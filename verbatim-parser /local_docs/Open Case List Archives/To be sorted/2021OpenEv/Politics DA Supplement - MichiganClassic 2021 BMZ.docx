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5E04E5" w14:textId="135510D4" w:rsidR="00E42E4C" w:rsidRDefault="0065090A" w:rsidP="0065090A">
      <w:pPr>
        <w:pStyle w:val="Heading1"/>
      </w:pPr>
      <w:r>
        <w:t>BMZ Politics Supplement</w:t>
      </w:r>
    </w:p>
    <w:p w14:paraId="41735AB3" w14:textId="290C0C80" w:rsidR="008155BA" w:rsidRDefault="008155BA" w:rsidP="008155BA">
      <w:pPr>
        <w:pStyle w:val="Heading2"/>
      </w:pPr>
      <w:r>
        <w:lastRenderedPageBreak/>
        <w:t>Uniqueness</w:t>
      </w:r>
    </w:p>
    <w:p w14:paraId="4E485188" w14:textId="05810C39" w:rsidR="008155BA" w:rsidRPr="008155BA" w:rsidRDefault="008155BA" w:rsidP="008155BA">
      <w:pPr>
        <w:pStyle w:val="Heading3"/>
      </w:pPr>
      <w:r>
        <w:lastRenderedPageBreak/>
        <w:t>Infra Will Pass</w:t>
      </w:r>
    </w:p>
    <w:p w14:paraId="2882CE8F" w14:textId="77777777" w:rsidR="008155BA" w:rsidRDefault="008155BA" w:rsidP="008155BA">
      <w:pPr>
        <w:pStyle w:val="Heading4"/>
      </w:pPr>
      <w:r>
        <w:t xml:space="preserve">Two bill strategy on track, but margins are thin. Anything could sweep bill away. </w:t>
      </w:r>
    </w:p>
    <w:p w14:paraId="3D3B153F" w14:textId="77777777" w:rsidR="008155BA" w:rsidRPr="009677DC" w:rsidRDefault="008155BA" w:rsidP="008155BA">
      <w:pPr>
        <w:rPr>
          <w:rStyle w:val="Style13ptBold"/>
          <w:b w:val="0"/>
          <w:bCs/>
        </w:rPr>
      </w:pPr>
      <w:r>
        <w:rPr>
          <w:rStyle w:val="Style13ptBold"/>
        </w:rPr>
        <w:t>Pramuk 7/26/</w:t>
      </w:r>
      <w:r>
        <w:rPr>
          <w:rStyle w:val="Style13ptBold"/>
          <w:b w:val="0"/>
          <w:bCs/>
        </w:rPr>
        <w:t xml:space="preserve">21 (Jacob Pramuk is a Staff Reporter for </w:t>
      </w:r>
      <w:r w:rsidRPr="00345DC4">
        <w:rPr>
          <w:rStyle w:val="Style13ptBold"/>
          <w:b w:val="0"/>
          <w:bCs/>
          <w:i/>
          <w:iCs/>
        </w:rPr>
        <w:t>CNBC</w:t>
      </w:r>
      <w:r>
        <w:rPr>
          <w:rStyle w:val="Style13ptBold"/>
          <w:b w:val="0"/>
          <w:bCs/>
        </w:rPr>
        <w:t>, “</w:t>
      </w:r>
      <w:r w:rsidRPr="009677DC">
        <w:rPr>
          <w:rStyle w:val="Style13ptBold"/>
          <w:b w:val="0"/>
          <w:bCs/>
        </w:rPr>
        <w:t>Senators hope to forge ahead with bipartisan infrastructure bill this week</w:t>
      </w:r>
      <w:r>
        <w:rPr>
          <w:rStyle w:val="Style13ptBold"/>
          <w:b w:val="0"/>
          <w:bCs/>
        </w:rPr>
        <w:t xml:space="preserve">”, </w:t>
      </w:r>
      <w:hyperlink r:id="rId9" w:history="1">
        <w:r w:rsidRPr="009F37A6">
          <w:rPr>
            <w:rStyle w:val="Hyperlink"/>
            <w:bCs/>
            <w:sz w:val="26"/>
          </w:rPr>
          <w:t>https://www.cnbc.com/2021/07/26/biden-infrastructure-plan-senators-to-release-bipartisan-bill.html</w:t>
        </w:r>
      </w:hyperlink>
      <w:r>
        <w:rPr>
          <w:rStyle w:val="Style13ptBold"/>
          <w:b w:val="0"/>
          <w:bCs/>
        </w:rPr>
        <w:t>) RVP</w:t>
      </w:r>
    </w:p>
    <w:p w14:paraId="1EAAEECD" w14:textId="77777777" w:rsidR="008155BA" w:rsidRPr="00011343" w:rsidRDefault="008155BA" w:rsidP="008155BA">
      <w:pPr>
        <w:rPr>
          <w:rStyle w:val="StyleUnderline"/>
        </w:rPr>
      </w:pPr>
      <w:r w:rsidRPr="00011343">
        <w:rPr>
          <w:rStyle w:val="StyleUnderline"/>
        </w:rPr>
        <w:t>The Senate faces a time crunch to pass President Joe Biden’s sweeping agenda, as senators try this week to finalize and advance a bipartisan infrastructure package.</w:t>
      </w:r>
    </w:p>
    <w:p w14:paraId="1E97EAF1" w14:textId="77777777" w:rsidR="008155BA" w:rsidRPr="00011343" w:rsidRDefault="008155BA" w:rsidP="008155BA">
      <w:pPr>
        <w:rPr>
          <w:rStyle w:val="StyleUnderline"/>
        </w:rPr>
      </w:pPr>
      <w:r w:rsidRPr="00011343">
        <w:rPr>
          <w:rStyle w:val="StyleUnderline"/>
          <w:highlight w:val="green"/>
        </w:rPr>
        <w:t>Dem</w:t>
      </w:r>
      <w:r w:rsidRPr="00011343">
        <w:rPr>
          <w:rStyle w:val="StyleUnderline"/>
        </w:rPr>
        <w:t xml:space="preserve">ocratic </w:t>
      </w:r>
      <w:r w:rsidRPr="00011343">
        <w:rPr>
          <w:rStyle w:val="StyleUnderline"/>
          <w:highlight w:val="green"/>
        </w:rPr>
        <w:t>and</w:t>
      </w:r>
      <w:r w:rsidRPr="00011343">
        <w:rPr>
          <w:rStyle w:val="StyleUnderline"/>
        </w:rPr>
        <w:t xml:space="preserve"> </w:t>
      </w:r>
      <w:r w:rsidRPr="00011343">
        <w:rPr>
          <w:rStyle w:val="StyleUnderline"/>
          <w:highlight w:val="green"/>
        </w:rPr>
        <w:t>Rep</w:t>
      </w:r>
      <w:r w:rsidRPr="00011343">
        <w:rPr>
          <w:rStyle w:val="StyleUnderline"/>
        </w:rPr>
        <w:t xml:space="preserve">ublican </w:t>
      </w:r>
      <w:r w:rsidRPr="00011343">
        <w:rPr>
          <w:rStyle w:val="StyleUnderline"/>
          <w:highlight w:val="green"/>
        </w:rPr>
        <w:t>lawmakers aim to release</w:t>
      </w:r>
      <w:r w:rsidRPr="00011343">
        <w:rPr>
          <w:rStyle w:val="StyleUnderline"/>
        </w:rPr>
        <w:t xml:space="preserve"> </w:t>
      </w:r>
      <w:r w:rsidRPr="00011343">
        <w:rPr>
          <w:rStyle w:val="StyleUnderline"/>
          <w:highlight w:val="green"/>
        </w:rPr>
        <w:t>as soon as Monday a bill that would put $579 billion in new funds</w:t>
      </w:r>
      <w:r w:rsidRPr="00011343">
        <w:rPr>
          <w:rStyle w:val="StyleUnderline"/>
        </w:rPr>
        <w:t xml:space="preserve"> into transportation, broadband and utilities. </w:t>
      </w:r>
      <w:r w:rsidRPr="00011343">
        <w:rPr>
          <w:sz w:val="16"/>
        </w:rPr>
        <w:t>Disputes over issues including transit funding have prevented senators from finalizing the legislation.</w:t>
      </w:r>
    </w:p>
    <w:p w14:paraId="451CE96E" w14:textId="77777777" w:rsidR="008155BA" w:rsidRPr="00011343" w:rsidRDefault="008155BA" w:rsidP="008155BA">
      <w:pPr>
        <w:rPr>
          <w:sz w:val="16"/>
        </w:rPr>
      </w:pPr>
      <w:r w:rsidRPr="00011343">
        <w:rPr>
          <w:rStyle w:val="StyleUnderline"/>
        </w:rPr>
        <w:t>“</w:t>
      </w:r>
      <w:r w:rsidRPr="00011343">
        <w:rPr>
          <w:rStyle w:val="StyleUnderline"/>
          <w:highlight w:val="green"/>
        </w:rPr>
        <w:t>We’re about 90% of the way there</w:t>
      </w:r>
      <w:r w:rsidRPr="00011343">
        <w:rPr>
          <w:rStyle w:val="StyleUnderline"/>
        </w:rPr>
        <w:t>,”</w:t>
      </w:r>
      <w:r w:rsidRPr="00011343">
        <w:rPr>
          <w:sz w:val="16"/>
        </w:rPr>
        <w:t xml:space="preserve"> Sen. Rob Portman of Ohio, the lead GOP negotiator, told ABC’s “This Week” on Sunday. He added that he feels “good about getting it done this week,” and pointed to transit money as the biggest roadblock toward a deal.</w:t>
      </w:r>
    </w:p>
    <w:p w14:paraId="0133FE8D" w14:textId="77777777" w:rsidR="008155BA" w:rsidRPr="00011343" w:rsidRDefault="008155BA" w:rsidP="008155BA">
      <w:pPr>
        <w:rPr>
          <w:sz w:val="16"/>
        </w:rPr>
      </w:pPr>
      <w:r w:rsidRPr="00011343">
        <w:rPr>
          <w:sz w:val="16"/>
        </w:rPr>
        <w:t>Democratic senators and White House officials have sent the GOP side a counteroffer that would address all remaining sticking points, NBC News reported Monday. It is unclear if Republicans will accept the proposal.</w:t>
      </w:r>
    </w:p>
    <w:p w14:paraId="42B915AE" w14:textId="77777777" w:rsidR="008155BA" w:rsidRPr="00011343" w:rsidRDefault="008155BA" w:rsidP="008155BA">
      <w:pPr>
        <w:rPr>
          <w:sz w:val="16"/>
        </w:rPr>
      </w:pPr>
      <w:r w:rsidRPr="00011343">
        <w:rPr>
          <w:sz w:val="16"/>
        </w:rPr>
        <w:t>Republicans voted against advancing the framework in the Senate last week while the group tried to finish the bill. Senate Majority Leader Chuck Schumer, D-N.Y., can bring up the procedural vote again once senators release the legislation.</w:t>
      </w:r>
    </w:p>
    <w:p w14:paraId="51817F5D" w14:textId="77777777" w:rsidR="008155BA" w:rsidRPr="00011343" w:rsidRDefault="008155BA" w:rsidP="008155BA">
      <w:pPr>
        <w:rPr>
          <w:rStyle w:val="StyleUnderline"/>
        </w:rPr>
      </w:pPr>
      <w:r w:rsidRPr="00011343">
        <w:rPr>
          <w:rStyle w:val="Emphasis"/>
          <w:highlight w:val="green"/>
        </w:rPr>
        <w:t>Democratic leaders are rushing to pass both the infrastructure plan and a second partisan bill</w:t>
      </w:r>
      <w:r w:rsidRPr="00011343">
        <w:rPr>
          <w:rStyle w:val="StyleUnderline"/>
        </w:rPr>
        <w:t xml:space="preserve"> </w:t>
      </w:r>
      <w:r w:rsidRPr="00011343">
        <w:rPr>
          <w:rStyle w:val="StyleUnderline"/>
          <w:highlight w:val="green"/>
        </w:rPr>
        <w:t>that would</w:t>
      </w:r>
      <w:r w:rsidRPr="00011343">
        <w:rPr>
          <w:rStyle w:val="StyleUnderline"/>
        </w:rPr>
        <w:t xml:space="preserve"> invest in child care, education and </w:t>
      </w:r>
      <w:r w:rsidRPr="00011343">
        <w:rPr>
          <w:rStyle w:val="Emphasis"/>
        </w:rPr>
        <w:t xml:space="preserve">efforts to </w:t>
      </w:r>
      <w:r w:rsidRPr="00011343">
        <w:rPr>
          <w:rStyle w:val="Emphasis"/>
          <w:highlight w:val="green"/>
        </w:rPr>
        <w:t>curb climate change</w:t>
      </w:r>
      <w:r w:rsidRPr="00011343">
        <w:rPr>
          <w:rStyle w:val="StyleUnderline"/>
        </w:rPr>
        <w:t xml:space="preserve">. </w:t>
      </w:r>
      <w:r w:rsidRPr="00011343">
        <w:rPr>
          <w:rStyle w:val="StyleUnderline"/>
          <w:highlight w:val="green"/>
        </w:rPr>
        <w:t>Biden views both pieces</w:t>
      </w:r>
      <w:r w:rsidRPr="00011343">
        <w:rPr>
          <w:rStyle w:val="StyleUnderline"/>
        </w:rPr>
        <w:t xml:space="preserve"> of his agenda </w:t>
      </w:r>
      <w:r w:rsidRPr="00011343">
        <w:rPr>
          <w:rStyle w:val="StyleUnderline"/>
          <w:highlight w:val="green"/>
        </w:rPr>
        <w:t xml:space="preserve">as vital to boosting the economy </w:t>
      </w:r>
      <w:r w:rsidRPr="00011343">
        <w:rPr>
          <w:rStyle w:val="StyleUnderline"/>
        </w:rPr>
        <w:t xml:space="preserve">and creating a stronger social safety net </w:t>
      </w:r>
      <w:r w:rsidRPr="00011343">
        <w:rPr>
          <w:rStyle w:val="StyleUnderline"/>
          <w:highlight w:val="green"/>
        </w:rPr>
        <w:t>as the</w:t>
      </w:r>
      <w:r w:rsidRPr="00011343">
        <w:rPr>
          <w:rStyle w:val="StyleUnderline"/>
        </w:rPr>
        <w:t xml:space="preserve"> </w:t>
      </w:r>
      <w:r w:rsidRPr="00011343">
        <w:rPr>
          <w:rStyle w:val="StyleUnderline"/>
          <w:highlight w:val="green"/>
        </w:rPr>
        <w:t xml:space="preserve">U.S. emerges from </w:t>
      </w:r>
      <w:r w:rsidRPr="00011343">
        <w:rPr>
          <w:rStyle w:val="StyleUnderline"/>
        </w:rPr>
        <w:t xml:space="preserve">the wreckage of </w:t>
      </w:r>
      <w:r w:rsidRPr="00011343">
        <w:rPr>
          <w:rStyle w:val="StyleUnderline"/>
          <w:highlight w:val="green"/>
        </w:rPr>
        <w:t>the</w:t>
      </w:r>
      <w:r w:rsidRPr="00011343">
        <w:rPr>
          <w:rStyle w:val="StyleUnderline"/>
        </w:rPr>
        <w:t xml:space="preserve"> </w:t>
      </w:r>
      <w:r w:rsidRPr="00011343">
        <w:rPr>
          <w:rStyle w:val="StyleUnderline"/>
          <w:highlight w:val="green"/>
        </w:rPr>
        <w:t>coronavirus pandemic.</w:t>
      </w:r>
    </w:p>
    <w:p w14:paraId="6FFFFF34" w14:textId="77777777" w:rsidR="008155BA" w:rsidRPr="00011343" w:rsidRDefault="008155BA" w:rsidP="008155BA">
      <w:pPr>
        <w:rPr>
          <w:sz w:val="16"/>
        </w:rPr>
      </w:pPr>
      <w:r w:rsidRPr="00011343">
        <w:rPr>
          <w:sz w:val="16"/>
        </w:rPr>
        <w:t>Schumer aims to make progress on both fronts in the coming weeks. He hopes to pass both the bipartisan bill and a budget resolution — which would allow his party to approve its $3.5 trillion plan without any Republican votes in the Senate split 50-50 by party — before the chamber leaves for its August recess.</w:t>
      </w:r>
    </w:p>
    <w:p w14:paraId="4AEE67B9" w14:textId="77777777" w:rsidR="008155BA" w:rsidRPr="00011343" w:rsidRDefault="008155BA" w:rsidP="008155BA">
      <w:pPr>
        <w:rPr>
          <w:sz w:val="16"/>
        </w:rPr>
      </w:pPr>
      <w:r w:rsidRPr="00011343">
        <w:rPr>
          <w:sz w:val="16"/>
        </w:rPr>
        <w:t>The Senate plans to leave Washington from Aug. 9 to Sept. 10. Schumer has said he will keep the chamber in session for as long as it takes to pass the infrastructure bill and budget resolution.</w:t>
      </w:r>
    </w:p>
    <w:p w14:paraId="370E0B89" w14:textId="77777777" w:rsidR="008155BA" w:rsidRPr="00011343" w:rsidRDefault="008155BA" w:rsidP="008155BA">
      <w:pPr>
        <w:rPr>
          <w:sz w:val="16"/>
        </w:rPr>
      </w:pPr>
      <w:r w:rsidRPr="00011343">
        <w:rPr>
          <w:rStyle w:val="StyleUnderline"/>
        </w:rPr>
        <w:t xml:space="preserve">House Speaker Nancy </w:t>
      </w:r>
      <w:r w:rsidRPr="00011343">
        <w:rPr>
          <w:rStyle w:val="StyleUnderline"/>
          <w:highlight w:val="green"/>
        </w:rPr>
        <w:t>Pelosi</w:t>
      </w:r>
      <w:r w:rsidRPr="00011343">
        <w:rPr>
          <w:rStyle w:val="StyleUnderline"/>
        </w:rPr>
        <w:t xml:space="preserve">, D-Calif., has </w:t>
      </w:r>
      <w:r w:rsidRPr="00011343">
        <w:rPr>
          <w:rStyle w:val="StyleUnderline"/>
          <w:highlight w:val="green"/>
        </w:rPr>
        <w:t>said she will not take up either proposal until the Senate passes both</w:t>
      </w:r>
      <w:r w:rsidRPr="00011343">
        <w:rPr>
          <w:sz w:val="16"/>
        </w:rPr>
        <w:t>. The strategy has sparked concerns among Republicans who worry a vote for the bipartisan plan will give Democrats’ $3.5 trillion package a better chance of passing, and among centrist Democrats who are not yet comfortable with their party’s developing proposal.</w:t>
      </w:r>
    </w:p>
    <w:p w14:paraId="30DD4CC1" w14:textId="77777777" w:rsidR="008155BA" w:rsidRPr="00011343" w:rsidRDefault="008155BA" w:rsidP="008155BA">
      <w:pPr>
        <w:rPr>
          <w:sz w:val="16"/>
        </w:rPr>
      </w:pPr>
      <w:r w:rsidRPr="00011343">
        <w:rPr>
          <w:sz w:val="16"/>
        </w:rPr>
        <w:t>Rep. Josh Gottheimer, a New Jersey Democrat who has worked with senators on the infrastructure plan, told CNBC on Monday that he will push for a separate House vote on the bipartisan bill if it gets through the Senate.</w:t>
      </w:r>
    </w:p>
    <w:p w14:paraId="34D6549E" w14:textId="77777777" w:rsidR="008155BA" w:rsidRPr="00011343" w:rsidRDefault="008155BA" w:rsidP="008155BA">
      <w:pPr>
        <w:rPr>
          <w:rStyle w:val="StyleUnderline"/>
        </w:rPr>
      </w:pPr>
      <w:r w:rsidRPr="00011343">
        <w:rPr>
          <w:rStyle w:val="StyleUnderline"/>
          <w:highlight w:val="green"/>
        </w:rPr>
        <w:t>“If we get that done, which I think we will and I’m confident we will,</w:t>
      </w:r>
      <w:r w:rsidRPr="00011343">
        <w:rPr>
          <w:rStyle w:val="StyleUnderline"/>
        </w:rPr>
        <w:t xml:space="preserve"> I think we should get a stand-alone vote in the House,” he said.</w:t>
      </w:r>
    </w:p>
    <w:p w14:paraId="1D78F656" w14:textId="77777777" w:rsidR="008155BA" w:rsidRPr="00011343" w:rsidRDefault="008155BA" w:rsidP="008155BA">
      <w:pPr>
        <w:rPr>
          <w:sz w:val="16"/>
        </w:rPr>
      </w:pPr>
      <w:r w:rsidRPr="00011343">
        <w:rPr>
          <w:sz w:val="16"/>
        </w:rPr>
        <w:t>Pelosi on Sunday reiterated her strategy to take up both bills together.</w:t>
      </w:r>
    </w:p>
    <w:p w14:paraId="448EF8EA" w14:textId="77777777" w:rsidR="008155BA" w:rsidRPr="00011343" w:rsidRDefault="008155BA" w:rsidP="008155BA">
      <w:pPr>
        <w:rPr>
          <w:sz w:val="16"/>
        </w:rPr>
      </w:pPr>
      <w:r w:rsidRPr="00011343">
        <w:rPr>
          <w:sz w:val="16"/>
        </w:rPr>
        <w:t>“I won’t put it on the floor until we have the rest of the initiative,” she told “This Week.”</w:t>
      </w:r>
    </w:p>
    <w:p w14:paraId="3BF00146" w14:textId="77777777" w:rsidR="008155BA" w:rsidRPr="00011343" w:rsidRDefault="008155BA" w:rsidP="008155BA">
      <w:pPr>
        <w:rPr>
          <w:sz w:val="16"/>
        </w:rPr>
      </w:pPr>
      <w:r w:rsidRPr="00011343">
        <w:rPr>
          <w:sz w:val="16"/>
        </w:rPr>
        <w:t>With narrow majorities in both chambers, Democrats have to keep their caucuses unified behind two massive spending bills. To get through the Senate, the bipartisan plan would need votes from all 50 Democrats and at least 10 Republicans.</w:t>
      </w:r>
    </w:p>
    <w:p w14:paraId="016DB339" w14:textId="77777777" w:rsidR="008155BA" w:rsidRPr="00011343" w:rsidRDefault="008155BA" w:rsidP="008155BA">
      <w:pPr>
        <w:rPr>
          <w:sz w:val="16"/>
        </w:rPr>
      </w:pPr>
      <w:r w:rsidRPr="00011343">
        <w:rPr>
          <w:sz w:val="16"/>
        </w:rPr>
        <w:t>Schumer will need to get every member of his caucus to back the reconciliation bill. Democratic Sen. Joe Manchin of West Virginia, among others, has expressed concerns about the cost of the plan.</w:t>
      </w:r>
    </w:p>
    <w:p w14:paraId="68814E8C" w14:textId="77777777" w:rsidR="008155BA" w:rsidRPr="00011343" w:rsidRDefault="008155BA" w:rsidP="008155BA">
      <w:pPr>
        <w:rPr>
          <w:sz w:val="16"/>
        </w:rPr>
      </w:pPr>
      <w:r w:rsidRPr="00011343">
        <w:rPr>
          <w:sz w:val="16"/>
        </w:rPr>
        <w:lastRenderedPageBreak/>
        <w:t>Democrats also hold a narrow 220-211 majority in the House.</w:t>
      </w:r>
    </w:p>
    <w:p w14:paraId="4659C96E" w14:textId="77777777" w:rsidR="008155BA" w:rsidRDefault="008155BA" w:rsidP="008155BA">
      <w:pPr>
        <w:pStyle w:val="Heading4"/>
      </w:pPr>
      <w:r>
        <w:t>Will pass – previous failures don’t derail.</w:t>
      </w:r>
    </w:p>
    <w:p w14:paraId="7D9166EF" w14:textId="77777777" w:rsidR="008155BA" w:rsidRPr="009054C6" w:rsidRDefault="008155BA" w:rsidP="008155BA">
      <w:pPr>
        <w:rPr>
          <w:rStyle w:val="Style13ptBold"/>
          <w:b w:val="0"/>
          <w:bCs/>
        </w:rPr>
      </w:pPr>
      <w:r>
        <w:rPr>
          <w:rStyle w:val="Style13ptBold"/>
        </w:rPr>
        <w:t>Mascaro and Freking 7/22/</w:t>
      </w:r>
      <w:r>
        <w:rPr>
          <w:rStyle w:val="Style13ptBold"/>
          <w:b w:val="0"/>
          <w:bCs/>
        </w:rPr>
        <w:t xml:space="preserve">21 (Lisa Mascaro and Kevin Freking are reporters for </w:t>
      </w:r>
      <w:r w:rsidRPr="00345DC4">
        <w:rPr>
          <w:rStyle w:val="Style13ptBold"/>
          <w:b w:val="0"/>
          <w:bCs/>
          <w:i/>
          <w:iCs/>
        </w:rPr>
        <w:t>AP</w:t>
      </w:r>
      <w:r>
        <w:rPr>
          <w:rStyle w:val="Style13ptBold"/>
          <w:b w:val="0"/>
          <w:bCs/>
        </w:rPr>
        <w:t>, “</w:t>
      </w:r>
      <w:r w:rsidRPr="009054C6">
        <w:rPr>
          <w:rStyle w:val="Style13ptBold"/>
          <w:b w:val="0"/>
          <w:bCs/>
        </w:rPr>
        <w:t>Infrastructure bill fails first vote; Senate to try again</w:t>
      </w:r>
      <w:r>
        <w:rPr>
          <w:rStyle w:val="Style13ptBold"/>
          <w:b w:val="0"/>
          <w:bCs/>
        </w:rPr>
        <w:t xml:space="preserve">”, </w:t>
      </w:r>
      <w:hyperlink r:id="rId10" w:history="1">
        <w:r w:rsidRPr="009F37A6">
          <w:rPr>
            <w:rStyle w:val="Hyperlink"/>
            <w:bCs/>
            <w:sz w:val="26"/>
          </w:rPr>
          <w:t>https://apnews.com/article/joe-biden-health-government-and-politics-business-coronavirus-pandemic-7c8454b6018332a678a2333cde0cf9dd</w:t>
        </w:r>
      </w:hyperlink>
      <w:r>
        <w:rPr>
          <w:rStyle w:val="Style13ptBold"/>
          <w:b w:val="0"/>
          <w:bCs/>
        </w:rPr>
        <w:t xml:space="preserve">) RVP </w:t>
      </w:r>
    </w:p>
    <w:p w14:paraId="4E26E731" w14:textId="77777777" w:rsidR="008155BA" w:rsidRPr="009054C6" w:rsidRDefault="008155BA" w:rsidP="008155BA">
      <w:pPr>
        <w:rPr>
          <w:sz w:val="12"/>
        </w:rPr>
      </w:pPr>
      <w:r w:rsidRPr="009054C6">
        <w:rPr>
          <w:sz w:val="12"/>
        </w:rPr>
        <w:t>WASHINGTON (AP) — Senate Republicans rejected an effort Wednesday to begin debate on the big infrastructure deal that a bipartisan group of senators brokered with President Joe Biden, but pressure was mounting as supporters insisted they just needed more time before another vote possibly next week.</w:t>
      </w:r>
    </w:p>
    <w:p w14:paraId="4580331E" w14:textId="77777777" w:rsidR="008155BA" w:rsidRPr="009054C6" w:rsidRDefault="008155BA" w:rsidP="008155BA">
      <w:pPr>
        <w:rPr>
          <w:sz w:val="12"/>
        </w:rPr>
      </w:pPr>
      <w:r w:rsidRPr="009054C6">
        <w:rPr>
          <w:sz w:val="12"/>
        </w:rPr>
        <w:t>Senate Majority Leader Chuck Schumer, D-N.Y., had scheduled the procedural vote to nudge along negotiations that have dragged for weeks. But Republicans mounted a filibuster, saying the bipartisan group still had a few unresolved issues and needed to review the final details. They sought a delay until Monday.</w:t>
      </w:r>
    </w:p>
    <w:p w14:paraId="6235EA73" w14:textId="77777777" w:rsidR="008155BA" w:rsidRPr="0042081E" w:rsidRDefault="008155BA" w:rsidP="008155BA">
      <w:pPr>
        <w:rPr>
          <w:rStyle w:val="StyleUnderline"/>
        </w:rPr>
      </w:pPr>
      <w:r w:rsidRPr="0042081E">
        <w:rPr>
          <w:rStyle w:val="StyleUnderline"/>
        </w:rPr>
        <w:t>“</w:t>
      </w:r>
      <w:r w:rsidRPr="009054C6">
        <w:rPr>
          <w:rStyle w:val="StyleUnderline"/>
          <w:highlight w:val="green"/>
        </w:rPr>
        <w:t>We have made significant progress and are close to a final agreement</w:t>
      </w:r>
      <w:r w:rsidRPr="0042081E">
        <w:rPr>
          <w:rStyle w:val="StyleUnderline"/>
        </w:rPr>
        <w:t xml:space="preserve">,” the bipartisan group of senators, 11 Republicans and 11 Democrats, said in a joint statement after the vote. The </w:t>
      </w:r>
      <w:r w:rsidRPr="009054C6">
        <w:rPr>
          <w:rStyle w:val="StyleUnderline"/>
          <w:highlight w:val="green"/>
        </w:rPr>
        <w:t>senators</w:t>
      </w:r>
      <w:r w:rsidRPr="0042081E">
        <w:rPr>
          <w:rStyle w:val="StyleUnderline"/>
        </w:rPr>
        <w:t xml:space="preserve"> </w:t>
      </w:r>
      <w:r w:rsidRPr="009054C6">
        <w:rPr>
          <w:rStyle w:val="StyleUnderline"/>
          <w:highlight w:val="green"/>
        </w:rPr>
        <w:t>said</w:t>
      </w:r>
      <w:r w:rsidRPr="0042081E">
        <w:rPr>
          <w:rStyle w:val="StyleUnderline"/>
        </w:rPr>
        <w:t xml:space="preserve"> they were optimistic </w:t>
      </w:r>
      <w:r w:rsidRPr="009054C6">
        <w:rPr>
          <w:rStyle w:val="StyleUnderline"/>
          <w:highlight w:val="green"/>
        </w:rPr>
        <w:t>they could finish up “in the coming days.”</w:t>
      </w:r>
    </w:p>
    <w:p w14:paraId="497034D7" w14:textId="77777777" w:rsidR="008155BA" w:rsidRPr="009054C6" w:rsidRDefault="008155BA" w:rsidP="008155BA">
      <w:pPr>
        <w:rPr>
          <w:sz w:val="12"/>
        </w:rPr>
      </w:pPr>
      <w:r w:rsidRPr="009054C6">
        <w:rPr>
          <w:sz w:val="12"/>
        </w:rPr>
        <w:t>The nearly $1 trillion measure over five years includes about $579 billion in new spending on roads, broadband and other public works projects — a first phase of Biden’s infrastructure agenda, to be followed by a much broader $3.5 trillion measure from Democrats next month.</w:t>
      </w:r>
    </w:p>
    <w:p w14:paraId="70A7E7A1" w14:textId="77777777" w:rsidR="008155BA" w:rsidRPr="009054C6" w:rsidRDefault="008155BA" w:rsidP="008155BA">
      <w:pPr>
        <w:rPr>
          <w:sz w:val="12"/>
        </w:rPr>
      </w:pPr>
      <w:r w:rsidRPr="009054C6">
        <w:rPr>
          <w:sz w:val="12"/>
        </w:rPr>
        <w:t>Biden’s top priority is at a critical juncture, posing a test of his ability to forge bipartisan cooperation in Washington and make investments the White House views as crucial to the nation’s ability to pull out of the COVID-19 crisis and spur economic growth.</w:t>
      </w:r>
    </w:p>
    <w:p w14:paraId="746E0F49" w14:textId="77777777" w:rsidR="008155BA" w:rsidRPr="009054C6" w:rsidRDefault="008155BA" w:rsidP="008155BA">
      <w:pPr>
        <w:rPr>
          <w:sz w:val="12"/>
        </w:rPr>
      </w:pPr>
      <w:r w:rsidRPr="009054C6">
        <w:rPr>
          <w:sz w:val="12"/>
        </w:rPr>
        <w:t>The president traveled to Ohio later Wednesday to promote his economic policies, and was calling his infrastructure agenda a “blue-collar blueprint for building an American economy back.” He has said that Americans overwhelmingly support his plan.</w:t>
      </w:r>
    </w:p>
    <w:p w14:paraId="3D4D50D7" w14:textId="77777777" w:rsidR="008155BA" w:rsidRPr="009054C6" w:rsidRDefault="008155BA" w:rsidP="008155BA">
      <w:pPr>
        <w:rPr>
          <w:sz w:val="12"/>
        </w:rPr>
      </w:pPr>
      <w:r w:rsidRPr="009054C6">
        <w:rPr>
          <w:sz w:val="12"/>
        </w:rPr>
        <w:t xml:space="preserve">In a CNN town hall, Biden also talked up the benefits of the bipartisan framework, saying, </w:t>
      </w:r>
      <w:r w:rsidRPr="009054C6">
        <w:rPr>
          <w:rStyle w:val="Emphasis"/>
        </w:rPr>
        <w:t xml:space="preserve">“It’s a good thing and </w:t>
      </w:r>
      <w:r w:rsidRPr="009054C6">
        <w:rPr>
          <w:rStyle w:val="Emphasis"/>
          <w:highlight w:val="green"/>
        </w:rPr>
        <w:t>I think we’re going to get it done.”</w:t>
      </w:r>
      <w:r w:rsidRPr="009054C6">
        <w:rPr>
          <w:rStyle w:val="Emphasis"/>
        </w:rPr>
        <w:t xml:space="preserve"> </w:t>
      </w:r>
      <w:r w:rsidRPr="009054C6">
        <w:rPr>
          <w:sz w:val="12"/>
        </w:rPr>
        <w:t>He also made passing reference to the dangerously outdated Brent Spence Bridge across the Ohio River, saying they’ll “fix that damn bridge of yours.”</w:t>
      </w:r>
    </w:p>
    <w:p w14:paraId="5A23228B" w14:textId="77777777" w:rsidR="008155BA" w:rsidRPr="009054C6" w:rsidRDefault="008155BA" w:rsidP="008155BA">
      <w:pPr>
        <w:rPr>
          <w:sz w:val="12"/>
        </w:rPr>
      </w:pPr>
      <w:r w:rsidRPr="009054C6">
        <w:rPr>
          <w:sz w:val="12"/>
        </w:rPr>
        <w:t>At another point, Biden was asked by a union electrician if it was possible to bring Congress together to pass an infrastructure bill that would help the region replace the bridge.</w:t>
      </w:r>
    </w:p>
    <w:p w14:paraId="10F1118E" w14:textId="77777777" w:rsidR="008155BA" w:rsidRPr="009054C6" w:rsidRDefault="008155BA" w:rsidP="008155BA">
      <w:pPr>
        <w:rPr>
          <w:sz w:val="12"/>
        </w:rPr>
      </w:pPr>
      <w:r w:rsidRPr="009054C6">
        <w:rPr>
          <w:sz w:val="12"/>
        </w:rPr>
        <w:t>“The answer is, absolutely, positively, yes,” the president said.</w:t>
      </w:r>
    </w:p>
    <w:p w14:paraId="0B3B2D03" w14:textId="77777777" w:rsidR="008155BA" w:rsidRPr="0042081E" w:rsidRDefault="008155BA" w:rsidP="008155BA">
      <w:pPr>
        <w:rPr>
          <w:rStyle w:val="StyleUnderline"/>
        </w:rPr>
      </w:pPr>
      <w:r w:rsidRPr="0042081E">
        <w:rPr>
          <w:rStyle w:val="StyleUnderline"/>
        </w:rPr>
        <w:t>The party-line vote blocked the bill from advancing, 51-49, and fell far short of the 60 votes required under Senate rules. Schumer switched his vote to “no” at the end, a procedural step that would allow him to move to quickly reconsider.</w:t>
      </w:r>
    </w:p>
    <w:p w14:paraId="783A76F2" w14:textId="77777777" w:rsidR="008155BA" w:rsidRPr="009054C6" w:rsidRDefault="008155BA" w:rsidP="008155BA">
      <w:pPr>
        <w:rPr>
          <w:sz w:val="12"/>
        </w:rPr>
      </w:pPr>
      <w:r w:rsidRPr="009054C6">
        <w:rPr>
          <w:sz w:val="12"/>
        </w:rPr>
        <w:t>The bipartisan group has labored for days with Biden aides to strike a deal, which would be a first phase of the president’s eventual $4 trillion-plus package of domestic outlays — not just for roads and bridges, but foundations of everyday life including child care, family tax breaks, education and an expansion of Medicare for seniors.</w:t>
      </w:r>
    </w:p>
    <w:p w14:paraId="75F21E38" w14:textId="77777777" w:rsidR="008155BA" w:rsidRPr="009054C6" w:rsidRDefault="008155BA" w:rsidP="008155BA">
      <w:pPr>
        <w:rPr>
          <w:sz w:val="12"/>
        </w:rPr>
      </w:pPr>
      <w:r w:rsidRPr="009054C6">
        <w:rPr>
          <w:sz w:val="12"/>
        </w:rPr>
        <w:t>The next steps are uncertain, but the bipartisan group insists it is close to a deal and expects to finish soon.</w:t>
      </w:r>
    </w:p>
    <w:p w14:paraId="647E315E" w14:textId="77777777" w:rsidR="008155BA" w:rsidRPr="009054C6" w:rsidRDefault="008155BA" w:rsidP="008155BA">
      <w:pPr>
        <w:rPr>
          <w:sz w:val="12"/>
        </w:rPr>
      </w:pPr>
      <w:r w:rsidRPr="009054C6">
        <w:rPr>
          <w:sz w:val="12"/>
        </w:rPr>
        <w:t>“We’re voting no today because we’re not ready, but we’re saying we do want to take up this bill as soon as we are,” said Sen. Rob Portman, R-Ohio, a leader of the effort. “I think that’ll be Monday.”</w:t>
      </w:r>
    </w:p>
    <w:p w14:paraId="5838DA0F" w14:textId="77777777" w:rsidR="008155BA" w:rsidRPr="009054C6" w:rsidRDefault="008155BA" w:rsidP="008155BA">
      <w:pPr>
        <w:rPr>
          <w:rStyle w:val="StyleUnderline"/>
        </w:rPr>
      </w:pPr>
      <w:r w:rsidRPr="009054C6">
        <w:rPr>
          <w:rStyle w:val="StyleUnderline"/>
        </w:rPr>
        <w:t xml:space="preserve">At least </w:t>
      </w:r>
      <w:r w:rsidRPr="009054C6">
        <w:rPr>
          <w:rStyle w:val="StyleUnderline"/>
          <w:highlight w:val="green"/>
        </w:rPr>
        <w:t>11 Republicans</w:t>
      </w:r>
      <w:r w:rsidRPr="009054C6">
        <w:rPr>
          <w:rStyle w:val="StyleUnderline"/>
        </w:rPr>
        <w:t xml:space="preserve"> signed on to a letter to Schumer </w:t>
      </w:r>
      <w:r w:rsidRPr="009054C6">
        <w:rPr>
          <w:rStyle w:val="StyleUnderline"/>
          <w:highlight w:val="green"/>
        </w:rPr>
        <w:t>sayi</w:t>
      </w:r>
      <w:r w:rsidRPr="009054C6">
        <w:rPr>
          <w:rStyle w:val="StyleUnderline"/>
        </w:rPr>
        <w:t>ng t</w:t>
      </w:r>
      <w:r w:rsidRPr="009054C6">
        <w:rPr>
          <w:rStyle w:val="StyleUnderline"/>
          <w:highlight w:val="green"/>
        </w:rPr>
        <w:t>hey would vote yes to proceed on Monday</w:t>
      </w:r>
      <w:r w:rsidRPr="009054C6">
        <w:rPr>
          <w:rStyle w:val="StyleUnderline"/>
        </w:rPr>
        <w:t>, if certain details about the package are ready.</w:t>
      </w:r>
    </w:p>
    <w:p w14:paraId="18125568" w14:textId="77777777" w:rsidR="008155BA" w:rsidRPr="009054C6" w:rsidRDefault="008155BA" w:rsidP="008155BA">
      <w:pPr>
        <w:rPr>
          <w:rStyle w:val="StyleUnderline"/>
        </w:rPr>
      </w:pPr>
      <w:r w:rsidRPr="009054C6">
        <w:rPr>
          <w:rStyle w:val="StyleUnderline"/>
          <w:highlight w:val="green"/>
        </w:rPr>
        <w:t>Republican Sen. Todd Young of</w:t>
      </w:r>
      <w:r w:rsidRPr="009054C6">
        <w:rPr>
          <w:rStyle w:val="StyleUnderline"/>
        </w:rPr>
        <w:t xml:space="preserve"> Indiana was among the Republicans who signed the letter and </w:t>
      </w:r>
      <w:r w:rsidRPr="009054C6">
        <w:rPr>
          <w:rStyle w:val="StyleUnderline"/>
          <w:highlight w:val="green"/>
        </w:rPr>
        <w:t>said he was “cautiously optimistic” they can reach a bipartisan deal.</w:t>
      </w:r>
    </w:p>
    <w:p w14:paraId="12633619" w14:textId="77777777" w:rsidR="008155BA" w:rsidRPr="009054C6" w:rsidRDefault="008155BA" w:rsidP="008155BA">
      <w:pPr>
        <w:rPr>
          <w:sz w:val="12"/>
        </w:rPr>
      </w:pPr>
      <w:r w:rsidRPr="009054C6">
        <w:rPr>
          <w:sz w:val="12"/>
        </w:rPr>
        <w:t>Restless Democrats, who are facing a crowded calendar while trying to deliver on Biden’s priorities, nevertheless said they are willing to wait if a deal is within reach.</w:t>
      </w:r>
    </w:p>
    <w:p w14:paraId="031F2338" w14:textId="77777777" w:rsidR="008155BA" w:rsidRPr="009054C6" w:rsidRDefault="008155BA" w:rsidP="008155BA">
      <w:pPr>
        <w:rPr>
          <w:sz w:val="12"/>
        </w:rPr>
      </w:pPr>
      <w:r w:rsidRPr="009054C6">
        <w:rPr>
          <w:sz w:val="12"/>
        </w:rPr>
        <w:t>“I’m willing to give it another chance next week,” said Sen. Richard Blumenthal, D-Conn. “But we need to fish or cut bait.”</w:t>
      </w:r>
    </w:p>
    <w:p w14:paraId="5C96CF6B" w14:textId="77777777" w:rsidR="008155BA" w:rsidRPr="009054C6" w:rsidRDefault="008155BA" w:rsidP="008155BA">
      <w:pPr>
        <w:rPr>
          <w:sz w:val="12"/>
        </w:rPr>
      </w:pPr>
      <w:r w:rsidRPr="009054C6">
        <w:rPr>
          <w:sz w:val="12"/>
        </w:rPr>
        <w:t>The senators in the bipartisan group were joined for a private lunch ahead of the vote by the two leaders of the House’s Problem Solvers Caucus, Rep. Josh Gottheimer, D-N.J., and Rep. Brian Fitzpatrick, R-Pa., a bipartisan group generally supportive of the effort.</w:t>
      </w:r>
    </w:p>
    <w:p w14:paraId="20A01EEE" w14:textId="77777777" w:rsidR="008155BA" w:rsidRPr="009054C6" w:rsidRDefault="008155BA" w:rsidP="008155BA">
      <w:pPr>
        <w:rPr>
          <w:sz w:val="12"/>
        </w:rPr>
      </w:pPr>
      <w:r w:rsidRPr="009054C6">
        <w:rPr>
          <w:sz w:val="12"/>
        </w:rPr>
        <w:t>Schumer said senators are in the fourth week of negotiations after reaching agreement on a broad framework for infrastructure spending with the White House. He said Wednesday’s vote was no different from other times when the Senate sought to get the ball rolling on debate and “not a deadline to have every final detail worked out.”</w:t>
      </w:r>
    </w:p>
    <w:p w14:paraId="39CF5FE3" w14:textId="77777777" w:rsidR="008155BA" w:rsidRPr="009054C6" w:rsidRDefault="008155BA" w:rsidP="008155BA">
      <w:pPr>
        <w:rPr>
          <w:sz w:val="12"/>
        </w:rPr>
      </w:pPr>
      <w:r w:rsidRPr="009054C6">
        <w:rPr>
          <w:sz w:val="12"/>
        </w:rPr>
        <w:lastRenderedPageBreak/>
        <w:t>But Senate Republican Leader Mitch McConnell of Kentucky encouraged Republicans to vote against it, called the vote a “stunt” that would fail, but he emphasized senators were “still negotiating in good faith across the aisle.”</w:t>
      </w:r>
    </w:p>
    <w:p w14:paraId="639E4F9E" w14:textId="77777777" w:rsidR="008155BA" w:rsidRPr="009054C6" w:rsidRDefault="008155BA" w:rsidP="008155BA">
      <w:pPr>
        <w:rPr>
          <w:sz w:val="12"/>
        </w:rPr>
      </w:pPr>
      <w:r w:rsidRPr="009054C6">
        <w:rPr>
          <w:sz w:val="12"/>
        </w:rPr>
        <w:t>“Around here, we typically write the bills before we vote on them,” he said.</w:t>
      </w:r>
    </w:p>
    <w:p w14:paraId="4B615D87" w14:textId="77777777" w:rsidR="008155BA" w:rsidRPr="009054C6" w:rsidRDefault="008155BA" w:rsidP="008155BA">
      <w:pPr>
        <w:rPr>
          <w:sz w:val="12"/>
        </w:rPr>
      </w:pPr>
      <w:r w:rsidRPr="009054C6">
        <w:rPr>
          <w:sz w:val="12"/>
        </w:rPr>
        <w:t>Biden has been in touch with both Democrats and Republicans for several days, and White House press secretary Jen Psaki traveling with the president Wednesday on Air Force One, said the administration was “encouraged.”</w:t>
      </w:r>
    </w:p>
    <w:p w14:paraId="714DEAEB" w14:textId="77777777" w:rsidR="008155BA" w:rsidRPr="009054C6" w:rsidRDefault="008155BA" w:rsidP="008155BA">
      <w:pPr>
        <w:rPr>
          <w:sz w:val="12"/>
        </w:rPr>
      </w:pPr>
      <w:r w:rsidRPr="009054C6">
        <w:rPr>
          <w:sz w:val="12"/>
        </w:rPr>
        <w:t>While Biden proposes paying for his proposals with a tax hike on corporations and wealthy Americans who earn more than $400,000 a year, the bipartisan group has been working almost around the clock to figure out a compromise to pay for its package, having dashed ideas for boosting the federal gas tax or strengthening the IRS to go after tax scofflaws.</w:t>
      </w:r>
    </w:p>
    <w:p w14:paraId="553A2245" w14:textId="77777777" w:rsidR="008155BA" w:rsidRPr="009054C6" w:rsidRDefault="008155BA" w:rsidP="008155BA">
      <w:pPr>
        <w:rPr>
          <w:sz w:val="12"/>
        </w:rPr>
      </w:pPr>
      <w:r w:rsidRPr="009054C6">
        <w:rPr>
          <w:sz w:val="12"/>
        </w:rPr>
        <w:t>Instead, senators in the bipartisan group are considering rolling back a Trump-era rule on pharmaceutical rebates that could bring in $170 billion, some of which could be used for infrastructure. They are also targeting unspent COVID-19 relief aid to health care providers and extending multiyear, modest reductions in a wide array of federal benefit programs, according to two people familiar with the talks who described the details on condition of anonymity.</w:t>
      </w:r>
    </w:p>
    <w:p w14:paraId="3241964C" w14:textId="77777777" w:rsidR="008155BA" w:rsidRPr="009054C6" w:rsidRDefault="008155BA" w:rsidP="008155BA">
      <w:pPr>
        <w:rPr>
          <w:sz w:val="12"/>
        </w:rPr>
      </w:pPr>
      <w:r w:rsidRPr="009054C6">
        <w:rPr>
          <w:sz w:val="12"/>
        </w:rPr>
        <w:t>Senators are also still haggling over public transit funds. Typically, spending from the federal Highway Trust Fund has followed the formula of 80% for highways and 20% for transit. Some Republicans are concerned that the ratio would change to 82%-18% under the bipartisan bill, said Sen. Mitt Romney, R-Utah.</w:t>
      </w:r>
    </w:p>
    <w:p w14:paraId="192FA44C" w14:textId="77777777" w:rsidR="008155BA" w:rsidRPr="009054C6" w:rsidRDefault="008155BA" w:rsidP="008155BA">
      <w:pPr>
        <w:rPr>
          <w:sz w:val="12"/>
        </w:rPr>
      </w:pPr>
      <w:r w:rsidRPr="009054C6">
        <w:rPr>
          <w:sz w:val="12"/>
        </w:rPr>
        <w:t>“Big numbers are involved,” Romney said.</w:t>
      </w:r>
    </w:p>
    <w:p w14:paraId="53BEC469" w14:textId="77777777" w:rsidR="008155BA" w:rsidRPr="009054C6" w:rsidRDefault="008155BA" w:rsidP="008155BA">
      <w:pPr>
        <w:rPr>
          <w:sz w:val="12"/>
        </w:rPr>
      </w:pPr>
      <w:r w:rsidRPr="009054C6">
        <w:rPr>
          <w:sz w:val="12"/>
        </w:rPr>
        <w:t>But Sen. Sherrod Brown, D-Ohio, said: “There’s not a lot of sentiment for public transit on their side. They don’t really believe in the word ‘public.’”</w:t>
      </w:r>
    </w:p>
    <w:p w14:paraId="5881D0F3" w14:textId="77777777" w:rsidR="008155BA" w:rsidRPr="009054C6" w:rsidRDefault="008155BA" w:rsidP="008155BA">
      <w:pPr>
        <w:rPr>
          <w:sz w:val="12"/>
        </w:rPr>
      </w:pPr>
      <w:r w:rsidRPr="009054C6">
        <w:rPr>
          <w:sz w:val="12"/>
        </w:rPr>
        <w:t>Ten Republicans would have been needed in the evenly split Senate to join all 50 Democrats in reaching the 60-vote threshold required to advance the bill past a filibuster to formal consideration.</w:t>
      </w:r>
    </w:p>
    <w:p w14:paraId="0739EE32" w14:textId="77777777" w:rsidR="008155BA" w:rsidRPr="009054C6" w:rsidRDefault="008155BA" w:rsidP="008155BA">
      <w:pPr>
        <w:rPr>
          <w:sz w:val="12"/>
        </w:rPr>
      </w:pPr>
      <w:r w:rsidRPr="009054C6">
        <w:rPr>
          <w:sz w:val="12"/>
        </w:rPr>
        <w:t>Many Republicans are wary of moving ahead with the first, relatively slim package, fearing it will pave the way for the broader $3.5 trillion effort Democrats are preparing to pass on their own under special budget rules that only require 51 votes. Vice President Kamala Harris can break a tie.</w:t>
      </w:r>
    </w:p>
    <w:p w14:paraId="5473A790" w14:textId="77777777" w:rsidR="008155BA" w:rsidRPr="009054C6" w:rsidRDefault="008155BA" w:rsidP="008155BA">
      <w:pPr>
        <w:rPr>
          <w:rStyle w:val="Emphasis"/>
        </w:rPr>
      </w:pPr>
      <w:r w:rsidRPr="009054C6">
        <w:rPr>
          <w:rStyle w:val="Emphasis"/>
          <w:highlight w:val="green"/>
        </w:rPr>
        <w:t>Dem</w:t>
      </w:r>
      <w:r w:rsidRPr="009054C6">
        <w:rPr>
          <w:rStyle w:val="Emphasis"/>
        </w:rPr>
        <w:t>ocrat</w:t>
      </w:r>
      <w:r w:rsidRPr="009054C6">
        <w:rPr>
          <w:rStyle w:val="Emphasis"/>
          <w:highlight w:val="green"/>
        </w:rPr>
        <w:t>s</w:t>
      </w:r>
      <w:r w:rsidRPr="009054C6">
        <w:rPr>
          <w:rStyle w:val="Emphasis"/>
        </w:rPr>
        <w:t xml:space="preserve"> </w:t>
      </w:r>
      <w:r w:rsidRPr="009054C6">
        <w:rPr>
          <w:rStyle w:val="Emphasis"/>
          <w:highlight w:val="green"/>
        </w:rPr>
        <w:t>hope to show progress on that bill</w:t>
      </w:r>
      <w:r w:rsidRPr="009054C6">
        <w:rPr>
          <w:rStyle w:val="Emphasis"/>
        </w:rPr>
        <w:t xml:space="preserve"> </w:t>
      </w:r>
      <w:r w:rsidRPr="009054C6">
        <w:rPr>
          <w:rStyle w:val="Emphasis"/>
          <w:highlight w:val="green"/>
        </w:rPr>
        <w:t>before</w:t>
      </w:r>
      <w:r w:rsidRPr="009054C6">
        <w:rPr>
          <w:rStyle w:val="Emphasis"/>
        </w:rPr>
        <w:t xml:space="preserve"> lawmakers leave Washington for their recess in </w:t>
      </w:r>
      <w:r w:rsidRPr="009054C6">
        <w:rPr>
          <w:rStyle w:val="Emphasis"/>
          <w:highlight w:val="green"/>
        </w:rPr>
        <w:t>August</w:t>
      </w:r>
      <w:r w:rsidRPr="009054C6">
        <w:rPr>
          <w:rStyle w:val="Emphasis"/>
        </w:rPr>
        <w:t>.</w:t>
      </w:r>
    </w:p>
    <w:p w14:paraId="73F03060" w14:textId="77777777" w:rsidR="008155BA" w:rsidRPr="009054C6" w:rsidRDefault="008155BA" w:rsidP="008155BA">
      <w:pPr>
        <w:rPr>
          <w:sz w:val="12"/>
        </w:rPr>
      </w:pPr>
      <w:r w:rsidRPr="009054C6">
        <w:rPr>
          <w:sz w:val="12"/>
        </w:rPr>
        <w:t>Meanwhile, House Speaker Nancy Pelosi has been working to keep restless House Democrats in line as they grow impatient with the sluggish Senate pace.</w:t>
      </w:r>
    </w:p>
    <w:p w14:paraId="607CD6BF" w14:textId="77777777" w:rsidR="008155BA" w:rsidRPr="009054C6" w:rsidRDefault="008155BA" w:rsidP="008155BA">
      <w:pPr>
        <w:rPr>
          <w:sz w:val="12"/>
        </w:rPr>
      </w:pPr>
      <w:r w:rsidRPr="009054C6">
        <w:rPr>
          <w:sz w:val="12"/>
        </w:rPr>
        <w:t>Rep. Peter DeFazio, D-Ore., the chairman of the House Transportation and Infrastructure Committee, sent a letter with 30 Democrats on the panel warning that the Senate proposal was inadequate and that House lawmakers want a seat at the negotiating table for any final product.</w:t>
      </w:r>
    </w:p>
    <w:p w14:paraId="3047519A" w14:textId="77777777" w:rsidR="008155BA" w:rsidRPr="009054C6" w:rsidRDefault="008155BA" w:rsidP="008155BA">
      <w:pPr>
        <w:rPr>
          <w:sz w:val="12"/>
        </w:rPr>
      </w:pPr>
      <w:r w:rsidRPr="009054C6">
        <w:rPr>
          <w:sz w:val="12"/>
        </w:rPr>
        <w:t>___</w:t>
      </w:r>
    </w:p>
    <w:p w14:paraId="3B125038" w14:textId="77777777" w:rsidR="008155BA" w:rsidRPr="009054C6" w:rsidRDefault="008155BA" w:rsidP="008155BA">
      <w:pPr>
        <w:rPr>
          <w:sz w:val="12"/>
        </w:rPr>
      </w:pPr>
      <w:r w:rsidRPr="009054C6">
        <w:rPr>
          <w:sz w:val="12"/>
        </w:rPr>
        <w:t>Associated Press writers Alan Fram, Darlene Superville and Josh Boak contributed to this report.</w:t>
      </w:r>
    </w:p>
    <w:p w14:paraId="6E1AC734" w14:textId="77777777" w:rsidR="008155BA" w:rsidRDefault="008155BA" w:rsidP="008155BA">
      <w:pPr>
        <w:pStyle w:val="Heading4"/>
      </w:pPr>
      <w:r>
        <w:t xml:space="preserve">Bill will pass, Manchin and Sinema on board for reconciliation. </w:t>
      </w:r>
    </w:p>
    <w:p w14:paraId="14591858" w14:textId="77777777" w:rsidR="008155BA" w:rsidRPr="00A063B3" w:rsidRDefault="008155BA" w:rsidP="008155BA">
      <w:pPr>
        <w:rPr>
          <w:rStyle w:val="Style13ptBold"/>
          <w:b w:val="0"/>
          <w:bCs/>
        </w:rPr>
      </w:pPr>
      <w:r>
        <w:rPr>
          <w:rStyle w:val="Style13ptBold"/>
        </w:rPr>
        <w:t>Carney 07/13/</w:t>
      </w:r>
      <w:r>
        <w:rPr>
          <w:rStyle w:val="Style13ptBold"/>
          <w:b w:val="0"/>
          <w:bCs/>
        </w:rPr>
        <w:t xml:space="preserve">21 (Jordain Carney is a reporter for </w:t>
      </w:r>
      <w:r w:rsidRPr="00345DC4">
        <w:rPr>
          <w:rStyle w:val="Style13ptBold"/>
          <w:b w:val="0"/>
          <w:bCs/>
          <w:i/>
          <w:iCs/>
        </w:rPr>
        <w:t>The Hill</w:t>
      </w:r>
      <w:r>
        <w:rPr>
          <w:rStyle w:val="Style13ptBold"/>
          <w:b w:val="0"/>
          <w:bCs/>
        </w:rPr>
        <w:t>, “</w:t>
      </w:r>
      <w:r w:rsidRPr="00A063B3">
        <w:rPr>
          <w:rStyle w:val="Style13ptBold"/>
          <w:b w:val="0"/>
          <w:bCs/>
        </w:rPr>
        <w:t>Democrats reach deal on $3.5T price tag for infrastructure bill</w:t>
      </w:r>
      <w:r>
        <w:rPr>
          <w:rStyle w:val="Style13ptBold"/>
          <w:b w:val="0"/>
          <w:bCs/>
        </w:rPr>
        <w:t xml:space="preserve">”, </w:t>
      </w:r>
      <w:hyperlink r:id="rId11" w:history="1">
        <w:r w:rsidRPr="009F37A6">
          <w:rPr>
            <w:rStyle w:val="Hyperlink"/>
            <w:bCs/>
            <w:sz w:val="26"/>
          </w:rPr>
          <w:t>https://thehill.com/policy/transportation/562889-democrats-reach-deal-on-35-trillion-price-tag-for-infrastructure-bill</w:t>
        </w:r>
      </w:hyperlink>
      <w:r>
        <w:rPr>
          <w:rStyle w:val="Hyperlink"/>
          <w:bCs/>
          <w:sz w:val="26"/>
        </w:rPr>
        <w:t>)</w:t>
      </w:r>
      <w:r>
        <w:rPr>
          <w:rStyle w:val="Style13ptBold"/>
          <w:b w:val="0"/>
          <w:bCs/>
        </w:rPr>
        <w:t xml:space="preserve"> RVP</w:t>
      </w:r>
    </w:p>
    <w:p w14:paraId="3907A496" w14:textId="77777777" w:rsidR="008155BA" w:rsidRPr="00692C95" w:rsidRDefault="008155BA" w:rsidP="008155BA">
      <w:pPr>
        <w:rPr>
          <w:rStyle w:val="StyleUnderline"/>
        </w:rPr>
      </w:pPr>
      <w:r w:rsidRPr="00692C95">
        <w:rPr>
          <w:rStyle w:val="StyleUnderline"/>
        </w:rPr>
        <w:t xml:space="preserve">Senate Majority Leader Charles </w:t>
      </w:r>
      <w:r w:rsidRPr="00A063B3">
        <w:rPr>
          <w:rStyle w:val="StyleUnderline"/>
          <w:highlight w:val="green"/>
        </w:rPr>
        <w:t>Schumer</w:t>
      </w:r>
      <w:r w:rsidRPr="00692C95">
        <w:rPr>
          <w:rStyle w:val="StyleUnderline"/>
        </w:rPr>
        <w:t xml:space="preserve"> (D-N.Y.) and Budget Committee Democrats, led by Sen. Bernie Sanders (I-Vt.), </w:t>
      </w:r>
      <w:r w:rsidRPr="00A063B3">
        <w:rPr>
          <w:rStyle w:val="StyleUnderline"/>
          <w:highlight w:val="green"/>
        </w:rPr>
        <w:t>have reached a deal</w:t>
      </w:r>
      <w:r w:rsidRPr="00692C95">
        <w:rPr>
          <w:rStyle w:val="StyleUnderline"/>
        </w:rPr>
        <w:t xml:space="preserve"> </w:t>
      </w:r>
      <w:r w:rsidRPr="00A063B3">
        <w:rPr>
          <w:rStyle w:val="StyleUnderline"/>
          <w:highlight w:val="green"/>
        </w:rPr>
        <w:t>on</w:t>
      </w:r>
      <w:r w:rsidRPr="00692C95">
        <w:rPr>
          <w:rStyle w:val="StyleUnderline"/>
        </w:rPr>
        <w:t xml:space="preserve"> </w:t>
      </w:r>
      <w:r w:rsidRPr="00A063B3">
        <w:rPr>
          <w:rStyle w:val="StyleUnderline"/>
          <w:highlight w:val="green"/>
        </w:rPr>
        <w:t>a</w:t>
      </w:r>
      <w:r w:rsidRPr="00692C95">
        <w:rPr>
          <w:rStyle w:val="StyleUnderline"/>
        </w:rPr>
        <w:t xml:space="preserve"> $3.5 trillion </w:t>
      </w:r>
      <w:r w:rsidRPr="00A063B3">
        <w:rPr>
          <w:rStyle w:val="StyleUnderline"/>
          <w:highlight w:val="green"/>
        </w:rPr>
        <w:t>price</w:t>
      </w:r>
      <w:r w:rsidRPr="00692C95">
        <w:rPr>
          <w:rStyle w:val="StyleUnderline"/>
        </w:rPr>
        <w:t xml:space="preserve"> </w:t>
      </w:r>
      <w:r w:rsidRPr="00A063B3">
        <w:rPr>
          <w:rStyle w:val="StyleUnderline"/>
          <w:highlight w:val="green"/>
        </w:rPr>
        <w:t>tag</w:t>
      </w:r>
      <w:r w:rsidRPr="00692C95">
        <w:rPr>
          <w:rStyle w:val="StyleUnderline"/>
        </w:rPr>
        <w:t xml:space="preserve"> </w:t>
      </w:r>
      <w:r w:rsidRPr="00A063B3">
        <w:rPr>
          <w:rStyle w:val="StyleUnderline"/>
          <w:highlight w:val="green"/>
        </w:rPr>
        <w:t>for</w:t>
      </w:r>
      <w:r w:rsidRPr="00692C95">
        <w:rPr>
          <w:rStyle w:val="StyleUnderline"/>
        </w:rPr>
        <w:t xml:space="preserve"> </w:t>
      </w:r>
      <w:r w:rsidRPr="00A063B3">
        <w:rPr>
          <w:rStyle w:val="StyleUnderline"/>
          <w:highlight w:val="green"/>
        </w:rPr>
        <w:t>a Dem</w:t>
      </w:r>
      <w:r w:rsidRPr="00692C95">
        <w:rPr>
          <w:rStyle w:val="StyleUnderline"/>
        </w:rPr>
        <w:t>ocratic-</w:t>
      </w:r>
      <w:r w:rsidRPr="00A063B3">
        <w:rPr>
          <w:rStyle w:val="StyleUnderline"/>
          <w:highlight w:val="green"/>
        </w:rPr>
        <w:t>only</w:t>
      </w:r>
      <w:r w:rsidRPr="00692C95">
        <w:rPr>
          <w:rStyle w:val="StyleUnderline"/>
        </w:rPr>
        <w:t xml:space="preserve"> </w:t>
      </w:r>
      <w:r w:rsidRPr="00A063B3">
        <w:rPr>
          <w:rStyle w:val="StyleUnderline"/>
          <w:highlight w:val="green"/>
        </w:rPr>
        <w:t>infra</w:t>
      </w:r>
      <w:r w:rsidRPr="00692C95">
        <w:rPr>
          <w:rStyle w:val="StyleUnderline"/>
        </w:rPr>
        <w:t xml:space="preserve">structure </w:t>
      </w:r>
      <w:r w:rsidRPr="00A063B3">
        <w:rPr>
          <w:rStyle w:val="StyleUnderline"/>
          <w:highlight w:val="green"/>
        </w:rPr>
        <w:t>package.</w:t>
      </w:r>
    </w:p>
    <w:p w14:paraId="7541E64E" w14:textId="77777777" w:rsidR="008155BA" w:rsidRPr="00A063B3" w:rsidRDefault="008155BA" w:rsidP="008155BA">
      <w:pPr>
        <w:rPr>
          <w:sz w:val="14"/>
        </w:rPr>
      </w:pPr>
      <w:r w:rsidRPr="00A063B3">
        <w:rPr>
          <w:sz w:val="14"/>
        </w:rPr>
        <w:t>Schumer, emerging from an hours-long meeting with Budget Committee Democrats, said they had reached a deal on the budget resolution — which greenlights reconciliation, the process Democrats will use to bypass a GOP filibuster on the infrastructure bill — including a $3.5 trillion top-line figure. President Biden is going to meet with Senate Democrats on Wednesday as Democrats work to lock down support for the deal.</w:t>
      </w:r>
    </w:p>
    <w:p w14:paraId="7C2D3A0A" w14:textId="77777777" w:rsidR="008155BA" w:rsidRPr="00692C95" w:rsidRDefault="008155BA" w:rsidP="008155BA">
      <w:pPr>
        <w:rPr>
          <w:rStyle w:val="Emphasis"/>
        </w:rPr>
      </w:pPr>
      <w:r w:rsidRPr="00A063B3">
        <w:rPr>
          <w:sz w:val="14"/>
        </w:rPr>
        <w:t xml:space="preserve">"The budget committee has come to an agreement. The budget resolution with instructions will be $3.5 trillion," Schumer said, speaking to reporters with Sanders and other members of the panel. </w:t>
      </w:r>
      <w:r w:rsidRPr="00A063B3">
        <w:rPr>
          <w:sz w:val="14"/>
          <w:highlight w:val="green"/>
        </w:rPr>
        <w:t>"</w:t>
      </w:r>
      <w:r w:rsidRPr="00A063B3">
        <w:rPr>
          <w:rStyle w:val="Emphasis"/>
          <w:highlight w:val="green"/>
        </w:rPr>
        <w:t>Every</w:t>
      </w:r>
      <w:r w:rsidRPr="00692C95">
        <w:rPr>
          <w:rStyle w:val="Emphasis"/>
        </w:rPr>
        <w:t xml:space="preserve"> major </w:t>
      </w:r>
      <w:r w:rsidRPr="00A063B3">
        <w:rPr>
          <w:rStyle w:val="Emphasis"/>
          <w:highlight w:val="green"/>
        </w:rPr>
        <w:t>program</w:t>
      </w:r>
      <w:r w:rsidRPr="00692C95">
        <w:rPr>
          <w:rStyle w:val="Emphasis"/>
        </w:rPr>
        <w:t xml:space="preserve"> that President </w:t>
      </w:r>
      <w:r w:rsidRPr="00A063B3">
        <w:rPr>
          <w:rStyle w:val="Emphasis"/>
          <w:highlight w:val="green"/>
        </w:rPr>
        <w:t>Biden</w:t>
      </w:r>
      <w:r w:rsidRPr="00692C95">
        <w:rPr>
          <w:rStyle w:val="Emphasis"/>
        </w:rPr>
        <w:t xml:space="preserve"> has </w:t>
      </w:r>
      <w:r w:rsidRPr="00A063B3">
        <w:rPr>
          <w:rStyle w:val="Emphasis"/>
          <w:highlight w:val="green"/>
        </w:rPr>
        <w:t>asked</w:t>
      </w:r>
      <w:r w:rsidRPr="00692C95">
        <w:rPr>
          <w:rStyle w:val="Emphasis"/>
        </w:rPr>
        <w:t xml:space="preserve"> us </w:t>
      </w:r>
      <w:r w:rsidRPr="00A063B3">
        <w:rPr>
          <w:rStyle w:val="Emphasis"/>
          <w:highlight w:val="green"/>
        </w:rPr>
        <w:t xml:space="preserve">for is funded </w:t>
      </w:r>
      <w:r w:rsidRPr="00A063B3">
        <w:rPr>
          <w:rStyle w:val="Emphasis"/>
        </w:rPr>
        <w:t>in a robust way</w:t>
      </w:r>
      <w:r w:rsidRPr="00692C95">
        <w:rPr>
          <w:rStyle w:val="Emphasis"/>
        </w:rPr>
        <w:t>."</w:t>
      </w:r>
    </w:p>
    <w:p w14:paraId="6E188DA3" w14:textId="77777777" w:rsidR="008155BA" w:rsidRPr="00A063B3" w:rsidRDefault="008155BA" w:rsidP="008155BA">
      <w:pPr>
        <w:rPr>
          <w:sz w:val="14"/>
        </w:rPr>
      </w:pPr>
      <w:r w:rsidRPr="00A063B3">
        <w:rPr>
          <w:sz w:val="14"/>
        </w:rPr>
        <w:t>The deal will also include funding for expanding Medicare to cover dental, vision and hearing and addressing climate change — key asks from progressives, including Sanders. A Democratic aide familiar with the deal said that the budget resolution will also include language prohibiting taxes from being raised on individuals who make less than $400,000 or small businesses.</w:t>
      </w:r>
    </w:p>
    <w:p w14:paraId="3EFE97BB" w14:textId="77777777" w:rsidR="008155BA" w:rsidRPr="00692C95" w:rsidRDefault="008155BA" w:rsidP="008155BA">
      <w:pPr>
        <w:rPr>
          <w:rStyle w:val="StyleUnderline"/>
        </w:rPr>
      </w:pPr>
      <w:r w:rsidRPr="00692C95">
        <w:rPr>
          <w:rStyle w:val="StyleUnderline"/>
        </w:rPr>
        <w:t>"What this legislation says among many, many other things ... is the wealthy and large corporations are going to start paying their fair share of taxes so that we can protect the working families in this country," Sanders told reporters.</w:t>
      </w:r>
    </w:p>
    <w:p w14:paraId="480FC1F7" w14:textId="77777777" w:rsidR="008155BA" w:rsidRPr="00A063B3" w:rsidRDefault="008155BA" w:rsidP="008155BA">
      <w:pPr>
        <w:rPr>
          <w:sz w:val="14"/>
        </w:rPr>
      </w:pPr>
      <w:r w:rsidRPr="00A063B3">
        <w:rPr>
          <w:sz w:val="14"/>
        </w:rPr>
        <w:lastRenderedPageBreak/>
        <w:t>The agreement is a significant breakthrough for Democrats' infrastructure push as the party faces a tight timeline and even tighter margins to advance Biden's sweeping jobs and families plan.</w:t>
      </w:r>
    </w:p>
    <w:p w14:paraId="1F910330" w14:textId="77777777" w:rsidR="008155BA" w:rsidRPr="00A063B3" w:rsidRDefault="008155BA" w:rsidP="008155BA">
      <w:pPr>
        <w:rPr>
          <w:sz w:val="14"/>
        </w:rPr>
      </w:pPr>
      <w:r w:rsidRPr="00A063B3">
        <w:rPr>
          <w:sz w:val="14"/>
        </w:rPr>
        <w:t>Schumer has vowed to hold votes on two pieces before the Senate breaks for the August recess: a smaller bipartisan deal for $1.2 trillion over eight years and the budget resolution that includes the instructions for and sets up a separate Democratic-only bill.</w:t>
      </w:r>
    </w:p>
    <w:p w14:paraId="193415D7" w14:textId="77777777" w:rsidR="008155BA" w:rsidRPr="00A063B3" w:rsidRDefault="008155BA" w:rsidP="008155BA">
      <w:pPr>
        <w:rPr>
          <w:sz w:val="14"/>
        </w:rPr>
      </w:pPr>
      <w:r w:rsidRPr="00A063B3">
        <w:rPr>
          <w:sz w:val="14"/>
        </w:rPr>
        <w:t>Senate Democrats want to bring the bipartisan infrastructure bill to the floor as soon as next week, though negotiators have warned that is an ambitious pace. Democrats didn't say on Tuesday night when specifically they will be ready to take the budget resolution to the floor.</w:t>
      </w:r>
    </w:p>
    <w:p w14:paraId="7E36A4EE" w14:textId="77777777" w:rsidR="008155BA" w:rsidRPr="00A063B3" w:rsidRDefault="008155BA" w:rsidP="008155BA">
      <w:pPr>
        <w:rPr>
          <w:sz w:val="14"/>
          <w:szCs w:val="16"/>
        </w:rPr>
      </w:pPr>
      <w:r w:rsidRPr="00A063B3">
        <w:rPr>
          <w:sz w:val="14"/>
        </w:rPr>
        <w:t>To pass both the budget resolution and a subsequent $3.5-trillion infrastructure bill through the Senate Democrats will need total unity from all 50 of their members</w:t>
      </w:r>
      <w:r w:rsidRPr="00692C95">
        <w:rPr>
          <w:rStyle w:val="StyleUnderline"/>
        </w:rPr>
        <w:t xml:space="preserve">. </w:t>
      </w:r>
      <w:r w:rsidRPr="00A063B3">
        <w:rPr>
          <w:sz w:val="14"/>
          <w:szCs w:val="16"/>
        </w:rPr>
        <w:t>Democrats declined to say on Tuesday night if they had unified support. Though Democrats want to pass the budget resolution and the bipartisan bill before the August break, Schumer hasn't said when the Senate would take up the Democratic-only infrastructure bill itself and it is expected to wait until fall.</w:t>
      </w:r>
    </w:p>
    <w:p w14:paraId="116237C6" w14:textId="77777777" w:rsidR="008155BA" w:rsidRPr="00A063B3" w:rsidRDefault="008155BA" w:rsidP="008155BA">
      <w:pPr>
        <w:rPr>
          <w:sz w:val="14"/>
        </w:rPr>
      </w:pPr>
      <w:r w:rsidRPr="00A063B3">
        <w:rPr>
          <w:sz w:val="14"/>
        </w:rPr>
        <w:t>"We are very proud of this plan. We know we have a long road to go. We're going to get this done for the sake of making average Americans' lives a whole lot better for us," Schumer said.</w:t>
      </w:r>
    </w:p>
    <w:p w14:paraId="00025D68" w14:textId="77777777" w:rsidR="008155BA" w:rsidRPr="00A063B3" w:rsidRDefault="008155BA" w:rsidP="008155BA">
      <w:pPr>
        <w:rPr>
          <w:sz w:val="14"/>
        </w:rPr>
      </w:pPr>
      <w:r w:rsidRPr="00A063B3">
        <w:rPr>
          <w:sz w:val="14"/>
        </w:rPr>
        <w:t>Some of the biggest swing votes for Democrats aren't on the budget committee, underscoring the work ahead as Biden and Schumer try to build support from the entire Senate Democratic caucus.</w:t>
      </w:r>
    </w:p>
    <w:p w14:paraId="75C61447" w14:textId="77777777" w:rsidR="008155BA" w:rsidRPr="00A063B3" w:rsidRDefault="008155BA" w:rsidP="008155BA">
      <w:pPr>
        <w:rPr>
          <w:rStyle w:val="StyleUnderline"/>
        </w:rPr>
      </w:pPr>
      <w:r w:rsidRPr="00A063B3">
        <w:rPr>
          <w:rStyle w:val="StyleUnderline"/>
        </w:rPr>
        <w:t xml:space="preserve">Sens. Joe </w:t>
      </w:r>
      <w:r w:rsidRPr="00A063B3">
        <w:rPr>
          <w:rStyle w:val="StyleUnderline"/>
          <w:highlight w:val="green"/>
        </w:rPr>
        <w:t>Manchin</w:t>
      </w:r>
      <w:r w:rsidRPr="00A063B3">
        <w:rPr>
          <w:rStyle w:val="StyleUnderline"/>
        </w:rPr>
        <w:t xml:space="preserve"> (D-W.Va.) </w:t>
      </w:r>
      <w:r w:rsidRPr="00A063B3">
        <w:rPr>
          <w:rStyle w:val="StyleUnderline"/>
          <w:highlight w:val="green"/>
        </w:rPr>
        <w:t>and</w:t>
      </w:r>
      <w:r w:rsidRPr="00A063B3">
        <w:rPr>
          <w:rStyle w:val="StyleUnderline"/>
        </w:rPr>
        <w:t xml:space="preserve"> Kyrsten </w:t>
      </w:r>
      <w:r w:rsidRPr="00A063B3">
        <w:rPr>
          <w:rStyle w:val="StyleUnderline"/>
          <w:highlight w:val="green"/>
        </w:rPr>
        <w:t>Sinema</w:t>
      </w:r>
      <w:r w:rsidRPr="00A063B3">
        <w:rPr>
          <w:rStyle w:val="StyleUnderline"/>
        </w:rPr>
        <w:t xml:space="preserve"> (D-Ariz.), who aren't on the panel, have </w:t>
      </w:r>
      <w:r w:rsidRPr="00A063B3">
        <w:rPr>
          <w:rStyle w:val="StyleUnderline"/>
          <w:highlight w:val="green"/>
        </w:rPr>
        <w:t>signaled</w:t>
      </w:r>
      <w:r w:rsidRPr="00A063B3">
        <w:rPr>
          <w:rStyle w:val="StyleUnderline"/>
        </w:rPr>
        <w:t xml:space="preserve"> </w:t>
      </w:r>
      <w:r w:rsidRPr="00A063B3">
        <w:rPr>
          <w:rStyle w:val="StyleUnderline"/>
          <w:highlight w:val="green"/>
        </w:rPr>
        <w:t>they</w:t>
      </w:r>
      <w:r w:rsidRPr="00A063B3">
        <w:rPr>
          <w:rStyle w:val="StyleUnderline"/>
        </w:rPr>
        <w:t xml:space="preserve"> </w:t>
      </w:r>
      <w:r w:rsidRPr="00A063B3">
        <w:rPr>
          <w:rStyle w:val="StyleUnderline"/>
          <w:highlight w:val="green"/>
        </w:rPr>
        <w:t>are open to</w:t>
      </w:r>
      <w:r w:rsidRPr="00A063B3">
        <w:rPr>
          <w:rStyle w:val="StyleUnderline"/>
        </w:rPr>
        <w:t xml:space="preserve"> using </w:t>
      </w:r>
      <w:r w:rsidRPr="00A063B3">
        <w:rPr>
          <w:rStyle w:val="StyleUnderline"/>
          <w:highlight w:val="green"/>
        </w:rPr>
        <w:t>reconciliation to pass a larger Democratic-only</w:t>
      </w:r>
      <w:r w:rsidRPr="00A063B3">
        <w:rPr>
          <w:rStyle w:val="StyleUnderline"/>
        </w:rPr>
        <w:t xml:space="preserve"> </w:t>
      </w:r>
      <w:r w:rsidRPr="00A063B3">
        <w:rPr>
          <w:rStyle w:val="StyleUnderline"/>
          <w:highlight w:val="green"/>
        </w:rPr>
        <w:t>infrastructure</w:t>
      </w:r>
      <w:r w:rsidRPr="00A063B3">
        <w:rPr>
          <w:rStyle w:val="StyleUnderline"/>
        </w:rPr>
        <w:t xml:space="preserve"> </w:t>
      </w:r>
      <w:r w:rsidRPr="00A063B3">
        <w:rPr>
          <w:rStyle w:val="StyleUnderline"/>
          <w:highlight w:val="green"/>
        </w:rPr>
        <w:t>bill</w:t>
      </w:r>
      <w:r w:rsidRPr="00A063B3">
        <w:rPr>
          <w:rStyle w:val="StyleUnderline"/>
        </w:rPr>
        <w:t xml:space="preserve"> </w:t>
      </w:r>
      <w:r w:rsidRPr="00A063B3">
        <w:rPr>
          <w:rStyle w:val="StyleUnderline"/>
          <w:sz w:val="16"/>
          <w:szCs w:val="16"/>
        </w:rPr>
        <w:t>in addition to the bipartisan package they are currently negotiating. But they haven't endorsed a specific price tag.</w:t>
      </w:r>
    </w:p>
    <w:p w14:paraId="4B04DC28" w14:textId="77777777" w:rsidR="008155BA" w:rsidRPr="00A063B3" w:rsidRDefault="008155BA" w:rsidP="008155BA">
      <w:pPr>
        <w:rPr>
          <w:sz w:val="14"/>
        </w:rPr>
      </w:pPr>
      <w:r w:rsidRPr="00A063B3">
        <w:rPr>
          <w:rStyle w:val="StyleUnderline"/>
          <w:highlight w:val="green"/>
        </w:rPr>
        <w:t>Manchin</w:t>
      </w:r>
      <w:r w:rsidRPr="00A063B3">
        <w:rPr>
          <w:rStyle w:val="StyleUnderline"/>
        </w:rPr>
        <w:t xml:space="preserve"> previously </w:t>
      </w:r>
      <w:r w:rsidRPr="00A063B3">
        <w:rPr>
          <w:rStyle w:val="StyleUnderline"/>
          <w:highlight w:val="green"/>
        </w:rPr>
        <w:t>suggested</w:t>
      </w:r>
      <w:r w:rsidRPr="00A063B3">
        <w:rPr>
          <w:rStyle w:val="StyleUnderline"/>
        </w:rPr>
        <w:t xml:space="preserve"> to ABC News that </w:t>
      </w:r>
      <w:r w:rsidRPr="00A063B3">
        <w:rPr>
          <w:rStyle w:val="StyleUnderline"/>
          <w:highlight w:val="green"/>
        </w:rPr>
        <w:t>he</w:t>
      </w:r>
      <w:r w:rsidRPr="00A063B3">
        <w:rPr>
          <w:rStyle w:val="StyleUnderline"/>
        </w:rPr>
        <w:t xml:space="preserve"> </w:t>
      </w:r>
      <w:r w:rsidRPr="00A063B3">
        <w:rPr>
          <w:rStyle w:val="StyleUnderline"/>
          <w:highlight w:val="green"/>
        </w:rPr>
        <w:t>was interested in a smaller figure</w:t>
      </w:r>
      <w:r w:rsidRPr="00A063B3">
        <w:rPr>
          <w:rStyle w:val="StyleUnderline"/>
        </w:rPr>
        <w:t>,</w:t>
      </w:r>
      <w:r w:rsidRPr="00A063B3">
        <w:rPr>
          <w:sz w:val="14"/>
        </w:rPr>
        <w:t xml:space="preserve"> saying that "if that’s $1 trillion or $1.5 trillion or $2 trillion, whatever that comes out to be over a 10-year period, that’s what I would be voting for."</w:t>
      </w:r>
    </w:p>
    <w:p w14:paraId="147ED59B" w14:textId="77777777" w:rsidR="008155BA" w:rsidRPr="00A063B3" w:rsidRDefault="008155BA" w:rsidP="008155BA">
      <w:pPr>
        <w:rPr>
          <w:sz w:val="14"/>
        </w:rPr>
      </w:pPr>
      <w:r w:rsidRPr="00A063B3">
        <w:rPr>
          <w:sz w:val="14"/>
        </w:rPr>
        <w:t>He also told reporters earlier Tuesday that he believed both the Democratic-only bill and the bipartisan package had to be fully paid for.</w:t>
      </w:r>
    </w:p>
    <w:p w14:paraId="60D56470" w14:textId="77777777" w:rsidR="008155BA" w:rsidRPr="00A063B3" w:rsidRDefault="008155BA" w:rsidP="008155BA">
      <w:pPr>
        <w:rPr>
          <w:sz w:val="14"/>
        </w:rPr>
      </w:pPr>
      <w:r w:rsidRPr="00A063B3">
        <w:rPr>
          <w:sz w:val="14"/>
        </w:rPr>
        <w:t>“I think everything should be paid for. We’ve put enough free money out,” Manchin said.</w:t>
      </w:r>
    </w:p>
    <w:p w14:paraId="757B0150" w14:textId="77777777" w:rsidR="008155BA" w:rsidRPr="00A063B3" w:rsidRDefault="008155BA" w:rsidP="008155BA">
      <w:pPr>
        <w:rPr>
          <w:sz w:val="14"/>
        </w:rPr>
      </w:pPr>
      <w:r w:rsidRPr="00A063B3">
        <w:rPr>
          <w:sz w:val="14"/>
        </w:rPr>
        <w:t xml:space="preserve">In a boon, </w:t>
      </w:r>
      <w:r w:rsidRPr="00A063B3">
        <w:rPr>
          <w:rStyle w:val="Emphasis"/>
          <w:highlight w:val="green"/>
        </w:rPr>
        <w:t>Democrats indicated</w:t>
      </w:r>
      <w:r w:rsidRPr="00A063B3">
        <w:rPr>
          <w:rStyle w:val="Emphasis"/>
        </w:rPr>
        <w:t xml:space="preserve"> on Tuesday night that </w:t>
      </w:r>
      <w:r w:rsidRPr="00A063B3">
        <w:rPr>
          <w:rStyle w:val="Emphasis"/>
          <w:highlight w:val="green"/>
        </w:rPr>
        <w:t>they would</w:t>
      </w:r>
      <w:r w:rsidRPr="00A063B3">
        <w:rPr>
          <w:rStyle w:val="Emphasis"/>
        </w:rPr>
        <w:t xml:space="preserve"> be able to </w:t>
      </w:r>
      <w:r w:rsidRPr="00A063B3">
        <w:rPr>
          <w:rStyle w:val="Emphasis"/>
          <w:highlight w:val="green"/>
        </w:rPr>
        <w:t>meet his red line</w:t>
      </w:r>
      <w:r w:rsidRPr="00A063B3">
        <w:rPr>
          <w:rStyle w:val="Emphasis"/>
        </w:rPr>
        <w:t xml:space="preserve"> </w:t>
      </w:r>
      <w:r w:rsidRPr="00A063B3">
        <w:rPr>
          <w:sz w:val="14"/>
        </w:rPr>
        <w:t>after Schumer first told reporters on Tuesday afternoon that he believed it was possible.</w:t>
      </w:r>
    </w:p>
    <w:p w14:paraId="0AEE5818" w14:textId="77777777" w:rsidR="008155BA" w:rsidRPr="00A063B3" w:rsidRDefault="008155BA" w:rsidP="008155BA">
      <w:pPr>
        <w:rPr>
          <w:sz w:val="14"/>
        </w:rPr>
      </w:pPr>
      <w:r w:rsidRPr="00A063B3">
        <w:rPr>
          <w:sz w:val="14"/>
        </w:rPr>
        <w:t>"The plan we've put together, which is fully paid for, will make the investments in American families, will take on what Bernie and frankly led mostly by [Sen.] Sheldon Whitehouse [D-R.I.], the existential threat of climate change, in a way that will meet the needs of leading the world on this critical issue," Sen. Mark Warner (D-Va.), a member of the Budget Committee and a key negotiator, told reporters.</w:t>
      </w:r>
    </w:p>
    <w:p w14:paraId="74B65846" w14:textId="77777777" w:rsidR="008155BA" w:rsidRPr="00A063B3" w:rsidRDefault="008155BA" w:rsidP="008155BA">
      <w:pPr>
        <w:rPr>
          <w:sz w:val="14"/>
        </w:rPr>
      </w:pPr>
      <w:r w:rsidRPr="00A063B3">
        <w:rPr>
          <w:sz w:val="14"/>
        </w:rPr>
        <w:t>The top-line figure is also significantly less than the $6 trillion pushed by Sanders, a figure that was met with heavy skepticism by other members of the caucus whose votes he would ultimately need to support the spending figure.</w:t>
      </w:r>
    </w:p>
    <w:p w14:paraId="1265612E" w14:textId="77777777" w:rsidR="008155BA" w:rsidRPr="00A063B3" w:rsidRDefault="008155BA" w:rsidP="008155BA">
      <w:pPr>
        <w:rPr>
          <w:sz w:val="14"/>
        </w:rPr>
      </w:pPr>
      <w:r w:rsidRPr="00A063B3">
        <w:rPr>
          <w:sz w:val="14"/>
        </w:rPr>
        <w:t>Sanders, asked about coming in so far below his pushed for price tag, stressed that he viewed the agreement on a $3.5 trillion price tag as significant.</w:t>
      </w:r>
    </w:p>
    <w:p w14:paraId="564DDCFA" w14:textId="77777777" w:rsidR="008155BA" w:rsidRPr="00A063B3" w:rsidRDefault="008155BA" w:rsidP="008155BA">
      <w:pPr>
        <w:rPr>
          <w:sz w:val="14"/>
        </w:rPr>
      </w:pPr>
      <w:r w:rsidRPr="00A063B3">
        <w:rPr>
          <w:sz w:val="14"/>
        </w:rPr>
        <w:t>“This is the most significant piece of legislation passed since the Great Depression, and I'm delighted to be part of having helped to put it together," he told reporters.</w:t>
      </w:r>
    </w:p>
    <w:p w14:paraId="042356AA" w14:textId="77777777" w:rsidR="008155BA" w:rsidRPr="00A063B3" w:rsidRDefault="008155BA" w:rsidP="008155BA">
      <w:pPr>
        <w:rPr>
          <w:sz w:val="14"/>
        </w:rPr>
      </w:pPr>
      <w:r w:rsidRPr="00A063B3">
        <w:rPr>
          <w:sz w:val="14"/>
        </w:rPr>
        <w:t>Democrats won't get any GOP help to pass a $3.5 trillion infrastructure bill. But combined with the separate bipartisan package, it's expected to bring the total of new spending on infrastructure to $4.1 trillion.</w:t>
      </w:r>
    </w:p>
    <w:p w14:paraId="5AC06430" w14:textId="77777777" w:rsidR="008155BA" w:rsidRPr="00A063B3" w:rsidRDefault="008155BA" w:rsidP="008155BA">
      <w:pPr>
        <w:rPr>
          <w:sz w:val="14"/>
        </w:rPr>
      </w:pPr>
      <w:r w:rsidRPr="00A063B3">
        <w:rPr>
          <w:sz w:val="14"/>
        </w:rPr>
        <w:t>Members of the bipartisan group, which Warner belongs to, also met in the Capitol on Tuesday night amid pressure to finalize their deal by the end of the week.</w:t>
      </w:r>
    </w:p>
    <w:p w14:paraId="21D07AA1" w14:textId="77777777" w:rsidR="008155BA" w:rsidRPr="00A063B3" w:rsidRDefault="008155BA" w:rsidP="008155BA">
      <w:pPr>
        <w:rPr>
          <w:sz w:val="14"/>
        </w:rPr>
      </w:pPr>
      <w:r w:rsidRPr="00A063B3">
        <w:rPr>
          <w:sz w:val="14"/>
        </w:rPr>
        <w:t>Members of the group said on Tuesday night that they had made progress, but were still working out a couple dozen issues. They have a goal of resolving those and wrapping up their talks by Thursday, when the Senate typically leaves town for the week.</w:t>
      </w:r>
    </w:p>
    <w:p w14:paraId="55FD2943" w14:textId="77777777" w:rsidR="008155BA" w:rsidRPr="00A063B3" w:rsidRDefault="008155BA" w:rsidP="008155BA">
      <w:pPr>
        <w:rPr>
          <w:sz w:val="14"/>
        </w:rPr>
      </w:pPr>
      <w:r w:rsidRPr="00A063B3">
        <w:rPr>
          <w:sz w:val="14"/>
        </w:rPr>
        <w:t>"There's a goal to have all member-level decisions made by the time we end the session on Thursday," Sen. Rob Portman (R-Ohio), who has led the bipartisan talks with Sinema, told reporters.</w:t>
      </w:r>
    </w:p>
    <w:p w14:paraId="6C24C0B6" w14:textId="77777777" w:rsidR="008155BA" w:rsidRPr="00A063B3" w:rsidRDefault="008155BA" w:rsidP="008155BA">
      <w:pPr>
        <w:rPr>
          <w:sz w:val="14"/>
        </w:rPr>
      </w:pPr>
      <w:r w:rsidRPr="00A063B3">
        <w:rPr>
          <w:sz w:val="14"/>
        </w:rPr>
        <w:t>Sen. Angus King (I-Maine) noted that the Thursday deadline was "so we can get a bill to the floor next week, that's the goal." Sen. Lisa Murkowski (R-Alaska), another member of the group, added that Thursday was when they wanted to have the "knotty issues" resolved.</w:t>
      </w:r>
    </w:p>
    <w:p w14:paraId="5901E9FF" w14:textId="77777777" w:rsidR="008155BA" w:rsidRPr="00A063B3" w:rsidRDefault="008155BA" w:rsidP="008155BA">
      <w:pPr>
        <w:rPr>
          <w:sz w:val="14"/>
        </w:rPr>
      </w:pPr>
      <w:r w:rsidRPr="00A063B3">
        <w:rPr>
          <w:sz w:val="14"/>
        </w:rPr>
        <w:t>"I think we are all just trying to keep on an aggressive timeline here," Murkowski said. "We are using Thursday let's work through all of the knotty issues that we have and get those resolved."</w:t>
      </w:r>
    </w:p>
    <w:p w14:paraId="397ABA6C" w14:textId="77777777" w:rsidR="008155BA" w:rsidRPr="00A063B3" w:rsidRDefault="008155BA" w:rsidP="008155BA">
      <w:pPr>
        <w:rPr>
          <w:sz w:val="14"/>
        </w:rPr>
      </w:pPr>
      <w:r w:rsidRPr="00A063B3">
        <w:rPr>
          <w:sz w:val="14"/>
        </w:rPr>
        <w:t>To pass a bipartisan bill, negotiators need to win over 60 votes. The group currently has 22 members, including 11 Republicans.</w:t>
      </w:r>
    </w:p>
    <w:p w14:paraId="344E9275" w14:textId="77777777" w:rsidR="008155BA" w:rsidRPr="00A063B3" w:rsidRDefault="008155BA" w:rsidP="008155BA">
      <w:pPr>
        <w:rPr>
          <w:sz w:val="14"/>
        </w:rPr>
      </w:pPr>
      <w:r w:rsidRPr="00A063B3">
        <w:rPr>
          <w:sz w:val="14"/>
        </w:rPr>
        <w:t>But they've faced skepticism from progressives, who want an "iron clad" guarantee on the Democratic-only bill. Meanwhile, some GOP senators have suggested their support could waiver if the group isn't able to adequately pay for the bill. Though the bipartisan bill would spend $1.2 trillion over eight years only $579 billion is new money.</w:t>
      </w:r>
    </w:p>
    <w:p w14:paraId="45556872" w14:textId="77777777" w:rsidR="008155BA" w:rsidRPr="00A063B3" w:rsidRDefault="008155BA" w:rsidP="008155BA">
      <w:pPr>
        <w:rPr>
          <w:sz w:val="14"/>
        </w:rPr>
      </w:pPr>
      <w:r w:rsidRPr="00A063B3">
        <w:rPr>
          <w:sz w:val="14"/>
        </w:rPr>
        <w:lastRenderedPageBreak/>
        <w:t>But even the Republican senators who are viewed as soft supporters of the bipartisan deal, like Sen. Lindsey Graham (R-S.C.), attended Tuesday night's bipartisan meeting to continue to hash out the details.</w:t>
      </w:r>
    </w:p>
    <w:p w14:paraId="7894C45D" w14:textId="77777777" w:rsidR="008155BA" w:rsidRDefault="008155BA" w:rsidP="008155BA">
      <w:pPr>
        <w:rPr>
          <w:sz w:val="14"/>
        </w:rPr>
      </w:pPr>
      <w:r w:rsidRPr="00A063B3">
        <w:rPr>
          <w:sz w:val="14"/>
        </w:rPr>
        <w:t>“There’s also I think a belief, a widely held belief in our conference that we ought to do everything we can to get credible offsets to help pay for it and at this point I would say it's still an open question about whether they'll be able to get many of these to score,” Sen. John Thune (R-S.D.), the No. 2 Republican, told reporters earlier Tuesday.</w:t>
      </w:r>
    </w:p>
    <w:p w14:paraId="7E3E13A6" w14:textId="77777777" w:rsidR="008155BA" w:rsidRDefault="008155BA" w:rsidP="008155BA">
      <w:pPr>
        <w:rPr>
          <w:sz w:val="14"/>
        </w:rPr>
      </w:pPr>
    </w:p>
    <w:p w14:paraId="2E84CEDA" w14:textId="77777777" w:rsidR="008155BA" w:rsidRDefault="008155BA" w:rsidP="008155BA">
      <w:pPr>
        <w:rPr>
          <w:sz w:val="14"/>
        </w:rPr>
      </w:pPr>
    </w:p>
    <w:p w14:paraId="38004B4D" w14:textId="77777777" w:rsidR="008155BA" w:rsidRDefault="008155BA" w:rsidP="008155BA">
      <w:pPr>
        <w:rPr>
          <w:sz w:val="14"/>
        </w:rPr>
      </w:pPr>
    </w:p>
    <w:p w14:paraId="7E559519" w14:textId="77777777" w:rsidR="008155BA" w:rsidRDefault="008155BA" w:rsidP="008155BA">
      <w:pPr>
        <w:pStyle w:val="Heading4"/>
      </w:pPr>
      <w:r w:rsidRPr="003D11C6">
        <w:t xml:space="preserve">McConnell likely on board with bill, and is demonstrating potential support towards bill. Margins are thin. </w:t>
      </w:r>
    </w:p>
    <w:p w14:paraId="3445CEE7" w14:textId="77777777" w:rsidR="008155BA" w:rsidRPr="003D11C6" w:rsidRDefault="008155BA" w:rsidP="008155BA">
      <w:pPr>
        <w:rPr>
          <w:rStyle w:val="Style13ptBold"/>
          <w:b w:val="0"/>
          <w:bCs/>
        </w:rPr>
      </w:pPr>
      <w:r>
        <w:rPr>
          <w:rStyle w:val="Style13ptBold"/>
        </w:rPr>
        <w:t>Everett and Levine 07/15/</w:t>
      </w:r>
      <w:r>
        <w:rPr>
          <w:rStyle w:val="Style13ptBold"/>
          <w:b w:val="0"/>
          <w:bCs/>
        </w:rPr>
        <w:t>21 (</w:t>
      </w:r>
      <w:r w:rsidRPr="003D11C6">
        <w:rPr>
          <w:rStyle w:val="Style13ptBold"/>
          <w:b w:val="0"/>
          <w:bCs/>
        </w:rPr>
        <w:t xml:space="preserve">John Burgess Everett is the co-congressional bureau chief for </w:t>
      </w:r>
      <w:r w:rsidRPr="00345DC4">
        <w:rPr>
          <w:rStyle w:val="Style13ptBold"/>
          <w:b w:val="0"/>
          <w:bCs/>
          <w:i/>
          <w:iCs/>
        </w:rPr>
        <w:t>POLITICO</w:t>
      </w:r>
      <w:r w:rsidRPr="003D11C6">
        <w:rPr>
          <w:rStyle w:val="Style13ptBold"/>
          <w:b w:val="0"/>
          <w:bCs/>
        </w:rPr>
        <w:t>, specializing in the Senate since 2013.</w:t>
      </w:r>
      <w:r w:rsidRPr="003D11C6">
        <w:t xml:space="preserve"> </w:t>
      </w:r>
      <w:r w:rsidRPr="003D11C6">
        <w:rPr>
          <w:rStyle w:val="Style13ptBold"/>
          <w:b w:val="0"/>
          <w:bCs/>
        </w:rPr>
        <w:t xml:space="preserve">Marianne LeVine is a reporter for </w:t>
      </w:r>
      <w:r w:rsidRPr="00345DC4">
        <w:rPr>
          <w:rStyle w:val="Style13ptBold"/>
          <w:b w:val="0"/>
          <w:bCs/>
          <w:i/>
          <w:iCs/>
        </w:rPr>
        <w:t>POLITICO</w:t>
      </w:r>
      <w:r w:rsidRPr="003D11C6">
        <w:rPr>
          <w:rStyle w:val="Style13ptBold"/>
          <w:b w:val="0"/>
          <w:bCs/>
        </w:rPr>
        <w:t>, where she covers the Senate.</w:t>
      </w:r>
      <w:r>
        <w:rPr>
          <w:rStyle w:val="Style13ptBold"/>
          <w:b w:val="0"/>
          <w:bCs/>
        </w:rPr>
        <w:t xml:space="preserve"> “</w:t>
      </w:r>
      <w:r w:rsidRPr="00CE5E3A">
        <w:rPr>
          <w:rStyle w:val="Style13ptBold"/>
          <w:b w:val="0"/>
          <w:bCs/>
        </w:rPr>
        <w:t>Pigs fly: McConnell weighs giving Biden a bipartisan win</w:t>
      </w:r>
      <w:r>
        <w:rPr>
          <w:rStyle w:val="Style13ptBold"/>
          <w:b w:val="0"/>
          <w:bCs/>
        </w:rPr>
        <w:t xml:space="preserve">” </w:t>
      </w:r>
      <w:hyperlink r:id="rId12" w:history="1">
        <w:r w:rsidRPr="009F37A6">
          <w:rPr>
            <w:rStyle w:val="Hyperlink"/>
            <w:bCs/>
            <w:sz w:val="26"/>
          </w:rPr>
          <w:t>https://www.politico.com/news/2021/07/15/mitch-mcconnell-infrastructure-deal-499732</w:t>
        </w:r>
      </w:hyperlink>
      <w:r>
        <w:rPr>
          <w:rStyle w:val="Style13ptBold"/>
          <w:b w:val="0"/>
          <w:bCs/>
        </w:rPr>
        <w:t xml:space="preserve">.) RVP </w:t>
      </w:r>
    </w:p>
    <w:p w14:paraId="751F4044" w14:textId="77777777" w:rsidR="008155BA" w:rsidRPr="003D11C6" w:rsidRDefault="008155BA" w:rsidP="008155BA">
      <w:pPr>
        <w:rPr>
          <w:rStyle w:val="StyleUnderline"/>
        </w:rPr>
      </w:pPr>
      <w:r w:rsidRPr="003D11C6">
        <w:rPr>
          <w:rStyle w:val="StyleUnderline"/>
        </w:rPr>
        <w:t xml:space="preserve">Something strange is happening in Washington: Mitch </w:t>
      </w:r>
      <w:r w:rsidRPr="003D11C6">
        <w:rPr>
          <w:rStyle w:val="StyleUnderline"/>
          <w:highlight w:val="green"/>
        </w:rPr>
        <w:t>McConnell might go along</w:t>
      </w:r>
      <w:r w:rsidRPr="003D11C6">
        <w:rPr>
          <w:rStyle w:val="StyleUnderline"/>
        </w:rPr>
        <w:t xml:space="preserve"> </w:t>
      </w:r>
      <w:r w:rsidRPr="003D11C6">
        <w:rPr>
          <w:rStyle w:val="StyleUnderline"/>
          <w:highlight w:val="green"/>
        </w:rPr>
        <w:t>with</w:t>
      </w:r>
      <w:r w:rsidRPr="003D11C6">
        <w:rPr>
          <w:rStyle w:val="StyleUnderline"/>
        </w:rPr>
        <w:t xml:space="preserve"> a central piece of Joe </w:t>
      </w:r>
      <w:r w:rsidRPr="003D11C6">
        <w:rPr>
          <w:rStyle w:val="StyleUnderline"/>
          <w:highlight w:val="green"/>
        </w:rPr>
        <w:t>Biden’s agenda.</w:t>
      </w:r>
    </w:p>
    <w:p w14:paraId="4AF1746D" w14:textId="77777777" w:rsidR="008155BA" w:rsidRPr="003D11C6" w:rsidRDefault="008155BA" w:rsidP="008155BA">
      <w:pPr>
        <w:rPr>
          <w:sz w:val="12"/>
        </w:rPr>
      </w:pPr>
      <w:r w:rsidRPr="003D11C6">
        <w:rPr>
          <w:sz w:val="12"/>
        </w:rPr>
        <w:t>The self-appointed “Grim Reaper” of the Senate, a minority leader who said just two months ago that “100% of my focus is on standing up to this administration,” has been remarkably circumspect about the Senate’s bipartisan infrastructure deal. He’s privately telling his members to separate that effort from Democrats’ party-line $3.5 trillion spending plan and publicly observed there’s a “decent” chance for its success.</w:t>
      </w:r>
    </w:p>
    <w:p w14:paraId="2C0C6007" w14:textId="77777777" w:rsidR="008155BA" w:rsidRPr="003D11C6" w:rsidRDefault="008155BA" w:rsidP="008155BA">
      <w:pPr>
        <w:rPr>
          <w:sz w:val="12"/>
        </w:rPr>
      </w:pPr>
      <w:r w:rsidRPr="003D11C6">
        <w:rPr>
          <w:sz w:val="12"/>
        </w:rPr>
        <w:t>Other than questioning its financing, McConnell has aired little criticism of the bipartisan agreement to fund roads, bridges and other physical infrastructure, even as he panned Democrats’ separate spending plans on Wednesday as “wildly out of proportion” given the nation's inflation rate.</w:t>
      </w:r>
    </w:p>
    <w:p w14:paraId="71CCABA1" w14:textId="77777777" w:rsidR="008155BA" w:rsidRPr="003D11C6" w:rsidRDefault="008155BA" w:rsidP="008155BA">
      <w:pPr>
        <w:rPr>
          <w:sz w:val="12"/>
        </w:rPr>
      </w:pPr>
      <w:r w:rsidRPr="003D11C6">
        <w:rPr>
          <w:sz w:val="12"/>
        </w:rPr>
        <w:t>His cautious approach to a top Biden priority reflects the divide among Senate Republicans over whether to collaborate with Democrats on part of the president’s spending plans while fighting tooth and nail on the rest. Many Democrats predict McConnell will kill the agreement after stringing talks out for weeks, but the current infrastructure talks are particularly sensitive for the GOP leader because one of his close allies, Ohio Sen. Rob Portman, is the senior Republican negotiator.</w:t>
      </w:r>
    </w:p>
    <w:p w14:paraId="53E13D71" w14:textId="77777777" w:rsidR="008155BA" w:rsidRPr="003D11C6" w:rsidRDefault="008155BA" w:rsidP="008155BA">
      <w:pPr>
        <w:rPr>
          <w:sz w:val="12"/>
        </w:rPr>
      </w:pPr>
      <w:r w:rsidRPr="003D11C6">
        <w:rPr>
          <w:sz w:val="12"/>
        </w:rPr>
        <w:t>McConnell is aware of the conventional wisdom that he will ultimately knife the deal and is taking pains not to become the face of its opposition.</w:t>
      </w:r>
    </w:p>
    <w:p w14:paraId="02FEFEEE" w14:textId="77777777" w:rsidR="008155BA" w:rsidRPr="003D11C6" w:rsidRDefault="008155BA" w:rsidP="008155BA">
      <w:pPr>
        <w:rPr>
          <w:sz w:val="12"/>
        </w:rPr>
      </w:pPr>
      <w:r w:rsidRPr="003D11C6">
        <w:rPr>
          <w:sz w:val="12"/>
        </w:rPr>
        <w:t>“He usually is the brunt of the demonization of the other side,” said Sen. John Cornyn (R-Texas), another McConnell confidant. “I don’t think he is Dr. No when it comes to all legislation.”</w:t>
      </w:r>
    </w:p>
    <w:p w14:paraId="0B86B300" w14:textId="77777777" w:rsidR="008155BA" w:rsidRPr="003D11C6" w:rsidRDefault="008155BA" w:rsidP="008155BA">
      <w:pPr>
        <w:rPr>
          <w:rStyle w:val="StyleUnderline"/>
        </w:rPr>
      </w:pPr>
      <w:r w:rsidRPr="003D11C6">
        <w:rPr>
          <w:sz w:val="12"/>
        </w:rPr>
        <w:t xml:space="preserve">For the moment at least, </w:t>
      </w:r>
      <w:r w:rsidRPr="003D11C6">
        <w:rPr>
          <w:rStyle w:val="StyleUnderline"/>
          <w:highlight w:val="green"/>
        </w:rPr>
        <w:t>McConnell’s approach marks a shift</w:t>
      </w:r>
      <w:r w:rsidRPr="003D11C6">
        <w:rPr>
          <w:rStyle w:val="StyleUnderline"/>
        </w:rPr>
        <w:t xml:space="preserve"> </w:t>
      </w:r>
      <w:r w:rsidRPr="003D11C6">
        <w:rPr>
          <w:rStyle w:val="StyleUnderline"/>
          <w:highlight w:val="green"/>
        </w:rPr>
        <w:t xml:space="preserve">from </w:t>
      </w:r>
      <w:r w:rsidRPr="003D11C6">
        <w:rPr>
          <w:rStyle w:val="StyleUnderline"/>
        </w:rPr>
        <w:t xml:space="preserve">his </w:t>
      </w:r>
      <w:r w:rsidRPr="003D11C6">
        <w:rPr>
          <w:rStyle w:val="StyleUnderline"/>
          <w:highlight w:val="green"/>
        </w:rPr>
        <w:t>past strategy of</w:t>
      </w:r>
      <w:r w:rsidRPr="003D11C6">
        <w:rPr>
          <w:rStyle w:val="StyleUnderline"/>
        </w:rPr>
        <w:t xml:space="preserve"> blocking Democratic </w:t>
      </w:r>
      <w:r w:rsidRPr="003D11C6">
        <w:rPr>
          <w:rStyle w:val="StyleUnderline"/>
          <w:highlight w:val="green"/>
        </w:rPr>
        <w:t>priorities to portray the governing party as</w:t>
      </w:r>
      <w:r w:rsidRPr="003D11C6">
        <w:rPr>
          <w:rStyle w:val="StyleUnderline"/>
        </w:rPr>
        <w:t xml:space="preserve"> chaotic and </w:t>
      </w:r>
      <w:r w:rsidRPr="003D11C6">
        <w:rPr>
          <w:rStyle w:val="StyleUnderline"/>
          <w:highlight w:val="green"/>
        </w:rPr>
        <w:t>inefficient</w:t>
      </w:r>
      <w:r w:rsidRPr="003D11C6">
        <w:rPr>
          <w:rStyle w:val="StyleUnderline"/>
        </w:rPr>
        <w:t xml:space="preserve">. Advisers </w:t>
      </w:r>
      <w:r w:rsidRPr="003D11C6">
        <w:rPr>
          <w:rStyle w:val="StyleUnderline"/>
          <w:highlight w:val="green"/>
        </w:rPr>
        <w:t>say he understands the bipartisan</w:t>
      </w:r>
      <w:r w:rsidRPr="003D11C6">
        <w:rPr>
          <w:rStyle w:val="StyleUnderline"/>
        </w:rPr>
        <w:t xml:space="preserve"> </w:t>
      </w:r>
      <w:r w:rsidRPr="003D11C6">
        <w:rPr>
          <w:rStyle w:val="StyleUnderline"/>
          <w:highlight w:val="green"/>
        </w:rPr>
        <w:t>appeal</w:t>
      </w:r>
      <w:r w:rsidRPr="003D11C6">
        <w:rPr>
          <w:rStyle w:val="StyleUnderline"/>
        </w:rPr>
        <w:t xml:space="preserve"> </w:t>
      </w:r>
      <w:r w:rsidRPr="003D11C6">
        <w:rPr>
          <w:rStyle w:val="StyleUnderline"/>
          <w:highlight w:val="green"/>
        </w:rPr>
        <w:t>of infrastructure and views</w:t>
      </w:r>
      <w:r w:rsidRPr="003D11C6">
        <w:rPr>
          <w:rStyle w:val="StyleUnderline"/>
        </w:rPr>
        <w:t xml:space="preserve"> it </w:t>
      </w:r>
      <w:r w:rsidRPr="003D11C6">
        <w:rPr>
          <w:rStyle w:val="StyleUnderline"/>
          <w:highlight w:val="green"/>
        </w:rPr>
        <w:t>as less ideological</w:t>
      </w:r>
      <w:r w:rsidRPr="003D11C6">
        <w:rPr>
          <w:rStyle w:val="StyleUnderline"/>
        </w:rPr>
        <w:t xml:space="preserve"> than other Democratic priorities.</w:t>
      </w:r>
    </w:p>
    <w:p w14:paraId="498DC5DE" w14:textId="77777777" w:rsidR="008155BA" w:rsidRPr="003D11C6" w:rsidRDefault="008155BA" w:rsidP="008155BA">
      <w:pPr>
        <w:rPr>
          <w:sz w:val="12"/>
        </w:rPr>
      </w:pPr>
      <w:r w:rsidRPr="003D11C6">
        <w:rPr>
          <w:sz w:val="12"/>
        </w:rPr>
        <w:t>The Kentucky Republican is also perceptive of moments when his power is limited, evidenced by his 2013 decision to oppose — but not try to defeat — his members’ immigration compromise with Democrats. He’s also sent emissaries out in the past to engage with Democrats on health care and the deficit, efforts that eventually failed.</w:t>
      </w:r>
    </w:p>
    <w:p w14:paraId="5EECAF54" w14:textId="77777777" w:rsidR="008155BA" w:rsidRPr="003D11C6" w:rsidRDefault="008155BA" w:rsidP="008155BA">
      <w:pPr>
        <w:rPr>
          <w:rStyle w:val="StyleUnderline"/>
        </w:rPr>
      </w:pPr>
      <w:r w:rsidRPr="003D11C6">
        <w:rPr>
          <w:sz w:val="12"/>
        </w:rPr>
        <w:t xml:space="preserve">Even Democrats who’ve harshly criticized McConnell notice a shift in tactics in recent weeks. Sen. Chris Murphy (D-Conn.) said </w:t>
      </w:r>
      <w:r w:rsidRPr="003D11C6">
        <w:rPr>
          <w:rStyle w:val="StyleUnderline"/>
        </w:rPr>
        <w:t>the Republican leader’s strategy “feels different” this time around.</w:t>
      </w:r>
    </w:p>
    <w:p w14:paraId="390F0454" w14:textId="77777777" w:rsidR="008155BA" w:rsidRPr="003D11C6" w:rsidRDefault="008155BA" w:rsidP="008155BA">
      <w:pPr>
        <w:rPr>
          <w:sz w:val="12"/>
        </w:rPr>
      </w:pPr>
      <w:r w:rsidRPr="003D11C6">
        <w:rPr>
          <w:sz w:val="12"/>
        </w:rPr>
        <w:t>“His problem is that many of his members like what’s in it,” Murphy said. “McConnell is going to have a hard time keeping his caucus together if he decides to oppose it.”</w:t>
      </w:r>
    </w:p>
    <w:p w14:paraId="1025EA0D" w14:textId="77777777" w:rsidR="008155BA" w:rsidRPr="003D11C6" w:rsidRDefault="008155BA" w:rsidP="008155BA">
      <w:pPr>
        <w:rPr>
          <w:sz w:val="12"/>
        </w:rPr>
      </w:pPr>
      <w:r w:rsidRPr="003D11C6">
        <w:rPr>
          <w:sz w:val="12"/>
        </w:rPr>
        <w:t>Sen. Jon Tester (D-Mont.), who helped negotiate the bipartisan framework, was skeptical that McConnell would sink it, given that Democrats could simply then fold the failed cross-aisle deal into their larger partisan package.</w:t>
      </w:r>
    </w:p>
    <w:p w14:paraId="1990BEE8" w14:textId="77777777" w:rsidR="008155BA" w:rsidRPr="003D11C6" w:rsidRDefault="008155BA" w:rsidP="008155BA">
      <w:pPr>
        <w:rPr>
          <w:sz w:val="12"/>
        </w:rPr>
      </w:pPr>
      <w:r w:rsidRPr="003D11C6">
        <w:rPr>
          <w:sz w:val="12"/>
        </w:rPr>
        <w:t>“I don’t think it would be smart for him to do that, so I don’t think he will,” Tester said. “It’s better for them to pass the bipartisan bill and let the Democrats fight it out on the $3.5 trillion bill.”</w:t>
      </w:r>
    </w:p>
    <w:p w14:paraId="60F87703" w14:textId="77777777" w:rsidR="008155BA" w:rsidRPr="003D11C6" w:rsidRDefault="008155BA" w:rsidP="008155BA">
      <w:pPr>
        <w:rPr>
          <w:sz w:val="12"/>
        </w:rPr>
      </w:pPr>
      <w:r w:rsidRPr="003D11C6">
        <w:rPr>
          <w:sz w:val="12"/>
        </w:rPr>
        <w:t>McConnell could take a similar tactic this summer to his 2013 play on immigration, opposing the deal without whipping against it. But there’s a flip side to the squeeze he's feeling, and it’s coming from the right. Conservatives are increasingly leaning on the Senate GOP to rip up the bipartisan deal and kill its attempt to pour $40 billion into increased IRS enforcement. Former President Donald Trump has trashed the deal, as well.</w:t>
      </w:r>
    </w:p>
    <w:p w14:paraId="36FA98CA" w14:textId="77777777" w:rsidR="008155BA" w:rsidRPr="003D11C6" w:rsidRDefault="008155BA" w:rsidP="008155BA">
      <w:pPr>
        <w:rPr>
          <w:sz w:val="12"/>
        </w:rPr>
      </w:pPr>
      <w:r w:rsidRPr="003D11C6">
        <w:rPr>
          <w:sz w:val="12"/>
        </w:rPr>
        <w:t>And many Republican senators worry they are stepping into a trap by agreeing to an infrastructure deal that will help Biden pass a larger spending bill, one designed to increase taxes on the wealthy while expanding social programs and policies to fight climate change. At a closed-door Tuesday lunch, Sen. Ron Johnson (R-Wis.) bluntly asked his party what working with Democrats will get the GOP in the end, attendees said.</w:t>
      </w:r>
    </w:p>
    <w:p w14:paraId="46C44A09" w14:textId="77777777" w:rsidR="008155BA" w:rsidRPr="003D11C6" w:rsidRDefault="008155BA" w:rsidP="008155BA">
      <w:pPr>
        <w:rPr>
          <w:sz w:val="12"/>
        </w:rPr>
      </w:pPr>
      <w:r w:rsidRPr="003D11C6">
        <w:rPr>
          <w:sz w:val="12"/>
        </w:rPr>
        <w:lastRenderedPageBreak/>
        <w:t>McConnell later responded that Republicans can’t control Democrats’ separate spending plans, urging his party to look at Portman’s effort as separate from the multi-trillion-dollar package Biden’s party plans to pass without GOP votes.</w:t>
      </w:r>
    </w:p>
    <w:p w14:paraId="73590E23" w14:textId="77777777" w:rsidR="008155BA" w:rsidRPr="003D11C6" w:rsidRDefault="008155BA" w:rsidP="008155BA">
      <w:pPr>
        <w:rPr>
          <w:sz w:val="12"/>
        </w:rPr>
      </w:pPr>
      <w:r w:rsidRPr="003D11C6">
        <w:rPr>
          <w:sz w:val="12"/>
        </w:rPr>
        <w:t>Asked afterward if that argument appeals to him, Johnson responded: “No.”</w:t>
      </w:r>
    </w:p>
    <w:p w14:paraId="3A8050DF" w14:textId="77777777" w:rsidR="008155BA" w:rsidRPr="003D11C6" w:rsidRDefault="008155BA" w:rsidP="008155BA">
      <w:pPr>
        <w:rPr>
          <w:sz w:val="12"/>
        </w:rPr>
      </w:pPr>
      <w:r w:rsidRPr="003D11C6">
        <w:rPr>
          <w:sz w:val="12"/>
        </w:rPr>
        <w:t>“All I see is a greater chance for much larger deficits,” Johnson said. “I’m not on board with this strategy of: Let’s do this and complicate their ability to pass reconciliation. I don’t agree with that.”</w:t>
      </w:r>
    </w:p>
    <w:p w14:paraId="67AB5419" w14:textId="77777777" w:rsidR="008155BA" w:rsidRPr="003D11C6" w:rsidRDefault="008155BA" w:rsidP="008155BA">
      <w:pPr>
        <w:rPr>
          <w:sz w:val="12"/>
        </w:rPr>
      </w:pPr>
      <w:r w:rsidRPr="003D11C6">
        <w:rPr>
          <w:rStyle w:val="StyleUnderline"/>
          <w:highlight w:val="green"/>
        </w:rPr>
        <w:t>Republican proponents</w:t>
      </w:r>
      <w:r w:rsidRPr="003D11C6">
        <w:rPr>
          <w:rStyle w:val="StyleUnderline"/>
        </w:rPr>
        <w:t xml:space="preserve"> </w:t>
      </w:r>
      <w:r w:rsidRPr="003D11C6">
        <w:rPr>
          <w:rStyle w:val="StyleUnderline"/>
          <w:highlight w:val="green"/>
        </w:rPr>
        <w:t>of</w:t>
      </w:r>
      <w:r w:rsidRPr="003D11C6">
        <w:rPr>
          <w:rStyle w:val="StyleUnderline"/>
        </w:rPr>
        <w:t xml:space="preserve"> the </w:t>
      </w:r>
      <w:r w:rsidRPr="003D11C6">
        <w:rPr>
          <w:rStyle w:val="StyleUnderline"/>
          <w:highlight w:val="green"/>
        </w:rPr>
        <w:t>bipartisan</w:t>
      </w:r>
      <w:r w:rsidRPr="003D11C6">
        <w:rPr>
          <w:rStyle w:val="StyleUnderline"/>
        </w:rPr>
        <w:t xml:space="preserve"> </w:t>
      </w:r>
      <w:r w:rsidRPr="003D11C6">
        <w:rPr>
          <w:rStyle w:val="StyleUnderline"/>
          <w:highlight w:val="green"/>
        </w:rPr>
        <w:t>infrastructure</w:t>
      </w:r>
      <w:r w:rsidRPr="003D11C6">
        <w:rPr>
          <w:rStyle w:val="StyleUnderline"/>
        </w:rPr>
        <w:t xml:space="preserve"> plan, however, </w:t>
      </w:r>
      <w:r w:rsidRPr="003D11C6">
        <w:rPr>
          <w:rStyle w:val="StyleUnderline"/>
          <w:highlight w:val="green"/>
        </w:rPr>
        <w:t>argue</w:t>
      </w:r>
      <w:r w:rsidRPr="003D11C6">
        <w:rPr>
          <w:rStyle w:val="StyleUnderline"/>
        </w:rPr>
        <w:t xml:space="preserve"> that the </w:t>
      </w:r>
      <w:r w:rsidRPr="003D11C6">
        <w:rPr>
          <w:rStyle w:val="StyleUnderline"/>
          <w:highlight w:val="green"/>
        </w:rPr>
        <w:t>GOP</w:t>
      </w:r>
      <w:r w:rsidRPr="003D11C6">
        <w:rPr>
          <w:rStyle w:val="StyleUnderline"/>
        </w:rPr>
        <w:t xml:space="preserve"> </w:t>
      </w:r>
      <w:r w:rsidRPr="003D11C6">
        <w:rPr>
          <w:rStyle w:val="StyleUnderline"/>
          <w:highlight w:val="green"/>
        </w:rPr>
        <w:t>has nothing to lose by supporting</w:t>
      </w:r>
      <w:r w:rsidRPr="003D11C6">
        <w:rPr>
          <w:sz w:val="12"/>
        </w:rPr>
        <w:t xml:space="preserve"> it. Doing so, they say, lets the 50-vote minority put its stamp on a physical infrastructure proposal that doesn’t include tax hikes and later put vulnerable Democrats on the spot for supporting the $3.5 trillion tax-and-spend package.</w:t>
      </w:r>
    </w:p>
    <w:p w14:paraId="32C64229" w14:textId="77777777" w:rsidR="008155BA" w:rsidRPr="003D11C6" w:rsidRDefault="008155BA" w:rsidP="008155BA">
      <w:pPr>
        <w:rPr>
          <w:sz w:val="12"/>
        </w:rPr>
      </w:pPr>
      <w:r w:rsidRPr="003D11C6">
        <w:rPr>
          <w:sz w:val="12"/>
        </w:rPr>
        <w:t>Even if he ultimately sides against the deal, McConnell is cognizant that being too heavy-handed in bringing it down carries risks. Much more likely, allies say, is that a handful of Republican senators who initially endorsed the accord end up balking at Democrats’ big spending plans and the bipartisan deal’s rocky revenue sources.</w:t>
      </w:r>
    </w:p>
    <w:p w14:paraId="7AE4FB21" w14:textId="77777777" w:rsidR="008155BA" w:rsidRPr="003D11C6" w:rsidRDefault="008155BA" w:rsidP="008155BA">
      <w:pPr>
        <w:rPr>
          <w:sz w:val="12"/>
        </w:rPr>
      </w:pPr>
      <w:r w:rsidRPr="003D11C6">
        <w:rPr>
          <w:sz w:val="12"/>
        </w:rPr>
        <w:t>McConnell’s top deputy on Wednesday winced at Democrats’ plans to marry the nearly $600 billion in new spending on roads and bridges with a $3.5 trillion, GOP-free package of spending to fight climate change and expand Medicare.</w:t>
      </w:r>
    </w:p>
    <w:p w14:paraId="3D8311D5" w14:textId="77777777" w:rsidR="008155BA" w:rsidRPr="003D11C6" w:rsidRDefault="008155BA" w:rsidP="008155BA">
      <w:pPr>
        <w:rPr>
          <w:sz w:val="12"/>
        </w:rPr>
      </w:pPr>
      <w:r w:rsidRPr="003D11C6">
        <w:rPr>
          <w:sz w:val="12"/>
        </w:rPr>
        <w:t>“I want to try and look at the infrastructure bill on its own. But it’s awfully hard, when they continue to link them publicly, not to view them through that lens,” said Senate Minority Whip John Thune (R-S.D.). “That complicates passage of the infrastructure bill for a lot of Republicans.”</w:t>
      </w:r>
    </w:p>
    <w:p w14:paraId="684FE122" w14:textId="77777777" w:rsidR="008155BA" w:rsidRPr="003D11C6" w:rsidRDefault="008155BA" w:rsidP="008155BA">
      <w:pPr>
        <w:rPr>
          <w:sz w:val="12"/>
        </w:rPr>
      </w:pPr>
      <w:r w:rsidRPr="003D11C6">
        <w:rPr>
          <w:sz w:val="12"/>
        </w:rPr>
        <w:t>Democrats view Thune’s comment as a harbinger of McConnell’s eventual opposition. Sen. Jeff Merkley (D-Ore.), a frequent McConnell antagonist, said “the fact that he’s quiet now means he’s not sure of the lay of the land.”</w:t>
      </w:r>
    </w:p>
    <w:p w14:paraId="5B7CBD80" w14:textId="77777777" w:rsidR="008155BA" w:rsidRPr="003D11C6" w:rsidRDefault="008155BA" w:rsidP="008155BA">
      <w:pPr>
        <w:rPr>
          <w:sz w:val="12"/>
        </w:rPr>
      </w:pPr>
      <w:r w:rsidRPr="003D11C6">
        <w:rPr>
          <w:sz w:val="12"/>
        </w:rPr>
        <w:t>“When all you have is a hammer, everything looks like a nail. And all he does is oppose, and I don’t anticipate this will be any different,” said Sen. Brian Schatz (D-Hawaii).</w:t>
      </w:r>
    </w:p>
    <w:p w14:paraId="5B7EC3C5" w14:textId="77777777" w:rsidR="008155BA" w:rsidRPr="003D11C6" w:rsidRDefault="008155BA" w:rsidP="008155BA">
      <w:pPr>
        <w:rPr>
          <w:sz w:val="12"/>
        </w:rPr>
      </w:pPr>
      <w:r w:rsidRPr="003D11C6">
        <w:rPr>
          <w:sz w:val="12"/>
        </w:rPr>
        <w:t>Republican negotiators say that thus far they have not sensed resistance from McConnell. Some proponents of the deal took it as a positive signal that he advised them to evaluate the bipartisan plan separately from the Democrats’ social spending plan.</w:t>
      </w:r>
    </w:p>
    <w:p w14:paraId="29294877" w14:textId="77777777" w:rsidR="008155BA" w:rsidRPr="003D11C6" w:rsidRDefault="008155BA" w:rsidP="008155BA">
      <w:pPr>
        <w:rPr>
          <w:sz w:val="12"/>
        </w:rPr>
      </w:pPr>
      <w:r w:rsidRPr="003D11C6">
        <w:rPr>
          <w:sz w:val="12"/>
        </w:rPr>
        <w:t>Sen. Susan Collins (R-Maine) described the GOP leader, so often opposed to all of Democrats’ big ideas, as “very open-minded.”</w:t>
      </w:r>
    </w:p>
    <w:p w14:paraId="2FCDC649" w14:textId="77777777" w:rsidR="008155BA" w:rsidRPr="003D11C6" w:rsidRDefault="008155BA" w:rsidP="008155BA">
      <w:pPr>
        <w:rPr>
          <w:sz w:val="12"/>
        </w:rPr>
      </w:pPr>
      <w:r w:rsidRPr="003D11C6">
        <w:rPr>
          <w:rStyle w:val="Emphasis"/>
          <w:highlight w:val="green"/>
        </w:rPr>
        <w:t>“He has encouraged us to proceed,”</w:t>
      </w:r>
      <w:r w:rsidRPr="003D11C6">
        <w:rPr>
          <w:sz w:val="12"/>
        </w:rPr>
        <w:t xml:space="preserve"> she said. “He has not committed one way or the other, which is understandable, because we don’t have a final product.”</w:t>
      </w:r>
    </w:p>
    <w:p w14:paraId="043CBC2F" w14:textId="77777777" w:rsidR="008155BA" w:rsidRDefault="008155BA" w:rsidP="008155BA">
      <w:pPr>
        <w:rPr>
          <w:sz w:val="12"/>
        </w:rPr>
      </w:pPr>
      <w:r w:rsidRPr="003D11C6">
        <w:rPr>
          <w:sz w:val="12"/>
        </w:rPr>
        <w:t>On Thursday, the bipartisan group is hoping to finalize the framework it laid out at the end of June. It’s unlikely McConnell will weigh in, however, until they release legislative text and the Congressional Budget Office rules on whether the proposed financing mechanisms actually pay for the legislation.</w:t>
      </w:r>
    </w:p>
    <w:p w14:paraId="18D031D0" w14:textId="7EA21F16" w:rsidR="008155BA" w:rsidRDefault="008155BA" w:rsidP="008155BA">
      <w:pPr>
        <w:pStyle w:val="Heading3"/>
      </w:pPr>
      <w:r>
        <w:lastRenderedPageBreak/>
        <w:t>Infra Won’t Pass</w:t>
      </w:r>
    </w:p>
    <w:p w14:paraId="66509313" w14:textId="77777777" w:rsidR="008155BA" w:rsidRDefault="008155BA" w:rsidP="008155BA">
      <w:pPr>
        <w:pStyle w:val="Heading4"/>
      </w:pPr>
      <w:r>
        <w:t>Bipartisanship not working, Bill won’t happen.</w:t>
      </w:r>
    </w:p>
    <w:p w14:paraId="3C273444" w14:textId="77777777" w:rsidR="008155BA" w:rsidRPr="00345DC4" w:rsidRDefault="008155BA" w:rsidP="008155BA">
      <w:pPr>
        <w:rPr>
          <w:rStyle w:val="Style13ptBold"/>
          <w:b w:val="0"/>
          <w:bCs/>
        </w:rPr>
      </w:pPr>
      <w:r>
        <w:rPr>
          <w:rStyle w:val="Style13ptBold"/>
        </w:rPr>
        <w:t>Carney 7/26/</w:t>
      </w:r>
      <w:r>
        <w:rPr>
          <w:rStyle w:val="Style13ptBold"/>
          <w:b w:val="0"/>
          <w:bCs/>
        </w:rPr>
        <w:t xml:space="preserve">21 (Jordain Carney is a reporter for </w:t>
      </w:r>
      <w:r w:rsidRPr="00345DC4">
        <w:rPr>
          <w:rStyle w:val="Style13ptBold"/>
          <w:b w:val="0"/>
          <w:bCs/>
          <w:i/>
          <w:iCs/>
        </w:rPr>
        <w:t>The Hil</w:t>
      </w:r>
      <w:r>
        <w:rPr>
          <w:rStyle w:val="Style13ptBold"/>
          <w:b w:val="0"/>
          <w:bCs/>
          <w:i/>
          <w:iCs/>
        </w:rPr>
        <w:t>l</w:t>
      </w:r>
      <w:r>
        <w:rPr>
          <w:rStyle w:val="Style13ptBold"/>
          <w:b w:val="0"/>
          <w:bCs/>
        </w:rPr>
        <w:t>, “</w:t>
      </w:r>
      <w:r w:rsidRPr="00345DC4">
        <w:rPr>
          <w:rStyle w:val="Style13ptBold"/>
          <w:b w:val="0"/>
          <w:bCs/>
        </w:rPr>
        <w:t>Senate infrastructure talks on shaky grounds</w:t>
      </w:r>
      <w:r>
        <w:rPr>
          <w:rStyle w:val="Style13ptBold"/>
          <w:b w:val="0"/>
          <w:bCs/>
        </w:rPr>
        <w:t xml:space="preserve">”, </w:t>
      </w:r>
      <w:hyperlink r:id="rId13" w:history="1">
        <w:r w:rsidRPr="009F37A6">
          <w:rPr>
            <w:rStyle w:val="Hyperlink"/>
            <w:bCs/>
            <w:sz w:val="26"/>
          </w:rPr>
          <w:t>https://thehill.com/homenews/senate/564822-senate-infrastructure-talks-on-shaky-grounds</w:t>
        </w:r>
      </w:hyperlink>
      <w:r>
        <w:rPr>
          <w:rStyle w:val="Style13ptBold"/>
          <w:b w:val="0"/>
          <w:bCs/>
        </w:rPr>
        <w:t>) RVP</w:t>
      </w:r>
    </w:p>
    <w:p w14:paraId="470CF1EA" w14:textId="77777777" w:rsidR="008155BA" w:rsidRPr="009677DC" w:rsidRDefault="008155BA" w:rsidP="008155BA">
      <w:pPr>
        <w:rPr>
          <w:rStyle w:val="Emphasis"/>
        </w:rPr>
      </w:pPr>
      <w:r w:rsidRPr="00345DC4">
        <w:rPr>
          <w:rStyle w:val="Emphasis"/>
          <w:highlight w:val="green"/>
        </w:rPr>
        <w:t>A bipartisan Senate infrastructure group is struggling to break a</w:t>
      </w:r>
      <w:r w:rsidRPr="009677DC">
        <w:rPr>
          <w:rStyle w:val="Emphasis"/>
        </w:rPr>
        <w:t xml:space="preserve">n entrenched </w:t>
      </w:r>
      <w:r w:rsidRPr="00345DC4">
        <w:rPr>
          <w:rStyle w:val="Emphasis"/>
          <w:highlight w:val="green"/>
        </w:rPr>
        <w:t>stalemate</w:t>
      </w:r>
      <w:r w:rsidRPr="009677DC">
        <w:rPr>
          <w:rStyle w:val="Emphasis"/>
        </w:rPr>
        <w:t xml:space="preserve"> </w:t>
      </w:r>
      <w:r w:rsidRPr="00345DC4">
        <w:rPr>
          <w:rStyle w:val="Emphasis"/>
          <w:highlight w:val="green"/>
        </w:rPr>
        <w:t>over</w:t>
      </w:r>
      <w:r w:rsidRPr="009677DC">
        <w:rPr>
          <w:rStyle w:val="Emphasis"/>
        </w:rPr>
        <w:t xml:space="preserve"> </w:t>
      </w:r>
      <w:r w:rsidRPr="00345DC4">
        <w:rPr>
          <w:rStyle w:val="Emphasis"/>
          <w:highlight w:val="green"/>
        </w:rPr>
        <w:t>the</w:t>
      </w:r>
      <w:r w:rsidRPr="009677DC">
        <w:rPr>
          <w:rStyle w:val="Emphasis"/>
        </w:rPr>
        <w:t xml:space="preserve"> </w:t>
      </w:r>
      <w:r w:rsidRPr="00345DC4">
        <w:rPr>
          <w:rStyle w:val="Emphasis"/>
          <w:highlight w:val="green"/>
        </w:rPr>
        <w:t>final details of their</w:t>
      </w:r>
      <w:r w:rsidRPr="009677DC">
        <w:rPr>
          <w:rStyle w:val="Emphasis"/>
        </w:rPr>
        <w:t xml:space="preserve"> $1.2 trillion </w:t>
      </w:r>
      <w:r w:rsidRPr="00345DC4">
        <w:rPr>
          <w:rStyle w:val="Emphasis"/>
          <w:highlight w:val="green"/>
        </w:rPr>
        <w:t>proposal</w:t>
      </w:r>
      <w:r w:rsidRPr="009677DC">
        <w:rPr>
          <w:rStyle w:val="Emphasis"/>
        </w:rPr>
        <w:t xml:space="preserve">, </w:t>
      </w:r>
      <w:r w:rsidRPr="00345DC4">
        <w:rPr>
          <w:rStyle w:val="Emphasis"/>
          <w:highlight w:val="green"/>
        </w:rPr>
        <w:t>sparking</w:t>
      </w:r>
      <w:r w:rsidRPr="009677DC">
        <w:rPr>
          <w:rStyle w:val="Emphasis"/>
        </w:rPr>
        <w:t xml:space="preserve"> </w:t>
      </w:r>
      <w:r w:rsidRPr="00345DC4">
        <w:rPr>
          <w:rStyle w:val="Emphasis"/>
          <w:highlight w:val="green"/>
        </w:rPr>
        <w:t>a</w:t>
      </w:r>
      <w:r w:rsidRPr="009677DC">
        <w:rPr>
          <w:rStyle w:val="Emphasis"/>
        </w:rPr>
        <w:t xml:space="preserve">n increasingly </w:t>
      </w:r>
      <w:r w:rsidRPr="00345DC4">
        <w:rPr>
          <w:rStyle w:val="Emphasis"/>
          <w:highlight w:val="green"/>
        </w:rPr>
        <w:t>public blame game between Dem</w:t>
      </w:r>
      <w:r w:rsidRPr="009677DC">
        <w:rPr>
          <w:rStyle w:val="Emphasis"/>
        </w:rPr>
        <w:t>ocrat</w:t>
      </w:r>
      <w:r w:rsidRPr="00345DC4">
        <w:rPr>
          <w:rStyle w:val="Emphasis"/>
          <w:highlight w:val="green"/>
        </w:rPr>
        <w:t>s</w:t>
      </w:r>
      <w:r w:rsidRPr="009677DC">
        <w:rPr>
          <w:rStyle w:val="Emphasis"/>
        </w:rPr>
        <w:t xml:space="preserve"> and </w:t>
      </w:r>
      <w:r w:rsidRPr="00345DC4">
        <w:rPr>
          <w:rStyle w:val="Emphasis"/>
          <w:highlight w:val="green"/>
        </w:rPr>
        <w:t>Rep</w:t>
      </w:r>
      <w:r w:rsidRPr="009677DC">
        <w:rPr>
          <w:rStyle w:val="Emphasis"/>
        </w:rPr>
        <w:t>ublican</w:t>
      </w:r>
      <w:r w:rsidRPr="00345DC4">
        <w:rPr>
          <w:rStyle w:val="Emphasis"/>
          <w:highlight w:val="green"/>
        </w:rPr>
        <w:t>s</w:t>
      </w:r>
      <w:r w:rsidRPr="009677DC">
        <w:rPr>
          <w:rStyle w:val="Emphasis"/>
        </w:rPr>
        <w:t>.</w:t>
      </w:r>
    </w:p>
    <w:p w14:paraId="56A97659" w14:textId="77777777" w:rsidR="008155BA" w:rsidRPr="009677DC" w:rsidRDefault="008155BA" w:rsidP="008155BA">
      <w:pPr>
        <w:rPr>
          <w:rStyle w:val="StyleUnderline"/>
        </w:rPr>
      </w:pPr>
      <w:r w:rsidRPr="00345DC4">
        <w:rPr>
          <w:sz w:val="16"/>
        </w:rPr>
        <w:t>The bipartisan group had hoped to return to Washington on Monday with a final agreement in order to quickly start debate on the Senate floor</w:t>
      </w:r>
      <w:r w:rsidRPr="009677DC">
        <w:rPr>
          <w:rStyle w:val="StyleUnderline"/>
        </w:rPr>
        <w:t xml:space="preserve">. Instead, </w:t>
      </w:r>
      <w:r w:rsidRPr="00345DC4">
        <w:rPr>
          <w:rStyle w:val="StyleUnderline"/>
          <w:highlight w:val="green"/>
        </w:rPr>
        <w:t>the talks appear to be on shaky ground</w:t>
      </w:r>
      <w:r w:rsidRPr="009677DC">
        <w:rPr>
          <w:rStyle w:val="StyleUnderline"/>
        </w:rPr>
        <w:t xml:space="preserve">s, with </w:t>
      </w:r>
      <w:r w:rsidRPr="00345DC4">
        <w:rPr>
          <w:rStyle w:val="StyleUnderline"/>
          <w:highlight w:val="green"/>
        </w:rPr>
        <w:t>each side accusing the other of moving the goalposts</w:t>
      </w:r>
      <w:r w:rsidRPr="009677DC">
        <w:rPr>
          <w:rStyle w:val="StyleUnderline"/>
        </w:rPr>
        <w:t>.</w:t>
      </w:r>
    </w:p>
    <w:p w14:paraId="3E2E1417" w14:textId="77777777" w:rsidR="008155BA" w:rsidRPr="00345DC4" w:rsidRDefault="008155BA" w:rsidP="008155BA">
      <w:pPr>
        <w:rPr>
          <w:sz w:val="16"/>
        </w:rPr>
      </w:pPr>
      <w:r w:rsidRPr="00345DC4">
        <w:rPr>
          <w:sz w:val="16"/>
        </w:rPr>
        <w:t>A Democratic source close to the talks said on Monday morning that Democratic negotiators and the White House had made a "global offer" to Republicans on Sunday night that would have addressed a number of unresolved issues.</w:t>
      </w:r>
    </w:p>
    <w:p w14:paraId="08C59571" w14:textId="77777777" w:rsidR="008155BA" w:rsidRPr="009677DC" w:rsidRDefault="008155BA" w:rsidP="008155BA">
      <w:pPr>
        <w:rPr>
          <w:rStyle w:val="StyleUnderline"/>
        </w:rPr>
      </w:pPr>
      <w:r w:rsidRPr="009677DC">
        <w:rPr>
          <w:rStyle w:val="StyleUnderline"/>
        </w:rPr>
        <w:t xml:space="preserve">But </w:t>
      </w:r>
      <w:r w:rsidRPr="00345DC4">
        <w:rPr>
          <w:rStyle w:val="StyleUnderline"/>
          <w:highlight w:val="green"/>
        </w:rPr>
        <w:t>Republicans appear to be rejecting that offer,</w:t>
      </w:r>
      <w:r w:rsidRPr="009677DC">
        <w:rPr>
          <w:rStyle w:val="StyleUnderline"/>
        </w:rPr>
        <w:t xml:space="preserve"> arguing that it goes back on details that had already been agreed to by the bipartisan group during their weeks of closed-door negotiations.</w:t>
      </w:r>
    </w:p>
    <w:p w14:paraId="1F02D6C9" w14:textId="77777777" w:rsidR="008155BA" w:rsidRPr="00345DC4" w:rsidRDefault="008155BA" w:rsidP="008155BA">
      <w:pPr>
        <w:rPr>
          <w:sz w:val="16"/>
        </w:rPr>
      </w:pPr>
      <w:r w:rsidRPr="00345DC4">
        <w:rPr>
          <w:sz w:val="16"/>
        </w:rPr>
        <w:t>“The ‘global offer’ we received from the White House and Chuck Schumer was discouraging since it attempts to reopen numerous issues the bipartisan group had already agreed to," said a GOP source familiar with the talks.</w:t>
      </w:r>
    </w:p>
    <w:p w14:paraId="4AF6A27A" w14:textId="77777777" w:rsidR="008155BA" w:rsidRPr="00345DC4" w:rsidRDefault="008155BA" w:rsidP="008155BA">
      <w:pPr>
        <w:rPr>
          <w:sz w:val="16"/>
        </w:rPr>
      </w:pPr>
      <w:r w:rsidRPr="00345DC4">
        <w:rPr>
          <w:sz w:val="16"/>
        </w:rPr>
        <w:t>“If this is going to be successful, the White House will need to show more flexibility as Republicans have done and listen to the members of the group that produced this framework," the source added.</w:t>
      </w:r>
    </w:p>
    <w:p w14:paraId="72C40AC4" w14:textId="77777777" w:rsidR="008155BA" w:rsidRPr="00345DC4" w:rsidRDefault="008155BA" w:rsidP="008155BA">
      <w:pPr>
        <w:rPr>
          <w:sz w:val="16"/>
        </w:rPr>
      </w:pPr>
      <w:r w:rsidRPr="00345DC4">
        <w:rPr>
          <w:sz w:val="16"/>
        </w:rPr>
        <w:t>The back-and-forth is a U-turn from just Sunday, when Sens. Mark Warner (D-Va.) and Rob Portman (R-Ohio) both predicted that the deal was largely in hand and could be ready to go by this week.</w:t>
      </w:r>
    </w:p>
    <w:p w14:paraId="65DE0959" w14:textId="77777777" w:rsidR="008155BA" w:rsidRPr="00345DC4" w:rsidRDefault="008155BA" w:rsidP="008155BA">
      <w:pPr>
        <w:rPr>
          <w:sz w:val="16"/>
        </w:rPr>
      </w:pPr>
      <w:r w:rsidRPr="00345DC4">
        <w:rPr>
          <w:sz w:val="16"/>
        </w:rPr>
        <w:t xml:space="preserve">Portman said during an interview with ABC News that they were "about 90 percent of the way there," while Warner suggested to Fox News that the group could be ready to go on Monday. </w:t>
      </w:r>
    </w:p>
    <w:p w14:paraId="121976D3" w14:textId="77777777" w:rsidR="008155BA" w:rsidRPr="00345DC4" w:rsidRDefault="008155BA" w:rsidP="008155BA">
      <w:pPr>
        <w:rPr>
          <w:sz w:val="16"/>
        </w:rPr>
      </w:pPr>
      <w:r w:rsidRPr="00345DC4">
        <w:rPr>
          <w:sz w:val="16"/>
        </w:rPr>
        <w:t>And 11 GOP senators previously wrote to Senate Majority Leader Charles Schumer (D-N.Y.) late last week indicating that they could be ready to start debate as soon as Monday.</w:t>
      </w:r>
    </w:p>
    <w:p w14:paraId="75F027CF" w14:textId="77777777" w:rsidR="008155BA" w:rsidRPr="00345DC4" w:rsidRDefault="008155BA" w:rsidP="008155BA">
      <w:pPr>
        <w:rPr>
          <w:sz w:val="16"/>
        </w:rPr>
      </w:pPr>
      <w:r w:rsidRPr="00345DC4">
        <w:rPr>
          <w:rStyle w:val="Emphasis"/>
        </w:rPr>
        <w:t xml:space="preserve">Now </w:t>
      </w:r>
      <w:r w:rsidRPr="00345DC4">
        <w:rPr>
          <w:rStyle w:val="Emphasis"/>
          <w:highlight w:val="green"/>
        </w:rPr>
        <w:t>the group appears nearly certain to miss that goal</w:t>
      </w:r>
      <w:r w:rsidRPr="00345DC4">
        <w:rPr>
          <w:rStyle w:val="Emphasis"/>
        </w:rPr>
        <w:t xml:space="preserve"> amid rising tensions and fresh questions about if the talks could collapse altogether. </w:t>
      </w:r>
      <w:r w:rsidRPr="00345DC4">
        <w:rPr>
          <w:sz w:val="16"/>
        </w:rPr>
        <w:t>The core group of 10 Senate negotiators, including Portman and Warner, are expected to meet again on Monday to try to break the stalemate.</w:t>
      </w:r>
    </w:p>
    <w:p w14:paraId="19342205" w14:textId="77777777" w:rsidR="008155BA" w:rsidRPr="00345DC4" w:rsidRDefault="008155BA" w:rsidP="008155BA">
      <w:pPr>
        <w:rPr>
          <w:sz w:val="16"/>
        </w:rPr>
      </w:pPr>
      <w:r w:rsidRPr="00345DC4">
        <w:rPr>
          <w:sz w:val="16"/>
        </w:rPr>
        <w:t>Sticking points are piling up.</w:t>
      </w:r>
    </w:p>
    <w:p w14:paraId="0009CA00" w14:textId="77777777" w:rsidR="008155BA" w:rsidRPr="00345DC4" w:rsidRDefault="008155BA" w:rsidP="008155BA">
      <w:pPr>
        <w:rPr>
          <w:sz w:val="16"/>
        </w:rPr>
      </w:pPr>
      <w:r w:rsidRPr="00345DC4">
        <w:rPr>
          <w:sz w:val="16"/>
        </w:rPr>
        <w:t>Portman, during the ABC News interview, pointed to transit as the main unresolved issue.</w:t>
      </w:r>
    </w:p>
    <w:p w14:paraId="12970D9D" w14:textId="77777777" w:rsidR="008155BA" w:rsidRPr="00345DC4" w:rsidRDefault="008155BA" w:rsidP="008155BA">
      <w:pPr>
        <w:rPr>
          <w:rStyle w:val="StyleUnderline"/>
        </w:rPr>
      </w:pPr>
      <w:r w:rsidRPr="00345DC4">
        <w:rPr>
          <w:rStyle w:val="StyleUnderline"/>
        </w:rPr>
        <w:t xml:space="preserve">But </w:t>
      </w:r>
      <w:r w:rsidRPr="00345DC4">
        <w:rPr>
          <w:rStyle w:val="StyleUnderline"/>
          <w:highlight w:val="green"/>
        </w:rPr>
        <w:t>sources pointed to a laundry list of other unresolved points of contention</w:t>
      </w:r>
      <w:r w:rsidRPr="00345DC4">
        <w:rPr>
          <w:rStyle w:val="StyleUnderline"/>
        </w:rPr>
        <w:t xml:space="preserve">, including money for broadband, highways and bridges, using unspent COVID-19 relief funds to help pay for the bipartisan deal and Republicans wanting to waive federally mandated wage requirements for federally funded projects. </w:t>
      </w:r>
    </w:p>
    <w:p w14:paraId="47F1E893" w14:textId="77777777" w:rsidR="008155BA" w:rsidRPr="00345DC4" w:rsidRDefault="008155BA" w:rsidP="008155BA">
      <w:pPr>
        <w:rPr>
          <w:rStyle w:val="Emphasis"/>
        </w:rPr>
      </w:pPr>
      <w:r w:rsidRPr="00345DC4">
        <w:rPr>
          <w:sz w:val="16"/>
        </w:rPr>
        <w:t xml:space="preserve">The Democratic source close to the talks said on Monday that Democrats had agreed to accept the GOP offer on highways as long as Republicans moved toward their position on transit. </w:t>
      </w:r>
      <w:r w:rsidRPr="00345DC4">
        <w:rPr>
          <w:rStyle w:val="Emphasis"/>
        </w:rPr>
        <w:t xml:space="preserve">But </w:t>
      </w:r>
      <w:r w:rsidRPr="00345DC4">
        <w:rPr>
          <w:rStyle w:val="Emphasis"/>
          <w:highlight w:val="green"/>
        </w:rPr>
        <w:t xml:space="preserve">Republicans don't appear likely </w:t>
      </w:r>
      <w:r w:rsidRPr="00345DC4">
        <w:rPr>
          <w:rStyle w:val="Emphasis"/>
          <w:highlight w:val="green"/>
        </w:rPr>
        <w:lastRenderedPageBreak/>
        <w:t>to accept that,</w:t>
      </w:r>
      <w:r w:rsidRPr="00345DC4">
        <w:rPr>
          <w:rStyle w:val="Emphasis"/>
        </w:rPr>
        <w:t xml:space="preserve"> with the GOP source countering that they had made an offer on transit on Wednesday and were "met with silence for three days."</w:t>
      </w:r>
    </w:p>
    <w:p w14:paraId="26741ACD" w14:textId="77777777" w:rsidR="008155BA" w:rsidRPr="00345DC4" w:rsidRDefault="008155BA" w:rsidP="008155BA">
      <w:pPr>
        <w:rPr>
          <w:sz w:val="16"/>
        </w:rPr>
      </w:pPr>
      <w:r w:rsidRPr="00345DC4">
        <w:rPr>
          <w:sz w:val="16"/>
        </w:rPr>
        <w:t>Democrats have also raised concerns that the bipartisan deal wouldn't fully fund a water bill previously passed by the Senate or provide an additional $15 billion for treating water contamination caused by lead pipes and accused Republicans of proposing something "completely unworkable."</w:t>
      </w:r>
    </w:p>
    <w:p w14:paraId="4F34F21A" w14:textId="77777777" w:rsidR="008155BA" w:rsidRPr="00345DC4" w:rsidRDefault="008155BA" w:rsidP="008155BA">
      <w:pPr>
        <w:rPr>
          <w:sz w:val="16"/>
        </w:rPr>
      </w:pPr>
      <w:r w:rsidRPr="00345DC4">
        <w:rPr>
          <w:sz w:val="16"/>
        </w:rPr>
        <w:t xml:space="preserve">After Democrats accused Sen. Mitt Romney (R-Utah), one of the negotiators, of walking away from a deal on the water funding portion, describing it as "goalposts moving," Romney's office called the accusation "laughably false" and accused Schumer of requesting an additional $15 billion in funding. </w:t>
      </w:r>
    </w:p>
    <w:p w14:paraId="3D38C229" w14:textId="77777777" w:rsidR="008155BA" w:rsidRPr="00345DC4" w:rsidRDefault="008155BA" w:rsidP="008155BA">
      <w:pPr>
        <w:rPr>
          <w:rStyle w:val="Emphasis"/>
        </w:rPr>
      </w:pPr>
      <w:r w:rsidRPr="00345DC4">
        <w:rPr>
          <w:rStyle w:val="Emphasis"/>
        </w:rPr>
        <w:t>"</w:t>
      </w:r>
      <w:r w:rsidRPr="00345DC4">
        <w:rPr>
          <w:rStyle w:val="Emphasis"/>
          <w:highlight w:val="green"/>
        </w:rPr>
        <w:t>This is a direct violation of the bipartisan agreement," they added</w:t>
      </w:r>
      <w:r w:rsidRPr="00345DC4">
        <w:rPr>
          <w:rStyle w:val="Emphasis"/>
        </w:rPr>
        <w:t xml:space="preserve">. </w:t>
      </w:r>
    </w:p>
    <w:p w14:paraId="457D7C41" w14:textId="77777777" w:rsidR="008155BA" w:rsidRPr="00345DC4" w:rsidRDefault="008155BA" w:rsidP="008155BA">
      <w:pPr>
        <w:rPr>
          <w:sz w:val="16"/>
        </w:rPr>
      </w:pPr>
      <w:r w:rsidRPr="00345DC4">
        <w:rPr>
          <w:sz w:val="16"/>
        </w:rPr>
        <w:t>The bipartisan deal is at the center of Biden and Senate Democrats' infrastructure strategy, with the president joining the Senate negotiators at the White House last month to say they had reached an agreement on a framework for a bill that would cost $1.2 trillion over eight years.</w:t>
      </w:r>
    </w:p>
    <w:p w14:paraId="7A14AFE3" w14:textId="77777777" w:rsidR="008155BA" w:rsidRPr="00345DC4" w:rsidRDefault="008155BA" w:rsidP="008155BA">
      <w:pPr>
        <w:rPr>
          <w:sz w:val="16"/>
        </w:rPr>
      </w:pPr>
      <w:r w:rsidRPr="00345DC4">
        <w:rPr>
          <w:sz w:val="16"/>
        </w:rPr>
        <w:t>Schumer has pledged to hold a vote on the bipartisan deal and a budget resolution that greenlights a separate $3.5 trillion plan that Democrats are expected to pass along party lines before letting the Senate leave for a weeks-long summer break.</w:t>
      </w:r>
    </w:p>
    <w:p w14:paraId="06AC9559" w14:textId="77777777" w:rsidR="008155BA" w:rsidRPr="00345DC4" w:rsidRDefault="008155BA" w:rsidP="008155BA">
      <w:pPr>
        <w:rPr>
          <w:rStyle w:val="StyleUnderline"/>
        </w:rPr>
      </w:pPr>
      <w:r w:rsidRPr="00345DC4">
        <w:rPr>
          <w:rStyle w:val="StyleUnderline"/>
        </w:rPr>
        <w:t xml:space="preserve">Meanwhile, former President </w:t>
      </w:r>
      <w:r w:rsidRPr="00345DC4">
        <w:rPr>
          <w:rStyle w:val="StyleUnderline"/>
          <w:highlight w:val="green"/>
        </w:rPr>
        <w:t>Trump</w:t>
      </w:r>
      <w:r w:rsidRPr="00345DC4">
        <w:rPr>
          <w:rStyle w:val="StyleUnderline"/>
        </w:rPr>
        <w:t xml:space="preserve">, who maintains a tight grip on the party's base, </w:t>
      </w:r>
      <w:r w:rsidRPr="00345DC4">
        <w:rPr>
          <w:rStyle w:val="StyleUnderline"/>
          <w:highlight w:val="green"/>
        </w:rPr>
        <w:t>is</w:t>
      </w:r>
      <w:r w:rsidRPr="00345DC4">
        <w:rPr>
          <w:rStyle w:val="StyleUnderline"/>
        </w:rPr>
        <w:t xml:space="preserve"> publicly </w:t>
      </w:r>
      <w:r w:rsidRPr="00345DC4">
        <w:rPr>
          <w:rStyle w:val="StyleUnderline"/>
          <w:highlight w:val="green"/>
        </w:rPr>
        <w:t>pushing Rep</w:t>
      </w:r>
      <w:r w:rsidRPr="00345DC4">
        <w:rPr>
          <w:rStyle w:val="StyleUnderline"/>
        </w:rPr>
        <w:t>ublican</w:t>
      </w:r>
      <w:r w:rsidRPr="00345DC4">
        <w:rPr>
          <w:rStyle w:val="StyleUnderline"/>
          <w:highlight w:val="green"/>
        </w:rPr>
        <w:t>s</w:t>
      </w:r>
      <w:r w:rsidRPr="00345DC4">
        <w:rPr>
          <w:rStyle w:val="StyleUnderline"/>
        </w:rPr>
        <w:t xml:space="preserve"> </w:t>
      </w:r>
      <w:r w:rsidRPr="00345DC4">
        <w:rPr>
          <w:rStyle w:val="StyleUnderline"/>
          <w:highlight w:val="green"/>
        </w:rPr>
        <w:t>to reject the bipartisan agreement</w:t>
      </w:r>
      <w:r w:rsidRPr="00345DC4">
        <w:rPr>
          <w:rStyle w:val="StyleUnderline"/>
        </w:rPr>
        <w:t xml:space="preserve"> </w:t>
      </w:r>
      <w:r w:rsidRPr="00345DC4">
        <w:rPr>
          <w:rStyle w:val="StyleUnderline"/>
          <w:highlight w:val="green"/>
        </w:rPr>
        <w:t>and</w:t>
      </w:r>
      <w:r w:rsidRPr="00345DC4">
        <w:rPr>
          <w:rStyle w:val="StyleUnderline"/>
        </w:rPr>
        <w:t xml:space="preserve"> </w:t>
      </w:r>
      <w:r w:rsidRPr="00345DC4">
        <w:rPr>
          <w:rStyle w:val="StyleUnderline"/>
          <w:highlight w:val="green"/>
        </w:rPr>
        <w:t>hold off</w:t>
      </w:r>
      <w:r w:rsidRPr="00345DC4">
        <w:rPr>
          <w:rStyle w:val="StyleUnderline"/>
        </w:rPr>
        <w:t xml:space="preserve"> </w:t>
      </w:r>
      <w:r w:rsidRPr="00345DC4">
        <w:rPr>
          <w:rStyle w:val="StyleUnderline"/>
          <w:highlight w:val="green"/>
        </w:rPr>
        <w:t>on</w:t>
      </w:r>
      <w:r w:rsidRPr="00345DC4">
        <w:rPr>
          <w:rStyle w:val="StyleUnderline"/>
        </w:rPr>
        <w:t xml:space="preserve"> cutting </w:t>
      </w:r>
      <w:r w:rsidRPr="00345DC4">
        <w:rPr>
          <w:rStyle w:val="StyleUnderline"/>
          <w:highlight w:val="green"/>
        </w:rPr>
        <w:t>a deal</w:t>
      </w:r>
      <w:r w:rsidRPr="00345DC4">
        <w:rPr>
          <w:rStyle w:val="StyleUnderline"/>
        </w:rPr>
        <w:t xml:space="preserve"> until they are back in the majority.</w:t>
      </w:r>
    </w:p>
    <w:p w14:paraId="25EA30CE" w14:textId="77777777" w:rsidR="008155BA" w:rsidRPr="00345DC4" w:rsidRDefault="008155BA" w:rsidP="008155BA">
      <w:pPr>
        <w:rPr>
          <w:sz w:val="16"/>
        </w:rPr>
      </w:pPr>
      <w:r w:rsidRPr="00345DC4">
        <w:rPr>
          <w:sz w:val="16"/>
        </w:rPr>
        <w:t>"Senate Republicans are being absolutely savaged by Democrats on the so-called 'bipartisan' infrastructure bill. Mitch McConnell and his small group of RINOs wants nothing more than to get a deal done at any cost to prove that he can work with the Radical Left Democrats," Trump said in a statement, adding that Republicans shouldn't let Democrats "play you for weak fools and losers!"</w:t>
      </w:r>
    </w:p>
    <w:p w14:paraId="05BF0ADA" w14:textId="77777777" w:rsidR="008155BA" w:rsidRDefault="008155BA" w:rsidP="008155BA">
      <w:pPr>
        <w:pStyle w:val="Heading4"/>
      </w:pPr>
      <w:r>
        <w:t>Democrats and others are against Bipartisan Bill, proves no uniqueness</w:t>
      </w:r>
    </w:p>
    <w:p w14:paraId="0D0FF044" w14:textId="77777777" w:rsidR="008155BA" w:rsidRPr="009677DC" w:rsidRDefault="008155BA" w:rsidP="008155BA">
      <w:pPr>
        <w:spacing w:after="0" w:line="240" w:lineRule="auto"/>
        <w:rPr>
          <w:rStyle w:val="Style13ptBold"/>
          <w:rFonts w:ascii="Times New Roman" w:eastAsia="Times New Roman" w:hAnsi="Times New Roman" w:cs="Times New Roman"/>
          <w:b w:val="0"/>
          <w:szCs w:val="26"/>
          <w:lang w:eastAsia="zh-CN"/>
        </w:rPr>
      </w:pPr>
      <w:r w:rsidRPr="003F5DA3">
        <w:rPr>
          <w:rStyle w:val="Style13ptBold"/>
        </w:rPr>
        <w:t>Nichols and Mucha 7/21/21</w:t>
      </w:r>
      <w:r w:rsidRPr="003F5DA3">
        <w:rPr>
          <w:rStyle w:val="StyleUnderline"/>
        </w:rPr>
        <w:t xml:space="preserve"> </w:t>
      </w:r>
      <w:r w:rsidRPr="009677DC">
        <w:rPr>
          <w:rStyle w:val="StyleUnderline"/>
          <w:sz w:val="26"/>
          <w:szCs w:val="26"/>
        </w:rPr>
        <w:t>(</w:t>
      </w:r>
      <w:r w:rsidRPr="009677DC">
        <w:rPr>
          <w:rStyle w:val="Style13ptBold"/>
          <w:b w:val="0"/>
          <w:bCs/>
          <w:szCs w:val="26"/>
        </w:rPr>
        <w:t xml:space="preserve">Hans Nichols is a political reporter at </w:t>
      </w:r>
      <w:r w:rsidRPr="00345DC4">
        <w:rPr>
          <w:rStyle w:val="Style13ptBold"/>
          <w:b w:val="0"/>
          <w:bCs/>
          <w:i/>
          <w:iCs/>
          <w:szCs w:val="26"/>
        </w:rPr>
        <w:t>Axios.</w:t>
      </w:r>
      <w:r w:rsidRPr="009677DC">
        <w:rPr>
          <w:rStyle w:val="Style13ptBold"/>
          <w:b w:val="0"/>
          <w:bCs/>
          <w:szCs w:val="26"/>
        </w:rPr>
        <w:t xml:space="preserve"> Sarah Mucha is a politics reporter at Axios, covering the Biden administration and Congress. “Infrastructure deal's Democratic opposition”, </w:t>
      </w:r>
      <w:hyperlink r:id="rId14" w:history="1">
        <w:r w:rsidRPr="009677DC">
          <w:rPr>
            <w:rStyle w:val="Hyperlink"/>
            <w:bCs/>
            <w:sz w:val="26"/>
            <w:szCs w:val="26"/>
          </w:rPr>
          <w:t>https://www.axios.com/infrastructure-deal-democratic-opposition-9c6e623e-4372-46bd-ab4f-788a03857a13.html</w:t>
        </w:r>
      </w:hyperlink>
      <w:r w:rsidRPr="009677DC">
        <w:rPr>
          <w:rStyle w:val="Style13ptBold"/>
          <w:b w:val="0"/>
          <w:bCs/>
          <w:szCs w:val="26"/>
        </w:rPr>
        <w:t xml:space="preserve">) RVP </w:t>
      </w:r>
    </w:p>
    <w:p w14:paraId="3781147B" w14:textId="77777777" w:rsidR="008155BA" w:rsidRDefault="008155BA" w:rsidP="008155BA">
      <w:pPr>
        <w:rPr>
          <w:rStyle w:val="StyleUnderline"/>
        </w:rPr>
      </w:pPr>
      <w:r w:rsidRPr="00A90833">
        <w:rPr>
          <w:rStyle w:val="StyleUnderline"/>
        </w:rPr>
        <w:t>Some progressive House Democrats — and potentially 20 members of the pivotal Transportation and Infrastructure Committee — are signaling they'll vote against the Senate’s $1.2 trillion bipartisan infrastructure package.</w:t>
      </w:r>
    </w:p>
    <w:p w14:paraId="6DFB79DD" w14:textId="77777777" w:rsidR="008155BA" w:rsidRDefault="008155BA" w:rsidP="008155BA">
      <w:pPr>
        <w:rPr>
          <w:sz w:val="16"/>
          <w:szCs w:val="16"/>
        </w:rPr>
      </w:pPr>
      <w:r w:rsidRPr="00336937">
        <w:rPr>
          <w:sz w:val="16"/>
          <w:szCs w:val="16"/>
        </w:rPr>
        <w:t>Why it matters: With just three Democratic votes to spare, House Speaker Nancy Pelosi (D-Calif.) and President Biden must seriously consider every possible House defection if they hope to pass the Senate package.</w:t>
      </w:r>
    </w:p>
    <w:p w14:paraId="637F028D" w14:textId="77777777" w:rsidR="008155BA" w:rsidRPr="00336937" w:rsidRDefault="008155BA" w:rsidP="008155BA">
      <w:pPr>
        <w:rPr>
          <w:sz w:val="16"/>
          <w:szCs w:val="16"/>
        </w:rPr>
      </w:pPr>
      <w:r w:rsidRPr="00336937">
        <w:rPr>
          <w:sz w:val="16"/>
          <w:szCs w:val="16"/>
        </w:rPr>
        <w:t>"If it comes over in that form and it’s take-it-or-leave-it, I'm going to work to defeat it," Rep. Peter DeFazio (D-Ore.), chairman of the T&amp;I Committee, told Axios.</w:t>
      </w:r>
    </w:p>
    <w:p w14:paraId="1A91D163" w14:textId="77777777" w:rsidR="008155BA" w:rsidRPr="00336937" w:rsidRDefault="008155BA" w:rsidP="008155BA">
      <w:pPr>
        <w:rPr>
          <w:sz w:val="16"/>
          <w:szCs w:val="16"/>
        </w:rPr>
      </w:pPr>
      <w:r w:rsidRPr="00A90833">
        <w:rPr>
          <w:rStyle w:val="Emphasis"/>
        </w:rPr>
        <w:t>"</w:t>
      </w:r>
      <w:r w:rsidRPr="003F5DA3">
        <w:rPr>
          <w:rStyle w:val="Emphasis"/>
          <w:highlight w:val="green"/>
        </w:rPr>
        <w:t>It’ll fail the House of Representatives,"</w:t>
      </w:r>
      <w:r w:rsidRPr="00336937">
        <w:rPr>
          <w:sz w:val="16"/>
          <w:szCs w:val="16"/>
        </w:rPr>
        <w:t xml:space="preserve"> he said. "You know, I voted against Obama's [economic] recovery act."</w:t>
      </w:r>
    </w:p>
    <w:p w14:paraId="671A8799" w14:textId="77777777" w:rsidR="008155BA" w:rsidRDefault="008155BA" w:rsidP="008155BA">
      <w:pPr>
        <w:rPr>
          <w:rStyle w:val="StyleUnderline"/>
        </w:rPr>
      </w:pPr>
      <w:r w:rsidRPr="003F5DA3">
        <w:rPr>
          <w:rStyle w:val="StyleUnderline"/>
        </w:rPr>
        <w:t xml:space="preserve">Driving the news: While Senate negotiators are struggling to find a compromise on roughly $579 billion in new spending for "hard" infrastructure, </w:t>
      </w:r>
      <w:r w:rsidRPr="003F5DA3">
        <w:rPr>
          <w:rStyle w:val="StyleUnderline"/>
          <w:highlight w:val="green"/>
        </w:rPr>
        <w:t>Democrats</w:t>
      </w:r>
      <w:r w:rsidRPr="003F5DA3">
        <w:rPr>
          <w:rStyle w:val="StyleUnderline"/>
        </w:rPr>
        <w:t xml:space="preserve"> on DeFazio’s committee </w:t>
      </w:r>
      <w:r w:rsidRPr="003F5DA3">
        <w:rPr>
          <w:rStyle w:val="StyleUnderline"/>
          <w:highlight w:val="green"/>
        </w:rPr>
        <w:t>are signaling the package might have</w:t>
      </w:r>
      <w:r w:rsidRPr="003F5DA3">
        <w:rPr>
          <w:rStyle w:val="StyleUnderline"/>
        </w:rPr>
        <w:t xml:space="preserve"> just as </w:t>
      </w:r>
      <w:r w:rsidRPr="003F5DA3">
        <w:rPr>
          <w:rStyle w:val="StyleUnderline"/>
          <w:highlight w:val="green"/>
        </w:rPr>
        <w:t>much difficulty in the House.</w:t>
      </w:r>
    </w:p>
    <w:p w14:paraId="7FD0E11A" w14:textId="77777777" w:rsidR="008155BA" w:rsidRPr="00336937" w:rsidRDefault="008155BA" w:rsidP="008155BA">
      <w:pPr>
        <w:rPr>
          <w:sz w:val="16"/>
          <w:szCs w:val="16"/>
        </w:rPr>
      </w:pPr>
      <w:r w:rsidRPr="00336937">
        <w:rPr>
          <w:sz w:val="16"/>
          <w:szCs w:val="16"/>
        </w:rPr>
        <w:t>31 of the committee’s 37 Democratic members wrote Pelosi and Senate Majority Leader Chuck Schumer (D-N.Y.) on Wednesday to ask for "a bicameral negotiation prior to the passage of any final infrastructure package."</w:t>
      </w:r>
    </w:p>
    <w:p w14:paraId="0B58B190" w14:textId="77777777" w:rsidR="008155BA" w:rsidRPr="003F5DA3" w:rsidRDefault="008155BA" w:rsidP="008155BA">
      <w:pPr>
        <w:rPr>
          <w:rStyle w:val="Emphasis"/>
        </w:rPr>
      </w:pPr>
      <w:r w:rsidRPr="00336937">
        <w:rPr>
          <w:sz w:val="16"/>
          <w:szCs w:val="16"/>
        </w:rPr>
        <w:t xml:space="preserve">"We don't want to see our work taken for granted and just be a rubber stamp for the Republicans," Rep. Steve Cohen (D-Tenn.) told Axios. </w:t>
      </w:r>
      <w:r w:rsidRPr="003F5DA3">
        <w:rPr>
          <w:rStyle w:val="Emphasis"/>
          <w:highlight w:val="green"/>
        </w:rPr>
        <w:t>"I would guess there are 20 'no’s'" for the Senate bill.</w:t>
      </w:r>
    </w:p>
    <w:p w14:paraId="64A09263" w14:textId="77777777" w:rsidR="008155BA" w:rsidRPr="00336937" w:rsidRDefault="008155BA" w:rsidP="008155BA">
      <w:pPr>
        <w:rPr>
          <w:sz w:val="16"/>
          <w:szCs w:val="16"/>
        </w:rPr>
      </w:pPr>
      <w:r w:rsidRPr="00336937">
        <w:rPr>
          <w:sz w:val="16"/>
          <w:szCs w:val="16"/>
        </w:rPr>
        <w:lastRenderedPageBreak/>
        <w:t>"I am a 'no.' I am," Rep. Henry Johnson (D-Ga.) told Axios.</w:t>
      </w:r>
    </w:p>
    <w:p w14:paraId="7F1CDF31" w14:textId="77777777" w:rsidR="008155BA" w:rsidRPr="00336937" w:rsidRDefault="008155BA" w:rsidP="008155BA">
      <w:pPr>
        <w:rPr>
          <w:sz w:val="16"/>
          <w:szCs w:val="16"/>
        </w:rPr>
      </w:pPr>
      <w:r w:rsidRPr="00336937">
        <w:rPr>
          <w:sz w:val="16"/>
          <w:szCs w:val="16"/>
        </w:rPr>
        <w:t>There's also a broad concern in the House Progressive Caucus, lawmakers said.</w:t>
      </w:r>
    </w:p>
    <w:p w14:paraId="11AB44FA" w14:textId="77777777" w:rsidR="008155BA" w:rsidRDefault="008155BA" w:rsidP="008155BA">
      <w:pPr>
        <w:rPr>
          <w:sz w:val="16"/>
          <w:szCs w:val="16"/>
        </w:rPr>
      </w:pPr>
      <w:r w:rsidRPr="00336937">
        <w:rPr>
          <w:sz w:val="16"/>
          <w:szCs w:val="16"/>
        </w:rPr>
        <w:t>The big picture: The Senate is attempting to pass two infrastructure packages at the same time: the bipartisan framework, which focuses mostly on traditional projects like roads and bridges, and a $3.5 trillion, Democrat-only bill that includes new spending for universal preschool, free community college and Medicare expansion.</w:t>
      </w:r>
    </w:p>
    <w:p w14:paraId="7281ED21" w14:textId="77777777" w:rsidR="008155BA" w:rsidRPr="003F5DA3" w:rsidRDefault="008155BA" w:rsidP="008155BA">
      <w:pPr>
        <w:rPr>
          <w:rStyle w:val="Emphasis"/>
        </w:rPr>
      </w:pPr>
      <w:r w:rsidRPr="003F5DA3">
        <w:rPr>
          <w:rStyle w:val="Emphasis"/>
        </w:rPr>
        <w:t xml:space="preserve">The </w:t>
      </w:r>
      <w:r w:rsidRPr="003F5DA3">
        <w:rPr>
          <w:rStyle w:val="Emphasis"/>
          <w:highlight w:val="green"/>
        </w:rPr>
        <w:t>bipartisan package suffered a</w:t>
      </w:r>
      <w:r w:rsidRPr="003F5DA3">
        <w:rPr>
          <w:rStyle w:val="Emphasis"/>
        </w:rPr>
        <w:t xml:space="preserve"> procedural </w:t>
      </w:r>
      <w:r w:rsidRPr="003F5DA3">
        <w:rPr>
          <w:rStyle w:val="Emphasis"/>
          <w:highlight w:val="green"/>
        </w:rPr>
        <w:t>setback</w:t>
      </w:r>
      <w:r w:rsidRPr="003F5DA3">
        <w:rPr>
          <w:rStyle w:val="Emphasis"/>
        </w:rPr>
        <w:t xml:space="preserve"> Wednesday </w:t>
      </w:r>
      <w:r w:rsidRPr="003F5DA3">
        <w:rPr>
          <w:rStyle w:val="Emphasis"/>
          <w:highlight w:val="green"/>
        </w:rPr>
        <w:t>when</w:t>
      </w:r>
      <w:r w:rsidRPr="003F5DA3">
        <w:rPr>
          <w:rStyle w:val="Emphasis"/>
        </w:rPr>
        <w:t xml:space="preserve"> </w:t>
      </w:r>
      <w:r w:rsidRPr="003F5DA3">
        <w:rPr>
          <w:rStyle w:val="Emphasis"/>
          <w:highlight w:val="green"/>
        </w:rPr>
        <w:t>Rep</w:t>
      </w:r>
      <w:r w:rsidRPr="003F5DA3">
        <w:rPr>
          <w:rStyle w:val="Emphasis"/>
        </w:rPr>
        <w:t>ublican</w:t>
      </w:r>
      <w:r w:rsidRPr="003F5DA3">
        <w:rPr>
          <w:rStyle w:val="Emphasis"/>
          <w:highlight w:val="green"/>
        </w:rPr>
        <w:t>s</w:t>
      </w:r>
      <w:r w:rsidRPr="003F5DA3">
        <w:rPr>
          <w:rStyle w:val="Emphasis"/>
        </w:rPr>
        <w:t xml:space="preserve"> </w:t>
      </w:r>
      <w:r w:rsidRPr="003F5DA3">
        <w:rPr>
          <w:rStyle w:val="Emphasis"/>
          <w:highlight w:val="green"/>
        </w:rPr>
        <w:t>voted</w:t>
      </w:r>
      <w:r w:rsidRPr="003F5DA3">
        <w:rPr>
          <w:rStyle w:val="Emphasis"/>
        </w:rPr>
        <w:t xml:space="preserve"> </w:t>
      </w:r>
      <w:r w:rsidRPr="003F5DA3">
        <w:rPr>
          <w:rStyle w:val="Emphasis"/>
          <w:highlight w:val="green"/>
        </w:rPr>
        <w:t>against proceeding to a floor vote on an actual bill</w:t>
      </w:r>
      <w:r w:rsidRPr="003F5DA3">
        <w:rPr>
          <w:rStyle w:val="Emphasis"/>
        </w:rPr>
        <w:t xml:space="preserve">, </w:t>
      </w:r>
      <w:r w:rsidRPr="003F5DA3">
        <w:rPr>
          <w:rStyle w:val="Emphasis"/>
          <w:highlight w:val="green"/>
        </w:rPr>
        <w:t>which</w:t>
      </w:r>
      <w:r w:rsidRPr="003F5DA3">
        <w:rPr>
          <w:rStyle w:val="Emphasis"/>
        </w:rPr>
        <w:t xml:space="preserve"> they say </w:t>
      </w:r>
      <w:r w:rsidRPr="003F5DA3">
        <w:rPr>
          <w:rStyle w:val="Emphasis"/>
          <w:highlight w:val="green"/>
        </w:rPr>
        <w:t>isn’t ready</w:t>
      </w:r>
      <w:r w:rsidRPr="003F5DA3">
        <w:rPr>
          <w:rStyle w:val="Emphasis"/>
        </w:rPr>
        <w:t>.</w:t>
      </w:r>
    </w:p>
    <w:p w14:paraId="7D7301AC" w14:textId="77777777" w:rsidR="008155BA" w:rsidRPr="00336937" w:rsidRDefault="008155BA" w:rsidP="008155BA">
      <w:pPr>
        <w:rPr>
          <w:sz w:val="16"/>
          <w:szCs w:val="16"/>
        </w:rPr>
      </w:pPr>
      <w:r w:rsidRPr="00336937">
        <w:rPr>
          <w:sz w:val="16"/>
          <w:szCs w:val="16"/>
        </w:rPr>
        <w:t>But there's also Democratic concern with the emerging compromise, as well as what might happen to the Senate deal in the House.</w:t>
      </w:r>
    </w:p>
    <w:p w14:paraId="401418E6" w14:textId="77777777" w:rsidR="008155BA" w:rsidRPr="003F5DA3" w:rsidRDefault="008155BA" w:rsidP="008155BA">
      <w:pPr>
        <w:rPr>
          <w:rStyle w:val="StyleUnderline"/>
        </w:rPr>
      </w:pPr>
      <w:r w:rsidRPr="003F5DA3">
        <w:rPr>
          <w:rStyle w:val="StyleUnderline"/>
        </w:rPr>
        <w:t xml:space="preserve">"I voted today to move forward to consideration of a bipartisan infrastructure bill, but </w:t>
      </w:r>
      <w:r w:rsidRPr="0011734E">
        <w:rPr>
          <w:rStyle w:val="StyleUnderline"/>
          <w:highlight w:val="green"/>
        </w:rPr>
        <w:t>more must be done to guarantee my support for the legislation currently being drafted," said</w:t>
      </w:r>
      <w:r w:rsidRPr="003F5DA3">
        <w:rPr>
          <w:rStyle w:val="StyleUnderline"/>
        </w:rPr>
        <w:t xml:space="preserve"> </w:t>
      </w:r>
      <w:r w:rsidRPr="0011734E">
        <w:rPr>
          <w:rStyle w:val="StyleUnderline"/>
          <w:highlight w:val="green"/>
        </w:rPr>
        <w:t>Sen</w:t>
      </w:r>
      <w:r w:rsidRPr="003F5DA3">
        <w:rPr>
          <w:rStyle w:val="StyleUnderline"/>
        </w:rPr>
        <w:t xml:space="preserve">. </w:t>
      </w:r>
      <w:r w:rsidRPr="0011734E">
        <w:rPr>
          <w:rStyle w:val="StyleUnderline"/>
          <w:highlight w:val="green"/>
        </w:rPr>
        <w:t>Tom Carper</w:t>
      </w:r>
      <w:r w:rsidRPr="003F5DA3">
        <w:rPr>
          <w:rStyle w:val="StyleUnderline"/>
        </w:rPr>
        <w:t xml:space="preserve"> (D-Del.), chairman of the Senate Committee on Environment and Public Works.</w:t>
      </w:r>
    </w:p>
    <w:p w14:paraId="5E0BFB4E" w14:textId="77777777" w:rsidR="008155BA" w:rsidRDefault="008155BA" w:rsidP="008155BA">
      <w:pPr>
        <w:rPr>
          <w:sz w:val="16"/>
          <w:szCs w:val="16"/>
        </w:rPr>
      </w:pPr>
      <w:r w:rsidRPr="00336937">
        <w:rPr>
          <w:sz w:val="16"/>
          <w:szCs w:val="16"/>
        </w:rPr>
        <w:t>Between the lines: The White House is reaching out to wavering lawmakers on DeFazio’s committee, as Politico reported, and on Wednesday afternoon, DeFazio said he received a call from White House counselor Steve Ricchetti, the president's infrastructure point man.</w:t>
      </w:r>
    </w:p>
    <w:p w14:paraId="0CB4D1AE" w14:textId="77777777" w:rsidR="008155BA" w:rsidRPr="00336937" w:rsidRDefault="008155BA" w:rsidP="008155BA">
      <w:pPr>
        <w:rPr>
          <w:sz w:val="16"/>
          <w:szCs w:val="16"/>
        </w:rPr>
      </w:pPr>
      <w:r w:rsidRPr="00336937">
        <w:rPr>
          <w:sz w:val="16"/>
          <w:szCs w:val="16"/>
        </w:rPr>
        <w:t>"We’re in close touch with the president’s colleagues in the House, who he deeply respects and values as core partners," said Andrew Bates, a deputy White House spokesman.</w:t>
      </w:r>
    </w:p>
    <w:p w14:paraId="0FDCBABC" w14:textId="77777777" w:rsidR="008155BA" w:rsidRPr="00336937" w:rsidRDefault="008155BA" w:rsidP="008155BA">
      <w:pPr>
        <w:rPr>
          <w:sz w:val="16"/>
          <w:szCs w:val="16"/>
        </w:rPr>
      </w:pPr>
      <w:r w:rsidRPr="00336937">
        <w:rPr>
          <w:sz w:val="16"/>
          <w:szCs w:val="16"/>
        </w:rPr>
        <w:t>Transportation Secretary Pete Buttigieg also traveled to DeFazio's district last week, where the chairman called it an "honor" to host him.</w:t>
      </w:r>
    </w:p>
    <w:p w14:paraId="21F46C74" w14:textId="77777777" w:rsidR="008155BA" w:rsidRDefault="008155BA" w:rsidP="008155BA">
      <w:pPr>
        <w:rPr>
          <w:sz w:val="16"/>
          <w:szCs w:val="16"/>
        </w:rPr>
      </w:pPr>
      <w:r w:rsidRPr="00336937">
        <w:rPr>
          <w:sz w:val="16"/>
          <w:szCs w:val="16"/>
        </w:rPr>
        <w:t>But on Wednesday, before he spoke with Ricchetti, DeFazio called White House outreach to his committee members "odd" and hinted that officials were trying to work around him.</w:t>
      </w:r>
    </w:p>
    <w:p w14:paraId="15130ED0" w14:textId="77777777" w:rsidR="008155BA" w:rsidRDefault="008155BA" w:rsidP="008155BA">
      <w:pPr>
        <w:pStyle w:val="Heading4"/>
      </w:pPr>
      <w:r>
        <w:t xml:space="preserve">Infrastructure losing support from GOP. </w:t>
      </w:r>
    </w:p>
    <w:p w14:paraId="172BF75D" w14:textId="77777777" w:rsidR="008155BA" w:rsidRDefault="008155BA" w:rsidP="008155BA">
      <w:pPr>
        <w:rPr>
          <w:rStyle w:val="Style13ptBold"/>
          <w:b w:val="0"/>
          <w:bCs/>
        </w:rPr>
      </w:pPr>
      <w:r>
        <w:rPr>
          <w:rStyle w:val="Style13ptBold"/>
        </w:rPr>
        <w:t>Everett and Levine 07/12/</w:t>
      </w:r>
      <w:r>
        <w:rPr>
          <w:rStyle w:val="Style13ptBold"/>
          <w:b w:val="0"/>
          <w:bCs/>
        </w:rPr>
        <w:t>21 (</w:t>
      </w:r>
      <w:r w:rsidRPr="003D11C6">
        <w:rPr>
          <w:rStyle w:val="Style13ptBold"/>
          <w:b w:val="0"/>
          <w:bCs/>
        </w:rPr>
        <w:t xml:space="preserve">John Burgess Everett is the co-congressional bureau chief for </w:t>
      </w:r>
      <w:r w:rsidRPr="00345DC4">
        <w:rPr>
          <w:rStyle w:val="Style13ptBold"/>
          <w:b w:val="0"/>
          <w:bCs/>
          <w:i/>
          <w:iCs/>
        </w:rPr>
        <w:t>POLITICO</w:t>
      </w:r>
      <w:r w:rsidRPr="003D11C6">
        <w:rPr>
          <w:rStyle w:val="Style13ptBold"/>
          <w:b w:val="0"/>
          <w:bCs/>
        </w:rPr>
        <w:t>, specializing in the Senate since 2013.</w:t>
      </w:r>
      <w:r w:rsidRPr="003D11C6">
        <w:t xml:space="preserve"> </w:t>
      </w:r>
      <w:r w:rsidRPr="003D11C6">
        <w:rPr>
          <w:rStyle w:val="Style13ptBold"/>
          <w:b w:val="0"/>
          <w:bCs/>
        </w:rPr>
        <w:t xml:space="preserve">Marianne LeVine is a reporter for </w:t>
      </w:r>
      <w:r w:rsidRPr="00345DC4">
        <w:rPr>
          <w:rStyle w:val="Style13ptBold"/>
          <w:b w:val="0"/>
          <w:bCs/>
          <w:i/>
          <w:iCs/>
        </w:rPr>
        <w:t>POLITICO</w:t>
      </w:r>
      <w:r w:rsidRPr="003D11C6">
        <w:rPr>
          <w:rStyle w:val="Style13ptBold"/>
          <w:b w:val="0"/>
          <w:bCs/>
        </w:rPr>
        <w:t>, where she covers the Senate.</w:t>
      </w:r>
      <w:r>
        <w:rPr>
          <w:rStyle w:val="Style13ptBold"/>
          <w:b w:val="0"/>
          <w:bCs/>
        </w:rPr>
        <w:t xml:space="preserve"> “</w:t>
      </w:r>
      <w:r w:rsidRPr="00CE5E3A">
        <w:rPr>
          <w:rStyle w:val="Style13ptBold"/>
          <w:b w:val="0"/>
          <w:bCs/>
        </w:rPr>
        <w:t>GOP support for bipartisan infrastructure dea</w:t>
      </w:r>
      <w:r>
        <w:rPr>
          <w:rStyle w:val="Style13ptBold"/>
          <w:b w:val="0"/>
          <w:bCs/>
        </w:rPr>
        <w:t xml:space="preserve"> </w:t>
      </w:r>
      <w:r w:rsidRPr="00CE5E3A">
        <w:rPr>
          <w:rStyle w:val="Style13ptBold"/>
          <w:b w:val="0"/>
          <w:bCs/>
        </w:rPr>
        <w:t>l going wobbly</w:t>
      </w:r>
      <w:r>
        <w:rPr>
          <w:rStyle w:val="Style13ptBold"/>
          <w:b w:val="0"/>
          <w:bCs/>
        </w:rPr>
        <w:t xml:space="preserve">” </w:t>
      </w:r>
      <w:hyperlink r:id="rId15" w:history="1">
        <w:r w:rsidRPr="009F37A6">
          <w:rPr>
            <w:rStyle w:val="Hyperlink"/>
            <w:bCs/>
            <w:sz w:val="26"/>
          </w:rPr>
          <w:t>https://www.politico.com/news/2021/07/12/gop-support-for-bipartisan-infrastructure-deal-going-wobbly-499376</w:t>
        </w:r>
      </w:hyperlink>
      <w:r>
        <w:rPr>
          <w:rStyle w:val="Style13ptBold"/>
          <w:b w:val="0"/>
          <w:bCs/>
        </w:rPr>
        <w:t xml:space="preserve">) RVP </w:t>
      </w:r>
    </w:p>
    <w:p w14:paraId="0CBD6E4D" w14:textId="77777777" w:rsidR="008155BA" w:rsidRPr="00CE5E3A" w:rsidRDefault="008155BA" w:rsidP="008155BA">
      <w:pPr>
        <w:rPr>
          <w:rStyle w:val="StyleUnderline"/>
        </w:rPr>
      </w:pPr>
      <w:r w:rsidRPr="00CE5E3A">
        <w:rPr>
          <w:rStyle w:val="StyleUnderline"/>
        </w:rPr>
        <w:t>Jerry Moran</w:t>
      </w:r>
      <w:r w:rsidRPr="00CE5E3A">
        <w:rPr>
          <w:sz w:val="16"/>
          <w:szCs w:val="16"/>
        </w:rPr>
        <w:t xml:space="preserve"> is one of 11 Republicans who endorsed the Senate’s bipartisan infrastructure framework. </w:t>
      </w:r>
      <w:r w:rsidRPr="00CE5E3A">
        <w:rPr>
          <w:rStyle w:val="StyleUnderline"/>
        </w:rPr>
        <w:t>He also has plenty of concerns about it.</w:t>
      </w:r>
    </w:p>
    <w:p w14:paraId="5A3D2656" w14:textId="77777777" w:rsidR="008155BA" w:rsidRPr="00CE5E3A" w:rsidRDefault="008155BA" w:rsidP="008155BA">
      <w:pPr>
        <w:rPr>
          <w:rStyle w:val="StyleUnderline"/>
        </w:rPr>
      </w:pPr>
      <w:r w:rsidRPr="00CE5E3A">
        <w:rPr>
          <w:sz w:val="16"/>
          <w:szCs w:val="16"/>
        </w:rPr>
        <w:t xml:space="preserve">The Kansas Republican said the idea of using increased </w:t>
      </w:r>
      <w:r w:rsidRPr="00CE5E3A">
        <w:rPr>
          <w:rStyle w:val="StyleUnderline"/>
        </w:rPr>
        <w:t>IRS enforcement to generate some of the nearly $600 billion in new spending “has some red flags among Republicans,” who have openly worried about being targeted by the Biden administration. Moran’s also concerned his vote for a bipartisan bill could help kick off a massive subsequent round of spending by Senate Democrats on party lines.</w:t>
      </w:r>
    </w:p>
    <w:p w14:paraId="76F48B14" w14:textId="77777777" w:rsidR="008155BA" w:rsidRPr="00CE5E3A" w:rsidRDefault="008155BA" w:rsidP="008155BA">
      <w:pPr>
        <w:rPr>
          <w:sz w:val="16"/>
          <w:szCs w:val="16"/>
        </w:rPr>
      </w:pPr>
      <w:r w:rsidRPr="00CE5E3A">
        <w:rPr>
          <w:sz w:val="16"/>
          <w:szCs w:val="16"/>
        </w:rPr>
        <w:t>“Part of the motivation is trying to make certain that we don’t spend $6 trillion," Moran said on Monday evening. If "this is lending itself toward that outcome then I would no longer be a yes at that point in time."</w:t>
      </w:r>
    </w:p>
    <w:p w14:paraId="1E88764E" w14:textId="77777777" w:rsidR="008155BA" w:rsidRPr="00CE5E3A" w:rsidRDefault="008155BA" w:rsidP="008155BA">
      <w:pPr>
        <w:rPr>
          <w:rStyle w:val="StyleUnderline"/>
        </w:rPr>
      </w:pPr>
      <w:r w:rsidRPr="00CE5E3A">
        <w:rPr>
          <w:sz w:val="16"/>
          <w:szCs w:val="16"/>
        </w:rPr>
        <w:t xml:space="preserve">Moran isn’t alone. </w:t>
      </w:r>
      <w:r w:rsidRPr="00CE5E3A">
        <w:rPr>
          <w:rStyle w:val="StyleUnderline"/>
        </w:rPr>
        <w:t>Another of the framework’s supporters, Sen. Mike Rounds (R-S.D.), said at the moment he is not 100 percent committed to voting for the bipartisan plan.</w:t>
      </w:r>
    </w:p>
    <w:p w14:paraId="742F4182" w14:textId="77777777" w:rsidR="008155BA" w:rsidRPr="00CE5E3A" w:rsidRDefault="008155BA" w:rsidP="008155BA">
      <w:pPr>
        <w:rPr>
          <w:sz w:val="16"/>
          <w:szCs w:val="16"/>
        </w:rPr>
      </w:pPr>
      <w:r w:rsidRPr="00CE5E3A">
        <w:rPr>
          <w:sz w:val="16"/>
          <w:szCs w:val="16"/>
        </w:rPr>
        <w:lastRenderedPageBreak/>
        <w:t>“We don’t know what’s in it yet,” Rounds said. “I’m favorably impressed with what’s been done, but we’re going to wait and look at the final thing. So there’s still a lot of negotiations going on.”</w:t>
      </w:r>
    </w:p>
    <w:p w14:paraId="53F11AC0" w14:textId="77777777" w:rsidR="008155BA" w:rsidRPr="00CE5E3A" w:rsidRDefault="008155BA" w:rsidP="008155BA">
      <w:pPr>
        <w:rPr>
          <w:rStyle w:val="StyleUnderline"/>
        </w:rPr>
      </w:pPr>
      <w:r w:rsidRPr="00CE5E3A">
        <w:rPr>
          <w:sz w:val="16"/>
          <w:szCs w:val="16"/>
        </w:rPr>
        <w:t xml:space="preserve">Comments by those two technically supportive Republicans illustrates that, after a two-week recess, GOP support for an aisle-crossing deal with President Joe Biden is soft. </w:t>
      </w:r>
      <w:r w:rsidRPr="00CE5E3A">
        <w:rPr>
          <w:rStyle w:val="StyleUnderline"/>
        </w:rPr>
        <w:t>The bipartisan infrastructure deal that five Senate Republicans helped sell to Biden is under harsh scrutiny from the right, testing the support of GOP centrists who will be crucial to getting the bill past a guaranteed filibuster.</w:t>
      </w:r>
    </w:p>
    <w:p w14:paraId="639C21C6" w14:textId="77777777" w:rsidR="008155BA" w:rsidRPr="00CE5E3A" w:rsidRDefault="008155BA" w:rsidP="008155BA">
      <w:pPr>
        <w:rPr>
          <w:sz w:val="16"/>
          <w:szCs w:val="16"/>
        </w:rPr>
      </w:pPr>
      <w:r w:rsidRPr="00CE5E3A">
        <w:rPr>
          <w:sz w:val="16"/>
          <w:szCs w:val="16"/>
        </w:rPr>
        <w:t>The core of support from five senators that directly negotiated the deal with Democrats and the White House is solid: Mitt Romney of Utah, Lisa Murkowski of Alaska, Susan Collins of Maine, Bill Cassidy of Louisiana and Rob Portman of Ohio. A second group of GOP senators who support the concept will be critical to actually passing the bill.</w:t>
      </w:r>
    </w:p>
    <w:p w14:paraId="77C88397" w14:textId="77777777" w:rsidR="008155BA" w:rsidRPr="00CE5E3A" w:rsidRDefault="008155BA" w:rsidP="008155BA">
      <w:pPr>
        <w:rPr>
          <w:sz w:val="16"/>
          <w:szCs w:val="16"/>
        </w:rPr>
      </w:pPr>
      <w:r w:rsidRPr="00CE5E3A">
        <w:rPr>
          <w:sz w:val="16"/>
          <w:szCs w:val="16"/>
        </w:rPr>
        <w:t>Those senators include Moran, Rounds, Thom Tillis of North Carolina, Todd Young of Indiana, Lindsey Graham of South Carolina and Richard Burr of North Carolina. Several of them are close to Minority Leader Mitch McConnell, who is undecided and could help sink it.</w:t>
      </w:r>
    </w:p>
    <w:p w14:paraId="626D2FD0" w14:textId="77777777" w:rsidR="008155BA" w:rsidRPr="00CE5E3A" w:rsidRDefault="008155BA" w:rsidP="008155BA">
      <w:pPr>
        <w:rPr>
          <w:sz w:val="16"/>
          <w:szCs w:val="16"/>
        </w:rPr>
      </w:pPr>
      <w:r w:rsidRPr="00CE5E3A">
        <w:rPr>
          <w:sz w:val="16"/>
          <w:szCs w:val="16"/>
        </w:rPr>
        <w:t>“The details will matter. I think a lot of our members are going to look at: How credible are the pay-fors, how large is this?” said Senate Minority Whip John Thune. “For our members, it’s really going to come down to whether it’s all put on the debt.”</w:t>
      </w:r>
    </w:p>
    <w:p w14:paraId="11D0376D" w14:textId="77777777" w:rsidR="008155BA" w:rsidRPr="00C05126" w:rsidRDefault="008155BA" w:rsidP="008155BA">
      <w:pPr>
        <w:rPr>
          <w:rStyle w:val="StyleUnderline"/>
        </w:rPr>
      </w:pPr>
      <w:r w:rsidRPr="00CE5E3A">
        <w:rPr>
          <w:sz w:val="16"/>
          <w:szCs w:val="16"/>
        </w:rPr>
        <w:t xml:space="preserve">As a group of moderates in both parties drafts the nearly $1 trillion legislation, </w:t>
      </w:r>
      <w:r w:rsidRPr="00C05126">
        <w:rPr>
          <w:rStyle w:val="StyleUnderline"/>
        </w:rPr>
        <w:t>conservatives are bombarding it</w:t>
      </w:r>
      <w:r w:rsidRPr="00CE5E3A">
        <w:rPr>
          <w:sz w:val="16"/>
          <w:szCs w:val="16"/>
        </w:rPr>
        <w:t xml:space="preserve"> with attacks for using increased IRS enforcement as a financing mechanism</w:t>
      </w:r>
      <w:r w:rsidRPr="00C05126">
        <w:rPr>
          <w:rStyle w:val="StyleUnderline"/>
        </w:rPr>
        <w:t>. And as the bipartisan framework becomes more real ahead of a Senate vote as soon as next week, more Republicans are growing publicly concerned that it would clear the way for trillions more in spending on liberal priorities and tax increases.</w:t>
      </w:r>
    </w:p>
    <w:p w14:paraId="7BEB038C" w14:textId="77777777" w:rsidR="008155BA" w:rsidRPr="00CE5E3A" w:rsidRDefault="008155BA" w:rsidP="008155BA">
      <w:pPr>
        <w:rPr>
          <w:sz w:val="16"/>
          <w:szCs w:val="16"/>
        </w:rPr>
      </w:pPr>
      <w:r w:rsidRPr="00CE5E3A">
        <w:rPr>
          <w:sz w:val="16"/>
          <w:szCs w:val="16"/>
        </w:rPr>
        <w:t>And many Republicans say that the bill’s financing system, which also includes privatization of infrastructure, unused coronavirus aid and leftover unemployment benefits, may end up scoring poorly with the Congressional Budget Office. Once the bill is drafted, the CBO will calculate the bill's projected cost and revenue — and many in the GOP think that the mix of money for the new spending will come up short.</w:t>
      </w:r>
    </w:p>
    <w:p w14:paraId="01F3FF7C" w14:textId="77777777" w:rsidR="008155BA" w:rsidRPr="00CE5E3A" w:rsidRDefault="008155BA" w:rsidP="008155BA">
      <w:pPr>
        <w:rPr>
          <w:sz w:val="16"/>
          <w:szCs w:val="16"/>
        </w:rPr>
      </w:pPr>
      <w:r w:rsidRPr="00CE5E3A">
        <w:rPr>
          <w:sz w:val="16"/>
          <w:szCs w:val="16"/>
        </w:rPr>
        <w:t>Sen. Shelley Moore Capito (R-W.Va.), who tried and failed to clinch a separate infrastructure deal with Biden, said the bill’s finances “are a big question.” Sen. John Cornyn (R-Texas) said the bill’s funding mechanisms are “fundamental” to earning his support.</w:t>
      </w:r>
    </w:p>
    <w:p w14:paraId="089CE1A3" w14:textId="77777777" w:rsidR="008155BA" w:rsidRPr="00CE5E3A" w:rsidRDefault="008155BA" w:rsidP="008155BA">
      <w:pPr>
        <w:rPr>
          <w:sz w:val="16"/>
          <w:szCs w:val="16"/>
        </w:rPr>
      </w:pPr>
      <w:r w:rsidRPr="00CE5E3A">
        <w:rPr>
          <w:sz w:val="16"/>
          <w:szCs w:val="16"/>
        </w:rPr>
        <w:t>“There’s a big hole to fill, and what I’ve seen so far doesn’t indicate they’ve filled it,” Cornyn said.</w:t>
      </w:r>
    </w:p>
    <w:p w14:paraId="0588D66E" w14:textId="77777777" w:rsidR="008155BA" w:rsidRPr="00CE5E3A" w:rsidRDefault="008155BA" w:rsidP="008155BA">
      <w:pPr>
        <w:rPr>
          <w:sz w:val="16"/>
          <w:szCs w:val="16"/>
        </w:rPr>
      </w:pPr>
      <w:r w:rsidRPr="00CE5E3A">
        <w:rPr>
          <w:sz w:val="16"/>
          <w:szCs w:val="16"/>
        </w:rPr>
        <w:t>Despite high hopes for finishing up the legislative text this week and a potential floor vote the week of July 19, the drafting of the bill is likely to go into next week.</w:t>
      </w:r>
    </w:p>
    <w:p w14:paraId="6D96E482" w14:textId="77777777" w:rsidR="008155BA" w:rsidRPr="00CE5E3A" w:rsidRDefault="008155BA" w:rsidP="008155BA">
      <w:pPr>
        <w:rPr>
          <w:sz w:val="16"/>
          <w:szCs w:val="16"/>
        </w:rPr>
      </w:pPr>
      <w:r w:rsidRPr="00CE5E3A">
        <w:rPr>
          <w:sz w:val="16"/>
          <w:szCs w:val="16"/>
        </w:rPr>
        <w:t>In addition to the policy concerns, former President Donald Trump has repeatedly attacked the deal and the Republican senators behind it — many of whom voted to convict him in his impeachment trial — accusing them of being “played with, and used by” Democrats. At least 10 Republicans would have to support the deal over Trump’s objections. Moran, who is up for reelection next year and has Trump’s endorsement, said he was not familiar with Trump’s opposition.</w:t>
      </w:r>
    </w:p>
    <w:p w14:paraId="50C946C4" w14:textId="77777777" w:rsidR="008155BA" w:rsidRPr="00CE5E3A" w:rsidRDefault="008155BA" w:rsidP="008155BA">
      <w:pPr>
        <w:rPr>
          <w:sz w:val="16"/>
          <w:szCs w:val="16"/>
        </w:rPr>
      </w:pPr>
      <w:r w:rsidRPr="00CE5E3A">
        <w:rPr>
          <w:sz w:val="16"/>
          <w:szCs w:val="16"/>
        </w:rPr>
        <w:t>Sen. Kevin Cramer (R-N.D.) said Trump’s criticism of Republican senators “was a little bit misplaced.”</w:t>
      </w:r>
    </w:p>
    <w:p w14:paraId="54ACA398" w14:textId="77777777" w:rsidR="008155BA" w:rsidRPr="00CE5E3A" w:rsidRDefault="008155BA" w:rsidP="008155BA">
      <w:pPr>
        <w:rPr>
          <w:sz w:val="16"/>
          <w:szCs w:val="16"/>
        </w:rPr>
      </w:pPr>
      <w:r w:rsidRPr="00CE5E3A">
        <w:rPr>
          <w:sz w:val="16"/>
          <w:szCs w:val="16"/>
        </w:rPr>
        <w:t>“The sense I got from his messages was that it was aimed more at Mitch to some degree, [and] calling the Republican senators weak for signing onto it,“ Cramer said.</w:t>
      </w:r>
    </w:p>
    <w:p w14:paraId="7E0CE89D" w14:textId="77777777" w:rsidR="008155BA" w:rsidRPr="00CE5E3A" w:rsidRDefault="008155BA" w:rsidP="008155BA">
      <w:pPr>
        <w:rPr>
          <w:sz w:val="16"/>
          <w:szCs w:val="16"/>
        </w:rPr>
      </w:pPr>
      <w:r w:rsidRPr="00CE5E3A">
        <w:rPr>
          <w:sz w:val="16"/>
          <w:szCs w:val="16"/>
        </w:rPr>
        <w:t>Despite Trump’s attack on McConnell, Democrats suspect that the GOP leader is actually seeking to hamper their plans, particularly after he said he’s entirely focused on standing up to Biden’s agenda. McConnell said last week that there was a “decent chance” the bipartisan bill could come together but said it had to be “credibly paid for.”</w:t>
      </w:r>
    </w:p>
    <w:p w14:paraId="5044CC8A" w14:textId="77777777" w:rsidR="008155BA" w:rsidRPr="00CE5E3A" w:rsidRDefault="008155BA" w:rsidP="008155BA">
      <w:pPr>
        <w:rPr>
          <w:sz w:val="16"/>
          <w:szCs w:val="16"/>
        </w:rPr>
      </w:pPr>
      <w:r w:rsidRPr="00CE5E3A">
        <w:rPr>
          <w:sz w:val="16"/>
          <w:szCs w:val="16"/>
        </w:rPr>
        <w:t>If McConnell were to pull his party out of those talks, it would force Democrats to move their entire agenda through budget reconciliation. Portman gave leadership an update on the status of the bill during a closed-door leadership meeting Monday, according to an attendee.</w:t>
      </w:r>
    </w:p>
    <w:p w14:paraId="7A67AD8F" w14:textId="77777777" w:rsidR="008155BA" w:rsidRPr="00CE5E3A" w:rsidRDefault="008155BA" w:rsidP="008155BA">
      <w:pPr>
        <w:rPr>
          <w:sz w:val="16"/>
          <w:szCs w:val="16"/>
        </w:rPr>
      </w:pPr>
      <w:r w:rsidRPr="00CE5E3A">
        <w:rPr>
          <w:sz w:val="16"/>
          <w:szCs w:val="16"/>
        </w:rPr>
        <w:t>“That’s really the test, whether they’ll stick with this,” said Senate Majority Whip Dick Durbin of his GOP colleagues.</w:t>
      </w:r>
    </w:p>
    <w:p w14:paraId="767A4892" w14:textId="77777777" w:rsidR="008155BA" w:rsidRPr="00CE5E3A" w:rsidRDefault="008155BA" w:rsidP="008155BA">
      <w:pPr>
        <w:rPr>
          <w:sz w:val="16"/>
          <w:szCs w:val="16"/>
        </w:rPr>
      </w:pPr>
      <w:r w:rsidRPr="00CE5E3A">
        <w:rPr>
          <w:sz w:val="16"/>
          <w:szCs w:val="16"/>
        </w:rPr>
        <w:t>Durbin said despite cries of foul from his GOP colleagues over Democrats’ plans to pass the rest of Biden’s agenda without the GOP, it’s a “fair” path to take. Republicans tried to use budget reconciliation twice during Trump’s presidency, cutting taxes successfully and falling short of repealing Obamacare in 2017.</w:t>
      </w:r>
    </w:p>
    <w:p w14:paraId="4C3F1288" w14:textId="77777777" w:rsidR="008155BA" w:rsidRPr="00CE5E3A" w:rsidRDefault="008155BA" w:rsidP="008155BA">
      <w:pPr>
        <w:rPr>
          <w:sz w:val="16"/>
          <w:szCs w:val="16"/>
        </w:rPr>
      </w:pPr>
      <w:r w:rsidRPr="00CE5E3A">
        <w:rPr>
          <w:sz w:val="16"/>
          <w:szCs w:val="16"/>
        </w:rPr>
        <w:lastRenderedPageBreak/>
        <w:t>Moran doesn’t see it that way. He joined the bipartisan efforts in part to blunt Democrats’ efforts at passing a party-line spending bill. And he’s prepared to walk away if it comes to that.</w:t>
      </w:r>
    </w:p>
    <w:p w14:paraId="2AB6D13C" w14:textId="77777777" w:rsidR="008155BA" w:rsidRDefault="008155BA" w:rsidP="008155BA">
      <w:pPr>
        <w:rPr>
          <w:sz w:val="16"/>
          <w:szCs w:val="16"/>
        </w:rPr>
      </w:pPr>
      <w:r w:rsidRPr="00CE5E3A">
        <w:rPr>
          <w:sz w:val="16"/>
          <w:szCs w:val="16"/>
        </w:rPr>
        <w:t>“I want to be involved and engaged in that effort, but I’m still troubled by … the statements of Speaker (Nancy) Pelosi,” Moran said. “It still doesn’t seem the right negotiating tactic to say: I’ll support a bipartisan plan only as long as I get a vote on everything else I want.”</w:t>
      </w:r>
    </w:p>
    <w:p w14:paraId="2C8F9078" w14:textId="77777777" w:rsidR="008155BA" w:rsidRPr="008155BA" w:rsidRDefault="008155BA" w:rsidP="008155BA"/>
    <w:p w14:paraId="147F45E1" w14:textId="7770C587" w:rsidR="0065090A" w:rsidRDefault="0065090A" w:rsidP="0065090A">
      <w:pPr>
        <w:pStyle w:val="Heading2"/>
      </w:pPr>
      <w:r>
        <w:lastRenderedPageBreak/>
        <w:t>Link</w:t>
      </w:r>
    </w:p>
    <w:p w14:paraId="3C56BFCF" w14:textId="328BC38B" w:rsidR="003370E4" w:rsidRDefault="003370E4" w:rsidP="003370E4">
      <w:pPr>
        <w:pStyle w:val="Heading3"/>
      </w:pPr>
      <w:r>
        <w:lastRenderedPageBreak/>
        <w:t>Courts link to Politics</w:t>
      </w:r>
    </w:p>
    <w:p w14:paraId="502AF971" w14:textId="77777777" w:rsidR="003370E4" w:rsidRPr="00A962DF" w:rsidRDefault="003370E4" w:rsidP="003370E4">
      <w:pPr>
        <w:rPr>
          <w:rStyle w:val="Style13ptBold"/>
        </w:rPr>
      </w:pPr>
      <w:r>
        <w:rPr>
          <w:rStyle w:val="Style13ptBold"/>
        </w:rPr>
        <w:t>Large, controversial court decisions inevitably cause backlash that unpredictably disrupt the status quo.</w:t>
      </w:r>
    </w:p>
    <w:p w14:paraId="1BB045E9" w14:textId="77777777" w:rsidR="003370E4" w:rsidRDefault="003370E4" w:rsidP="003370E4">
      <w:r w:rsidRPr="00D708F1">
        <w:t xml:space="preserve">[Michael </w:t>
      </w:r>
      <w:r w:rsidRPr="003370E4">
        <w:rPr>
          <w:rStyle w:val="Style13ptBold"/>
        </w:rPr>
        <w:t>Klarman</w:t>
      </w:r>
      <w:r w:rsidRPr="00D708F1">
        <w:t>;</w:t>
      </w:r>
      <w:r>
        <w:t xml:space="preserve"> Harvard Law School</w:t>
      </w:r>
      <w:r w:rsidRPr="00D708F1">
        <w:t xml:space="preserve"> ; 3-31-</w:t>
      </w:r>
      <w:r w:rsidRPr="003370E4">
        <w:rPr>
          <w:rStyle w:val="Style13ptBold"/>
        </w:rPr>
        <w:t>2011</w:t>
      </w:r>
      <w:r w:rsidRPr="00D708F1">
        <w:t xml:space="preserve">; "Courts, Social Change, and Political Backlash" by Michael Klarman; </w:t>
      </w:r>
      <w:r>
        <w:t>Georgetown Law</w:t>
      </w:r>
      <w:r w:rsidRPr="00D708F1">
        <w:t>; https://scholarship.law.georgetown.edu/hartlecture/2/; Accessed 7-26-2021; SK]</w:t>
      </w:r>
    </w:p>
    <w:p w14:paraId="5476B7A9" w14:textId="77777777" w:rsidR="003370E4" w:rsidRDefault="003370E4" w:rsidP="003370E4">
      <w:pPr>
        <w:rPr>
          <w:rStyle w:val="StyleUnderline"/>
        </w:rPr>
      </w:pPr>
      <w:r w:rsidRPr="00A31A20">
        <w:rPr>
          <w:rStyle w:val="StyleUnderline"/>
        </w:rPr>
        <w:t xml:space="preserve">In the short term, </w:t>
      </w:r>
      <w:r w:rsidRPr="00A31A20">
        <w:rPr>
          <w:rStyle w:val="StyleUnderline"/>
          <w:highlight w:val="cyan"/>
        </w:rPr>
        <w:t>Brown</w:t>
      </w:r>
      <w:r w:rsidRPr="00A31A20">
        <w:rPr>
          <w:rStyle w:val="StyleUnderline"/>
        </w:rPr>
        <w:t xml:space="preserve"> v. Board of Education (1954) retarded racial progress in the</w:t>
      </w:r>
      <w:r>
        <w:rPr>
          <w:rStyle w:val="StyleUnderline"/>
        </w:rPr>
        <w:t xml:space="preserve"> </w:t>
      </w:r>
      <w:r w:rsidRPr="00A31A20">
        <w:rPr>
          <w:rStyle w:val="StyleUnderline"/>
        </w:rPr>
        <w:t xml:space="preserve">South and </w:t>
      </w:r>
      <w:r w:rsidRPr="00A31A20">
        <w:rPr>
          <w:rStyle w:val="StyleUnderline"/>
          <w:highlight w:val="cyan"/>
        </w:rPr>
        <w:t>radicalized southern racial politics, advancing</w:t>
      </w:r>
      <w:r w:rsidRPr="00A31A20">
        <w:rPr>
          <w:rStyle w:val="StyleUnderline"/>
        </w:rPr>
        <w:t xml:space="preserve"> the careers of </w:t>
      </w:r>
      <w:r w:rsidRPr="00A31A20">
        <w:rPr>
          <w:rStyle w:val="StyleUnderline"/>
          <w:highlight w:val="cyan"/>
        </w:rPr>
        <w:t>extre</w:t>
      </w:r>
      <w:r w:rsidRPr="00780D6B">
        <w:rPr>
          <w:rStyle w:val="StyleUnderline"/>
          <w:highlight w:val="cyan"/>
        </w:rPr>
        <w:t>me segr</w:t>
      </w:r>
      <w:r w:rsidRPr="00A31A20">
        <w:rPr>
          <w:rStyle w:val="StyleUnderline"/>
          <w:highlight w:val="cyan"/>
        </w:rPr>
        <w:t>egationists</w:t>
      </w:r>
      <w:r w:rsidRPr="00A31A20">
        <w:rPr>
          <w:rStyle w:val="StyleUnderline"/>
        </w:rPr>
        <w:t xml:space="preserve"> such as Bull Connor and George Wallace.</w:t>
      </w:r>
    </w:p>
    <w:p w14:paraId="6970BB30" w14:textId="77777777" w:rsidR="003370E4" w:rsidRDefault="003370E4" w:rsidP="003370E4">
      <w:pPr>
        <w:rPr>
          <w:rStyle w:val="StyleUnderline"/>
        </w:rPr>
      </w:pPr>
      <w:r w:rsidRPr="00A31A20">
        <w:rPr>
          <w:rStyle w:val="StyleUnderline"/>
          <w:highlight w:val="cyan"/>
        </w:rPr>
        <w:t>Miranda</w:t>
      </w:r>
      <w:r w:rsidRPr="00A31A20">
        <w:rPr>
          <w:rStyle w:val="StyleUnderline"/>
        </w:rPr>
        <w:t xml:space="preserve"> v. Arizona (1966), in the face of rapidly rising crime rates, </w:t>
      </w:r>
      <w:r w:rsidRPr="00A31A20">
        <w:rPr>
          <w:rStyle w:val="StyleUnderline"/>
          <w:highlight w:val="cyan"/>
        </w:rPr>
        <w:t>facilitated</w:t>
      </w:r>
      <w:r w:rsidRPr="00A31A20">
        <w:rPr>
          <w:rStyle w:val="StyleUnderline"/>
        </w:rPr>
        <w:t xml:space="preserve"> Richard</w:t>
      </w:r>
      <w:r>
        <w:rPr>
          <w:rStyle w:val="StyleUnderline"/>
        </w:rPr>
        <w:t xml:space="preserve"> </w:t>
      </w:r>
      <w:r w:rsidRPr="00A31A20">
        <w:rPr>
          <w:rStyle w:val="StyleUnderline"/>
          <w:highlight w:val="cyan"/>
        </w:rPr>
        <w:t>Nixon’s victory</w:t>
      </w:r>
      <w:r w:rsidRPr="00A31A20">
        <w:rPr>
          <w:rStyle w:val="StyleUnderline"/>
        </w:rPr>
        <w:t xml:space="preserve"> in the 1968 presidential election </w:t>
      </w:r>
      <w:r w:rsidRPr="00A31A20">
        <w:rPr>
          <w:rStyle w:val="StyleUnderline"/>
          <w:highlight w:val="cyan"/>
        </w:rPr>
        <w:t>on a law-and-order platform</w:t>
      </w:r>
      <w:r w:rsidRPr="00A31A20">
        <w:rPr>
          <w:rStyle w:val="StyleUnderline"/>
        </w:rPr>
        <w:t>.</w:t>
      </w:r>
    </w:p>
    <w:p w14:paraId="24CA16C0" w14:textId="77777777" w:rsidR="003370E4" w:rsidRDefault="003370E4" w:rsidP="003370E4">
      <w:pPr>
        <w:rPr>
          <w:rStyle w:val="StyleUnderline"/>
        </w:rPr>
      </w:pPr>
      <w:r w:rsidRPr="00A31A20">
        <w:rPr>
          <w:rStyle w:val="StyleUnderline"/>
          <w:highlight w:val="cyan"/>
        </w:rPr>
        <w:t>Furman</w:t>
      </w:r>
      <w:r w:rsidRPr="00A31A20">
        <w:rPr>
          <w:rStyle w:val="StyleUnderline"/>
        </w:rPr>
        <w:t xml:space="preserve"> v. Georgia (1972), by threatening to extinguish the death penalty, </w:t>
      </w:r>
      <w:r w:rsidRPr="00A31A20">
        <w:rPr>
          <w:rStyle w:val="StyleUnderline"/>
          <w:highlight w:val="cyan"/>
        </w:rPr>
        <w:t xml:space="preserve">produced </w:t>
      </w:r>
      <w:r w:rsidRPr="00A31A20">
        <w:rPr>
          <w:rStyle w:val="StyleUnderline"/>
        </w:rPr>
        <w:t>a</w:t>
      </w:r>
      <w:r>
        <w:rPr>
          <w:rStyle w:val="StyleUnderline"/>
        </w:rPr>
        <w:t xml:space="preserve"> </w:t>
      </w:r>
      <w:r w:rsidRPr="00A31A20">
        <w:rPr>
          <w:rStyle w:val="StyleUnderline"/>
        </w:rPr>
        <w:t xml:space="preserve">dramatic resurgence in </w:t>
      </w:r>
      <w:r w:rsidRPr="00A31A20">
        <w:rPr>
          <w:rStyle w:val="StyleUnderline"/>
          <w:highlight w:val="cyan"/>
        </w:rPr>
        <w:t>support for capital punishment</w:t>
      </w:r>
      <w:r w:rsidRPr="00A31A20">
        <w:rPr>
          <w:rStyle w:val="StyleUnderline"/>
        </w:rPr>
        <w:t xml:space="preserve">, as </w:t>
      </w:r>
      <w:r w:rsidRPr="00A31A20">
        <w:rPr>
          <w:rStyle w:val="StyleUnderline"/>
          <w:highlight w:val="cyan"/>
        </w:rPr>
        <w:t>thirty-five state</w:t>
      </w:r>
      <w:r w:rsidRPr="00EE3281">
        <w:rPr>
          <w:rStyle w:val="StyleUnderline"/>
          <w:highlight w:val="cyan"/>
        </w:rPr>
        <w:t>s en</w:t>
      </w:r>
      <w:r w:rsidRPr="00A31A20">
        <w:rPr>
          <w:rStyle w:val="StyleUnderline"/>
          <w:highlight w:val="cyan"/>
        </w:rPr>
        <w:t xml:space="preserve">acted </w:t>
      </w:r>
      <w:r w:rsidRPr="00EE3281">
        <w:rPr>
          <w:rStyle w:val="StyleUnderline"/>
        </w:rPr>
        <w:t>new</w:t>
      </w:r>
      <w:r w:rsidRPr="00A31A20">
        <w:rPr>
          <w:rStyle w:val="StyleUnderline"/>
        </w:rPr>
        <w:t xml:space="preserve"> </w:t>
      </w:r>
      <w:r w:rsidRPr="00EE3281">
        <w:rPr>
          <w:rStyle w:val="StyleUnderline"/>
          <w:highlight w:val="cyan"/>
        </w:rPr>
        <w:t>death penalty le</w:t>
      </w:r>
      <w:r w:rsidRPr="00A31A20">
        <w:rPr>
          <w:rStyle w:val="StyleUnderline"/>
          <w:highlight w:val="cyan"/>
        </w:rPr>
        <w:t>gislation</w:t>
      </w:r>
      <w:r w:rsidRPr="00EE3281">
        <w:rPr>
          <w:rStyle w:val="StyleUnderline"/>
        </w:rPr>
        <w:t xml:space="preserve"> within the next four years.</w:t>
      </w:r>
      <w:r w:rsidRPr="00C13EB7">
        <w:rPr>
          <w:rStyle w:val="StyleUnderline"/>
        </w:rPr>
        <w:t xml:space="preserve"> </w:t>
      </w:r>
    </w:p>
    <w:p w14:paraId="77D79651" w14:textId="77777777" w:rsidR="003370E4" w:rsidRPr="00A31A20" w:rsidRDefault="003370E4" w:rsidP="003370E4">
      <w:pPr>
        <w:rPr>
          <w:rStyle w:val="StyleUnderline"/>
        </w:rPr>
      </w:pPr>
      <w:r w:rsidRPr="00C13EB7">
        <w:rPr>
          <w:rStyle w:val="StyleUnderline"/>
        </w:rPr>
        <w:t>Roe v. Wade (1973) generated a politically potent right-to-life movement that has</w:t>
      </w:r>
      <w:r>
        <w:rPr>
          <w:rStyle w:val="StyleUnderline"/>
        </w:rPr>
        <w:t xml:space="preserve"> </w:t>
      </w:r>
      <w:r w:rsidRPr="00C13EB7">
        <w:rPr>
          <w:rStyle w:val="StyleUnderline"/>
        </w:rPr>
        <w:t>had profound effects on national politics ever since. For example, abortion, more than</w:t>
      </w:r>
      <w:r>
        <w:rPr>
          <w:rStyle w:val="StyleUnderline"/>
        </w:rPr>
        <w:t xml:space="preserve"> </w:t>
      </w:r>
      <w:r w:rsidRPr="00C13EB7">
        <w:rPr>
          <w:rStyle w:val="StyleUnderline"/>
        </w:rPr>
        <w:t>any other single issue, determined the choice of the Republican VP nominee in 2008 and</w:t>
      </w:r>
      <w:r>
        <w:rPr>
          <w:rStyle w:val="StyleUnderline"/>
        </w:rPr>
        <w:t xml:space="preserve"> </w:t>
      </w:r>
      <w:r w:rsidRPr="00C13EB7">
        <w:rPr>
          <w:rStyle w:val="StyleUnderline"/>
        </w:rPr>
        <w:t>played a critical role in the health care reform debate in 2009. Extraordi</w:t>
      </w:r>
      <w:r w:rsidRPr="00A31A20">
        <w:rPr>
          <w:rStyle w:val="StyleUnderline"/>
        </w:rPr>
        <w:t>nary when you</w:t>
      </w:r>
      <w:r>
        <w:rPr>
          <w:rStyle w:val="StyleUnderline"/>
        </w:rPr>
        <w:t xml:space="preserve"> </w:t>
      </w:r>
      <w:r w:rsidRPr="00A31A20">
        <w:rPr>
          <w:rStyle w:val="StyleUnderline"/>
        </w:rPr>
        <w:t>think about it–35 years after the Court’s decision, that abortion could still play such an</w:t>
      </w:r>
      <w:r>
        <w:rPr>
          <w:rStyle w:val="StyleUnderline"/>
        </w:rPr>
        <w:t xml:space="preserve"> </w:t>
      </w:r>
      <w:r w:rsidRPr="00A31A20">
        <w:rPr>
          <w:rStyle w:val="StyleUnderline"/>
        </w:rPr>
        <w:t xml:space="preserve">important role in national politics. </w:t>
      </w:r>
    </w:p>
    <w:p w14:paraId="24AEA813" w14:textId="77777777" w:rsidR="003370E4" w:rsidRDefault="003370E4" w:rsidP="003370E4">
      <w:r>
        <w:t>Goodridge v. Department of Public Health (2003) resulted in more than twenty-five states enacting constitutional bans on same-sex marriage, led to the defeat of at least a couple of Democratic Senate candidates, including the Majority Leader, in 2004, and quite possibly enabled George Bush to win Ohio’s electoral votes, without which he would not have won a second term.</w:t>
      </w:r>
    </w:p>
    <w:p w14:paraId="5B72A41D" w14:textId="276E386B" w:rsidR="003370E4" w:rsidRDefault="003370E4" w:rsidP="003370E4">
      <w:pPr>
        <w:rPr>
          <w:rStyle w:val="StyleUnderline"/>
        </w:rPr>
      </w:pPr>
      <w:r w:rsidRPr="008F1774">
        <w:rPr>
          <w:rStyle w:val="StyleUnderline"/>
        </w:rPr>
        <w:t xml:space="preserve">I am in the process of writing a book on the backlash phenomenon: </w:t>
      </w:r>
      <w:r w:rsidRPr="008F1774">
        <w:rPr>
          <w:rStyle w:val="Emphasis"/>
          <w:highlight w:val="cyan"/>
        </w:rPr>
        <w:t>Court decisions on</w:t>
      </w:r>
      <w:r>
        <w:rPr>
          <w:rStyle w:val="Emphasis"/>
          <w:highlight w:val="cyan"/>
        </w:rPr>
        <w:t xml:space="preserve"> </w:t>
      </w:r>
      <w:r w:rsidRPr="008F1774">
        <w:rPr>
          <w:rStyle w:val="Emphasis"/>
          <w:highlight w:val="cyan"/>
        </w:rPr>
        <w:t xml:space="preserve">highly charged issues </w:t>
      </w:r>
      <w:r w:rsidRPr="00EE3281">
        <w:rPr>
          <w:rStyle w:val="Emphasis"/>
        </w:rPr>
        <w:t xml:space="preserve">that </w:t>
      </w:r>
      <w:r w:rsidRPr="008F1774">
        <w:rPr>
          <w:rStyle w:val="Emphasis"/>
          <w:highlight w:val="cyan"/>
        </w:rPr>
        <w:t>produce</w:t>
      </w:r>
      <w:r w:rsidRPr="008F1774">
        <w:rPr>
          <w:rStyle w:val="StyleUnderline"/>
          <w:highlight w:val="cyan"/>
        </w:rPr>
        <w:t xml:space="preserve"> massive resistance to ruling, arguably set back</w:t>
      </w:r>
      <w:r>
        <w:rPr>
          <w:rStyle w:val="StyleUnderline"/>
          <w:highlight w:val="cyan"/>
        </w:rPr>
        <w:t xml:space="preserve"> </w:t>
      </w:r>
      <w:r w:rsidRPr="008F1774">
        <w:rPr>
          <w:rStyle w:val="StyleUnderline"/>
          <w:highlight w:val="cyan"/>
        </w:rPr>
        <w:t>the cause that the decision seems to advance</w:t>
      </w:r>
      <w:r w:rsidRPr="00A31A20">
        <w:rPr>
          <w:rStyle w:val="StyleUnderline"/>
          <w:u w:val="none"/>
        </w:rPr>
        <w:t xml:space="preserve">, at least in the short term, </w:t>
      </w:r>
      <w:r w:rsidRPr="008F1774">
        <w:rPr>
          <w:rStyle w:val="StyleUnderline"/>
          <w:highlight w:val="cyan"/>
        </w:rPr>
        <w:t>and</w:t>
      </w:r>
      <w:r>
        <w:rPr>
          <w:rStyle w:val="StyleUnderline"/>
          <w:highlight w:val="cyan"/>
        </w:rPr>
        <w:t xml:space="preserve"> </w:t>
      </w:r>
      <w:r w:rsidRPr="008F1774">
        <w:rPr>
          <w:rStyle w:val="StyleUnderline"/>
          <w:highlight w:val="cyan"/>
        </w:rPr>
        <w:t xml:space="preserve">possibly have larger, often </w:t>
      </w:r>
      <w:r w:rsidRPr="008F1774">
        <w:rPr>
          <w:rStyle w:val="Emphasis"/>
          <w:highlight w:val="cyan"/>
        </w:rPr>
        <w:t>unpredictable effects on politics</w:t>
      </w:r>
      <w:r w:rsidRPr="008F1774">
        <w:rPr>
          <w:rStyle w:val="StyleUnderline"/>
          <w:highlight w:val="cyan"/>
        </w:rPr>
        <w:t xml:space="preserve"> as well.</w:t>
      </w:r>
      <w:r w:rsidRPr="008F1774">
        <w:rPr>
          <w:rStyle w:val="StyleUnderline"/>
        </w:rPr>
        <w:t xml:space="preserve"> </w:t>
      </w:r>
    </w:p>
    <w:p w14:paraId="560983DB" w14:textId="77777777" w:rsidR="000A6123" w:rsidRPr="00597FF3" w:rsidRDefault="000A6123" w:rsidP="000A6123">
      <w:pPr>
        <w:pStyle w:val="Heading3"/>
      </w:pPr>
      <w:r>
        <w:lastRenderedPageBreak/>
        <w:t>Asian Carp Link</w:t>
      </w:r>
    </w:p>
    <w:p w14:paraId="46144ADD" w14:textId="77777777" w:rsidR="000A6123" w:rsidRPr="00196979" w:rsidRDefault="000A6123" w:rsidP="000A6123">
      <w:pPr>
        <w:pStyle w:val="Heading4"/>
      </w:pPr>
      <w:r>
        <w:t>Plan’s unpopular with Republicans</w:t>
      </w:r>
    </w:p>
    <w:p w14:paraId="1388E61E" w14:textId="77777777" w:rsidR="000A6123" w:rsidRPr="008143FE" w:rsidRDefault="000A6123" w:rsidP="000A6123">
      <w:r w:rsidRPr="00DA7682">
        <w:t xml:space="preserve">Sarah </w:t>
      </w:r>
      <w:r w:rsidRPr="00DA7682">
        <w:rPr>
          <w:rStyle w:val="Style13ptBold"/>
        </w:rPr>
        <w:t>Okeson 19</w:t>
      </w:r>
      <w:r w:rsidRPr="00DA7682">
        <w:t xml:space="preserve">, </w:t>
      </w:r>
      <w:r>
        <w:t>8-6</w:t>
      </w:r>
      <w:r w:rsidRPr="00DA7682">
        <w:t>-201</w:t>
      </w:r>
      <w:r>
        <w:t>9</w:t>
      </w:r>
      <w:r w:rsidRPr="00DA7682">
        <w:t>,</w:t>
      </w:r>
      <w:r>
        <w:t xml:space="preserve"> journalist for Salon with a bachelor’s degree from Northwestern,</w:t>
      </w:r>
      <w:r w:rsidRPr="00DA7682">
        <w:t xml:space="preserve"> "Republicans block effort to save the Great Lakes from invasive Asian carp," </w:t>
      </w:r>
      <w:hyperlink r:id="rId16" w:history="1">
        <w:r w:rsidRPr="00B229C1">
          <w:rPr>
            <w:rStyle w:val="Hyperlink"/>
          </w:rPr>
          <w:t>https://www.salon.com/2019/08/09/republicans-block-effort-to-save-the-great-lakes-from-invasive-asian-carp_partner/</w:t>
        </w:r>
      </w:hyperlink>
      <w:r>
        <w:t xml:space="preserve"> /RMax</w:t>
      </w:r>
    </w:p>
    <w:p w14:paraId="05F0BA9C" w14:textId="77777777" w:rsidR="000A6123" w:rsidRPr="004200DE" w:rsidRDefault="000A6123" w:rsidP="000A6123">
      <w:r w:rsidRPr="004200DE">
        <w:rPr>
          <w:rStyle w:val="StyleUnderline"/>
        </w:rPr>
        <w:t xml:space="preserve">Republicans </w:t>
      </w:r>
      <w:r w:rsidRPr="004200DE">
        <w:rPr>
          <w:rStyle w:val="Emphasis"/>
        </w:rPr>
        <w:t>sat on</w:t>
      </w:r>
      <w:r w:rsidRPr="004200DE">
        <w:t xml:space="preserve"> a </w:t>
      </w:r>
      <w:r w:rsidRPr="004200DE">
        <w:rPr>
          <w:rStyle w:val="Emphasis"/>
        </w:rPr>
        <w:t>report for months</w:t>
      </w:r>
      <w:r w:rsidRPr="004200DE">
        <w:rPr>
          <w:rStyle w:val="StyleUnderline"/>
        </w:rPr>
        <w:t xml:space="preserve"> about </w:t>
      </w:r>
      <w:r w:rsidRPr="004200DE">
        <w:rPr>
          <w:rStyle w:val="Emphasis"/>
        </w:rPr>
        <w:t>how to block Asian carp</w:t>
      </w:r>
      <w:r w:rsidRPr="004200DE">
        <w:rPr>
          <w:rStyle w:val="StyleUnderline"/>
        </w:rPr>
        <w:t xml:space="preserve"> from</w:t>
      </w:r>
      <w:r w:rsidRPr="004200DE">
        <w:t xml:space="preserve"> our nation’s </w:t>
      </w:r>
      <w:r w:rsidRPr="004200DE">
        <w:rPr>
          <w:rStyle w:val="StyleUnderline"/>
        </w:rPr>
        <w:t>Great Lakes</w:t>
      </w:r>
      <w:r w:rsidRPr="004200DE">
        <w:t xml:space="preserve">, but now </w:t>
      </w:r>
      <w:r w:rsidRPr="004200DE">
        <w:rPr>
          <w:rStyle w:val="StyleUnderline"/>
        </w:rPr>
        <w:t>environmentalists</w:t>
      </w:r>
      <w:r w:rsidRPr="004200DE">
        <w:t xml:space="preserve"> are </w:t>
      </w:r>
      <w:r w:rsidRPr="004200DE">
        <w:rPr>
          <w:rStyle w:val="StyleUnderline"/>
        </w:rPr>
        <w:t>hoping Congress approves money</w:t>
      </w:r>
      <w:r w:rsidRPr="004200DE">
        <w:t xml:space="preserve"> this year </w:t>
      </w:r>
      <w:r w:rsidRPr="004200DE">
        <w:rPr>
          <w:rStyle w:val="StyleUnderline"/>
        </w:rPr>
        <w:t>to fund</w:t>
      </w:r>
      <w:r w:rsidRPr="004200DE">
        <w:t xml:space="preserve"> preliminary </w:t>
      </w:r>
      <w:r w:rsidRPr="004200DE">
        <w:rPr>
          <w:rStyle w:val="StyleUnderline"/>
        </w:rPr>
        <w:t>work for</w:t>
      </w:r>
      <w:r w:rsidRPr="004200DE">
        <w:t xml:space="preserve"> a $</w:t>
      </w:r>
      <w:r w:rsidRPr="004200DE">
        <w:rPr>
          <w:rStyle w:val="StyleUnderline"/>
        </w:rPr>
        <w:t>778 million plan to stop</w:t>
      </w:r>
      <w:r w:rsidRPr="004200DE">
        <w:t xml:space="preserve"> the </w:t>
      </w:r>
      <w:r w:rsidRPr="004200DE">
        <w:rPr>
          <w:rStyle w:val="StyleUnderline"/>
        </w:rPr>
        <w:t>fish at a dam</w:t>
      </w:r>
      <w:r w:rsidRPr="004200DE">
        <w:t xml:space="preserve"> near Joliet, Ill.</w:t>
      </w:r>
    </w:p>
    <w:p w14:paraId="7F339E80" w14:textId="77777777" w:rsidR="000A6123" w:rsidRPr="004200DE" w:rsidRDefault="000A6123" w:rsidP="000A6123">
      <w:r w:rsidRPr="004200DE">
        <w:t xml:space="preserve">Todd </w:t>
      </w:r>
      <w:r w:rsidRPr="004200DE">
        <w:rPr>
          <w:rStyle w:val="StyleUnderline"/>
        </w:rPr>
        <w:t>Semonite, commanding general of</w:t>
      </w:r>
      <w:r w:rsidRPr="004200DE">
        <w:t xml:space="preserve"> the </w:t>
      </w:r>
      <w:r w:rsidRPr="004200DE">
        <w:rPr>
          <w:rStyle w:val="StyleUnderline"/>
        </w:rPr>
        <w:t>U.S. Army Corps of Engineers</w:t>
      </w:r>
      <w:r w:rsidRPr="004200DE">
        <w:t xml:space="preserve">, is </w:t>
      </w:r>
      <w:r w:rsidRPr="004200DE">
        <w:rPr>
          <w:rStyle w:val="StyleUnderline"/>
        </w:rPr>
        <w:t>recommending</w:t>
      </w:r>
      <w:r w:rsidRPr="004200DE">
        <w:t xml:space="preserve"> the </w:t>
      </w:r>
      <w:r w:rsidRPr="004200DE">
        <w:rPr>
          <w:rStyle w:val="StyleUnderline"/>
        </w:rPr>
        <w:t>plan which includes building</w:t>
      </w:r>
      <w:r w:rsidRPr="004200DE">
        <w:t xml:space="preserve"> a channel with additional </w:t>
      </w:r>
      <w:r w:rsidRPr="004200DE">
        <w:rPr>
          <w:rStyle w:val="StyleUnderline"/>
        </w:rPr>
        <w:t>electric barriers, flushing lock systems and using underwater speakers</w:t>
      </w:r>
      <w:r w:rsidRPr="004200DE">
        <w:t xml:space="preserve"> to bombard the fish with noise.</w:t>
      </w:r>
    </w:p>
    <w:p w14:paraId="7A549EAA" w14:textId="77777777" w:rsidR="000A6123" w:rsidRPr="004200DE" w:rsidRDefault="000A6123" w:rsidP="000A6123">
      <w:r w:rsidRPr="004200DE">
        <w:t>“With the Asian Carp on the doorstep of our region’s most vital natural resource, we have a small window of time to stop this invasive species before it inflicts irreparable damage on our Great Lakes and our $7 billion fishing industry and equally important tourism industry,” said Rep. Marcy Kaptur (D-Ohio) who chairs the Appropriations Subcommittee on Energy and Water Development.</w:t>
      </w:r>
    </w:p>
    <w:p w14:paraId="1B57DDDD" w14:textId="77777777" w:rsidR="000A6123" w:rsidRPr="004200DE" w:rsidRDefault="000A6123" w:rsidP="000A6123">
      <w:r w:rsidRPr="004200DE">
        <w:t xml:space="preserve">An </w:t>
      </w:r>
      <w:r w:rsidRPr="004200DE">
        <w:rPr>
          <w:rStyle w:val="StyleUnderline"/>
        </w:rPr>
        <w:t>appropriations bill approved by</w:t>
      </w:r>
      <w:r w:rsidRPr="004200DE">
        <w:t xml:space="preserve"> the </w:t>
      </w:r>
      <w:r w:rsidRPr="004200DE">
        <w:rPr>
          <w:rStyle w:val="StyleUnderline"/>
        </w:rPr>
        <w:t>House in June, H.R.2740, contains</w:t>
      </w:r>
      <w:r w:rsidRPr="004200DE">
        <w:t xml:space="preserve"> a </w:t>
      </w:r>
      <w:r w:rsidRPr="004200DE">
        <w:rPr>
          <w:rStyle w:val="Emphasis"/>
        </w:rPr>
        <w:t>$10 million increase</w:t>
      </w:r>
      <w:r w:rsidRPr="004200DE">
        <w:rPr>
          <w:rStyle w:val="StyleUnderline"/>
        </w:rPr>
        <w:t xml:space="preserve"> in</w:t>
      </w:r>
      <w:r w:rsidRPr="004200DE">
        <w:t xml:space="preserve"> the </w:t>
      </w:r>
      <w:r w:rsidRPr="004200DE">
        <w:rPr>
          <w:rStyle w:val="StyleUnderline"/>
        </w:rPr>
        <w:t>corps investigations account</w:t>
      </w:r>
      <w:r w:rsidRPr="004200DE">
        <w:t xml:space="preserve"> that could be </w:t>
      </w:r>
      <w:r w:rsidRPr="004200DE">
        <w:rPr>
          <w:rStyle w:val="StyleUnderline"/>
        </w:rPr>
        <w:t>used to fund preliminary work on the proposal</w:t>
      </w:r>
      <w:r w:rsidRPr="004200DE">
        <w:t xml:space="preserve">. The </w:t>
      </w:r>
      <w:r w:rsidRPr="004200DE">
        <w:rPr>
          <w:rStyle w:val="StyleUnderline"/>
        </w:rPr>
        <w:t xml:space="preserve">bill passed </w:t>
      </w:r>
      <w:r w:rsidRPr="004200DE">
        <w:rPr>
          <w:rStyle w:val="Emphasis"/>
        </w:rPr>
        <w:t>226 to 203</w:t>
      </w:r>
      <w:r w:rsidRPr="004200DE">
        <w:rPr>
          <w:rStyle w:val="StyleUnderline"/>
        </w:rPr>
        <w:t xml:space="preserve"> with</w:t>
      </w:r>
      <w:r w:rsidRPr="004200DE">
        <w:t xml:space="preserve"> </w:t>
      </w:r>
      <w:r w:rsidRPr="004200DE">
        <w:rPr>
          <w:rStyle w:val="Emphasis"/>
        </w:rPr>
        <w:t>all</w:t>
      </w:r>
      <w:r w:rsidRPr="004200DE">
        <w:t xml:space="preserve"> the </w:t>
      </w:r>
      <w:r w:rsidRPr="004200DE">
        <w:rPr>
          <w:rStyle w:val="Emphasis"/>
        </w:rPr>
        <w:t>Republicans</w:t>
      </w:r>
      <w:r w:rsidRPr="004200DE">
        <w:rPr>
          <w:rStyle w:val="StyleUnderline"/>
        </w:rPr>
        <w:t xml:space="preserve"> and seven Democrats voting against it.</w:t>
      </w:r>
    </w:p>
    <w:p w14:paraId="14E735BD" w14:textId="77777777" w:rsidR="000A6123" w:rsidRPr="004200DE" w:rsidRDefault="000A6123" w:rsidP="000A6123">
      <w:r w:rsidRPr="004200DE">
        <w:t xml:space="preserve">The </w:t>
      </w:r>
      <w:r w:rsidRPr="004200DE">
        <w:rPr>
          <w:rStyle w:val="StyleUnderline"/>
        </w:rPr>
        <w:t>American Waterways Operators</w:t>
      </w:r>
      <w:r w:rsidRPr="004200DE">
        <w:t xml:space="preserve">, which </w:t>
      </w:r>
      <w:r w:rsidRPr="004200DE">
        <w:rPr>
          <w:rStyle w:val="StyleUnderline"/>
        </w:rPr>
        <w:t xml:space="preserve">represents the barge industry, gave </w:t>
      </w:r>
      <w:r w:rsidRPr="004200DE">
        <w:rPr>
          <w:rStyle w:val="Emphasis"/>
        </w:rPr>
        <w:t>$108,500 in campaign contributions</w:t>
      </w:r>
      <w:r w:rsidRPr="004200DE">
        <w:t xml:space="preserve"> </w:t>
      </w:r>
      <w:r w:rsidRPr="004200DE">
        <w:rPr>
          <w:rStyle w:val="StyleUnderline"/>
        </w:rPr>
        <w:t>to</w:t>
      </w:r>
      <w:r w:rsidRPr="004200DE">
        <w:t xml:space="preserve"> the </w:t>
      </w:r>
      <w:r w:rsidRPr="004200DE">
        <w:rPr>
          <w:rStyle w:val="StyleUnderline"/>
        </w:rPr>
        <w:t>representatives who voted against the appropriations bill</w:t>
      </w:r>
      <w:r w:rsidRPr="004200DE">
        <w:t xml:space="preserve">. The </w:t>
      </w:r>
      <w:r w:rsidRPr="004200DE">
        <w:rPr>
          <w:rStyle w:val="StyleUnderline"/>
        </w:rPr>
        <w:t>Senate, where</w:t>
      </w:r>
      <w:r w:rsidRPr="004200DE">
        <w:t xml:space="preserve"> the </w:t>
      </w:r>
      <w:r w:rsidRPr="004200DE">
        <w:rPr>
          <w:rStyle w:val="StyleUnderline"/>
        </w:rPr>
        <w:t>barge industry’s PAC has donated $50,500</w:t>
      </w:r>
      <w:r w:rsidRPr="004200DE">
        <w:t xml:space="preserve">, will </w:t>
      </w:r>
      <w:r w:rsidRPr="004200DE">
        <w:rPr>
          <w:rStyle w:val="StyleUnderline"/>
        </w:rPr>
        <w:t>now consider the bill</w:t>
      </w:r>
      <w:r w:rsidRPr="004200DE">
        <w:t>.</w:t>
      </w:r>
    </w:p>
    <w:p w14:paraId="05054DF5" w14:textId="77777777" w:rsidR="000A6123" w:rsidRPr="004200DE" w:rsidRDefault="000A6123" w:rsidP="000A6123">
      <w:r w:rsidRPr="004200DE">
        <w:t>Semonite, the corps commander general, is not recommending detaching Lake Michigan from waterways that flow from the Illinois River which researchers say has the highest concentration of silver carp on the planet. Five states – Michigan, Wisconsin, Minnesota, Ohio and Pennsylvania – unsuccessfully sued the corps to try to get it to close off a canal that acts like a superhighway for invasive species.</w:t>
      </w:r>
    </w:p>
    <w:p w14:paraId="378C6F9E" w14:textId="77777777" w:rsidR="000A6123" w:rsidRPr="004200DE" w:rsidRDefault="000A6123" w:rsidP="000A6123">
      <w:r w:rsidRPr="004200DE">
        <w:t>More than a century ago, Chicago rerouted its sewage through the Chicago Sanitary and Ship Canal so the city wouldn’t dump it into Lake Michigan, opening a conduit between the Great Lakes and the Mississippi River basin.</w:t>
      </w:r>
    </w:p>
    <w:p w14:paraId="21A2E268" w14:textId="77777777" w:rsidR="000A6123" w:rsidRPr="004200DE" w:rsidRDefault="000A6123" w:rsidP="000A6123">
      <w:r w:rsidRPr="004200DE">
        <w:t>Asian carp can grow up to 4 feet long and 100 pounds and eat the food native fish depend on. The fish were brought to the United States to control algae in catfish ponds and waste-treatment plants in Arkansas and Mississippi. They escaped into rivers after flooding or were released and made their way up the Mississippi River.</w:t>
      </w:r>
    </w:p>
    <w:p w14:paraId="00D479BD" w14:textId="77777777" w:rsidR="000A6123" w:rsidRPr="004200DE" w:rsidRDefault="000A6123" w:rsidP="000A6123">
      <w:r w:rsidRPr="004200DE">
        <w:rPr>
          <w:rStyle w:val="StyleUnderline"/>
        </w:rPr>
        <w:lastRenderedPageBreak/>
        <w:t>Release of the corps report was blocked</w:t>
      </w:r>
      <w:r w:rsidRPr="004200DE">
        <w:t xml:space="preserve"> for months </w:t>
      </w:r>
      <w:r w:rsidRPr="004200DE">
        <w:rPr>
          <w:rStyle w:val="StyleUnderline"/>
        </w:rPr>
        <w:t xml:space="preserve">in 2017 by </w:t>
      </w:r>
      <w:r w:rsidRPr="004200DE">
        <w:rPr>
          <w:rStyle w:val="Emphasis"/>
        </w:rPr>
        <w:t>Republicans</w:t>
      </w:r>
      <w:r w:rsidRPr="004200DE">
        <w:rPr>
          <w:rStyle w:val="StyleUnderline"/>
        </w:rPr>
        <w:t xml:space="preserve"> and</w:t>
      </w:r>
      <w:r w:rsidRPr="004200DE">
        <w:t xml:space="preserve"> the </w:t>
      </w:r>
      <w:r w:rsidRPr="004200DE">
        <w:rPr>
          <w:rStyle w:val="StyleUnderline"/>
        </w:rPr>
        <w:t>Trump administration and released only after</w:t>
      </w:r>
      <w:r w:rsidRPr="004200DE">
        <w:t xml:space="preserve"> the U.S. </w:t>
      </w:r>
      <w:r w:rsidRPr="004200DE">
        <w:rPr>
          <w:rStyle w:val="StyleUnderline"/>
        </w:rPr>
        <w:t>Senate Appropriations Committee approved a bill to force its release</w:t>
      </w:r>
      <w:r w:rsidRPr="004200DE">
        <w:t>. The original cost of the plan to block Asian carp from reaching Lake Michigan was $275 million but now is projected to reach as much as $832 million.</w:t>
      </w:r>
    </w:p>
    <w:p w14:paraId="724F05D9" w14:textId="77777777" w:rsidR="000A6123" w:rsidRPr="004200DE" w:rsidRDefault="000A6123" w:rsidP="000A6123">
      <w:r w:rsidRPr="004200DE">
        <w:t>The leading edge of adult bighead and silver carp is about four miles from the Brandon Road Lock and Dam on the Des Plaines River near Joliet. Traces of DNA from Asian carp have been found in Chicago’s Lake Calumet, just 7 miles from Lake Michigan. Another type of Asian carp, grass carp, has been found in the lower four Great Lakes, and evidence suggests it is spawning in Lake Erie.</w:t>
      </w:r>
    </w:p>
    <w:p w14:paraId="4A771911" w14:textId="77777777" w:rsidR="000A6123" w:rsidRDefault="000A6123" w:rsidP="003370E4">
      <w:pPr>
        <w:rPr>
          <w:rStyle w:val="StyleUnderline"/>
        </w:rPr>
      </w:pPr>
    </w:p>
    <w:p w14:paraId="33946F30" w14:textId="00911419" w:rsidR="000A6123" w:rsidRDefault="000A6123" w:rsidP="000A6123">
      <w:pPr>
        <w:pStyle w:val="Heading3"/>
      </w:pPr>
      <w:r>
        <w:lastRenderedPageBreak/>
        <w:t>Dams</w:t>
      </w:r>
      <w:r>
        <w:t xml:space="preserve"> Link</w:t>
      </w:r>
    </w:p>
    <w:p w14:paraId="607A471F" w14:textId="3F51668A" w:rsidR="000A6123" w:rsidRPr="007F0763" w:rsidRDefault="000A6123" w:rsidP="000A6123">
      <w:pPr>
        <w:pStyle w:val="Heading4"/>
      </w:pPr>
      <w:r>
        <w:t xml:space="preserve">Issues from both sides of the aisle—democrats don’t want it </w:t>
      </w:r>
      <w:r>
        <w:t>I Link</w:t>
      </w:r>
      <w:r>
        <w:t>n the infrastructure bill</w:t>
      </w:r>
    </w:p>
    <w:p w14:paraId="4E07636D" w14:textId="77777777" w:rsidR="000A6123" w:rsidRPr="00494526" w:rsidRDefault="000A6123" w:rsidP="000A6123">
      <w:r w:rsidRPr="00494526">
        <w:t xml:space="preserve">Nico </w:t>
      </w:r>
      <w:r w:rsidRPr="00494526">
        <w:rPr>
          <w:rStyle w:val="Style13ptBold"/>
        </w:rPr>
        <w:t>Portuondo 5-</w:t>
      </w:r>
      <w:r>
        <w:rPr>
          <w:rStyle w:val="Style13ptBold"/>
        </w:rPr>
        <w:t>20</w:t>
      </w:r>
      <w:r w:rsidRPr="00494526">
        <w:t xml:space="preserve">, </w:t>
      </w:r>
      <w:r>
        <w:t xml:space="preserve">journalist at The Spokesman Review, received journalism degree from Northwestern, </w:t>
      </w:r>
      <w:r w:rsidRPr="00494526">
        <w:t>5-</w:t>
      </w:r>
      <w:r>
        <w:t>20-2021</w:t>
      </w:r>
      <w:r w:rsidRPr="00494526">
        <w:t>, "Countering dam removal proposal, Cantwell hints at her ideas for Snake River salmon during Senate hearing," https://www.spokesman.com/stories/2021/may/20/amid-dam-proposal-cantwell-hints-at-her-ideas-for-/ /RMax</w:t>
      </w:r>
    </w:p>
    <w:p w14:paraId="0C7E2D69" w14:textId="77777777" w:rsidR="000A6123" w:rsidRDefault="000A6123" w:rsidP="000A6123">
      <w:r w:rsidRPr="007F0763">
        <w:rPr>
          <w:rStyle w:val="StyleUnderline"/>
        </w:rPr>
        <w:t xml:space="preserve">In the midst of </w:t>
      </w:r>
      <w:r w:rsidRPr="007F0763">
        <w:rPr>
          <w:rStyle w:val="Emphasis"/>
        </w:rPr>
        <w:t>renewed controversy</w:t>
      </w:r>
      <w:r w:rsidRPr="007F0763">
        <w:rPr>
          <w:rStyle w:val="StyleUnderline"/>
        </w:rPr>
        <w:t xml:space="preserve"> over</w:t>
      </w:r>
      <w:r>
        <w:t xml:space="preserve"> the </w:t>
      </w:r>
      <w:r w:rsidRPr="007F0763">
        <w:rPr>
          <w:rStyle w:val="StyleUnderline"/>
        </w:rPr>
        <w:t>potential removal of Snake River dams</w:t>
      </w:r>
      <w:r>
        <w:t xml:space="preserve"> to restore salmon populations, </w:t>
      </w:r>
      <w:r w:rsidRPr="007F0763">
        <w:rPr>
          <w:rStyle w:val="StyleUnderline"/>
        </w:rPr>
        <w:t>Washington Democrat</w:t>
      </w:r>
      <w:r>
        <w:t xml:space="preserve">ic </w:t>
      </w:r>
      <w:r w:rsidRPr="001344E1">
        <w:rPr>
          <w:rStyle w:val="StyleUnderline"/>
        </w:rPr>
        <w:t>Sen.</w:t>
      </w:r>
      <w:r>
        <w:t xml:space="preserve"> Maria </w:t>
      </w:r>
      <w:r w:rsidRPr="001344E1">
        <w:rPr>
          <w:rStyle w:val="StyleUnderline"/>
        </w:rPr>
        <w:t>Cantwell</w:t>
      </w:r>
      <w:r w:rsidRPr="007F0763">
        <w:rPr>
          <w:rStyle w:val="StyleUnderline"/>
        </w:rPr>
        <w:t xml:space="preserve"> stuck to less drastic salmon conservation ideas like</w:t>
      </w:r>
      <w:r>
        <w:t xml:space="preserve"> </w:t>
      </w:r>
      <w:r w:rsidRPr="007F0763">
        <w:rPr>
          <w:rStyle w:val="StyleUnderline"/>
        </w:rPr>
        <w:t>fixing culverts and</w:t>
      </w:r>
      <w:r>
        <w:t xml:space="preserve"> better </w:t>
      </w:r>
      <w:r w:rsidRPr="007F0763">
        <w:rPr>
          <w:rStyle w:val="StyleUnderline"/>
        </w:rPr>
        <w:t>habitat management</w:t>
      </w:r>
      <w:r>
        <w:t xml:space="preserve"> during a Senate hearing Thursday.</w:t>
      </w:r>
    </w:p>
    <w:p w14:paraId="5FA0BC55" w14:textId="77777777" w:rsidR="000A6123" w:rsidRDefault="000A6123" w:rsidP="000A6123">
      <w:r w:rsidRPr="007F0763">
        <w:rPr>
          <w:rStyle w:val="StyleUnderline"/>
        </w:rPr>
        <w:t>Salmon conservation</w:t>
      </w:r>
      <w:r>
        <w:t xml:space="preserve"> in the Columbia Basin </w:t>
      </w:r>
      <w:r w:rsidRPr="007F0763">
        <w:rPr>
          <w:rStyle w:val="StyleUnderline"/>
        </w:rPr>
        <w:t xml:space="preserve">is again a </w:t>
      </w:r>
      <w:r w:rsidRPr="007F0763">
        <w:rPr>
          <w:rStyle w:val="Emphasis"/>
        </w:rPr>
        <w:t>hot issue</w:t>
      </w:r>
      <w:r w:rsidRPr="007F0763">
        <w:rPr>
          <w:rStyle w:val="StyleUnderline"/>
        </w:rPr>
        <w:t xml:space="preserve"> after Rep. Mike Simpson, R</w:t>
      </w:r>
      <w:r>
        <w:t xml:space="preserve">-Idaho, </w:t>
      </w:r>
      <w:r w:rsidRPr="007F0763">
        <w:rPr>
          <w:rStyle w:val="StyleUnderline"/>
        </w:rPr>
        <w:t>announced a</w:t>
      </w:r>
      <w:r>
        <w:t xml:space="preserve"> $33.5 billion </w:t>
      </w:r>
      <w:r w:rsidRPr="007F0763">
        <w:rPr>
          <w:rStyle w:val="StyleUnderline"/>
        </w:rPr>
        <w:t>proposal to breach</w:t>
      </w:r>
      <w:r>
        <w:t xml:space="preserve"> the </w:t>
      </w:r>
      <w:r w:rsidRPr="007F0763">
        <w:rPr>
          <w:rStyle w:val="StyleUnderline"/>
        </w:rPr>
        <w:t>four lower Snake River dams.</w:t>
      </w:r>
      <w:r>
        <w:t xml:space="preserve"> Simpson has said he hopes his proposal will be included in President Joe Biden’s unfinished infrastructure and jobs bill.</w:t>
      </w:r>
    </w:p>
    <w:p w14:paraId="3465E2A5" w14:textId="77777777" w:rsidR="000A6123" w:rsidRDefault="000A6123" w:rsidP="000A6123">
      <w:r>
        <w:t>Environmentalists have argued that removing the dams would be one of the most important steps in recovering Snake River salmon species, all of which are at risk of extinction.</w:t>
      </w:r>
    </w:p>
    <w:p w14:paraId="43B49EA5" w14:textId="77777777" w:rsidR="000A6123" w:rsidRDefault="000A6123" w:rsidP="000A6123">
      <w:r w:rsidRPr="007F0763">
        <w:rPr>
          <w:rStyle w:val="StyleUnderline"/>
        </w:rPr>
        <w:t xml:space="preserve">But a bipartisan group of Pacific Northwest lawmakers has </w:t>
      </w:r>
      <w:r w:rsidRPr="007F0763">
        <w:rPr>
          <w:rStyle w:val="Emphasis"/>
        </w:rPr>
        <w:t>pushed back</w:t>
      </w:r>
      <w:r w:rsidRPr="007F0763">
        <w:rPr>
          <w:rStyle w:val="StyleUnderline"/>
        </w:rPr>
        <w:t xml:space="preserve"> against Simpson’s </w:t>
      </w:r>
      <w:r w:rsidRPr="001344E1">
        <w:rPr>
          <w:rStyle w:val="Emphasis"/>
        </w:rPr>
        <w:t>dramatic proposal</w:t>
      </w:r>
      <w:r w:rsidRPr="007F0763">
        <w:rPr>
          <w:rStyle w:val="StyleUnderline"/>
        </w:rPr>
        <w:t>,</w:t>
      </w:r>
      <w:r>
        <w:t xml:space="preserve"> officially titled “the Columbia Basin Initiative,” </w:t>
      </w:r>
      <w:r w:rsidRPr="007F0763">
        <w:rPr>
          <w:rStyle w:val="StyleUnderline"/>
        </w:rPr>
        <w:t xml:space="preserve">arguing that </w:t>
      </w:r>
      <w:r w:rsidRPr="00597FF3">
        <w:rPr>
          <w:rStyle w:val="StyleUnderline"/>
        </w:rPr>
        <w:t xml:space="preserve">salmon recovery is possible </w:t>
      </w:r>
      <w:r w:rsidRPr="00597FF3">
        <w:rPr>
          <w:rStyle w:val="Emphasis"/>
        </w:rPr>
        <w:t>without removal</w:t>
      </w:r>
      <w:r w:rsidRPr="007F0763">
        <w:rPr>
          <w:rStyle w:val="StyleUnderline"/>
        </w:rPr>
        <w:t xml:space="preserve"> of</w:t>
      </w:r>
      <w:r>
        <w:t xml:space="preserve"> the </w:t>
      </w:r>
      <w:r w:rsidRPr="007F0763">
        <w:rPr>
          <w:rStyle w:val="StyleUnderline"/>
        </w:rPr>
        <w:t>dams</w:t>
      </w:r>
      <w:r>
        <w:t>.</w:t>
      </w:r>
    </w:p>
    <w:p w14:paraId="0336FD75" w14:textId="77777777" w:rsidR="000A6123" w:rsidRDefault="000A6123" w:rsidP="000A6123">
      <w:r w:rsidRPr="007F0763">
        <w:rPr>
          <w:rStyle w:val="StyleUnderline"/>
        </w:rPr>
        <w:t>Cantwell</w:t>
      </w:r>
      <w:r>
        <w:t xml:space="preserve"> in Thursday’s hearing didn’t mention Simpson’s proposal, but </w:t>
      </w:r>
      <w:r w:rsidRPr="007F0763">
        <w:rPr>
          <w:rStyle w:val="StyleUnderline"/>
        </w:rPr>
        <w:t>discussed how habitat restoration</w:t>
      </w:r>
      <w:r>
        <w:t xml:space="preserve">, </w:t>
      </w:r>
      <w:r w:rsidRPr="007F0763">
        <w:rPr>
          <w:rStyle w:val="StyleUnderline"/>
        </w:rPr>
        <w:t>managing</w:t>
      </w:r>
      <w:r>
        <w:t xml:space="preserve"> stormwater </w:t>
      </w:r>
      <w:r w:rsidRPr="007F0763">
        <w:rPr>
          <w:rStyle w:val="StyleUnderline"/>
        </w:rPr>
        <w:t>runoff, pollution control and</w:t>
      </w:r>
      <w:r>
        <w:t xml:space="preserve"> replacing or </w:t>
      </w:r>
      <w:r w:rsidRPr="007F0763">
        <w:rPr>
          <w:rStyle w:val="StyleUnderline"/>
        </w:rPr>
        <w:t>fixing culverts could be effective in protecting</w:t>
      </w:r>
      <w:r>
        <w:t xml:space="preserve"> and restoring </w:t>
      </w:r>
      <w:r w:rsidRPr="007F0763">
        <w:rPr>
          <w:rStyle w:val="StyleUnderline"/>
        </w:rPr>
        <w:t>salmon</w:t>
      </w:r>
      <w:r>
        <w:t xml:space="preserve"> populations.</w:t>
      </w:r>
    </w:p>
    <w:p w14:paraId="6FA618FD" w14:textId="77777777" w:rsidR="000A6123" w:rsidRDefault="000A6123" w:rsidP="000A6123">
      <w:r>
        <w:t>Cantwell said all of these measures can come together to form effective “salmon infrastructure.”</w:t>
      </w:r>
    </w:p>
    <w:p w14:paraId="5219978D" w14:textId="77777777" w:rsidR="000A6123" w:rsidRDefault="000A6123" w:rsidP="000A6123">
      <w:r>
        <w:t>Culverts allow water to move under highways and other infrastructure but can block salmon from reaching tributaries where they lay eggs. Cantwell, who chaired the Thursday Senate Commerce, Science and Transportation Committee hearing, discussed replacing or fixing culverts to ensure fish can pass through them</w:t>
      </w:r>
    </w:p>
    <w:p w14:paraId="3AD7CD85" w14:textId="77777777" w:rsidR="000A6123" w:rsidRDefault="000A6123" w:rsidP="000A6123">
      <w:r>
        <w:t>“We believe that since culverts have had such a dramatic effect, that when we’re looking at new transportation infrastructure investment, we should be thinking about these things,” Cantwell said.</w:t>
      </w:r>
    </w:p>
    <w:p w14:paraId="03F4443B" w14:textId="77777777" w:rsidR="000A6123" w:rsidRDefault="000A6123" w:rsidP="000A6123">
      <w:r>
        <w:t>Simpson’s proposal also allocates $14 billion for clean energy technology to replace the potential loss in hydropower and includes additional funding for salmon recovery efforts.</w:t>
      </w:r>
    </w:p>
    <w:p w14:paraId="4CEA47E6" w14:textId="77777777" w:rsidR="000A6123" w:rsidRDefault="000A6123" w:rsidP="000A6123">
      <w:r w:rsidRPr="007F0763">
        <w:rPr>
          <w:rStyle w:val="StyleUnderline"/>
        </w:rPr>
        <w:t>Washington Democrat</w:t>
      </w:r>
      <w:r>
        <w:t xml:space="preserve">ic </w:t>
      </w:r>
      <w:r w:rsidRPr="007F0763">
        <w:rPr>
          <w:rStyle w:val="StyleUnderline"/>
        </w:rPr>
        <w:t>Sen</w:t>
      </w:r>
      <w:r>
        <w:t xml:space="preserve">. Patty </w:t>
      </w:r>
      <w:r w:rsidRPr="007F0763">
        <w:rPr>
          <w:rStyle w:val="StyleUnderline"/>
        </w:rPr>
        <w:t xml:space="preserve">Murray and Washington Gov. </w:t>
      </w:r>
      <w:r>
        <w:t xml:space="preserve">Jay </w:t>
      </w:r>
      <w:r w:rsidRPr="007F0763">
        <w:rPr>
          <w:rStyle w:val="StyleUnderline"/>
        </w:rPr>
        <w:t>Inslee released a joint statement</w:t>
      </w:r>
      <w:r>
        <w:t xml:space="preserve"> last week arguing </w:t>
      </w:r>
      <w:r w:rsidRPr="007F0763">
        <w:rPr>
          <w:rStyle w:val="StyleUnderline"/>
        </w:rPr>
        <w:t xml:space="preserve">that Simpson’s bill is </w:t>
      </w:r>
      <w:r w:rsidRPr="001344E1">
        <w:rPr>
          <w:rStyle w:val="Emphasis"/>
        </w:rPr>
        <w:t>not the solution</w:t>
      </w:r>
      <w:r w:rsidRPr="007F0763">
        <w:rPr>
          <w:rStyle w:val="StyleUnderline"/>
        </w:rPr>
        <w:t xml:space="preserve"> to recovering salmon</w:t>
      </w:r>
      <w:r>
        <w:t xml:space="preserve"> in the Columbia River Basin.</w:t>
      </w:r>
    </w:p>
    <w:p w14:paraId="52D532CC" w14:textId="77777777" w:rsidR="000A6123" w:rsidRDefault="000A6123" w:rsidP="000A6123">
      <w:r>
        <w:lastRenderedPageBreak/>
        <w:t>“</w:t>
      </w:r>
      <w:r w:rsidRPr="007F0763">
        <w:rPr>
          <w:rStyle w:val="StyleUnderline"/>
        </w:rPr>
        <w:t>While we appreciate</w:t>
      </w:r>
      <w:r>
        <w:t xml:space="preserve"> Representative </w:t>
      </w:r>
      <w:r w:rsidRPr="007F0763">
        <w:rPr>
          <w:rStyle w:val="StyleUnderline"/>
        </w:rPr>
        <w:t>Simpson’s efforts</w:t>
      </w:r>
      <w:r>
        <w:t xml:space="preserve"> and the conversations we have had so far with Tribes and stakeholders, </w:t>
      </w:r>
      <w:r w:rsidRPr="007F0763">
        <w:rPr>
          <w:rStyle w:val="StyleUnderline"/>
        </w:rPr>
        <w:t>it is clear more work within the Pacific Northwest is necessary to craft a lasting, comprehensive solution, and we do not believe</w:t>
      </w:r>
      <w:r>
        <w:t xml:space="preserve"> the </w:t>
      </w:r>
      <w:r w:rsidRPr="007F0763">
        <w:rPr>
          <w:rStyle w:val="StyleUnderline"/>
        </w:rPr>
        <w:t>Simpson proposal can be included in the</w:t>
      </w:r>
      <w:r>
        <w:t xml:space="preserve"> proposed federal </w:t>
      </w:r>
      <w:r w:rsidRPr="007F0763">
        <w:rPr>
          <w:rStyle w:val="Emphasis"/>
        </w:rPr>
        <w:t>infrastructure package</w:t>
      </w:r>
      <w:r>
        <w:t>,” Inslee and Murray said in the statement.</w:t>
      </w:r>
    </w:p>
    <w:p w14:paraId="580A99B2" w14:textId="77777777" w:rsidR="000A6123" w:rsidRPr="007F0763" w:rsidRDefault="000A6123" w:rsidP="000A6123">
      <w:pPr>
        <w:rPr>
          <w:rStyle w:val="StyleUnderline"/>
        </w:rPr>
      </w:pPr>
      <w:r>
        <w:t xml:space="preserve">Some </w:t>
      </w:r>
      <w:r w:rsidRPr="007F0763">
        <w:rPr>
          <w:rStyle w:val="StyleUnderline"/>
        </w:rPr>
        <w:t xml:space="preserve">conservative politicians also have </w:t>
      </w:r>
      <w:r w:rsidRPr="007F0763">
        <w:rPr>
          <w:rStyle w:val="Emphasis"/>
        </w:rPr>
        <w:t>voiced opposition</w:t>
      </w:r>
      <w:r w:rsidRPr="007F0763">
        <w:rPr>
          <w:rStyle w:val="StyleUnderline"/>
        </w:rPr>
        <w:t xml:space="preserve"> to the plan.</w:t>
      </w:r>
    </w:p>
    <w:p w14:paraId="29B7167C" w14:textId="77777777" w:rsidR="000A6123" w:rsidRDefault="000A6123" w:rsidP="000A6123">
      <w:r>
        <w:t xml:space="preserve">“It’s becoming </w:t>
      </w:r>
      <w:r w:rsidRPr="007F0763">
        <w:rPr>
          <w:rStyle w:val="StyleUnderline"/>
        </w:rPr>
        <w:t>increasingly clear</w:t>
      </w:r>
      <w:r>
        <w:t xml:space="preserve"> that </w:t>
      </w:r>
      <w:r w:rsidRPr="007F0763">
        <w:rPr>
          <w:rStyle w:val="StyleUnderline"/>
        </w:rPr>
        <w:t>some see removing</w:t>
      </w:r>
      <w:r>
        <w:t xml:space="preserve"> the Lower </w:t>
      </w:r>
      <w:r w:rsidRPr="007F0763">
        <w:rPr>
          <w:rStyle w:val="StyleUnderline"/>
        </w:rPr>
        <w:t>Snake River dams as the measure of success.</w:t>
      </w:r>
      <w:r>
        <w:t xml:space="preserve"> </w:t>
      </w:r>
      <w:r w:rsidRPr="00772215">
        <w:rPr>
          <w:rStyle w:val="StyleUnderline"/>
        </w:rPr>
        <w:t xml:space="preserve">I’m </w:t>
      </w:r>
      <w:r w:rsidRPr="00772215">
        <w:rPr>
          <w:rStyle w:val="Emphasis"/>
        </w:rPr>
        <w:t>focused on</w:t>
      </w:r>
      <w:r w:rsidRPr="00772215">
        <w:rPr>
          <w:rStyle w:val="StyleUnderline"/>
        </w:rPr>
        <w:t xml:space="preserve"> recovering </w:t>
      </w:r>
      <w:r w:rsidRPr="00772215">
        <w:rPr>
          <w:rStyle w:val="Emphasis"/>
        </w:rPr>
        <w:t>salmon</w:t>
      </w:r>
      <w:r w:rsidRPr="00772215">
        <w:rPr>
          <w:rStyle w:val="StyleUnderline"/>
        </w:rPr>
        <w:t>,” Rep.</w:t>
      </w:r>
      <w:r>
        <w:t xml:space="preserve"> Cathy </w:t>
      </w:r>
      <w:r w:rsidRPr="00772215">
        <w:t xml:space="preserve">McMorris </w:t>
      </w:r>
      <w:r w:rsidRPr="00772215">
        <w:rPr>
          <w:rStyle w:val="StyleUnderline"/>
        </w:rPr>
        <w:t>Rodgers, R-Wash., said</w:t>
      </w:r>
      <w:r>
        <w:t xml:space="preserve"> in a statement. </w:t>
      </w:r>
      <w:r w:rsidRPr="00772215">
        <w:t>Rodgers</w:t>
      </w:r>
      <w:r>
        <w:t xml:space="preserve"> also pointed to rising Fall Snake River Chinook population numbers with the dams still in place.</w:t>
      </w:r>
    </w:p>
    <w:p w14:paraId="6FE65E33" w14:textId="77777777" w:rsidR="000A6123" w:rsidRDefault="000A6123" w:rsidP="000A6123">
      <w:r w:rsidRPr="00772215">
        <w:rPr>
          <w:rStyle w:val="StyleUnderline"/>
        </w:rPr>
        <w:t>Rep.</w:t>
      </w:r>
      <w:r>
        <w:t xml:space="preserve"> Dan </w:t>
      </w:r>
      <w:r w:rsidRPr="00772215">
        <w:rPr>
          <w:rStyle w:val="StyleUnderline"/>
        </w:rPr>
        <w:t>Newhouse, R-Wash., echoed Rodgers</w:t>
      </w:r>
      <w:r>
        <w:t xml:space="preserve">’s concerns, </w:t>
      </w:r>
      <w:r w:rsidRPr="00772215">
        <w:rPr>
          <w:rStyle w:val="StyleUnderline"/>
        </w:rPr>
        <w:t xml:space="preserve">calling the dam-breaching proposal </w:t>
      </w:r>
      <w:r w:rsidRPr="00772215">
        <w:rPr>
          <w:rStyle w:val="Emphasis"/>
        </w:rPr>
        <w:t>misguided and dangerous</w:t>
      </w:r>
      <w:r w:rsidRPr="00772215">
        <w:rPr>
          <w:rStyle w:val="StyleUnderline"/>
        </w:rPr>
        <w:t xml:space="preserve"> to the Pacific Northwestern way of life</w:t>
      </w:r>
      <w:r>
        <w:t xml:space="preserve"> in a speech last week at Boise State University.</w:t>
      </w:r>
    </w:p>
    <w:p w14:paraId="73B8AB7B" w14:textId="32F65EE9" w:rsidR="000A6123" w:rsidRDefault="000A6123" w:rsidP="000A6123">
      <w:pPr>
        <w:pStyle w:val="Heading3"/>
      </w:pPr>
      <w:r>
        <w:lastRenderedPageBreak/>
        <w:t>Dams</w:t>
      </w:r>
      <w:r>
        <w:t xml:space="preserve"> Link</w:t>
      </w:r>
      <w:r>
        <w:t>---Manchin</w:t>
      </w:r>
    </w:p>
    <w:p w14:paraId="0E978FB0" w14:textId="77777777" w:rsidR="000A6123" w:rsidRPr="0057774F" w:rsidRDefault="000A6123" w:rsidP="000A6123">
      <w:pPr>
        <w:pStyle w:val="Heading4"/>
      </w:pPr>
      <w:r>
        <w:t>Manchin likes hydropower dams</w:t>
      </w:r>
    </w:p>
    <w:p w14:paraId="67700C1B" w14:textId="77777777" w:rsidR="000A6123" w:rsidRPr="0057774F" w:rsidRDefault="000A6123" w:rsidP="000A6123">
      <w:r w:rsidRPr="0057774F">
        <w:rPr>
          <w:rStyle w:val="Style13ptBold"/>
        </w:rPr>
        <w:t>Daily Energy 17</w:t>
      </w:r>
      <w:r w:rsidRPr="0057774F">
        <w:t xml:space="preserve">, </w:t>
      </w:r>
      <w:r>
        <w:t>news source for US energy policy, 3-27-2017</w:t>
      </w:r>
      <w:r w:rsidRPr="0057774F">
        <w:t>, "Sens. Capito, Manchin introduce bill to extend Jennings-Randolph hydropower dam license," https://dailyenergyinsider.com/news/3940-sens-capito-manchin-introduce-bill-extend-jennings-randolph-hydropower-dam-license /RMax</w:t>
      </w:r>
    </w:p>
    <w:p w14:paraId="508D585A" w14:textId="77777777" w:rsidR="000A6123" w:rsidRPr="0057774F" w:rsidRDefault="000A6123" w:rsidP="000A6123">
      <w:pPr>
        <w:rPr>
          <w:rStyle w:val="StyleUnderline"/>
        </w:rPr>
      </w:pPr>
      <w:r w:rsidRPr="0057774F">
        <w:rPr>
          <w:rStyle w:val="StyleUnderline"/>
        </w:rPr>
        <w:t>U.S. Senators</w:t>
      </w:r>
      <w:r>
        <w:t xml:space="preserve"> Shelley Moore </w:t>
      </w:r>
      <w:r w:rsidRPr="0057774F">
        <w:rPr>
          <w:rStyle w:val="StyleUnderline"/>
        </w:rPr>
        <w:t>Capito (R-WV) and</w:t>
      </w:r>
      <w:r>
        <w:t xml:space="preserve"> Joe </w:t>
      </w:r>
      <w:r w:rsidRPr="0057774F">
        <w:rPr>
          <w:rStyle w:val="Emphasis"/>
        </w:rPr>
        <w:t>Manchin</w:t>
      </w:r>
      <w:r w:rsidRPr="0057774F">
        <w:rPr>
          <w:rStyle w:val="StyleUnderline"/>
        </w:rPr>
        <w:t xml:space="preserve"> (D-WV)</w:t>
      </w:r>
      <w:r>
        <w:t xml:space="preserve"> recently </w:t>
      </w:r>
      <w:r w:rsidRPr="0057774F">
        <w:rPr>
          <w:rStyle w:val="StyleUnderline"/>
        </w:rPr>
        <w:t>introduced legislation that would give the</w:t>
      </w:r>
      <w:r>
        <w:t xml:space="preserve"> Federal Energy Regulatory Commission </w:t>
      </w:r>
      <w:r w:rsidRPr="0057774F">
        <w:rPr>
          <w:rStyle w:val="StyleUnderline"/>
        </w:rPr>
        <w:t xml:space="preserve">(FERC) authority to extend the license for Jennings-Randolph proposed </w:t>
      </w:r>
      <w:r w:rsidRPr="0057774F">
        <w:rPr>
          <w:rStyle w:val="Emphasis"/>
        </w:rPr>
        <w:t>hydropower project</w:t>
      </w:r>
      <w:r w:rsidRPr="0057774F">
        <w:rPr>
          <w:rStyle w:val="StyleUnderline"/>
        </w:rPr>
        <w:t xml:space="preserve"> in</w:t>
      </w:r>
      <w:r>
        <w:t xml:space="preserve"> Mineral County, </w:t>
      </w:r>
      <w:r w:rsidRPr="0057774F">
        <w:rPr>
          <w:rStyle w:val="StyleUnderline"/>
        </w:rPr>
        <w:t>West Virginia.</w:t>
      </w:r>
    </w:p>
    <w:p w14:paraId="598347CA" w14:textId="77777777" w:rsidR="000A6123" w:rsidRDefault="000A6123" w:rsidP="000A6123">
      <w:r>
        <w:t>“</w:t>
      </w:r>
      <w:r w:rsidRPr="0057774F">
        <w:rPr>
          <w:rStyle w:val="StyleUnderline"/>
        </w:rPr>
        <w:t>Investing in critical</w:t>
      </w:r>
      <w:r>
        <w:t xml:space="preserve"> infrastructure like </w:t>
      </w:r>
      <w:r w:rsidRPr="0057774F">
        <w:rPr>
          <w:rStyle w:val="StyleUnderline"/>
        </w:rPr>
        <w:t>dams</w:t>
      </w:r>
      <w:r>
        <w:t xml:space="preserve"> will </w:t>
      </w:r>
      <w:r w:rsidRPr="0057774F">
        <w:rPr>
          <w:rStyle w:val="StyleUnderline"/>
        </w:rPr>
        <w:t>lead to a stronger economy,” Capito said. “Our</w:t>
      </w:r>
      <w:r>
        <w:t xml:space="preserve"> commonsense </w:t>
      </w:r>
      <w:r w:rsidRPr="0057774F">
        <w:rPr>
          <w:rStyle w:val="StyleUnderline"/>
        </w:rPr>
        <w:t>bill</w:t>
      </w:r>
      <w:r>
        <w:t xml:space="preserve"> </w:t>
      </w:r>
      <w:r w:rsidRPr="0057774F">
        <w:rPr>
          <w:rStyle w:val="StyleUnderline"/>
        </w:rPr>
        <w:t>will streamline</w:t>
      </w:r>
      <w:r>
        <w:t xml:space="preserve"> the </w:t>
      </w:r>
      <w:r w:rsidRPr="0057774F">
        <w:rPr>
          <w:rStyle w:val="StyleUnderline"/>
        </w:rPr>
        <w:t>permitting process for the Jennings-Randolph Hydropower Dam</w:t>
      </w:r>
      <w:r>
        <w:t xml:space="preserve"> in Mineral County, resulting in more jobs and affordable energy for West Virginians.”</w:t>
      </w:r>
    </w:p>
    <w:p w14:paraId="1C65FB15" w14:textId="77777777" w:rsidR="000A6123" w:rsidRPr="0057774F" w:rsidRDefault="000A6123" w:rsidP="000A6123">
      <w:pPr>
        <w:rPr>
          <w:rStyle w:val="StyleUnderline"/>
        </w:rPr>
      </w:pPr>
      <w:r w:rsidRPr="0057774F">
        <w:rPr>
          <w:rStyle w:val="StyleUnderline"/>
        </w:rPr>
        <w:t>The extension would provide the project with</w:t>
      </w:r>
      <w:r>
        <w:t xml:space="preserve"> the </w:t>
      </w:r>
      <w:r w:rsidRPr="0057774F">
        <w:rPr>
          <w:rStyle w:val="StyleUnderline"/>
        </w:rPr>
        <w:t>time</w:t>
      </w:r>
      <w:r>
        <w:t xml:space="preserve"> required </w:t>
      </w:r>
      <w:r w:rsidRPr="0057774F">
        <w:rPr>
          <w:rStyle w:val="StyleUnderline"/>
        </w:rPr>
        <w:t>to obtain other</w:t>
      </w:r>
      <w:r>
        <w:t xml:space="preserve"> necessary </w:t>
      </w:r>
      <w:r w:rsidRPr="0057774F">
        <w:rPr>
          <w:rStyle w:val="StyleUnderline"/>
        </w:rPr>
        <w:t>permits</w:t>
      </w:r>
      <w:r>
        <w:t xml:space="preserve"> and begin construction </w:t>
      </w:r>
      <w:r w:rsidRPr="0057774F">
        <w:rPr>
          <w:rStyle w:val="StyleUnderline"/>
        </w:rPr>
        <w:t xml:space="preserve">before its </w:t>
      </w:r>
      <w:r>
        <w:t xml:space="preserve">FERC 2-year </w:t>
      </w:r>
      <w:r w:rsidRPr="0057774F">
        <w:rPr>
          <w:rStyle w:val="StyleUnderline"/>
        </w:rPr>
        <w:t>license expires.</w:t>
      </w:r>
    </w:p>
    <w:p w14:paraId="0F5E2149" w14:textId="77777777" w:rsidR="000A6123" w:rsidRDefault="000A6123" w:rsidP="000A6123">
      <w:r w:rsidRPr="0057774F">
        <w:rPr>
          <w:rStyle w:val="StyleUnderline"/>
        </w:rPr>
        <w:t>“I have always been an advocate of</w:t>
      </w:r>
      <w:r>
        <w:t xml:space="preserve"> an </w:t>
      </w:r>
      <w:r w:rsidRPr="0057774F">
        <w:rPr>
          <w:rStyle w:val="StyleUnderline"/>
        </w:rPr>
        <w:t>all-of-the-above energy policy,” Manchin said. “This bill will provide greater</w:t>
      </w:r>
      <w:r>
        <w:t xml:space="preserve"> regulatory </w:t>
      </w:r>
      <w:r w:rsidRPr="0057774F">
        <w:rPr>
          <w:rStyle w:val="StyleUnderline"/>
        </w:rPr>
        <w:t xml:space="preserve">certainty to the </w:t>
      </w:r>
      <w:r>
        <w:t xml:space="preserve">proposed </w:t>
      </w:r>
      <w:r w:rsidRPr="0057774F">
        <w:rPr>
          <w:rStyle w:val="StyleUnderline"/>
        </w:rPr>
        <w:t>Jennings-Randolph hydropower project, which could</w:t>
      </w:r>
      <w:r>
        <w:t xml:space="preserve"> prove to </w:t>
      </w:r>
      <w:r w:rsidRPr="0057774F">
        <w:rPr>
          <w:rStyle w:val="StyleUnderline"/>
        </w:rPr>
        <w:t>be an incredible asset for</w:t>
      </w:r>
      <w:r>
        <w:t xml:space="preserve"> Mineral County and the entire state of </w:t>
      </w:r>
      <w:r w:rsidRPr="0057774F">
        <w:rPr>
          <w:rStyle w:val="StyleUnderline"/>
        </w:rPr>
        <w:t>West Virginia.</w:t>
      </w:r>
      <w:r>
        <w:t xml:space="preserve"> I know how special this area is, and have enjoyed catching trout at Barnum, as well as visiting Jennings Randolph Lake. I intend to visit Mineral County soon to hear more about this proposed project.”</w:t>
      </w:r>
    </w:p>
    <w:p w14:paraId="292F9A07" w14:textId="77777777" w:rsidR="000A6123" w:rsidRDefault="000A6123" w:rsidP="000A6123">
      <w:r>
        <w:t>The Jennings-Randolph proposed hydropower project would generate clean, renewable energy for approximately 6,000 homes. The project would also create construction jobs and permanent jobs for project operators, as well as lead to new business and property tax revenue. The permitting process will include obtaining the input of the community and reviewing any potential impacts to the surrounding area, including the fishery of the North Branch of the Potomac at Barnum.</w:t>
      </w:r>
    </w:p>
    <w:p w14:paraId="2234D457" w14:textId="77777777" w:rsidR="000A6123" w:rsidRDefault="000A6123" w:rsidP="000A6123"/>
    <w:p w14:paraId="5FC2C041" w14:textId="77777777" w:rsidR="000A6123" w:rsidRDefault="000A6123" w:rsidP="000A6123">
      <w:pPr>
        <w:pStyle w:val="Heading4"/>
      </w:pPr>
      <w:r>
        <w:t>He worked to include hydropower development on dams in the last infrastructure bill</w:t>
      </w:r>
    </w:p>
    <w:p w14:paraId="4D5675B9" w14:textId="77777777" w:rsidR="000A6123" w:rsidRDefault="000A6123" w:rsidP="000A6123">
      <w:r>
        <w:t xml:space="preserve">Senator Joe </w:t>
      </w:r>
      <w:r w:rsidRPr="00E134B6">
        <w:rPr>
          <w:rStyle w:val="Heading4Char"/>
        </w:rPr>
        <w:t>Manchin 18</w:t>
      </w:r>
      <w:r w:rsidRPr="00E134B6">
        <w:t>,</w:t>
      </w:r>
      <w:r>
        <w:t xml:space="preserve"> filibuster enthusiast,</w:t>
      </w:r>
      <w:r w:rsidRPr="00E134B6">
        <w:t xml:space="preserve"> 10-10-2018, "Manchin Secures More Than $4.4 Billion For Water Infrastructure," https://www.manchin.senate.gov/newsroom/press-releases/manchin-secures-more-than-44-billion-for-water-infrastructure /RMax</w:t>
      </w:r>
    </w:p>
    <w:p w14:paraId="08EF1A92" w14:textId="77777777" w:rsidR="000A6123" w:rsidRDefault="000A6123" w:rsidP="000A6123">
      <w:r>
        <w:t xml:space="preserve">Washington, D.C. – U.S. </w:t>
      </w:r>
      <w:r w:rsidRPr="00E134B6">
        <w:rPr>
          <w:rStyle w:val="StyleUnderline"/>
        </w:rPr>
        <w:t>Senator Joe Manchin</w:t>
      </w:r>
      <w:r>
        <w:t xml:space="preserve"> (D-WV) </w:t>
      </w:r>
      <w:r w:rsidRPr="00E134B6">
        <w:rPr>
          <w:rStyle w:val="StyleUnderline"/>
        </w:rPr>
        <w:t>secured</w:t>
      </w:r>
      <w:r>
        <w:t xml:space="preserve"> an authorization of </w:t>
      </w:r>
      <w:r w:rsidRPr="00E134B6">
        <w:rPr>
          <w:rStyle w:val="StyleUnderline"/>
        </w:rPr>
        <w:t>$4.4 billion</w:t>
      </w:r>
      <w:r>
        <w:t xml:space="preserve"> in appropriations </w:t>
      </w:r>
      <w:r w:rsidRPr="00E134B6">
        <w:rPr>
          <w:rStyle w:val="StyleUnderline"/>
        </w:rPr>
        <w:t xml:space="preserve">for </w:t>
      </w:r>
      <w:r>
        <w:t xml:space="preserve">capitalization </w:t>
      </w:r>
      <w:r w:rsidRPr="00E134B6">
        <w:rPr>
          <w:rStyle w:val="StyleUnderline"/>
        </w:rPr>
        <w:t>grants awarded to state drinking water</w:t>
      </w:r>
      <w:r>
        <w:t xml:space="preserve"> revolving loan </w:t>
      </w:r>
      <w:r w:rsidRPr="00E134B6">
        <w:rPr>
          <w:rStyle w:val="StyleUnderline"/>
        </w:rPr>
        <w:t>funds</w:t>
      </w:r>
      <w:r>
        <w:t xml:space="preserve"> in the America’s Water Infrastructure Act of 2018. The appropriations will be distributed over three years: $1.174 billion in fiscal year 2019, $1.3 billion in fiscal year 2020, and $1.95 billion in fiscal year 2021.</w:t>
      </w:r>
    </w:p>
    <w:p w14:paraId="57DAF6C7" w14:textId="77777777" w:rsidR="000A6123" w:rsidRDefault="000A6123" w:rsidP="000A6123">
      <w:r>
        <w:lastRenderedPageBreak/>
        <w:t>“I’m proud the Senate was able to come together to pass this common sense legislation to prioritize water infrastructure across our country. West Virginia has an estimated $1.16 billion in drinking water infrastructure needs that will have to be addressed in the next 20 years. This bipartisan legislation will support rural communities working to improve and repair both their drinking water systems. Every West Virginian deserves access to clean water and I’m proud to have fought for this funding to ensure every community has that access,” Senator Manchin said.</w:t>
      </w:r>
    </w:p>
    <w:p w14:paraId="063A22CA" w14:textId="77777777" w:rsidR="000A6123" w:rsidRPr="00E134B6" w:rsidRDefault="000A6123" w:rsidP="000A6123">
      <w:pPr>
        <w:rPr>
          <w:rStyle w:val="StyleUnderline"/>
        </w:rPr>
      </w:pPr>
      <w:r>
        <w:t xml:space="preserve">Senator </w:t>
      </w:r>
      <w:r w:rsidRPr="00E134B6">
        <w:rPr>
          <w:rStyle w:val="StyleUnderline"/>
        </w:rPr>
        <w:t>Manchin worked to include</w:t>
      </w:r>
      <w:r>
        <w:t xml:space="preserve"> the </w:t>
      </w:r>
      <w:r w:rsidRPr="00E134B6">
        <w:rPr>
          <w:rStyle w:val="StyleUnderline"/>
        </w:rPr>
        <w:t>following provisions in</w:t>
      </w:r>
      <w:r>
        <w:t xml:space="preserve"> the America’s </w:t>
      </w:r>
      <w:r w:rsidRPr="00E134B6">
        <w:rPr>
          <w:rStyle w:val="StyleUnderline"/>
        </w:rPr>
        <w:t>Water Infrastructure Act of 2018:</w:t>
      </w:r>
    </w:p>
    <w:p w14:paraId="7F554179" w14:textId="77777777" w:rsidR="000A6123" w:rsidRDefault="000A6123" w:rsidP="000A6123">
      <w:r>
        <w:t>Clean Drinking Water</w:t>
      </w:r>
    </w:p>
    <w:p w14:paraId="04BDB19A" w14:textId="77777777" w:rsidR="000A6123" w:rsidRDefault="000A6123" w:rsidP="000A6123">
      <w:pPr>
        <w:pStyle w:val="ListParagraph"/>
        <w:numPr>
          <w:ilvl w:val="0"/>
          <w:numId w:val="12"/>
        </w:numPr>
      </w:pPr>
      <w:r>
        <w:t xml:space="preserve">Reauthorizes the Water Infrastructure Finance and Innovation Act (WIFIA) program. The WIFIA program provides low cost loans to clean drinking water projects.     </w:t>
      </w:r>
    </w:p>
    <w:p w14:paraId="7C53111F" w14:textId="77777777" w:rsidR="000A6123" w:rsidRDefault="000A6123" w:rsidP="000A6123">
      <w:pPr>
        <w:pStyle w:val="ListParagraph"/>
        <w:numPr>
          <w:ilvl w:val="0"/>
          <w:numId w:val="12"/>
        </w:numPr>
      </w:pPr>
      <w:r>
        <w:t>Establishes a workforce development program for the water utility workforce, which is a rapidly aging workforce. Senator Manchin was a cosponsor to the standalone legislation that was incorporated into the final bill text.</w:t>
      </w:r>
    </w:p>
    <w:p w14:paraId="19C4CA99" w14:textId="77777777" w:rsidR="000A6123" w:rsidRPr="00E134B6" w:rsidRDefault="000A6123" w:rsidP="000A6123">
      <w:pPr>
        <w:rPr>
          <w:rStyle w:val="StyleUnderline"/>
        </w:rPr>
      </w:pPr>
      <w:r w:rsidRPr="00E134B6">
        <w:rPr>
          <w:rStyle w:val="StyleUnderline"/>
        </w:rPr>
        <w:t>Promotes Hydropower Development:</w:t>
      </w:r>
    </w:p>
    <w:p w14:paraId="2D9D1EA2" w14:textId="2D47E491" w:rsidR="000A6123" w:rsidRDefault="000A6123" w:rsidP="000A6123">
      <w:pPr>
        <w:pStyle w:val="ListParagraph"/>
        <w:numPr>
          <w:ilvl w:val="0"/>
          <w:numId w:val="13"/>
        </w:numPr>
      </w:pPr>
      <w:r>
        <w:t xml:space="preserve">Senator </w:t>
      </w:r>
      <w:r w:rsidRPr="00E134B6">
        <w:rPr>
          <w:rStyle w:val="StyleUnderline"/>
        </w:rPr>
        <w:t>Manchin</w:t>
      </w:r>
      <w:r>
        <w:t xml:space="preserve"> also </w:t>
      </w:r>
      <w:r w:rsidRPr="00E134B6">
        <w:rPr>
          <w:rStyle w:val="Emphasis"/>
        </w:rPr>
        <w:t>secured provisions</w:t>
      </w:r>
      <w:r w:rsidRPr="00E134B6">
        <w:rPr>
          <w:rStyle w:val="StyleUnderline"/>
        </w:rPr>
        <w:t xml:space="preserve"> to promote </w:t>
      </w:r>
      <w:r w:rsidRPr="00E134B6">
        <w:rPr>
          <w:rStyle w:val="Emphasis"/>
        </w:rPr>
        <w:t>hydropower</w:t>
      </w:r>
      <w:r w:rsidRPr="00E134B6">
        <w:rPr>
          <w:rStyle w:val="StyleUnderline"/>
        </w:rPr>
        <w:t xml:space="preserve"> on existing non-powered </w:t>
      </w:r>
      <w:r w:rsidRPr="00E134B6">
        <w:rPr>
          <w:rStyle w:val="Emphasis"/>
        </w:rPr>
        <w:t>dams</w:t>
      </w:r>
      <w:r w:rsidRPr="00E134B6">
        <w:rPr>
          <w:rStyle w:val="StyleUnderline"/>
        </w:rPr>
        <w:t>. The</w:t>
      </w:r>
      <w:r>
        <w:t xml:space="preserve"> America’s Water Infrastructure </w:t>
      </w:r>
      <w:r w:rsidRPr="00E134B6">
        <w:rPr>
          <w:rStyle w:val="StyleUnderline"/>
        </w:rPr>
        <w:t>Act directs the</w:t>
      </w:r>
      <w:r>
        <w:t xml:space="preserve"> U.S. </w:t>
      </w:r>
      <w:r w:rsidRPr="00E134B6">
        <w:rPr>
          <w:rStyle w:val="StyleUnderline"/>
        </w:rPr>
        <w:t xml:space="preserve">Army Corps of Engineers to develop a list of </w:t>
      </w:r>
      <w:r>
        <w:t xml:space="preserve">existing </w:t>
      </w:r>
      <w:r w:rsidRPr="00E134B6">
        <w:rPr>
          <w:rStyle w:val="StyleUnderline"/>
        </w:rPr>
        <w:t>non-powered dams with the greatest potential for hydropower development. The legislation</w:t>
      </w:r>
      <w:r>
        <w:t xml:space="preserve"> also </w:t>
      </w:r>
      <w:r w:rsidRPr="00E134B6">
        <w:rPr>
          <w:rStyle w:val="StyleUnderline"/>
        </w:rPr>
        <w:t>improves</w:t>
      </w:r>
      <w:r>
        <w:t xml:space="preserve"> the licensing and </w:t>
      </w:r>
      <w:r w:rsidRPr="00E134B6">
        <w:rPr>
          <w:rStyle w:val="StyleUnderline"/>
        </w:rPr>
        <w:t>permitting process</w:t>
      </w:r>
      <w:r>
        <w:t xml:space="preserve"> that </w:t>
      </w:r>
      <w:r w:rsidRPr="00E134B6">
        <w:rPr>
          <w:rStyle w:val="StyleUnderline"/>
        </w:rPr>
        <w:t>for</w:t>
      </w:r>
      <w:r>
        <w:t xml:space="preserve"> too long has limited the development of </w:t>
      </w:r>
      <w:r w:rsidRPr="00E134B6">
        <w:rPr>
          <w:rStyle w:val="StyleUnderline"/>
        </w:rPr>
        <w:t>hydropower on existing dams.</w:t>
      </w:r>
      <w:r>
        <w:t xml:space="preserve"> Nationwide, as many as 12 gigawatts of new hydropower could be added by retrofitting existing dam’s non-powered dams to produce electricity.</w:t>
      </w:r>
    </w:p>
    <w:p w14:paraId="475B795E" w14:textId="7B303A50" w:rsidR="00C8358A" w:rsidRDefault="00C8358A" w:rsidP="00C8358A">
      <w:pPr>
        <w:pStyle w:val="Heading3"/>
      </w:pPr>
      <w:r>
        <w:lastRenderedPageBreak/>
        <w:t>Fracking Link</w:t>
      </w:r>
    </w:p>
    <w:p w14:paraId="5171EF89" w14:textId="53DFAF78" w:rsidR="00C8358A" w:rsidRDefault="00C8358A" w:rsidP="00C8358A">
      <w:pPr>
        <w:pStyle w:val="Heading4"/>
      </w:pPr>
      <w:r>
        <w:t>Both parties backlash after fracking regulations – empirically proven</w:t>
      </w:r>
    </w:p>
    <w:p w14:paraId="1AFF3955" w14:textId="77777777" w:rsidR="00C8358A" w:rsidRDefault="00C8358A" w:rsidP="00C8358A">
      <w:r w:rsidRPr="002A0E50">
        <w:rPr>
          <w:rStyle w:val="Style13ptBold"/>
        </w:rPr>
        <w:t>Walker 21</w:t>
      </w:r>
      <w:r>
        <w:t xml:space="preserve"> </w:t>
      </w:r>
      <w:r w:rsidRPr="00453318">
        <w:t xml:space="preserve">(James Walker, politics, media, and industrial affairs journalist, “Seven Senate Democrats Oppose Fracking Ban in Symbolic Vote”, </w:t>
      </w:r>
      <w:r>
        <w:t xml:space="preserve">Newsweek, </w:t>
      </w:r>
      <w:r w:rsidRPr="00453318">
        <w:t>2-5-21, https://www.newsweek.com/seven-senate-democrats-opposed-fracking-ban-symbolic-vote-1567146)</w:t>
      </w:r>
    </w:p>
    <w:p w14:paraId="4C472E32" w14:textId="77777777" w:rsidR="00C8358A" w:rsidRPr="00C25D7D" w:rsidRDefault="00C8358A" w:rsidP="00C8358A">
      <w:pPr>
        <w:rPr>
          <w:u w:val="single"/>
        </w:rPr>
      </w:pPr>
      <w:r w:rsidRPr="002E286C">
        <w:rPr>
          <w:rStyle w:val="StyleUnderline"/>
          <w:highlight w:val="cyan"/>
        </w:rPr>
        <w:t>Seven Democrats voted with Republican senators to oppose a</w:t>
      </w:r>
      <w:r w:rsidRPr="002E286C">
        <w:rPr>
          <w:rStyle w:val="StyleUnderline"/>
        </w:rPr>
        <w:t xml:space="preserve"> future federal </w:t>
      </w:r>
      <w:r w:rsidRPr="002E286C">
        <w:rPr>
          <w:rStyle w:val="StyleUnderline"/>
          <w:highlight w:val="cyan"/>
        </w:rPr>
        <w:t>fracking ban</w:t>
      </w:r>
      <w:r w:rsidRPr="00C25D7D">
        <w:rPr>
          <w:rStyle w:val="Emphasis"/>
          <w:highlight w:val="cyan"/>
        </w:rPr>
        <w:t>, sending a signal</w:t>
      </w:r>
      <w:r w:rsidRPr="002E286C">
        <w:rPr>
          <w:rStyle w:val="StyleUnderline"/>
          <w:highlight w:val="cyan"/>
        </w:rPr>
        <w:t xml:space="preserve"> to</w:t>
      </w:r>
      <w:r w:rsidRPr="002E286C">
        <w:rPr>
          <w:rStyle w:val="StyleUnderline"/>
        </w:rPr>
        <w:t xml:space="preserve"> President Joe </w:t>
      </w:r>
      <w:r w:rsidRPr="002E286C">
        <w:rPr>
          <w:rStyle w:val="StyleUnderline"/>
          <w:highlight w:val="cyan"/>
        </w:rPr>
        <w:t>Biden after he pushed through</w:t>
      </w:r>
      <w:r w:rsidRPr="002E286C">
        <w:rPr>
          <w:rStyle w:val="StyleUnderline"/>
        </w:rPr>
        <w:t xml:space="preserve"> a raft of </w:t>
      </w:r>
      <w:r w:rsidRPr="002E286C">
        <w:rPr>
          <w:rStyle w:val="StyleUnderline"/>
          <w:highlight w:val="cyan"/>
        </w:rPr>
        <w:t>executive orders on environment and energy policy</w:t>
      </w:r>
      <w:r w:rsidRPr="002E286C">
        <w:rPr>
          <w:rStyle w:val="StyleUnderline"/>
        </w:rPr>
        <w:t>.</w:t>
      </w:r>
    </w:p>
    <w:p w14:paraId="61C41678" w14:textId="77777777" w:rsidR="00C8358A" w:rsidRDefault="00C8358A" w:rsidP="00C8358A">
      <w:r>
        <w:t>In a "vote-a-rama" session of the upper chamber, which voted on more than 800 amendments proposed for the resolution on budget reconciliation</w:t>
      </w:r>
      <w:r w:rsidRPr="002E286C">
        <w:rPr>
          <w:rStyle w:val="StyleUnderline"/>
        </w:rPr>
        <w:t xml:space="preserve">, </w:t>
      </w:r>
      <w:r w:rsidRPr="00453318">
        <w:rPr>
          <w:rStyle w:val="StyleUnderline"/>
          <w:highlight w:val="cyan"/>
        </w:rPr>
        <w:t xml:space="preserve">a </w:t>
      </w:r>
      <w:r w:rsidRPr="00C61A1D">
        <w:rPr>
          <w:rStyle w:val="StyleUnderline"/>
          <w:highlight w:val="cyan"/>
        </w:rPr>
        <w:t>bipartisan group</w:t>
      </w:r>
      <w:r w:rsidRPr="00C25D7D">
        <w:rPr>
          <w:rStyle w:val="Emphasis"/>
        </w:rPr>
        <w:t xml:space="preserve"> </w:t>
      </w:r>
      <w:r w:rsidRPr="002E286C">
        <w:rPr>
          <w:rStyle w:val="StyleUnderline"/>
        </w:rPr>
        <w:t xml:space="preserve">of lawmakers </w:t>
      </w:r>
      <w:r w:rsidRPr="00453318">
        <w:rPr>
          <w:rStyle w:val="StyleUnderline"/>
          <w:highlight w:val="cyan"/>
        </w:rPr>
        <w:t>backed a block on federal agencies banning fracking in a 57-43 vote</w:t>
      </w:r>
      <w:r w:rsidRPr="002E286C">
        <w:rPr>
          <w:rStyle w:val="StyleUnderline"/>
        </w:rPr>
        <w:t>.</w:t>
      </w:r>
    </w:p>
    <w:p w14:paraId="3A9EDF6C" w14:textId="77777777" w:rsidR="00C8358A" w:rsidRDefault="00C8358A" w:rsidP="00C8358A">
      <w:r>
        <w:t>The amendment, put forward by Senator Mike Braun (R-IN), would have prohibited the Council on Environmental Quality and Environmental Protection Agency barring future fracking projects from going ahead.</w:t>
      </w:r>
    </w:p>
    <w:p w14:paraId="7BEE064D" w14:textId="77777777" w:rsidR="00C8358A" w:rsidRDefault="00C8358A" w:rsidP="00C8358A">
      <w:r w:rsidRPr="002E286C">
        <w:rPr>
          <w:rStyle w:val="StyleUnderline"/>
        </w:rPr>
        <w:t xml:space="preserve">Senators Joe </w:t>
      </w:r>
      <w:r w:rsidRPr="002E286C">
        <w:rPr>
          <w:rStyle w:val="StyleUnderline"/>
          <w:highlight w:val="cyan"/>
        </w:rPr>
        <w:t>Manchin</w:t>
      </w:r>
      <w:r w:rsidRPr="002E286C">
        <w:rPr>
          <w:rStyle w:val="StyleUnderline"/>
        </w:rPr>
        <w:t xml:space="preserve"> of West Virginia and Jon Tester of Montana were </w:t>
      </w:r>
      <w:r w:rsidRPr="002E286C">
        <w:rPr>
          <w:rStyle w:val="StyleUnderline"/>
          <w:highlight w:val="cyan"/>
        </w:rPr>
        <w:t>among</w:t>
      </w:r>
      <w:r w:rsidRPr="002E286C">
        <w:rPr>
          <w:rStyle w:val="StyleUnderline"/>
        </w:rPr>
        <w:t xml:space="preserve"> the </w:t>
      </w:r>
      <w:r w:rsidRPr="002E286C">
        <w:rPr>
          <w:rStyle w:val="StyleUnderline"/>
          <w:highlight w:val="cyan"/>
        </w:rPr>
        <w:t>Democrats who voted in favor of the amendment</w:t>
      </w:r>
      <w:r>
        <w:t>, and backed another motion supporting the Keystone XL pipeline project earlier in the evening.</w:t>
      </w:r>
    </w:p>
    <w:p w14:paraId="7574B088" w14:textId="77777777" w:rsidR="00C8358A" w:rsidRDefault="00C8358A" w:rsidP="00C8358A">
      <w:r>
        <w:t>Releasing a statement after the vote, Sen. Braun said: "Tonight, I successfully included an amendment to stop the Biden administration from banning fracking: to protect jobs, to keep America energy independent, and to keep us on a path to clean, cheap energy."</w:t>
      </w:r>
    </w:p>
    <w:p w14:paraId="18A5354A" w14:textId="77777777" w:rsidR="00C8358A" w:rsidRDefault="00C8358A" w:rsidP="00C8358A">
      <w:r>
        <w:t>The full list of Democrats who voted with Braun is Manchin, Tester, Michael Bennet (D-CO), Bob Casey (D-PA), Martin Heinrich (D-NM), John Hickenlooper (D-CO), and Ben Ray Luján (D-NM).</w:t>
      </w:r>
    </w:p>
    <w:p w14:paraId="14FA104F" w14:textId="77777777" w:rsidR="00C8358A" w:rsidRDefault="00C8358A" w:rsidP="00C8358A">
      <w:r>
        <w:t>Politico reported that Democrats later stripped the amendment from the budget resolution, along with bipartisan motions supporting the Keystone XL pipeline and barring undocumented immigrants from receiving stimulus checks.</w:t>
      </w:r>
    </w:p>
    <w:p w14:paraId="5850518F" w14:textId="77777777" w:rsidR="00C8358A" w:rsidRDefault="00C8358A" w:rsidP="00C8358A"/>
    <w:p w14:paraId="1C55B0E5" w14:textId="77777777" w:rsidR="00C8358A" w:rsidRDefault="00C8358A" w:rsidP="00C8358A">
      <w:pPr>
        <w:pStyle w:val="Heading4"/>
      </w:pPr>
      <w:r>
        <w:t>Democrats can’t agree on fracking regulations</w:t>
      </w:r>
    </w:p>
    <w:p w14:paraId="1E7001C8" w14:textId="77777777" w:rsidR="00C8358A" w:rsidRPr="00AB1E99" w:rsidRDefault="00C8358A" w:rsidP="00C8358A">
      <w:r>
        <w:rPr>
          <w:rStyle w:val="Style13ptBold"/>
        </w:rPr>
        <w:t xml:space="preserve">Levy 20 </w:t>
      </w:r>
      <w:r w:rsidRPr="00AB1E99">
        <w:t>(</w:t>
      </w:r>
      <w:r>
        <w:t>Marc Levy, politics, government, and scandals journalist, “</w:t>
      </w:r>
      <w:r w:rsidRPr="00AB1E99">
        <w:t>Fracking debate among Democrats causes tremors in battleground Pennsylvania</w:t>
      </w:r>
      <w:r>
        <w:t xml:space="preserve">”, Associated Press, 2-22-20, </w:t>
      </w:r>
      <w:r w:rsidRPr="00AB1E99">
        <w:t>https://apnews.com/article/bernie-sanders-us-news-pennsylvania-climate-change-pa-state-wire-cee09b550a5f431eed39bd73b1a607d9</w:t>
      </w:r>
      <w:r>
        <w:t>)</w:t>
      </w:r>
    </w:p>
    <w:p w14:paraId="4A011F29" w14:textId="77777777" w:rsidR="00C8358A" w:rsidRDefault="00C8358A" w:rsidP="00C8358A">
      <w:r w:rsidRPr="002A0E50">
        <w:rPr>
          <w:rStyle w:val="StyleUnderline"/>
          <w:highlight w:val="cyan"/>
        </w:rPr>
        <w:t>The notion of banning fracking is dividing</w:t>
      </w:r>
      <w:r w:rsidRPr="002E286C">
        <w:rPr>
          <w:rStyle w:val="StyleUnderline"/>
        </w:rPr>
        <w:t xml:space="preserve"> the </w:t>
      </w:r>
      <w:r w:rsidRPr="002A0E50">
        <w:rPr>
          <w:rStyle w:val="StyleUnderline"/>
          <w:highlight w:val="cyan"/>
        </w:rPr>
        <w:t>Democrats</w:t>
      </w:r>
      <w:r>
        <w:t xml:space="preserve"> running for president and increasingly dividing Democrats in the presidential battleground state of Pennsylvania, where fracking has vaulted it to the No. 2 natural gas producer behind Texas.</w:t>
      </w:r>
    </w:p>
    <w:p w14:paraId="28154901" w14:textId="77777777" w:rsidR="00C8358A" w:rsidRDefault="00C8358A" w:rsidP="00C8358A">
      <w:r w:rsidRPr="002E286C">
        <w:rPr>
          <w:rStyle w:val="StyleUnderline"/>
        </w:rPr>
        <w:t>The divide was clear</w:t>
      </w:r>
      <w:r>
        <w:t>, again, on Wednesday night's debate stage in Las Vegas during questioning about climate change.</w:t>
      </w:r>
    </w:p>
    <w:p w14:paraId="539E6E6C" w14:textId="77777777" w:rsidR="00C8358A" w:rsidRDefault="00C8358A" w:rsidP="00C8358A">
      <w:r>
        <w:lastRenderedPageBreak/>
        <w:t>Asked what he tells workers who would lose their job to a fracking ban, Vermont Sen. Bernie Sanders, a longtime fracking opponent, said he tells them that scientists are predicting irreparable damage to the world without incredibly bold action within the next six or seven years.</w:t>
      </w:r>
    </w:p>
    <w:p w14:paraId="7FFF14E0" w14:textId="77777777" w:rsidR="00C8358A" w:rsidRDefault="00C8358A" w:rsidP="00C8358A">
      <w:r w:rsidRPr="002E286C">
        <w:rPr>
          <w:rStyle w:val="StyleUnderline"/>
        </w:rPr>
        <w:t>"This is a moral issue</w:t>
      </w:r>
      <w:r>
        <w:t xml:space="preserve"> my friends," Sanders said. "We have to take the responsibility of making sure that the planet we leave our children and grandchildren is a planet that is healthy and habitable. That is more important than the profits of the fossil fuel industry."</w:t>
      </w:r>
    </w:p>
    <w:p w14:paraId="77D0C7F0" w14:textId="77777777" w:rsidR="00C8358A" w:rsidRDefault="00C8358A" w:rsidP="00C8358A">
      <w:r>
        <w:t>Moving away from fossil fuels to energy efficiency and sustainable energy, Sanders maintained, will create up to 20 million new jobs.</w:t>
      </w:r>
    </w:p>
    <w:p w14:paraId="1F93380D" w14:textId="77777777" w:rsidR="00C8358A" w:rsidRDefault="00C8358A" w:rsidP="00C8358A">
      <w:r>
        <w:t>Other Democrats on stage Wednesday night preferred to refer to natural gas as a "transition fuel" to non-fossil fuels and talked about getting tough on methane emissions.</w:t>
      </w:r>
    </w:p>
    <w:p w14:paraId="6DDA19EB" w14:textId="77777777" w:rsidR="00C8358A" w:rsidRPr="002A0E50" w:rsidRDefault="00C8358A" w:rsidP="00C8358A">
      <w:pPr>
        <w:rPr>
          <w:u w:val="single"/>
        </w:rPr>
      </w:pPr>
      <w:r w:rsidRPr="002A0E50">
        <w:rPr>
          <w:rStyle w:val="StyleUnderline"/>
          <w:highlight w:val="cyan"/>
        </w:rPr>
        <w:t>Banning fracking is</w:t>
      </w:r>
      <w:r w:rsidRPr="002E286C">
        <w:rPr>
          <w:rStyle w:val="StyleUnderline"/>
        </w:rPr>
        <w:t xml:space="preserve"> an idea that is </w:t>
      </w:r>
      <w:r w:rsidRPr="005A72F4">
        <w:rPr>
          <w:rStyle w:val="Emphasis"/>
          <w:highlight w:val="cyan"/>
        </w:rPr>
        <w:t>widening fault lines</w:t>
      </w:r>
      <w:r w:rsidRPr="002A0E50">
        <w:rPr>
          <w:rStyle w:val="StyleUnderline"/>
          <w:highlight w:val="cyan"/>
        </w:rPr>
        <w:t xml:space="preserve"> between</w:t>
      </w:r>
      <w:r w:rsidRPr="002E286C">
        <w:rPr>
          <w:rStyle w:val="StyleUnderline"/>
        </w:rPr>
        <w:t xml:space="preserve"> Pennsylvania’s </w:t>
      </w:r>
      <w:r w:rsidRPr="002A0E50">
        <w:rPr>
          <w:rStyle w:val="StyleUnderline"/>
          <w:highlight w:val="cyan"/>
        </w:rPr>
        <w:t>Democrats and their</w:t>
      </w:r>
      <w:r w:rsidRPr="002E286C">
        <w:rPr>
          <w:rStyle w:val="StyleUnderline"/>
        </w:rPr>
        <w:t xml:space="preserve"> traditional </w:t>
      </w:r>
      <w:r w:rsidRPr="002A0E50">
        <w:rPr>
          <w:rStyle w:val="StyleUnderline"/>
          <w:highlight w:val="cyan"/>
        </w:rPr>
        <w:t>allies</w:t>
      </w:r>
      <w:r w:rsidRPr="002E286C">
        <w:rPr>
          <w:rStyle w:val="StyleUnderline"/>
        </w:rPr>
        <w:t xml:space="preserve"> in organized labor.</w:t>
      </w:r>
    </w:p>
    <w:p w14:paraId="63214C59" w14:textId="77777777" w:rsidR="00C8358A" w:rsidRPr="002A0E50" w:rsidRDefault="00C8358A" w:rsidP="00C8358A">
      <w:pPr>
        <w:rPr>
          <w:u w:val="single"/>
        </w:rPr>
      </w:pPr>
      <w:r w:rsidRPr="002E286C">
        <w:rPr>
          <w:rStyle w:val="StyleUnderline"/>
        </w:rPr>
        <w:t xml:space="preserve">Pennsylvania's </w:t>
      </w:r>
      <w:r w:rsidRPr="002A0E50">
        <w:rPr>
          <w:rStyle w:val="StyleUnderline"/>
          <w:highlight w:val="cyan"/>
        </w:rPr>
        <w:t>top Democrats</w:t>
      </w:r>
      <w:r>
        <w:t xml:space="preserve">, including Gov. Tom Wolf and U.S. Sen. Bob Casey, </w:t>
      </w:r>
      <w:r w:rsidRPr="002A0E50">
        <w:rPr>
          <w:rStyle w:val="StyleUnderline"/>
          <w:highlight w:val="cyan"/>
        </w:rPr>
        <w:t>have tried to discourage talk of a fracking ban</w:t>
      </w:r>
      <w:r w:rsidRPr="002E286C">
        <w:rPr>
          <w:rStyle w:val="StyleUnderline"/>
        </w:rPr>
        <w:t xml:space="preserve">, </w:t>
      </w:r>
      <w:r w:rsidRPr="00AB1E99">
        <w:rPr>
          <w:rStyle w:val="StyleUnderline"/>
          <w:highlight w:val="cyan"/>
        </w:rPr>
        <w:t>while labor leaders point to</w:t>
      </w:r>
      <w:r w:rsidRPr="002E286C">
        <w:rPr>
          <w:rStyle w:val="StyleUnderline"/>
        </w:rPr>
        <w:t xml:space="preserve"> thousands of building trades members working on gas drilling sites, laying </w:t>
      </w:r>
      <w:r w:rsidRPr="00AB1E99">
        <w:rPr>
          <w:rStyle w:val="StyleUnderline"/>
          <w:highlight w:val="cyan"/>
        </w:rPr>
        <w:t>billions of dollars in pipelines</w:t>
      </w:r>
      <w:r w:rsidRPr="002E286C">
        <w:rPr>
          <w:rStyle w:val="StyleUnderline"/>
        </w:rPr>
        <w:t xml:space="preserve"> and building massive refineries.</w:t>
      </w:r>
    </w:p>
    <w:p w14:paraId="0F7AD577" w14:textId="77777777" w:rsidR="00C8358A" w:rsidRDefault="00C8358A" w:rsidP="00C8358A">
      <w:r>
        <w:t>"Nobody can tell me what these new jobs are that are going to replace these good union jobs in the energy industry if we ban fracking," Rick Bloomingdale, the president of the Pennsylvania chapter of the AFL-CIO, said in an interview Thursday.</w:t>
      </w:r>
    </w:p>
    <w:p w14:paraId="765BF59E" w14:textId="77777777" w:rsidR="00C8358A" w:rsidRPr="002A0E50" w:rsidRDefault="00C8358A" w:rsidP="00C8358A">
      <w:pPr>
        <w:rPr>
          <w:u w:val="single"/>
        </w:rPr>
      </w:pPr>
      <w:r>
        <w:t xml:space="preserve">Twice in the last seven months, President </w:t>
      </w:r>
      <w:r w:rsidRPr="002E286C">
        <w:rPr>
          <w:rStyle w:val="StyleUnderline"/>
        </w:rPr>
        <w:t xml:space="preserve">Donald </w:t>
      </w:r>
      <w:r w:rsidRPr="002A0E50">
        <w:rPr>
          <w:rStyle w:val="StyleUnderline"/>
          <w:highlight w:val="cyan"/>
        </w:rPr>
        <w:t>Trump</w:t>
      </w:r>
      <w:r w:rsidRPr="002E286C">
        <w:rPr>
          <w:rStyle w:val="StyleUnderline"/>
        </w:rPr>
        <w:t xml:space="preserve"> went to western Pennsylvania to promote his support for the natural gas industry, while his </w:t>
      </w:r>
      <w:r w:rsidRPr="002A0E50">
        <w:rPr>
          <w:rStyle w:val="StyleUnderline"/>
          <w:highlight w:val="cyan"/>
        </w:rPr>
        <w:t>administration pushes pro-industry policies</w:t>
      </w:r>
      <w:r w:rsidRPr="002E286C">
        <w:rPr>
          <w:rStyle w:val="StyleUnderline"/>
        </w:rPr>
        <w:t>.</w:t>
      </w:r>
    </w:p>
    <w:p w14:paraId="40EAA1DD" w14:textId="77777777" w:rsidR="00C8358A" w:rsidRDefault="00C8358A" w:rsidP="00C8358A">
      <w:r>
        <w:t>Trump's 2016 victory in Pennsylvania made him the first Republican presidential candidate to carry the state since 1988. Another 2020 Trump victory in Pennsylvania could make it impossible for a Democrat to beat him since no Democrat since Harry S. Truman in 1948 has won the White House while losing Pennsylvania.</w:t>
      </w:r>
    </w:p>
    <w:p w14:paraId="045071AE" w14:textId="77777777" w:rsidR="00C8358A" w:rsidRDefault="00C8358A" w:rsidP="00C8358A">
      <w:r>
        <w:t>Hydraulic fracturing, or fracking for short, is a process in which millions of gallons of water, sand and chemicals are injected into wells miles deep to break up layers of shale, releasing oil or gas trapped in layers of rock. Along with new horizontal drilling techniques, fracking has unlocked huge new volumes of natural gas and oil from shale deposits in the U.S. over the past decade or so.</w:t>
      </w:r>
    </w:p>
    <w:p w14:paraId="1D25E440" w14:textId="77777777" w:rsidR="00C8358A" w:rsidRPr="002A0E50" w:rsidRDefault="00C8358A" w:rsidP="00C8358A">
      <w:pPr>
        <w:rPr>
          <w:u w:val="single"/>
        </w:rPr>
      </w:pPr>
      <w:r w:rsidRPr="002E286C">
        <w:rPr>
          <w:rStyle w:val="StyleUnderline"/>
        </w:rPr>
        <w:t>Talk of a fracking ban has sent the state’s Republican U.S. senator, Pat Toomey, into action.</w:t>
      </w:r>
    </w:p>
    <w:p w14:paraId="51B21C07" w14:textId="77777777" w:rsidR="00C8358A" w:rsidRDefault="00C8358A" w:rsidP="00C8358A">
      <w:r>
        <w:t>On Wednesday, Toomey was in northeastern Pennsylvania — where Democratic lawmakers are hoping to lure a natural gas-fed chemical refinery — to tout a resolution he introduced to prevent a president from banning hydraulic fracturing.</w:t>
      </w:r>
    </w:p>
    <w:p w14:paraId="38EA1BE6" w14:textId="77777777" w:rsidR="00C8358A" w:rsidRDefault="00C8358A" w:rsidP="00C8358A">
      <w:r>
        <w:lastRenderedPageBreak/>
        <w:t>The resolution has not secured support from any Democrat to help clear the Senate's 60-vote filibuster threshold, he said Thursday, and a vote in the Democratic-controlled House is a long shot.</w:t>
      </w:r>
    </w:p>
    <w:p w14:paraId="083D1ADA" w14:textId="77777777" w:rsidR="00C8358A" w:rsidRDefault="00C8358A" w:rsidP="00C8358A">
      <w:r>
        <w:t>Still, he frames a fracking ban as a choice for Americans between affordable energy and unaffordable energy.</w:t>
      </w:r>
    </w:p>
    <w:p w14:paraId="2B3BDDEF" w14:textId="77777777" w:rsidR="00C8358A" w:rsidRDefault="00C8358A" w:rsidP="00C8358A">
      <w:r>
        <w:t>"Having this debate, I think, will help crystallize the choice to voters," Toomey said in an interview Thursday.</w:t>
      </w:r>
    </w:p>
    <w:p w14:paraId="32BDF144" w14:textId="77777777" w:rsidR="00C8358A" w:rsidRDefault="00C8358A" w:rsidP="00C8358A">
      <w:r>
        <w:t>In Philadelphia's suburbs that might be key to Trump's path to victory, Pennsylvania voters have shown a growing opposition to the drilling and massive pipelines required to move its product to refineries.</w:t>
      </w:r>
    </w:p>
    <w:p w14:paraId="3BDD9692" w14:textId="77777777" w:rsidR="00C8358A" w:rsidRDefault="00C8358A" w:rsidP="00C8358A">
      <w:r>
        <w:t>Candidates in state and local races are increasingly hardening their stances on the industry. National polling shows growing skepticism of fracking. Fracking is opposed by more Democrats in Pennsylvania's Legislature, including state Rep. Danielle Friel Otten of Chester County.</w:t>
      </w:r>
    </w:p>
    <w:p w14:paraId="3EE622D9" w14:textId="77777777" w:rsidR="00C8358A" w:rsidRDefault="00C8358A" w:rsidP="00C8358A">
      <w:r>
        <w:t xml:space="preserve">Otten supports Massachusetts Sen. Elizabeth Warren — who has said that she would fight for legislation to ban fracking nationwide — and said </w:t>
      </w:r>
      <w:r w:rsidRPr="002A0E50">
        <w:t>Democrats' fear of banning fracking boils down to campaign cash</w:t>
      </w:r>
      <w:r>
        <w:t>.</w:t>
      </w:r>
    </w:p>
    <w:p w14:paraId="1DD3C76F" w14:textId="77777777" w:rsidR="00C8358A" w:rsidRDefault="00C8358A" w:rsidP="00C8358A">
      <w:r>
        <w:t>Campaign donations from building trades unions and the industry would flow to the other side, she said, while the public is more concerned about the impact of fracking to public health and the environment.</w:t>
      </w:r>
    </w:p>
    <w:p w14:paraId="6096B6AD" w14:textId="77777777" w:rsidR="00C8358A" w:rsidRDefault="00C8358A" w:rsidP="00C8358A">
      <w:r>
        <w:t>"The reality is, the electorate as a whole, from every poll we've seen over the past two years, would vote to ban fracking," Otten said in an interview Thursday.</w:t>
      </w:r>
    </w:p>
    <w:p w14:paraId="10EB0462" w14:textId="77777777" w:rsidR="00C8358A" w:rsidRDefault="00C8358A" w:rsidP="00C8358A">
      <w:r>
        <w:t>Instead, the country should get busy transitioning to the economy of the future, and not the past, Otten said, because the Democratic nominee can win Pennsylvania if Democrats are willing to get out and do the work, fracking ban or no fracking ban.</w:t>
      </w:r>
    </w:p>
    <w:p w14:paraId="2313EEE8" w14:textId="77777777" w:rsidR="00C8358A" w:rsidRDefault="00C8358A" w:rsidP="00C8358A">
      <w:r>
        <w:t>At Wednesday night's debate, Pete Buttigieg, the former mayor of South Bend, Indiana, said every Democratic candidate has similar carbon-neutral goals.</w:t>
      </w:r>
    </w:p>
    <w:p w14:paraId="4EC102D0" w14:textId="77777777" w:rsidR="00C8358A" w:rsidRDefault="00C8358A" w:rsidP="00C8358A">
      <w:r>
        <w:t>But those goals are no good if the country doesn't elect a president who is dedicated to fighting climate change, he said.</w:t>
      </w:r>
    </w:p>
    <w:p w14:paraId="5D95B8CE" w14:textId="77777777" w:rsidR="00C8358A" w:rsidRDefault="00C8358A" w:rsidP="00C8358A">
      <w:r>
        <w:t>"So first of all, let's make sure we're actually positioned to win, which once again, if we put forward two of the most polarizing figures on this stage as the only option, it's going to be a real struggle," Buttigieg said.</w:t>
      </w:r>
    </w:p>
    <w:p w14:paraId="3A184DEA" w14:textId="77777777" w:rsidR="00C8358A" w:rsidRDefault="00C8358A" w:rsidP="000A6123">
      <w:pPr>
        <w:pStyle w:val="ListParagraph"/>
        <w:numPr>
          <w:ilvl w:val="0"/>
          <w:numId w:val="13"/>
        </w:numPr>
      </w:pPr>
    </w:p>
    <w:p w14:paraId="49D56EA8" w14:textId="2768C1E3" w:rsidR="000A6123" w:rsidRDefault="000A6123" w:rsidP="000A6123">
      <w:pPr>
        <w:pStyle w:val="Heading3"/>
      </w:pPr>
      <w:r>
        <w:lastRenderedPageBreak/>
        <w:t>Fracking Link Turn</w:t>
      </w:r>
    </w:p>
    <w:p w14:paraId="34F84638" w14:textId="77777777" w:rsidR="000A6123" w:rsidRDefault="000A6123" w:rsidP="000A6123">
      <w:pPr>
        <w:pStyle w:val="Heading4"/>
      </w:pPr>
      <w:r>
        <w:t>Banning fracking is bipartisan</w:t>
      </w:r>
    </w:p>
    <w:p w14:paraId="33AA9D33" w14:textId="77777777" w:rsidR="000A6123" w:rsidRPr="003805E0" w:rsidRDefault="000A6123" w:rsidP="000A6123">
      <w:r w:rsidRPr="003805E0">
        <w:t xml:space="preserve">Juan A. </w:t>
      </w:r>
      <w:r w:rsidRPr="003805E0">
        <w:rPr>
          <w:rStyle w:val="Style13ptBold"/>
        </w:rPr>
        <w:t>Briz</w:t>
      </w:r>
      <w:r w:rsidRPr="003805E0">
        <w:t xml:space="preserve">, </w:t>
      </w:r>
      <w:r>
        <w:t>1</w:t>
      </w:r>
      <w:r w:rsidRPr="003805E0">
        <w:t>-26-20</w:t>
      </w:r>
      <w:r w:rsidRPr="003805E0">
        <w:rPr>
          <w:rStyle w:val="Style13ptBold"/>
        </w:rPr>
        <w:t>21</w:t>
      </w:r>
      <w:r w:rsidRPr="003805E0">
        <w:t>, "Bill to ban hydraulic fracking attracts bipartisan support," Florida Politics - Campaigns &amp; Elections. Lobbying &amp; Government., https://floridapolitics.com/archives/230874-fracking-florida/</w:t>
      </w:r>
    </w:p>
    <w:p w14:paraId="2302B6A5" w14:textId="50C37BBF" w:rsidR="000A6123" w:rsidRDefault="000A6123" w:rsidP="000A6123">
      <w:r w:rsidRPr="003805E0">
        <w:rPr>
          <w:rStyle w:val="StyleUnderline"/>
        </w:rPr>
        <w:t>A bipartisan coalition of lawmakers have endorsed proposed legislation to ban extraction of oil and gas via hydraulic fracturing</w:t>
      </w:r>
      <w:r>
        <w:t xml:space="preserve"> in Florida. “This bill is concise and straightforward. It bans fracking of all types in Florida,” Senate sponsor Dana Young said Tuesday during a news conference outside the Senate chamber. “As a sixth generation Floridian and avid outdoorsman, I believe we must act quickly and decisively to protect our fragile environment from incompatible practices.” Present at the news conference to discuss Young’s SB 442 were </w:t>
      </w:r>
      <w:r w:rsidRPr="003805E0">
        <w:rPr>
          <w:rStyle w:val="StyleUnderline"/>
        </w:rPr>
        <w:t>Democratic Sens. Gary Farmer and Linda Stewart, and Republican Sens. Jack Latvia and Keith Perry; House Minority Leader Janet Cruz, and Democratic House member Mike Miller</w:t>
      </w:r>
      <w:r>
        <w:t xml:space="preserve">, who is expected to introduce a House companion bill this week. “Just this collection of folks, </w:t>
      </w:r>
      <w:r w:rsidRPr="003805E0">
        <w:rPr>
          <w:rStyle w:val="StyleUnderline"/>
        </w:rPr>
        <w:t>you can see that this is an issue that transcends politics</w:t>
      </w:r>
      <w:r>
        <w:t xml:space="preserve">,” Farmer said. We can all come together to protect something as </w:t>
      </w:r>
      <w:r w:rsidRPr="003805E0">
        <w:rPr>
          <w:rStyle w:val="StyleUnderline"/>
        </w:rPr>
        <w:t>critically important as our water supply</w:t>
      </w:r>
      <w:r>
        <w:t>.”</w:t>
      </w:r>
    </w:p>
    <w:p w14:paraId="3A25A7F7" w14:textId="77777777" w:rsidR="000A6123" w:rsidRDefault="000A6123" w:rsidP="000A6123">
      <w:pPr>
        <w:pStyle w:val="Heading4"/>
      </w:pPr>
      <w:r>
        <w:t>Republicans support banning fracking – even during Trump</w:t>
      </w:r>
    </w:p>
    <w:p w14:paraId="51A98845" w14:textId="77777777" w:rsidR="000A6123" w:rsidRPr="00852D88" w:rsidRDefault="000A6123" w:rsidP="000A6123">
      <w:r w:rsidRPr="00852D88">
        <w:t xml:space="preserve">Wenonah </w:t>
      </w:r>
      <w:r w:rsidRPr="00852D88">
        <w:rPr>
          <w:rStyle w:val="Style13ptBold"/>
        </w:rPr>
        <w:t>Hauter</w:t>
      </w:r>
      <w:r w:rsidRPr="00852D88">
        <w:t>, 3-28-20</w:t>
      </w:r>
      <w:r w:rsidRPr="00852D88">
        <w:rPr>
          <w:rStyle w:val="Style13ptBold"/>
        </w:rPr>
        <w:t>17</w:t>
      </w:r>
      <w:r w:rsidRPr="00852D88">
        <w:t xml:space="preserve">, "Fracking Bans Are Not a Partisan Issue," EcoWatch, </w:t>
      </w:r>
      <w:hyperlink r:id="rId17" w:history="1">
        <w:r w:rsidRPr="00377DDF">
          <w:rPr>
            <w:rStyle w:val="Hyperlink"/>
          </w:rPr>
          <w:t>https://www.ecowatch.com/fracking-ban-not-partisan-2333486383.html</w:t>
        </w:r>
      </w:hyperlink>
      <w:r>
        <w:t xml:space="preserve">; Hauter is </w:t>
      </w:r>
      <w:r w:rsidRPr="00852D88">
        <w:t>the executive director of Food &amp; Water Watch and Food &amp; Water Action Fund.</w:t>
      </w:r>
    </w:p>
    <w:p w14:paraId="6FDD9B3A" w14:textId="77777777" w:rsidR="000A6123" w:rsidRDefault="000A6123" w:rsidP="000A6123">
      <w:r>
        <w:t>A quick overview of the Trump administration's pro-fossil fuel agenda and its roster of climate-denying oil and gas cronies in cabinet seats could lead anyone to believe that matters of energy policy are more partisan than ever. And indeed, it's clear that at the national level, the Republican Party as a whole is still largely committed to an antiquated and thoroughly dangerous plan to keep the country hooked on fossil fuels indefinitely. Yet suddenly, the old rules do not apply</w:t>
      </w:r>
      <w:r w:rsidRPr="003C35E5">
        <w:rPr>
          <w:rStyle w:val="StyleUnderline"/>
        </w:rPr>
        <w:t>. Maryland's state legislature has passed a ban on fracking</w:t>
      </w:r>
      <w:r>
        <w:t xml:space="preserve">, which, with the blessing of the Republican governor of the state, is expected to be signed into law any day now. </w:t>
      </w:r>
      <w:r w:rsidRPr="003C35E5">
        <w:rPr>
          <w:rStyle w:val="StyleUnderline"/>
        </w:rPr>
        <w:t>This twist shows fracking is not a partisan issue</w:t>
      </w:r>
      <w:r>
        <w:t xml:space="preserve"> and puts additional pressure on Democratic leaders to actually lead to protect our communities or air and water and our climate—and oppose fracking. Earlier this month, Maryland Gov. Larry Hogan (R) had this to say about fracking: "The possible environmental risks of fracking simply outweigh any potential benefits ... I've decided that we must take the next step and move from virtually banning fracking to actually banning fracking."</w:t>
      </w:r>
    </w:p>
    <w:p w14:paraId="2398E9F2" w14:textId="77777777" w:rsidR="000A6123" w:rsidRDefault="000A6123" w:rsidP="000A6123">
      <w:r>
        <w:t>It's Not Just Maryland: Florida's Bi-Partisan Ban Bill Moving</w:t>
      </w:r>
    </w:p>
    <w:p w14:paraId="3C53B5B7" w14:textId="77777777" w:rsidR="000A6123" w:rsidRDefault="000A6123" w:rsidP="000A6123">
      <w:r>
        <w:t xml:space="preserve">Now, for the first time, </w:t>
      </w:r>
      <w:r w:rsidRPr="003C35E5">
        <w:rPr>
          <w:rStyle w:val="StyleUnderline"/>
        </w:rPr>
        <w:t>a Republican governor has listened to the science and popular opinion by declaring opposition to fracking.</w:t>
      </w:r>
      <w:r>
        <w:t xml:space="preserve"> In so doing, he has not just toppled a wall of partisanship on the issue in the state, but also made it impossible for the undecided Senate Democratic leadership to do anything but pass a ban on fracking. </w:t>
      </w:r>
      <w:r w:rsidRPr="003C35E5">
        <w:rPr>
          <w:rStyle w:val="StyleUnderline"/>
        </w:rPr>
        <w:t xml:space="preserve">But Republican support for banning fracking is not just limited to Maryland. In Florida, bills have been introduced in both houses by Republicans with a bi-partisan group of co-sponsors to ban fracking in a state. </w:t>
      </w:r>
      <w:r>
        <w:t>The Senate bill has already advanced through its first committee by a unanimous vote and support for both bills continue to grow.</w:t>
      </w:r>
    </w:p>
    <w:p w14:paraId="726F0E49" w14:textId="77777777" w:rsidR="000A6123" w:rsidRDefault="000A6123" w:rsidP="000A6123">
      <w:r>
        <w:lastRenderedPageBreak/>
        <w:t>Maryland's Ban Another Milestone for the Movement</w:t>
      </w:r>
    </w:p>
    <w:p w14:paraId="2983FA6F" w14:textId="77777777" w:rsidR="000A6123" w:rsidRDefault="000A6123" w:rsidP="000A6123">
      <w:r>
        <w:t>Maryland's ban on fracking will mark the latest in a series of recent milestones for the anti-fracking movement, each pointing to steadily evolving politics on the issue:</w:t>
      </w:r>
    </w:p>
    <w:p w14:paraId="472B4E2A" w14:textId="77777777" w:rsidR="000A6123" w:rsidRDefault="000A6123" w:rsidP="000A6123">
      <w:r>
        <w:t>New York</w:t>
      </w:r>
    </w:p>
    <w:p w14:paraId="52DFEDD9" w14:textId="766F3BEE" w:rsidR="000A6123" w:rsidRPr="000A6123" w:rsidRDefault="000A6123" w:rsidP="000A6123">
      <w:pPr>
        <w:rPr>
          <w:u w:val="single"/>
        </w:rPr>
      </w:pPr>
      <w:r>
        <w:t xml:space="preserve">The first milestone came when Gov. </w:t>
      </w:r>
      <w:r w:rsidRPr="003C35E5">
        <w:rPr>
          <w:rStyle w:val="StyleUnderline"/>
        </w:rPr>
        <w:t>Andrew Cuomo banned fracking in New York at the end of 2014. Vermont had banned fracking earlier, in what was an important but largely symbolic political statement given that the state does not have gas reserves.</w:t>
      </w:r>
      <w:r>
        <w:t xml:space="preserve"> New York, though, with its large swath of rural land sitting above the Marcellus shale formation (which also runs under western Maryland), was very much desired by the fracking industry. In response, Food &amp; Water Watch joined with hundreds of local groups to form a robust statewide coalition, New Yorkers Against Fracking, that coordinated an unprecedented multi-year grassroots campaign to ban fracking there. In the end, Gov. Cuomo was compelled to ban fracking not just by a thorough examination of the science and facts on the hazardous practice—which his Department of Health dutifully undertook—but also by the overwhelming grassroots movement that had emerged around the issue. A huge corner had been turned: For the first time in America, fracking was banned in a place where it was otherwise very likely to happen. Additionally, </w:t>
      </w:r>
      <w:r w:rsidRPr="003C35E5">
        <w:rPr>
          <w:rStyle w:val="StyleUnderline"/>
        </w:rPr>
        <w:t>the anti-fracking movement finally had a leader of national prominence willing to stand up to the fossil fuel industry and say "no."</w:t>
      </w:r>
    </w:p>
    <w:p w14:paraId="716204FC" w14:textId="77777777" w:rsidR="000A6123" w:rsidRDefault="000A6123" w:rsidP="000A6123">
      <w:pPr>
        <w:pStyle w:val="Heading4"/>
      </w:pPr>
      <w:r>
        <w:t>Water Policy helps infrastructure Pass</w:t>
      </w:r>
    </w:p>
    <w:p w14:paraId="586629F6" w14:textId="77777777" w:rsidR="000A6123" w:rsidRPr="00B14963" w:rsidRDefault="000A6123" w:rsidP="000A6123">
      <w:r w:rsidRPr="00B14963">
        <w:t xml:space="preserve">Jay </w:t>
      </w:r>
      <w:r w:rsidRPr="00B14963">
        <w:rPr>
          <w:rStyle w:val="Style13ptBold"/>
        </w:rPr>
        <w:t>Landers</w:t>
      </w:r>
      <w:r w:rsidRPr="00B14963">
        <w:t xml:space="preserve">, </w:t>
      </w:r>
      <w:r w:rsidRPr="00B14963">
        <w:rPr>
          <w:rStyle w:val="Style13ptBold"/>
        </w:rPr>
        <w:t>6-2</w:t>
      </w:r>
      <w:r w:rsidRPr="00B14963">
        <w:t>-2021, "Policy Briefing: Bipartisan water and wastewater bill clears Senate easily," Civil Engineering Source, https://source.asce.org/policy-briefing-bipartisan-water-and-wastewater-bill-clears-senate-easily/</w:t>
      </w:r>
    </w:p>
    <w:p w14:paraId="6264AA4A" w14:textId="77777777" w:rsidR="000A6123" w:rsidRPr="00B14963" w:rsidRDefault="000A6123" w:rsidP="000A6123">
      <w:pPr>
        <w:rPr>
          <w:sz w:val="14"/>
          <w:szCs w:val="14"/>
        </w:rPr>
      </w:pPr>
      <w:r w:rsidRPr="00B14963">
        <w:rPr>
          <w:rStyle w:val="StyleUnderline"/>
        </w:rPr>
        <w:t>The recent passage by the Senate of comprehensive bipartisan legislation regarding drinking water and wastewater infrastructure has raised hopes among some congressional observers that the action could presage movement on a broader infrastructure package.</w:t>
      </w:r>
      <w:r>
        <w:t xml:space="preserve"> </w:t>
      </w:r>
      <w:r w:rsidRPr="00B14963">
        <w:rPr>
          <w:sz w:val="14"/>
          <w:szCs w:val="14"/>
        </w:rPr>
        <w:t xml:space="preserve">In the meantime, the focus shifts to the House, where members have been slower to develop bipartisan bills to reauthorize the critical Clean Water and Drinking Water state revolving fund programs and address community needs regarding such matters as lead in drinking water, resiliency and sustainability efforts, and stormwater management. </w:t>
      </w:r>
    </w:p>
    <w:p w14:paraId="4AE5D69D" w14:textId="77777777" w:rsidR="000A6123" w:rsidRPr="00B14963" w:rsidRDefault="000A6123" w:rsidP="000A6123">
      <w:pPr>
        <w:rPr>
          <w:sz w:val="14"/>
          <w:szCs w:val="14"/>
        </w:rPr>
      </w:pPr>
      <w:r w:rsidRPr="00B14963">
        <w:rPr>
          <w:sz w:val="14"/>
          <w:szCs w:val="14"/>
        </w:rPr>
        <w:t xml:space="preserve">Rapid passage </w:t>
      </w:r>
    </w:p>
    <w:p w14:paraId="6E6716EE" w14:textId="77777777" w:rsidR="000A6123" w:rsidRDefault="000A6123" w:rsidP="000A6123">
      <w:pPr>
        <w:rPr>
          <w:rStyle w:val="StyleUnderline"/>
        </w:rPr>
      </w:pPr>
      <w:r w:rsidRPr="00B14963">
        <w:rPr>
          <w:sz w:val="14"/>
          <w:szCs w:val="14"/>
        </w:rPr>
        <w:t>On March 23, Sen. Tammy Duckworth, D–Ill., the chair of the Fisheries, Water, and Wildlife Subcommittee of the Senate Committee on Environment and Public Works — introduced the Drinking Water and Wastewater Infrastructure Act (S. 914). The legislation would authorize more than $35 billion for drinking water and wastewater programs over five years. The following day, the Senate Committee on Environment and Public Works unanimously approved the legislation. On April 29, the full Senate passed S. 914 handily by a vote of 89-2</w:t>
      </w:r>
      <w:r w:rsidRPr="00C46644">
        <w:rPr>
          <w:rStyle w:val="StyleUnderline"/>
        </w:rPr>
        <w:t>. The ease with which S. 914 cleared the Senate was a welcome sign</w:t>
      </w:r>
      <w:r w:rsidRPr="00B14963">
        <w:rPr>
          <w:sz w:val="14"/>
          <w:szCs w:val="14"/>
        </w:rPr>
        <w:t>, says Caroline Sevier, the director of government relations for ASCE. “</w:t>
      </w:r>
      <w:r w:rsidRPr="00B14963">
        <w:rPr>
          <w:rStyle w:val="StyleUnderline"/>
          <w:sz w:val="14"/>
          <w:szCs w:val="14"/>
        </w:rPr>
        <w:t>We were pleased to see the strong bipartisan support for the legislation, especially since it’s really the first significant piece of infrastructure legislation of Congress to be passed,” Sevier says. “</w:t>
      </w:r>
      <w:r w:rsidRPr="00C46644">
        <w:rPr>
          <w:rStyle w:val="StyleUnderline"/>
        </w:rPr>
        <w:t xml:space="preserve">We saw both sides of the aisle coming out in support of the legislation overall.” </w:t>
      </w:r>
    </w:p>
    <w:p w14:paraId="03E796C2" w14:textId="77777777" w:rsidR="000A6123" w:rsidRDefault="000A6123" w:rsidP="000A6123">
      <w:pPr>
        <w:pStyle w:val="Heading4"/>
      </w:pPr>
      <w:r>
        <w:t>Plan causes an increase in PC</w:t>
      </w:r>
    </w:p>
    <w:p w14:paraId="668F5256" w14:textId="77777777" w:rsidR="000A6123" w:rsidRPr="00F201C6" w:rsidRDefault="000A6123" w:rsidP="000A6123">
      <w:r w:rsidRPr="00F201C6">
        <w:t xml:space="preserve">Gabriele </w:t>
      </w:r>
      <w:r w:rsidRPr="00F201C6">
        <w:rPr>
          <w:rStyle w:val="Style13ptBold"/>
        </w:rPr>
        <w:t>Gratton</w:t>
      </w:r>
      <w:r w:rsidRPr="00F201C6">
        <w:t xml:space="preserve">, Richard </w:t>
      </w:r>
      <w:r w:rsidRPr="00F201C6">
        <w:rPr>
          <w:rStyle w:val="Style13ptBold"/>
        </w:rPr>
        <w:t>Holden</w:t>
      </w:r>
      <w:r w:rsidRPr="00F201C6">
        <w:t xml:space="preserve">, </w:t>
      </w:r>
      <w:r w:rsidRPr="00F201C6">
        <w:rPr>
          <w:rStyle w:val="Style13ptBold"/>
        </w:rPr>
        <w:t>and</w:t>
      </w:r>
      <w:r w:rsidRPr="00F201C6">
        <w:t xml:space="preserve"> Barton E. </w:t>
      </w:r>
      <w:r w:rsidRPr="00F201C6">
        <w:rPr>
          <w:rStyle w:val="Style13ptBold"/>
        </w:rPr>
        <w:t>Lee</w:t>
      </w:r>
      <w:r>
        <w:t xml:space="preserve"> 20</w:t>
      </w:r>
      <w:r w:rsidRPr="00F201C6">
        <w:rPr>
          <w:rStyle w:val="Style13ptBold"/>
        </w:rPr>
        <w:t>19</w:t>
      </w:r>
      <w:r>
        <w:t xml:space="preserve"> (</w:t>
      </w:r>
      <w:r w:rsidRPr="00F201C6">
        <w:t>Political Capital</w:t>
      </w:r>
      <w:r>
        <w:t>,</w:t>
      </w:r>
      <w:r w:rsidRPr="00F201C6">
        <w:t xml:space="preserve"> March 30, 2019. UNSW Economics Working Paper 2019-04, Available at SSRN: https://ssrn.com/abstract=3363382 or </w:t>
      </w:r>
      <w:hyperlink r:id="rId18" w:history="1">
        <w:r w:rsidRPr="006701F6">
          <w:rPr>
            <w:rStyle w:val="Hyperlink"/>
          </w:rPr>
          <w:t>http://dx.doi.org/10.2139/ssrn.3363382</w:t>
        </w:r>
      </w:hyperlink>
      <w:r>
        <w:t>; )</w:t>
      </w:r>
    </w:p>
    <w:p w14:paraId="2356A07C" w14:textId="77777777" w:rsidR="000A6123" w:rsidRPr="00F201C6" w:rsidRDefault="000A6123" w:rsidP="000A6123">
      <w:r w:rsidRPr="00F201C6">
        <w:t xml:space="preserve">Intuitively, when the period-1 issue is of high importance to the leader, she optimally spends her capital to influence the period-1 decision, rather than saving her capital for a </w:t>
      </w:r>
      <w:r w:rsidRPr="00F201C6">
        <w:lastRenderedPageBreak/>
        <w:t xml:space="preserve">future issue which, in expectation, is of lower importance. Instead, when the period-1 issue is of low importance, the leader needs to choose between the chance of influencing the period-1 decision and the possibility to save more capital for a future issue which, in expectation, is of greater importance. Since the </w:t>
      </w:r>
      <w:r w:rsidRPr="00F201C6">
        <w:rPr>
          <w:rStyle w:val="StyleUnderline"/>
        </w:rPr>
        <w:t xml:space="preserve">leader loses political capital only when she spends it in favor of an alternative that turns out to be wrong, </w:t>
      </w:r>
      <w:r w:rsidRPr="00F201C6">
        <w:t xml:space="preserve">a leader with sufficiently precise information prefers to spend political capital also when the period-1 issue is less important to her. In contrast, a leader with very imprecise information faces a great risk of seeing her political capital reduced if she spends it in period 1. Hence, she prefers to save her capital for future issues if the period-1 issue is of low importance to her. </w:t>
      </w:r>
    </w:p>
    <w:p w14:paraId="4D577675" w14:textId="77777777" w:rsidR="000A6123" w:rsidRDefault="000A6123" w:rsidP="000A6123">
      <w:r>
        <w:t xml:space="preserve">4.1 The evolution of power </w:t>
      </w:r>
    </w:p>
    <w:p w14:paraId="2F68564C" w14:textId="018F8B77" w:rsidR="000A6123" w:rsidRDefault="000A6123" w:rsidP="000A6123">
      <w:r w:rsidRPr="000D5177">
        <w:rPr>
          <w:rStyle w:val="StyleUnderline"/>
        </w:rPr>
        <w:t>The leader’s political capital increases whenever she spends it in favor of alternative a1 = 1 and this alternative turns out to be optimal for the organization,</w:t>
      </w:r>
      <w:r>
        <w:t xml:space="preserve"> i.e., θ1 = 1. By Proposition 1, the leader spends political capital only if she prefers alternative a1 = 1. If the leader prefers alternative a1 = 1, then this alternative a1 is indeed optimal with probability Pr (θ1 = 1 | s1 = 1) =  1 + 1 − σ σ π 1 − π −1 , which is increasing in σ. Therefore, leaders with better private information are more </w:t>
      </w:r>
      <w:r w:rsidRPr="000D5177">
        <w:rPr>
          <w:rStyle w:val="StyleUnderline"/>
        </w:rPr>
        <w:t>likely to see their capital increase when they spend it.</w:t>
      </w:r>
      <w:r>
        <w:t xml:space="preserve"> But capital matters for the leader, as well as for the organization, only insofar as it translates into power to affect decisions. Proposition 2 says that, </w:t>
      </w:r>
      <w:r w:rsidRPr="000D5177">
        <w:rPr>
          <w:rStyle w:val="StyleUnderline"/>
        </w:rPr>
        <w:t>when the leader optimally spends her political capital, she expects her power to grow if and only if her information is more precise than a threshold</w:t>
      </w:r>
      <w:r>
        <w:t>, which 12 depends on her initial stock of capital.1</w:t>
      </w:r>
    </w:p>
    <w:p w14:paraId="7AE60D79" w14:textId="43A7319C" w:rsidR="00C8358A" w:rsidRDefault="00C8358A" w:rsidP="00C8358A">
      <w:pPr>
        <w:pStyle w:val="Heading3"/>
      </w:pPr>
      <w:r>
        <w:lastRenderedPageBreak/>
        <w:t>Generic Links</w:t>
      </w:r>
    </w:p>
    <w:p w14:paraId="720D98A4" w14:textId="77777777" w:rsidR="00C8358A" w:rsidRDefault="00C8358A" w:rsidP="00C8358A">
      <w:pPr>
        <w:pStyle w:val="Heading4"/>
      </w:pPr>
      <w:r>
        <w:t>Opposition from industry groups causes political divisions – that costs Biden PC</w:t>
      </w:r>
    </w:p>
    <w:p w14:paraId="0EA5C80A" w14:textId="77777777" w:rsidR="00C8358A" w:rsidRPr="00147E84" w:rsidRDefault="00C8358A" w:rsidP="00C8358A">
      <w:r w:rsidRPr="00DB151F">
        <w:rPr>
          <w:b/>
        </w:rPr>
        <w:t>Reilly, 4-28-2021</w:t>
      </w:r>
      <w:r w:rsidRPr="00147E84">
        <w:t xml:space="preserve"> - </w:t>
      </w:r>
      <w:r w:rsidRPr="00FC3F00">
        <w:t xml:space="preserve">covers state government and politics for the Cap Times </w:t>
      </w:r>
      <w:r w:rsidRPr="00147E84">
        <w:t>(</w:t>
      </w:r>
      <w:r>
        <w:t>Brianna Reilly</w:t>
      </w:r>
      <w:r w:rsidRPr="00147E84">
        <w:t>, Waterlogged: Measures to deal with contamination remain stalled at the Wisconsin Capitol madison 6-25-2021 https://madison.com/ct/news/local/govt-and-politics/waterlogged-measures-to-deal-with-contamination-remain-stalled-at-the-wisconsin-capitol/article_1c2e5ac6-a42f-59dc-ae6f-a46f69632014.html)//OD</w:t>
      </w:r>
    </w:p>
    <w:p w14:paraId="08F7DE42" w14:textId="77777777" w:rsidR="00C8358A" w:rsidRPr="00480BEC" w:rsidRDefault="00C8358A" w:rsidP="00C8358A">
      <w:pPr>
        <w:rPr>
          <w:sz w:val="16"/>
        </w:rPr>
      </w:pPr>
      <w:r w:rsidRPr="00480BEC">
        <w:rPr>
          <w:sz w:val="16"/>
        </w:rPr>
        <w:t>Coming out of 2019, which Gov. Tony Evers declared the “year of clean drinking water,” lawmakers came together to draft bipartisan legislation to slow and respond to pollution from PFAS, known as “forever chemicals” because they don’t break down in nature. The state Assembly unanimously approved a slate of 10 bills, authored by a Water Quality Task Force assembled by Speaker Robin Vos, to safeguard water sources and bolster conservation efforts.</w:t>
      </w:r>
      <w:r w:rsidRPr="00480BEC">
        <w:rPr>
          <w:sz w:val="12"/>
        </w:rPr>
        <w:t>¶</w:t>
      </w:r>
      <w:r w:rsidRPr="00480BEC">
        <w:rPr>
          <w:sz w:val="16"/>
        </w:rPr>
        <w:t xml:space="preserve"> </w:t>
      </w:r>
      <w:r w:rsidRPr="00206B70">
        <w:rPr>
          <w:b/>
          <w:u w:val="single"/>
        </w:rPr>
        <w:t>But opposition from industry groups, concerns about cost from state senators and the onset of the COVID-19 pandemic all spelled doom for those measures.</w:t>
      </w:r>
      <w:r w:rsidRPr="00480BEC">
        <w:rPr>
          <w:sz w:val="12"/>
        </w:rPr>
        <w:t>¶</w:t>
      </w:r>
      <w:r w:rsidRPr="00480BEC">
        <w:rPr>
          <w:sz w:val="16"/>
        </w:rPr>
        <w:t xml:space="preserve"> </w:t>
      </w:r>
      <w:r w:rsidRPr="00206B70">
        <w:rPr>
          <w:b/>
          <w:u w:val="single"/>
        </w:rPr>
        <w:t xml:space="preserve">Now, as legislators have worked to restart negotiations in the first few months of a new legislative session, they and environmental advocates face a different roadblock. </w:t>
      </w:r>
      <w:r w:rsidRPr="00480BEC">
        <w:rPr>
          <w:sz w:val="12"/>
        </w:rPr>
        <w:t>¶</w:t>
      </w:r>
      <w:r w:rsidRPr="00480BEC">
        <w:rPr>
          <w:sz w:val="16"/>
        </w:rPr>
        <w:t xml:space="preserve"> “</w:t>
      </w:r>
      <w:r w:rsidRPr="00206B70">
        <w:rPr>
          <w:u w:val="single"/>
        </w:rPr>
        <w:t>There’s a severe lack of forward momentum on addressing water quality in the state right no</w:t>
      </w:r>
      <w:r w:rsidRPr="00480BEC">
        <w:rPr>
          <w:sz w:val="16"/>
        </w:rPr>
        <w:t>w,” said Carly Michiels, a lobbyist for conservation group Clean Wisconsin.</w:t>
      </w:r>
      <w:r w:rsidRPr="00480BEC">
        <w:rPr>
          <w:sz w:val="12"/>
        </w:rPr>
        <w:t>¶</w:t>
      </w:r>
      <w:r w:rsidRPr="00480BEC">
        <w:rPr>
          <w:sz w:val="16"/>
        </w:rPr>
        <w:t xml:space="preserve"> And amid the continuing fallout from the pandemic, Rep. Joel Kitchens, chair of the Assembly Environment Committee, noted “people’s perspectives change on basically what’s important to focus on.”</w:t>
      </w:r>
      <w:r w:rsidRPr="00480BEC">
        <w:rPr>
          <w:sz w:val="12"/>
        </w:rPr>
        <w:t>¶</w:t>
      </w:r>
      <w:r w:rsidRPr="00480BEC">
        <w:rPr>
          <w:sz w:val="16"/>
        </w:rPr>
        <w:t xml:space="preserve"> “They always say things like environmental issues are almost like luxury items, that when the economy’s doing poorly, nobody cares about those. They only care about them when the economy’s doing really well,” the Sturgeon Bay Republican said. “There is some of that, where I think that coming out of the pandemic, everybody’s so worried about recovering from that.”</w:t>
      </w:r>
      <w:r w:rsidRPr="00480BEC">
        <w:rPr>
          <w:sz w:val="12"/>
        </w:rPr>
        <w:t>¶</w:t>
      </w:r>
      <w:r w:rsidRPr="00480BEC">
        <w:rPr>
          <w:sz w:val="16"/>
        </w:rPr>
        <w:t xml:space="preserve"> </w:t>
      </w:r>
      <w:r w:rsidRPr="00206B70">
        <w:rPr>
          <w:u w:val="single"/>
        </w:rPr>
        <w:t>While officials are left to contend with how far to go in passing water quality measures this year and next, there are a host of other hurdles Wisconsin faces in responding to water concerns like PFAS, replacing lead pipes and testing for and preventing nitrate pollution</w:t>
      </w:r>
      <w:r w:rsidRPr="00480BEC">
        <w:rPr>
          <w:sz w:val="16"/>
        </w:rPr>
        <w:t>.</w:t>
      </w:r>
      <w:r w:rsidRPr="00480BEC">
        <w:rPr>
          <w:sz w:val="12"/>
        </w:rPr>
        <w:t>¶</w:t>
      </w:r>
      <w:r w:rsidRPr="00480BEC">
        <w:rPr>
          <w:sz w:val="16"/>
        </w:rPr>
        <w:t xml:space="preserve"> In order to get the buy-in necessary to pass bills addressing complicated scientific issues like sources of water contamination, </w:t>
      </w:r>
      <w:r w:rsidRPr="00206B70">
        <w:rPr>
          <w:u w:val="single"/>
        </w:rPr>
        <w:t>educating lawmakers and finding common ground between rural and urban interests is ke</w:t>
      </w:r>
      <w:r w:rsidRPr="00480BEC">
        <w:rPr>
          <w:sz w:val="16"/>
        </w:rPr>
        <w:t>y. In addition, the solutions require attention and spending sustained beyond the two-year budget process employed by the Legislature.</w:t>
      </w:r>
      <w:r w:rsidRPr="00480BEC">
        <w:rPr>
          <w:sz w:val="12"/>
        </w:rPr>
        <w:t>¶</w:t>
      </w:r>
      <w:r w:rsidRPr="00480BEC">
        <w:rPr>
          <w:sz w:val="16"/>
        </w:rPr>
        <w:t xml:space="preserve"> “As we went through the (task force), I was reminded by the professionals at the UW, the state geologist and stuff, that problems with our water did not happen overnight,” said Rep. Todd Novak, R-Dodgeville, who chaired the task force. </w:t>
      </w:r>
      <w:r w:rsidRPr="0098461D">
        <w:rPr>
          <w:b/>
          <w:u w:val="single"/>
        </w:rPr>
        <w:t>“So (they) will not be solved overnight.”</w:t>
      </w:r>
      <w:r w:rsidRPr="00480BEC">
        <w:rPr>
          <w:sz w:val="12"/>
        </w:rPr>
        <w:t>¶</w:t>
      </w:r>
      <w:r w:rsidRPr="00480BEC">
        <w:rPr>
          <w:sz w:val="16"/>
        </w:rPr>
        <w:t xml:space="preserve"> </w:t>
      </w:r>
    </w:p>
    <w:p w14:paraId="28164D6A" w14:textId="77777777" w:rsidR="00C8358A" w:rsidRDefault="00C8358A" w:rsidP="00C8358A"/>
    <w:p w14:paraId="7AA4A143" w14:textId="77777777" w:rsidR="00C8358A" w:rsidRDefault="00C8358A" w:rsidP="00C8358A">
      <w:pPr>
        <w:pStyle w:val="Heading4"/>
      </w:pPr>
      <w:r>
        <w:t xml:space="preserve">Changes to environmental laws to improve water pollutants causes congressional division </w:t>
      </w:r>
    </w:p>
    <w:p w14:paraId="18CB8BAA" w14:textId="77777777" w:rsidR="00C8358A" w:rsidRPr="00D04CAD" w:rsidRDefault="00C8358A" w:rsidP="00C8358A">
      <w:r>
        <w:rPr>
          <w:b/>
        </w:rPr>
        <w:t>Walton</w:t>
      </w:r>
      <w:r w:rsidRPr="0092128F">
        <w:rPr>
          <w:b/>
        </w:rPr>
        <w:t>, 2015</w:t>
      </w:r>
      <w:r w:rsidRPr="00D04CAD">
        <w:t xml:space="preserve"> </w:t>
      </w:r>
      <w:r>
        <w:t>–</w:t>
      </w:r>
      <w:r w:rsidRPr="00D04CAD">
        <w:t xml:space="preserve"> </w:t>
      </w:r>
      <w:r>
        <w:t xml:space="preserve">writer for circle of blue </w:t>
      </w:r>
      <w:r w:rsidRPr="00D04CAD">
        <w:t>(</w:t>
      </w:r>
      <w:r>
        <w:t>Brett Walton</w:t>
      </w:r>
      <w:r w:rsidRPr="00D04CAD">
        <w:t>, EPA Clean Water Rule Meets Political Pushback Circle of Blue 6-25-2021 https://www.circleofblue.org/2015/world/epa-clean-water-rule-meets-political-pushback/)//OD</w:t>
      </w:r>
    </w:p>
    <w:p w14:paraId="53B9CA34" w14:textId="77777777" w:rsidR="00C8358A" w:rsidRPr="000B74A7" w:rsidRDefault="00C8358A" w:rsidP="00C8358A">
      <w:pPr>
        <w:rPr>
          <w:b/>
          <w:u w:val="single"/>
        </w:rPr>
      </w:pPr>
      <w:r w:rsidRPr="00BC4B4B">
        <w:rPr>
          <w:u w:val="single"/>
        </w:rPr>
        <w:t xml:space="preserve">In an era of fierce and frustrating </w:t>
      </w:r>
      <w:r w:rsidRPr="00BC4B4B">
        <w:rPr>
          <w:b/>
          <w:u w:val="single"/>
        </w:rPr>
        <w:t>political division</w:t>
      </w:r>
      <w:r w:rsidRPr="00BC4B4B">
        <w:rPr>
          <w:u w:val="single"/>
        </w:rPr>
        <w:t xml:space="preserve">, legislative collaboration is exceedingly rare. In few arenas of government is the </w:t>
      </w:r>
      <w:r w:rsidRPr="00BC4B4B">
        <w:rPr>
          <w:b/>
          <w:u w:val="single"/>
        </w:rPr>
        <w:t>stalemate</w:t>
      </w:r>
      <w:r w:rsidRPr="00BC4B4B">
        <w:rPr>
          <w:u w:val="single"/>
        </w:rPr>
        <w:t xml:space="preserve"> more clear than in legislative oversight of the nation’s land, air, and especially of water.</w:t>
      </w:r>
      <w:r w:rsidRPr="00B16054">
        <w:rPr>
          <w:sz w:val="12"/>
        </w:rPr>
        <w:t>¶</w:t>
      </w:r>
      <w:r w:rsidRPr="00B16054">
        <w:rPr>
          <w:sz w:val="16"/>
        </w:rPr>
        <w:t xml:space="preserve"> Though toxic spills, sewage overflows, salts, contaminated stormwater, and nutrient-rich wastes from big confined animal production facilities and farmland runoff are pouring into the nation’s coastal areas and freshwater reserves, </w:t>
      </w:r>
      <w:r w:rsidRPr="00414A1C">
        <w:rPr>
          <w:b/>
          <w:u w:val="single"/>
        </w:rPr>
        <w:t>Congress emphatically resists updating the Clean Water Act, one of the nation’s landmark environmental laws.</w:t>
      </w:r>
      <w:r w:rsidRPr="00B16054">
        <w:rPr>
          <w:sz w:val="12"/>
        </w:rPr>
        <w:t>¶</w:t>
      </w:r>
      <w:r w:rsidRPr="00B16054">
        <w:rPr>
          <w:sz w:val="16"/>
        </w:rPr>
        <w:t xml:space="preserve"> Congress last amended the law in 1987. The nation’s waters are undoubtedly cleaner today, but serious impairments remain. Algae blooms choke the western basin of Lake Erie each summer. The flush of </w:t>
      </w:r>
      <w:r w:rsidRPr="00B16054">
        <w:rPr>
          <w:sz w:val="16"/>
        </w:rPr>
        <w:lastRenderedPageBreak/>
        <w:t>nitrogen and urban grime into Chesapeake Bay from rainstorms is growing. Salts from roads and nutrients from fields are flowing into rivers at increasing rates. Pollutants from coal ash piles and manure from livestock and poultry operations rushes unfiltered into the nation’s waters.</w:t>
      </w:r>
      <w:r w:rsidRPr="00B16054">
        <w:rPr>
          <w:sz w:val="12"/>
        </w:rPr>
        <w:t>¶</w:t>
      </w:r>
      <w:r w:rsidRPr="00B16054">
        <w:rPr>
          <w:sz w:val="16"/>
        </w:rPr>
        <w:t xml:space="preserve"> The 21st century history of the law, moreover, also is graphically reflected in the differing views on environmental responsibility of the Obama White House, and the Bush administration before it.</w:t>
      </w:r>
      <w:r w:rsidRPr="00B16054">
        <w:rPr>
          <w:sz w:val="12"/>
        </w:rPr>
        <w:t>¶</w:t>
      </w:r>
      <w:r w:rsidRPr="00B16054">
        <w:rPr>
          <w:sz w:val="16"/>
        </w:rPr>
        <w:t xml:space="preserve"> President Obama has largely </w:t>
      </w:r>
      <w:r w:rsidRPr="00414A1C">
        <w:rPr>
          <w:u w:val="single"/>
        </w:rPr>
        <w:t>avoided resistance from Republican lawmakers and dispatched the E</w:t>
      </w:r>
      <w:r w:rsidRPr="00B16054">
        <w:rPr>
          <w:sz w:val="16"/>
        </w:rPr>
        <w:t xml:space="preserve">nvironmental </w:t>
      </w:r>
      <w:r w:rsidRPr="00414A1C">
        <w:rPr>
          <w:u w:val="single"/>
        </w:rPr>
        <w:t>P</w:t>
      </w:r>
      <w:r w:rsidRPr="00B16054">
        <w:rPr>
          <w:sz w:val="16"/>
        </w:rPr>
        <w:t xml:space="preserve">rotection </w:t>
      </w:r>
      <w:r w:rsidRPr="00414A1C">
        <w:rPr>
          <w:u w:val="single"/>
        </w:rPr>
        <w:t>A</w:t>
      </w:r>
      <w:r w:rsidRPr="00B16054">
        <w:rPr>
          <w:sz w:val="16"/>
        </w:rPr>
        <w:t>gency and other federal departments to install expanded Clean Water safeguards to stem pollution from mines, sewage plants, electrical generating stations, farms and oilfields. The president’s executive level actions also encouraged the EPA and the Justice Department to more aggressively pursue big civil and criminal water pollution cases. Just last month BP agreed to pay $US 18.7 billion to settle all federal and state claims related to the 2010 Deepwater Horizon oil spill in the Gulf of Mexico. It was the largest water pollution and environmental fine in U.S. history. In May, Duke Energy agreed to pay $US 102 million in fines as restitution for a coal ash spill into the Dan River in North Carolina, and for mismanagement of coal ash at other power plants.</w:t>
      </w:r>
      <w:r w:rsidRPr="00B16054">
        <w:rPr>
          <w:sz w:val="12"/>
        </w:rPr>
        <w:t>¶</w:t>
      </w:r>
      <w:r w:rsidRPr="00B16054">
        <w:rPr>
          <w:sz w:val="16"/>
        </w:rPr>
        <w:t xml:space="preserve"> Most recently a new Clean Water rule, drafted by the Obama administration and opposed by Congress and many states, to clarify the law’s reach into small streams is set to take effect on August 28.</w:t>
      </w:r>
      <w:r w:rsidRPr="00B16054">
        <w:rPr>
          <w:sz w:val="12"/>
        </w:rPr>
        <w:t>¶</w:t>
      </w:r>
      <w:r w:rsidRPr="00B16054">
        <w:rPr>
          <w:sz w:val="16"/>
        </w:rPr>
        <w:t xml:space="preserve"> The Bush administration established a different strategy for clean water oversight and enforcement. </w:t>
      </w:r>
      <w:r w:rsidRPr="00414A1C">
        <w:rPr>
          <w:u w:val="single"/>
        </w:rPr>
        <w:t>The White House, following the lead of the act’s opponents in Congress, pursued court cases to weaken oversight of safeguards for wetlands and pollution from industry, and supported Congressional efforts to pull back the law’s reach</w:t>
      </w:r>
      <w:r w:rsidRPr="00B16054">
        <w:rPr>
          <w:sz w:val="16"/>
        </w:rPr>
        <w:t>. According to a Congressional investigation in 2008, the Bush administration neglected, dismissed or failed to prosecute more than 500 enforcement actions it was pursuing following a 2006 U.S. Supreme Court ruling that altered federal oversight of some wetlands.</w:t>
      </w:r>
      <w:r w:rsidRPr="00B16054">
        <w:rPr>
          <w:sz w:val="12"/>
        </w:rPr>
        <w:t>¶</w:t>
      </w:r>
      <w:r w:rsidRPr="00B16054">
        <w:rPr>
          <w:sz w:val="16"/>
        </w:rPr>
        <w:t xml:space="preserve"> The result is that an environmental statute enacted in 1972, and specifically designed to be periodically updated to reflect new conditions, has existed in a state of stasis — neither advancing very far nor retreating very much as the nation’s water quality needs change.</w:t>
      </w:r>
      <w:r w:rsidRPr="00B16054">
        <w:rPr>
          <w:sz w:val="12"/>
        </w:rPr>
        <w:t>¶</w:t>
      </w:r>
      <w:r w:rsidRPr="00B16054">
        <w:rPr>
          <w:sz w:val="16"/>
        </w:rPr>
        <w:t xml:space="preserve"> “We’re hanging on to the laws we have on the books,” Pat Parenteau, senior counsel and professor at Vermont Law School, told Circle of Blue</w:t>
      </w:r>
      <w:r w:rsidRPr="000B74A7">
        <w:rPr>
          <w:b/>
          <w:u w:val="single"/>
        </w:rPr>
        <w:t>. “We’re trying to keep Congress from dismantling environmental protections.”</w:t>
      </w:r>
    </w:p>
    <w:p w14:paraId="0026F83B" w14:textId="77777777" w:rsidR="00C8358A" w:rsidRPr="00C8358A" w:rsidRDefault="00C8358A" w:rsidP="00C8358A"/>
    <w:p w14:paraId="71374502" w14:textId="3237BDD1" w:rsidR="00DD510A" w:rsidRDefault="00DD510A" w:rsidP="00DD510A">
      <w:pPr>
        <w:pStyle w:val="Heading3"/>
        <w:rPr>
          <w:rFonts w:ascii="Arial" w:hAnsi="Arial" w:cs="Arial"/>
        </w:rPr>
      </w:pPr>
      <w:r>
        <w:lastRenderedPageBreak/>
        <w:t>I</w:t>
      </w:r>
      <w:r>
        <w:t xml:space="preserve">nvasive </w:t>
      </w:r>
      <w:r>
        <w:t>S</w:t>
      </w:r>
      <w:r>
        <w:t>pecies Link Turn</w:t>
      </w:r>
      <w:r>
        <w:rPr>
          <w:rFonts w:ascii="Arial" w:hAnsi="Arial" w:cs="Arial"/>
        </w:rPr>
        <w:t> </w:t>
      </w:r>
    </w:p>
    <w:p w14:paraId="705F5BAE" w14:textId="77777777" w:rsidR="00DD510A" w:rsidRDefault="00DD510A" w:rsidP="00DD510A">
      <w:pPr>
        <w:pStyle w:val="Heading4"/>
      </w:pPr>
      <w:r>
        <w:t xml:space="preserve">Protecting communities from the threat posed by Invasive species is bipartisan. </w:t>
      </w:r>
    </w:p>
    <w:p w14:paraId="154D0917" w14:textId="77777777" w:rsidR="00DD510A" w:rsidRPr="00DD510A" w:rsidRDefault="00DD510A" w:rsidP="00DD510A">
      <w:pPr>
        <w:rPr>
          <w:rFonts w:hint="eastAsia"/>
        </w:rPr>
      </w:pPr>
      <w:r w:rsidRPr="00DD510A">
        <w:rPr>
          <w:rStyle w:val="Style13ptBold"/>
        </w:rPr>
        <w:t>Cullen and Stanton, 19</w:t>
      </w:r>
      <w:r w:rsidRPr="00DD510A">
        <w:t xml:space="preserve"> (Margaret Cullen and Cady Stanton, 2-13-19, Margie is a first year narrative writing student at U.C. Berkeley’s Graduate School of Journalism. She is from Needham, MA. Previously, she attended Georgetown University where she earned her B.A. in Government. As a journalist, she was a member of The Hoya, the student newspaper at Georgetown, as well as interning for The Hill and acting as a freelance reporter for The Needham Times. Cady Stanton is a freelance reporter, writer and social media specialist., “Senators highlight threat from invasive species”, </w:t>
      </w:r>
      <w:hyperlink r:id="rId19" w:history="1">
        <w:r w:rsidRPr="00DD510A">
          <w:rPr>
            <w:rStyle w:val="Hyperlink"/>
          </w:rPr>
          <w:t>https://thehill.com/policy/energy-environment/429865-senators-highlight-threat-from-invasive-species</w:t>
        </w:r>
      </w:hyperlink>
      <w:r w:rsidRPr="00DD510A">
        <w:t>)//MS</w:t>
      </w:r>
    </w:p>
    <w:p w14:paraId="476279F7" w14:textId="77777777" w:rsidR="00DD510A" w:rsidRPr="00477C67" w:rsidRDefault="00DD510A" w:rsidP="00DD510A"/>
    <w:p w14:paraId="27EDE4EE" w14:textId="77777777" w:rsidR="00DD510A" w:rsidRPr="00B706CA" w:rsidRDefault="00DD510A" w:rsidP="00DD510A">
      <w:r w:rsidRPr="00477C67">
        <w:rPr>
          <w:highlight w:val="yellow"/>
          <w:u w:val="single"/>
        </w:rPr>
        <w:t>Senators</w:t>
      </w:r>
      <w:r w:rsidRPr="00B706CA">
        <w:rPr>
          <w:u w:val="single"/>
        </w:rPr>
        <w:t xml:space="preserve"> on Wednesday </w:t>
      </w:r>
      <w:r w:rsidRPr="00477C67">
        <w:rPr>
          <w:highlight w:val="yellow"/>
          <w:u w:val="single"/>
        </w:rPr>
        <w:t>held a hearing to draw</w:t>
      </w:r>
      <w:r w:rsidRPr="00B706CA">
        <w:rPr>
          <w:u w:val="single"/>
        </w:rPr>
        <w:t xml:space="preserve"> public </w:t>
      </w:r>
      <w:r w:rsidRPr="00477C67">
        <w:rPr>
          <w:highlight w:val="yellow"/>
          <w:u w:val="single"/>
        </w:rPr>
        <w:t>attention to the threat posed by invasive species on wildlife, public health and infrastructure</w:t>
      </w:r>
      <w:r w:rsidRPr="00B706CA">
        <w:t>.</w:t>
      </w:r>
    </w:p>
    <w:p w14:paraId="6C743D06" w14:textId="77777777" w:rsidR="00DD510A" w:rsidRPr="00B706CA" w:rsidRDefault="00DD510A" w:rsidP="00DD510A">
      <w:r w:rsidRPr="00477C67">
        <w:rPr>
          <w:highlight w:val="yellow"/>
          <w:u w:val="single"/>
        </w:rPr>
        <w:t>The hearing</w:t>
      </w:r>
      <w:r w:rsidRPr="00B706CA">
        <w:rPr>
          <w:u w:val="single"/>
        </w:rPr>
        <w:t xml:space="preserve"> before the Senate Committee on the Environment and Public Works </w:t>
      </w:r>
      <w:r w:rsidRPr="00477C67">
        <w:rPr>
          <w:highlight w:val="yellow"/>
          <w:u w:val="single"/>
        </w:rPr>
        <w:t>touched on the hazards caused by invasive species and th</w:t>
      </w:r>
      <w:r w:rsidRPr="00B706CA">
        <w:rPr>
          <w:u w:val="single"/>
        </w:rPr>
        <w:t xml:space="preserve">e potential </w:t>
      </w:r>
      <w:r w:rsidRPr="00477C67">
        <w:rPr>
          <w:highlight w:val="yellow"/>
          <w:u w:val="single"/>
        </w:rPr>
        <w:t>role federal funding or policy could play to help states address those challenges</w:t>
      </w:r>
      <w:r w:rsidRPr="00477C67">
        <w:rPr>
          <w:highlight w:val="yellow"/>
        </w:rPr>
        <w:t>.</w:t>
      </w:r>
    </w:p>
    <w:p w14:paraId="425602B8" w14:textId="77777777" w:rsidR="00DD510A" w:rsidRPr="00B706CA" w:rsidRDefault="00DD510A" w:rsidP="00DD510A">
      <w:r w:rsidRPr="00477C67">
        <w:rPr>
          <w:highlight w:val="yellow"/>
          <w:u w:val="single"/>
        </w:rPr>
        <w:t>“Few issues are more bipartisan than the need to protect our communities from invasive species,” said Chairman </w:t>
      </w:r>
      <w:hyperlink r:id="rId20" w:history="1">
        <w:r w:rsidRPr="00477C67">
          <w:rPr>
            <w:rStyle w:val="Hyperlink"/>
            <w:highlight w:val="yellow"/>
            <w:u w:val="single"/>
          </w:rPr>
          <w:t>John Barrasso</w:t>
        </w:r>
      </w:hyperlink>
      <w:r w:rsidRPr="00477C67">
        <w:rPr>
          <w:highlight w:val="yellow"/>
          <w:u w:val="single"/>
        </w:rPr>
        <w:t> (R-Wyo.).</w:t>
      </w:r>
      <w:r w:rsidRPr="00B706CA">
        <w:t xml:space="preserve"> </w:t>
      </w:r>
      <w:r w:rsidRPr="00477C67">
        <w:rPr>
          <w:u w:val="single"/>
        </w:rPr>
        <w:t>“They cause more than $120 billion of economic damage each year.”</w:t>
      </w:r>
    </w:p>
    <w:p w14:paraId="78B32A47" w14:textId="77777777" w:rsidR="00DD510A" w:rsidRPr="00B706CA" w:rsidRDefault="00DD510A" w:rsidP="00DD510A"/>
    <w:p w14:paraId="64BAE6DB" w14:textId="77777777" w:rsidR="00DD510A" w:rsidRDefault="00DD510A" w:rsidP="000A6123"/>
    <w:p w14:paraId="28115E9D" w14:textId="7A200595" w:rsidR="00DD510A" w:rsidRDefault="00DD510A" w:rsidP="00DD510A">
      <w:pPr>
        <w:pStyle w:val="Heading3"/>
      </w:pPr>
      <w:r>
        <w:lastRenderedPageBreak/>
        <w:t>Line 5</w:t>
      </w:r>
      <w:r>
        <w:t xml:space="preserve"> Link Turn</w:t>
      </w:r>
    </w:p>
    <w:p w14:paraId="3D67660E" w14:textId="77777777" w:rsidR="00DD510A" w:rsidRDefault="00DD510A" w:rsidP="00DD510A">
      <w:pPr>
        <w:pStyle w:val="Heading4"/>
      </w:pPr>
      <w:r>
        <w:t xml:space="preserve">The plan is bipartisan- both Democrats and Republicans oppose the actions Enbridge has taken. </w:t>
      </w:r>
    </w:p>
    <w:p w14:paraId="42C309B1" w14:textId="77777777" w:rsidR="00DD510A" w:rsidRPr="00C8358A" w:rsidRDefault="00DD510A" w:rsidP="00C8358A">
      <w:r w:rsidRPr="00C8358A">
        <w:rPr>
          <w:rStyle w:val="Style13ptBold"/>
        </w:rPr>
        <w:t>Campbell, 17</w:t>
      </w:r>
      <w:r w:rsidRPr="00C8358A">
        <w:t xml:space="preserve"> (Bob Campbell, 6-27-17, “Democrats and Republicans agree: Shut down Enbridge Line 5”, https://www.bridgemi.com/michigan-government/democrats-and-republicans-agree-shut-down-enbridge-line-5//MS)</w:t>
      </w:r>
    </w:p>
    <w:p w14:paraId="4F57A6A3" w14:textId="77777777" w:rsidR="00DD510A" w:rsidRDefault="00DD510A" w:rsidP="00DD510A"/>
    <w:p w14:paraId="70A0A529" w14:textId="77777777" w:rsidR="00DD510A" w:rsidRPr="00A346FC" w:rsidRDefault="00DD510A" w:rsidP="00DD510A">
      <w:r w:rsidRPr="00772B79">
        <w:rPr>
          <w:highlight w:val="yellow"/>
          <w:u w:val="single"/>
        </w:rPr>
        <w:t>Since 2010,</w:t>
      </w:r>
      <w:r w:rsidRPr="00772B79">
        <w:rPr>
          <w:u w:val="single"/>
        </w:rPr>
        <w:t xml:space="preserve"> when the </w:t>
      </w:r>
      <w:hyperlink r:id="rId21" w:history="1">
        <w:r w:rsidRPr="00772B79">
          <w:rPr>
            <w:rStyle w:val="Hyperlink"/>
            <w:u w:val="single"/>
          </w:rPr>
          <w:t>disastrous rupture of another Enbridge pipeline</w:t>
        </w:r>
      </w:hyperlink>
      <w:r w:rsidRPr="00772B79">
        <w:rPr>
          <w:u w:val="single"/>
        </w:rPr>
        <w:t xml:space="preserve"> unleashed 1.2 million gallons of heavy crude in and around the Kalamazoo River, </w:t>
      </w:r>
      <w:r w:rsidRPr="00772B79">
        <w:rPr>
          <w:highlight w:val="yellow"/>
          <w:u w:val="single"/>
        </w:rPr>
        <w:t>the state has faced</w:t>
      </w:r>
      <w:r w:rsidRPr="00772B79">
        <w:rPr>
          <w:u w:val="single"/>
        </w:rPr>
        <w:t xml:space="preserve"> mounting </w:t>
      </w:r>
      <w:r w:rsidRPr="00772B79">
        <w:rPr>
          <w:highlight w:val="yellow"/>
          <w:u w:val="single"/>
        </w:rPr>
        <w:t>pressure to shut down Line 5</w:t>
      </w:r>
      <w:r w:rsidRPr="00772B79">
        <w:rPr>
          <w:u w:val="single"/>
        </w:rPr>
        <w:t>,</w:t>
      </w:r>
      <w:r w:rsidRPr="00A346FC">
        <w:t xml:space="preserve"> which stretches across the sandy bottom of the straits. </w:t>
      </w:r>
    </w:p>
    <w:p w14:paraId="5DED0FF4" w14:textId="77777777" w:rsidR="00DD510A" w:rsidRPr="00A346FC" w:rsidRDefault="00DD510A" w:rsidP="00DD510A">
      <w:r w:rsidRPr="00772B79">
        <w:rPr>
          <w:highlight w:val="yellow"/>
          <w:u w:val="single"/>
        </w:rPr>
        <w:t xml:space="preserve">Leading the charge is a coalition of </w:t>
      </w:r>
      <w:r w:rsidRPr="00772B79">
        <w:rPr>
          <w:u w:val="single"/>
        </w:rPr>
        <w:t>activists, businesses, residents and, increasingly</w:t>
      </w:r>
      <w:r w:rsidRPr="00772B79">
        <w:rPr>
          <w:highlight w:val="yellow"/>
          <w:u w:val="single"/>
        </w:rPr>
        <w:t>,  some strange-bedfellows politicians. Their voices are bipartisa</w:t>
      </w:r>
      <w:r w:rsidRPr="00772B79">
        <w:rPr>
          <w:u w:val="single"/>
        </w:rPr>
        <w:t>n,</w:t>
      </w:r>
      <w:r w:rsidRPr="00A346FC">
        <w:t xml:space="preserve"> their motivations intensely personal, with officeholders who may agree on little else invoking intimate connections with Michigan’s lakes and streams in challenging Enbridge. </w:t>
      </w:r>
    </w:p>
    <w:p w14:paraId="6A89D96E" w14:textId="77777777" w:rsidR="00DD510A" w:rsidRPr="00A346FC" w:rsidRDefault="00DD510A" w:rsidP="00DD510A">
      <w:r w:rsidRPr="00772B79">
        <w:rPr>
          <w:highlight w:val="yellow"/>
          <w:u w:val="single"/>
        </w:rPr>
        <w:t>Lawmakers speaking out</w:t>
      </w:r>
      <w:r w:rsidRPr="00772B79">
        <w:rPr>
          <w:u w:val="single"/>
        </w:rPr>
        <w:t xml:space="preserve"> against Line 5 now </w:t>
      </w:r>
      <w:r w:rsidRPr="00772B79">
        <w:rPr>
          <w:highlight w:val="yellow"/>
          <w:u w:val="single"/>
        </w:rPr>
        <w:t>includ</w:t>
      </w:r>
      <w:r w:rsidRPr="00772B79">
        <w:rPr>
          <w:u w:val="single"/>
        </w:rPr>
        <w:t xml:space="preserve">e state </w:t>
      </w:r>
      <w:r w:rsidRPr="00772B79">
        <w:rPr>
          <w:highlight w:val="yellow"/>
          <w:u w:val="single"/>
        </w:rPr>
        <w:t>Sen. Rick Jones</w:t>
      </w:r>
      <w:r w:rsidRPr="00772B79">
        <w:rPr>
          <w:u w:val="single"/>
        </w:rPr>
        <w:t xml:space="preserve">, R-Grand Ledge, </w:t>
      </w:r>
      <w:r w:rsidRPr="00772B79">
        <w:rPr>
          <w:highlight w:val="yellow"/>
          <w:u w:val="single"/>
        </w:rPr>
        <w:t>a conservative </w:t>
      </w:r>
      <w:hyperlink r:id="rId22" w:history="1">
        <w:r w:rsidRPr="00772B79">
          <w:rPr>
            <w:rStyle w:val="Hyperlink"/>
            <w:highlight w:val="yellow"/>
            <w:u w:val="single"/>
          </w:rPr>
          <w:t>once in the crosshairs</w:t>
        </w:r>
      </w:hyperlink>
      <w:r w:rsidRPr="00772B79">
        <w:rPr>
          <w:highlight w:val="yellow"/>
          <w:u w:val="single"/>
        </w:rPr>
        <w:t> of environmental activists</w:t>
      </w:r>
      <w:r w:rsidRPr="00772B79">
        <w:rPr>
          <w:u w:val="single"/>
        </w:rPr>
        <w:t xml:space="preserve"> but now lauded by them as a </w:t>
      </w:r>
      <w:hyperlink r:id="rId23" w:history="1">
        <w:r w:rsidRPr="00772B79">
          <w:rPr>
            <w:rStyle w:val="Hyperlink"/>
            <w:u w:val="single"/>
          </w:rPr>
          <w:t>legislative star</w:t>
        </w:r>
      </w:hyperlink>
      <w:r w:rsidRPr="00A346FC">
        <w:t>. His mother-in-law lost her home in the Kalamazoo spill. </w:t>
      </w:r>
    </w:p>
    <w:p w14:paraId="45675057" w14:textId="77777777" w:rsidR="00DD510A" w:rsidRPr="00A346FC" w:rsidRDefault="00DD510A" w:rsidP="00DD510A">
      <w:r w:rsidRPr="00772B79">
        <w:rPr>
          <w:u w:val="single"/>
        </w:rPr>
        <w:t xml:space="preserve">They include </w:t>
      </w:r>
      <w:r w:rsidRPr="00772B79">
        <w:rPr>
          <w:highlight w:val="yellow"/>
          <w:u w:val="single"/>
        </w:rPr>
        <w:t>U.S. Rep. Dave Trott, R-Birmingham, a </w:t>
      </w:r>
      <w:hyperlink r:id="rId24" w:history="1">
        <w:r w:rsidRPr="00772B79">
          <w:rPr>
            <w:rStyle w:val="Hyperlink"/>
            <w:highlight w:val="yellow"/>
            <w:u w:val="single"/>
          </w:rPr>
          <w:t>Trump acolyte</w:t>
        </w:r>
      </w:hyperlink>
      <w:r w:rsidRPr="00772B79">
        <w:rPr>
          <w:u w:val="single"/>
        </w:rPr>
        <w:t> </w:t>
      </w:r>
      <w:r w:rsidRPr="00772B79">
        <w:rPr>
          <w:highlight w:val="yellow"/>
          <w:u w:val="single"/>
        </w:rPr>
        <w:t>with</w:t>
      </w:r>
      <w:r w:rsidRPr="00772B79">
        <w:rPr>
          <w:u w:val="single"/>
        </w:rPr>
        <w:t xml:space="preserve"> an </w:t>
      </w:r>
      <w:r w:rsidRPr="00772B79">
        <w:rPr>
          <w:highlight w:val="yellow"/>
          <w:u w:val="single"/>
        </w:rPr>
        <w:t>environmental rating in the</w:t>
      </w:r>
      <w:r w:rsidRPr="00772B79">
        <w:rPr>
          <w:u w:val="single"/>
        </w:rPr>
        <w:t> </w:t>
      </w:r>
      <w:hyperlink r:id="rId25" w:history="1">
        <w:r w:rsidRPr="00772B79">
          <w:rPr>
            <w:rStyle w:val="Hyperlink"/>
            <w:u w:val="single"/>
          </w:rPr>
          <w:t xml:space="preserve">low </w:t>
        </w:r>
        <w:r w:rsidRPr="00772B79">
          <w:rPr>
            <w:rStyle w:val="Hyperlink"/>
            <w:highlight w:val="yellow"/>
            <w:u w:val="single"/>
          </w:rPr>
          <w:t>single digits</w:t>
        </w:r>
      </w:hyperlink>
      <w:r w:rsidRPr="00772B79">
        <w:rPr>
          <w:u w:val="single"/>
        </w:rPr>
        <w:t> </w:t>
      </w:r>
      <w:r w:rsidRPr="00A346FC">
        <w:t xml:space="preserve">by the national League of Conservation Voters, who joined this year with </w:t>
      </w:r>
      <w:r w:rsidRPr="00772B79">
        <w:rPr>
          <w:u w:val="single"/>
        </w:rPr>
        <w:t>Rep. Debbie Dingell, a stalwart Democrat from Dearborn, on legislation to tighten oversight of Great Lakes pipelines.</w:t>
      </w:r>
    </w:p>
    <w:p w14:paraId="2781EB5B" w14:textId="77777777" w:rsidR="00DD510A" w:rsidRPr="00A346FC" w:rsidRDefault="00DD510A" w:rsidP="00DD510A">
      <w:r w:rsidRPr="00772B79">
        <w:rPr>
          <w:u w:val="single"/>
        </w:rPr>
        <w:t xml:space="preserve">They include state </w:t>
      </w:r>
      <w:r w:rsidRPr="00772B79">
        <w:rPr>
          <w:highlight w:val="yellow"/>
          <w:u w:val="single"/>
        </w:rPr>
        <w:t>Sen. Mike Kowall</w:t>
      </w:r>
      <w:r w:rsidRPr="00772B79">
        <w:rPr>
          <w:u w:val="single"/>
        </w:rPr>
        <w:t xml:space="preserve">, R-White Lake, </w:t>
      </w:r>
      <w:r w:rsidRPr="00772B79">
        <w:rPr>
          <w:highlight w:val="yellow"/>
          <w:u w:val="single"/>
        </w:rPr>
        <w:t>the majority floor leader</w:t>
      </w:r>
      <w:r w:rsidRPr="00772B79">
        <w:rPr>
          <w:u w:val="single"/>
        </w:rPr>
        <w:t xml:space="preserve">, who the Michigan chapter of the Sierra Club </w:t>
      </w:r>
      <w:r w:rsidRPr="00772B79">
        <w:rPr>
          <w:highlight w:val="yellow"/>
          <w:u w:val="single"/>
        </w:rPr>
        <w:t>once put on</w:t>
      </w:r>
      <w:r w:rsidRPr="00772B79">
        <w:rPr>
          <w:u w:val="single"/>
        </w:rPr>
        <w:t xml:space="preserve"> its </w:t>
      </w:r>
      <w:r w:rsidRPr="00772B79">
        <w:rPr>
          <w:highlight w:val="yellow"/>
          <w:u w:val="single"/>
        </w:rPr>
        <w:t>list of </w:t>
      </w:r>
      <w:hyperlink r:id="rId26" w:history="1">
        <w:r w:rsidRPr="00772B79">
          <w:rPr>
            <w:rStyle w:val="Hyperlink"/>
            <w:highlight w:val="yellow"/>
            <w:u w:val="single"/>
          </w:rPr>
          <w:t>“Pollution Promoters.”</w:t>
        </w:r>
      </w:hyperlink>
      <w:r w:rsidRPr="00A346FC">
        <w:t> Kowall told Bridge “the Great Lakes is part of our DNA,” and </w:t>
      </w:r>
      <w:hyperlink r:id="rId27" w:history="1">
        <w:r w:rsidRPr="00A346FC">
          <w:rPr>
            <w:rStyle w:val="Hyperlink"/>
          </w:rPr>
          <w:t>has called for the shutdown of Line 5</w:t>
        </w:r>
      </w:hyperlink>
      <w:r w:rsidRPr="00A346FC">
        <w:t>. </w:t>
      </w:r>
    </w:p>
    <w:p w14:paraId="3E2EBC0E" w14:textId="77777777" w:rsidR="00DD510A" w:rsidRPr="00A346FC" w:rsidRDefault="00DD510A" w:rsidP="00DD510A">
      <w:r w:rsidRPr="00772B79">
        <w:rPr>
          <w:u w:val="single"/>
        </w:rPr>
        <w:t xml:space="preserve">They include </w:t>
      </w:r>
      <w:r w:rsidRPr="00772B79">
        <w:rPr>
          <w:highlight w:val="yellow"/>
          <w:u w:val="single"/>
        </w:rPr>
        <w:t>U.S. Senators Gary Peters and Debbie Stabenow, progressive Democrats, but also former U.S. Rep. Candice Miller, a Republican</w:t>
      </w:r>
      <w:r w:rsidRPr="00772B79">
        <w:rPr>
          <w:u w:val="single"/>
        </w:rPr>
        <w:t xml:space="preserve"> </w:t>
      </w:r>
      <w:r w:rsidRPr="00A346FC">
        <w:t>who returned to local politics last year to improve conditions along Lake St. Clair, where she was raised on the water.  </w:t>
      </w:r>
    </w:p>
    <w:p w14:paraId="21F12F31" w14:textId="77777777" w:rsidR="00DD510A" w:rsidRDefault="00DD510A" w:rsidP="00DD510A">
      <w:r w:rsidRPr="00A346FC">
        <w:t>“</w:t>
      </w:r>
      <w:r w:rsidRPr="00772B79">
        <w:rPr>
          <w:u w:val="single"/>
        </w:rPr>
        <w:t>The issue is so significant that it’s important to let Enbridge know that other eyes are looking at this,” said Trott</w:t>
      </w:r>
      <w:r w:rsidRPr="00A346FC">
        <w:t>. “The more scrutiny, the more Enbridge is going to have to raise its game.”</w:t>
      </w:r>
    </w:p>
    <w:p w14:paraId="6BE76B6E" w14:textId="76504217" w:rsidR="00DD510A" w:rsidRDefault="00C8358A" w:rsidP="00C8358A">
      <w:pPr>
        <w:pStyle w:val="Heading3"/>
      </w:pPr>
      <w:r>
        <w:lastRenderedPageBreak/>
        <w:t>MPAs Link</w:t>
      </w:r>
    </w:p>
    <w:p w14:paraId="44F379A0" w14:textId="77777777" w:rsidR="00C8358A" w:rsidRDefault="00C8358A" w:rsidP="00C8358A">
      <w:pPr>
        <w:pStyle w:val="Heading4"/>
      </w:pPr>
      <w:r>
        <w:t>Fishermen oppose MPAs and have political influence</w:t>
      </w:r>
    </w:p>
    <w:p w14:paraId="4B8DDA46" w14:textId="77777777" w:rsidR="00C8358A" w:rsidRPr="00870030" w:rsidRDefault="00C8358A" w:rsidP="00C8358A">
      <w:r>
        <w:rPr>
          <w:rStyle w:val="Style13ptBold"/>
        </w:rPr>
        <w:t xml:space="preserve">Parker 20 </w:t>
      </w:r>
      <w:r w:rsidRPr="00870030">
        <w:t>(</w:t>
      </w:r>
      <w:r>
        <w:t xml:space="preserve">Laura Parker, Climate change and water troubles staff writer at National Geographic and alumni of USA Today and Washington Post, National Geographic, 6/5/20, </w:t>
      </w:r>
      <w:r w:rsidRPr="00870030">
        <w:t>https://www.nationalgeographic.com/science/article/trump-open-atlantic-marine-national-monument-to-commercial-fishing</w:t>
      </w:r>
      <w:r>
        <w:t>)</w:t>
      </w:r>
    </w:p>
    <w:p w14:paraId="1BFB8D64" w14:textId="77777777" w:rsidR="00C8358A" w:rsidRDefault="00C8358A" w:rsidP="00C8358A">
      <w:r>
        <w:t xml:space="preserve">President </w:t>
      </w:r>
      <w:r w:rsidRPr="00EC4DEC">
        <w:rPr>
          <w:rStyle w:val="StyleUnderline"/>
          <w:highlight w:val="cyan"/>
        </w:rPr>
        <w:t>Trump vowed</w:t>
      </w:r>
      <w:r>
        <w:t xml:space="preserve"> Friday </w:t>
      </w:r>
      <w:r w:rsidRPr="00EC4DEC">
        <w:rPr>
          <w:rStyle w:val="StyleUnderline"/>
          <w:highlight w:val="cyan"/>
        </w:rPr>
        <w:t>to open</w:t>
      </w:r>
      <w:r w:rsidRPr="00EC4DEC">
        <w:rPr>
          <w:rStyle w:val="StyleUnderline"/>
        </w:rPr>
        <w:t xml:space="preserve"> the nation’s only </w:t>
      </w:r>
      <w:r w:rsidRPr="00EC4DEC">
        <w:rPr>
          <w:rStyle w:val="StyleUnderline"/>
          <w:highlight w:val="cyan"/>
        </w:rPr>
        <w:t>national monument in</w:t>
      </w:r>
      <w:r w:rsidRPr="00EC4DEC">
        <w:rPr>
          <w:rStyle w:val="StyleUnderline"/>
        </w:rPr>
        <w:t xml:space="preserve"> the </w:t>
      </w:r>
      <w:r w:rsidRPr="00EC4DEC">
        <w:rPr>
          <w:rStyle w:val="StyleUnderline"/>
          <w:highlight w:val="cyan"/>
        </w:rPr>
        <w:t>Atlantic</w:t>
      </w:r>
      <w:r w:rsidRPr="00EC4DEC">
        <w:rPr>
          <w:rStyle w:val="StyleUnderline"/>
        </w:rPr>
        <w:t xml:space="preserve"> Ocean </w:t>
      </w:r>
      <w:r w:rsidRPr="00EC4DEC">
        <w:rPr>
          <w:rStyle w:val="StyleUnderline"/>
          <w:highlight w:val="cyan"/>
        </w:rPr>
        <w:t>to commercial fishing, saying he was giving</w:t>
      </w:r>
      <w:r w:rsidRPr="00EC4DEC">
        <w:rPr>
          <w:rStyle w:val="StyleUnderline"/>
        </w:rPr>
        <w:t xml:space="preserve"> Maine back part of its history and </w:t>
      </w:r>
      <w:r w:rsidRPr="00EC4DEC">
        <w:rPr>
          <w:rStyle w:val="StyleUnderline"/>
          <w:highlight w:val="cyan"/>
        </w:rPr>
        <w:t>the fishermen their industry.</w:t>
      </w:r>
    </w:p>
    <w:p w14:paraId="1C6C06A1" w14:textId="77777777" w:rsidR="00C8358A" w:rsidRDefault="00C8358A" w:rsidP="00C8358A">
      <w:r>
        <w:t>He signed a proclamation declaring the opening after attending a roundtable discussion with commercial fishermen in Bangor, Maine, that included a wide-ranging conversation about unwanted regulations and tariffs on the seafood trade.</w:t>
      </w:r>
    </w:p>
    <w:p w14:paraId="77470508" w14:textId="77777777" w:rsidR="00C8358A" w:rsidRDefault="00C8358A" w:rsidP="00C8358A">
      <w:r>
        <w:t>“We’re opening it today,” Trump said. To the fishermen, he added: “We’re gonna solve your fishing problem....Basically, they took away your livelihood. It’s ridiculous.”</w:t>
      </w:r>
    </w:p>
    <w:p w14:paraId="7A990D19" w14:textId="77777777" w:rsidR="00C8358A" w:rsidRDefault="00C8358A" w:rsidP="00C8358A">
      <w:r>
        <w:t>Trump’s move to open fishing in the Northeastern Canyons and Seamounts Marine National Monument will surely open a new front in the ongoing legal battle over the limits of presidential powers regarding national monuments. Native American tribes and environmental groups are already challenging administration efforts to reduce the size of two monuments in Utah.</w:t>
      </w:r>
    </w:p>
    <w:p w14:paraId="5C986866" w14:textId="77777777" w:rsidR="00C8358A" w:rsidRDefault="00C8358A" w:rsidP="00C8358A">
      <w:r>
        <w:t xml:space="preserve">In this case, as some who attended the Maine meeting pointed out, the president is not seeking to change the marine monument’s boundaries. </w:t>
      </w:r>
      <w:r w:rsidRPr="00EC4DEC">
        <w:rPr>
          <w:rStyle w:val="StyleUnderline"/>
          <w:highlight w:val="cyan"/>
        </w:rPr>
        <w:t>Environmental groups</w:t>
      </w:r>
      <w:r w:rsidRPr="00EC4DEC">
        <w:rPr>
          <w:rStyle w:val="StyleUnderline"/>
        </w:rPr>
        <w:t xml:space="preserve"> nonetheless immediately </w:t>
      </w:r>
      <w:r w:rsidRPr="00EC4DEC">
        <w:rPr>
          <w:rStyle w:val="StyleUnderline"/>
          <w:highlight w:val="cyan"/>
        </w:rPr>
        <w:t>vowed to sue the Trump administration</w:t>
      </w:r>
      <w:r w:rsidRPr="00EC4DEC">
        <w:rPr>
          <w:rStyle w:val="StyleUnderline"/>
        </w:rPr>
        <w:t>.</w:t>
      </w:r>
    </w:p>
    <w:p w14:paraId="5DE9F5AF" w14:textId="77777777" w:rsidR="00C8358A" w:rsidRDefault="00C8358A" w:rsidP="00C8358A">
      <w:r>
        <w:t>“A significant change to the monument or its protections—such as allowing commercial fishing—must be done by Congress, not by the president,” Brad Sewell, senior director of Oceans for the Natural Resources Defense Council said in a statement. “The Antiquities Act gives the president power to protect special areas for future generations, not the opposite power, to abolish those protections.”</w:t>
      </w:r>
    </w:p>
    <w:p w14:paraId="7383123D" w14:textId="77777777" w:rsidR="00C8358A" w:rsidRDefault="00C8358A" w:rsidP="00C8358A">
      <w:r>
        <w:t>He added: “We are prepared to sue the Trump administration.”</w:t>
      </w:r>
    </w:p>
    <w:p w14:paraId="065F9BEF" w14:textId="77777777" w:rsidR="00C8358A" w:rsidRDefault="00C8358A" w:rsidP="00C8358A">
      <w:r>
        <w:t>Enric Sala, a marine biologist and founder of National Geographic’s Pristine Seas program, who helped to create marine monuments in the Pacific and elsewhere, says leaving the boundaries intact makes little difference if commercial fishing is allowed.</w:t>
      </w:r>
    </w:p>
    <w:p w14:paraId="1CEDD759" w14:textId="77777777" w:rsidR="00C8358A" w:rsidRDefault="00C8358A" w:rsidP="00C8358A">
      <w:r>
        <w:t>“National monuments, by law, are to preserve the integrity of America’s natural and historical sites,” he says. “We need pristine areas set aside so that we can see nature as it was before we overexploited it, and understand the true impact of fishing. If commercial fishing were allowed in a monument, it would become just a name on a map, and no different than any other place in the ocean.”</w:t>
      </w:r>
    </w:p>
    <w:p w14:paraId="6B6B3BA9" w14:textId="77777777" w:rsidR="00C8358A" w:rsidRDefault="00C8358A" w:rsidP="00C8358A">
      <w:r>
        <w:t>Sportfishing already allowed</w:t>
      </w:r>
    </w:p>
    <w:p w14:paraId="0BDCA36E" w14:textId="77777777" w:rsidR="00C8358A" w:rsidRDefault="00C8358A" w:rsidP="00C8358A">
      <w:r>
        <w:t xml:space="preserve">The Seamount marine monument, created by President Obama in 2016, sprawls over nearly 5,000 square miles of the Atlantic, about 130 miles off the coast of Cape Cod. It protects a collection of underwater canyons and mountains, including four extinct </w:t>
      </w:r>
      <w:r>
        <w:lastRenderedPageBreak/>
        <w:t>volcanoes, and is home to sea turtles, endangered whales, and deep-sea, cold-water corals.</w:t>
      </w:r>
    </w:p>
    <w:p w14:paraId="2A766F21" w14:textId="77777777" w:rsidR="00C8358A" w:rsidRDefault="00C8358A" w:rsidP="00C8358A">
      <w:r>
        <w:t>The monument is open to sportfishing, but commercial fishing is prohibited, with the exception of the red crab and lobster fisheries. Those fisheries have been allowed to continue for a seven-year transition period that ends in 2023.</w:t>
      </w:r>
    </w:p>
    <w:p w14:paraId="1C92195C" w14:textId="77777777" w:rsidR="00C8358A" w:rsidRDefault="00C8358A" w:rsidP="00C8358A">
      <w:r>
        <w:t>Administration lawyers are already defending in federal court what they see as the president’s authority to change a national monument. That case concerns Trump’s 2017 decision to drastically shrink two large national monuments in Utah created by President Obama, Bears Ears and Grand Staircase-Escalante.</w:t>
      </w:r>
    </w:p>
    <w:p w14:paraId="2BE3A621" w14:textId="77777777" w:rsidR="00C8358A" w:rsidRDefault="00C8358A" w:rsidP="00C8358A">
      <w:r>
        <w:t>The Seamounts monument, for its part, is also already embroiled in a suit in federal court. In 2017, five groups, including two lobster and three commercial fishing associations, sued the federal government, arguing that Obama exceeded his authority and created the monument illegally.</w:t>
      </w:r>
    </w:p>
    <w:p w14:paraId="5769134F" w14:textId="77777777" w:rsidR="00C8358A" w:rsidRDefault="00C8358A" w:rsidP="00C8358A">
      <w:r>
        <w:t>The case was dismissed by the U.S. District Court for the District of Columbia in 2018. Last December, D.C. Circuit Court of Appeals agreed with the lower court that none of the fishing associations’ arguments had merit. The fisheries groups have been granted an extension to file an appeal to the Supreme Court because of the coronavirus pandemic.</w:t>
      </w:r>
    </w:p>
    <w:p w14:paraId="751696F0" w14:textId="77777777" w:rsidR="00C8358A" w:rsidRPr="00EC4DEC" w:rsidRDefault="00C8358A" w:rsidP="00C8358A">
      <w:pPr>
        <w:rPr>
          <w:rStyle w:val="StyleUnderline"/>
        </w:rPr>
      </w:pPr>
      <w:r w:rsidRPr="00B77628">
        <w:rPr>
          <w:rStyle w:val="StyleUnderline"/>
        </w:rPr>
        <w:t>Fishermen’s economic worries</w:t>
      </w:r>
    </w:p>
    <w:p w14:paraId="7EA95BD6" w14:textId="77777777" w:rsidR="00C8358A" w:rsidRDefault="00C8358A" w:rsidP="00C8358A">
      <w:r w:rsidRPr="00EC4DEC">
        <w:rPr>
          <w:rStyle w:val="StyleUnderline"/>
          <w:highlight w:val="cyan"/>
        </w:rPr>
        <w:t>Trump’s move to open the</w:t>
      </w:r>
      <w:r w:rsidRPr="00EC4DEC">
        <w:rPr>
          <w:rStyle w:val="StyleUnderline"/>
        </w:rPr>
        <w:t xml:space="preserve"> Seamounts </w:t>
      </w:r>
      <w:r w:rsidRPr="00EC4DEC">
        <w:rPr>
          <w:rStyle w:val="StyleUnderline"/>
          <w:highlight w:val="cyan"/>
        </w:rPr>
        <w:t>monument</w:t>
      </w:r>
      <w:r w:rsidRPr="00EC4DEC">
        <w:rPr>
          <w:rStyle w:val="StyleUnderline"/>
        </w:rPr>
        <w:t xml:space="preserve"> to fishing </w:t>
      </w:r>
      <w:r w:rsidRPr="00EC4DEC">
        <w:rPr>
          <w:rStyle w:val="StyleUnderline"/>
          <w:highlight w:val="cyan"/>
        </w:rPr>
        <w:t>comes</w:t>
      </w:r>
      <w:r w:rsidRPr="00EC4DEC">
        <w:rPr>
          <w:rStyle w:val="StyleUnderline"/>
        </w:rPr>
        <w:t xml:space="preserve"> at a time </w:t>
      </w:r>
      <w:r w:rsidRPr="00EC4DEC">
        <w:rPr>
          <w:rStyle w:val="StyleUnderline"/>
          <w:highlight w:val="cyan"/>
        </w:rPr>
        <w:t>when</w:t>
      </w:r>
      <w:r w:rsidRPr="00EC4DEC">
        <w:rPr>
          <w:rStyle w:val="StyleUnderline"/>
        </w:rPr>
        <w:t xml:space="preserve"> commercial </w:t>
      </w:r>
      <w:r w:rsidRPr="00EC4DEC">
        <w:rPr>
          <w:rStyle w:val="StyleUnderline"/>
          <w:highlight w:val="cyan"/>
        </w:rPr>
        <w:t>fishermen are seeking regulatory relief</w:t>
      </w:r>
      <w:r w:rsidRPr="00EC4DEC">
        <w:rPr>
          <w:rStyle w:val="StyleUnderline"/>
        </w:rPr>
        <w:t xml:space="preserve"> to help them through the economic crisis set off by the pandemic</w:t>
      </w:r>
      <w:r>
        <w:t>, which closed restaurants and hotels, major purchasers of fish. On May 7, he announced a new initiative promoting economic growth of the American seafood industry. (Read more on that here.)</w:t>
      </w:r>
    </w:p>
    <w:p w14:paraId="42351B40" w14:textId="77777777" w:rsidR="00C8358A" w:rsidRDefault="00C8358A" w:rsidP="00C8358A">
      <w:r>
        <w:t>In response</w:t>
      </w:r>
      <w:r w:rsidRPr="00EC4DEC">
        <w:rPr>
          <w:rStyle w:val="StyleUnderline"/>
        </w:rPr>
        <w:t xml:space="preserve">, </w:t>
      </w:r>
      <w:r w:rsidRPr="00EC4DEC">
        <w:rPr>
          <w:rStyle w:val="StyleUnderline"/>
          <w:highlight w:val="cyan"/>
        </w:rPr>
        <w:t>Trump received a request by</w:t>
      </w:r>
      <w:r w:rsidRPr="00EC4DEC">
        <w:rPr>
          <w:rStyle w:val="StyleUnderline"/>
        </w:rPr>
        <w:t xml:space="preserve"> the Western Pacific Fishery Council (</w:t>
      </w:r>
      <w:r w:rsidRPr="00EC4DEC">
        <w:rPr>
          <w:rStyle w:val="StyleUnderline"/>
          <w:highlight w:val="cyan"/>
        </w:rPr>
        <w:t>WESPAC</w:t>
      </w:r>
      <w:r w:rsidRPr="00EC4DEC">
        <w:rPr>
          <w:rStyle w:val="StyleUnderline"/>
        </w:rPr>
        <w:t xml:space="preserve">) </w:t>
      </w:r>
      <w:r w:rsidRPr="00EC4DEC">
        <w:rPr>
          <w:rStyle w:val="StyleUnderline"/>
          <w:highlight w:val="cyan"/>
        </w:rPr>
        <w:t>to open</w:t>
      </w:r>
      <w:r w:rsidRPr="00EC4DEC">
        <w:rPr>
          <w:rStyle w:val="StyleUnderline"/>
        </w:rPr>
        <w:t xml:space="preserve"> the </w:t>
      </w:r>
      <w:r w:rsidRPr="00EC4DEC">
        <w:rPr>
          <w:rStyle w:val="StyleUnderline"/>
          <w:highlight w:val="cyan"/>
        </w:rPr>
        <w:t>four</w:t>
      </w:r>
      <w:r w:rsidRPr="00EC4DEC">
        <w:rPr>
          <w:rStyle w:val="StyleUnderline"/>
        </w:rPr>
        <w:t xml:space="preserve"> Pacific </w:t>
      </w:r>
      <w:r w:rsidRPr="00EC4DEC">
        <w:rPr>
          <w:rStyle w:val="StyleUnderline"/>
          <w:highlight w:val="cyan"/>
        </w:rPr>
        <w:t>marine national monuments to commercial fishing</w:t>
      </w:r>
      <w:r>
        <w:t>. Last week, all eight regional fishing councils—quasi-governmental bodies that set fishing season schedules and annual catch limits—wrote to Commerce Secretary Wilbur Ross asking that all five marine monuments be opened to commercial fishing.</w:t>
      </w:r>
    </w:p>
    <w:p w14:paraId="0A633F7E" w14:textId="77777777" w:rsidR="00C8358A" w:rsidRPr="00EC4DEC" w:rsidRDefault="00C8358A" w:rsidP="00C8358A">
      <w:pPr>
        <w:rPr>
          <w:rStyle w:val="StyleUnderline"/>
        </w:rPr>
      </w:pPr>
      <w:r>
        <w:t xml:space="preserve">The May 29 letter said that “at a time when our nation’s fisheries are experiencing devastating impacts of the COVID-19 pandemic,” the councils believe “that immediate action to support American fisheries is urgently needed.” The </w:t>
      </w:r>
      <w:r w:rsidRPr="00EC4DEC">
        <w:rPr>
          <w:rStyle w:val="StyleUnderline"/>
          <w:highlight w:val="cyan"/>
        </w:rPr>
        <w:t xml:space="preserve">fishery managers </w:t>
      </w:r>
      <w:r w:rsidRPr="00B77628">
        <w:rPr>
          <w:rStyle w:val="StyleUnderline"/>
        </w:rPr>
        <w:t>councils</w:t>
      </w:r>
      <w:r w:rsidRPr="00EC4DEC">
        <w:rPr>
          <w:rStyle w:val="StyleUnderline"/>
        </w:rPr>
        <w:t xml:space="preserve"> also </w:t>
      </w:r>
      <w:r w:rsidRPr="00EC4DEC">
        <w:rPr>
          <w:rStyle w:val="StyleUnderline"/>
          <w:highlight w:val="cyan"/>
        </w:rPr>
        <w:t>reiterated</w:t>
      </w:r>
      <w:r w:rsidRPr="00EC4DEC">
        <w:rPr>
          <w:rStyle w:val="StyleUnderline"/>
        </w:rPr>
        <w:t xml:space="preserve"> their </w:t>
      </w:r>
      <w:r w:rsidRPr="00EC4DEC">
        <w:rPr>
          <w:rStyle w:val="StyleUnderline"/>
          <w:highlight w:val="cyan"/>
        </w:rPr>
        <w:t>long-standing opposition to marine monuments that prohibit fishing</w:t>
      </w:r>
      <w:r w:rsidRPr="00EC4DEC">
        <w:rPr>
          <w:rStyle w:val="StyleUnderline"/>
        </w:rPr>
        <w:t>: "Marine monument designations have the potential to be counterproductive to achieving fishery management goals.”</w:t>
      </w:r>
    </w:p>
    <w:p w14:paraId="1C878510" w14:textId="77777777" w:rsidR="00C8358A" w:rsidRDefault="00C8358A" w:rsidP="00C8358A">
      <w:r>
        <w:t>In their meeting with Trump in Maine, fishermen described a trade that is handed down from generation to generation and faces growing difficulties on multiple fronts. Their efforts to talk to the Obama administration about the hardships that fishing restrictions would create had fallen on deaf ears, they said. The monument was designated “in back rooms with special interests,” said Kristan Porter, president of the Maine Lobstermen’s Association.</w:t>
      </w:r>
    </w:p>
    <w:p w14:paraId="16088ACF" w14:textId="77777777" w:rsidR="00C8358A" w:rsidRDefault="00C8358A" w:rsidP="00C8358A">
      <w:r>
        <w:t xml:space="preserve">Several </w:t>
      </w:r>
      <w:r w:rsidRPr="00EC4DEC">
        <w:t xml:space="preserve">other </w:t>
      </w:r>
      <w:r w:rsidRPr="00EC4DEC">
        <w:rPr>
          <w:rStyle w:val="StyleUnderline"/>
          <w:highlight w:val="cyan"/>
        </w:rPr>
        <w:t>fishermen</w:t>
      </w:r>
      <w:r w:rsidRPr="00EC4DEC">
        <w:rPr>
          <w:rStyle w:val="StyleUnderline"/>
        </w:rPr>
        <w:t xml:space="preserve"> </w:t>
      </w:r>
      <w:r>
        <w:t>said they see the creation of Seamounts as the first of more areas that will be closed to them.</w:t>
      </w:r>
    </w:p>
    <w:p w14:paraId="60C1F26D" w14:textId="77777777" w:rsidR="00C8358A" w:rsidRPr="00EC4DEC" w:rsidRDefault="00C8358A" w:rsidP="00C8358A">
      <w:pPr>
        <w:rPr>
          <w:rStyle w:val="StyleUnderline"/>
        </w:rPr>
      </w:pPr>
      <w:r w:rsidRPr="00EC4DEC">
        <w:rPr>
          <w:rStyle w:val="StyleUnderline"/>
        </w:rPr>
        <w:lastRenderedPageBreak/>
        <w:t xml:space="preserve">“We really </w:t>
      </w:r>
      <w:r w:rsidRPr="00EC4DEC">
        <w:rPr>
          <w:rStyle w:val="StyleUnderline"/>
          <w:highlight w:val="cyan"/>
        </w:rPr>
        <w:t>worry about the precedent</w:t>
      </w:r>
      <w:r w:rsidRPr="00EC4DEC">
        <w:rPr>
          <w:rStyle w:val="StyleUnderline"/>
        </w:rPr>
        <w:t xml:space="preserve"> this sets,” said Porter. “You can close large areas of the ocean and (that) puts all of us in smaller and smaller boxes.”</w:t>
      </w:r>
    </w:p>
    <w:p w14:paraId="0B7E2787" w14:textId="77777777" w:rsidR="00C8358A" w:rsidRDefault="00C8358A" w:rsidP="00C8358A">
      <w:r w:rsidRPr="00EC4DEC">
        <w:rPr>
          <w:rStyle w:val="StyleUnderline"/>
          <w:highlight w:val="cyan"/>
        </w:rPr>
        <w:t>After listening to</w:t>
      </w:r>
      <w:r w:rsidRPr="00EC4DEC">
        <w:rPr>
          <w:rStyle w:val="StyleUnderline"/>
        </w:rPr>
        <w:t xml:space="preserve"> and agreeing with </w:t>
      </w:r>
      <w:r w:rsidRPr="00EC4DEC">
        <w:rPr>
          <w:rStyle w:val="StyleUnderline"/>
          <w:highlight w:val="cyan"/>
        </w:rPr>
        <w:t>the fishermen, Trump asked the group what it needed</w:t>
      </w:r>
      <w:r>
        <w:t xml:space="preserve"> from him. When he was told the signed proclamation would do the trick, he observed: “You’re so lucky I’m president.”</w:t>
      </w:r>
    </w:p>
    <w:p w14:paraId="01BF170D" w14:textId="77777777" w:rsidR="00C8358A" w:rsidRPr="00870030" w:rsidRDefault="00C8358A" w:rsidP="00C8358A"/>
    <w:p w14:paraId="1AE3F942" w14:textId="77777777" w:rsidR="00C8358A" w:rsidRDefault="00C8358A" w:rsidP="00C8358A">
      <w:pPr>
        <w:pStyle w:val="Heading4"/>
      </w:pPr>
      <w:r>
        <w:t>Plan causes backlash from influential organizations – so it costs PC</w:t>
      </w:r>
    </w:p>
    <w:p w14:paraId="36DE20E9" w14:textId="77777777" w:rsidR="00C8358A" w:rsidRPr="00A80E51" w:rsidRDefault="00C8358A" w:rsidP="00C8358A">
      <w:r>
        <w:rPr>
          <w:rStyle w:val="Style13ptBold"/>
        </w:rPr>
        <w:t xml:space="preserve">Chase 21 </w:t>
      </w:r>
      <w:r w:rsidRPr="00A80E51">
        <w:t>(</w:t>
      </w:r>
      <w:r>
        <w:t>Chris Chase, associate editor, multiple-time winner of awards from from Maine Press Association, “</w:t>
      </w:r>
      <w:r w:rsidRPr="002A7F75">
        <w:t>Biden's "30 by 30" order could close-off 30 percent of US ocean to fishing</w:t>
      </w:r>
      <w:r>
        <w:t xml:space="preserve">”, SeafoodSource, 1/27/21, </w:t>
      </w:r>
      <w:r w:rsidRPr="002A7F75">
        <w:t>https://www.seafoodsource.com/news/environment-sustainability/biden-s-planned-30-by-30-order-draws-widespread-opposition-from-commercial-fishing</w:t>
      </w:r>
      <w:r>
        <w:t>)</w:t>
      </w:r>
    </w:p>
    <w:p w14:paraId="02A16383" w14:textId="77777777" w:rsidR="00C8358A" w:rsidRPr="00041415" w:rsidRDefault="00C8358A" w:rsidP="00C8358A">
      <w:r>
        <w:t xml:space="preserve">The administration of U.S. President Joe </w:t>
      </w:r>
      <w:r w:rsidRPr="00041415">
        <w:rPr>
          <w:rStyle w:val="StyleUnderline"/>
          <w:highlight w:val="cyan"/>
        </w:rPr>
        <w:t>Biden</w:t>
      </w:r>
      <w:r>
        <w:t xml:space="preserve"> announced on 27 January that the president </w:t>
      </w:r>
      <w:r w:rsidRPr="00041415">
        <w:rPr>
          <w:rStyle w:val="StyleUnderline"/>
          <w:highlight w:val="cyan"/>
        </w:rPr>
        <w:t xml:space="preserve">plans to </w:t>
      </w:r>
      <w:r w:rsidRPr="00041415">
        <w:rPr>
          <w:rStyle w:val="StyleUnderline"/>
        </w:rPr>
        <w:t xml:space="preserve">sign an executive order that commits to a “30 by 30” goal </w:t>
      </w:r>
      <w:r w:rsidRPr="00041415">
        <w:t>first envisioned in the Ocean-Based Climate Solutions Act that was introduced to the U.S. House of Representatives in 2020.</w:t>
      </w:r>
    </w:p>
    <w:p w14:paraId="04735C67" w14:textId="77777777" w:rsidR="00C8358A" w:rsidRDefault="00C8358A" w:rsidP="00C8358A">
      <w:r>
        <w:t xml:space="preserve">The “30 by 30” plan </w:t>
      </w:r>
      <w:r w:rsidRPr="00041415">
        <w:rPr>
          <w:rStyle w:val="StyleUnderline"/>
        </w:rPr>
        <w:t xml:space="preserve">aims to </w:t>
      </w:r>
      <w:r w:rsidRPr="00041415">
        <w:rPr>
          <w:rStyle w:val="StyleUnderline"/>
          <w:highlight w:val="cyan"/>
        </w:rPr>
        <w:t xml:space="preserve">commit 30 percent of </w:t>
      </w:r>
      <w:r w:rsidRPr="00041415">
        <w:rPr>
          <w:rStyle w:val="StyleUnderline"/>
        </w:rPr>
        <w:t xml:space="preserve">lands and </w:t>
      </w:r>
      <w:r w:rsidRPr="00041415">
        <w:rPr>
          <w:rStyle w:val="StyleUnderline"/>
          <w:highlight w:val="cyan"/>
        </w:rPr>
        <w:t>oceans to conservation by 2030</w:t>
      </w:r>
      <w:r>
        <w:t>, which in the House version of the bill entails a complete ban on “commercial extractive use” in areas of the ocean conserved. The planned executive order, according to a White House statement, is intended to “tackle the climate crisis at home and abroad.”</w:t>
      </w:r>
    </w:p>
    <w:p w14:paraId="58AC9DA8" w14:textId="77777777" w:rsidR="00C8358A" w:rsidRDefault="00C8358A" w:rsidP="00C8358A">
      <w:r>
        <w:t>“The order commits to the goal of conserving at least 30 percent of our lands and oceans by 2030 and launches a process for stakeholder engagement from agricultural and forest landowners, fishermen, Tribes, States, Territories, local officials, and others to identify strategies that will result in broad participation,” the White House stated.</w:t>
      </w:r>
    </w:p>
    <w:p w14:paraId="71291661" w14:textId="77777777" w:rsidR="00C8358A" w:rsidRDefault="00C8358A" w:rsidP="00C8358A">
      <w:r w:rsidRPr="00041415">
        <w:rPr>
          <w:rStyle w:val="StyleUnderline"/>
          <w:highlight w:val="cyan"/>
        </w:rPr>
        <w:t>That plan</w:t>
      </w:r>
      <w:r w:rsidRPr="00041415">
        <w:rPr>
          <w:rStyle w:val="StyleUnderline"/>
        </w:rPr>
        <w:t xml:space="preserve">, when first unveiled in the Ocean-Based Climate Solutions Act, </w:t>
      </w:r>
      <w:r w:rsidRPr="00041415">
        <w:rPr>
          <w:rStyle w:val="StyleUnderline"/>
          <w:highlight w:val="cyan"/>
        </w:rPr>
        <w:t xml:space="preserve">drew a letter from over </w:t>
      </w:r>
      <w:r w:rsidRPr="00041415">
        <w:rPr>
          <w:rStyle w:val="Emphasis"/>
          <w:highlight w:val="cyan"/>
        </w:rPr>
        <w:t>800 members</w:t>
      </w:r>
      <w:r w:rsidRPr="00041415">
        <w:rPr>
          <w:rStyle w:val="StyleUnderline"/>
          <w:highlight w:val="cyan"/>
        </w:rPr>
        <w:t xml:space="preserve"> of the seafood industry – organized by the At-sea Processors Association, National Fisheries Institute, Saving Seafood, and the Seafood Harvesters of America – who oppose a</w:t>
      </w:r>
      <w:r w:rsidRPr="00041415">
        <w:rPr>
          <w:rStyle w:val="StyleUnderline"/>
        </w:rPr>
        <w:t xml:space="preserve"> blanket </w:t>
      </w:r>
      <w:r w:rsidRPr="00041415">
        <w:rPr>
          <w:rStyle w:val="StyleUnderline"/>
          <w:highlight w:val="cyan"/>
        </w:rPr>
        <w:t>ban of</w:t>
      </w:r>
      <w:r w:rsidRPr="00041415">
        <w:rPr>
          <w:rStyle w:val="StyleUnderline"/>
        </w:rPr>
        <w:t xml:space="preserve"> all </w:t>
      </w:r>
      <w:r w:rsidRPr="00041415">
        <w:rPr>
          <w:rStyle w:val="StyleUnderline"/>
          <w:highlight w:val="cyan"/>
        </w:rPr>
        <w:t>fishing</w:t>
      </w:r>
      <w:r w:rsidRPr="00041415">
        <w:rPr>
          <w:rStyle w:val="StyleUnderline"/>
        </w:rPr>
        <w:t xml:space="preserve"> activity</w:t>
      </w:r>
      <w:r>
        <w:t xml:space="preserve"> in 30 percent of oceans owned by the U.S.</w:t>
      </w:r>
    </w:p>
    <w:p w14:paraId="504C686B" w14:textId="77777777" w:rsidR="00C8358A" w:rsidRDefault="00C8358A" w:rsidP="00C8358A">
      <w:r>
        <w:t xml:space="preserve">“As </w:t>
      </w:r>
      <w:r w:rsidRPr="00041415">
        <w:rPr>
          <w:rStyle w:val="StyleUnderline"/>
          <w:highlight w:val="cyan"/>
        </w:rPr>
        <w:t>participants in</w:t>
      </w:r>
      <w:r w:rsidRPr="00041415">
        <w:rPr>
          <w:rStyle w:val="StyleUnderline"/>
        </w:rPr>
        <w:t xml:space="preserve"> our nation’s </w:t>
      </w:r>
      <w:r w:rsidRPr="00041415">
        <w:rPr>
          <w:rStyle w:val="StyleUnderline"/>
          <w:highlight w:val="cyan"/>
        </w:rPr>
        <w:t>seafood economy</w:t>
      </w:r>
      <w:r>
        <w:t xml:space="preserve">, we write to </w:t>
      </w:r>
      <w:r w:rsidRPr="00041415">
        <w:rPr>
          <w:rStyle w:val="StyleUnderline"/>
          <w:highlight w:val="cyan"/>
        </w:rPr>
        <w:t xml:space="preserve">express </w:t>
      </w:r>
      <w:r w:rsidRPr="00041415">
        <w:rPr>
          <w:rStyle w:val="Emphasis"/>
          <w:highlight w:val="cyan"/>
        </w:rPr>
        <w:t>deep concern</w:t>
      </w:r>
      <w:r>
        <w:t xml:space="preserve"> regarding Title II of your recently introduced Ocean-Based Climate Solutions Act. If enacted, this Title would undermine our nation’s world-class system of fisheries management, harming fishermen and the coastal communities they sustain,” the letter states. “As you seek feedback on your legislation, we urge you to fundamentally rethink Title II’s provisions.”</w:t>
      </w:r>
    </w:p>
    <w:p w14:paraId="1E4EC157" w14:textId="77777777" w:rsidR="00C8358A" w:rsidRDefault="00C8358A" w:rsidP="00C8358A">
      <w:r>
        <w:t>The Act’s Title II would require the executive branch to establish Marine Protected Areas (MPAs) over 30 percent of oceans in the U.S. – an action that the Biden administration said it plans to take even without the passage of the Ocean-Based Climate Solutions Act.</w:t>
      </w:r>
    </w:p>
    <w:p w14:paraId="4E5BF2BB" w14:textId="77777777" w:rsidR="00C8358A" w:rsidRDefault="00C8358A" w:rsidP="00C8358A">
      <w:r>
        <w:lastRenderedPageBreak/>
        <w:t xml:space="preserve">MPAs, the industry letter stated, are unnecessary in the U.S., as fisheries are already sustainably managed.  </w:t>
      </w:r>
    </w:p>
    <w:p w14:paraId="387BDEC1" w14:textId="77777777" w:rsidR="00C8358A" w:rsidRDefault="00C8358A" w:rsidP="00C8358A">
      <w:r>
        <w:t>“In contrast with many international contexts –where MPAs are established to remedy a profoundly broken fisheries management system and a degraded marine environment – U.S. fisheries are overwhelmingly sustainable and successfully managed to Maximum Sustainable Yield,” the industry letter states.</w:t>
      </w:r>
    </w:p>
    <w:p w14:paraId="031D5E65" w14:textId="77777777" w:rsidR="00C8358A" w:rsidRDefault="00C8358A" w:rsidP="00C8358A">
      <w:r w:rsidRPr="00041415">
        <w:rPr>
          <w:rStyle w:val="StyleUnderline"/>
        </w:rPr>
        <w:t xml:space="preserve">It also </w:t>
      </w:r>
      <w:r w:rsidRPr="00041415">
        <w:rPr>
          <w:rStyle w:val="StyleUnderline"/>
          <w:highlight w:val="cyan"/>
        </w:rPr>
        <w:t>disputes the claim that establishing MPAs would benefit the seafood industry by increasing yields</w:t>
      </w:r>
      <w:r>
        <w:t>.</w:t>
      </w:r>
    </w:p>
    <w:p w14:paraId="18BAF8B9" w14:textId="77777777" w:rsidR="00C8358A" w:rsidRDefault="00C8358A" w:rsidP="00C8358A">
      <w:r>
        <w:t>“Longstanding fisheries bioeconomics theory, which underpins contemporary fisheries management and science, holds that Maximum Sustainable Yield is achieved via exploitation of fish stocks,” the letter states. “Title II’s implied claim – that closing 30 percent of the U.S. EEZ will result in higher long-term yields from U.S. fisheries – is a false promise, lacking a scientific basis.”</w:t>
      </w:r>
    </w:p>
    <w:p w14:paraId="57E4953E" w14:textId="77777777" w:rsidR="00C8358A" w:rsidRDefault="00C8358A" w:rsidP="00C8358A">
      <w:r>
        <w:t>In addition to the conservation portion of the executive order, the order will also direct the Secretary of the Interior to identify “steps that can be taken to double renewable energy production from offshore wind by 2030,” the White House stated.</w:t>
      </w:r>
    </w:p>
    <w:p w14:paraId="773E59AA" w14:textId="77777777" w:rsidR="00C8358A" w:rsidRDefault="00C8358A" w:rsidP="00C8358A">
      <w:r>
        <w:t>Offshore wind projects have been a sore spot for the fishing industry for the past few years, and industry members met with former U.S. Department of the Interior Secretary David Bernhardt in July to discuss objections to the proposed layouts of offshore wind. It is as-of-yet unclear what effect the Biden administration’s executive order will have on some of the controversial offshore wind projects.</w:t>
      </w:r>
    </w:p>
    <w:p w14:paraId="00046DC3" w14:textId="77777777" w:rsidR="00C8358A" w:rsidRPr="00C8358A" w:rsidRDefault="00C8358A" w:rsidP="00C8358A"/>
    <w:p w14:paraId="3CDE58DB" w14:textId="40D38FB1" w:rsidR="00DD510A" w:rsidRDefault="00DD510A" w:rsidP="00DD510A">
      <w:pPr>
        <w:pStyle w:val="Heading3"/>
      </w:pPr>
      <w:r>
        <w:lastRenderedPageBreak/>
        <w:t xml:space="preserve">MPAs </w:t>
      </w:r>
      <w:r>
        <w:t>Link Turn</w:t>
      </w:r>
    </w:p>
    <w:p w14:paraId="3903AFFC" w14:textId="77777777" w:rsidR="00DD510A" w:rsidRDefault="00DD510A" w:rsidP="00DD510A">
      <w:pPr>
        <w:pStyle w:val="Heading4"/>
      </w:pPr>
      <w:r>
        <w:t xml:space="preserve">The plan is popular with the public-  the US is partnering with other nations to increase MPA’s </w:t>
      </w:r>
    </w:p>
    <w:p w14:paraId="5D833C00" w14:textId="77777777" w:rsidR="00DD510A" w:rsidRPr="00DD510A" w:rsidRDefault="00DD510A" w:rsidP="00DD510A">
      <w:r w:rsidRPr="00DD510A">
        <w:rPr>
          <w:rStyle w:val="Style13ptBold"/>
        </w:rPr>
        <w:t>Frazin, 6/2</w:t>
      </w:r>
      <w:r w:rsidRPr="00DD510A">
        <w:t xml:space="preserve"> (Rachel Frazin, 6-2-21, The Hill, “US partners with four other countries to advance marine areas as climate solution”, https://thehill.com/policy/energy-environment/556461-us-partners-with-four-countries-to-advance-marine-areas-as-climate)//MS</w:t>
      </w:r>
    </w:p>
    <w:p w14:paraId="0EA1A398" w14:textId="77777777" w:rsidR="00DD510A" w:rsidRPr="003B15D9" w:rsidRDefault="00DD510A" w:rsidP="00DD510A"/>
    <w:p w14:paraId="6A0DBEA8" w14:textId="77777777" w:rsidR="00DD510A" w:rsidRPr="00102507" w:rsidRDefault="00DD510A" w:rsidP="00DD510A">
      <w:r w:rsidRPr="00102507">
        <w:rPr>
          <w:rStyle w:val="StyleUnderline"/>
          <w:highlight w:val="cyan"/>
        </w:rPr>
        <w:t>The U.S. is partnering with the United Kingdom, Chile, Costa Rica and France to boost the use of protected ocean areas as a climate solution</w:t>
      </w:r>
      <w:r w:rsidRPr="00102507">
        <w:t>. </w:t>
      </w:r>
    </w:p>
    <w:p w14:paraId="2C5814F7" w14:textId="77777777" w:rsidR="00DD510A" w:rsidRPr="00102507" w:rsidRDefault="00DD510A" w:rsidP="00DD510A">
      <w:r w:rsidRPr="00102507">
        <w:t>The five nations on Wednesday launched the International Partnership on Marine Protected Areas, Biodiversity and Climate Change, which will work to give leaders information on these areas as a climate and biodiversity tool, the National Oceanic and Atmospheric Administration (NOAA) announced. </w:t>
      </w:r>
    </w:p>
    <w:p w14:paraId="4A290AB7" w14:textId="77777777" w:rsidR="00DD510A" w:rsidRPr="00102507" w:rsidRDefault="00DD510A" w:rsidP="00DD510A">
      <w:pPr>
        <w:rPr>
          <w:rStyle w:val="StyleUnderline"/>
        </w:rPr>
      </w:pPr>
      <w:r w:rsidRPr="00102507">
        <w:t>“The climate crisis is having profound impacts on marine ecosystems,” special climate envoy </w:t>
      </w:r>
      <w:hyperlink r:id="rId28" w:history="1">
        <w:r w:rsidRPr="00102507">
          <w:rPr>
            <w:rStyle w:val="Hyperlink"/>
          </w:rPr>
          <w:t>John Kerry</w:t>
        </w:r>
      </w:hyperlink>
      <w:r w:rsidRPr="00102507">
        <w:t> said in a statement. “</w:t>
      </w:r>
      <w:r w:rsidRPr="00102507">
        <w:rPr>
          <w:rStyle w:val="StyleUnderline"/>
        </w:rPr>
        <w:t xml:space="preserve">At the same time, </w:t>
      </w:r>
      <w:r w:rsidRPr="00102507">
        <w:rPr>
          <w:rStyle w:val="StyleUnderline"/>
          <w:highlight w:val="cyan"/>
        </w:rPr>
        <w:t>the ocean is a source of</w:t>
      </w:r>
      <w:r w:rsidRPr="00102507">
        <w:rPr>
          <w:rStyle w:val="StyleUnderline"/>
        </w:rPr>
        <w:t xml:space="preserve"> </w:t>
      </w:r>
      <w:r w:rsidRPr="00102507">
        <w:rPr>
          <w:rStyle w:val="StyleUnderline"/>
          <w:highlight w:val="cyan"/>
        </w:rPr>
        <w:t>sustainable climate solutions.</w:t>
      </w:r>
      <w:r w:rsidRPr="00102507">
        <w:rPr>
          <w:rStyle w:val="StyleUnderline"/>
        </w:rPr>
        <w:t xml:space="preserve"> </w:t>
      </w:r>
      <w:r w:rsidRPr="00102507">
        <w:rPr>
          <w:rStyle w:val="StyleUnderline"/>
          <w:highlight w:val="cyan"/>
        </w:rPr>
        <w:t>These include marine protected areas</w:t>
      </w:r>
      <w:r w:rsidRPr="00102507">
        <w:rPr>
          <w:rStyle w:val="StyleUnderline"/>
        </w:rPr>
        <w:t xml:space="preserve">, </w:t>
      </w:r>
      <w:r w:rsidRPr="00102507">
        <w:rPr>
          <w:rStyle w:val="StyleUnderline"/>
          <w:highlight w:val="cyan"/>
        </w:rPr>
        <w:t>which can</w:t>
      </w:r>
      <w:r w:rsidRPr="00102507">
        <w:rPr>
          <w:rStyle w:val="StyleUnderline"/>
        </w:rPr>
        <w:t xml:space="preserve"> help </w:t>
      </w:r>
      <w:r w:rsidRPr="00102507">
        <w:rPr>
          <w:rStyle w:val="StyleUnderline"/>
          <w:highlight w:val="cyan"/>
        </w:rPr>
        <w:t>build climate resilience and store carbon, while conserving biodiversity.”</w:t>
      </w:r>
    </w:p>
    <w:p w14:paraId="238CF728" w14:textId="77777777" w:rsidR="00DD510A" w:rsidRPr="00102507" w:rsidRDefault="00DD510A" w:rsidP="00DD510A">
      <w:hyperlink r:id="rId29" w:history="1">
        <w:r w:rsidRPr="00102507">
          <w:rPr>
            <w:rStyle w:val="Hyperlink"/>
          </w:rPr>
          <w:t>US faces more risk of malaria, dengue due to climate change: study</w:t>
        </w:r>
      </w:hyperlink>
    </w:p>
    <w:p w14:paraId="71F289DA" w14:textId="77777777" w:rsidR="00DD510A" w:rsidRPr="00102507" w:rsidRDefault="00DD510A" w:rsidP="00DD510A">
      <w:hyperlink r:id="rId30" w:history="1">
        <w:r w:rsidRPr="00102507">
          <w:rPr>
            <w:rStyle w:val="Hyperlink"/>
          </w:rPr>
          <w:t>Yellen to lead investigation into climate change risk to financial...</w:t>
        </w:r>
      </w:hyperlink>
    </w:p>
    <w:p w14:paraId="009F659D" w14:textId="77777777" w:rsidR="00DD510A" w:rsidRPr="00102507" w:rsidRDefault="00DD510A" w:rsidP="00DD510A">
      <w:pPr>
        <w:rPr>
          <w:rStyle w:val="StyleUnderline"/>
        </w:rPr>
      </w:pPr>
      <w:hyperlink r:id="rId31" w:tgtFrame="_blank" w:history="1">
        <w:r w:rsidRPr="00102507">
          <w:rPr>
            <w:rStyle w:val="StyleUnderline"/>
          </w:rPr>
          <w:t>The partnership's website</w:t>
        </w:r>
      </w:hyperlink>
      <w:r w:rsidRPr="00102507">
        <w:rPr>
          <w:rStyle w:val="StyleUnderline"/>
        </w:rPr>
        <w:t> contains tools and case studies, and will host webinars on the role that marine protected areas, which are designated to protect habitats and species, can play in climate change and biodiversity. </w:t>
      </w:r>
    </w:p>
    <w:p w14:paraId="7E09DD6C" w14:textId="77777777" w:rsidR="00DD510A" w:rsidRDefault="00DD510A" w:rsidP="00DD510A">
      <w:r w:rsidRPr="00102507">
        <w:t>Coastal mangroves, sea grasses and salt marshes can capture and store carbon, and can sequester it at a faster rate than forests, </w:t>
      </w:r>
      <w:hyperlink r:id="rId32" w:history="1">
        <w:r w:rsidRPr="00102507">
          <w:rPr>
            <w:rStyle w:val="Hyperlink"/>
          </w:rPr>
          <w:t>according to NOAA</w:t>
        </w:r>
      </w:hyperlink>
      <w:r w:rsidRPr="00102507">
        <w:t>.</w:t>
      </w:r>
    </w:p>
    <w:p w14:paraId="5B806A93" w14:textId="77777777" w:rsidR="00DD510A" w:rsidRDefault="00DD510A" w:rsidP="00DD510A"/>
    <w:p w14:paraId="688575D2" w14:textId="77777777" w:rsidR="00DD510A" w:rsidRDefault="00DD510A" w:rsidP="00DD510A">
      <w:pPr>
        <w:pStyle w:val="Heading4"/>
      </w:pPr>
      <w:r>
        <w:t xml:space="preserve">MPA’s are historically bipartisan </w:t>
      </w:r>
    </w:p>
    <w:p w14:paraId="6305F31F" w14:textId="77777777" w:rsidR="00DD510A" w:rsidRDefault="00DD510A" w:rsidP="00DD510A">
      <w:pPr>
        <w:spacing w:after="0" w:line="240" w:lineRule="auto"/>
        <w:rPr>
          <w:rFonts w:eastAsia="Times New Roman"/>
          <w:color w:val="000000" w:themeColor="text1"/>
          <w:szCs w:val="22"/>
          <w:shd w:val="clear" w:color="auto" w:fill="FFFFFF"/>
        </w:rPr>
      </w:pPr>
      <w:r w:rsidRPr="00C7321F">
        <w:rPr>
          <w:rFonts w:eastAsiaTheme="majorEastAsia" w:cstheme="majorBidi"/>
          <w:b/>
          <w:bCs/>
          <w:sz w:val="26"/>
          <w:szCs w:val="26"/>
        </w:rPr>
        <w:t>Hillgarth, 14</w:t>
      </w:r>
      <w:r>
        <w:t xml:space="preserve"> </w:t>
      </w:r>
      <w:r w:rsidRPr="00C7321F">
        <w:rPr>
          <w:color w:val="000000" w:themeColor="text1"/>
          <w:szCs w:val="22"/>
        </w:rPr>
        <w:t xml:space="preserve">(Nigella Hillgarth, 8-17-14, </w:t>
      </w:r>
      <w:r w:rsidRPr="00C7321F">
        <w:rPr>
          <w:rFonts w:eastAsia="Times New Roman"/>
          <w:color w:val="000000" w:themeColor="text1"/>
          <w:szCs w:val="22"/>
          <w:shd w:val="clear" w:color="auto" w:fill="FFFFFF"/>
        </w:rPr>
        <w:t xml:space="preserve">Nigella Hillgarth is an environmental advocate and photographer concerned with the impacts of climate change on ocean and coastal ecosystems. She combines her science background with photography to develop shows designed to engage and teach the public about environmental issues, especially climate change. Her work on Greenland ice and sea level rise has been shown in New York, Boston and San Diego. Other work has focused on coastal birds and climate change., “A rare bipartisan effort to protect ocean habits,” </w:t>
      </w:r>
      <w:hyperlink r:id="rId33" w:history="1">
        <w:r w:rsidRPr="006B7554">
          <w:rPr>
            <w:rStyle w:val="Hyperlink"/>
            <w:rFonts w:eastAsia="Times New Roman"/>
            <w:szCs w:val="22"/>
            <w:shd w:val="clear" w:color="auto" w:fill="FFFFFF"/>
          </w:rPr>
          <w:t>https://www.bostonglobe.com/opinion/2014/10/17/rare-bipartisan-effort-protect-ocean-habitats/z5SNrZa6FRN5k6xiP9G1II/story.html</w:t>
        </w:r>
      </w:hyperlink>
      <w:r w:rsidRPr="00C7321F">
        <w:rPr>
          <w:rFonts w:eastAsia="Times New Roman"/>
          <w:color w:val="000000" w:themeColor="text1"/>
          <w:szCs w:val="22"/>
          <w:shd w:val="clear" w:color="auto" w:fill="FFFFFF"/>
        </w:rPr>
        <w:t>)</w:t>
      </w:r>
      <w:r>
        <w:rPr>
          <w:rFonts w:eastAsia="Times New Roman"/>
          <w:color w:val="000000" w:themeColor="text1"/>
          <w:szCs w:val="22"/>
          <w:shd w:val="clear" w:color="auto" w:fill="FFFFFF"/>
        </w:rPr>
        <w:t>//MS</w:t>
      </w:r>
    </w:p>
    <w:p w14:paraId="764CD36F" w14:textId="77777777" w:rsidR="00DD510A" w:rsidRPr="00A658FB" w:rsidRDefault="00DD510A" w:rsidP="00DD510A">
      <w:pPr>
        <w:spacing w:after="0" w:line="240" w:lineRule="auto"/>
        <w:rPr>
          <w:rFonts w:eastAsia="Times New Roman"/>
          <w:szCs w:val="22"/>
        </w:rPr>
      </w:pPr>
    </w:p>
    <w:p w14:paraId="7C584E18" w14:textId="77777777" w:rsidR="00DD510A" w:rsidRPr="00275B06" w:rsidRDefault="00DD510A" w:rsidP="00DD510A">
      <w:pPr>
        <w:rPr>
          <w:rStyle w:val="StyleUnderline"/>
        </w:rPr>
      </w:pPr>
      <w:r w:rsidRPr="00275B06">
        <w:rPr>
          <w:rStyle w:val="StyleUnderline"/>
        </w:rPr>
        <w:t xml:space="preserve">President </w:t>
      </w:r>
      <w:r w:rsidRPr="00275B06">
        <w:rPr>
          <w:rStyle w:val="StyleUnderline"/>
          <w:highlight w:val="cyan"/>
        </w:rPr>
        <w:t>Obama’s</w:t>
      </w:r>
      <w:r w:rsidRPr="00275B06">
        <w:rPr>
          <w:rStyle w:val="StyleUnderline"/>
        </w:rPr>
        <w:t xml:space="preserve"> recent </w:t>
      </w:r>
      <w:r w:rsidRPr="00275B06">
        <w:rPr>
          <w:rStyle w:val="StyleUnderline"/>
          <w:highlight w:val="cyan"/>
        </w:rPr>
        <w:t xml:space="preserve">designation of marine </w:t>
      </w:r>
      <w:r w:rsidRPr="00C7321F">
        <w:rPr>
          <w:rStyle w:val="StyleUnderline"/>
          <w:highlight w:val="cyan"/>
        </w:rPr>
        <w:t>protection to</w:t>
      </w:r>
      <w:r w:rsidRPr="00275B06">
        <w:rPr>
          <w:rStyle w:val="StyleUnderline"/>
        </w:rPr>
        <w:t xml:space="preserve"> vast, </w:t>
      </w:r>
      <w:r w:rsidRPr="00C7321F">
        <w:rPr>
          <w:rStyle w:val="StyleUnderline"/>
          <w:highlight w:val="cyan"/>
        </w:rPr>
        <w:t>new areas</w:t>
      </w:r>
      <w:r w:rsidRPr="00275B06">
        <w:rPr>
          <w:rStyle w:val="StyleUnderline"/>
        </w:rPr>
        <w:t xml:space="preserve"> of the central Pacific Ocean </w:t>
      </w:r>
      <w:r w:rsidRPr="00C7321F">
        <w:rPr>
          <w:rStyle w:val="StyleUnderline"/>
          <w:highlight w:val="cyan"/>
        </w:rPr>
        <w:t>builds directly off</w:t>
      </w:r>
      <w:r w:rsidRPr="00275B06">
        <w:rPr>
          <w:rStyle w:val="StyleUnderline"/>
        </w:rPr>
        <w:t xml:space="preserve"> of </w:t>
      </w:r>
      <w:r w:rsidRPr="00C7321F">
        <w:rPr>
          <w:rStyle w:val="StyleUnderline"/>
          <w:highlight w:val="cyan"/>
        </w:rPr>
        <w:t>prior</w:t>
      </w:r>
      <w:r w:rsidRPr="00275B06">
        <w:rPr>
          <w:rStyle w:val="StyleUnderline"/>
        </w:rPr>
        <w:t xml:space="preserve"> national monument </w:t>
      </w:r>
      <w:r w:rsidRPr="00C7321F">
        <w:rPr>
          <w:rStyle w:val="StyleUnderline"/>
          <w:highlight w:val="cyan"/>
        </w:rPr>
        <w:t>designations of his predecesso</w:t>
      </w:r>
      <w:r w:rsidRPr="00275B06">
        <w:rPr>
          <w:rStyle w:val="StyleUnderline"/>
        </w:rPr>
        <w:t xml:space="preserve">r, George W. </w:t>
      </w:r>
      <w:r w:rsidRPr="00C7321F">
        <w:rPr>
          <w:rStyle w:val="StyleUnderline"/>
          <w:highlight w:val="cyan"/>
        </w:rPr>
        <w:t>Bush. This</w:t>
      </w:r>
      <w:r w:rsidRPr="00275B06">
        <w:t xml:space="preserve"> rare, </w:t>
      </w:r>
      <w:r w:rsidRPr="00C7321F">
        <w:rPr>
          <w:rStyle w:val="StyleUnderline"/>
          <w:highlight w:val="cyan"/>
        </w:rPr>
        <w:t>bipartisan suppor</w:t>
      </w:r>
      <w:r w:rsidRPr="00275B06">
        <w:rPr>
          <w:rStyle w:val="StyleUnderline"/>
        </w:rPr>
        <w:t xml:space="preserve">t </w:t>
      </w:r>
      <w:r w:rsidRPr="00275B06">
        <w:t xml:space="preserve">for such conservation policies </w:t>
      </w:r>
      <w:r w:rsidRPr="00C7321F">
        <w:rPr>
          <w:rStyle w:val="StyleUnderline"/>
          <w:highlight w:val="cyan"/>
        </w:rPr>
        <w:t>in</w:t>
      </w:r>
      <w:r w:rsidRPr="00275B06">
        <w:rPr>
          <w:rStyle w:val="StyleUnderline"/>
        </w:rPr>
        <w:t xml:space="preserve"> </w:t>
      </w:r>
      <w:r w:rsidRPr="00C7321F">
        <w:rPr>
          <w:rStyle w:val="StyleUnderline"/>
          <w:highlight w:val="cyan"/>
        </w:rPr>
        <w:t>acrimonious political times reflects the building momentum</w:t>
      </w:r>
      <w:r w:rsidRPr="00275B06">
        <w:rPr>
          <w:rStyle w:val="StyleUnderline"/>
        </w:rPr>
        <w:t xml:space="preserve"> </w:t>
      </w:r>
      <w:r w:rsidRPr="00C7321F">
        <w:rPr>
          <w:rStyle w:val="StyleUnderline"/>
          <w:highlight w:val="cyan"/>
        </w:rPr>
        <w:t xml:space="preserve">to protect large </w:t>
      </w:r>
      <w:r w:rsidRPr="00C7321F">
        <w:rPr>
          <w:rStyle w:val="StyleUnderline"/>
          <w:highlight w:val="cyan"/>
        </w:rPr>
        <w:lastRenderedPageBreak/>
        <w:t>expanses of ocean across the globe.</w:t>
      </w:r>
      <w:r w:rsidRPr="00275B06">
        <w:rPr>
          <w:rStyle w:val="StyleUnderline"/>
        </w:rPr>
        <w:t xml:space="preserve"> Surprisingly, the recent decade-long burst of designating large marine-protected areas around the world has some of its principal roots in Boston.</w:t>
      </w:r>
    </w:p>
    <w:p w14:paraId="62B8E9D3" w14:textId="77777777" w:rsidR="00DD510A" w:rsidRPr="00275B06" w:rsidRDefault="00DD510A" w:rsidP="00DD510A">
      <w:r w:rsidRPr="00275B06">
        <w:rPr>
          <w:rStyle w:val="StyleUnderline"/>
        </w:rPr>
        <w:t xml:space="preserve">In 2008, with the support of the New England Aquarium and Conservation International, </w:t>
      </w:r>
      <w:r w:rsidRPr="00C7321F">
        <w:rPr>
          <w:rStyle w:val="StyleUnderline"/>
          <w:highlight w:val="cyan"/>
        </w:rPr>
        <w:t>the</w:t>
      </w:r>
      <w:r w:rsidRPr="00275B06">
        <w:rPr>
          <w:rStyle w:val="StyleUnderline"/>
        </w:rPr>
        <w:t xml:space="preserve"> central Pacific island nation of Kiribati created a </w:t>
      </w:r>
      <w:r w:rsidRPr="00C7321F">
        <w:rPr>
          <w:rStyle w:val="StyleUnderline"/>
          <w:highlight w:val="cyan"/>
        </w:rPr>
        <w:t>California-sized marine-protected area</w:t>
      </w:r>
      <w:r w:rsidRPr="00275B06">
        <w:t xml:space="preserve"> around the pristine Phoenix Islands, which are located about half way between Hawaii and New Zealand. The announcement of such a major environmental commitment from a small island developing state was lauded around the world. </w:t>
      </w:r>
      <w:r w:rsidRPr="00275B06">
        <w:rPr>
          <w:rStyle w:val="StyleUnderline"/>
        </w:rPr>
        <w:t xml:space="preserve">That commitment </w:t>
      </w:r>
      <w:r w:rsidRPr="00C7321F">
        <w:rPr>
          <w:rStyle w:val="StyleUnderline"/>
          <w:highlight w:val="cyan"/>
        </w:rPr>
        <w:t>has inspired others, and since then several, large marine protected areas in excess of 150,000 square kilometers</w:t>
      </w:r>
      <w:r w:rsidRPr="00275B06">
        <w:t xml:space="preserve"> (about the size of Illinois) have been announced around the globe. Prior to 2008, about 1 percent of the oceans had some level of marine protection. In the six years since, at least 3.2 percent of global marine waters now enjoy some kind of legal protection, a figure that is growing steadily. International agreements have set an ambitious goal of 10 percent of the world’s oceans enjoying some kind of marine protection status by 2020.</w:t>
      </w:r>
    </w:p>
    <w:p w14:paraId="6AEF2E46" w14:textId="77777777" w:rsidR="00DD510A" w:rsidRPr="00275B06" w:rsidRDefault="00DD510A" w:rsidP="00DD510A">
      <w:r w:rsidRPr="00275B06">
        <w:rPr>
          <w:rStyle w:val="StyleUnderline"/>
        </w:rPr>
        <w:t>The recent US expansion of the Pacific Remote Islands Marine National Monument helps carry that momentum forward and also more closely links other near-by marine protected areas.</w:t>
      </w:r>
      <w:r w:rsidRPr="00275B06">
        <w:t xml:space="preserve"> Part of the newly expanded marine protected areas includes two islands under American jurisdiction that make up the remainder of the Phoenix Islands archipelago.</w:t>
      </w:r>
    </w:p>
    <w:p w14:paraId="78E2EF03" w14:textId="77777777" w:rsidR="000A6123" w:rsidRPr="000A6123" w:rsidRDefault="000A6123" w:rsidP="000A6123"/>
    <w:p w14:paraId="5BA7CE59" w14:textId="29478636" w:rsidR="000A6123" w:rsidRDefault="000A6123" w:rsidP="000A6123">
      <w:pPr>
        <w:pStyle w:val="Heading3"/>
      </w:pPr>
      <w:r>
        <w:lastRenderedPageBreak/>
        <w:t>Native Water Settlements</w:t>
      </w:r>
      <w:r>
        <w:t xml:space="preserve"> Link</w:t>
      </w:r>
    </w:p>
    <w:p w14:paraId="4FA422CB" w14:textId="77777777" w:rsidR="000A6123" w:rsidRPr="00E157B7" w:rsidRDefault="000A6123" w:rsidP="000A6123">
      <w:pPr>
        <w:pStyle w:val="Heading4"/>
      </w:pPr>
      <w:r>
        <w:t>Republicans don’t support native water settlements—empirics</w:t>
      </w:r>
    </w:p>
    <w:p w14:paraId="66D7A640" w14:textId="77777777" w:rsidR="000A6123" w:rsidRPr="00E157B7" w:rsidRDefault="000A6123" w:rsidP="000A6123">
      <w:r>
        <w:t xml:space="preserve">Diane </w:t>
      </w:r>
      <w:r w:rsidRPr="00E157B7">
        <w:rPr>
          <w:rStyle w:val="Style13ptBold"/>
        </w:rPr>
        <w:t>Padilla 16</w:t>
      </w:r>
      <w:r w:rsidRPr="00E157B7">
        <w:t>,</w:t>
      </w:r>
      <w:r>
        <w:t xml:space="preserve"> communications strategist</w:t>
      </w:r>
      <w:r w:rsidRPr="00E157B7">
        <w:t xml:space="preserve"> </w:t>
      </w:r>
      <w:r>
        <w:t xml:space="preserve">and spokesperson for House Natural Resources Committee, </w:t>
      </w:r>
      <w:r w:rsidRPr="00E157B7">
        <w:t>10-11-2016, "Report Finds GOP Failure to Approve Water Rights Settlements is Devastating Indian Country Across the United States," https://naturalresources.house.gov/media/press-releases/report-finds-gop-failure-to-approve-water-rights-settlements-is-devastating-indian-country-across-the-united-states /RMax</w:t>
      </w:r>
    </w:p>
    <w:p w14:paraId="7A11E3A7" w14:textId="77777777" w:rsidR="000A6123" w:rsidRPr="00E157B7" w:rsidRDefault="000A6123" w:rsidP="000A6123">
      <w:r w:rsidRPr="00E157B7">
        <w:t>Washington, D.C. – A </w:t>
      </w:r>
      <w:hyperlink r:id="rId34" w:history="1">
        <w:r w:rsidRPr="00E157B7">
          <w:rPr>
            <w:rStyle w:val="Hyperlink"/>
          </w:rPr>
          <w:t>new report</w:t>
        </w:r>
      </w:hyperlink>
      <w:r w:rsidRPr="00E157B7">
        <w:t xml:space="preserve"> from the House Natural Resources Committee Democrats titled “Water Delayed is Water Denied: How Congress Has Blocked Access to Water for Native Families” finds that nearly </w:t>
      </w:r>
      <w:r w:rsidRPr="00E157B7">
        <w:rPr>
          <w:rStyle w:val="StyleUnderline"/>
        </w:rPr>
        <w:t>48 percent of U.S. homes on Native American land</w:t>
      </w:r>
      <w:r w:rsidRPr="00E157B7">
        <w:t xml:space="preserve"> – in contrast to less than 1 percent of U.S. homes overall – </w:t>
      </w:r>
      <w:r w:rsidRPr="00E157B7">
        <w:rPr>
          <w:rStyle w:val="StyleUnderline"/>
        </w:rPr>
        <w:t>do not have access to</w:t>
      </w:r>
      <w:r w:rsidRPr="00E157B7">
        <w:t xml:space="preserve"> reliable </w:t>
      </w:r>
      <w:r w:rsidRPr="00E157B7">
        <w:rPr>
          <w:rStyle w:val="StyleUnderline"/>
        </w:rPr>
        <w:t>water</w:t>
      </w:r>
      <w:r w:rsidRPr="00E157B7">
        <w:t xml:space="preserve"> sources, clean drinking water or basic sanitation, </w:t>
      </w:r>
      <w:r w:rsidRPr="00E157B7">
        <w:rPr>
          <w:rStyle w:val="StyleUnderline"/>
        </w:rPr>
        <w:t xml:space="preserve">a problem exacerbated by the </w:t>
      </w:r>
      <w:r w:rsidRPr="00E157B7">
        <w:rPr>
          <w:rStyle w:val="Emphasis"/>
        </w:rPr>
        <w:t>refusal</w:t>
      </w:r>
      <w:r w:rsidRPr="00E157B7">
        <w:rPr>
          <w:rStyle w:val="StyleUnderline"/>
        </w:rPr>
        <w:t xml:space="preserve"> of today’s </w:t>
      </w:r>
      <w:r w:rsidRPr="00E157B7">
        <w:rPr>
          <w:rStyle w:val="Emphasis"/>
        </w:rPr>
        <w:t>Republican congressional majority</w:t>
      </w:r>
      <w:r w:rsidRPr="00E157B7">
        <w:rPr>
          <w:rStyle w:val="StyleUnderline"/>
        </w:rPr>
        <w:t xml:space="preserve"> to approve water rights settlements.</w:t>
      </w:r>
      <w:r w:rsidRPr="00E157B7">
        <w:t xml:space="preserve"> The report, available at </w:t>
      </w:r>
      <w:hyperlink r:id="rId35" w:history="1">
        <w:r w:rsidRPr="00E157B7">
          <w:rPr>
            <w:rStyle w:val="Hyperlink"/>
          </w:rPr>
          <w:t>http://bit.ly/2dIZmrz</w:t>
        </w:r>
      </w:hyperlink>
      <w:r w:rsidRPr="00E157B7">
        <w:t xml:space="preserve">, highlights the ways in which </w:t>
      </w:r>
      <w:r w:rsidRPr="00E157B7">
        <w:rPr>
          <w:rStyle w:val="StyleUnderline"/>
        </w:rPr>
        <w:t>Congress and</w:t>
      </w:r>
      <w:r w:rsidRPr="00E157B7">
        <w:t xml:space="preserve">, historically, </w:t>
      </w:r>
      <w:r w:rsidRPr="00E157B7">
        <w:rPr>
          <w:rStyle w:val="StyleUnderline"/>
        </w:rPr>
        <w:t>federal agencies have denied Native American communities access to water</w:t>
      </w:r>
      <w:r w:rsidRPr="00E157B7">
        <w:t xml:space="preserve"> to which they already hold an undeniable legal claim.</w:t>
      </w:r>
    </w:p>
    <w:p w14:paraId="1B5767EB" w14:textId="77777777" w:rsidR="000A6123" w:rsidRPr="00E157B7" w:rsidRDefault="000A6123" w:rsidP="000A6123">
      <w:r w:rsidRPr="00E157B7">
        <w:t xml:space="preserve">Native American tribes were granted legal rights to water access when they were first recognized – rights the Supreme Court has consistently upheld. Unfortunately, the </w:t>
      </w:r>
      <w:r w:rsidRPr="00E157B7">
        <w:rPr>
          <w:rStyle w:val="StyleUnderline"/>
        </w:rPr>
        <w:t>process of turning a legal claim to water into “wet water” that tribal members can</w:t>
      </w:r>
      <w:r w:rsidRPr="00E157B7">
        <w:t xml:space="preserve"> actually </w:t>
      </w:r>
      <w:r w:rsidRPr="00E157B7">
        <w:rPr>
          <w:rStyle w:val="StyleUnderline"/>
        </w:rPr>
        <w:t>use can be expensive and time-consuming</w:t>
      </w:r>
      <w:r w:rsidRPr="00E157B7">
        <w:t>, especially in areas where dams, water diversions and other water users have stood in the way.</w:t>
      </w:r>
    </w:p>
    <w:p w14:paraId="033A6BBB" w14:textId="77777777" w:rsidR="000A6123" w:rsidRPr="00E157B7" w:rsidRDefault="000A6123" w:rsidP="000A6123">
      <w:pPr>
        <w:rPr>
          <w:rStyle w:val="StyleUnderline"/>
        </w:rPr>
      </w:pPr>
      <w:r w:rsidRPr="00E157B7">
        <w:t xml:space="preserve">As the report shows, </w:t>
      </w:r>
      <w:r w:rsidRPr="00E157B7">
        <w:rPr>
          <w:rStyle w:val="StyleUnderline"/>
        </w:rPr>
        <w:t>water rights settlements reached through</w:t>
      </w:r>
      <w:r w:rsidRPr="00E157B7">
        <w:t xml:space="preserve"> a </w:t>
      </w:r>
      <w:r w:rsidRPr="00E157B7">
        <w:rPr>
          <w:rStyle w:val="StyleUnderline"/>
        </w:rPr>
        <w:t>collaborative multi-party process are the most cost-effective way for tribes to assert their</w:t>
      </w:r>
      <w:r w:rsidRPr="00E157B7">
        <w:t xml:space="preserve"> valid </w:t>
      </w:r>
      <w:r w:rsidRPr="00E157B7">
        <w:rPr>
          <w:rStyle w:val="StyleUnderline"/>
        </w:rPr>
        <w:t>legal</w:t>
      </w:r>
      <w:r w:rsidRPr="00E157B7">
        <w:t xml:space="preserve"> water </w:t>
      </w:r>
      <w:r w:rsidRPr="00E157B7">
        <w:rPr>
          <w:rStyle w:val="StyleUnderline"/>
        </w:rPr>
        <w:t xml:space="preserve">claims. Unfortunately, recent </w:t>
      </w:r>
      <w:r w:rsidRPr="00E157B7">
        <w:rPr>
          <w:rStyle w:val="Emphasis"/>
        </w:rPr>
        <w:t>Republican refusals</w:t>
      </w:r>
      <w:r w:rsidRPr="00E157B7">
        <w:rPr>
          <w:rStyle w:val="StyleUnderline"/>
        </w:rPr>
        <w:t xml:space="preserve"> to fund water rights settlements – and the party’s history of refusing </w:t>
      </w:r>
      <w:r w:rsidRPr="00E157B7">
        <w:t xml:space="preserve">to approve </w:t>
      </w:r>
      <w:r w:rsidRPr="00E157B7">
        <w:rPr>
          <w:rStyle w:val="StyleUnderline"/>
        </w:rPr>
        <w:t>those settlements</w:t>
      </w:r>
      <w:r w:rsidRPr="00E157B7">
        <w:t xml:space="preserve"> in the first place – </w:t>
      </w:r>
      <w:r w:rsidRPr="00E157B7">
        <w:rPr>
          <w:rStyle w:val="StyleUnderline"/>
        </w:rPr>
        <w:t>have exacerbated Indian Country’s</w:t>
      </w:r>
      <w:r w:rsidRPr="00E157B7">
        <w:t xml:space="preserve"> already </w:t>
      </w:r>
      <w:r w:rsidRPr="00E157B7">
        <w:rPr>
          <w:rStyle w:val="StyleUnderline"/>
        </w:rPr>
        <w:t>chronic lack of access to water.</w:t>
      </w:r>
    </w:p>
    <w:p w14:paraId="734391BD" w14:textId="77777777" w:rsidR="000A6123" w:rsidRPr="00E157B7" w:rsidRDefault="000A6123" w:rsidP="000A6123">
      <w:pPr>
        <w:rPr>
          <w:rStyle w:val="StyleUnderline"/>
        </w:rPr>
      </w:pPr>
      <w:r w:rsidRPr="00E157B7">
        <w:t xml:space="preserve">The report outlines the public health, educational and economic consequences of </w:t>
      </w:r>
      <w:r w:rsidRPr="00E157B7">
        <w:rPr>
          <w:rStyle w:val="StyleUnderline"/>
        </w:rPr>
        <w:t>Indian Country’s chronic lack of access to clean water</w:t>
      </w:r>
      <w:r w:rsidRPr="00E157B7">
        <w:t xml:space="preserve"> and </w:t>
      </w:r>
      <w:r w:rsidRPr="00E157B7">
        <w:rPr>
          <w:rStyle w:val="StyleUnderline"/>
        </w:rPr>
        <w:t>demonstrates</w:t>
      </w:r>
      <w:r w:rsidRPr="00E157B7">
        <w:t xml:space="preserve"> why </w:t>
      </w:r>
      <w:r w:rsidRPr="00E157B7">
        <w:rPr>
          <w:rStyle w:val="Emphasis"/>
        </w:rPr>
        <w:t>Republican resistance</w:t>
      </w:r>
      <w:r w:rsidRPr="00E157B7">
        <w:rPr>
          <w:rStyle w:val="StyleUnderline"/>
        </w:rPr>
        <w:t xml:space="preserve"> to approving water rights settlements</w:t>
      </w:r>
      <w:r w:rsidRPr="00E157B7">
        <w:t xml:space="preserve"> – the most realistic alternative to lawsuits – </w:t>
      </w:r>
      <w:r w:rsidRPr="00E157B7">
        <w:rPr>
          <w:rStyle w:val="StyleUnderline"/>
        </w:rPr>
        <w:t>makes it</w:t>
      </w:r>
      <w:r w:rsidRPr="00E157B7">
        <w:t xml:space="preserve"> more </w:t>
      </w:r>
      <w:r w:rsidRPr="00E157B7">
        <w:rPr>
          <w:rStyle w:val="StyleUnderline"/>
        </w:rPr>
        <w:t>likely that these impacts will worsen. Since Republican</w:t>
      </w:r>
      <w:r w:rsidRPr="00E157B7">
        <w:t xml:space="preserve">s took </w:t>
      </w:r>
      <w:r w:rsidRPr="00E157B7">
        <w:rPr>
          <w:rStyle w:val="StyleUnderline"/>
        </w:rPr>
        <w:t>control of the House</w:t>
      </w:r>
      <w:r w:rsidRPr="00E157B7">
        <w:t xml:space="preserve"> of Representatives </w:t>
      </w:r>
      <w:r w:rsidRPr="00E157B7">
        <w:rPr>
          <w:rStyle w:val="StyleUnderline"/>
        </w:rPr>
        <w:t>in 2011, Congress has not funded a single Indian</w:t>
      </w:r>
      <w:r w:rsidRPr="00E157B7">
        <w:t xml:space="preserve"> Country </w:t>
      </w:r>
      <w:r w:rsidRPr="00E157B7">
        <w:rPr>
          <w:rStyle w:val="StyleUnderline"/>
        </w:rPr>
        <w:t>water rights settlement.</w:t>
      </w:r>
    </w:p>
    <w:p w14:paraId="023AF155" w14:textId="77777777" w:rsidR="000A6123" w:rsidRPr="00E157B7" w:rsidRDefault="000A6123" w:rsidP="000A6123">
      <w:r w:rsidRPr="00E157B7">
        <w:t>This lack of access to clean water has led, in various cases, to high levels of exposure to arsenic, uranium, bacteria and other contaminants on Indian reservations and the resulting health impacts. The report highlights multiple cases representative of the larger problem across the country.</w:t>
      </w:r>
    </w:p>
    <w:p w14:paraId="2A49030D" w14:textId="77777777" w:rsidR="000A6123" w:rsidRPr="00E157B7" w:rsidRDefault="000A6123" w:rsidP="000A6123">
      <w:r w:rsidRPr="00E157B7">
        <w:t>As the report shows:</w:t>
      </w:r>
    </w:p>
    <w:p w14:paraId="4E06D3E7" w14:textId="77777777" w:rsidR="000A6123" w:rsidRPr="00E157B7" w:rsidRDefault="000A6123" w:rsidP="000A6123">
      <w:r w:rsidRPr="00E157B7">
        <w:rPr>
          <w:rStyle w:val="StyleUnderline"/>
        </w:rPr>
        <w:t>In</w:t>
      </w:r>
      <w:r w:rsidRPr="00E157B7">
        <w:t xml:space="preserve"> the </w:t>
      </w:r>
      <w:r w:rsidRPr="00E157B7">
        <w:rPr>
          <w:rStyle w:val="StyleUnderline"/>
        </w:rPr>
        <w:t>38 years</w:t>
      </w:r>
      <w:r w:rsidRPr="00E157B7">
        <w:t xml:space="preserve"> since the first water settlement was approved, </w:t>
      </w:r>
      <w:r w:rsidRPr="00E157B7">
        <w:rPr>
          <w:rStyle w:val="Emphasis"/>
        </w:rPr>
        <w:t>only 17 percent</w:t>
      </w:r>
      <w:r w:rsidRPr="00E157B7">
        <w:rPr>
          <w:rStyle w:val="StyleUnderline"/>
        </w:rPr>
        <w:t xml:space="preserve"> of settlements have been enacted when Republicans held</w:t>
      </w:r>
      <w:r w:rsidRPr="00E157B7">
        <w:t xml:space="preserve"> the </w:t>
      </w:r>
      <w:r w:rsidRPr="00E157B7">
        <w:rPr>
          <w:rStyle w:val="StyleUnderline"/>
        </w:rPr>
        <w:t>majority</w:t>
      </w:r>
      <w:r w:rsidRPr="00E157B7">
        <w:t xml:space="preserve"> of both houses of Congress. In contrast, </w:t>
      </w:r>
      <w:r w:rsidRPr="00E157B7">
        <w:rPr>
          <w:rStyle w:val="StyleUnderline"/>
        </w:rPr>
        <w:t>72 percent of settlements were enacted when Democrats controlled both houses</w:t>
      </w:r>
      <w:r w:rsidRPr="00E157B7">
        <w:t>. Ten percent were enacted during times of split leadership.</w:t>
      </w:r>
    </w:p>
    <w:p w14:paraId="76FC2F03" w14:textId="77777777" w:rsidR="000A6123" w:rsidRPr="00E157B7" w:rsidRDefault="000A6123" w:rsidP="000A6123">
      <w:r w:rsidRPr="00E157B7">
        <w:rPr>
          <w:rStyle w:val="StyleUnderline"/>
        </w:rPr>
        <w:t>This pattern has worsened in recent years. In the six years since Republicans took control of the House</w:t>
      </w:r>
      <w:r w:rsidRPr="00E157B7">
        <w:t xml:space="preserve"> in the 2010 election, </w:t>
      </w:r>
      <w:r w:rsidRPr="00E157B7">
        <w:rPr>
          <w:rStyle w:val="StyleUnderline"/>
        </w:rPr>
        <w:t xml:space="preserve">Congress has not funded a single Indian water rights settlement </w:t>
      </w:r>
      <w:r w:rsidRPr="00E157B7">
        <w:t xml:space="preserve">despite numerous settlement bills being introduced. A new process instituted by </w:t>
      </w:r>
      <w:r w:rsidRPr="00E157B7">
        <w:rPr>
          <w:rStyle w:val="StyleUnderline"/>
        </w:rPr>
        <w:t>Representative</w:t>
      </w:r>
      <w:r w:rsidRPr="00E157B7">
        <w:t xml:space="preserve"> Rob </w:t>
      </w:r>
      <w:r w:rsidRPr="00E157B7">
        <w:rPr>
          <w:rStyle w:val="StyleUnderline"/>
        </w:rPr>
        <w:t>Bishop (R-UT)</w:t>
      </w:r>
      <w:r w:rsidRPr="00E157B7">
        <w:t xml:space="preserve"> when he became Chairman of the House Committee on Natural Resources in 2015 has </w:t>
      </w:r>
      <w:r w:rsidRPr="00E157B7">
        <w:rPr>
          <w:rStyle w:val="StyleUnderline"/>
        </w:rPr>
        <w:t>created an additional hurdle for settlement approval in the</w:t>
      </w:r>
      <w:r w:rsidRPr="00E157B7">
        <w:t xml:space="preserve"> U.S. </w:t>
      </w:r>
      <w:r w:rsidRPr="00E157B7">
        <w:rPr>
          <w:rStyle w:val="StyleUnderline"/>
        </w:rPr>
        <w:t>House</w:t>
      </w:r>
      <w:r w:rsidRPr="00E157B7">
        <w:t xml:space="preserve"> of Representatives.</w:t>
      </w:r>
    </w:p>
    <w:p w14:paraId="43A48E16" w14:textId="77777777" w:rsidR="000A6123" w:rsidRPr="00E157B7" w:rsidRDefault="000A6123" w:rsidP="000A6123">
      <w:r w:rsidRPr="00E157B7">
        <w:t>Water rights settlements agreed to by Native American communities, water users and federal agencies are more cost-effective than lawsuits, which sometimes take decades to resolve. Blocking water rights settlements continues the ongoing cycle of slow economic growth, poor health and reduced educational opportunities in Indian Country.</w:t>
      </w:r>
    </w:p>
    <w:p w14:paraId="19E48130" w14:textId="37F49890" w:rsidR="000A6123" w:rsidRPr="000A6123" w:rsidRDefault="000A6123" w:rsidP="003370E4">
      <w:pPr>
        <w:rPr>
          <w:rStyle w:val="StyleUnderline"/>
          <w:u w:val="none"/>
        </w:rPr>
      </w:pPr>
      <w:r w:rsidRPr="00E157B7">
        <w:t>“The health, welfare and legal rights of Native Americans have been subjected to partisan ideology for far too long, and our report shows why it has to stop,” Grijalva said. “Republicans talk about local control and then prevent Native children from accessing clean water for inappropriate and paternalistic reasons. Indian Country is not a playground for their theories about what’s really best for Native families. Clean water is a fundamental part of a thriving community, and the longer Indian Country goes without it, the longer we’ll continue to see the serious health and economic problems we do today.”</w:t>
      </w:r>
    </w:p>
    <w:p w14:paraId="36D97A06" w14:textId="6C131BFD" w:rsidR="003370E4" w:rsidRDefault="000A6123" w:rsidP="000A6123">
      <w:pPr>
        <w:pStyle w:val="Heading3"/>
      </w:pPr>
      <w:r>
        <w:t>PTD Link Turn</w:t>
      </w:r>
    </w:p>
    <w:p w14:paraId="24A331A6" w14:textId="77777777" w:rsidR="000A6123" w:rsidRDefault="000A6123" w:rsidP="000A6123">
      <w:pPr>
        <w:pStyle w:val="Heading4"/>
      </w:pPr>
      <w:r>
        <w:t>Bipartisan support for expanding the PTD</w:t>
      </w:r>
    </w:p>
    <w:p w14:paraId="23B4710B" w14:textId="77777777" w:rsidR="000A6123" w:rsidRPr="00132A4B" w:rsidRDefault="000A6123" w:rsidP="000A6123">
      <w:r w:rsidRPr="00132A4B">
        <w:t xml:space="preserve">Dustin </w:t>
      </w:r>
      <w:r w:rsidRPr="00132A4B">
        <w:rPr>
          <w:rStyle w:val="Style13ptBold"/>
        </w:rPr>
        <w:t>Racioppi</w:t>
      </w:r>
      <w:r w:rsidRPr="00132A4B">
        <w:t xml:space="preserve">, </w:t>
      </w:r>
      <w:r>
        <w:t>5</w:t>
      </w:r>
      <w:r w:rsidRPr="00132A4B">
        <w:t>-</w:t>
      </w:r>
      <w:r>
        <w:t>4</w:t>
      </w:r>
      <w:r w:rsidRPr="00132A4B">
        <w:t>-</w:t>
      </w:r>
      <w:r>
        <w:t>20</w:t>
      </w:r>
      <w:r w:rsidRPr="00132A4B">
        <w:rPr>
          <w:rStyle w:val="Style13ptBold"/>
        </w:rPr>
        <w:t>19</w:t>
      </w:r>
      <w:r w:rsidRPr="00132A4B">
        <w:t>, "Public access to NJ's beaches, waterways to increase this summer," North Jersey Media Group, https://www.northjersey.com/story/news/new-jersey/2019/05/04/public-access-njs-beaches-waterways-increase-summer/1090705001/</w:t>
      </w:r>
    </w:p>
    <w:p w14:paraId="5C616E43" w14:textId="1294C219" w:rsidR="000A6123" w:rsidRDefault="000A6123" w:rsidP="000A6123">
      <w:pPr>
        <w:rPr>
          <w:rStyle w:val="StyleUnderline"/>
        </w:rPr>
      </w:pPr>
      <w:r>
        <w:t xml:space="preserve">The public will have stronger legal rights to access New Jersey's beaches and waterfronts this summer after Gov. Phil Murphy signed off on a measure that builds on long-held property law. </w:t>
      </w:r>
      <w:r w:rsidRPr="00132A4B">
        <w:rPr>
          <w:rStyle w:val="StyleUnderline"/>
        </w:rPr>
        <w:t>Lawmakers and environmental groups praised the new law as a safeguard that forever preserves the public's right to New Jersey's coveted coastlines.</w:t>
      </w:r>
      <w:r>
        <w:t xml:space="preserve"> But the protections do not go far enough for one of the state's leading environmental groups, the New Jersey Sierra Club, which said amendments to the bill give towns the ability to deny people access. The intent of the law was widely praised by lawmakers and special interest groups as an important environmental step. </w:t>
      </w:r>
      <w:r w:rsidRPr="00132A4B">
        <w:rPr>
          <w:rStyle w:val="StyleUnderline"/>
        </w:rPr>
        <w:t xml:space="preserve">It builds on the </w:t>
      </w:r>
      <w:r w:rsidRPr="00132A4B">
        <w:rPr>
          <w:rStyle w:val="Emphasis"/>
        </w:rPr>
        <w:t>Public Trust Doctrine</w:t>
      </w:r>
      <w:r>
        <w:t xml:space="preserve">, common law that establishes access to beaches and waterways for activities such as boating, fishing and swimming. The bill Murphy signed into law on Friday, S-1074, requires the Department of Environmental Protection to protect that access. One of the ways the department would do that under the new law is a requirement to review certain permit applications to determine whether increased access should be a condition of approval. Murphy said in a statement "we are ensuring that all New Jersey residents and visitors can enjoy our beautiful shore this summer and for generations to come." The genesis of the bill stemmed from a lawsuit filed by Hackensack Riverkeeper and NY/NJ Baykeeper challenging a 2012 rule change by Governor Chris Christie’s administration. The advocacy groups argued that Christie's rule change provided the public less access to waterfronts. A state appellate court in 2015 sided with the advocates, saying the state Department of Environmental Protection exceeded its powers when it introduced the rule. The Sands Beach Club in Sea Bright with the Navesink River in the distance. One of the bill's sponsors, Sen. Kip Batemen, R-Somerset, said the </w:t>
      </w:r>
      <w:r w:rsidRPr="00132A4B">
        <w:rPr>
          <w:rStyle w:val="StyleUnderline"/>
        </w:rPr>
        <w:t xml:space="preserve">new law represents a </w:t>
      </w:r>
      <w:r w:rsidRPr="00132A4B">
        <w:rPr>
          <w:rStyle w:val="Emphasis"/>
        </w:rPr>
        <w:t>bipartisan achievement</w:t>
      </w:r>
      <w:r w:rsidRPr="00132A4B">
        <w:rPr>
          <w:rStyle w:val="StyleUnderline"/>
        </w:rPr>
        <w:t xml:space="preserve"> "forever protecting the public’s right</w:t>
      </w:r>
      <w:r>
        <w:t xml:space="preserve"> to enjoy the state’s rivers and waterfronts. From the beach to the bay, </w:t>
      </w:r>
      <w:r w:rsidRPr="00132A4B">
        <w:rPr>
          <w:rStyle w:val="StyleUnderline"/>
        </w:rPr>
        <w:t>this is a win for all who utilize New Jersey’s tidal waters for commerce, fishing, and recreation.”</w:t>
      </w:r>
    </w:p>
    <w:p w14:paraId="0B02251F" w14:textId="4B3F1B73" w:rsidR="00DD510A" w:rsidRDefault="00DD510A" w:rsidP="00DD510A">
      <w:pPr>
        <w:pStyle w:val="Heading3"/>
      </w:pPr>
      <w:r>
        <w:lastRenderedPageBreak/>
        <w:t>RFS</w:t>
      </w:r>
      <w:r>
        <w:t xml:space="preserve"> Link TUrn</w:t>
      </w:r>
      <w:r>
        <w:t xml:space="preserve"> </w:t>
      </w:r>
    </w:p>
    <w:p w14:paraId="6C56D520" w14:textId="77777777" w:rsidR="00DD510A" w:rsidRDefault="00DD510A" w:rsidP="00DD510A">
      <w:pPr>
        <w:pStyle w:val="Heading4"/>
      </w:pPr>
      <w:r>
        <w:t xml:space="preserve">Plan is bipartisan- democrats and republicans are collaborating to end the corn ethanol mandate in the RFS. </w:t>
      </w:r>
    </w:p>
    <w:p w14:paraId="5A3B15AC" w14:textId="77777777" w:rsidR="00DD510A" w:rsidRPr="00C8358A" w:rsidRDefault="00DD510A" w:rsidP="00C8358A">
      <w:r w:rsidRPr="00C8358A">
        <w:rPr>
          <w:rStyle w:val="Style13ptBold"/>
        </w:rPr>
        <w:t>Toomey, 7/20</w:t>
      </w:r>
      <w:r w:rsidRPr="00C8358A">
        <w:t xml:space="preserve"> (Pat Toomey, 7-20-21, United States Senator For Pennsylvania, “Toomey, Feinstein, Collins, Menendez Introduce Bipartisan Bill to Repeal Ethanol Mandate”, https://www.toomey.senate.gov/newsroom/press-releases/toomey-feinstein-collins-menendez-introduce-bipartisan-bill-to-repeal-ethanol-mandate)//MS</w:t>
      </w:r>
    </w:p>
    <w:p w14:paraId="27BB5ACD" w14:textId="77777777" w:rsidR="00DD510A" w:rsidRPr="007A4AF3" w:rsidRDefault="00DD510A" w:rsidP="00DD510A"/>
    <w:p w14:paraId="599732DA" w14:textId="77777777" w:rsidR="00DD510A" w:rsidRPr="00324FC5" w:rsidRDefault="00DD510A" w:rsidP="00DD510A">
      <w:r w:rsidRPr="00324FC5">
        <w:t xml:space="preserve">Washington, D.C. – </w:t>
      </w:r>
      <w:r w:rsidRPr="007A4AF3">
        <w:rPr>
          <w:highlight w:val="yellow"/>
          <w:u w:val="single"/>
        </w:rPr>
        <w:t>U</w:t>
      </w:r>
      <w:r w:rsidRPr="007A4AF3">
        <w:rPr>
          <w:u w:val="single"/>
        </w:rPr>
        <w:t xml:space="preserve">nited </w:t>
      </w:r>
      <w:r w:rsidRPr="007A4AF3">
        <w:rPr>
          <w:highlight w:val="yellow"/>
          <w:u w:val="single"/>
        </w:rPr>
        <w:t>S</w:t>
      </w:r>
      <w:r w:rsidRPr="007A4AF3">
        <w:rPr>
          <w:u w:val="single"/>
        </w:rPr>
        <w:t xml:space="preserve">tates </w:t>
      </w:r>
      <w:r w:rsidRPr="007A4AF3">
        <w:rPr>
          <w:highlight w:val="yellow"/>
          <w:u w:val="single"/>
        </w:rPr>
        <w:t>Senators</w:t>
      </w:r>
      <w:r w:rsidRPr="007A4AF3">
        <w:rPr>
          <w:u w:val="single"/>
        </w:rPr>
        <w:t xml:space="preserve"> Pat </w:t>
      </w:r>
      <w:r w:rsidRPr="007A4AF3">
        <w:rPr>
          <w:highlight w:val="yellow"/>
          <w:u w:val="single"/>
        </w:rPr>
        <w:t>Toomey</w:t>
      </w:r>
      <w:r w:rsidRPr="007A4AF3">
        <w:rPr>
          <w:u w:val="single"/>
        </w:rPr>
        <w:t xml:space="preserve"> (R-Pa.),  Dianne </w:t>
      </w:r>
      <w:r w:rsidRPr="007A4AF3">
        <w:rPr>
          <w:highlight w:val="yellow"/>
          <w:u w:val="single"/>
        </w:rPr>
        <w:t>Feinstein</w:t>
      </w:r>
      <w:r w:rsidRPr="007A4AF3">
        <w:rPr>
          <w:u w:val="single"/>
        </w:rPr>
        <w:t xml:space="preserve"> (D-Calif.), Susan </w:t>
      </w:r>
      <w:r w:rsidRPr="007A4AF3">
        <w:rPr>
          <w:highlight w:val="yellow"/>
          <w:u w:val="single"/>
        </w:rPr>
        <w:t>Collins</w:t>
      </w:r>
      <w:r w:rsidRPr="007A4AF3">
        <w:rPr>
          <w:u w:val="single"/>
        </w:rPr>
        <w:t xml:space="preserve"> (R-Maine) </w:t>
      </w:r>
      <w:r w:rsidRPr="007A4AF3">
        <w:rPr>
          <w:highlight w:val="yellow"/>
          <w:u w:val="single"/>
        </w:rPr>
        <w:t>and</w:t>
      </w:r>
      <w:r w:rsidRPr="007A4AF3">
        <w:rPr>
          <w:u w:val="single"/>
        </w:rPr>
        <w:t xml:space="preserve"> Bob </w:t>
      </w:r>
      <w:r w:rsidRPr="007A4AF3">
        <w:rPr>
          <w:highlight w:val="yellow"/>
          <w:u w:val="single"/>
        </w:rPr>
        <w:t>Menendez (</w:t>
      </w:r>
      <w:r w:rsidRPr="007A4AF3">
        <w:rPr>
          <w:u w:val="single"/>
        </w:rPr>
        <w:t xml:space="preserve">D-N.J.) today </w:t>
      </w:r>
      <w:r w:rsidRPr="007A4AF3">
        <w:rPr>
          <w:highlight w:val="yellow"/>
          <w:u w:val="single"/>
        </w:rPr>
        <w:t>introduced the </w:t>
      </w:r>
      <w:hyperlink r:id="rId36" w:history="1">
        <w:r w:rsidRPr="007A4AF3">
          <w:rPr>
            <w:rStyle w:val="Hyperlink"/>
            <w:highlight w:val="yellow"/>
            <w:u w:val="single"/>
          </w:rPr>
          <w:t>Corn Ethanol Mandate Elimination Act</w:t>
        </w:r>
      </w:hyperlink>
      <w:r w:rsidRPr="007A4AF3">
        <w:rPr>
          <w:u w:val="single"/>
        </w:rPr>
        <w:t xml:space="preserve">, a bill </w:t>
      </w:r>
      <w:r w:rsidRPr="007A4AF3">
        <w:rPr>
          <w:highlight w:val="yellow"/>
          <w:u w:val="single"/>
        </w:rPr>
        <w:t>to end the corn ethanol mandate in the Renewable Fuel Standard (</w:t>
      </w:r>
      <w:r w:rsidRPr="007A4AF3">
        <w:rPr>
          <w:highlight w:val="yellow"/>
        </w:rPr>
        <w:t>RFS</w:t>
      </w:r>
      <w:r w:rsidRPr="00324FC5">
        <w:t>). The mandate requires annual increases in the amount of renewable fuel that must be blended into the total volume of gasoline refined and consumed in the United States.</w:t>
      </w:r>
    </w:p>
    <w:p w14:paraId="1886C0DF" w14:textId="77777777" w:rsidR="00DD510A" w:rsidRPr="00324FC5" w:rsidRDefault="00DD510A" w:rsidP="00DD510A">
      <w:r w:rsidRPr="007A4AF3">
        <w:rPr>
          <w:highlight w:val="yellow"/>
          <w:u w:val="single"/>
        </w:rPr>
        <w:t>The bill would</w:t>
      </w:r>
      <w:r w:rsidRPr="007A4AF3">
        <w:rPr>
          <w:u w:val="single"/>
        </w:rPr>
        <w:t xml:space="preserve"> help </w:t>
      </w:r>
      <w:r w:rsidRPr="007A4AF3">
        <w:rPr>
          <w:highlight w:val="yellow"/>
          <w:u w:val="single"/>
        </w:rPr>
        <w:t>reduce carbon emission</w:t>
      </w:r>
      <w:r w:rsidRPr="007A4AF3">
        <w:rPr>
          <w:u w:val="single"/>
        </w:rPr>
        <w:t xml:space="preserve">s </w:t>
      </w:r>
      <w:r w:rsidRPr="007A4AF3">
        <w:rPr>
          <w:highlight w:val="yellow"/>
          <w:u w:val="single"/>
        </w:rPr>
        <w:t>from transportation fuels</w:t>
      </w:r>
      <w:r w:rsidRPr="007A4AF3">
        <w:rPr>
          <w:u w:val="single"/>
        </w:rPr>
        <w:t xml:space="preserve"> </w:t>
      </w:r>
      <w:r w:rsidRPr="007A4AF3">
        <w:rPr>
          <w:highlight w:val="yellow"/>
          <w:u w:val="single"/>
        </w:rPr>
        <w:t xml:space="preserve">by removing the volume requirements for corn ethanol while leaving </w:t>
      </w:r>
      <w:r w:rsidRPr="007A4AF3">
        <w:rPr>
          <w:u w:val="single"/>
        </w:rPr>
        <w:t xml:space="preserve">in place the volume </w:t>
      </w:r>
      <w:r w:rsidRPr="007A4AF3">
        <w:rPr>
          <w:highlight w:val="yellow"/>
          <w:u w:val="single"/>
        </w:rPr>
        <w:t>obligations for advanced and cellulosic biofuels and biodiese</w:t>
      </w:r>
      <w:r w:rsidRPr="007A4AF3">
        <w:rPr>
          <w:highlight w:val="yellow"/>
        </w:rPr>
        <w:t>l.</w:t>
      </w:r>
    </w:p>
    <w:p w14:paraId="04A1DF2A" w14:textId="77777777" w:rsidR="00DD510A" w:rsidRPr="007A4AF3" w:rsidRDefault="00DD510A" w:rsidP="00DD510A">
      <w:pPr>
        <w:rPr>
          <w:u w:val="single"/>
        </w:rPr>
      </w:pPr>
      <w:r w:rsidRPr="00324FC5">
        <w:t>“</w:t>
      </w:r>
      <w:r w:rsidRPr="007A4AF3">
        <w:rPr>
          <w:u w:val="single"/>
        </w:rPr>
        <w:t>The federal government forcing Americans to buy billions of gallons of corn ethanol is terrible policy on many levels,” said Senator Toomey.</w:t>
      </w:r>
      <w:r w:rsidRPr="00324FC5">
        <w:t xml:space="preserve"> “For starters, it imposes financial harm on consumers and refineries, risking thousands of good-paying jobs. Further, the RFS drives up the cost of gas and food, harms our environment, and damages engines. </w:t>
      </w:r>
      <w:r w:rsidRPr="007A4AF3">
        <w:rPr>
          <w:highlight w:val="yellow"/>
        </w:rPr>
        <w:t xml:space="preserve">I </w:t>
      </w:r>
      <w:r w:rsidRPr="007A4AF3">
        <w:rPr>
          <w:highlight w:val="yellow"/>
          <w:u w:val="single"/>
        </w:rPr>
        <w:t>hope my colleagues will join us in our bipartisan effort</w:t>
      </w:r>
      <w:r w:rsidRPr="007A4AF3">
        <w:rPr>
          <w:u w:val="single"/>
        </w:rPr>
        <w:t xml:space="preserve"> to end this backwards policy.”</w:t>
      </w:r>
    </w:p>
    <w:p w14:paraId="50FB11EB" w14:textId="77777777" w:rsidR="00DD510A" w:rsidRPr="007A4AF3" w:rsidRDefault="00DD510A" w:rsidP="00DD510A">
      <w:pPr>
        <w:rPr>
          <w:u w:val="single"/>
        </w:rPr>
      </w:pPr>
      <w:r w:rsidRPr="00324FC5">
        <w:t>“Corn ethanol blended gasoline poses significant economic and safety risks by damaging or destroying engines of older cars, boats, and snowmobiles; causing food and feed prices to rise; and presenting significant environmental concerns,” said Senator Collins. “</w:t>
      </w:r>
      <w:r w:rsidRPr="007A4AF3">
        <w:rPr>
          <w:highlight w:val="yellow"/>
          <w:u w:val="single"/>
        </w:rPr>
        <w:t>Our bipartisan legislation would</w:t>
      </w:r>
      <w:r w:rsidRPr="007A4AF3">
        <w:rPr>
          <w:u w:val="single"/>
        </w:rPr>
        <w:t xml:space="preserve"> eliminate the corn ethanol mandate for renewable fuel</w:t>
      </w:r>
      <w:r w:rsidRPr="007A4AF3">
        <w:rPr>
          <w:highlight w:val="yellow"/>
          <w:u w:val="single"/>
        </w:rPr>
        <w:t>, encourag</w:t>
      </w:r>
      <w:r w:rsidRPr="007A4AF3">
        <w:rPr>
          <w:u w:val="single"/>
        </w:rPr>
        <w:t xml:space="preserve">ing </w:t>
      </w:r>
      <w:r w:rsidRPr="007A4AF3">
        <w:rPr>
          <w:highlight w:val="yellow"/>
          <w:u w:val="single"/>
        </w:rPr>
        <w:t>the development of alternative advanced biofuels to meet our energy and environmental challenges.”</w:t>
      </w:r>
    </w:p>
    <w:p w14:paraId="4AEB3F09" w14:textId="77777777" w:rsidR="00DD510A" w:rsidRPr="00324FC5" w:rsidRDefault="00DD510A" w:rsidP="00DD510A">
      <w:r w:rsidRPr="00324FC5">
        <w:t>“The corn ethanol mandate has failed to live up to its emissions reduction promises, while contributing to higher food prices, causing issues for motorists, and leading to other environmental damages,” said Senator Menendez. “It’s time that we move on from this misguided policy and shift our focus to real solutions that truly address climate change and reduce other harmful emissions.”</w:t>
      </w:r>
    </w:p>
    <w:p w14:paraId="3DDE0DDE" w14:textId="77777777" w:rsidR="00DD510A" w:rsidRDefault="00DD510A" w:rsidP="00DD510A">
      <w:pPr>
        <w:shd w:val="clear" w:color="auto" w:fill="FFFFFF"/>
        <w:textAlignment w:val="baseline"/>
        <w:rPr>
          <w:rFonts w:ascii="Arial" w:hAnsi="Arial" w:cs="Arial"/>
          <w:color w:val="4D4D4D"/>
          <w:sz w:val="27"/>
          <w:szCs w:val="27"/>
        </w:rPr>
      </w:pPr>
      <w:r>
        <w:rPr>
          <w:rFonts w:ascii="Arial" w:hAnsi="Arial" w:cs="Arial"/>
          <w:color w:val="4D4D4D"/>
          <w:sz w:val="27"/>
          <w:szCs w:val="27"/>
        </w:rPr>
        <w:t> </w:t>
      </w:r>
    </w:p>
    <w:p w14:paraId="0AC6D013" w14:textId="77777777" w:rsidR="00DD510A" w:rsidRDefault="00DD510A" w:rsidP="00DD510A">
      <w:pPr>
        <w:shd w:val="clear" w:color="auto" w:fill="FFFFFF"/>
        <w:textAlignment w:val="baseline"/>
        <w:rPr>
          <w:rFonts w:ascii="Arial" w:hAnsi="Arial" w:cs="Arial"/>
          <w:color w:val="4D4D4D"/>
          <w:sz w:val="27"/>
          <w:szCs w:val="27"/>
        </w:rPr>
      </w:pPr>
    </w:p>
    <w:p w14:paraId="082914E4" w14:textId="77777777" w:rsidR="00DD510A" w:rsidRDefault="00DD510A" w:rsidP="00DD510A">
      <w:pPr>
        <w:shd w:val="clear" w:color="auto" w:fill="FFFFFF"/>
        <w:textAlignment w:val="baseline"/>
        <w:rPr>
          <w:rFonts w:ascii="Arial" w:hAnsi="Arial" w:cs="Arial"/>
          <w:color w:val="4D4D4D"/>
          <w:sz w:val="27"/>
          <w:szCs w:val="27"/>
        </w:rPr>
      </w:pPr>
    </w:p>
    <w:p w14:paraId="2B1313D8" w14:textId="77777777" w:rsidR="00DD510A" w:rsidRDefault="00DD510A" w:rsidP="00DD510A">
      <w:pPr>
        <w:shd w:val="clear" w:color="auto" w:fill="FFFFFF"/>
        <w:textAlignment w:val="baseline"/>
        <w:rPr>
          <w:rFonts w:ascii="Arial" w:hAnsi="Arial" w:cs="Arial"/>
          <w:color w:val="4D4D4D"/>
          <w:sz w:val="27"/>
          <w:szCs w:val="27"/>
        </w:rPr>
      </w:pPr>
    </w:p>
    <w:p w14:paraId="15ED14F8" w14:textId="77777777" w:rsidR="00DD510A" w:rsidRDefault="00DD510A" w:rsidP="00DD510A">
      <w:pPr>
        <w:pStyle w:val="Heading4"/>
      </w:pPr>
      <w:r>
        <w:lastRenderedPageBreak/>
        <w:t>Legislation to update greenhouse gas modeling for ethanol and biodiesel is bipartisan</w:t>
      </w:r>
    </w:p>
    <w:p w14:paraId="434A3D38" w14:textId="77777777" w:rsidR="00DD510A" w:rsidRPr="00C8358A" w:rsidRDefault="00DD510A" w:rsidP="00C8358A">
      <w:r w:rsidRPr="00C8358A">
        <w:rPr>
          <w:rStyle w:val="Style13ptBold"/>
        </w:rPr>
        <w:t>Ernest, 2/11</w:t>
      </w:r>
      <w:r w:rsidRPr="00C8358A">
        <w:t xml:space="preserve"> (Johni Ernst- United States Senator for Iowa, 2-11-21, “In Light of New Data, Ernst Urges Biden Administration to Recognize Environmental Benefits of Biofuel”, </w:t>
      </w:r>
      <w:hyperlink r:id="rId37" w:history="1">
        <w:r w:rsidRPr="00C8358A">
          <w:rPr>
            <w:rStyle w:val="Hyperlink"/>
          </w:rPr>
          <w:t>https://www.ernst.senate.gov/public/index.cfm/press-releases?ID=E8B84A68-6788-43ED-9522-2D8E37CD3221</w:t>
        </w:r>
      </w:hyperlink>
      <w:r w:rsidRPr="00C8358A">
        <w:t>)//MS</w:t>
      </w:r>
    </w:p>
    <w:p w14:paraId="121B5FFE" w14:textId="77777777" w:rsidR="00DD510A" w:rsidRPr="00B706CA" w:rsidRDefault="00DD510A" w:rsidP="00DD510A"/>
    <w:p w14:paraId="3F3E5429" w14:textId="77777777" w:rsidR="00DD510A" w:rsidRPr="007A4AF3" w:rsidRDefault="00DD510A" w:rsidP="00DD510A">
      <w:r w:rsidRPr="007A4AF3">
        <w:t>WASHINGTON – After </w:t>
      </w:r>
      <w:hyperlink r:id="rId38" w:history="1">
        <w:r w:rsidRPr="007A4AF3">
          <w:rPr>
            <w:rStyle w:val="Hyperlink"/>
          </w:rPr>
          <w:t>a new report</w:t>
        </w:r>
      </w:hyperlink>
      <w:r w:rsidRPr="007A4AF3">
        <w:t> found that greenhouse gas emissions from corn ethanol are 46% lower than gasoline</w:t>
      </w:r>
      <w:r w:rsidRPr="00B706CA">
        <w:rPr>
          <w:u w:val="single"/>
        </w:rPr>
        <w:t xml:space="preserve">, U.S. </w:t>
      </w:r>
      <w:r w:rsidRPr="00B706CA">
        <w:rPr>
          <w:highlight w:val="yellow"/>
          <w:u w:val="single"/>
        </w:rPr>
        <w:t>Senato</w:t>
      </w:r>
      <w:r w:rsidRPr="00B706CA">
        <w:rPr>
          <w:u w:val="single"/>
        </w:rPr>
        <w:t xml:space="preserve">r Joni </w:t>
      </w:r>
      <w:r w:rsidRPr="00B706CA">
        <w:rPr>
          <w:highlight w:val="yellow"/>
          <w:u w:val="single"/>
        </w:rPr>
        <w:t>Ernst</w:t>
      </w:r>
      <w:r w:rsidRPr="00B706CA">
        <w:rPr>
          <w:u w:val="single"/>
        </w:rPr>
        <w:t xml:space="preserve"> (R-Iowa) – a member of the Senate Environment and Public Works (EPW) Committee – </w:t>
      </w:r>
      <w:r w:rsidRPr="00B706CA">
        <w:rPr>
          <w:highlight w:val="yellow"/>
          <w:u w:val="single"/>
        </w:rPr>
        <w:t>is pushing the Biden Administration to acknowledge the environmental benefits of biofuel</w:t>
      </w:r>
      <w:r w:rsidRPr="00B706CA">
        <w:rPr>
          <w:u w:val="single"/>
        </w:rPr>
        <w:t xml:space="preserve"> and to use the data as part of their policymaking.</w:t>
      </w:r>
      <w:r w:rsidRPr="007A4AF3">
        <w:t xml:space="preserve"> Ernst is helping reintroduce bipartisan legislation that will require the Biden Administration’s Environmental Protection Agency (EPA) to update its greenhouse gas modeling for ethanol and biodiesel and to fully recognize biofuel’s environmental benefits.</w:t>
      </w:r>
    </w:p>
    <w:p w14:paraId="552F8E46" w14:textId="77777777" w:rsidR="00DD510A" w:rsidRPr="00B706CA" w:rsidRDefault="00DD510A" w:rsidP="00DD510A">
      <w:pPr>
        <w:rPr>
          <w:u w:val="single"/>
        </w:rPr>
      </w:pPr>
      <w:r w:rsidRPr="007A4AF3">
        <w:t>“As scientists </w:t>
      </w:r>
      <w:hyperlink r:id="rId39" w:history="1">
        <w:r w:rsidRPr="007A4AF3">
          <w:rPr>
            <w:rStyle w:val="Hyperlink"/>
          </w:rPr>
          <w:t>have shown</w:t>
        </w:r>
      </w:hyperlink>
      <w:r w:rsidRPr="007A4AF3">
        <w:t xml:space="preserve">, biofuel offers consumers across America a cleaner, more affordable choice at the pump,” Senator </w:t>
      </w:r>
      <w:r w:rsidRPr="00B706CA">
        <w:rPr>
          <w:highlight w:val="yellow"/>
        </w:rPr>
        <w:t>Ernst said.</w:t>
      </w:r>
      <w:r w:rsidRPr="007A4AF3">
        <w:t xml:space="preserve"> “</w:t>
      </w:r>
      <w:r w:rsidRPr="00B706CA">
        <w:rPr>
          <w:highlight w:val="yellow"/>
          <w:u w:val="single"/>
        </w:rPr>
        <w:t>The Biden Administration’s current greenhouse gas modeling system is</w:t>
      </w:r>
      <w:r w:rsidRPr="00B706CA">
        <w:rPr>
          <w:u w:val="single"/>
        </w:rPr>
        <w:t xml:space="preserve"> badly </w:t>
      </w:r>
      <w:r w:rsidRPr="00B706CA">
        <w:rPr>
          <w:highlight w:val="yellow"/>
          <w:u w:val="single"/>
        </w:rPr>
        <w:t>out-of-date and simply fails to recognize the scientifically-proven environmental benefits of ethanol and biodiesel</w:t>
      </w:r>
      <w:r w:rsidRPr="00B706CA">
        <w:rPr>
          <w:u w:val="single"/>
        </w:rPr>
        <w:t xml:space="preserve">. </w:t>
      </w:r>
      <w:r w:rsidRPr="00B706CA">
        <w:rPr>
          <w:highlight w:val="yellow"/>
          <w:u w:val="single"/>
        </w:rPr>
        <w:t>I’m pleased to be a part of this bipartisan effor</w:t>
      </w:r>
      <w:r w:rsidRPr="00B706CA">
        <w:rPr>
          <w:u w:val="single"/>
        </w:rPr>
        <w:t>t urging President Biden to acknowledge the environmental benefits of biofuel and to make sure that this important data will be used as a part of his administration’s policymaking.”</w:t>
      </w:r>
    </w:p>
    <w:p w14:paraId="1C71E40E" w14:textId="77777777" w:rsidR="00DD510A" w:rsidRPr="007A4AF3" w:rsidRDefault="00DD510A" w:rsidP="00DD510A">
      <w:r w:rsidRPr="00B706CA">
        <w:rPr>
          <w:highlight w:val="yellow"/>
          <w:u w:val="single"/>
        </w:rPr>
        <w:t>The Adopt GREET</w:t>
      </w:r>
      <w:r w:rsidRPr="007A4AF3">
        <w:t xml:space="preserve"> (Greenhouse Gases, Regulated Emissions, and Energy Use Act in Transportation Model) </w:t>
      </w:r>
      <w:r w:rsidRPr="00B706CA">
        <w:rPr>
          <w:highlight w:val="yellow"/>
          <w:u w:val="single"/>
        </w:rPr>
        <w:t>Act would require EPA to adopt the</w:t>
      </w:r>
      <w:r w:rsidRPr="00B706CA">
        <w:rPr>
          <w:u w:val="single"/>
        </w:rPr>
        <w:t xml:space="preserve"> Argonne National Lab’s </w:t>
      </w:r>
      <w:r w:rsidRPr="00B706CA">
        <w:rPr>
          <w:highlight w:val="yellow"/>
          <w:u w:val="single"/>
        </w:rPr>
        <w:t>GREET Model for ethanol and biodiesel fue</w:t>
      </w:r>
      <w:r w:rsidRPr="00B706CA">
        <w:rPr>
          <w:highlight w:val="yellow"/>
        </w:rPr>
        <w:t>l</w:t>
      </w:r>
      <w:r w:rsidRPr="007A4AF3">
        <w:t>s. EPA would then be required to update its modeling every five years or report to Congress to affirm its modeling is current or otherwise explain why no updates were made.</w:t>
      </w:r>
    </w:p>
    <w:p w14:paraId="5846B1A5" w14:textId="77777777" w:rsidR="00DD510A" w:rsidRPr="007A4AF3" w:rsidRDefault="00DD510A" w:rsidP="00DD510A">
      <w:r w:rsidRPr="00B706CA">
        <w:rPr>
          <w:u w:val="single"/>
        </w:rPr>
        <w:t>S</w:t>
      </w:r>
      <w:r w:rsidRPr="00B706CA">
        <w:rPr>
          <w:highlight w:val="yellow"/>
          <w:u w:val="single"/>
        </w:rPr>
        <w:t>enators</w:t>
      </w:r>
      <w:r w:rsidRPr="00B706CA">
        <w:rPr>
          <w:u w:val="single"/>
        </w:rPr>
        <w:t xml:space="preserve"> John </w:t>
      </w:r>
      <w:r w:rsidRPr="00B706CA">
        <w:rPr>
          <w:highlight w:val="yellow"/>
          <w:u w:val="single"/>
        </w:rPr>
        <w:t>Thun</w:t>
      </w:r>
      <w:r w:rsidRPr="00B706CA">
        <w:rPr>
          <w:u w:val="single"/>
        </w:rPr>
        <w:t xml:space="preserve">e (R-S.D.) </w:t>
      </w:r>
      <w:r w:rsidRPr="00B706CA">
        <w:rPr>
          <w:highlight w:val="yellow"/>
          <w:u w:val="single"/>
        </w:rPr>
        <w:t>and</w:t>
      </w:r>
      <w:r w:rsidRPr="00B706CA">
        <w:rPr>
          <w:u w:val="single"/>
        </w:rPr>
        <w:t xml:space="preserve"> Amy </w:t>
      </w:r>
      <w:r w:rsidRPr="00B706CA">
        <w:rPr>
          <w:highlight w:val="yellow"/>
          <w:u w:val="single"/>
        </w:rPr>
        <w:t>Klobuchar</w:t>
      </w:r>
      <w:r w:rsidRPr="00B706CA">
        <w:rPr>
          <w:u w:val="single"/>
        </w:rPr>
        <w:t xml:space="preserve"> (D-Minn.) </w:t>
      </w:r>
      <w:r w:rsidRPr="00B706CA">
        <w:rPr>
          <w:highlight w:val="yellow"/>
          <w:u w:val="single"/>
        </w:rPr>
        <w:t>are the lead sponsor</w:t>
      </w:r>
      <w:r w:rsidRPr="00B706CA">
        <w:rPr>
          <w:highlight w:val="yellow"/>
        </w:rPr>
        <w:t>s</w:t>
      </w:r>
      <w:r w:rsidRPr="007A4AF3">
        <w:t xml:space="preserve"> on the Adopt GREET Act.</w:t>
      </w:r>
    </w:p>
    <w:p w14:paraId="6FE6F998" w14:textId="416917D0" w:rsidR="00DD510A" w:rsidRDefault="00C8358A" w:rsidP="00C8358A">
      <w:pPr>
        <w:pStyle w:val="Heading3"/>
      </w:pPr>
      <w:r>
        <w:lastRenderedPageBreak/>
        <w:t>SDWA Link</w:t>
      </w:r>
    </w:p>
    <w:p w14:paraId="1DDA5B25" w14:textId="77777777" w:rsidR="00C8358A" w:rsidRDefault="00C8358A" w:rsidP="00C8358A">
      <w:pPr>
        <w:pStyle w:val="Heading4"/>
      </w:pPr>
      <w:r>
        <w:t>Conservative citizens make it politically costly for municipalities to execute compliance –Congressional counterparts of local governments relay the results.</w:t>
      </w:r>
    </w:p>
    <w:p w14:paraId="5CE74FB7" w14:textId="77777777" w:rsidR="00C8358A" w:rsidRPr="00462F9F" w:rsidRDefault="00C8358A" w:rsidP="00C8358A">
      <w:r w:rsidRPr="00462F9F">
        <w:rPr>
          <w:rStyle w:val="Style13ptBold"/>
        </w:rPr>
        <w:t>Swizter, 17</w:t>
      </w:r>
      <w:r w:rsidRPr="00462F9F">
        <w:t xml:space="preserve"> – Florida Atlantic University (David Switzer, “Citizen Partisanship, Local Government, and Environmental Policy Implementation,” Sage Journals, 1 August 2017, </w:t>
      </w:r>
      <w:hyperlink r:id="rId40" w:history="1">
        <w:r w:rsidRPr="00462F9F">
          <w:rPr>
            <w:rStyle w:val="Hyperlink"/>
          </w:rPr>
          <w:t>https://doi.org/10.1177%2F1078087417722863)//</w:t>
        </w:r>
      </w:hyperlink>
      <w:r w:rsidRPr="00462F9F">
        <w:t xml:space="preserve"> STC</w:t>
      </w:r>
    </w:p>
    <w:p w14:paraId="30E9FEF1" w14:textId="77777777" w:rsidR="00C8358A" w:rsidRPr="00A360AF" w:rsidRDefault="00C8358A" w:rsidP="00C8358A">
      <w:pPr>
        <w:rPr>
          <w:rStyle w:val="StyleUnderline"/>
        </w:rPr>
      </w:pPr>
      <w:r w:rsidRPr="00A360AF">
        <w:t xml:space="preserve">First, </w:t>
      </w:r>
      <w:r w:rsidRPr="00A360AF">
        <w:rPr>
          <w:rStyle w:val="StyleUnderline"/>
        </w:rPr>
        <w:t>it is likely that more liberal citizens will demand compliance with environmental law</w:t>
      </w:r>
      <w:r w:rsidRPr="00A360AF">
        <w:t xml:space="preserve">. As noted by Gerber (2013), the public opinion literature gives ample reason to believe that support for environmental protection at the local level should be higher in Democratic leaning areas. </w:t>
      </w:r>
      <w:r w:rsidRPr="00A360AF">
        <w:rPr>
          <w:rStyle w:val="StyleUnderline"/>
        </w:rPr>
        <w:t>Research on environmental public opinion has shown that partisanship and ideology play a significant role in perceptions of environmental risk and support for environmental policy</w:t>
      </w:r>
      <w:r w:rsidRPr="00A360AF">
        <w:t xml:space="preserve">. In their analysis of a series of surveys on environmental issues, Liu, Vedlitz, and Shi (2014) consistently found that </w:t>
      </w:r>
      <w:r w:rsidRPr="00A360AF">
        <w:rPr>
          <w:rStyle w:val="StyleUnderline"/>
        </w:rPr>
        <w:t>political ideology had a strong and significant effect on general environmental concern as well as concern for pollution</w:t>
      </w:r>
      <w:r w:rsidRPr="00A360AF">
        <w:t xml:space="preserve">. In a series of eight surveys on environmental issues over nine years, they found that in each survey, self-identified liberal respondents had significantly greater concern for environmental issues than conservatives. Hannibal, Liu, and Vedlitz (2016) similarly found that more liberal citizens exhibited significantly higher concern over the environment, climate change, and pollution. </w:t>
      </w:r>
      <w:r w:rsidRPr="00A360AF">
        <w:rPr>
          <w:rStyle w:val="StyleUnderline"/>
        </w:rPr>
        <w:t>This greater environmental concern among liberals and Democrats also extends to water issues.</w:t>
      </w:r>
      <w:r w:rsidRPr="00A360AF">
        <w:t xml:space="preserve"> Leiserowitz et al. (2011), in their survey of individual opinion on climate policy, found that while </w:t>
      </w:r>
      <w:r w:rsidRPr="00A360AF">
        <w:rPr>
          <w:rStyle w:val="StyleUnderline"/>
        </w:rPr>
        <w:t>70% of Democrats believed protecting local water supplies from global warming was very important or extremely important, this was true for only 48% of Republicans. Similarly, Bishop (2013) found that Democrats were far more concerned about water availability and more supportive of local regulations on water use than Republicans.</w:t>
      </w:r>
    </w:p>
    <w:p w14:paraId="1BE626C4" w14:textId="77777777" w:rsidR="00C8358A" w:rsidRPr="00A360AF" w:rsidRDefault="00C8358A" w:rsidP="00C8358A">
      <w:r w:rsidRPr="00A360AF">
        <w:t xml:space="preserve">Following the environmental public opinion literature, which has consistently shown higher levels of environmental risk perception and environmental policy support among Democrats and liberals, it is reasonable to expect that more liberal and Democratic leaning citizens will generally pay more attention to environmental policy at the local level and be more politically active when policy is not being implemented properly. This is not to suggest that conservative citizens do not care about pollution or desire noncompliance. </w:t>
      </w:r>
      <w:r w:rsidRPr="00A360AF">
        <w:rPr>
          <w:rStyle w:val="StyleUnderline"/>
        </w:rPr>
        <w:t xml:space="preserve">Citizens of all partisan and ideological perspectives likely desire less pollution, especially when that pollution can directly affect public health, as is the case with drinking water pollution. Instead, the argument suggests that </w:t>
      </w:r>
      <w:r w:rsidRPr="00A360AF">
        <w:rPr>
          <w:rStyle w:val="Emphasis"/>
        </w:rPr>
        <w:t>liberal citizens</w:t>
      </w:r>
      <w:r w:rsidRPr="00A360AF">
        <w:rPr>
          <w:rStyle w:val="StyleUnderline"/>
        </w:rPr>
        <w:t xml:space="preserve">, given their higher concern for environmental issues and water policy generally, </w:t>
      </w:r>
      <w:r w:rsidRPr="00A360AF">
        <w:rPr>
          <w:rStyle w:val="Emphasis"/>
        </w:rPr>
        <w:t>are more likely to be aware of below-standard environmental policy implementation and more likely to punish noncompliance through political participation</w:t>
      </w:r>
      <w:r w:rsidRPr="00A360AF">
        <w:t xml:space="preserve">. Environmental justice scholars have pointed to latent potential for collective action as a major determinant in compliance with environmental law (Hird and Reese 1998; Konisky and Reenock 2013; Teodoro, Haider, and Switzer, forthcoming). This literature suggests that the political costs of violations will be higher in areas where citizens are more likely to punish noncompliance through political action. If, as expected, liberal citizens would be more likely to be aware of noncompliance and </w:t>
      </w:r>
      <w:r w:rsidRPr="00A360AF">
        <w:lastRenderedPageBreak/>
        <w:t>engage in collective action in response to a noncompliant local government, this would increase the expected costs of violation of environmental law for a municipality accordingly.</w:t>
      </w:r>
    </w:p>
    <w:p w14:paraId="6769DE0E" w14:textId="77777777" w:rsidR="00C8358A" w:rsidRPr="00A360AF" w:rsidRDefault="00C8358A" w:rsidP="00C8358A">
      <w:r w:rsidRPr="00A360AF">
        <w:t xml:space="preserve">In addition to the possibility that the expected costs of noncompliance are greater for municipalities serving liberal citizens, </w:t>
      </w:r>
      <w:r w:rsidRPr="00A360AF">
        <w:rPr>
          <w:rStyle w:val="StyleUnderline"/>
        </w:rPr>
        <w:t>it is also possible that the political costs associated with compliance are higher in areas with more conservative citizens</w:t>
      </w:r>
      <w:r w:rsidRPr="00A360AF">
        <w:t xml:space="preserve">. Tausanovitch and Warshaw (2014) found that </w:t>
      </w:r>
      <w:r w:rsidRPr="00A360AF">
        <w:rPr>
          <w:rStyle w:val="StyleUnderline"/>
        </w:rPr>
        <w:t>cities serving more conservative citizens had lower taxes per capita and expenditures per capita.</w:t>
      </w:r>
      <w:r w:rsidRPr="00A360AF">
        <w:t xml:space="preserve"> Einstein and Kogan (2016) likewise</w:t>
      </w:r>
      <w:r w:rsidRPr="00A360AF">
        <w:rPr>
          <w:rStyle w:val="StyleUnderline"/>
        </w:rPr>
        <w:t xml:space="preserve"> </w:t>
      </w:r>
      <w:r w:rsidRPr="00A360AF">
        <w:t xml:space="preserve">found that cities with more Republican voters in the 2008 election had lower spending per capita and revenues per capita. </w:t>
      </w:r>
      <w:r w:rsidRPr="00A360AF">
        <w:rPr>
          <w:rStyle w:val="StyleUnderline"/>
        </w:rPr>
        <w:t>Compliance with environmental legislation can be expensive for local governments, and more conservative citizens may not be supportive of the increased costs that come from the investments necessary for compliance</w:t>
      </w:r>
      <w:r w:rsidRPr="00A360AF">
        <w:t xml:space="preserve">. Indeed, Ivanova and Tranter (2008) </w:t>
      </w:r>
      <w:r w:rsidRPr="00A360AF">
        <w:rPr>
          <w:rStyle w:val="StyleUnderline"/>
        </w:rPr>
        <w:t>found that liberals are generally more willing to pay higher taxes for greater environmental protection</w:t>
      </w:r>
      <w:r w:rsidRPr="00A360AF">
        <w:t xml:space="preserve">. In this way, </w:t>
      </w:r>
      <w:r w:rsidRPr="00A360AF">
        <w:rPr>
          <w:rStyle w:val="StyleUnderline"/>
        </w:rPr>
        <w:t xml:space="preserve">it may be </w:t>
      </w:r>
      <w:r w:rsidRPr="00A360AF">
        <w:rPr>
          <w:rStyle w:val="Emphasis"/>
        </w:rPr>
        <w:t>politically costly for the municipalities serving conservative citizens to raise revenues and invest in the infrastructure necessary for compliance, increasing the possibility of violations.</w:t>
      </w:r>
      <w:r w:rsidRPr="00A360AF">
        <w:t xml:space="preserve"> Once again, it should be noted that the argument here is not that more conservative citizens desire noncompliance with environmental law. Rather, this theoretical argument suggests that municipalities serving more conservative citizens may face political constraints in their ability to raise the revenues necessary for achieving compliance with environmental law.</w:t>
      </w:r>
    </w:p>
    <w:p w14:paraId="6378A968" w14:textId="77777777" w:rsidR="00C8358A" w:rsidRPr="00A360AF" w:rsidRDefault="00C8358A" w:rsidP="00C8358A">
      <w:r w:rsidRPr="00A360AF">
        <w:t xml:space="preserve">The combination of the theorized increased costs of noncompliance in areas with more liberal citizens and the theorized increased costs of compliance in areas with more conservative citizens means it is reasonable to expect that as citizen liberalism increases, the costs of noncompliance should increase accordingly, decreasing the number of expected violations. In this way, </w:t>
      </w:r>
      <w:r w:rsidRPr="00A360AF">
        <w:rPr>
          <w:rStyle w:val="StyleUnderline"/>
        </w:rPr>
        <w:t>citizen preferences may affect local government implementation of environmental policy. This theoretical logic leads to the expectation that municipalities serving more liberal and Democratic leaning citizens will comply with environmental regulation at higher rates than those serving more conservative and Republican leaning constituents.</w:t>
      </w:r>
      <w:r w:rsidRPr="00A360AF">
        <w:t xml:space="preserve"> The logic of municipal compliance leads to the following hypothesis to be evaluated:</w:t>
      </w:r>
    </w:p>
    <w:p w14:paraId="2707F152" w14:textId="77777777" w:rsidR="00C8358A" w:rsidRPr="009F065A" w:rsidRDefault="00C8358A" w:rsidP="00C8358A">
      <w:pPr>
        <w:pStyle w:val="ListParagraph"/>
        <w:numPr>
          <w:ilvl w:val="0"/>
          <w:numId w:val="14"/>
        </w:numPr>
        <w:spacing w:after="0" w:line="240" w:lineRule="auto"/>
        <w:rPr>
          <w:rFonts w:asciiTheme="majorHAnsi" w:hAnsiTheme="majorHAnsi" w:cstheme="majorHAnsi"/>
        </w:rPr>
      </w:pPr>
      <w:r w:rsidRPr="009F065A">
        <w:rPr>
          <w:rFonts w:asciiTheme="majorHAnsi" w:hAnsiTheme="majorHAnsi" w:cstheme="majorHAnsi"/>
        </w:rPr>
        <w:t>Hypothesis 1: Municipalities serving citizens with more liberal policy preferences will comply with environmental regulation at higher rates.</w:t>
      </w:r>
    </w:p>
    <w:p w14:paraId="76C197E6" w14:textId="77777777" w:rsidR="00C8358A" w:rsidRDefault="00C8358A" w:rsidP="00C8358A"/>
    <w:p w14:paraId="7BED4CD6" w14:textId="77777777" w:rsidR="00C8358A" w:rsidRDefault="00C8358A" w:rsidP="00C8358A"/>
    <w:p w14:paraId="59A9985D" w14:textId="77777777" w:rsidR="00C8358A" w:rsidRDefault="00C8358A" w:rsidP="00C8358A">
      <w:pPr>
        <w:pStyle w:val="Heading4"/>
      </w:pPr>
      <w:r>
        <w:t>State and locality jurisdictional problems have traction in political discourse, and Congressional appropriations to resolve water contamination are highly political processes.</w:t>
      </w:r>
    </w:p>
    <w:p w14:paraId="5A4713E8" w14:textId="77777777" w:rsidR="00C8358A" w:rsidRPr="003E1DDF" w:rsidRDefault="00C8358A" w:rsidP="00C8358A">
      <w:r w:rsidRPr="003E1DDF">
        <w:rPr>
          <w:rStyle w:val="Style13ptBold"/>
        </w:rPr>
        <w:t>Dana, 17</w:t>
      </w:r>
      <w:r>
        <w:t xml:space="preserve"> – Kirkland &amp; Ellis Professor of Law, IPR Associate, Northwestern University (David Dana, “Escaping the Abdication Trap When Cooperative Federalism Fails: Legal Reform After Flint,” </w:t>
      </w:r>
      <w:r>
        <w:rPr>
          <w:i/>
        </w:rPr>
        <w:t>Northwestern Institute for Policy Research</w:t>
      </w:r>
      <w:r>
        <w:t xml:space="preserve">, 28 March 2017, </w:t>
      </w:r>
      <w:hyperlink r:id="rId41" w:history="1">
        <w:r w:rsidRPr="00775DCA">
          <w:rPr>
            <w:rStyle w:val="Hyperlink"/>
          </w:rPr>
          <w:t>https://www.ipr.northwestern.edu/documents/working-papers/2017/wp-17-23.pdf)//</w:t>
        </w:r>
      </w:hyperlink>
      <w:r>
        <w:t xml:space="preserve"> STC</w:t>
      </w:r>
    </w:p>
    <w:p w14:paraId="73D3893D" w14:textId="77777777" w:rsidR="00C8358A" w:rsidRPr="004F6E09" w:rsidRDefault="00C8358A" w:rsidP="00C8358A">
      <w:r w:rsidRPr="004F6E09">
        <w:rPr>
          <w:rStyle w:val="StyleUnderline"/>
        </w:rPr>
        <w:lastRenderedPageBreak/>
        <w:t>One</w:t>
      </w:r>
      <w:r w:rsidRPr="004F6E09">
        <w:t xml:space="preserve"> possible </w:t>
      </w:r>
      <w:r w:rsidRPr="004F6E09">
        <w:rPr>
          <w:rStyle w:val="StyleUnderline"/>
        </w:rPr>
        <w:t xml:space="preserve">way to understand abdication at the federal and state levels is as reflecting a normative view on the part of state leaders </w:t>
      </w:r>
      <w:r w:rsidRPr="004F6E09">
        <w:t>that local water quality is simply an issue for localities,</w:t>
      </w:r>
      <w:r w:rsidRPr="004F6E09">
        <w:rPr>
          <w:rStyle w:val="StyleUnderline"/>
        </w:rPr>
        <w:t xml:space="preserve"> as well as </w:t>
      </w:r>
      <w:r w:rsidRPr="004F6E09">
        <w:t>a normative view</w:t>
      </w:r>
      <w:r w:rsidRPr="004F6E09">
        <w:rPr>
          <w:rStyle w:val="StyleUnderline"/>
        </w:rPr>
        <w:t xml:space="preserve"> on the part of federal leaders that local water quality is an issue for the States and localities</w:t>
      </w:r>
      <w:r w:rsidRPr="004F6E09">
        <w:t xml:space="preserve">. This “its-astate” or “its-a-local” problem view runs contrary to the text of the federal SDWA: SDWA is an incomprehensible statute if in fact drinking water quality is not a subject of federal or national concern. So, too, state drinking water statutes and regulations are incomprehensible if drinking water is solely a matter of local concern. Nonetheless, </w:t>
      </w:r>
      <w:r w:rsidRPr="004F6E09">
        <w:rPr>
          <w:rStyle w:val="StyleUnderline"/>
        </w:rPr>
        <w:t xml:space="preserve">these views that “its-a-state” or “its-a-local” problem do have some </w:t>
      </w:r>
      <w:r w:rsidRPr="004F6E09">
        <w:rPr>
          <w:rStyle w:val="Emphasis"/>
        </w:rPr>
        <w:t>traction in political discourse</w:t>
      </w:r>
      <w:r w:rsidRPr="004F6E09">
        <w:rPr>
          <w:rStyle w:val="StyleUnderline"/>
        </w:rPr>
        <w:t xml:space="preserve">, and may have some </w:t>
      </w:r>
      <w:r w:rsidRPr="004F6E09">
        <w:rPr>
          <w:rStyle w:val="Emphasis"/>
        </w:rPr>
        <w:t>sway in the federal</w:t>
      </w:r>
      <w:r w:rsidRPr="004F6E09">
        <w:rPr>
          <w:rStyle w:val="StyleUnderline"/>
        </w:rPr>
        <w:t xml:space="preserve"> and/or state </w:t>
      </w:r>
      <w:r w:rsidRPr="004F6E09">
        <w:rPr>
          <w:rStyle w:val="Emphasis"/>
        </w:rPr>
        <w:t>political process</w:t>
      </w:r>
      <w:r w:rsidRPr="004F6E09">
        <w:t xml:space="preserve">. </w:t>
      </w:r>
      <w:r w:rsidRPr="004F6E09">
        <w:rPr>
          <w:rStyle w:val="StyleUnderline"/>
        </w:rPr>
        <w:t>For example, these views were expressed by some in Congress in explaining their opposition to additional funding for Flint</w:t>
      </w:r>
      <w:r w:rsidRPr="004F6E09">
        <w:t xml:space="preserve">.32 At the same time, even if one believes that basic human health and welfare is not a national concern, but rather something that should be left to the happenstance of the State and locality where any particular American lives, </w:t>
      </w:r>
      <w:r w:rsidRPr="004F6E09">
        <w:rPr>
          <w:rStyle w:val="StyleUnderline"/>
        </w:rPr>
        <w:t>the social costs of lead poisoning do not stop at the boundaries of localities or States</w:t>
      </w:r>
      <w:r w:rsidRPr="004F6E09">
        <w:t>. Moreover, a belief in a limited role for the federal government or state government does not explain why federal and state abdication appears to be more marked in the context of lead in drinking water quality than in some other contexts.</w:t>
      </w:r>
    </w:p>
    <w:p w14:paraId="1544E0D3" w14:textId="77777777" w:rsidR="00C8358A" w:rsidRDefault="00C8358A" w:rsidP="00C8358A">
      <w:r w:rsidRPr="004F6E09">
        <w:t xml:space="preserve">Another possible normative force behind abdication could be the view that private property owners should be responsible for problems connected to their own property. Many public service lines made of lead are connected to private service lines made of lead. To solve the problem of lead contamination, both public and private lead service lines need to be replaced, and partial replacement (of public lines only) could be even worse than no replacement, depending on how carefully the partial replacement is undertaken. There is a real issue as to how best to divide financial responsibility for infrastructure upgrades between public and private actors, and how to deal with the problem of private owners who simply lack the funds to finance private line replacement. </w:t>
      </w:r>
    </w:p>
    <w:p w14:paraId="0E71B547" w14:textId="77777777" w:rsidR="00C8358A" w:rsidRDefault="00C8358A" w:rsidP="00C8358A">
      <w:r w:rsidRPr="004F6E09">
        <w:t xml:space="preserve">This private-property problem, however, cannot plausibly justify federal, state, and local abdication as to testing and disclosure, which would at least allow private owners to know if they had exposure to lead contamination. Moreover, there is a strong argument that the dividing lines between public and private service lines are largely arbitrary. And many residents, such as renters and the children and guests of owners, do not even own the residences with private lead service lines. As a normative matter, too, it is not clear why even adult owners should be subject to the risk of lead poisoning simply simply because they cannot readily afford to replace private service lines.33 Federal and state abdication as to drinking water testing (and treatment), then, does not seemed to be readily explicable by normative conceptions regarding the proper boundaries between the federal and the state and the local, or between the public and the private. Rather, </w:t>
      </w:r>
      <w:r w:rsidRPr="004F6E09">
        <w:rPr>
          <w:rStyle w:val="StyleUnderline"/>
        </w:rPr>
        <w:t xml:space="preserve">federal and state abdication seems most explicable by </w:t>
      </w:r>
      <w:r w:rsidRPr="004F6E09">
        <w:rPr>
          <w:rStyle w:val="Emphasis"/>
        </w:rPr>
        <w:t>raw politics</w:t>
      </w:r>
      <w:r w:rsidRPr="004F6E09">
        <w:rPr>
          <w:rStyle w:val="StyleUnderline"/>
        </w:rPr>
        <w:t>: it would cost a great deal of money for federal and state governments to meaningfully address lead in water, and there is insufficient political support for the appropriation of that sum of money</w:t>
      </w:r>
      <w:r w:rsidRPr="004F6E09">
        <w:t xml:space="preserve">. </w:t>
      </w:r>
      <w:r w:rsidRPr="004F6E09">
        <w:rPr>
          <w:rStyle w:val="StyleUnderline"/>
        </w:rPr>
        <w:t xml:space="preserve">State officials do not press localities to test and report because they know localities will call upon States to pay for necessary responses, and state legislatures have not allocated the money. Likewise, federal officials do not press States to enforce or localities to test and comply because they know that States and localities will call on the federal government to pay for necessary responses, and Congress has not allocated the </w:t>
      </w:r>
      <w:r w:rsidRPr="004F6E09">
        <w:rPr>
          <w:rStyle w:val="StyleUnderline"/>
        </w:rPr>
        <w:lastRenderedPageBreak/>
        <w:t>money.</w:t>
      </w:r>
      <w:r w:rsidRPr="004F6E09">
        <w:t xml:space="preserve"> At the end of the day, federal and state abdication is a story of money – or the absence of it.</w:t>
      </w:r>
    </w:p>
    <w:p w14:paraId="3B44283B" w14:textId="77777777" w:rsidR="00C8358A" w:rsidRDefault="00C8358A" w:rsidP="00C8358A">
      <w:r w:rsidRPr="004F6E09">
        <w:t xml:space="preserve">And the amount of money is not small. As already suggested, the greatest source of lead contamination in water is lead pipes, including public service lines and the private service lines that connect homes and other buildings to the public lines. The most comprehensive solution to the problem of lead in water would be the replacement of all public and private lead service lines, combined with special abatement and public health protections in place to guard against the contamination that can result during the replacement of the lines. 34 Short of wholesale replacement and until it is completed, rigorously maintaining road and sewer infrastructure, use of proper corrosion control chemicals in water, and public education are needed. </w:t>
      </w:r>
      <w:r w:rsidRPr="004F6E09">
        <w:rPr>
          <w:rStyle w:val="StyleUnderline"/>
        </w:rPr>
        <w:t>Altogether, solving the problem of lead in water could cost upwards of $300 billions of dollars</w:t>
      </w:r>
      <w:r w:rsidRPr="004F6E09">
        <w:t>. 35</w:t>
      </w:r>
    </w:p>
    <w:p w14:paraId="40C82531" w14:textId="77777777" w:rsidR="00C8358A" w:rsidRPr="004F6E09" w:rsidRDefault="00C8358A" w:rsidP="00C8358A">
      <w:pPr>
        <w:rPr>
          <w:rStyle w:val="StyleUnderline"/>
        </w:rPr>
      </w:pPr>
      <w:r w:rsidRPr="004F6E09">
        <w:t xml:space="preserve">Three hundred billion dollars is a great deal of money, no doubt, but </w:t>
      </w:r>
      <w:r w:rsidRPr="004F6E09">
        <w:rPr>
          <w:rStyle w:val="StyleUnderline"/>
        </w:rPr>
        <w:t>Congress and state legislatures could appropriate something like that over a number of years to achieve lead abatement</w:t>
      </w:r>
      <w:r w:rsidRPr="004F6E09">
        <w:t>. They certainly could appropriate more than they have been willing to appropriate</w:t>
      </w:r>
      <w:r w:rsidRPr="004F6E09">
        <w:rPr>
          <w:rStyle w:val="StyleUnderline"/>
        </w:rPr>
        <w:t>. Although there are many models</w:t>
      </w:r>
      <w:r w:rsidRPr="004F6E09">
        <w:t xml:space="preserve"> and abundant scholarship regarding the appropriation process, </w:t>
      </w:r>
      <w:r w:rsidRPr="004F6E09">
        <w:rPr>
          <w:rStyle w:val="StyleUnderline"/>
        </w:rPr>
        <w:t xml:space="preserve">there is no question that it is a </w:t>
      </w:r>
      <w:r w:rsidRPr="004F6E09">
        <w:rPr>
          <w:rStyle w:val="Emphasis"/>
        </w:rPr>
        <w:t>highly political process</w:t>
      </w:r>
      <w:r w:rsidRPr="004F6E09">
        <w:t xml:space="preserve">. </w:t>
      </w:r>
      <w:r w:rsidRPr="004F6E09">
        <w:rPr>
          <w:rStyle w:val="StyleUnderline"/>
        </w:rPr>
        <w:t>Legislators and political party leaderships,</w:t>
      </w:r>
      <w:r w:rsidRPr="004F6E09">
        <w:t xml:space="preserve"> at least in part, </w:t>
      </w:r>
      <w:r w:rsidRPr="004F6E09">
        <w:rPr>
          <w:rStyle w:val="StyleUnderline"/>
        </w:rPr>
        <w:t>support one funding item over another based on considerations as to the expected political gain and political costs of their decisions.</w:t>
      </w:r>
      <w:r w:rsidRPr="004F6E09">
        <w:t xml:space="preserve"> 36 The pattern of low funding for water infrastructure at the federal and state level – a pattern that drives the triple abdication - reflects the fact that </w:t>
      </w:r>
      <w:r w:rsidRPr="004F6E09">
        <w:rPr>
          <w:rStyle w:val="StyleUnderline"/>
        </w:rPr>
        <w:t>federal and state legislators do not see political gain in pushing for more funding</w:t>
      </w:r>
      <w:r>
        <w:rPr>
          <w:rStyle w:val="StyleUnderline"/>
        </w:rPr>
        <w:t>.</w:t>
      </w:r>
    </w:p>
    <w:p w14:paraId="5947A6C2" w14:textId="77777777" w:rsidR="00C8358A" w:rsidRDefault="00C8358A" w:rsidP="00C8358A"/>
    <w:p w14:paraId="2CD55823" w14:textId="77777777" w:rsidR="00C8358A" w:rsidRDefault="00C8358A" w:rsidP="00C8358A">
      <w:pPr>
        <w:pStyle w:val="Heading4"/>
      </w:pPr>
      <w:r>
        <w:t>Bills addressing forever chemicals draw Republican opposition</w:t>
      </w:r>
    </w:p>
    <w:p w14:paraId="0FA313A1" w14:textId="77777777" w:rsidR="00C8358A" w:rsidRPr="00D43524" w:rsidRDefault="00C8358A" w:rsidP="00C8358A">
      <w:r w:rsidRPr="00D43524">
        <w:rPr>
          <w:rStyle w:val="Style13ptBold"/>
        </w:rPr>
        <w:t>Budryk 20</w:t>
      </w:r>
      <w:r>
        <w:t xml:space="preserve"> – staff writer for The Hill (Zack Budryk, “Top Republican: ‘Forever chemical’ bill has ‘no prospects’ in Senate,” </w:t>
      </w:r>
      <w:r>
        <w:rPr>
          <w:i/>
        </w:rPr>
        <w:t>The Hill</w:t>
      </w:r>
      <w:r>
        <w:t xml:space="preserve">, 8 January 2020, </w:t>
      </w:r>
      <w:hyperlink r:id="rId42" w:history="1">
        <w:r w:rsidRPr="0058291F">
          <w:rPr>
            <w:rStyle w:val="Hyperlink"/>
          </w:rPr>
          <w:t>https://thehill.com/policy/energy-environment/477363-top-republican-forever-chemical-bill-has-no-prospects-in-senate)//</w:t>
        </w:r>
      </w:hyperlink>
      <w:r>
        <w:t xml:space="preserve"> STC</w:t>
      </w:r>
    </w:p>
    <w:p w14:paraId="7E34C3F4" w14:textId="77777777" w:rsidR="00C8358A" w:rsidRPr="007A07B9" w:rsidRDefault="00C8358A" w:rsidP="00C8358A">
      <w:pPr>
        <w:rPr>
          <w:rStyle w:val="StyleUnderline"/>
        </w:rPr>
      </w:pPr>
      <w:r w:rsidRPr="007A07B9">
        <w:rPr>
          <w:rStyle w:val="StyleUnderline"/>
        </w:rPr>
        <w:t>Senate Environment and Public Works Committee Chairman</w:t>
      </w:r>
      <w:r>
        <w:t xml:space="preserve"> </w:t>
      </w:r>
      <w:hyperlink r:id="rId43" w:history="1">
        <w:r w:rsidRPr="008F161F">
          <w:rPr>
            <w:rStyle w:val="Hyperlink"/>
          </w:rPr>
          <w:t>John</w:t>
        </w:r>
        <w:r w:rsidRPr="007A07B9">
          <w:rPr>
            <w:rStyle w:val="StyleUnderline"/>
          </w:rPr>
          <w:t xml:space="preserve"> Barrasso</w:t>
        </w:r>
      </w:hyperlink>
      <w:r>
        <w:t xml:space="preserve"> </w:t>
      </w:r>
      <w:r w:rsidRPr="008F161F">
        <w:t xml:space="preserve">(R-Wyo.) told Bloomberg News </w:t>
      </w:r>
      <w:r w:rsidRPr="007A07B9">
        <w:rPr>
          <w:rStyle w:val="StyleUnderline"/>
        </w:rPr>
        <w:t>a House bill addressing so-called "forever chemicals" has “</w:t>
      </w:r>
      <w:r w:rsidRPr="007A07B9">
        <w:rPr>
          <w:rStyle w:val="Emphasis"/>
        </w:rPr>
        <w:t>no prospects</w:t>
      </w:r>
      <w:r w:rsidRPr="007A07B9">
        <w:rPr>
          <w:rStyle w:val="StyleUnderline"/>
        </w:rPr>
        <w:t xml:space="preserve"> in the Senate.”</w:t>
      </w:r>
    </w:p>
    <w:p w14:paraId="494E57E2" w14:textId="77777777" w:rsidR="00C8358A" w:rsidRPr="008F161F" w:rsidRDefault="00C8358A" w:rsidP="00C8358A">
      <w:r w:rsidRPr="007A07B9">
        <w:rPr>
          <w:rStyle w:val="StyleUnderline"/>
        </w:rPr>
        <w:t>The bill</w:t>
      </w:r>
      <w:r w:rsidRPr="008F161F">
        <w:t xml:space="preserve">, HR-535, would both force the Environmental Protection Agency (EPA) </w:t>
      </w:r>
      <w:r w:rsidRPr="007A07B9">
        <w:rPr>
          <w:rStyle w:val="StyleUnderline"/>
        </w:rPr>
        <w:t>to set nationwide drinking water standards for per- and polyfluoroalkyl substances</w:t>
      </w:r>
      <w:r>
        <w:t xml:space="preserve"> </w:t>
      </w:r>
      <w:r w:rsidRPr="008F161F">
        <w:t xml:space="preserve">often abbreviated PFAS and require the EPA to place such chemicals on its hazardous substance list. </w:t>
      </w:r>
      <w:r w:rsidRPr="007A07B9">
        <w:rPr>
          <w:rStyle w:val="StyleUnderline"/>
        </w:rPr>
        <w:t>This could potentially mean designating any contaminated location as a Superfund site</w:t>
      </w:r>
      <w:r w:rsidRPr="008F161F">
        <w:t>,</w:t>
      </w:r>
      <w:r>
        <w:t xml:space="preserve"> </w:t>
      </w:r>
      <w:hyperlink r:id="rId44" w:tgtFrame="_blank" w:history="1">
        <w:r w:rsidRPr="008F161F">
          <w:rPr>
            <w:rStyle w:val="Hyperlink"/>
          </w:rPr>
          <w:t>Bloomberg reported</w:t>
        </w:r>
      </w:hyperlink>
      <w:r>
        <w:t xml:space="preserve"> </w:t>
      </w:r>
      <w:r w:rsidRPr="008F161F">
        <w:t>on Wednesday.</w:t>
      </w:r>
    </w:p>
    <w:p w14:paraId="5D8E56D6" w14:textId="77777777" w:rsidR="00C8358A" w:rsidRPr="008F161F" w:rsidRDefault="00C8358A" w:rsidP="00C8358A">
      <w:r w:rsidRPr="008F161F">
        <w:t>The chemicals, which derive their "forever" nickname from their resistance to breaking down in the environment, are frequently used in nonstick consumer goods and have been linked to health problems by the EPA.</w:t>
      </w:r>
      <w:r>
        <w:t xml:space="preserve"> </w:t>
      </w:r>
      <w:hyperlink r:id="rId45" w:tgtFrame="_blank" w:history="1">
        <w:r w:rsidRPr="008F161F">
          <w:rPr>
            <w:rStyle w:val="Hyperlink"/>
          </w:rPr>
          <w:t>One study</w:t>
        </w:r>
        <w:r>
          <w:rPr>
            <w:rStyle w:val="Hyperlink"/>
          </w:rPr>
          <w:t xml:space="preserve"> </w:t>
        </w:r>
        <w:r w:rsidRPr="008F161F">
          <w:rPr>
            <w:rStyle w:val="Hyperlink"/>
          </w:rPr>
          <w:t>linked</w:t>
        </w:r>
      </w:hyperlink>
      <w:r>
        <w:t xml:space="preserve"> </w:t>
      </w:r>
      <w:r w:rsidRPr="008F161F">
        <w:t>PFAS with kidney and thyroid cancer along with high cholesterol and other illnesses.</w:t>
      </w:r>
    </w:p>
    <w:p w14:paraId="38A63280" w14:textId="77777777" w:rsidR="00C8358A" w:rsidRPr="008F161F" w:rsidRDefault="00C8358A" w:rsidP="00C8358A">
      <w:r w:rsidRPr="007A07B9">
        <w:rPr>
          <w:rStyle w:val="StyleUnderline"/>
        </w:rPr>
        <w:lastRenderedPageBreak/>
        <w:t>Barrasso said he specifically objected to the bill’s Superfund provisions</w:t>
      </w:r>
      <w:r w:rsidRPr="008F161F">
        <w:t xml:space="preserve">, </w:t>
      </w:r>
      <w:r w:rsidRPr="007A07B9">
        <w:rPr>
          <w:rStyle w:val="StyleUnderline"/>
        </w:rPr>
        <w:t>which</w:t>
      </w:r>
      <w:r w:rsidRPr="008F161F">
        <w:t xml:space="preserve"> he said </w:t>
      </w:r>
      <w:r w:rsidRPr="007A07B9">
        <w:rPr>
          <w:rStyle w:val="StyleUnderline"/>
        </w:rPr>
        <w:t>go “way beyond” a bipartisan PFAS-related bill</w:t>
      </w:r>
      <w:r w:rsidRPr="008F161F">
        <w:t xml:space="preserve"> his Senate committee passed over the summer as an amendment to a defense spending bill.</w:t>
      </w:r>
    </w:p>
    <w:p w14:paraId="5AEC1B69" w14:textId="77777777" w:rsidR="00C8358A" w:rsidRPr="008F161F" w:rsidRDefault="00C8358A" w:rsidP="00C8358A">
      <w:r w:rsidRPr="008F161F">
        <w:t>The bill ultimately became law in December, but by that point</w:t>
      </w:r>
      <w:r>
        <w:t xml:space="preserve"> </w:t>
      </w:r>
      <w:r w:rsidRPr="008F161F">
        <w:t>language requiring an enforceable PFAS drinking-water standard had been removed due to objections by House Energy &amp; Commerce Committee Chair Frank Pallone (D-N.J.).</w:t>
      </w:r>
    </w:p>
    <w:p w14:paraId="2EE46CDA" w14:textId="77777777" w:rsidR="00C8358A" w:rsidRPr="008F161F" w:rsidRDefault="00C8358A" w:rsidP="00C8358A">
      <w:r w:rsidRPr="007A07B9">
        <w:rPr>
          <w:rStyle w:val="StyleUnderline"/>
        </w:rPr>
        <w:t xml:space="preserve">Barrasso was not the only Republican to express skepticism about whether the bill could pass the GOP-led Senate </w:t>
      </w:r>
      <w:r w:rsidRPr="008F161F">
        <w:t>Wednesday.</w:t>
      </w:r>
      <w:r>
        <w:t xml:space="preserve"> </w:t>
      </w:r>
    </w:p>
    <w:p w14:paraId="0C30BBA5" w14:textId="77777777" w:rsidR="00C8358A" w:rsidRPr="008F161F" w:rsidRDefault="00C8358A" w:rsidP="00C8358A">
      <w:r w:rsidRPr="008F161F">
        <w:t>"</w:t>
      </w:r>
      <w:r w:rsidRPr="007A07B9">
        <w:rPr>
          <w:rStyle w:val="StyleUnderline"/>
        </w:rPr>
        <w:t>We're back now with a partisan bill that stands no chance,"</w:t>
      </w:r>
      <w:r w:rsidRPr="008F161F">
        <w:t xml:space="preserve"> Rep.</w:t>
      </w:r>
      <w:r>
        <w:t xml:space="preserve"> </w:t>
      </w:r>
      <w:hyperlink r:id="rId46" w:history="1">
        <w:r w:rsidRPr="008F161F">
          <w:rPr>
            <w:rStyle w:val="Hyperlink"/>
          </w:rPr>
          <w:t>Greg Walden</w:t>
        </w:r>
      </w:hyperlink>
      <w:r>
        <w:t xml:space="preserve"> </w:t>
      </w:r>
      <w:r w:rsidRPr="008F161F">
        <w:t>(R-Ore.) told reporters.</w:t>
      </w:r>
    </w:p>
    <w:p w14:paraId="449B5141" w14:textId="77777777" w:rsidR="00C8358A" w:rsidRPr="008F161F" w:rsidRDefault="00C8358A" w:rsidP="00C8358A">
      <w:r w:rsidRPr="008F161F">
        <w:t>Rep.</w:t>
      </w:r>
      <w:r>
        <w:t xml:space="preserve"> </w:t>
      </w:r>
      <w:hyperlink r:id="rId47" w:history="1">
        <w:r w:rsidRPr="008F161F">
          <w:rPr>
            <w:rStyle w:val="Hyperlink"/>
          </w:rPr>
          <w:t>John Shimkus</w:t>
        </w:r>
      </w:hyperlink>
      <w:r>
        <w:t xml:space="preserve"> </w:t>
      </w:r>
      <w:r w:rsidRPr="008F161F">
        <w:t>(R-Ill.) also expressed doubts.</w:t>
      </w:r>
    </w:p>
    <w:p w14:paraId="1588F9D1" w14:textId="77777777" w:rsidR="00C8358A" w:rsidRPr="007A07B9" w:rsidRDefault="00C8358A" w:rsidP="00C8358A">
      <w:pPr>
        <w:rPr>
          <w:rStyle w:val="StyleUnderline"/>
        </w:rPr>
      </w:pPr>
      <w:r w:rsidRPr="008F161F">
        <w:t>"There's some Republican amendments that have been accepted," said Shimkus. "</w:t>
      </w:r>
      <w:r w:rsidRPr="007A07B9">
        <w:rPr>
          <w:rStyle w:val="StyleUnderline"/>
        </w:rPr>
        <w:t>It's not enough to turn the tide on the vast majority of Republicans."</w:t>
      </w:r>
    </w:p>
    <w:p w14:paraId="42E47A2D" w14:textId="77777777" w:rsidR="00C8358A" w:rsidRDefault="00C8358A" w:rsidP="00C8358A">
      <w:r w:rsidRPr="008F161F">
        <w:t>"</w:t>
      </w:r>
      <w:r w:rsidRPr="007A07B9">
        <w:rPr>
          <w:rStyle w:val="StyleUnderline"/>
        </w:rPr>
        <w:t>The Superfund provision is really problematic and that's really what stopped the Senate in the final negotiation</w:t>
      </w:r>
      <w:r w:rsidRPr="008F161F">
        <w:t>," Shimkus added.</w:t>
      </w:r>
    </w:p>
    <w:p w14:paraId="522FF37A" w14:textId="77777777" w:rsidR="00C8358A" w:rsidRPr="007A07B9" w:rsidRDefault="00C8358A" w:rsidP="00C8358A">
      <w:pPr>
        <w:rPr>
          <w:rStyle w:val="StyleUnderline"/>
        </w:rPr>
      </w:pPr>
      <w:r w:rsidRPr="007A07B9">
        <w:rPr>
          <w:rStyle w:val="StyleUnderline"/>
        </w:rPr>
        <w:t>The White House has also threatened to veto the House bill, saying it would constrain the EPA from keeping up to date on the latest scientific understanding of the chemicals.</w:t>
      </w:r>
    </w:p>
    <w:p w14:paraId="149C7513" w14:textId="77777777" w:rsidR="00C8358A" w:rsidRPr="008F161F" w:rsidRDefault="00C8358A" w:rsidP="00C8358A">
      <w:r w:rsidRPr="008F161F">
        <w:t>The bill passed the House Rules Committee on Tuesday and is expected to come before the full house as early as Thursday.</w:t>
      </w:r>
    </w:p>
    <w:p w14:paraId="51442701" w14:textId="77777777" w:rsidR="00C8358A" w:rsidRDefault="00C8358A" w:rsidP="00C8358A"/>
    <w:p w14:paraId="3E9927AE" w14:textId="77777777" w:rsidR="00C8358A" w:rsidRDefault="00C8358A" w:rsidP="00C8358A">
      <w:pPr>
        <w:pStyle w:val="Heading4"/>
      </w:pPr>
      <w:r>
        <w:t>Even the White House dislikes PFAS bills – creates considerable risks, as Democrats are making a partisan reach.</w:t>
      </w:r>
    </w:p>
    <w:p w14:paraId="149421A5" w14:textId="77777777" w:rsidR="00C8358A" w:rsidRPr="002523C7" w:rsidRDefault="00C8358A" w:rsidP="00C8358A">
      <w:r>
        <w:t xml:space="preserve">Siegel and Smith 20 --  Energy and Environment reporters (Josh Siegel, Abby Smith, “Daily on Energy: Parsing House Democrats’ big climate push,” </w:t>
      </w:r>
      <w:r>
        <w:rPr>
          <w:i/>
        </w:rPr>
        <w:t>Washington Examiner</w:t>
      </w:r>
      <w:r>
        <w:t xml:space="preserve">, 8 January 2020, </w:t>
      </w:r>
      <w:hyperlink r:id="rId48" w:history="1">
        <w:r w:rsidRPr="0058291F">
          <w:rPr>
            <w:rStyle w:val="Hyperlink"/>
          </w:rPr>
          <w:t>https://www.washingtonexaminer.com/policy/energy/daily-on-energy-parsing-house-democrats-big-climate-push)//</w:t>
        </w:r>
      </w:hyperlink>
      <w:r>
        <w:t xml:space="preserve"> STC</w:t>
      </w:r>
    </w:p>
    <w:p w14:paraId="11DB6BD8" w14:textId="77777777" w:rsidR="00C8358A" w:rsidRPr="00B05F3B" w:rsidRDefault="00C8358A" w:rsidP="00C8358A">
      <w:r w:rsidRPr="00B05F3B">
        <w:rPr>
          <w:rStyle w:val="StyleUnderline"/>
        </w:rPr>
        <w:t>The White House isn’t a fan of legislation the House is considering this week dealing with “forever chemicals,”</w:t>
      </w:r>
      <w:r w:rsidRPr="00B05F3B">
        <w:t xml:space="preserve"> or per- and polyfluoroalkyl substances, or PFAS.</w:t>
      </w:r>
    </w:p>
    <w:p w14:paraId="29C4FA16" w14:textId="77777777" w:rsidR="00C8358A" w:rsidRPr="00B05F3B" w:rsidRDefault="00C8358A" w:rsidP="00C8358A">
      <w:pPr>
        <w:rPr>
          <w:rStyle w:val="StyleUnderline"/>
        </w:rPr>
      </w:pPr>
      <w:r w:rsidRPr="00B05F3B">
        <w:rPr>
          <w:rStyle w:val="StyleUnderline"/>
        </w:rPr>
        <w:t>The legislation would “supersede” the E</w:t>
      </w:r>
      <w:r w:rsidRPr="00B05F3B">
        <w:t xml:space="preserve">nvironmental </w:t>
      </w:r>
      <w:r w:rsidRPr="00B05F3B">
        <w:rPr>
          <w:rStyle w:val="StyleUnderline"/>
        </w:rPr>
        <w:t>P</w:t>
      </w:r>
      <w:r w:rsidRPr="00B05F3B">
        <w:t xml:space="preserve">rotection </w:t>
      </w:r>
      <w:r w:rsidRPr="00B05F3B">
        <w:rPr>
          <w:rStyle w:val="StyleUnderline"/>
        </w:rPr>
        <w:t>A</w:t>
      </w:r>
      <w:r w:rsidRPr="00B05F3B">
        <w:t>gency’</w:t>
      </w:r>
      <w:r w:rsidRPr="00B05F3B">
        <w:rPr>
          <w:rStyle w:val="StyleUnderline"/>
        </w:rPr>
        <w:t>s</w:t>
      </w:r>
      <w:r w:rsidRPr="00B05F3B">
        <w:t xml:space="preserve"> </w:t>
      </w:r>
      <w:r w:rsidRPr="00B05F3B">
        <w:rPr>
          <w:rStyle w:val="StyleUnderline"/>
        </w:rPr>
        <w:t>existing requirements under the law to deal with chemicals like PFAS</w:t>
      </w:r>
      <w:r w:rsidRPr="00B05F3B">
        <w:t xml:space="preserve">, the White House said in a statement of administration policy late Tuesday. The administration added </w:t>
      </w:r>
      <w:r w:rsidRPr="00B05F3B">
        <w:rPr>
          <w:rStyle w:val="StyleUnderline"/>
        </w:rPr>
        <w:t xml:space="preserve">the bill would “create considerable litigation risk, set </w:t>
      </w:r>
      <w:r w:rsidRPr="00B05F3B">
        <w:rPr>
          <w:rStyle w:val="Emphasis"/>
        </w:rPr>
        <w:t xml:space="preserve">problematic </w:t>
      </w:r>
      <w:r w:rsidRPr="00B05F3B">
        <w:rPr>
          <w:rStyle w:val="StyleUnderline"/>
        </w:rPr>
        <w:t xml:space="preserve">and </w:t>
      </w:r>
      <w:r w:rsidRPr="00B05F3B">
        <w:rPr>
          <w:rStyle w:val="Emphasis"/>
        </w:rPr>
        <w:t>unreasonable</w:t>
      </w:r>
      <w:r w:rsidRPr="00B05F3B">
        <w:rPr>
          <w:rStyle w:val="StyleUnderline"/>
        </w:rPr>
        <w:t xml:space="preserve"> rulemaking timelines and precedents, and impose substantial, unwarranted </w:t>
      </w:r>
      <w:r w:rsidRPr="00B05F3B">
        <w:rPr>
          <w:rStyle w:val="Emphasis"/>
        </w:rPr>
        <w:t>costs</w:t>
      </w:r>
      <w:r w:rsidRPr="00B05F3B">
        <w:rPr>
          <w:rStyle w:val="StyleUnderline"/>
        </w:rPr>
        <w:t>” for the public and private sectors.</w:t>
      </w:r>
    </w:p>
    <w:p w14:paraId="04BAF5D0" w14:textId="77777777" w:rsidR="00C8358A" w:rsidRPr="00B05F3B" w:rsidRDefault="00C8358A" w:rsidP="00C8358A">
      <w:pPr>
        <w:rPr>
          <w:rStyle w:val="StyleUnderline"/>
        </w:rPr>
      </w:pPr>
      <w:r w:rsidRPr="00B05F3B">
        <w:rPr>
          <w:rStyle w:val="StyleUnderline"/>
        </w:rPr>
        <w:t xml:space="preserve">The </w:t>
      </w:r>
      <w:r w:rsidRPr="00B05F3B">
        <w:rPr>
          <w:rStyle w:val="Emphasis"/>
        </w:rPr>
        <w:t>veto threat</w:t>
      </w:r>
      <w:r w:rsidRPr="00B05F3B">
        <w:rPr>
          <w:rStyle w:val="StyleUnderline"/>
        </w:rPr>
        <w:t xml:space="preserve"> suggests the Democratic-led PFAS bill could largely amount to a messaging bill. House Republican energy leaders </w:t>
      </w:r>
      <w:hyperlink r:id="rId49" w:tgtFrame="_blank" w:history="1">
        <w:r w:rsidRPr="00B05F3B">
          <w:rPr>
            <w:rStyle w:val="StyleUnderline"/>
          </w:rPr>
          <w:t>have also criticized the bill</w:t>
        </w:r>
      </w:hyperlink>
      <w:r w:rsidRPr="00B05F3B">
        <w:rPr>
          <w:rStyle w:val="StyleUnderline"/>
        </w:rPr>
        <w:t xml:space="preserve">, saying Democrats made it a </w:t>
      </w:r>
      <w:r w:rsidRPr="00B05F3B">
        <w:rPr>
          <w:rStyle w:val="Emphasis"/>
        </w:rPr>
        <w:t>partisan grab-bag</w:t>
      </w:r>
      <w:r w:rsidRPr="00B05F3B">
        <w:rPr>
          <w:rStyle w:val="StyleUnderline"/>
        </w:rPr>
        <w:t xml:space="preserve"> of legislative efforts that go too far.</w:t>
      </w:r>
    </w:p>
    <w:p w14:paraId="77C363D8" w14:textId="77777777" w:rsidR="00C8358A" w:rsidRPr="00C8358A" w:rsidRDefault="00C8358A" w:rsidP="00C8358A"/>
    <w:p w14:paraId="05F9F72E" w14:textId="2B6219FA" w:rsidR="00DD510A" w:rsidRDefault="00DD510A" w:rsidP="00DD510A">
      <w:pPr>
        <w:pStyle w:val="Heading3"/>
      </w:pPr>
      <w:r>
        <w:lastRenderedPageBreak/>
        <w:t>SDWA</w:t>
      </w:r>
      <w:r>
        <w:t xml:space="preserve"> Link Turn</w:t>
      </w:r>
    </w:p>
    <w:p w14:paraId="618C6086" w14:textId="77777777" w:rsidR="00DD510A" w:rsidRDefault="00DD510A" w:rsidP="00DD510A">
      <w:pPr>
        <w:pStyle w:val="Heading4"/>
      </w:pPr>
      <w:r>
        <w:t xml:space="preserve">SDWA is bipartisan- reauthorization vote proves. </w:t>
      </w:r>
    </w:p>
    <w:p w14:paraId="615FD316" w14:textId="77777777" w:rsidR="00DD510A" w:rsidRDefault="00DD510A" w:rsidP="00DD510A">
      <w:pPr>
        <w:spacing w:after="0" w:line="240" w:lineRule="auto"/>
        <w:rPr>
          <w:rFonts w:eastAsia="Times New Roman"/>
          <w:color w:val="000000" w:themeColor="text1"/>
          <w:szCs w:val="22"/>
          <w:shd w:val="clear" w:color="auto" w:fill="FFFFFF"/>
        </w:rPr>
      </w:pPr>
      <w:r w:rsidRPr="006C5398">
        <w:rPr>
          <w:rFonts w:eastAsiaTheme="majorEastAsia" w:cstheme="majorBidi"/>
          <w:b/>
          <w:bCs/>
          <w:sz w:val="26"/>
          <w:szCs w:val="26"/>
        </w:rPr>
        <w:t>Chester, 6-15</w:t>
      </w:r>
      <w:r>
        <w:t xml:space="preserve"> </w:t>
      </w:r>
      <w:r w:rsidRPr="006C5398">
        <w:rPr>
          <w:szCs w:val="22"/>
        </w:rPr>
        <w:t>(</w:t>
      </w:r>
      <w:r>
        <w:rPr>
          <w:szCs w:val="22"/>
        </w:rPr>
        <w:t xml:space="preserve">Michelle Chester, 6-15-21, </w:t>
      </w:r>
      <w:r w:rsidRPr="006C5398">
        <w:rPr>
          <w:rFonts w:eastAsia="Times New Roman"/>
          <w:color w:val="000000" w:themeColor="text1"/>
          <w:szCs w:val="22"/>
          <w:shd w:val="clear" w:color="auto" w:fill="FFFFFF"/>
        </w:rPr>
        <w:t>Michelle Chester’s practice includes water rights law, water quality, and land use, in both California and Colorado. Experienced in state and federal environmental laws, she counsels public and private clients on administrative adjudication, trial and appellate litigation, as well as transactional matters.</w:t>
      </w:r>
      <w:r>
        <w:rPr>
          <w:rFonts w:eastAsia="Times New Roman"/>
          <w:color w:val="000000" w:themeColor="text1"/>
          <w:szCs w:val="22"/>
          <w:shd w:val="clear" w:color="auto" w:fill="FFFFFF"/>
        </w:rPr>
        <w:t xml:space="preserve">, “Water Quality Legislation Attracts Bipartisan Support”, </w:t>
      </w:r>
      <w:hyperlink r:id="rId50" w:history="1">
        <w:r w:rsidRPr="006B7554">
          <w:rPr>
            <w:rStyle w:val="Hyperlink"/>
            <w:rFonts w:eastAsia="Times New Roman"/>
            <w:szCs w:val="22"/>
            <w:shd w:val="clear" w:color="auto" w:fill="FFFFFF"/>
          </w:rPr>
          <w:t>https://somachlaw.com/policy-alert/water-quality-legislation-attracts-bipartisan-support/</w:t>
        </w:r>
      </w:hyperlink>
      <w:r>
        <w:rPr>
          <w:rFonts w:eastAsia="Times New Roman"/>
          <w:color w:val="000000" w:themeColor="text1"/>
          <w:szCs w:val="22"/>
          <w:shd w:val="clear" w:color="auto" w:fill="FFFFFF"/>
        </w:rPr>
        <w:t>)//MS</w:t>
      </w:r>
    </w:p>
    <w:p w14:paraId="3431EE1A" w14:textId="77777777" w:rsidR="00DD510A" w:rsidRPr="00B71425" w:rsidRDefault="00DD510A" w:rsidP="00DD510A">
      <w:pPr>
        <w:spacing w:after="0" w:line="240" w:lineRule="auto"/>
        <w:rPr>
          <w:rFonts w:ascii="Times New Roman" w:eastAsia="Times New Roman" w:hAnsi="Times New Roman" w:cs="Times New Roman"/>
          <w:color w:val="000000" w:themeColor="text1"/>
          <w:sz w:val="24"/>
        </w:rPr>
      </w:pPr>
    </w:p>
    <w:p w14:paraId="7A881FA0" w14:textId="77777777" w:rsidR="00DD510A" w:rsidRPr="00E21D01" w:rsidRDefault="00DD510A" w:rsidP="00DD510A">
      <w:r w:rsidRPr="00E21D01">
        <w:t>Senate Bill 914 (</w:t>
      </w:r>
      <w:hyperlink r:id="rId51" w:history="1">
        <w:r w:rsidRPr="00E21D01">
          <w:rPr>
            <w:rStyle w:val="Hyperlink"/>
          </w:rPr>
          <w:t>S. 914</w:t>
        </w:r>
      </w:hyperlink>
      <w:r w:rsidRPr="00E21D01">
        <w:t xml:space="preserve">), the “Drinking Water and Wastewater Infrastructure Act of 2021,” authorizes the investment of over $35 billion over five years in U.S. Environmental Protection Agency (EPA) grant programs and revolving loan funds for resource development projects associated with drinking water infrastructure under the Safe Drinking Water Act, and clean water infrastructure under the Clean Water Act.  </w:t>
      </w:r>
      <w:r w:rsidRPr="006C5398">
        <w:rPr>
          <w:rStyle w:val="StyleUnderline"/>
          <w:highlight w:val="cyan"/>
        </w:rPr>
        <w:t>The Senate passed</w:t>
      </w:r>
      <w:r w:rsidRPr="006C5398">
        <w:rPr>
          <w:rStyle w:val="StyleUnderline"/>
        </w:rPr>
        <w:t xml:space="preserve"> </w:t>
      </w:r>
      <w:r w:rsidRPr="006C5398">
        <w:rPr>
          <w:rStyle w:val="StyleUnderline"/>
          <w:highlight w:val="cyan"/>
        </w:rPr>
        <w:t>S. 914 by a strong bipartisan vote of 89-2</w:t>
      </w:r>
      <w:r w:rsidRPr="006C5398">
        <w:rPr>
          <w:rStyle w:val="StyleUnderline"/>
        </w:rPr>
        <w:t xml:space="preserve"> </w:t>
      </w:r>
      <w:r w:rsidRPr="006C5398">
        <w:rPr>
          <w:rStyle w:val="StyleUnderline"/>
          <w:highlight w:val="cyan"/>
        </w:rPr>
        <w:t>in April</w:t>
      </w:r>
      <w:r w:rsidRPr="006C5398">
        <w:rPr>
          <w:rStyle w:val="StyleUnderline"/>
        </w:rPr>
        <w:t xml:space="preserve"> of this year, earning praise from national environmental advocacy groups, such as the National Association of Clean Water Agencies and the Association of Metropolitan Water Agencies</w:t>
      </w:r>
      <w:r w:rsidRPr="006C5398">
        <w:t xml:space="preserve">.  </w:t>
      </w:r>
      <w:r w:rsidRPr="006C5398">
        <w:rPr>
          <w:rStyle w:val="StyleUnderline"/>
          <w:highlight w:val="cyan"/>
        </w:rPr>
        <w:t>The key components of the bill include</w:t>
      </w:r>
      <w:r w:rsidRPr="00E21D01">
        <w:t>:</w:t>
      </w:r>
    </w:p>
    <w:p w14:paraId="53324891" w14:textId="77777777" w:rsidR="00DD510A" w:rsidRPr="00E21D01" w:rsidRDefault="00DD510A" w:rsidP="00DD510A">
      <w:r w:rsidRPr="006C5398">
        <w:rPr>
          <w:rStyle w:val="StyleUnderline"/>
          <w:highlight w:val="cyan"/>
        </w:rPr>
        <w:t>Reauthorizing S</w:t>
      </w:r>
      <w:r w:rsidRPr="006C5398">
        <w:rPr>
          <w:rStyle w:val="StyleUnderline"/>
        </w:rPr>
        <w:t xml:space="preserve">afe </w:t>
      </w:r>
      <w:r w:rsidRPr="006C5398">
        <w:rPr>
          <w:rStyle w:val="StyleUnderline"/>
          <w:highlight w:val="cyan"/>
        </w:rPr>
        <w:t>D</w:t>
      </w:r>
      <w:r w:rsidRPr="006C5398">
        <w:rPr>
          <w:rStyle w:val="StyleUnderline"/>
        </w:rPr>
        <w:t xml:space="preserve">rinking </w:t>
      </w:r>
      <w:r w:rsidRPr="006C5398">
        <w:rPr>
          <w:rStyle w:val="StyleUnderline"/>
          <w:highlight w:val="cyan"/>
        </w:rPr>
        <w:t>W</w:t>
      </w:r>
      <w:r w:rsidRPr="006C5398">
        <w:rPr>
          <w:rStyle w:val="StyleUnderline"/>
        </w:rPr>
        <w:t xml:space="preserve">ater </w:t>
      </w:r>
      <w:r w:rsidRPr="006C5398">
        <w:rPr>
          <w:rStyle w:val="StyleUnderline"/>
          <w:highlight w:val="cyan"/>
        </w:rPr>
        <w:t>A</w:t>
      </w:r>
      <w:r w:rsidRPr="006C5398">
        <w:rPr>
          <w:rStyle w:val="StyleUnderline"/>
        </w:rPr>
        <w:t xml:space="preserve">ct programs, </w:t>
      </w:r>
      <w:r w:rsidRPr="006C5398">
        <w:rPr>
          <w:rStyle w:val="StyleUnderline"/>
          <w:highlight w:val="cyan"/>
        </w:rPr>
        <w:t>including the Drinking Water State Revolving Fund, to protect public health</w:t>
      </w:r>
      <w:r w:rsidRPr="006C5398">
        <w:rPr>
          <w:rStyle w:val="StyleUnderline"/>
        </w:rPr>
        <w:t xml:space="preserve"> through the improvement of drinking water programming and infrastructure, </w:t>
      </w:r>
      <w:r w:rsidRPr="006C5398">
        <w:rPr>
          <w:rStyle w:val="StyleUnderline"/>
          <w:highlight w:val="cyan"/>
        </w:rPr>
        <w:t>with a focus on expanding program</w:t>
      </w:r>
      <w:r w:rsidRPr="006C5398">
        <w:rPr>
          <w:rStyle w:val="StyleUnderline"/>
        </w:rPr>
        <w:t xml:space="preserve"> eligibility and opportunities </w:t>
      </w:r>
      <w:r w:rsidRPr="006C5398">
        <w:rPr>
          <w:rStyle w:val="StyleUnderline"/>
          <w:highlight w:val="cyan"/>
        </w:rPr>
        <w:t>for small, rural,</w:t>
      </w:r>
      <w:r w:rsidRPr="006C5398">
        <w:rPr>
          <w:rStyle w:val="StyleUnderline"/>
        </w:rPr>
        <w:t xml:space="preserve"> </w:t>
      </w:r>
      <w:r w:rsidRPr="006C5398">
        <w:rPr>
          <w:rStyle w:val="StyleUnderline"/>
          <w:highlight w:val="cyan"/>
        </w:rPr>
        <w:t>tribal, and disadvantaged communities</w:t>
      </w:r>
      <w:r w:rsidRPr="00E21D01">
        <w:t>; and</w:t>
      </w:r>
    </w:p>
    <w:p w14:paraId="4B16BDDD" w14:textId="77777777" w:rsidR="00DD510A" w:rsidRPr="00E21D01" w:rsidRDefault="00DD510A" w:rsidP="00DD510A">
      <w:r w:rsidRPr="00E21D01">
        <w:t>Authorizing water and wastewater infrastructure programs under the Clean Water Act, including reauthorizing the Water Infrastructure Finance and Innovation Act (WIFIA) loan program and the Clean Water State Revolving Fund, to provide financial and technical assistance to improve water supplies, efficiency, and resiliency, particularly for small and disadvantaged communities.</w:t>
      </w:r>
    </w:p>
    <w:p w14:paraId="427EA34C" w14:textId="77777777" w:rsidR="00DD510A" w:rsidRPr="00E21D01" w:rsidRDefault="00DD510A" w:rsidP="00DD510A"/>
    <w:p w14:paraId="0F4B768D" w14:textId="77777777" w:rsidR="00DD510A" w:rsidRDefault="00DD510A" w:rsidP="00DD510A">
      <w:pPr>
        <w:pStyle w:val="Heading4"/>
      </w:pPr>
      <w:r>
        <w:t xml:space="preserve">Prevention of Aquatic Invasive Species is a bipartisan issue </w:t>
      </w:r>
    </w:p>
    <w:p w14:paraId="5D0FADD4" w14:textId="77777777" w:rsidR="00DD510A" w:rsidRPr="00B71425" w:rsidRDefault="00DD510A" w:rsidP="00DD510A">
      <w:pPr>
        <w:pStyle w:val="Heading4"/>
        <w:rPr>
          <w:b w:val="0"/>
          <w:bCs w:val="0"/>
          <w:sz w:val="22"/>
          <w:szCs w:val="22"/>
        </w:rPr>
      </w:pPr>
      <w:r>
        <w:t xml:space="preserve">Ripon Advance News Service, 2019 </w:t>
      </w:r>
      <w:r w:rsidRPr="00B71425">
        <w:rPr>
          <w:b w:val="0"/>
          <w:bCs w:val="0"/>
          <w:sz w:val="22"/>
          <w:szCs w:val="22"/>
        </w:rPr>
        <w:t xml:space="preserve">(Ripon Advance News Service, 12-6-19, “Daine’s bipartisan bill priortizes elimination of invasive aquatic species”,  </w:t>
      </w:r>
      <w:hyperlink r:id="rId52" w:history="1">
        <w:r w:rsidRPr="00B71425">
          <w:rPr>
            <w:rStyle w:val="Hyperlink"/>
            <w:b w:val="0"/>
            <w:bCs w:val="0"/>
            <w:sz w:val="22"/>
            <w:szCs w:val="22"/>
          </w:rPr>
          <w:t>https://riponadvance.com/stories/daines-bipartisan-bill-prioritizes-elimination-of-invasive-aquatic-species/</w:t>
        </w:r>
      </w:hyperlink>
      <w:r w:rsidRPr="00B71425">
        <w:rPr>
          <w:b w:val="0"/>
          <w:bCs w:val="0"/>
          <w:sz w:val="22"/>
          <w:szCs w:val="22"/>
        </w:rPr>
        <w:t>)</w:t>
      </w:r>
      <w:r>
        <w:rPr>
          <w:b w:val="0"/>
          <w:bCs w:val="0"/>
          <w:sz w:val="22"/>
          <w:szCs w:val="22"/>
        </w:rPr>
        <w:t>//MS</w:t>
      </w:r>
    </w:p>
    <w:p w14:paraId="3D8C771B" w14:textId="77777777" w:rsidR="00DD510A" w:rsidRPr="00B71425" w:rsidRDefault="00DD510A" w:rsidP="00DD510A">
      <w:pPr>
        <w:rPr>
          <w:szCs w:val="22"/>
        </w:rPr>
      </w:pPr>
    </w:p>
    <w:p w14:paraId="50C21F86" w14:textId="77777777" w:rsidR="00DD510A" w:rsidRPr="00B71425" w:rsidRDefault="00DD510A" w:rsidP="00DD510A">
      <w:r w:rsidRPr="00B71425">
        <w:rPr>
          <w:highlight w:val="cyan"/>
          <w:u w:val="single"/>
        </w:rPr>
        <w:t>Bipartisan legislation</w:t>
      </w:r>
      <w:r w:rsidRPr="00B71425">
        <w:t xml:space="preserve"> introduced on Dec. 4 </w:t>
      </w:r>
      <w:r w:rsidRPr="00B71425">
        <w:rPr>
          <w:highlight w:val="cyan"/>
          <w:u w:val="single"/>
        </w:rPr>
        <w:t>by U.S</w:t>
      </w:r>
      <w:r w:rsidRPr="00B71425">
        <w:rPr>
          <w:u w:val="single"/>
        </w:rPr>
        <w:t xml:space="preserve">. </w:t>
      </w:r>
      <w:r w:rsidRPr="00B71425">
        <w:rPr>
          <w:highlight w:val="cyan"/>
          <w:u w:val="single"/>
        </w:rPr>
        <w:t>Sen. Steve Daines</w:t>
      </w:r>
      <w:r w:rsidRPr="00B71425">
        <w:rPr>
          <w:u w:val="single"/>
        </w:rPr>
        <w:t xml:space="preserve"> (R-MT) </w:t>
      </w:r>
      <w:r w:rsidRPr="00B71425">
        <w:rPr>
          <w:highlight w:val="cyan"/>
          <w:u w:val="single"/>
        </w:rPr>
        <w:t>would prevent the spread of aquatic invasive species</w:t>
      </w:r>
      <w:r w:rsidRPr="00B71425">
        <w:t xml:space="preserve"> in America’s western waters, including in his home state of Montana.</w:t>
      </w:r>
    </w:p>
    <w:p w14:paraId="424033EB" w14:textId="77777777" w:rsidR="00DD510A" w:rsidRPr="00B71425" w:rsidRDefault="00DD510A" w:rsidP="00DD510A">
      <w:r w:rsidRPr="00B71425">
        <w:rPr>
          <w:u w:val="single"/>
        </w:rPr>
        <w:t>“Empowering our local communities with the resources they need to ensure our waterways, rivers and lakes remain free from these invasive species is critical to our Montana way of life,” Sen. Daines said</w:t>
      </w:r>
      <w:r w:rsidRPr="00B71425">
        <w:t>.</w:t>
      </w:r>
    </w:p>
    <w:p w14:paraId="341488DA" w14:textId="77777777" w:rsidR="00DD510A" w:rsidRPr="00B71425" w:rsidRDefault="00DD510A" w:rsidP="00DD510A">
      <w:r w:rsidRPr="00B71425">
        <w:rPr>
          <w:highlight w:val="cyan"/>
          <w:u w:val="single"/>
        </w:rPr>
        <w:lastRenderedPageBreak/>
        <w:t>The Stop the Spread of Invasive Mussels Act</w:t>
      </w:r>
      <w:r w:rsidRPr="00B71425">
        <w:t xml:space="preserve"> of 2019, S. 2975, </w:t>
      </w:r>
      <w:r w:rsidRPr="00B71425">
        <w:rPr>
          <w:u w:val="single"/>
        </w:rPr>
        <w:t xml:space="preserve">offered by lead original cosponsor Sen. Daines and bill sponsor U.S. Sen. Michael Bennet (D-CO), </w:t>
      </w:r>
      <w:r w:rsidRPr="00B71425">
        <w:rPr>
          <w:highlight w:val="cyan"/>
          <w:u w:val="single"/>
        </w:rPr>
        <w:t>would authorize funding to prevent invasive species from negatively impacting</w:t>
      </w:r>
      <w:r w:rsidRPr="00B71425">
        <w:rPr>
          <w:u w:val="single"/>
        </w:rPr>
        <w:t xml:space="preserve"> the recreational </w:t>
      </w:r>
      <w:r w:rsidRPr="00B71425">
        <w:rPr>
          <w:highlight w:val="cyan"/>
          <w:u w:val="single"/>
        </w:rPr>
        <w:t>economies of several states</w:t>
      </w:r>
      <w:r w:rsidRPr="00B71425">
        <w:rPr>
          <w:u w:val="single"/>
        </w:rPr>
        <w:t>.</w:t>
      </w:r>
    </w:p>
    <w:p w14:paraId="12D2DBCE" w14:textId="77777777" w:rsidR="00DD510A" w:rsidRPr="00B71425" w:rsidRDefault="00DD510A" w:rsidP="00DD510A">
      <w:pPr>
        <w:rPr>
          <w:u w:val="single"/>
        </w:rPr>
      </w:pPr>
      <w:r w:rsidRPr="00B71425">
        <w:rPr>
          <w:u w:val="single"/>
        </w:rPr>
        <w:t xml:space="preserve">“Water is the most essential need of Montana communities, and a powerhouse for our recreation economy,” </w:t>
      </w:r>
      <w:r w:rsidRPr="00B71425">
        <w:rPr>
          <w:highlight w:val="cyan"/>
          <w:u w:val="single"/>
        </w:rPr>
        <w:t>Daines said.</w:t>
      </w:r>
      <w:r w:rsidRPr="00B71425">
        <w:rPr>
          <w:u w:val="single"/>
        </w:rPr>
        <w:t xml:space="preserve"> “Ou</w:t>
      </w:r>
      <w:r w:rsidRPr="00B71425">
        <w:rPr>
          <w:highlight w:val="cyan"/>
          <w:u w:val="single"/>
        </w:rPr>
        <w:t>r bipartisan bill helps continue the fight to prevent aquatic invasive species like quagga and zebra mussels</w:t>
      </w:r>
      <w:r w:rsidRPr="00B71425">
        <w:rPr>
          <w:u w:val="single"/>
        </w:rPr>
        <w:t xml:space="preserve"> from damaging pristine Montana ecosystems.”</w:t>
      </w:r>
    </w:p>
    <w:p w14:paraId="3E4721B0" w14:textId="77777777" w:rsidR="00DD510A" w:rsidRPr="00B71425" w:rsidRDefault="00DD510A" w:rsidP="00DD510A">
      <w:r w:rsidRPr="00B71425">
        <w:t xml:space="preserve">According to the text of S. 2975, </w:t>
      </w:r>
      <w:r w:rsidRPr="00B71425">
        <w:rPr>
          <w:u w:val="single"/>
        </w:rPr>
        <w:t xml:space="preserve">the </w:t>
      </w:r>
      <w:r w:rsidRPr="00B71425">
        <w:rPr>
          <w:highlight w:val="cyan"/>
          <w:u w:val="single"/>
        </w:rPr>
        <w:t>U.S. Secretary of the Interior would provide financial assistance</w:t>
      </w:r>
      <w:r w:rsidRPr="00B71425">
        <w:rPr>
          <w:u w:val="single"/>
        </w:rPr>
        <w:t xml:space="preserve"> to states “to purchase, establish, operate, or maintain a watercraft inspection and decontamination station that </w:t>
      </w:r>
      <w:r w:rsidRPr="00B71425">
        <w:rPr>
          <w:highlight w:val="cyan"/>
          <w:u w:val="single"/>
        </w:rPr>
        <w:t>has the highest likelihood of preventing the spread of aquatic invasive species</w:t>
      </w:r>
      <w:r w:rsidRPr="00B71425">
        <w:rPr>
          <w:u w:val="single"/>
        </w:rPr>
        <w:t xml:space="preserve"> at reservoirs operated and maintained by the Secretary</w:t>
      </w:r>
      <w:r w:rsidRPr="00B71425">
        <w:t>, if the Secretary determines that the financial assistance is necessary and in the interests of the United States.”</w:t>
      </w:r>
    </w:p>
    <w:p w14:paraId="3425AE79" w14:textId="5DC905A4" w:rsidR="000A6123" w:rsidRDefault="00C8358A" w:rsidP="00C8358A">
      <w:pPr>
        <w:pStyle w:val="Heading3"/>
      </w:pPr>
      <w:r>
        <w:lastRenderedPageBreak/>
        <w:t>Water Infrastructure Link</w:t>
      </w:r>
    </w:p>
    <w:p w14:paraId="4F0A0248" w14:textId="77777777" w:rsidR="00C8358A" w:rsidRDefault="00C8358A" w:rsidP="00C8358A">
      <w:pPr>
        <w:pStyle w:val="Heading4"/>
        <w:rPr>
          <w:rStyle w:val="StyleUnderline"/>
          <w:sz w:val="26"/>
          <w:u w:val="none"/>
        </w:rPr>
      </w:pPr>
      <w:r>
        <w:rPr>
          <w:rStyle w:val="StyleUnderline"/>
          <w:sz w:val="26"/>
          <w:u w:val="none"/>
        </w:rPr>
        <w:t>Water infra represents “good-faith negotiations” – the plan would remove a popular aspect of the big bill</w:t>
      </w:r>
    </w:p>
    <w:p w14:paraId="4E06584D" w14:textId="77777777" w:rsidR="00C8358A" w:rsidRPr="002E1638" w:rsidRDefault="00C8358A" w:rsidP="00C8358A">
      <w:r w:rsidRPr="00B34017">
        <w:rPr>
          <w:rStyle w:val="Style13ptBold"/>
        </w:rPr>
        <w:t>Budryk 21</w:t>
      </w:r>
      <w:r>
        <w:t xml:space="preserve"> (Zack Budryk, environment/energy reporter, “</w:t>
      </w:r>
      <w:r w:rsidRPr="002E1638">
        <w:t>Senate passes bipartisan $35B water infrastructure bill</w:t>
      </w:r>
      <w:r>
        <w:t xml:space="preserve">”, The Hill, 4/29/21, </w:t>
      </w:r>
      <w:r w:rsidRPr="002E1638">
        <w:t>https://thehill.com/policy/energy-environment/551014-senate-passes-bipartisan-35-billion-water-infrastructure-bill</w:t>
      </w:r>
      <w:r>
        <w:t>)</w:t>
      </w:r>
    </w:p>
    <w:p w14:paraId="64765B23" w14:textId="77777777" w:rsidR="00C8358A" w:rsidRPr="002E1638" w:rsidRDefault="00C8358A" w:rsidP="00C8358A">
      <w:pPr>
        <w:rPr>
          <w:rStyle w:val="StyleUnderline"/>
        </w:rPr>
      </w:pPr>
      <w:r w:rsidRPr="002E1638">
        <w:rPr>
          <w:rStyle w:val="StyleUnderline"/>
          <w:highlight w:val="cyan"/>
        </w:rPr>
        <w:t>Senate passes bipartisan</w:t>
      </w:r>
      <w:r w:rsidRPr="002E1638">
        <w:t xml:space="preserve"> $35B </w:t>
      </w:r>
      <w:r w:rsidRPr="002E1638">
        <w:rPr>
          <w:rStyle w:val="StyleUnderline"/>
          <w:highlight w:val="cyan"/>
        </w:rPr>
        <w:t>water infra</w:t>
      </w:r>
      <w:r w:rsidRPr="002E1638">
        <w:rPr>
          <w:rStyle w:val="StyleUnderline"/>
        </w:rPr>
        <w:t xml:space="preserve">structure </w:t>
      </w:r>
      <w:r w:rsidRPr="002E1638">
        <w:rPr>
          <w:rStyle w:val="StyleUnderline"/>
          <w:highlight w:val="cyan"/>
        </w:rPr>
        <w:t>bill</w:t>
      </w:r>
    </w:p>
    <w:p w14:paraId="2B932D66" w14:textId="77777777" w:rsidR="00C8358A" w:rsidRDefault="00C8358A" w:rsidP="00C8358A">
      <w:r>
        <w:t xml:space="preserve">A </w:t>
      </w:r>
      <w:r w:rsidRPr="002E1638">
        <w:rPr>
          <w:rStyle w:val="StyleUnderline"/>
        </w:rPr>
        <w:t>bipartisan bill to boost funding for</w:t>
      </w:r>
      <w:r>
        <w:t xml:space="preserve"> states' </w:t>
      </w:r>
      <w:r w:rsidRPr="002E1638">
        <w:rPr>
          <w:rStyle w:val="StyleUnderline"/>
        </w:rPr>
        <w:t xml:space="preserve">water infrastructure </w:t>
      </w:r>
      <w:r w:rsidRPr="002E1638">
        <w:rPr>
          <w:rStyle w:val="StyleUnderline"/>
          <w:highlight w:val="cyan"/>
        </w:rPr>
        <w:t>passed the Senate 89-2</w:t>
      </w:r>
      <w:r>
        <w:t xml:space="preserve"> Thursday, sending it to the House of Representatives.</w:t>
      </w:r>
    </w:p>
    <w:p w14:paraId="48417A2C" w14:textId="77777777" w:rsidR="00C8358A" w:rsidRDefault="00C8358A" w:rsidP="00C8358A">
      <w:r w:rsidRPr="002E1638">
        <w:rPr>
          <w:rStyle w:val="StyleUnderline"/>
        </w:rPr>
        <w:t xml:space="preserve">The </w:t>
      </w:r>
      <w:r w:rsidRPr="002E1638">
        <w:rPr>
          <w:rStyle w:val="StyleUnderline"/>
          <w:highlight w:val="cyan"/>
        </w:rPr>
        <w:t>measure</w:t>
      </w:r>
      <w:r>
        <w:t xml:space="preserve">, the Drinking Water and Wastewater Infrastructure Act of 2021, </w:t>
      </w:r>
      <w:r w:rsidRPr="002E1638">
        <w:rPr>
          <w:rStyle w:val="StyleUnderline"/>
          <w:highlight w:val="cyan"/>
        </w:rPr>
        <w:t>would put $35 billion toward</w:t>
      </w:r>
      <w:r w:rsidRPr="002E1638">
        <w:rPr>
          <w:rStyle w:val="StyleUnderline"/>
        </w:rPr>
        <w:t xml:space="preserve"> state </w:t>
      </w:r>
      <w:r w:rsidRPr="002E1638">
        <w:rPr>
          <w:rStyle w:val="StyleUnderline"/>
          <w:highlight w:val="cyan"/>
        </w:rPr>
        <w:t>water infra</w:t>
      </w:r>
      <w:r w:rsidRPr="002E1638">
        <w:rPr>
          <w:rStyle w:val="StyleUnderline"/>
        </w:rPr>
        <w:t>structure programs</w:t>
      </w:r>
      <w:r>
        <w:t>. It authorizes gradual increases in funding for state water infrastructure systems from fiscal 2022 through 2026, beginning with $2.4 billion and ending with $3.25 billion.</w:t>
      </w:r>
    </w:p>
    <w:p w14:paraId="12F8B4D7" w14:textId="77777777" w:rsidR="00C8358A" w:rsidRDefault="00C8358A" w:rsidP="00C8358A">
      <w:r>
        <w:t>The bill, written by Sen. Tammy Duckworth (D-Ill.), was co-sponsored by Senate Environment &amp; Public Works Committee Chairman Tom Carper (D-Del.), ranking member Sen. Shelley Moore Capito (R-W.Va.) and committee members Cynthia Lummis (R-Wyo.) and Ben Cardin (D-Md.), Kevin Cramer (R-N.D.). The two "no" votes were Sens. Ted Cruz (R-Texas) and Mike Lee (R-Utah)</w:t>
      </w:r>
    </w:p>
    <w:p w14:paraId="6A3E6130" w14:textId="77777777" w:rsidR="00C8358A" w:rsidRDefault="00C8358A" w:rsidP="00C8358A">
      <w:r>
        <w:t>The bill also establishes an operational sustainability program for smaller water systems such as those under the jurisdiction of Native American tribes, and authorizes $50 million annually for fiscal years 2022-2026.</w:t>
      </w:r>
    </w:p>
    <w:p w14:paraId="76235A68" w14:textId="77777777" w:rsidR="00C8358A" w:rsidRDefault="00C8358A" w:rsidP="00C8358A">
      <w:r>
        <w:t>It also creates a separate grant program for large and midsize drinking water systems, with 50 percent of the funding required to go to systems that serve between 10,000 and 100,000 people. The other half must be used for systems serving populations of at least 100,000.</w:t>
      </w:r>
    </w:p>
    <w:p w14:paraId="45503E2B" w14:textId="77777777" w:rsidR="00C8358A" w:rsidRDefault="00C8358A" w:rsidP="00C8358A">
      <w:r>
        <w:t>The bill would nearly double funding for grants aimed at removing lead from drinking water, from $60 million to $100 million per year. The Biden administration, as part of its infrastructure plan, has pledged to replace the entirety of the nation’s lead pipes. Lead in drinking water has been linked to brain and neurological damage in children, including in the case of Flint, Mich., which saw its water supply contaminated by lead.</w:t>
      </w:r>
    </w:p>
    <w:p w14:paraId="326DD129" w14:textId="77777777" w:rsidR="00C8358A" w:rsidRDefault="00C8358A" w:rsidP="00C8358A">
      <w:r>
        <w:t>It would also require an Environmental Protection Agency analysis of the history of its fund distribution to disadvantaged and minority communities under the Safe Drinking Water Act and Clean Water Act. The agency would be required to analyze possible improvements to the distribution and submit a full report of its findings to Congress.</w:t>
      </w:r>
    </w:p>
    <w:p w14:paraId="39FDEE0F" w14:textId="77777777" w:rsidR="00C8358A" w:rsidRPr="002E1638" w:rsidRDefault="00C8358A" w:rsidP="00C8358A">
      <w:pPr>
        <w:rPr>
          <w:rStyle w:val="StyleUnderline"/>
        </w:rPr>
      </w:pPr>
      <w:r>
        <w:t xml:space="preserve">“We know that </w:t>
      </w:r>
      <w:r w:rsidRPr="002E1638">
        <w:rPr>
          <w:rStyle w:val="StyleUnderline"/>
          <w:highlight w:val="cyan"/>
        </w:rPr>
        <w:t>access to safe, reliable</w:t>
      </w:r>
      <w:r w:rsidRPr="002E1638">
        <w:rPr>
          <w:rStyle w:val="StyleUnderline"/>
        </w:rPr>
        <w:t xml:space="preserve"> and healthful </w:t>
      </w:r>
      <w:r w:rsidRPr="002E1638">
        <w:rPr>
          <w:rStyle w:val="StyleUnderline"/>
          <w:highlight w:val="cyan"/>
        </w:rPr>
        <w:t xml:space="preserve">water isn’t a blue </w:t>
      </w:r>
      <w:r w:rsidRPr="002E1638">
        <w:rPr>
          <w:rStyle w:val="StyleUnderline"/>
        </w:rPr>
        <w:t xml:space="preserve">state </w:t>
      </w:r>
      <w:r w:rsidRPr="002E1638">
        <w:rPr>
          <w:rStyle w:val="StyleUnderline"/>
          <w:highlight w:val="cyan"/>
        </w:rPr>
        <w:t>or</w:t>
      </w:r>
      <w:r w:rsidRPr="002E1638">
        <w:rPr>
          <w:rStyle w:val="StyleUnderline"/>
        </w:rPr>
        <w:t xml:space="preserve"> a </w:t>
      </w:r>
      <w:r w:rsidRPr="002E1638">
        <w:rPr>
          <w:rStyle w:val="StyleUnderline"/>
          <w:highlight w:val="cyan"/>
        </w:rPr>
        <w:t>red state issue</w:t>
      </w:r>
      <w:r>
        <w:t>. … I oftentimes say that bipartisan solutions are lasting solutions,” Carper said on the Senate floor Thursday. “</w:t>
      </w:r>
      <w:r w:rsidRPr="002E1638">
        <w:rPr>
          <w:rStyle w:val="StyleUnderline"/>
        </w:rPr>
        <w:t xml:space="preserve">That’s how I think </w:t>
      </w:r>
      <w:r w:rsidRPr="002E1638">
        <w:rPr>
          <w:rStyle w:val="StyleUnderline"/>
          <w:highlight w:val="cyan"/>
        </w:rPr>
        <w:t>we should approach</w:t>
      </w:r>
      <w:r w:rsidRPr="002E1638">
        <w:rPr>
          <w:rStyle w:val="StyleUnderline"/>
        </w:rPr>
        <w:t xml:space="preserve"> almost all of our </w:t>
      </w:r>
      <w:r w:rsidRPr="002E1638">
        <w:rPr>
          <w:rStyle w:val="StyleUnderline"/>
          <w:highlight w:val="cyan"/>
        </w:rPr>
        <w:t>work</w:t>
      </w:r>
      <w:r w:rsidRPr="002E1638">
        <w:rPr>
          <w:rStyle w:val="StyleUnderline"/>
        </w:rPr>
        <w:t xml:space="preserve"> here in the Senate — </w:t>
      </w:r>
      <w:r w:rsidRPr="002E1638">
        <w:rPr>
          <w:rStyle w:val="StyleUnderline"/>
          <w:highlight w:val="cyan"/>
        </w:rPr>
        <w:t>by reaching out to</w:t>
      </w:r>
      <w:r w:rsidRPr="002E1638">
        <w:rPr>
          <w:rStyle w:val="StyleUnderline"/>
        </w:rPr>
        <w:t xml:space="preserve"> our </w:t>
      </w:r>
      <w:r w:rsidRPr="002E1638">
        <w:rPr>
          <w:rStyle w:val="StyleUnderline"/>
          <w:highlight w:val="cyan"/>
        </w:rPr>
        <w:t>colleagues across the aisle</w:t>
      </w:r>
      <w:r w:rsidRPr="002E1638">
        <w:rPr>
          <w:rStyle w:val="StyleUnderline"/>
        </w:rPr>
        <w:t xml:space="preserve"> to create lasting solutions to the problems facing our nation. </w:t>
      </w:r>
      <w:r w:rsidRPr="002E1638">
        <w:rPr>
          <w:rStyle w:val="StyleUnderline"/>
          <w:highlight w:val="cyan"/>
        </w:rPr>
        <w:t>The bill</w:t>
      </w:r>
      <w:r w:rsidRPr="002E1638">
        <w:rPr>
          <w:rStyle w:val="StyleUnderline"/>
        </w:rPr>
        <w:t xml:space="preserve"> before us today </w:t>
      </w:r>
      <w:r w:rsidRPr="002E1638">
        <w:rPr>
          <w:rStyle w:val="StyleUnderline"/>
          <w:highlight w:val="cyan"/>
        </w:rPr>
        <w:t>is a product of that partnership</w:t>
      </w:r>
      <w:r w:rsidRPr="002E1638">
        <w:rPr>
          <w:rStyle w:val="StyleUnderline"/>
        </w:rPr>
        <w:t>.”</w:t>
      </w:r>
    </w:p>
    <w:p w14:paraId="5DA278F5" w14:textId="77777777" w:rsidR="00C8358A" w:rsidRDefault="00C8358A" w:rsidP="00C8358A">
      <w:r w:rsidRPr="002E1638">
        <w:rPr>
          <w:rStyle w:val="StyleUnderline"/>
          <w:highlight w:val="cyan"/>
        </w:rPr>
        <w:lastRenderedPageBreak/>
        <w:t>“This bill</w:t>
      </w:r>
      <w:r w:rsidRPr="002E1638">
        <w:rPr>
          <w:rStyle w:val="StyleUnderline"/>
        </w:rPr>
        <w:t xml:space="preserve"> also </w:t>
      </w:r>
      <w:r w:rsidRPr="002E1638">
        <w:rPr>
          <w:rStyle w:val="StyleUnderline"/>
          <w:highlight w:val="cyan"/>
        </w:rPr>
        <w:t>represents</w:t>
      </w:r>
      <w:r w:rsidRPr="002E1638">
        <w:rPr>
          <w:rStyle w:val="StyleUnderline"/>
        </w:rPr>
        <w:t xml:space="preserve"> the solid work that comes out of </w:t>
      </w:r>
      <w:r w:rsidRPr="00A225E0">
        <w:rPr>
          <w:rStyle w:val="Emphasis"/>
          <w:highlight w:val="cyan"/>
        </w:rPr>
        <w:t>good-faith negotiations</w:t>
      </w:r>
      <w:r>
        <w:t>. I’m hopeful that as we move forward with our work on other infrastructure priorities that we remember this moment,” Capito said in a statement.</w:t>
      </w:r>
    </w:p>
    <w:p w14:paraId="3D074218" w14:textId="77777777" w:rsidR="00C8358A" w:rsidRPr="002E631A" w:rsidRDefault="00C8358A" w:rsidP="00C8358A"/>
    <w:p w14:paraId="5A7F6C8E" w14:textId="77777777" w:rsidR="00C8358A" w:rsidRDefault="00C8358A" w:rsidP="00C8358A">
      <w:pPr>
        <w:pStyle w:val="Heading4"/>
      </w:pPr>
      <w:r>
        <w:t>Republicans think water infrastructure “must be a priority” for infrastructure legislation</w:t>
      </w:r>
    </w:p>
    <w:p w14:paraId="65747B9E" w14:textId="77777777" w:rsidR="00C8358A" w:rsidRPr="00EA6E1E" w:rsidRDefault="00C8358A" w:rsidP="00C8358A">
      <w:r w:rsidRPr="00403253">
        <w:rPr>
          <w:rStyle w:val="Style13ptBold"/>
        </w:rPr>
        <w:t>E&amp;C Republicans 21</w:t>
      </w:r>
      <w:r>
        <w:t xml:space="preserve"> (Republicans in Energy and Commerce House of Representatives Committee, “</w:t>
      </w:r>
      <w:r w:rsidRPr="00403253">
        <w:t>Republican E&amp;C Leaders Introduce Legislation to Promote America’s Drinking Water Infrastructure</w:t>
      </w:r>
      <w:r>
        <w:t xml:space="preserve">”, 5/17/21, </w:t>
      </w:r>
      <w:r w:rsidRPr="00403253">
        <w:t>https://republicans-energycommerce.house.gov/news/republican-ec-leaders-introduce-legislation-to-promote-americas-drinking-water-infrastructure/</w:t>
      </w:r>
      <w:r>
        <w:t>)</w:t>
      </w:r>
    </w:p>
    <w:p w14:paraId="40B75C27" w14:textId="77777777" w:rsidR="00C8358A" w:rsidRPr="00D56954" w:rsidRDefault="00C8358A" w:rsidP="00C8358A">
      <w:pPr>
        <w:rPr>
          <w:rStyle w:val="StyleUnderline"/>
        </w:rPr>
      </w:pPr>
      <w:r w:rsidRPr="00D56954">
        <w:rPr>
          <w:rStyle w:val="StyleUnderline"/>
          <w:highlight w:val="cyan"/>
        </w:rPr>
        <w:t>Republican</w:t>
      </w:r>
      <w:r w:rsidRPr="00D56954">
        <w:rPr>
          <w:rStyle w:val="StyleUnderline"/>
        </w:rPr>
        <w:t xml:space="preserve"> E&amp;C </w:t>
      </w:r>
      <w:r w:rsidRPr="00D56954">
        <w:rPr>
          <w:rStyle w:val="StyleUnderline"/>
          <w:highlight w:val="cyan"/>
        </w:rPr>
        <w:t>Leaders Introduce Legislation to Promote</w:t>
      </w:r>
      <w:r w:rsidRPr="00D56954">
        <w:rPr>
          <w:rStyle w:val="StyleUnderline"/>
        </w:rPr>
        <w:t xml:space="preserve"> America’s Drinking </w:t>
      </w:r>
      <w:r w:rsidRPr="00D56954">
        <w:rPr>
          <w:rStyle w:val="StyleUnderline"/>
          <w:highlight w:val="cyan"/>
        </w:rPr>
        <w:t>Water Infra</w:t>
      </w:r>
      <w:r w:rsidRPr="00D56954">
        <w:rPr>
          <w:rStyle w:val="StyleUnderline"/>
        </w:rPr>
        <w:t>structure</w:t>
      </w:r>
    </w:p>
    <w:p w14:paraId="55571264" w14:textId="77777777" w:rsidR="00C8358A" w:rsidRPr="00D56954" w:rsidRDefault="00C8358A" w:rsidP="00C8358A">
      <w:pPr>
        <w:rPr>
          <w:rStyle w:val="StyleUnderline"/>
        </w:rPr>
      </w:pPr>
      <w:r>
        <w:t xml:space="preserve">Washington, D.C. — </w:t>
      </w:r>
      <w:r w:rsidRPr="00D56954">
        <w:rPr>
          <w:rStyle w:val="StyleUnderline"/>
          <w:highlight w:val="cyan"/>
        </w:rPr>
        <w:t>House Energy and Commerce Committee Republican Leader</w:t>
      </w:r>
      <w:r w:rsidRPr="00D56954">
        <w:rPr>
          <w:rStyle w:val="StyleUnderline"/>
        </w:rPr>
        <w:t xml:space="preserve"> Cathy McMorris Rodgers (R-WA) </w:t>
      </w:r>
      <w:r w:rsidRPr="00D56954">
        <w:rPr>
          <w:rStyle w:val="StyleUnderline"/>
          <w:highlight w:val="cyan"/>
        </w:rPr>
        <w:t>and Subcommittee on Environment and Climate Change Republican Leader</w:t>
      </w:r>
      <w:r w:rsidRPr="00D56954">
        <w:rPr>
          <w:rStyle w:val="StyleUnderline"/>
        </w:rPr>
        <w:t xml:space="preserve"> David B. McKinley (R-WV) </w:t>
      </w:r>
      <w:r w:rsidRPr="00D56954">
        <w:rPr>
          <w:rStyle w:val="StyleUnderline"/>
          <w:highlight w:val="cyan"/>
        </w:rPr>
        <w:t>introduced legislation</w:t>
      </w:r>
      <w:r w:rsidRPr="00D56954">
        <w:rPr>
          <w:rStyle w:val="StyleUnderline"/>
        </w:rPr>
        <w:t xml:space="preserve"> </w:t>
      </w:r>
      <w:r w:rsidRPr="00B47B92">
        <w:rPr>
          <w:rStyle w:val="StyleUnderline"/>
        </w:rPr>
        <w:t xml:space="preserve">today </w:t>
      </w:r>
      <w:r w:rsidRPr="00D56954">
        <w:rPr>
          <w:rStyle w:val="StyleUnderline"/>
          <w:highlight w:val="cyan"/>
        </w:rPr>
        <w:t xml:space="preserve">to ensure </w:t>
      </w:r>
      <w:r w:rsidRPr="00D56954">
        <w:rPr>
          <w:rStyle w:val="StyleUnderline"/>
        </w:rPr>
        <w:t xml:space="preserve">key </w:t>
      </w:r>
      <w:r w:rsidRPr="00D56954">
        <w:rPr>
          <w:rStyle w:val="StyleUnderline"/>
          <w:highlight w:val="cyan"/>
        </w:rPr>
        <w:t>drinking water programs are funded and protected</w:t>
      </w:r>
      <w:r w:rsidRPr="00D56954">
        <w:rPr>
          <w:rStyle w:val="StyleUnderline"/>
        </w:rPr>
        <w:t>.</w:t>
      </w:r>
    </w:p>
    <w:p w14:paraId="08697873" w14:textId="77777777" w:rsidR="00C8358A" w:rsidRDefault="00C8358A" w:rsidP="00C8358A">
      <w:r w:rsidRPr="00EA6E1E">
        <w:rPr>
          <w:rStyle w:val="StyleUnderline"/>
          <w:highlight w:val="cyan"/>
        </w:rPr>
        <w:t>“We have worked</w:t>
      </w:r>
      <w:r w:rsidRPr="00D56954">
        <w:rPr>
          <w:rStyle w:val="StyleUnderline"/>
        </w:rPr>
        <w:t xml:space="preserve"> in the past </w:t>
      </w:r>
      <w:r w:rsidRPr="00D56954">
        <w:rPr>
          <w:rStyle w:val="StyleUnderline"/>
          <w:highlight w:val="cyan"/>
        </w:rPr>
        <w:t>to send bipartisan legislation</w:t>
      </w:r>
      <w:r>
        <w:t xml:space="preserve"> to President Trump’s </w:t>
      </w:r>
      <w:r w:rsidRPr="00D56954">
        <w:rPr>
          <w:rStyle w:val="StyleUnderline"/>
        </w:rPr>
        <w:t xml:space="preserve">desk </w:t>
      </w:r>
      <w:r w:rsidRPr="00D56954">
        <w:rPr>
          <w:rStyle w:val="StyleUnderline"/>
          <w:highlight w:val="cyan"/>
        </w:rPr>
        <w:t>to modernize</w:t>
      </w:r>
      <w:r w:rsidRPr="00D56954">
        <w:rPr>
          <w:rStyle w:val="StyleUnderline"/>
        </w:rPr>
        <w:t xml:space="preserve"> our drinking </w:t>
      </w:r>
      <w:r w:rsidRPr="00D56954">
        <w:rPr>
          <w:rStyle w:val="StyleUnderline"/>
          <w:highlight w:val="cyan"/>
        </w:rPr>
        <w:t>water systems</w:t>
      </w:r>
      <w:r w:rsidRPr="00D56954">
        <w:rPr>
          <w:rStyle w:val="StyleUnderline"/>
        </w:rPr>
        <w:t>. As we get to work on infrastructure</w:t>
      </w:r>
      <w:r w:rsidRPr="00EA6E1E">
        <w:rPr>
          <w:rStyle w:val="StyleUnderline"/>
          <w:highlight w:val="cyan"/>
        </w:rPr>
        <w:t xml:space="preserve">, </w:t>
      </w:r>
      <w:r w:rsidRPr="00285B15">
        <w:rPr>
          <w:rStyle w:val="Emphasis"/>
          <w:highlight w:val="cyan"/>
        </w:rPr>
        <w:t>we should</w:t>
      </w:r>
      <w:r w:rsidRPr="00D56954">
        <w:rPr>
          <w:rStyle w:val="StyleUnderline"/>
        </w:rPr>
        <w:t xml:space="preserve"> look to </w:t>
      </w:r>
      <w:r w:rsidRPr="005A72F4">
        <w:rPr>
          <w:rStyle w:val="Emphasis"/>
          <w:highlight w:val="cyan"/>
        </w:rPr>
        <w:t>build on this work</w:t>
      </w:r>
      <w:r>
        <w:t>,” said Subcommittee Leader McKinley. “The Drinking Water Funding for the Future Act will help bring safe drinking water to communities. It supports programs at both the state and federal level to modernize our drinking water infrastructure, protect public health, and target resources to disadvantaged and rural areas.”</w:t>
      </w:r>
    </w:p>
    <w:p w14:paraId="513E7964" w14:textId="77777777" w:rsidR="00C8358A" w:rsidRDefault="00C8358A" w:rsidP="00C8358A">
      <w:r>
        <w:t xml:space="preserve">“This infrastructure bill will make sure state and local partners have the tools they need to keep people safe and healthy in their communities,” said Leader Rodgers. “It will strengthen access to safe drinking water and support America’s ability to modernize our drinking </w:t>
      </w:r>
      <w:r w:rsidRPr="00483781">
        <w:rPr>
          <w:rStyle w:val="StyleUnderline"/>
          <w:highlight w:val="cyan"/>
        </w:rPr>
        <w:t>water infra</w:t>
      </w:r>
      <w:r w:rsidRPr="00483781">
        <w:rPr>
          <w:rStyle w:val="StyleUnderline"/>
        </w:rPr>
        <w:t>structure. To win</w:t>
      </w:r>
      <w:r w:rsidRPr="00D56954">
        <w:rPr>
          <w:rStyle w:val="StyleUnderline"/>
        </w:rPr>
        <w:t xml:space="preserve"> the future, </w:t>
      </w:r>
      <w:r w:rsidRPr="00B47B92">
        <w:rPr>
          <w:rStyle w:val="StyleUnderline"/>
        </w:rPr>
        <w:t xml:space="preserve">this </w:t>
      </w:r>
      <w:r w:rsidRPr="00483781">
        <w:rPr>
          <w:rStyle w:val="Emphasis"/>
          <w:sz w:val="26"/>
          <w:szCs w:val="26"/>
          <w:highlight w:val="cyan"/>
        </w:rPr>
        <w:t xml:space="preserve">must be a priority </w:t>
      </w:r>
      <w:r w:rsidRPr="00483781">
        <w:rPr>
          <w:rStyle w:val="Emphasis"/>
          <w:highlight w:val="cyan"/>
        </w:rPr>
        <w:t>in any</w:t>
      </w:r>
      <w:r w:rsidRPr="00D56954">
        <w:rPr>
          <w:rStyle w:val="StyleUnderline"/>
        </w:rPr>
        <w:t xml:space="preserve"> real </w:t>
      </w:r>
      <w:r w:rsidRPr="00483781">
        <w:rPr>
          <w:rStyle w:val="Emphasis"/>
          <w:highlight w:val="cyan"/>
        </w:rPr>
        <w:t>bipartisan infrastructure plan</w:t>
      </w:r>
      <w:r w:rsidRPr="00D56954">
        <w:rPr>
          <w:rStyle w:val="StyleUnderline"/>
        </w:rPr>
        <w:t>.”</w:t>
      </w:r>
    </w:p>
    <w:p w14:paraId="64C3D235" w14:textId="77777777" w:rsidR="00C8358A" w:rsidRDefault="00C8358A" w:rsidP="00C8358A">
      <w:r>
        <w:t>The Drinking Water Funding for the Future Act of 2021:</w:t>
      </w:r>
    </w:p>
    <w:p w14:paraId="47643623" w14:textId="77777777" w:rsidR="00C8358A" w:rsidRPr="00D56954" w:rsidRDefault="00C8358A" w:rsidP="00C8358A">
      <w:pPr>
        <w:rPr>
          <w:rStyle w:val="StyleUnderline"/>
        </w:rPr>
      </w:pPr>
      <w:r w:rsidRPr="00D56954">
        <w:rPr>
          <w:rStyle w:val="StyleUnderline"/>
        </w:rPr>
        <w:t>The Drinking Water Funding for the Future Act of 2021 will invest in and modernize America’s drinking water infrastructure.</w:t>
      </w:r>
    </w:p>
    <w:p w14:paraId="6A7DB25B" w14:textId="77777777" w:rsidR="00C8358A" w:rsidRDefault="00C8358A" w:rsidP="00C8358A">
      <w:r>
        <w:t>Over five years, more than $11.58 billion will be authorized for drinking water programs and to support these efforts at both the federal and state level.</w:t>
      </w:r>
    </w:p>
    <w:p w14:paraId="73303E7F" w14:textId="77777777" w:rsidR="00C8358A" w:rsidRDefault="00C8358A" w:rsidP="00C8358A">
      <w:r>
        <w:t>The legislation will also protect public water systems from cyberattacks and assist underserved and disadvantaged areas with funding for better water quality and to replace lead service lines.</w:t>
      </w:r>
    </w:p>
    <w:p w14:paraId="1CDA8E7E" w14:textId="77777777" w:rsidR="00C8358A" w:rsidRDefault="00C8358A" w:rsidP="00C8358A">
      <w:r>
        <w:t>It authorizes approximately $9.5 billion over five years for the state drinking water revolving loan fund, and to rural and tribal areas.</w:t>
      </w:r>
    </w:p>
    <w:p w14:paraId="07993119" w14:textId="77777777" w:rsidR="00C8358A" w:rsidRDefault="00C8358A" w:rsidP="00C8358A">
      <w:r>
        <w:lastRenderedPageBreak/>
        <w:t>It supports innovative water technologies as they are developed, tested, and deployed.</w:t>
      </w:r>
    </w:p>
    <w:p w14:paraId="1AFD3DD6" w14:textId="77777777" w:rsidR="00C8358A" w:rsidRDefault="00C8358A" w:rsidP="00C8358A"/>
    <w:p w14:paraId="003A059A" w14:textId="77777777" w:rsidR="00C8358A" w:rsidRDefault="00C8358A" w:rsidP="00C8358A">
      <w:pPr>
        <w:pStyle w:val="Heading4"/>
      </w:pPr>
      <w:r>
        <w:t>Water infrastructure is bipartisan – plan would ruin the reconciliation bill</w:t>
      </w:r>
    </w:p>
    <w:p w14:paraId="4CF583AA" w14:textId="77777777" w:rsidR="00C8358A" w:rsidRPr="00A26488" w:rsidRDefault="00C8358A" w:rsidP="00C8358A">
      <w:r>
        <w:rPr>
          <w:rStyle w:val="Style13ptBold"/>
        </w:rPr>
        <w:t xml:space="preserve">Segers 21 </w:t>
      </w:r>
      <w:r w:rsidRPr="00A26488">
        <w:t>(</w:t>
      </w:r>
      <w:r>
        <w:t>Grace Segers, politics reporter for CBS News Digital, “</w:t>
      </w:r>
      <w:r w:rsidRPr="00A26488">
        <w:t>Senate overwhelmingly approves $35 billion bipartisan water infrastructure bill</w:t>
      </w:r>
      <w:r>
        <w:t xml:space="preserve">”, CBS News, 4/30/21, </w:t>
      </w:r>
      <w:r w:rsidRPr="00A26488">
        <w:t>https://www.cbsnews.com/news/water-infrastructure-bill-senate/</w:t>
      </w:r>
      <w:r>
        <w:t>)</w:t>
      </w:r>
    </w:p>
    <w:p w14:paraId="01C8FCBC" w14:textId="77777777" w:rsidR="00C8358A" w:rsidRDefault="00C8358A" w:rsidP="00C8358A">
      <w:r>
        <w:t xml:space="preserve">The </w:t>
      </w:r>
      <w:r w:rsidRPr="00E66335">
        <w:rPr>
          <w:rStyle w:val="StyleUnderline"/>
          <w:highlight w:val="cyan"/>
        </w:rPr>
        <w:t>Senate</w:t>
      </w:r>
      <w:r w:rsidRPr="00E66335">
        <w:rPr>
          <w:rStyle w:val="StyleUnderline"/>
        </w:rPr>
        <w:t xml:space="preserve"> overwhelmingly </w:t>
      </w:r>
      <w:r w:rsidRPr="00E66335">
        <w:rPr>
          <w:rStyle w:val="StyleUnderline"/>
          <w:highlight w:val="cyan"/>
        </w:rPr>
        <w:t>approved</w:t>
      </w:r>
      <w:r w:rsidRPr="00E66335">
        <w:rPr>
          <w:rStyle w:val="StyleUnderline"/>
        </w:rPr>
        <w:t xml:space="preserve"> a $35 billion </w:t>
      </w:r>
      <w:r w:rsidRPr="00E66335">
        <w:rPr>
          <w:rStyle w:val="StyleUnderline"/>
          <w:highlight w:val="cyan"/>
        </w:rPr>
        <w:t>bill to upgrade</w:t>
      </w:r>
      <w:r w:rsidRPr="00E66335">
        <w:rPr>
          <w:rStyle w:val="StyleUnderline"/>
        </w:rPr>
        <w:t xml:space="preserve"> the nation's </w:t>
      </w:r>
      <w:r w:rsidRPr="00E66335">
        <w:rPr>
          <w:rStyle w:val="StyleUnderline"/>
          <w:highlight w:val="cyan"/>
        </w:rPr>
        <w:t>water infrastructure</w:t>
      </w:r>
      <w:r>
        <w:t xml:space="preserve">, </w:t>
      </w:r>
      <w:r w:rsidRPr="00E66335">
        <w:rPr>
          <w:rStyle w:val="StyleUnderline"/>
          <w:highlight w:val="cyan"/>
        </w:rPr>
        <w:t>signaling that it is possible for senators</w:t>
      </w:r>
      <w:r w:rsidRPr="00E66335">
        <w:rPr>
          <w:rStyle w:val="StyleUnderline"/>
        </w:rPr>
        <w:t xml:space="preserve"> </w:t>
      </w:r>
      <w:r w:rsidRPr="00E66335">
        <w:rPr>
          <w:rStyle w:val="StyleUnderline"/>
          <w:highlight w:val="cyan"/>
        </w:rPr>
        <w:t>to reach a bipartisan consensus</w:t>
      </w:r>
      <w:r w:rsidRPr="00E66335">
        <w:rPr>
          <w:rStyle w:val="StyleUnderline"/>
        </w:rPr>
        <w:t xml:space="preserve"> even </w:t>
      </w:r>
      <w:r w:rsidRPr="00A26488">
        <w:rPr>
          <w:rStyle w:val="StyleUnderline"/>
        </w:rPr>
        <w:t>as they remain divided over President Biden's $2 trillion infrastructure proposal.</w:t>
      </w:r>
      <w:r>
        <w:t xml:space="preserve"> The legislation, which passed by a vote of 89 to 2, now goes to the House.</w:t>
      </w:r>
    </w:p>
    <w:p w14:paraId="16947059" w14:textId="77777777" w:rsidR="00C8358A" w:rsidRDefault="00C8358A" w:rsidP="00C8358A">
      <w:r>
        <w:t>The legislation was spearheaded by Democratic Senator Tom Carper and Republican Senator Shelley Moore Capito, the chair and ranking member of the Senate Environment and Public Works Committee. The bill would improve the nation's aging water and wastewater infrastructure, support programs to provide safe drinking water and set aside grant funding for poor, rural and tribal communities that have struggled with poor water quality.</w:t>
      </w:r>
    </w:p>
    <w:p w14:paraId="57A6B4B7" w14:textId="77777777" w:rsidR="00C8358A" w:rsidRPr="00E66335" w:rsidRDefault="00C8358A" w:rsidP="00C8358A">
      <w:pPr>
        <w:rPr>
          <w:rStyle w:val="StyleUnderline"/>
        </w:rPr>
      </w:pPr>
      <w:r>
        <w:t xml:space="preserve">In a statement applauding the passage of the bill, Carper said </w:t>
      </w:r>
      <w:r w:rsidRPr="00E66335">
        <w:rPr>
          <w:rStyle w:val="StyleUnderline"/>
        </w:rPr>
        <w:t xml:space="preserve">that the </w:t>
      </w:r>
      <w:r w:rsidRPr="00A26488">
        <w:rPr>
          <w:rStyle w:val="StyleUnderline"/>
          <w:highlight w:val="cyan"/>
        </w:rPr>
        <w:t>legislation "gets to the heart of</w:t>
      </w:r>
      <w:r w:rsidRPr="00E66335">
        <w:rPr>
          <w:rStyle w:val="StyleUnderline"/>
        </w:rPr>
        <w:t xml:space="preserve"> President Biden's </w:t>
      </w:r>
      <w:r w:rsidRPr="006D28CA">
        <w:rPr>
          <w:rStyle w:val="StyleUnderline"/>
          <w:highlight w:val="cyan"/>
        </w:rPr>
        <w:t>message</w:t>
      </w:r>
      <w:r>
        <w:t xml:space="preserve"> to our nation last night," </w:t>
      </w:r>
      <w:r w:rsidRPr="00E66335">
        <w:rPr>
          <w:rStyle w:val="StyleUnderline"/>
        </w:rPr>
        <w:t>referring to the president's address</w:t>
      </w:r>
      <w:r>
        <w:t xml:space="preserve"> before a joint session of Congress on Wednesday, </w:t>
      </w:r>
      <w:r w:rsidRPr="00E66335">
        <w:rPr>
          <w:rStyle w:val="StyleUnderline"/>
        </w:rPr>
        <w:t xml:space="preserve">when he urged lawmakers </w:t>
      </w:r>
      <w:r w:rsidRPr="006D28CA">
        <w:rPr>
          <w:rStyle w:val="StyleUnderline"/>
          <w:highlight w:val="cyan"/>
        </w:rPr>
        <w:t xml:space="preserve">to come together to pass a comprehensive </w:t>
      </w:r>
      <w:r w:rsidRPr="00A26488">
        <w:rPr>
          <w:rStyle w:val="StyleUnderline"/>
          <w:highlight w:val="cyan"/>
        </w:rPr>
        <w:t>infrastructure package</w:t>
      </w:r>
      <w:r w:rsidRPr="00E66335">
        <w:rPr>
          <w:rStyle w:val="StyleUnderline"/>
        </w:rPr>
        <w:t>.</w:t>
      </w:r>
    </w:p>
    <w:p w14:paraId="316FABAB" w14:textId="77777777" w:rsidR="00C8358A" w:rsidRDefault="00C8358A" w:rsidP="00C8358A">
      <w:r>
        <w:t>"</w:t>
      </w:r>
      <w:r w:rsidRPr="00E66335">
        <w:rPr>
          <w:rStyle w:val="StyleUnderline"/>
        </w:rPr>
        <w:t>We need to</w:t>
      </w:r>
      <w:r>
        <w:t xml:space="preserve"> work across the aisle to </w:t>
      </w:r>
      <w:r w:rsidRPr="00E66335">
        <w:rPr>
          <w:rStyle w:val="StyleUnderline"/>
        </w:rPr>
        <w:t>find lasting, bipartisan solutions to the issues facing the American people</w:t>
      </w:r>
      <w:r>
        <w:t>, and by doing so, build a better future for all. I'm proud that our committee has led the charge in that effort by today's Senate passage of the first infrastructure bill of this Congress," Carper said.</w:t>
      </w:r>
    </w:p>
    <w:p w14:paraId="24199B23" w14:textId="77777777" w:rsidR="00C8358A" w:rsidRDefault="00C8358A" w:rsidP="00C8358A">
      <w:r>
        <w:t xml:space="preserve">Mr. </w:t>
      </w:r>
      <w:r w:rsidRPr="00E66335">
        <w:rPr>
          <w:rStyle w:val="StyleUnderline"/>
        </w:rPr>
        <w:t>Biden's proposal would allocate billions upgrading water infrastructure, but Republicans argue that too many of its provisions are unrelated to traditional concepts of infrastructure.</w:t>
      </w:r>
      <w:r>
        <w:t xml:space="preserve"> The president is also trying to couple his infrastructure plan with a proposal focused on health care, child care, and education — upwards of $4 trillion in investments.</w:t>
      </w:r>
    </w:p>
    <w:p w14:paraId="0561434B" w14:textId="77777777" w:rsidR="00C8358A" w:rsidRPr="00E66335" w:rsidRDefault="00C8358A" w:rsidP="00C8358A">
      <w:pPr>
        <w:rPr>
          <w:rStyle w:val="StyleUnderline"/>
        </w:rPr>
      </w:pPr>
      <w:r>
        <w:t xml:space="preserve">Capito led a Republican effort to offer a counter-proposal to Mr. Biden's infrastructure plan, introducing their own $538 billion framework last week. But some Democrats felt the offer doesn't go far enough. In his speech Wednesday night, </w:t>
      </w:r>
      <w:r w:rsidRPr="00E66335">
        <w:rPr>
          <w:rStyle w:val="StyleUnderline"/>
        </w:rPr>
        <w:t>Mr. Biden said that he was willing to work with Republicans, but that inaction isn't an option.</w:t>
      </w:r>
    </w:p>
    <w:p w14:paraId="7F5F42D9" w14:textId="77777777" w:rsidR="00C8358A" w:rsidRPr="00E66335" w:rsidRDefault="00C8358A" w:rsidP="00C8358A">
      <w:pPr>
        <w:rPr>
          <w:rStyle w:val="StyleUnderline"/>
        </w:rPr>
      </w:pPr>
      <w:r>
        <w:t xml:space="preserve">In the meantime, </w:t>
      </w:r>
      <w:r w:rsidRPr="006D28CA">
        <w:rPr>
          <w:rStyle w:val="StyleUnderline"/>
        </w:rPr>
        <w:t xml:space="preserve">the </w:t>
      </w:r>
      <w:r w:rsidRPr="00A26488">
        <w:rPr>
          <w:rStyle w:val="StyleUnderline"/>
          <w:highlight w:val="cyan"/>
        </w:rPr>
        <w:t xml:space="preserve">passage of the water infrastructure bill is a </w:t>
      </w:r>
      <w:r w:rsidRPr="006D28CA">
        <w:rPr>
          <w:rStyle w:val="StyleUnderline"/>
        </w:rPr>
        <w:t xml:space="preserve">small </w:t>
      </w:r>
      <w:r w:rsidRPr="00A26488">
        <w:rPr>
          <w:rStyle w:val="Emphasis"/>
          <w:highlight w:val="cyan"/>
        </w:rPr>
        <w:t>victory for bipartisanship</w:t>
      </w:r>
      <w:r w:rsidRPr="00E66335">
        <w:rPr>
          <w:rStyle w:val="StyleUnderline"/>
        </w:rPr>
        <w:t xml:space="preserve"> </w:t>
      </w:r>
      <w:r>
        <w:t xml:space="preserve">in an evenly divided Senate. In a statement of support for the legislation last week, the Office of Management Budget said that </w:t>
      </w:r>
      <w:r w:rsidRPr="00A26488">
        <w:rPr>
          <w:rStyle w:val="StyleUnderline"/>
          <w:highlight w:val="cyan"/>
        </w:rPr>
        <w:t>the bill was a "good start</w:t>
      </w:r>
      <w:r w:rsidRPr="00E66335">
        <w:rPr>
          <w:rStyle w:val="StyleUnderline"/>
        </w:rPr>
        <w:t>."</w:t>
      </w:r>
    </w:p>
    <w:p w14:paraId="04947E4A" w14:textId="77777777" w:rsidR="00C8358A" w:rsidRDefault="00C8358A" w:rsidP="00C8358A">
      <w:r>
        <w:t xml:space="preserve">"This legislation aligns with the administration's goals to upgrade and modernize aging infrastructure, improve the health of children and small and disadvantaged </w:t>
      </w:r>
      <w:r>
        <w:lastRenderedPageBreak/>
        <w:t>communities, develop new technologies, and help address cybersecurity threats and mitigate dangers from climate change," the OMB statement said.</w:t>
      </w:r>
    </w:p>
    <w:p w14:paraId="03EA4FF4" w14:textId="77777777" w:rsidR="00C8358A" w:rsidRPr="00C8358A" w:rsidRDefault="00C8358A" w:rsidP="00C8358A"/>
    <w:p w14:paraId="45165432" w14:textId="431FF482" w:rsidR="0065090A" w:rsidRDefault="0065090A" w:rsidP="0065090A">
      <w:pPr>
        <w:pStyle w:val="Heading3"/>
      </w:pPr>
      <w:r>
        <w:lastRenderedPageBreak/>
        <w:t>WOTUS Link</w:t>
      </w:r>
    </w:p>
    <w:p w14:paraId="1767ECB7" w14:textId="77777777" w:rsidR="0065090A" w:rsidRDefault="0065090A" w:rsidP="0065090A">
      <w:pPr>
        <w:pStyle w:val="Heading4"/>
      </w:pPr>
      <w:r w:rsidRPr="00FF1959">
        <w:rPr>
          <w:u w:val="single"/>
        </w:rPr>
        <w:t>Expanding</w:t>
      </w:r>
      <w:r>
        <w:t xml:space="preserve"> WOTUS sparks massive </w:t>
      </w:r>
      <w:r w:rsidRPr="00FF1959">
        <w:rPr>
          <w:u w:val="single"/>
        </w:rPr>
        <w:t>backlash</w:t>
      </w:r>
      <w:r>
        <w:t xml:space="preserve"> and </w:t>
      </w:r>
      <w:r w:rsidRPr="00FF1959">
        <w:rPr>
          <w:u w:val="single"/>
        </w:rPr>
        <w:t>pressure</w:t>
      </w:r>
      <w:r>
        <w:t xml:space="preserve"> from </w:t>
      </w:r>
      <w:r w:rsidRPr="00FF1959">
        <w:rPr>
          <w:u w:val="single"/>
        </w:rPr>
        <w:t>lobbies</w:t>
      </w:r>
      <w:r>
        <w:t xml:space="preserve">, </w:t>
      </w:r>
      <w:r w:rsidRPr="00FF1959">
        <w:rPr>
          <w:u w:val="single"/>
        </w:rPr>
        <w:t>states</w:t>
      </w:r>
      <w:r>
        <w:t xml:space="preserve">, and the </w:t>
      </w:r>
      <w:r w:rsidRPr="00FF1959">
        <w:rPr>
          <w:u w:val="single"/>
        </w:rPr>
        <w:t>GOP</w:t>
      </w:r>
    </w:p>
    <w:p w14:paraId="08F0EE18" w14:textId="77777777" w:rsidR="0065090A" w:rsidRDefault="0065090A" w:rsidP="0065090A">
      <w:r w:rsidRPr="00D12CA0">
        <w:rPr>
          <w:rStyle w:val="Style13ptBold"/>
        </w:rPr>
        <w:t xml:space="preserve">CQ Almanac </w:t>
      </w:r>
      <w:r>
        <w:rPr>
          <w:rStyle w:val="Style13ptBold"/>
        </w:rPr>
        <w:t>16</w:t>
      </w:r>
      <w:r>
        <w:t xml:space="preserve">, </w:t>
      </w:r>
      <w:r w:rsidRPr="00D12CA0">
        <w:t>the definitive annual reference for studying the U.S. Congress. Building on the reporting and analysis done throughout the year by CQ's award-winning news staff, the Almanac offers original narrative accounts of every major piece of legislation that lawmakers considered during a congressional session</w:t>
      </w:r>
      <w:r w:rsidRPr="00E65722">
        <w:t xml:space="preserve"> </w:t>
      </w:r>
      <w:r>
        <w:t>7-5-16</w:t>
      </w:r>
      <w:r w:rsidRPr="00E65722">
        <w:t>, "</w:t>
      </w:r>
      <w:r w:rsidRPr="00E65722">
        <w:rPr>
          <w:rStyle w:val="StyleUnderline"/>
          <w:u w:val="none"/>
        </w:rPr>
        <w:t>Republicans Try to Sink Regulation Defining ‘Waters of the United States’</w:t>
      </w:r>
      <w:r w:rsidRPr="00E65722">
        <w:t xml:space="preserve">," </w:t>
      </w:r>
      <w:r>
        <w:t>CQ Almanac Online Edition</w:t>
      </w:r>
      <w:r w:rsidRPr="00E65722">
        <w:t xml:space="preserve">, </w:t>
      </w:r>
      <w:hyperlink r:id="rId53" w:history="1">
        <w:r w:rsidRPr="00897EE6">
          <w:rPr>
            <w:rStyle w:val="Hyperlink"/>
          </w:rPr>
          <w:t>http://library.cqpress.com.proxy.lib.umich.edu/cqalmanac/document.php?id=cqal16-1865-104555-2863708</w:t>
        </w:r>
      </w:hyperlink>
      <w:r>
        <w:t xml:space="preserve"> &lt;sg&gt;</w:t>
      </w:r>
    </w:p>
    <w:p w14:paraId="1DEAB862" w14:textId="77777777" w:rsidR="0065090A" w:rsidRPr="00AE086C" w:rsidRDefault="0065090A" w:rsidP="0065090A"/>
    <w:p w14:paraId="50B03AC7" w14:textId="77777777" w:rsidR="0065090A" w:rsidRPr="002F2E5A" w:rsidRDefault="0065090A" w:rsidP="0065090A">
      <w:pPr>
        <w:rPr>
          <w:rStyle w:val="StyleUnderline"/>
          <w:sz w:val="16"/>
          <w:u w:val="none"/>
        </w:rPr>
      </w:pPr>
      <w:r w:rsidRPr="002F2E5A">
        <w:rPr>
          <w:rStyle w:val="StyleUnderline"/>
          <w:sz w:val="16"/>
          <w:u w:val="none"/>
        </w:rPr>
        <w:t xml:space="preserve">However, </w:t>
      </w:r>
      <w:r w:rsidRPr="00183DF6">
        <w:rPr>
          <w:rStyle w:val="Box"/>
          <w:highlight w:val="cyan"/>
        </w:rPr>
        <w:t>conservative groups</w:t>
      </w:r>
      <w:r w:rsidRPr="00183DF6">
        <w:rPr>
          <w:rStyle w:val="Box"/>
        </w:rPr>
        <w:t xml:space="preserve">, </w:t>
      </w:r>
      <w:r w:rsidRPr="00183DF6">
        <w:rPr>
          <w:rStyle w:val="Box"/>
          <w:highlight w:val="cyan"/>
        </w:rPr>
        <w:t>energy and agricultural interests</w:t>
      </w:r>
      <w:r w:rsidRPr="002F2E5A">
        <w:rPr>
          <w:rStyle w:val="StyleUnderline"/>
          <w:sz w:val="16"/>
          <w:u w:val="none"/>
        </w:rPr>
        <w:t xml:space="preserve">, along </w:t>
      </w:r>
      <w:r w:rsidRPr="00FF1959">
        <w:rPr>
          <w:rStyle w:val="StyleUnderline"/>
        </w:rPr>
        <w:t>with</w:t>
      </w:r>
      <w:r w:rsidRPr="002F2E5A">
        <w:rPr>
          <w:rStyle w:val="StyleUnderline"/>
          <w:sz w:val="16"/>
          <w:u w:val="none"/>
        </w:rPr>
        <w:t xml:space="preserve"> </w:t>
      </w:r>
      <w:r w:rsidRPr="00183DF6">
        <w:rPr>
          <w:rStyle w:val="Box"/>
          <w:highlight w:val="cyan"/>
        </w:rPr>
        <w:t>GOP lawmakers</w:t>
      </w:r>
      <w:r w:rsidRPr="002F2E5A">
        <w:rPr>
          <w:rStyle w:val="StyleUnderline"/>
          <w:sz w:val="16"/>
          <w:u w:val="none"/>
        </w:rPr>
        <w:t xml:space="preserve"> had roundly </w:t>
      </w:r>
      <w:r w:rsidRPr="002F2E5A">
        <w:rPr>
          <w:rStyle w:val="StyleUnderline"/>
          <w:highlight w:val="cyan"/>
        </w:rPr>
        <w:t>criticized</w:t>
      </w:r>
      <w:r w:rsidRPr="00DD0E12">
        <w:rPr>
          <w:rStyle w:val="StyleUnderline"/>
        </w:rPr>
        <w:t xml:space="preserve"> the </w:t>
      </w:r>
      <w:r w:rsidRPr="002F2E5A">
        <w:rPr>
          <w:rStyle w:val="StyleUnderline"/>
          <w:highlight w:val="cyan"/>
        </w:rPr>
        <w:t>rule</w:t>
      </w:r>
      <w:r w:rsidRPr="00DD0E12">
        <w:rPr>
          <w:rStyle w:val="StyleUnderline"/>
        </w:rPr>
        <w:t xml:space="preserve">, </w:t>
      </w:r>
      <w:r w:rsidRPr="002F2E5A">
        <w:rPr>
          <w:rStyle w:val="StyleUnderline"/>
          <w:highlight w:val="cyan"/>
        </w:rPr>
        <w:t>saying it was</w:t>
      </w:r>
      <w:r w:rsidRPr="00DD0E12">
        <w:rPr>
          <w:rStyle w:val="StyleUnderline"/>
        </w:rPr>
        <w:t xml:space="preserve"> an </w:t>
      </w:r>
      <w:r w:rsidRPr="00FF1959">
        <w:rPr>
          <w:rStyle w:val="Emphasis"/>
        </w:rPr>
        <w:t xml:space="preserve">unconstitutional </w:t>
      </w:r>
      <w:r w:rsidRPr="00FF1959">
        <w:rPr>
          <w:rStyle w:val="Emphasis"/>
          <w:highlight w:val="cyan"/>
        </w:rPr>
        <w:t>power</w:t>
      </w:r>
      <w:r w:rsidRPr="002F2E5A">
        <w:rPr>
          <w:rStyle w:val="StyleUnderline"/>
          <w:highlight w:val="cyan"/>
        </w:rPr>
        <w:t xml:space="preserve"> grab</w:t>
      </w:r>
      <w:r w:rsidRPr="002F2E5A">
        <w:rPr>
          <w:rStyle w:val="StyleUnderline"/>
          <w:sz w:val="16"/>
          <w:u w:val="none"/>
        </w:rPr>
        <w:t xml:space="preserve"> by the federal government </w:t>
      </w:r>
      <w:r w:rsidRPr="00DD0E12">
        <w:rPr>
          <w:rStyle w:val="StyleUnderline"/>
        </w:rPr>
        <w:t xml:space="preserve">that was a </w:t>
      </w:r>
      <w:r w:rsidRPr="002F2E5A">
        <w:rPr>
          <w:rStyle w:val="StyleUnderline"/>
          <w:highlight w:val="cyan"/>
        </w:rPr>
        <w:t>burden to industry and farmers</w:t>
      </w:r>
      <w:r w:rsidRPr="002F2E5A">
        <w:rPr>
          <w:rStyle w:val="StyleUnderline"/>
          <w:sz w:val="16"/>
          <w:u w:val="none"/>
        </w:rPr>
        <w:t xml:space="preserve"> because they would be required to apply for permits for activities that affected streams and wetlands added to federal jurisdiction.</w:t>
      </w:r>
    </w:p>
    <w:p w14:paraId="13CBC075" w14:textId="77777777" w:rsidR="0065090A" w:rsidRPr="002F2E5A" w:rsidRDefault="0065090A" w:rsidP="0065090A">
      <w:pPr>
        <w:rPr>
          <w:rStyle w:val="StyleUnderline"/>
          <w:sz w:val="16"/>
          <w:szCs w:val="16"/>
          <w:u w:val="none"/>
        </w:rPr>
      </w:pPr>
      <w:r w:rsidRPr="002F2E5A">
        <w:rPr>
          <w:rStyle w:val="StyleUnderline"/>
          <w:sz w:val="16"/>
          <w:szCs w:val="16"/>
          <w:u w:val="none"/>
        </w:rPr>
        <w:t>The rule remained in limbo after the U.S. Court of Appeals for the Sixth Circuit in October 2015 issued a nationwide stay sought by 17 states, including Ohio, Tennessee, Oklahoma, Louisiana and West Virginia. A Supreme Court ruling in May also allowed landowners to file lawsuits against the rule.</w:t>
      </w:r>
    </w:p>
    <w:p w14:paraId="0AA30C05" w14:textId="77777777" w:rsidR="0065090A" w:rsidRPr="002F2E5A" w:rsidRDefault="0065090A" w:rsidP="0065090A">
      <w:pPr>
        <w:rPr>
          <w:rStyle w:val="StyleUnderline"/>
          <w:sz w:val="16"/>
          <w:szCs w:val="16"/>
          <w:u w:val="none"/>
        </w:rPr>
      </w:pPr>
      <w:r w:rsidRPr="002F2E5A">
        <w:rPr>
          <w:rStyle w:val="StyleUnderline"/>
          <w:sz w:val="16"/>
          <w:szCs w:val="16"/>
          <w:u w:val="none"/>
        </w:rPr>
        <w:t>Congressional Action</w:t>
      </w:r>
    </w:p>
    <w:p w14:paraId="2C10C22E" w14:textId="77777777" w:rsidR="0065090A" w:rsidRPr="002F2E5A" w:rsidRDefault="0065090A" w:rsidP="0065090A">
      <w:pPr>
        <w:rPr>
          <w:rStyle w:val="StyleUnderline"/>
          <w:sz w:val="16"/>
          <w:szCs w:val="16"/>
          <w:u w:val="none"/>
        </w:rPr>
      </w:pPr>
      <w:r w:rsidRPr="002F2E5A">
        <w:rPr>
          <w:rStyle w:val="StyleUnderline"/>
          <w:sz w:val="16"/>
          <w:szCs w:val="16"/>
          <w:u w:val="none"/>
        </w:rPr>
        <w:t>The Senate in November 2015 adopted a resolution (S J Res 22) under the Congressional Review Act to nullify the EPA and Corps rule on waters of the United States, and the House adopted the cleared the resoluition, 253-166, on Jan. 13.</w:t>
      </w:r>
    </w:p>
    <w:p w14:paraId="19F6388D" w14:textId="77777777" w:rsidR="0065090A" w:rsidRPr="002F2E5A" w:rsidRDefault="0065090A" w:rsidP="0065090A">
      <w:pPr>
        <w:rPr>
          <w:rStyle w:val="StyleUnderline"/>
          <w:sz w:val="16"/>
          <w:u w:val="none"/>
        </w:rPr>
      </w:pPr>
      <w:r w:rsidRPr="002F2E5A">
        <w:rPr>
          <w:rStyle w:val="StyleUnderline"/>
          <w:highlight w:val="cyan"/>
        </w:rPr>
        <w:t>President</w:t>
      </w:r>
      <w:r w:rsidRPr="002F2E5A">
        <w:rPr>
          <w:sz w:val="16"/>
        </w:rPr>
        <w:t xml:space="preserve"> Barack Obama had </w:t>
      </w:r>
      <w:r w:rsidRPr="002F2E5A">
        <w:rPr>
          <w:rStyle w:val="StyleUnderline"/>
          <w:highlight w:val="cyan"/>
        </w:rPr>
        <w:t>threatened to veto</w:t>
      </w:r>
      <w:r w:rsidRPr="00DD0E12">
        <w:rPr>
          <w:rStyle w:val="StyleUnderline"/>
        </w:rPr>
        <w:t xml:space="preserve"> the resolution</w:t>
      </w:r>
      <w:r w:rsidRPr="002F2E5A">
        <w:rPr>
          <w:rStyle w:val="StyleUnderline"/>
          <w:sz w:val="16"/>
          <w:u w:val="none"/>
        </w:rPr>
        <w:t xml:space="preserve"> if it reached him because, he said, it “would sow confusion and invite conflict at a time when our communities and businesses need clarity and certainty around clean water regulation.” He made good his threat on Jan. 19.</w:t>
      </w:r>
    </w:p>
    <w:p w14:paraId="15E44AE6" w14:textId="77777777" w:rsidR="0065090A" w:rsidRPr="002F2E5A" w:rsidRDefault="0065090A" w:rsidP="0065090A">
      <w:pPr>
        <w:rPr>
          <w:rStyle w:val="StyleUnderline"/>
          <w:sz w:val="16"/>
          <w:szCs w:val="16"/>
          <w:u w:val="none"/>
        </w:rPr>
      </w:pPr>
      <w:r w:rsidRPr="002F2E5A">
        <w:rPr>
          <w:rStyle w:val="StyleUnderline"/>
          <w:sz w:val="16"/>
          <w:szCs w:val="16"/>
          <w:u w:val="none"/>
        </w:rPr>
        <w:t>An effort to override the veto in the Senate on Jan. 21 fell short, when opponents of the WOTUS rule were unable to muster the 60 votes necessary to bring the bill to a vote. The vote was 52-40.</w:t>
      </w:r>
    </w:p>
    <w:p w14:paraId="721A0C94" w14:textId="77777777" w:rsidR="0065090A" w:rsidRPr="002F2E5A" w:rsidRDefault="0065090A" w:rsidP="0065090A">
      <w:pPr>
        <w:rPr>
          <w:rStyle w:val="StyleUnderline"/>
          <w:sz w:val="16"/>
          <w:szCs w:val="16"/>
          <w:u w:val="none"/>
        </w:rPr>
      </w:pPr>
      <w:r w:rsidRPr="002F2E5A">
        <w:rPr>
          <w:rStyle w:val="StyleUnderline"/>
          <w:sz w:val="16"/>
          <w:szCs w:val="16"/>
          <w:u w:val="none"/>
        </w:rPr>
        <w:t>Later in the year, as the debate over the WOTUS rule rolled on, Republicans on the House Oversight and Government Reform Committee wrote in a report that EPA and Corps of Engineers, acting under political pressure from the White House, relied on “legal shortcuts” and “predetermined conclusions” when they updated the rule in 2015.</w:t>
      </w:r>
    </w:p>
    <w:p w14:paraId="6C617E5A" w14:textId="77777777" w:rsidR="0065090A" w:rsidRPr="002F2E5A" w:rsidRDefault="0065090A" w:rsidP="0065090A">
      <w:pPr>
        <w:rPr>
          <w:rStyle w:val="StyleUnderline"/>
          <w:sz w:val="16"/>
          <w:szCs w:val="16"/>
          <w:u w:val="none"/>
        </w:rPr>
      </w:pPr>
      <w:r w:rsidRPr="002F2E5A">
        <w:rPr>
          <w:rStyle w:val="StyleUnderline"/>
          <w:sz w:val="16"/>
          <w:szCs w:val="16"/>
          <w:u w:val="none"/>
        </w:rPr>
        <w:t>In a letter to the committee, however, EPA Deputy General Counsel Stacey Mitchell and the Department of the Army's principal deputy assistant secretary, Lowry Crook, told lawmakers that they were disappointed that the report “appears to paint a distortive picture of the agencies' rulemaking efforts and questions their commitment to sound science.”</w:t>
      </w:r>
    </w:p>
    <w:p w14:paraId="733934CF" w14:textId="77777777" w:rsidR="0065090A" w:rsidRPr="002F2E5A" w:rsidRDefault="0065090A" w:rsidP="0065090A">
      <w:pPr>
        <w:rPr>
          <w:rStyle w:val="StyleUnderline"/>
          <w:sz w:val="16"/>
          <w:szCs w:val="16"/>
          <w:u w:val="none"/>
        </w:rPr>
      </w:pPr>
      <w:r w:rsidRPr="002F2E5A">
        <w:rPr>
          <w:rStyle w:val="StyleUnderline"/>
          <w:sz w:val="16"/>
          <w:szCs w:val="16"/>
          <w:u w:val="none"/>
        </w:rPr>
        <w:t>Congressional Action</w:t>
      </w:r>
    </w:p>
    <w:p w14:paraId="74ABDB9D" w14:textId="77777777" w:rsidR="0065090A" w:rsidRPr="002F2E5A" w:rsidRDefault="0065090A" w:rsidP="0065090A">
      <w:pPr>
        <w:rPr>
          <w:rStyle w:val="StyleUnderline"/>
          <w:sz w:val="16"/>
          <w:u w:val="none"/>
        </w:rPr>
      </w:pPr>
      <w:r w:rsidRPr="002F2E5A">
        <w:rPr>
          <w:rStyle w:val="StyleUnderline"/>
          <w:sz w:val="16"/>
          <w:u w:val="none"/>
        </w:rPr>
        <w:t xml:space="preserve">Wrapping up the year, </w:t>
      </w:r>
      <w:r w:rsidRPr="00DD0E12">
        <w:rPr>
          <w:rStyle w:val="StyleUnderline"/>
        </w:rPr>
        <w:t xml:space="preserve">31 </w:t>
      </w:r>
      <w:r w:rsidRPr="00FF1959">
        <w:rPr>
          <w:rStyle w:val="StyleUnderline"/>
          <w:highlight w:val="cyan"/>
        </w:rPr>
        <w:t>states</w:t>
      </w:r>
      <w:r w:rsidRPr="00FF1959">
        <w:rPr>
          <w:rStyle w:val="StyleUnderline"/>
        </w:rPr>
        <w:t xml:space="preserve"> along with industry groups </w:t>
      </w:r>
      <w:r w:rsidRPr="00FF1959">
        <w:rPr>
          <w:rStyle w:val="StyleUnderline"/>
          <w:highlight w:val="cyan"/>
        </w:rPr>
        <w:t>and companies</w:t>
      </w:r>
      <w:r w:rsidRPr="002F2E5A">
        <w:rPr>
          <w:rStyle w:val="StyleUnderline"/>
          <w:highlight w:val="cyan"/>
        </w:rPr>
        <w:t xml:space="preserve"> filed briefs</w:t>
      </w:r>
      <w:r w:rsidRPr="002F2E5A">
        <w:rPr>
          <w:rStyle w:val="StyleUnderline"/>
          <w:sz w:val="16"/>
          <w:u w:val="none"/>
        </w:rPr>
        <w:t xml:space="preserve"> with the Sixth District Court of Appeals </w:t>
      </w:r>
      <w:r w:rsidRPr="002F2E5A">
        <w:rPr>
          <w:rStyle w:val="StyleUnderline"/>
          <w:highlight w:val="cyan"/>
        </w:rPr>
        <w:t>challenging the</w:t>
      </w:r>
      <w:r w:rsidRPr="002F2E5A">
        <w:rPr>
          <w:rStyle w:val="StyleUnderline"/>
          <w:sz w:val="16"/>
          <w:u w:val="none"/>
        </w:rPr>
        <w:t xml:space="preserve"> EPA's </w:t>
      </w:r>
      <w:r w:rsidRPr="002F2E5A">
        <w:rPr>
          <w:rStyle w:val="StyleUnderline"/>
          <w:highlight w:val="cyan"/>
        </w:rPr>
        <w:t>rule</w:t>
      </w:r>
      <w:r w:rsidRPr="002F2E5A">
        <w:rPr>
          <w:rStyle w:val="StyleUnderline"/>
          <w:sz w:val="16"/>
          <w:u w:val="none"/>
        </w:rPr>
        <w:t>.</w:t>
      </w:r>
    </w:p>
    <w:p w14:paraId="0014FDF7" w14:textId="77777777" w:rsidR="0065090A" w:rsidRPr="002F2E5A" w:rsidRDefault="0065090A" w:rsidP="0065090A">
      <w:pPr>
        <w:rPr>
          <w:rStyle w:val="StyleUnderline"/>
          <w:sz w:val="16"/>
          <w:u w:val="none"/>
        </w:rPr>
      </w:pPr>
      <w:r w:rsidRPr="002F2E5A">
        <w:rPr>
          <w:rStyle w:val="StyleUnderline"/>
          <w:sz w:val="16"/>
          <w:u w:val="none"/>
        </w:rPr>
        <w:t xml:space="preserve">The court had </w:t>
      </w:r>
      <w:r w:rsidRPr="00DD0E12">
        <w:rPr>
          <w:rStyle w:val="StyleUnderline"/>
        </w:rPr>
        <w:t>consolidated lawsuits brought by</w:t>
      </w:r>
      <w:r w:rsidRPr="002F2E5A">
        <w:rPr>
          <w:rStyle w:val="StyleUnderline"/>
          <w:sz w:val="16"/>
          <w:u w:val="none"/>
        </w:rPr>
        <w:t xml:space="preserve"> multiple </w:t>
      </w:r>
      <w:r w:rsidRPr="00DD0E12">
        <w:rPr>
          <w:rStyle w:val="StyleUnderline"/>
        </w:rPr>
        <w:t xml:space="preserve">trade </w:t>
      </w:r>
      <w:r w:rsidRPr="002F2E5A">
        <w:rPr>
          <w:rStyle w:val="StyleUnderline"/>
          <w:highlight w:val="cyan"/>
        </w:rPr>
        <w:t>groups like</w:t>
      </w:r>
      <w:r w:rsidRPr="002F2E5A">
        <w:rPr>
          <w:rStyle w:val="StyleUnderline"/>
          <w:sz w:val="16"/>
          <w:u w:val="none"/>
        </w:rPr>
        <w:t xml:space="preserve"> the </w:t>
      </w:r>
      <w:r w:rsidRPr="00DD0E12">
        <w:rPr>
          <w:rStyle w:val="StyleUnderline"/>
        </w:rPr>
        <w:t xml:space="preserve">American </w:t>
      </w:r>
      <w:r w:rsidRPr="00183DF6">
        <w:rPr>
          <w:rStyle w:val="Box"/>
          <w:highlight w:val="cyan"/>
        </w:rPr>
        <w:t>Farm Bureau</w:t>
      </w:r>
      <w:r w:rsidRPr="00DD0E12">
        <w:rPr>
          <w:rStyle w:val="StyleUnderline"/>
        </w:rPr>
        <w:t xml:space="preserve"> Federation, American </w:t>
      </w:r>
      <w:r w:rsidRPr="00183DF6">
        <w:rPr>
          <w:rStyle w:val="Box"/>
          <w:highlight w:val="cyan"/>
        </w:rPr>
        <w:t>Petroleum Institute</w:t>
      </w:r>
      <w:r w:rsidRPr="00DD0E12">
        <w:rPr>
          <w:rStyle w:val="StyleUnderline"/>
        </w:rPr>
        <w:t xml:space="preserve">, the U.S. </w:t>
      </w:r>
      <w:r w:rsidRPr="00183DF6">
        <w:rPr>
          <w:rStyle w:val="Box"/>
          <w:highlight w:val="cyan"/>
        </w:rPr>
        <w:t>Chamber of Commerce</w:t>
      </w:r>
      <w:r w:rsidRPr="002F2E5A">
        <w:rPr>
          <w:rStyle w:val="StyleUnderline"/>
          <w:highlight w:val="cyan"/>
        </w:rPr>
        <w:t xml:space="preserve"> and</w:t>
      </w:r>
      <w:r w:rsidRPr="00DD0E12">
        <w:rPr>
          <w:rStyle w:val="StyleUnderline"/>
        </w:rPr>
        <w:t xml:space="preserve"> companies like Murray </w:t>
      </w:r>
      <w:r w:rsidRPr="00183DF6">
        <w:rPr>
          <w:rStyle w:val="Box"/>
          <w:highlight w:val="cyan"/>
        </w:rPr>
        <w:t>Energy Corp</w:t>
      </w:r>
      <w:r w:rsidRPr="00DD0E12">
        <w:rPr>
          <w:rStyle w:val="StyleUnderline"/>
        </w:rPr>
        <w:t>. with</w:t>
      </w:r>
      <w:r w:rsidRPr="002F2E5A">
        <w:rPr>
          <w:rStyle w:val="StyleUnderline"/>
          <w:sz w:val="16"/>
          <w:u w:val="none"/>
        </w:rPr>
        <w:t xml:space="preserve"> separate cases filed by </w:t>
      </w:r>
      <w:r w:rsidRPr="00DD0E12">
        <w:rPr>
          <w:rStyle w:val="StyleUnderline"/>
        </w:rPr>
        <w:t>states</w:t>
      </w:r>
      <w:r w:rsidRPr="002F2E5A">
        <w:rPr>
          <w:rStyle w:val="StyleUnderline"/>
          <w:sz w:val="16"/>
          <w:u w:val="none"/>
        </w:rPr>
        <w:t xml:space="preserve"> including Ohio, Oklahoma, Georgia, West Virginia and Arizona.</w:t>
      </w:r>
    </w:p>
    <w:p w14:paraId="405F9DCF" w14:textId="77777777" w:rsidR="0065090A" w:rsidRPr="002F2E5A" w:rsidRDefault="0065090A" w:rsidP="0065090A">
      <w:pPr>
        <w:rPr>
          <w:rStyle w:val="StyleUnderline"/>
          <w:sz w:val="16"/>
          <w:u w:val="none"/>
        </w:rPr>
      </w:pPr>
      <w:r w:rsidRPr="002F2E5A">
        <w:rPr>
          <w:rStyle w:val="StyleUnderline"/>
          <w:sz w:val="16"/>
          <w:u w:val="none"/>
        </w:rPr>
        <w:t xml:space="preserve">The </w:t>
      </w:r>
      <w:r w:rsidRPr="002F2E5A">
        <w:rPr>
          <w:rStyle w:val="StyleUnderline"/>
          <w:highlight w:val="cyan"/>
        </w:rPr>
        <w:t>WOTUS</w:t>
      </w:r>
      <w:r w:rsidRPr="00DD0E12">
        <w:rPr>
          <w:rStyle w:val="StyleUnderline"/>
        </w:rPr>
        <w:t xml:space="preserve"> rule</w:t>
      </w:r>
      <w:r w:rsidRPr="002F2E5A">
        <w:rPr>
          <w:rStyle w:val="StyleUnderline"/>
          <w:sz w:val="16"/>
          <w:u w:val="none"/>
        </w:rPr>
        <w:t>, challengers argued in their briefs, undermined state authority.</w:t>
      </w:r>
    </w:p>
    <w:p w14:paraId="2F35E711" w14:textId="77777777" w:rsidR="0065090A" w:rsidRPr="002F2E5A" w:rsidRDefault="0065090A" w:rsidP="0065090A">
      <w:pPr>
        <w:rPr>
          <w:rStyle w:val="StyleUnderline"/>
          <w:sz w:val="16"/>
          <w:u w:val="none"/>
        </w:rPr>
      </w:pPr>
      <w:r w:rsidRPr="002F2E5A">
        <w:rPr>
          <w:rStyle w:val="StyleUnderline"/>
          <w:sz w:val="16"/>
          <w:u w:val="none"/>
        </w:rPr>
        <w:lastRenderedPageBreak/>
        <w:t xml:space="preserve">“It </w:t>
      </w:r>
      <w:r w:rsidRPr="002F2E5A">
        <w:rPr>
          <w:rStyle w:val="StyleUnderline"/>
          <w:highlight w:val="cyan"/>
        </w:rPr>
        <w:t>intrudes upon</w:t>
      </w:r>
      <w:r w:rsidRPr="002F2E5A">
        <w:rPr>
          <w:rStyle w:val="StyleUnderline"/>
          <w:sz w:val="16"/>
          <w:u w:val="none"/>
        </w:rPr>
        <w:t xml:space="preserve"> the states' </w:t>
      </w:r>
      <w:r w:rsidRPr="00183DF6">
        <w:rPr>
          <w:rStyle w:val="Box"/>
          <w:highlight w:val="cyan"/>
        </w:rPr>
        <w:t>sovereign interests</w:t>
      </w:r>
      <w:r w:rsidRPr="00FF1959">
        <w:rPr>
          <w:rStyle w:val="StyleUnderline"/>
        </w:rPr>
        <w:t xml:space="preserve"> in regulating</w:t>
      </w:r>
      <w:r w:rsidRPr="002F2E5A">
        <w:rPr>
          <w:rStyle w:val="StyleUnderline"/>
          <w:sz w:val="16"/>
          <w:u w:val="none"/>
        </w:rPr>
        <w:t xml:space="preserve"> their land and </w:t>
      </w:r>
      <w:r w:rsidRPr="00FF1959">
        <w:rPr>
          <w:rStyle w:val="StyleUnderline"/>
        </w:rPr>
        <w:t>water resources</w:t>
      </w:r>
      <w:r w:rsidRPr="002F2E5A">
        <w:rPr>
          <w:rStyle w:val="StyleUnderline"/>
          <w:sz w:val="16"/>
          <w:u w:val="none"/>
        </w:rPr>
        <w:t xml:space="preserve"> in violation of the Tenth Amendment, contrary to the core federalism principles also reflected in the CWA (Clean Water Act),” the petitioners wrote in a brief filed Nov. 2.</w:t>
      </w:r>
    </w:p>
    <w:p w14:paraId="41EE489F" w14:textId="77777777" w:rsidR="0065090A" w:rsidRPr="002F2E5A" w:rsidRDefault="0065090A" w:rsidP="0065090A">
      <w:pPr>
        <w:rPr>
          <w:rStyle w:val="StyleUnderline"/>
          <w:sz w:val="16"/>
          <w:szCs w:val="16"/>
          <w:u w:val="none"/>
        </w:rPr>
      </w:pPr>
      <w:r w:rsidRPr="002F2E5A">
        <w:rPr>
          <w:rStyle w:val="StyleUnderline"/>
          <w:sz w:val="16"/>
          <w:szCs w:val="16"/>
          <w:u w:val="none"/>
        </w:rPr>
        <w:t>Challengers took particular issue with what they said was the federal government's disregard for whether a body of water is considered “navigable,” which they said should be key in determining where it can regulate.</w:t>
      </w:r>
    </w:p>
    <w:p w14:paraId="6D64E69B" w14:textId="77777777" w:rsidR="0065090A" w:rsidRPr="002F2E5A" w:rsidRDefault="0065090A" w:rsidP="0065090A">
      <w:pPr>
        <w:rPr>
          <w:rStyle w:val="StyleUnderline"/>
          <w:sz w:val="16"/>
          <w:szCs w:val="16"/>
          <w:u w:val="none"/>
        </w:rPr>
      </w:pPr>
      <w:r w:rsidRPr="002F2E5A">
        <w:rPr>
          <w:rStyle w:val="StyleUnderline"/>
          <w:sz w:val="16"/>
          <w:szCs w:val="16"/>
          <w:u w:val="none"/>
        </w:rPr>
        <w:t>“The plain terms of the [Clean Water Act] do not permit the agencies to sweep in local, isolated waters and land features, which have only a tangential relationship to navigable-in-fact waters,” petitioners said. “The rule reaches far beyond Congress' authority to protect in-fact navigable waters; that is, those waters that can be used as channels of interstate commerce.”</w:t>
      </w:r>
    </w:p>
    <w:p w14:paraId="52EFC942" w14:textId="77777777" w:rsidR="0065090A" w:rsidRDefault="0065090A" w:rsidP="0065090A">
      <w:pPr>
        <w:rPr>
          <w:rStyle w:val="StyleUnderline"/>
          <w:sz w:val="16"/>
          <w:szCs w:val="16"/>
          <w:u w:val="none"/>
        </w:rPr>
      </w:pPr>
      <w:r w:rsidRPr="002F2E5A">
        <w:rPr>
          <w:rStyle w:val="StyleUnderline"/>
          <w:sz w:val="16"/>
          <w:szCs w:val="16"/>
          <w:u w:val="none"/>
        </w:rPr>
        <w:t>The EPA and the Army Corps of Engineers had until Jan. 18 to file their response to the challengers in court.</w:t>
      </w:r>
    </w:p>
    <w:p w14:paraId="5408DA0B" w14:textId="77777777" w:rsidR="0065090A" w:rsidRDefault="0065090A" w:rsidP="0065090A">
      <w:pPr>
        <w:rPr>
          <w:rStyle w:val="StyleUnderline"/>
          <w:sz w:val="16"/>
          <w:szCs w:val="16"/>
          <w:u w:val="none"/>
        </w:rPr>
      </w:pPr>
    </w:p>
    <w:p w14:paraId="72A1B581" w14:textId="77777777" w:rsidR="0065090A" w:rsidRPr="00F022D8" w:rsidRDefault="0065090A" w:rsidP="0065090A">
      <w:pPr>
        <w:pStyle w:val="Heading4"/>
        <w:rPr>
          <w:rStyle w:val="StyleUnderline"/>
          <w:b w:val="0"/>
          <w:bCs w:val="0"/>
          <w:sz w:val="26"/>
          <w:u w:val="none"/>
        </w:rPr>
      </w:pPr>
      <w:r>
        <w:rPr>
          <w:rStyle w:val="StyleUnderline"/>
          <w:sz w:val="26"/>
          <w:u w:val="none"/>
        </w:rPr>
        <w:t xml:space="preserve">Expanding </w:t>
      </w:r>
      <w:r w:rsidRPr="007E4CCF">
        <w:rPr>
          <w:rStyle w:val="StyleUnderline"/>
          <w:sz w:val="26"/>
        </w:rPr>
        <w:t>WOTUS</w:t>
      </w:r>
      <w:r>
        <w:rPr>
          <w:rStyle w:val="StyleUnderline"/>
          <w:sz w:val="26"/>
          <w:u w:val="none"/>
        </w:rPr>
        <w:t xml:space="preserve"> is a political </w:t>
      </w:r>
      <w:r w:rsidRPr="007E4CCF">
        <w:rPr>
          <w:rStyle w:val="StyleUnderline"/>
          <w:i/>
          <w:iCs/>
          <w:sz w:val="26"/>
        </w:rPr>
        <w:t>firefight</w:t>
      </w:r>
      <w:r>
        <w:rPr>
          <w:rStyle w:val="StyleUnderline"/>
          <w:sz w:val="26"/>
          <w:u w:val="none"/>
        </w:rPr>
        <w:t xml:space="preserve">---massive </w:t>
      </w:r>
      <w:r w:rsidRPr="007E4CCF">
        <w:rPr>
          <w:rStyle w:val="StyleUnderline"/>
          <w:i/>
          <w:iCs/>
          <w:sz w:val="26"/>
        </w:rPr>
        <w:t>bipartisan</w:t>
      </w:r>
      <w:r w:rsidRPr="007E4CCF">
        <w:rPr>
          <w:rStyle w:val="StyleUnderline"/>
          <w:sz w:val="26"/>
          <w:u w:val="none"/>
        </w:rPr>
        <w:t xml:space="preserve"> </w:t>
      </w:r>
      <w:r w:rsidRPr="007E4CCF">
        <w:rPr>
          <w:rStyle w:val="StyleUnderline"/>
          <w:sz w:val="26"/>
        </w:rPr>
        <w:t>support</w:t>
      </w:r>
      <w:r>
        <w:rPr>
          <w:rStyle w:val="StyleUnderline"/>
          <w:sz w:val="26"/>
          <w:u w:val="none"/>
        </w:rPr>
        <w:t xml:space="preserve"> for </w:t>
      </w:r>
      <w:r w:rsidRPr="007E4CCF">
        <w:rPr>
          <w:rStyle w:val="StyleUnderline"/>
          <w:sz w:val="26"/>
        </w:rPr>
        <w:t>Trump’s</w:t>
      </w:r>
      <w:r>
        <w:rPr>
          <w:rStyle w:val="StyleUnderline"/>
          <w:sz w:val="26"/>
          <w:u w:val="none"/>
        </w:rPr>
        <w:t xml:space="preserve"> rule means that the plan is preceded by </w:t>
      </w:r>
      <w:r w:rsidRPr="007E4CCF">
        <w:rPr>
          <w:rStyle w:val="StyleUnderline"/>
          <w:i/>
          <w:iCs/>
          <w:sz w:val="26"/>
        </w:rPr>
        <w:t>intense</w:t>
      </w:r>
      <w:r>
        <w:rPr>
          <w:rStyle w:val="StyleUnderline"/>
          <w:sz w:val="26"/>
          <w:u w:val="none"/>
        </w:rPr>
        <w:t xml:space="preserve"> fights that </w:t>
      </w:r>
      <w:r w:rsidRPr="007E4CCF">
        <w:rPr>
          <w:rStyle w:val="StyleUnderline"/>
          <w:sz w:val="26"/>
        </w:rPr>
        <w:t>vaporize</w:t>
      </w:r>
      <w:r>
        <w:rPr>
          <w:rStyle w:val="StyleUnderline"/>
          <w:sz w:val="26"/>
          <w:u w:val="none"/>
        </w:rPr>
        <w:t xml:space="preserve"> Biden’s PC---</w:t>
      </w:r>
      <w:r>
        <w:rPr>
          <w:rStyle w:val="StyleUnderline"/>
          <w:b w:val="0"/>
          <w:bCs w:val="0"/>
          <w:sz w:val="26"/>
          <w:u w:val="none"/>
        </w:rPr>
        <w:t>State governments, ranching and farming lobbies, attorney generals, and businesses all oppose the plan.</w:t>
      </w:r>
    </w:p>
    <w:p w14:paraId="40BD0A14" w14:textId="77777777" w:rsidR="0065090A" w:rsidRPr="00BA1471" w:rsidRDefault="0065090A" w:rsidP="0065090A">
      <w:r w:rsidRPr="000B648C">
        <w:rPr>
          <w:rStyle w:val="Style13ptBold"/>
        </w:rPr>
        <w:t>WW</w:t>
      </w:r>
      <w:r w:rsidRPr="00BA1471">
        <w:t>, 7-5-20</w:t>
      </w:r>
      <w:r w:rsidRPr="000B648C">
        <w:rPr>
          <w:rStyle w:val="Style13ptBold"/>
        </w:rPr>
        <w:t>17</w:t>
      </w:r>
      <w:r w:rsidRPr="00BA1471">
        <w:t xml:space="preserve">, "EPA’s WOTUS Repeal Draws Bipartisan Support, Western Praise," Western Wire, </w:t>
      </w:r>
      <w:hyperlink r:id="rId54" w:history="1">
        <w:r w:rsidRPr="00884964">
          <w:rPr>
            <w:rStyle w:val="Hyperlink"/>
          </w:rPr>
          <w:t>https://westernwire.net/epas-wotus-repeal-draws-bipartisan-support-western-praise/</w:t>
        </w:r>
      </w:hyperlink>
      <w:r>
        <w:t xml:space="preserve"> &lt;sg&gt;</w:t>
      </w:r>
    </w:p>
    <w:p w14:paraId="2F38709E" w14:textId="77777777" w:rsidR="0065090A" w:rsidRPr="00F022D8" w:rsidRDefault="0065090A" w:rsidP="0065090A">
      <w:pPr>
        <w:rPr>
          <w:rStyle w:val="StyleUnderline"/>
          <w:bCs/>
          <w:sz w:val="16"/>
          <w:szCs w:val="22"/>
          <w:u w:val="none"/>
        </w:rPr>
      </w:pPr>
      <w:r w:rsidRPr="00F022D8">
        <w:rPr>
          <w:rStyle w:val="StyleUnderline"/>
          <w:bCs/>
          <w:sz w:val="16"/>
          <w:szCs w:val="22"/>
          <w:u w:val="none"/>
        </w:rPr>
        <w:t xml:space="preserve">The </w:t>
      </w:r>
      <w:r w:rsidRPr="00F022D8">
        <w:rPr>
          <w:rStyle w:val="StyleUnderline"/>
          <w:highlight w:val="cyan"/>
        </w:rPr>
        <w:t>E</w:t>
      </w:r>
      <w:r w:rsidRPr="007E4CCF">
        <w:rPr>
          <w:rStyle w:val="StyleUnderline"/>
        </w:rPr>
        <w:t xml:space="preserve">nvironmental </w:t>
      </w:r>
      <w:r w:rsidRPr="00F022D8">
        <w:rPr>
          <w:rStyle w:val="StyleUnderline"/>
          <w:highlight w:val="cyan"/>
        </w:rPr>
        <w:t>P</w:t>
      </w:r>
      <w:r w:rsidRPr="007E4CCF">
        <w:rPr>
          <w:rStyle w:val="StyleUnderline"/>
        </w:rPr>
        <w:t xml:space="preserve">rotection </w:t>
      </w:r>
      <w:r w:rsidRPr="00F022D8">
        <w:rPr>
          <w:rStyle w:val="StyleUnderline"/>
          <w:highlight w:val="cyan"/>
        </w:rPr>
        <w:t>A</w:t>
      </w:r>
      <w:r w:rsidRPr="007E4CCF">
        <w:rPr>
          <w:rStyle w:val="StyleUnderline"/>
        </w:rPr>
        <w:t>gency</w:t>
      </w:r>
      <w:r w:rsidRPr="00F022D8">
        <w:rPr>
          <w:rStyle w:val="StyleUnderline"/>
          <w:highlight w:val="cyan"/>
        </w:rPr>
        <w:t>’s</w:t>
      </w:r>
      <w:r w:rsidRPr="007E4CCF">
        <w:rPr>
          <w:rStyle w:val="StyleUnderline"/>
        </w:rPr>
        <w:t xml:space="preserve"> decision</w:t>
      </w:r>
      <w:r w:rsidRPr="00F022D8">
        <w:rPr>
          <w:rStyle w:val="StyleUnderline"/>
          <w:bCs/>
          <w:sz w:val="16"/>
          <w:szCs w:val="22"/>
          <w:u w:val="none"/>
        </w:rPr>
        <w:t xml:space="preserve"> to unravel the 2015 “Waters of the United States” (</w:t>
      </w:r>
      <w:r w:rsidRPr="007E4CCF">
        <w:rPr>
          <w:rStyle w:val="StyleUnderline"/>
        </w:rPr>
        <w:t xml:space="preserve">WOTUS) </w:t>
      </w:r>
      <w:r w:rsidRPr="00F022D8">
        <w:rPr>
          <w:rStyle w:val="StyleUnderline"/>
          <w:highlight w:val="cyan"/>
        </w:rPr>
        <w:t>rule</w:t>
      </w:r>
      <w:r w:rsidRPr="00F022D8">
        <w:rPr>
          <w:rStyle w:val="StyleUnderline"/>
          <w:bCs/>
          <w:sz w:val="16"/>
          <w:szCs w:val="22"/>
          <w:u w:val="none"/>
        </w:rPr>
        <w:t xml:space="preserve"> last week </w:t>
      </w:r>
      <w:r w:rsidRPr="00F022D8">
        <w:rPr>
          <w:rStyle w:val="StyleUnderline"/>
          <w:highlight w:val="cyan"/>
        </w:rPr>
        <w:t>drew</w:t>
      </w:r>
      <w:r w:rsidRPr="00F022D8">
        <w:rPr>
          <w:rStyle w:val="StyleUnderline"/>
          <w:bCs/>
          <w:sz w:val="16"/>
          <w:szCs w:val="22"/>
          <w:u w:val="none"/>
        </w:rPr>
        <w:t xml:space="preserve"> immediate </w:t>
      </w:r>
      <w:r w:rsidRPr="00F022D8">
        <w:rPr>
          <w:rStyle w:val="StyleUnderline"/>
          <w:highlight w:val="cyan"/>
        </w:rPr>
        <w:t>bipartisan support</w:t>
      </w:r>
      <w:r w:rsidRPr="00F022D8">
        <w:rPr>
          <w:rStyle w:val="StyleUnderline"/>
          <w:bCs/>
          <w:sz w:val="16"/>
          <w:szCs w:val="22"/>
          <w:u w:val="none"/>
        </w:rPr>
        <w:t xml:space="preserve">, </w:t>
      </w:r>
      <w:r w:rsidRPr="007E4CCF">
        <w:rPr>
          <w:rStyle w:val="StyleUnderline"/>
        </w:rPr>
        <w:t>as</w:t>
      </w:r>
      <w:r w:rsidRPr="00F022D8">
        <w:rPr>
          <w:rStyle w:val="StyleUnderline"/>
          <w:bCs/>
          <w:sz w:val="16"/>
          <w:szCs w:val="22"/>
          <w:u w:val="none"/>
        </w:rPr>
        <w:t xml:space="preserve"> the agency </w:t>
      </w:r>
      <w:r w:rsidRPr="007E4CCF">
        <w:rPr>
          <w:rStyle w:val="StyleUnderline"/>
        </w:rPr>
        <w:t>took</w:t>
      </w:r>
      <w:r w:rsidRPr="00F022D8">
        <w:rPr>
          <w:rStyle w:val="StyleUnderline"/>
          <w:bCs/>
          <w:sz w:val="16"/>
          <w:szCs w:val="22"/>
          <w:u w:val="none"/>
        </w:rPr>
        <w:t xml:space="preserve"> the first </w:t>
      </w:r>
      <w:r w:rsidRPr="007E4CCF">
        <w:rPr>
          <w:rStyle w:val="StyleUnderline"/>
        </w:rPr>
        <w:t>concrete procedural steps to revoke</w:t>
      </w:r>
      <w:r w:rsidRPr="00F022D8">
        <w:rPr>
          <w:rStyle w:val="StyleUnderline"/>
          <w:bCs/>
          <w:sz w:val="16"/>
          <w:szCs w:val="22"/>
          <w:u w:val="none"/>
        </w:rPr>
        <w:t xml:space="preserve"> the </w:t>
      </w:r>
      <w:r w:rsidRPr="007E4CCF">
        <w:rPr>
          <w:rStyle w:val="StyleUnderline"/>
        </w:rPr>
        <w:t>regulation</w:t>
      </w:r>
      <w:r w:rsidRPr="00F022D8">
        <w:rPr>
          <w:rStyle w:val="StyleUnderline"/>
          <w:bCs/>
          <w:sz w:val="16"/>
          <w:szCs w:val="22"/>
          <w:u w:val="none"/>
        </w:rPr>
        <w:t xml:space="preserve"> </w:t>
      </w:r>
      <w:r w:rsidRPr="00F022D8">
        <w:rPr>
          <w:rStyle w:val="StyleUnderline"/>
          <w:highlight w:val="cyan"/>
        </w:rPr>
        <w:t>after</w:t>
      </w:r>
      <w:r w:rsidRPr="00F022D8">
        <w:rPr>
          <w:rStyle w:val="StyleUnderline"/>
          <w:bCs/>
          <w:sz w:val="16"/>
          <w:szCs w:val="22"/>
          <w:u w:val="none"/>
        </w:rPr>
        <w:t xml:space="preserve"> the </w:t>
      </w:r>
      <w:r w:rsidRPr="00F022D8">
        <w:rPr>
          <w:rStyle w:val="StyleUnderline"/>
          <w:highlight w:val="cyan"/>
        </w:rPr>
        <w:t>Trump</w:t>
      </w:r>
      <w:r w:rsidRPr="00F022D8">
        <w:rPr>
          <w:rStyle w:val="StyleUnderline"/>
          <w:bCs/>
          <w:sz w:val="16"/>
          <w:szCs w:val="22"/>
          <w:u w:val="none"/>
        </w:rPr>
        <w:t xml:space="preserve"> administration issued an </w:t>
      </w:r>
      <w:r w:rsidRPr="00F022D8">
        <w:rPr>
          <w:rStyle w:val="StyleUnderline"/>
          <w:highlight w:val="cyan"/>
        </w:rPr>
        <w:t>executive order</w:t>
      </w:r>
      <w:r w:rsidRPr="00F022D8">
        <w:rPr>
          <w:rStyle w:val="StyleUnderline"/>
          <w:bCs/>
          <w:sz w:val="16"/>
          <w:szCs w:val="22"/>
          <w:u w:val="none"/>
        </w:rPr>
        <w:t xml:space="preserve"> in February.</w:t>
      </w:r>
    </w:p>
    <w:p w14:paraId="23451E97" w14:textId="77777777" w:rsidR="0065090A" w:rsidRPr="00F022D8" w:rsidRDefault="0065090A" w:rsidP="0065090A">
      <w:pPr>
        <w:rPr>
          <w:rStyle w:val="StyleUnderline"/>
          <w:bCs/>
          <w:sz w:val="16"/>
          <w:szCs w:val="22"/>
          <w:u w:val="none"/>
        </w:rPr>
      </w:pPr>
      <w:r w:rsidRPr="00F022D8">
        <w:rPr>
          <w:rStyle w:val="StyleUnderline"/>
          <w:bCs/>
          <w:sz w:val="16"/>
          <w:szCs w:val="22"/>
          <w:u w:val="none"/>
        </w:rPr>
        <w:t xml:space="preserve">“I strongly support the Environmental Protection Agency’s proposal to withdraw the Waters of the U.S. rule. I am hopeful this </w:t>
      </w:r>
      <w:r w:rsidRPr="00F022D8">
        <w:rPr>
          <w:rStyle w:val="StyleUnderline"/>
          <w:highlight w:val="cyan"/>
        </w:rPr>
        <w:t>action</w:t>
      </w:r>
      <w:r w:rsidRPr="00F022D8">
        <w:rPr>
          <w:rStyle w:val="StyleUnderline"/>
          <w:bCs/>
          <w:sz w:val="16"/>
          <w:szCs w:val="22"/>
          <w:u w:val="none"/>
        </w:rPr>
        <w:t xml:space="preserve"> will start the process of </w:t>
      </w:r>
      <w:r w:rsidRPr="00F022D8">
        <w:rPr>
          <w:rStyle w:val="StyleUnderline"/>
          <w:highlight w:val="cyan"/>
        </w:rPr>
        <w:t>bringing</w:t>
      </w:r>
      <w:r w:rsidRPr="00F022D8">
        <w:rPr>
          <w:rStyle w:val="StyleUnderline"/>
          <w:bCs/>
          <w:sz w:val="16"/>
          <w:szCs w:val="22"/>
          <w:u w:val="none"/>
        </w:rPr>
        <w:t xml:space="preserve"> much needed </w:t>
      </w:r>
      <w:r w:rsidRPr="00F022D8">
        <w:rPr>
          <w:rStyle w:val="StyleUnderline"/>
          <w:highlight w:val="cyan"/>
        </w:rPr>
        <w:t xml:space="preserve">relief for </w:t>
      </w:r>
      <w:r w:rsidRPr="00F022D8">
        <w:rPr>
          <w:rStyle w:val="Box"/>
          <w:highlight w:val="cyan"/>
        </w:rPr>
        <w:t>farmers, ranchers</w:t>
      </w:r>
      <w:r w:rsidRPr="00F022D8">
        <w:rPr>
          <w:rStyle w:val="StyleUnderline"/>
          <w:bCs/>
          <w:sz w:val="16"/>
          <w:szCs w:val="22"/>
          <w:u w:val="none"/>
        </w:rPr>
        <w:t xml:space="preserve">, rural </w:t>
      </w:r>
      <w:r w:rsidRPr="00F022D8">
        <w:rPr>
          <w:rStyle w:val="Box"/>
          <w:highlight w:val="cyan"/>
        </w:rPr>
        <w:t>businesses and</w:t>
      </w:r>
      <w:r w:rsidRPr="007E4CCF">
        <w:rPr>
          <w:rStyle w:val="StyleUnderline"/>
        </w:rPr>
        <w:t xml:space="preserve"> local</w:t>
      </w:r>
      <w:r w:rsidRPr="00F022D8">
        <w:rPr>
          <w:rStyle w:val="StyleUnderline"/>
          <w:bCs/>
          <w:sz w:val="16"/>
          <w:szCs w:val="22"/>
          <w:u w:val="none"/>
        </w:rPr>
        <w:t xml:space="preserve"> </w:t>
      </w:r>
      <w:r w:rsidRPr="00F022D8">
        <w:rPr>
          <w:rStyle w:val="Box"/>
          <w:highlight w:val="cyan"/>
        </w:rPr>
        <w:t>governments</w:t>
      </w:r>
      <w:r w:rsidRPr="00F022D8">
        <w:rPr>
          <w:rStyle w:val="StyleUnderline"/>
          <w:bCs/>
          <w:sz w:val="16"/>
          <w:szCs w:val="22"/>
          <w:u w:val="none"/>
        </w:rPr>
        <w:t xml:space="preserve">,” Rep. Collin C. Peterson (D-MN), ranking member on the </w:t>
      </w:r>
      <w:r w:rsidRPr="00F022D8">
        <w:rPr>
          <w:rStyle w:val="StyleUnderline"/>
          <w:bCs/>
          <w:szCs w:val="22"/>
        </w:rPr>
        <w:t xml:space="preserve">House </w:t>
      </w:r>
      <w:r w:rsidRPr="00F022D8">
        <w:rPr>
          <w:rStyle w:val="Box"/>
          <w:highlight w:val="cyan"/>
        </w:rPr>
        <w:t>Committee on Agriculture</w:t>
      </w:r>
      <w:r w:rsidRPr="00F022D8">
        <w:rPr>
          <w:rStyle w:val="StyleUnderline"/>
          <w:bCs/>
          <w:sz w:val="16"/>
          <w:szCs w:val="22"/>
          <w:u w:val="none"/>
        </w:rPr>
        <w:t xml:space="preserve"> said in a statement following the announcement.</w:t>
      </w:r>
    </w:p>
    <w:p w14:paraId="2DB33B62" w14:textId="77777777" w:rsidR="0065090A" w:rsidRPr="00F022D8" w:rsidRDefault="0065090A" w:rsidP="0065090A">
      <w:pPr>
        <w:rPr>
          <w:rStyle w:val="StyleUnderline"/>
          <w:bCs/>
          <w:sz w:val="16"/>
          <w:szCs w:val="16"/>
          <w:u w:val="none"/>
        </w:rPr>
      </w:pPr>
      <w:r w:rsidRPr="00F022D8">
        <w:rPr>
          <w:rStyle w:val="StyleUnderline"/>
          <w:bCs/>
          <w:sz w:val="16"/>
          <w:szCs w:val="16"/>
          <w:u w:val="none"/>
        </w:rPr>
        <w:t xml:space="preserve">“Administrator [Scott] Pruitt committed to me earlier this year that they would make this a priority, and I will continue to do what I can in Congress to support common sense solutions.” Peterson </w:t>
      </w:r>
      <w:r w:rsidRPr="00F022D8">
        <w:rPr>
          <w:rStyle w:val="StyleUnderline"/>
          <w:sz w:val="16"/>
          <w:szCs w:val="16"/>
        </w:rPr>
        <w:t>proposed legislation</w:t>
      </w:r>
      <w:r w:rsidRPr="00F022D8">
        <w:rPr>
          <w:rStyle w:val="StyleUnderline"/>
          <w:bCs/>
          <w:sz w:val="16"/>
          <w:szCs w:val="16"/>
          <w:u w:val="none"/>
        </w:rPr>
        <w:t xml:space="preserve"> in 2015 that </w:t>
      </w:r>
      <w:r w:rsidRPr="00F022D8">
        <w:rPr>
          <w:rStyle w:val="StyleUnderline"/>
          <w:sz w:val="16"/>
          <w:szCs w:val="16"/>
        </w:rPr>
        <w:t>would have required</w:t>
      </w:r>
      <w:r w:rsidRPr="00F022D8">
        <w:rPr>
          <w:rStyle w:val="StyleUnderline"/>
          <w:bCs/>
          <w:sz w:val="16"/>
          <w:szCs w:val="16"/>
          <w:u w:val="none"/>
        </w:rPr>
        <w:t xml:space="preserve"> the </w:t>
      </w:r>
      <w:r w:rsidRPr="00F022D8">
        <w:rPr>
          <w:rStyle w:val="StyleUnderline"/>
          <w:sz w:val="16"/>
          <w:szCs w:val="16"/>
        </w:rPr>
        <w:t>EPA to withdraw</w:t>
      </w:r>
      <w:r w:rsidRPr="00F022D8">
        <w:rPr>
          <w:rStyle w:val="StyleUnderline"/>
          <w:bCs/>
          <w:sz w:val="16"/>
          <w:szCs w:val="16"/>
          <w:u w:val="none"/>
        </w:rPr>
        <w:t xml:space="preserve"> the </w:t>
      </w:r>
      <w:r w:rsidRPr="00F022D8">
        <w:rPr>
          <w:rStyle w:val="StyleUnderline"/>
          <w:sz w:val="16"/>
          <w:szCs w:val="16"/>
        </w:rPr>
        <w:t>WOTUS</w:t>
      </w:r>
      <w:r w:rsidRPr="00F022D8">
        <w:rPr>
          <w:rStyle w:val="StyleUnderline"/>
          <w:bCs/>
          <w:sz w:val="16"/>
          <w:szCs w:val="16"/>
          <w:u w:val="none"/>
        </w:rPr>
        <w:t xml:space="preserve"> rule.</w:t>
      </w:r>
    </w:p>
    <w:p w14:paraId="4FF9DEBD" w14:textId="77777777" w:rsidR="0065090A" w:rsidRPr="00F022D8" w:rsidRDefault="0065090A" w:rsidP="0065090A">
      <w:pPr>
        <w:rPr>
          <w:rStyle w:val="StyleUnderline"/>
          <w:bCs/>
          <w:sz w:val="16"/>
          <w:szCs w:val="22"/>
          <w:u w:val="none"/>
        </w:rPr>
      </w:pPr>
      <w:r w:rsidRPr="00F022D8">
        <w:rPr>
          <w:rStyle w:val="StyleUnderline"/>
          <w:bCs/>
          <w:sz w:val="16"/>
          <w:szCs w:val="22"/>
          <w:u w:val="none"/>
        </w:rPr>
        <w:t xml:space="preserve">“We are taking significant action to </w:t>
      </w:r>
      <w:r w:rsidRPr="00F022D8">
        <w:rPr>
          <w:rStyle w:val="StyleUnderline"/>
          <w:highlight w:val="cyan"/>
        </w:rPr>
        <w:t>return power to</w:t>
      </w:r>
      <w:r w:rsidRPr="00F022D8">
        <w:rPr>
          <w:rStyle w:val="StyleUnderline"/>
          <w:bCs/>
          <w:sz w:val="16"/>
          <w:szCs w:val="22"/>
          <w:u w:val="none"/>
        </w:rPr>
        <w:t xml:space="preserve"> the </w:t>
      </w:r>
      <w:r w:rsidRPr="00F022D8">
        <w:rPr>
          <w:rStyle w:val="StyleUnderline"/>
          <w:highlight w:val="cyan"/>
        </w:rPr>
        <w:t>states</w:t>
      </w:r>
      <w:r w:rsidRPr="007E4CCF">
        <w:rPr>
          <w:rStyle w:val="StyleUnderline"/>
        </w:rPr>
        <w:t xml:space="preserve"> </w:t>
      </w:r>
      <w:r w:rsidRPr="00F022D8">
        <w:rPr>
          <w:rStyle w:val="StyleUnderline"/>
          <w:highlight w:val="cyan"/>
        </w:rPr>
        <w:t>and provide</w:t>
      </w:r>
      <w:r w:rsidRPr="00F022D8">
        <w:rPr>
          <w:rStyle w:val="StyleUnderline"/>
          <w:bCs/>
          <w:sz w:val="16"/>
          <w:szCs w:val="22"/>
          <w:u w:val="none"/>
        </w:rPr>
        <w:t xml:space="preserve"> regulatory </w:t>
      </w:r>
      <w:r w:rsidRPr="00F022D8">
        <w:rPr>
          <w:rStyle w:val="StyleUnderline"/>
          <w:highlight w:val="cyan"/>
        </w:rPr>
        <w:t>certainty</w:t>
      </w:r>
      <w:r w:rsidRPr="00F022D8">
        <w:rPr>
          <w:rStyle w:val="StyleUnderline"/>
          <w:bCs/>
          <w:sz w:val="16"/>
          <w:szCs w:val="22"/>
          <w:u w:val="none"/>
        </w:rPr>
        <w:t xml:space="preserve"> to our nation’s farmers and businesses,” said Pruitt in a statement last week.</w:t>
      </w:r>
    </w:p>
    <w:p w14:paraId="3FE2E515" w14:textId="77777777" w:rsidR="0065090A" w:rsidRPr="00F022D8" w:rsidRDefault="0065090A" w:rsidP="0065090A">
      <w:pPr>
        <w:rPr>
          <w:rStyle w:val="StyleUnderline"/>
          <w:bCs/>
          <w:sz w:val="16"/>
          <w:szCs w:val="16"/>
          <w:u w:val="none"/>
        </w:rPr>
      </w:pPr>
      <w:r w:rsidRPr="00F022D8">
        <w:rPr>
          <w:rStyle w:val="StyleUnderline"/>
          <w:bCs/>
          <w:sz w:val="16"/>
          <w:szCs w:val="16"/>
          <w:u w:val="none"/>
        </w:rPr>
        <w:t xml:space="preserve">Reactions from the West, where the saying “water is for fighting over” is a political truism, showed members of the Congressional </w:t>
      </w:r>
      <w:r w:rsidRPr="00F022D8">
        <w:rPr>
          <w:rStyle w:val="StyleUnderline"/>
          <w:bCs/>
          <w:sz w:val="16"/>
          <w:szCs w:val="22"/>
          <w:u w:val="none"/>
        </w:rPr>
        <w:t xml:space="preserve">Western Caucus, </w:t>
      </w:r>
      <w:r w:rsidRPr="00F022D8">
        <w:rPr>
          <w:rStyle w:val="StyleUnderline"/>
          <w:szCs w:val="22"/>
          <w:highlight w:val="cyan"/>
        </w:rPr>
        <w:t>state attorneys general</w:t>
      </w:r>
      <w:r w:rsidRPr="00F022D8">
        <w:rPr>
          <w:rStyle w:val="StyleUnderline"/>
          <w:szCs w:val="22"/>
        </w:rPr>
        <w:t xml:space="preserve">, farmers, ranchers, </w:t>
      </w:r>
      <w:r w:rsidRPr="00F022D8">
        <w:rPr>
          <w:rStyle w:val="StyleUnderline"/>
          <w:szCs w:val="22"/>
          <w:highlight w:val="cyan"/>
        </w:rPr>
        <w:t>and</w:t>
      </w:r>
      <w:r w:rsidRPr="00F022D8">
        <w:rPr>
          <w:rStyle w:val="StyleUnderline"/>
          <w:szCs w:val="22"/>
        </w:rPr>
        <w:t xml:space="preserve"> small </w:t>
      </w:r>
      <w:r w:rsidRPr="00F022D8">
        <w:rPr>
          <w:rStyle w:val="StyleUnderline"/>
          <w:szCs w:val="22"/>
          <w:highlight w:val="cyan"/>
        </w:rPr>
        <w:t>businesses welcoming</w:t>
      </w:r>
      <w:r w:rsidRPr="00F022D8">
        <w:rPr>
          <w:rStyle w:val="StyleUnderline"/>
          <w:bCs/>
          <w:sz w:val="16"/>
          <w:szCs w:val="22"/>
          <w:u w:val="none"/>
        </w:rPr>
        <w:t xml:space="preserve"> the move to “</w:t>
      </w:r>
      <w:r w:rsidRPr="00F022D8">
        <w:rPr>
          <w:rStyle w:val="StyleUnderline"/>
          <w:szCs w:val="22"/>
          <w:highlight w:val="cyan"/>
        </w:rPr>
        <w:t>ditch</w:t>
      </w:r>
      <w:r w:rsidRPr="00F022D8">
        <w:rPr>
          <w:rStyle w:val="StyleUnderline"/>
          <w:bCs/>
          <w:sz w:val="16"/>
          <w:szCs w:val="22"/>
          <w:u w:val="none"/>
        </w:rPr>
        <w:t xml:space="preserve"> the </w:t>
      </w:r>
      <w:r w:rsidRPr="00F022D8">
        <w:rPr>
          <w:rStyle w:val="StyleUnderline"/>
          <w:szCs w:val="22"/>
          <w:highlight w:val="cyan"/>
        </w:rPr>
        <w:t>rule</w:t>
      </w:r>
      <w:r w:rsidRPr="00F022D8">
        <w:rPr>
          <w:rStyle w:val="StyleUnderline"/>
          <w:bCs/>
          <w:sz w:val="16"/>
          <w:szCs w:val="16"/>
          <w:u w:val="none"/>
        </w:rPr>
        <w:t>.”</w:t>
      </w:r>
    </w:p>
    <w:p w14:paraId="7E7B2A18" w14:textId="77777777" w:rsidR="0065090A" w:rsidRPr="00F022D8" w:rsidRDefault="0065090A" w:rsidP="0065090A">
      <w:pPr>
        <w:rPr>
          <w:rStyle w:val="StyleUnderline"/>
          <w:bCs/>
          <w:sz w:val="16"/>
          <w:szCs w:val="22"/>
          <w:u w:val="none"/>
        </w:rPr>
      </w:pPr>
      <w:r w:rsidRPr="00F022D8">
        <w:rPr>
          <w:rStyle w:val="StyleUnderline"/>
          <w:bCs/>
          <w:sz w:val="16"/>
          <w:szCs w:val="22"/>
          <w:u w:val="none"/>
        </w:rPr>
        <w:t xml:space="preserve">Members of the Congressional </w:t>
      </w:r>
      <w:r w:rsidRPr="00F022D8">
        <w:rPr>
          <w:rStyle w:val="Box"/>
          <w:highlight w:val="cyan"/>
        </w:rPr>
        <w:t>Western Caucus</w:t>
      </w:r>
      <w:r w:rsidRPr="00F022D8">
        <w:rPr>
          <w:rStyle w:val="StyleUnderline"/>
          <w:bCs/>
          <w:sz w:val="16"/>
          <w:szCs w:val="22"/>
          <w:u w:val="none"/>
        </w:rPr>
        <w:t xml:space="preserve"> lauded the EPA’s new direction on WOTUS. Rep. Cathy McMorris Rodgers (R-Wash.), </w:t>
      </w:r>
      <w:r w:rsidRPr="00F022D8">
        <w:rPr>
          <w:rStyle w:val="StyleUnderline"/>
          <w:highlight w:val="cyan"/>
        </w:rPr>
        <w:t>called</w:t>
      </w:r>
      <w:r w:rsidRPr="00F022D8">
        <w:rPr>
          <w:rStyle w:val="StyleUnderline"/>
          <w:bCs/>
          <w:sz w:val="16"/>
          <w:szCs w:val="22"/>
          <w:u w:val="none"/>
        </w:rPr>
        <w:t xml:space="preserve"> the 2015 rule “</w:t>
      </w:r>
      <w:r w:rsidRPr="00374F18">
        <w:rPr>
          <w:rStyle w:val="StyleUnderline"/>
        </w:rPr>
        <w:t>one of</w:t>
      </w:r>
      <w:r w:rsidRPr="00F022D8">
        <w:rPr>
          <w:rStyle w:val="StyleUnderline"/>
          <w:bCs/>
          <w:sz w:val="16"/>
          <w:szCs w:val="22"/>
          <w:u w:val="none"/>
        </w:rPr>
        <w:t xml:space="preserve"> the </w:t>
      </w:r>
      <w:r w:rsidRPr="00F022D8">
        <w:rPr>
          <w:rStyle w:val="StyleUnderline"/>
          <w:highlight w:val="cyan"/>
        </w:rPr>
        <w:t>most burdensome EPA rule</w:t>
      </w:r>
      <w:r w:rsidRPr="00374F18">
        <w:rPr>
          <w:rStyle w:val="StyleUnderline"/>
        </w:rPr>
        <w:t>s</w:t>
      </w:r>
      <w:r w:rsidRPr="00F022D8">
        <w:rPr>
          <w:rStyle w:val="StyleUnderline"/>
          <w:bCs/>
          <w:sz w:val="16"/>
          <w:szCs w:val="22"/>
          <w:u w:val="none"/>
        </w:rPr>
        <w:t>” from the previous administration. Rep. Liz Cheney (R-Wyo.) agreed, saying the effort to “expand federal control and regulations well beyond the initial scope of Waters of the U.S.” had “</w:t>
      </w:r>
      <w:r w:rsidRPr="00374F18">
        <w:rPr>
          <w:rStyle w:val="StyleUnderline"/>
        </w:rPr>
        <w:t>threatened</w:t>
      </w:r>
      <w:r w:rsidRPr="00F022D8">
        <w:rPr>
          <w:rStyle w:val="StyleUnderline"/>
          <w:bCs/>
          <w:sz w:val="16"/>
          <w:szCs w:val="22"/>
          <w:u w:val="none"/>
        </w:rPr>
        <w:t xml:space="preserve"> the </w:t>
      </w:r>
      <w:r w:rsidRPr="00F022D8">
        <w:rPr>
          <w:rStyle w:val="StyleUnderline"/>
          <w:highlight w:val="cyan"/>
        </w:rPr>
        <w:t>loss of</w:t>
      </w:r>
      <w:r w:rsidRPr="00374F18">
        <w:rPr>
          <w:rStyle w:val="StyleUnderline"/>
        </w:rPr>
        <w:t xml:space="preserve"> </w:t>
      </w:r>
      <w:r w:rsidRPr="00F022D8">
        <w:rPr>
          <w:rStyle w:val="StyleUnderline"/>
          <w:bCs/>
          <w:sz w:val="16"/>
          <w:szCs w:val="22"/>
          <w:u w:val="none"/>
        </w:rPr>
        <w:t xml:space="preserve">precious </w:t>
      </w:r>
      <w:r w:rsidRPr="00F022D8">
        <w:rPr>
          <w:rStyle w:val="StyleUnderline"/>
          <w:highlight w:val="cyan"/>
        </w:rPr>
        <w:t>resources for</w:t>
      </w:r>
      <w:r w:rsidRPr="00374F18">
        <w:rPr>
          <w:rStyle w:val="StyleUnderline"/>
        </w:rPr>
        <w:t xml:space="preserve"> </w:t>
      </w:r>
      <w:r w:rsidRPr="00F022D8">
        <w:rPr>
          <w:rStyle w:val="StyleUnderline"/>
          <w:bCs/>
          <w:sz w:val="16"/>
          <w:szCs w:val="22"/>
          <w:u w:val="none"/>
        </w:rPr>
        <w:t xml:space="preserve">hardworking </w:t>
      </w:r>
      <w:r w:rsidRPr="00F022D8">
        <w:rPr>
          <w:rStyle w:val="StyleUnderline"/>
          <w:highlight w:val="cyan"/>
        </w:rPr>
        <w:t>ranchers and farmers</w:t>
      </w:r>
      <w:r w:rsidRPr="00F022D8">
        <w:rPr>
          <w:rStyle w:val="StyleUnderline"/>
          <w:bCs/>
          <w:sz w:val="16"/>
          <w:szCs w:val="22"/>
          <w:u w:val="none"/>
        </w:rPr>
        <w:t xml:space="preserve"> in Wyoming, and if left unchecked, would have devastated our rural economy.”</w:t>
      </w:r>
    </w:p>
    <w:p w14:paraId="560AE842" w14:textId="77777777" w:rsidR="0065090A" w:rsidRPr="00F022D8" w:rsidRDefault="0065090A" w:rsidP="0065090A">
      <w:pPr>
        <w:rPr>
          <w:rStyle w:val="StyleUnderline"/>
          <w:bCs/>
          <w:sz w:val="16"/>
          <w:szCs w:val="16"/>
          <w:u w:val="none"/>
        </w:rPr>
      </w:pPr>
      <w:r w:rsidRPr="00F022D8">
        <w:rPr>
          <w:rStyle w:val="StyleUnderline"/>
          <w:bCs/>
          <w:sz w:val="16"/>
          <w:szCs w:val="16"/>
          <w:u w:val="none"/>
        </w:rPr>
        <w:t>“The proposal to rescind this flawed rule is a step in the right direction,” said Ken Hamilton, Wyoming Farm Bureau executive vice president. “This rule was a land grab that put property rights of Wyomingites at risk and would have done nothing to benefit water.”</w:t>
      </w:r>
    </w:p>
    <w:p w14:paraId="7B7D0A75" w14:textId="77777777" w:rsidR="0065090A" w:rsidRPr="00F022D8" w:rsidRDefault="0065090A" w:rsidP="0065090A">
      <w:pPr>
        <w:rPr>
          <w:rStyle w:val="StyleUnderline"/>
          <w:bCs/>
          <w:sz w:val="16"/>
          <w:szCs w:val="22"/>
          <w:u w:val="none"/>
        </w:rPr>
      </w:pPr>
      <w:r w:rsidRPr="00F022D8">
        <w:rPr>
          <w:rStyle w:val="StyleUnderline"/>
          <w:bCs/>
          <w:sz w:val="16"/>
          <w:szCs w:val="22"/>
          <w:u w:val="none"/>
        </w:rPr>
        <w:lastRenderedPageBreak/>
        <w:t xml:space="preserve">The </w:t>
      </w:r>
      <w:r w:rsidRPr="00F022D8">
        <w:rPr>
          <w:rStyle w:val="StyleUnderline"/>
          <w:highlight w:val="cyan"/>
        </w:rPr>
        <w:t>WOTUS</w:t>
      </w:r>
      <w:r w:rsidRPr="00F022D8">
        <w:rPr>
          <w:rStyle w:val="StyleUnderline"/>
          <w:bCs/>
          <w:sz w:val="16"/>
          <w:szCs w:val="22"/>
          <w:u w:val="none"/>
        </w:rPr>
        <w:t xml:space="preserve"> rule took effect at the end of June 2015 but was immediately </w:t>
      </w:r>
      <w:r w:rsidRPr="00F022D8">
        <w:rPr>
          <w:rStyle w:val="StyleUnderline"/>
          <w:highlight w:val="cyan"/>
        </w:rPr>
        <w:t>met with</w:t>
      </w:r>
      <w:r w:rsidRPr="00374F18">
        <w:rPr>
          <w:rStyle w:val="StyleUnderline"/>
        </w:rPr>
        <w:t xml:space="preserve"> a </w:t>
      </w:r>
      <w:r w:rsidRPr="00F022D8">
        <w:rPr>
          <w:rStyle w:val="Box"/>
          <w:highlight w:val="cyan"/>
        </w:rPr>
        <w:t>flood of litigation</w:t>
      </w:r>
      <w:r w:rsidRPr="00374F18">
        <w:rPr>
          <w:rStyle w:val="StyleUnderline"/>
        </w:rPr>
        <w:t xml:space="preserve"> with over half of the states</w:t>
      </w:r>
      <w:r w:rsidRPr="00F022D8">
        <w:rPr>
          <w:rStyle w:val="StyleUnderline"/>
          <w:bCs/>
          <w:sz w:val="16"/>
          <w:szCs w:val="22"/>
          <w:u w:val="none"/>
        </w:rPr>
        <w:t xml:space="preserve"> eventually </w:t>
      </w:r>
      <w:r w:rsidRPr="00F022D8">
        <w:rPr>
          <w:rStyle w:val="StyleUnderline"/>
          <w:highlight w:val="cyan"/>
        </w:rPr>
        <w:t>suing to challenge</w:t>
      </w:r>
      <w:r w:rsidRPr="00F022D8">
        <w:rPr>
          <w:rStyle w:val="StyleUnderline"/>
          <w:bCs/>
          <w:sz w:val="16"/>
          <w:szCs w:val="22"/>
          <w:u w:val="none"/>
        </w:rPr>
        <w:t xml:space="preserve"> the rule. The U.S. Court of Appeals for the 6th Circuit granted a nationwide stay in October of that same year. The EPA seeks to recodify the language in an effort to keep the definition of WOTUS in the Clean Water Act as it was prior to the implementation of 2015 Clean Water Rule.</w:t>
      </w:r>
    </w:p>
    <w:p w14:paraId="07072C95" w14:textId="77777777" w:rsidR="0065090A" w:rsidRPr="00F022D8" w:rsidRDefault="0065090A" w:rsidP="0065090A">
      <w:pPr>
        <w:rPr>
          <w:rStyle w:val="StyleUnderline"/>
          <w:bCs/>
          <w:sz w:val="16"/>
          <w:szCs w:val="16"/>
          <w:u w:val="none"/>
        </w:rPr>
      </w:pPr>
      <w:r w:rsidRPr="00F022D8">
        <w:rPr>
          <w:rStyle w:val="StyleUnderline"/>
          <w:bCs/>
          <w:sz w:val="16"/>
          <w:szCs w:val="16"/>
          <w:u w:val="none"/>
        </w:rPr>
        <w:t xml:space="preserve">“We are thankful this Administration is working to draw clear lines in terms of what is and what is not jurisdictional under the Clean Water Act,” said Texas farmer Wesley Spurlock, president of the </w:t>
      </w:r>
      <w:r w:rsidRPr="00F022D8">
        <w:rPr>
          <w:rStyle w:val="StyleUnderline"/>
          <w:sz w:val="16"/>
          <w:szCs w:val="16"/>
        </w:rPr>
        <w:t>National Corn Growers Association</w:t>
      </w:r>
      <w:r w:rsidRPr="00F022D8">
        <w:rPr>
          <w:rStyle w:val="StyleUnderline"/>
          <w:bCs/>
          <w:sz w:val="16"/>
          <w:szCs w:val="16"/>
          <w:u w:val="none"/>
        </w:rPr>
        <w:t>, explaining that government regulations should make “these actions easier, not more difficult.”</w:t>
      </w:r>
    </w:p>
    <w:p w14:paraId="39461031" w14:textId="77777777" w:rsidR="0065090A" w:rsidRPr="00F022D8" w:rsidRDefault="0065090A" w:rsidP="0065090A">
      <w:pPr>
        <w:rPr>
          <w:rStyle w:val="StyleUnderline"/>
          <w:bCs/>
          <w:sz w:val="16"/>
          <w:szCs w:val="22"/>
          <w:u w:val="none"/>
        </w:rPr>
      </w:pPr>
      <w:r w:rsidRPr="00F022D8">
        <w:rPr>
          <w:rStyle w:val="StyleUnderline"/>
          <w:bCs/>
          <w:sz w:val="16"/>
          <w:szCs w:val="22"/>
          <w:u w:val="none"/>
        </w:rPr>
        <w:t xml:space="preserve">“In doing so, they </w:t>
      </w:r>
      <w:r w:rsidRPr="00374F18">
        <w:rPr>
          <w:rStyle w:val="StyleUnderline"/>
        </w:rPr>
        <w:t>will enable farmers to implement best management practices</w:t>
      </w:r>
      <w:r w:rsidRPr="00F022D8">
        <w:rPr>
          <w:rStyle w:val="StyleUnderline"/>
          <w:bCs/>
          <w:sz w:val="16"/>
          <w:szCs w:val="22"/>
          <w:u w:val="none"/>
        </w:rPr>
        <w:t xml:space="preserve"> such as grass waterways and buffer strips without the burden of bureaucratic red tape or fear of legal action,” said Spurlock.</w:t>
      </w:r>
    </w:p>
    <w:p w14:paraId="4FE80D41" w14:textId="77777777" w:rsidR="0065090A" w:rsidRPr="00F022D8" w:rsidRDefault="0065090A" w:rsidP="0065090A">
      <w:pPr>
        <w:rPr>
          <w:rStyle w:val="StyleUnderline"/>
          <w:bCs/>
          <w:sz w:val="16"/>
          <w:szCs w:val="16"/>
          <w:u w:val="none"/>
        </w:rPr>
      </w:pPr>
      <w:r w:rsidRPr="00F022D8">
        <w:rPr>
          <w:rStyle w:val="StyleUnderline"/>
          <w:bCs/>
          <w:sz w:val="16"/>
          <w:szCs w:val="16"/>
          <w:u w:val="none"/>
        </w:rPr>
        <w:t>“This is the first step in the two-step process to redefine ‘waters of the U.S.’ and we are committed to moving through this re-evaluation to quickly provide regulatory certainty, in a way that is thoughtful, transparent and collaborative with other agencies and the public,” Pruitt said, outlining the process to rescind the WOTUS rule.</w:t>
      </w:r>
    </w:p>
    <w:p w14:paraId="14514E35" w14:textId="77777777" w:rsidR="0065090A" w:rsidRPr="00F022D8" w:rsidRDefault="0065090A" w:rsidP="0065090A">
      <w:pPr>
        <w:rPr>
          <w:rStyle w:val="StyleUnderline"/>
          <w:bCs/>
          <w:sz w:val="16"/>
          <w:szCs w:val="22"/>
          <w:u w:val="none"/>
        </w:rPr>
      </w:pPr>
      <w:r w:rsidRPr="00F022D8">
        <w:rPr>
          <w:rStyle w:val="StyleUnderline"/>
          <w:bCs/>
          <w:sz w:val="16"/>
          <w:szCs w:val="22"/>
          <w:u w:val="none"/>
        </w:rPr>
        <w:t xml:space="preserve">After the executive order signed by President Donald Trump in February, the EPA and the U.S. Army Corps of Engineers began taking steps to rescind the 2015 Clean Water Rule which expands the definition of “waters of the United States” (WOTUS) as used in the Clean Water Act. The </w:t>
      </w:r>
      <w:r w:rsidRPr="00F022D8">
        <w:rPr>
          <w:rStyle w:val="StyleUnderline"/>
        </w:rPr>
        <w:t>controversial WOTUS rule grants</w:t>
      </w:r>
      <w:r w:rsidRPr="00F022D8">
        <w:rPr>
          <w:rStyle w:val="StyleUnderline"/>
          <w:bCs/>
          <w:sz w:val="16"/>
          <w:szCs w:val="22"/>
          <w:u w:val="none"/>
        </w:rPr>
        <w:t xml:space="preserve"> the </w:t>
      </w:r>
      <w:r w:rsidRPr="00F022D8">
        <w:rPr>
          <w:rStyle w:val="StyleUnderline"/>
        </w:rPr>
        <w:t>EPA authority to reach into backyards</w:t>
      </w:r>
      <w:r w:rsidRPr="00F022D8">
        <w:rPr>
          <w:rStyle w:val="StyleUnderline"/>
          <w:bCs/>
          <w:sz w:val="16"/>
          <w:szCs w:val="22"/>
          <w:u w:val="none"/>
        </w:rPr>
        <w:t xml:space="preserve">, potholes and puddles across the United States, </w:t>
      </w:r>
      <w:r w:rsidRPr="00F022D8">
        <w:rPr>
          <w:rStyle w:val="StyleUnderline"/>
        </w:rPr>
        <w:t>creating what</w:t>
      </w:r>
      <w:r w:rsidRPr="00F022D8">
        <w:rPr>
          <w:rStyle w:val="StyleUnderline"/>
          <w:bCs/>
          <w:sz w:val="16"/>
          <w:szCs w:val="22"/>
          <w:u w:val="none"/>
        </w:rPr>
        <w:t xml:space="preserve"> the </w:t>
      </w:r>
      <w:r w:rsidRPr="00CD0810">
        <w:rPr>
          <w:rStyle w:val="Box"/>
          <w:highlight w:val="cyan"/>
        </w:rPr>
        <w:t>American Farm Bureau</w:t>
      </w:r>
      <w:r w:rsidRPr="00CD0810">
        <w:rPr>
          <w:rStyle w:val="Box"/>
        </w:rPr>
        <w:t>’s</w:t>
      </w:r>
      <w:r w:rsidRPr="00F022D8">
        <w:rPr>
          <w:rStyle w:val="StyleUnderline"/>
          <w:bCs/>
          <w:sz w:val="16"/>
          <w:szCs w:val="22"/>
          <w:u w:val="none"/>
        </w:rPr>
        <w:t xml:space="preserve"> counsel </w:t>
      </w:r>
      <w:r w:rsidRPr="00F022D8">
        <w:rPr>
          <w:rStyle w:val="StyleUnderline"/>
          <w:highlight w:val="cyan"/>
        </w:rPr>
        <w:t>called</w:t>
      </w:r>
      <w:r w:rsidRPr="00F022D8">
        <w:rPr>
          <w:rStyle w:val="StyleUnderline"/>
          <w:bCs/>
          <w:sz w:val="16"/>
          <w:szCs w:val="22"/>
          <w:u w:val="none"/>
        </w:rPr>
        <w:t xml:space="preserve"> a “</w:t>
      </w:r>
      <w:r w:rsidRPr="00F022D8">
        <w:rPr>
          <w:rStyle w:val="StyleUnderline"/>
          <w:highlight w:val="cyan"/>
        </w:rPr>
        <w:t>potential” liability</w:t>
      </w:r>
      <w:r w:rsidRPr="00F022D8">
        <w:rPr>
          <w:rStyle w:val="StyleUnderline"/>
        </w:rPr>
        <w:t xml:space="preserve"> for</w:t>
      </w:r>
      <w:r w:rsidRPr="00F022D8">
        <w:rPr>
          <w:rStyle w:val="StyleUnderline"/>
          <w:bCs/>
          <w:sz w:val="16"/>
          <w:szCs w:val="22"/>
          <w:u w:val="none"/>
        </w:rPr>
        <w:t xml:space="preserve"> small </w:t>
      </w:r>
      <w:r w:rsidRPr="00F022D8">
        <w:rPr>
          <w:rStyle w:val="StyleUnderline"/>
        </w:rPr>
        <w:t>businesses</w:t>
      </w:r>
      <w:r w:rsidRPr="00F022D8">
        <w:rPr>
          <w:rStyle w:val="StyleUnderline"/>
          <w:bCs/>
          <w:sz w:val="16"/>
          <w:szCs w:val="22"/>
          <w:u w:val="none"/>
        </w:rPr>
        <w:t xml:space="preserve"> and farmers and others said would lead to economic “uncertainty” across the country.</w:t>
      </w:r>
    </w:p>
    <w:p w14:paraId="0E3207B2" w14:textId="77777777" w:rsidR="0065090A" w:rsidRPr="00F022D8" w:rsidRDefault="0065090A" w:rsidP="0065090A">
      <w:pPr>
        <w:rPr>
          <w:rStyle w:val="StyleUnderline"/>
          <w:bCs/>
          <w:sz w:val="16"/>
          <w:szCs w:val="16"/>
          <w:u w:val="none"/>
        </w:rPr>
      </w:pPr>
      <w:r w:rsidRPr="00F022D8">
        <w:rPr>
          <w:rStyle w:val="StyleUnderline"/>
          <w:bCs/>
          <w:sz w:val="16"/>
          <w:szCs w:val="16"/>
          <w:u w:val="none"/>
        </w:rPr>
        <w:t>U.S. Senator Heidi Heitkamp (D-ND) helped introduce bipartisan legislation in 2015 to address the flawed WOTUS rule. “This over-reaching rule was unworkable for folks across North Dakota—and today’s action is a step toward fixing it. Farmers and ranchers can’t put a crop in the ground or raise livestock without certainty about how regulations impact them, which is why undoing this rule is so critical,” Heitkamp wrote.</w:t>
      </w:r>
    </w:p>
    <w:p w14:paraId="305DF33C" w14:textId="77777777" w:rsidR="0065090A" w:rsidRPr="00F022D8" w:rsidRDefault="0065090A" w:rsidP="0065090A">
      <w:pPr>
        <w:rPr>
          <w:rStyle w:val="StyleUnderline"/>
          <w:bCs/>
          <w:sz w:val="16"/>
          <w:szCs w:val="22"/>
          <w:u w:val="none"/>
        </w:rPr>
      </w:pPr>
      <w:r w:rsidRPr="00F022D8">
        <w:rPr>
          <w:rStyle w:val="StyleUnderline"/>
          <w:bCs/>
          <w:sz w:val="16"/>
          <w:szCs w:val="22"/>
          <w:u w:val="none"/>
        </w:rPr>
        <w:t xml:space="preserve">“We know the importance of clean water, and farmers and ranchers work hard to protect our natural resources every day. But this rule was never really about clean water. It was a </w:t>
      </w:r>
      <w:r w:rsidRPr="00F022D8">
        <w:rPr>
          <w:rStyle w:val="StyleUnderline"/>
          <w:highlight w:val="cyan"/>
        </w:rPr>
        <w:t>federal land grab</w:t>
      </w:r>
      <w:r w:rsidRPr="00F022D8">
        <w:rPr>
          <w:rStyle w:val="StyleUnderline"/>
        </w:rPr>
        <w:t xml:space="preserve"> designed to </w:t>
      </w:r>
      <w:r w:rsidRPr="00F022D8">
        <w:rPr>
          <w:rStyle w:val="StyleUnderline"/>
          <w:highlight w:val="cyan"/>
        </w:rPr>
        <w:t>put</w:t>
      </w:r>
      <w:r w:rsidRPr="00F022D8">
        <w:rPr>
          <w:rStyle w:val="StyleUnderline"/>
          <w:bCs/>
          <w:sz w:val="16"/>
          <w:szCs w:val="22"/>
          <w:u w:val="none"/>
        </w:rPr>
        <w:t xml:space="preserve"> a </w:t>
      </w:r>
      <w:r w:rsidRPr="00F022D8">
        <w:rPr>
          <w:rStyle w:val="Box"/>
          <w:highlight w:val="cyan"/>
        </w:rPr>
        <w:t>straightjacket on farming</w:t>
      </w:r>
      <w:r w:rsidRPr="00F022D8">
        <w:rPr>
          <w:rStyle w:val="StyleUnderline"/>
          <w:bCs/>
          <w:sz w:val="16"/>
          <w:szCs w:val="22"/>
          <w:u w:val="none"/>
        </w:rPr>
        <w:t xml:space="preserve"> and private businesses across this nation. That’s why our federal courts blocked it from going into effect for the past two years,” said American Farm Bureau Federation president Zippy Duvall.</w:t>
      </w:r>
    </w:p>
    <w:p w14:paraId="1F4907C9" w14:textId="59B1E89D" w:rsidR="0065090A" w:rsidRDefault="0065090A" w:rsidP="0065090A">
      <w:pPr>
        <w:rPr>
          <w:rStyle w:val="StyleUnderline"/>
          <w:bCs/>
          <w:sz w:val="16"/>
          <w:szCs w:val="22"/>
          <w:u w:val="none"/>
        </w:rPr>
      </w:pPr>
      <w:r w:rsidRPr="00F022D8">
        <w:rPr>
          <w:rStyle w:val="StyleUnderline"/>
          <w:bCs/>
          <w:sz w:val="16"/>
          <w:szCs w:val="22"/>
          <w:u w:val="none"/>
        </w:rPr>
        <w:t xml:space="preserve">“This is great news for stronger job growth throughout New Mexico. Under the WOTUS Rule, Washington bureaucrats were given complete authority to regulate small streams along with natural and manmade ditches on lands owned by farmers, ranchers, and small businesses,” U.S. Rep. Steve Pearce (R-NM) said. “This </w:t>
      </w:r>
      <w:r w:rsidRPr="00F022D8">
        <w:rPr>
          <w:rStyle w:val="StyleUnderline"/>
          <w:highlight w:val="cyan"/>
        </w:rPr>
        <w:t>unlawful expansion</w:t>
      </w:r>
      <w:r w:rsidRPr="00F022D8">
        <w:rPr>
          <w:rStyle w:val="StyleUnderline"/>
        </w:rPr>
        <w:t xml:space="preserve"> of power</w:t>
      </w:r>
      <w:r w:rsidRPr="00F022D8">
        <w:rPr>
          <w:rStyle w:val="StyleUnderline"/>
          <w:bCs/>
          <w:sz w:val="16"/>
          <w:szCs w:val="22"/>
          <w:u w:val="none"/>
        </w:rPr>
        <w:t xml:space="preserve"> proposed by the Obama Administration would </w:t>
      </w:r>
      <w:r w:rsidRPr="00F022D8">
        <w:rPr>
          <w:rStyle w:val="StyleUnderline"/>
          <w:highlight w:val="cyan"/>
        </w:rPr>
        <w:t xml:space="preserve">drive up costs for </w:t>
      </w:r>
      <w:r w:rsidRPr="00CD0810">
        <w:rPr>
          <w:rStyle w:val="Box"/>
          <w:highlight w:val="cyan"/>
        </w:rPr>
        <w:t>landowners</w:t>
      </w:r>
      <w:r w:rsidRPr="00F022D8">
        <w:rPr>
          <w:rStyle w:val="StyleUnderline"/>
          <w:bCs/>
          <w:sz w:val="16"/>
          <w:szCs w:val="22"/>
          <w:u w:val="none"/>
        </w:rPr>
        <w:t xml:space="preserve"> and cost thousands of jobs. I’m pleased to see the EPA and the Army Corps of Engineers recommit to strengthening rural economies.”</w:t>
      </w:r>
    </w:p>
    <w:p w14:paraId="4B156D44" w14:textId="77777777" w:rsidR="000A6123" w:rsidRDefault="000A6123" w:rsidP="000A6123">
      <w:pPr>
        <w:pStyle w:val="Heading3"/>
      </w:pPr>
      <w:bookmarkStart w:id="0" w:name="_Hlk77086169"/>
      <w:r>
        <w:t>WOTUS Link---Manchin</w:t>
      </w:r>
    </w:p>
    <w:p w14:paraId="100DA352" w14:textId="77777777" w:rsidR="000A6123" w:rsidRPr="00673B2C" w:rsidRDefault="000A6123" w:rsidP="000A6123">
      <w:pPr>
        <w:pStyle w:val="Heading4"/>
      </w:pPr>
      <w:r>
        <w:t>Manchin dislikes the plan</w:t>
      </w:r>
    </w:p>
    <w:p w14:paraId="763F3D8E" w14:textId="77777777" w:rsidR="000A6123" w:rsidRPr="00956E7A" w:rsidRDefault="000A6123" w:rsidP="000A6123">
      <w:r>
        <w:t xml:space="preserve">Senator Joe </w:t>
      </w:r>
      <w:r w:rsidRPr="00E171CE">
        <w:rPr>
          <w:rStyle w:val="Style13ptBold"/>
        </w:rPr>
        <w:t>Manchin 17</w:t>
      </w:r>
      <w:r w:rsidRPr="00956E7A">
        <w:t xml:space="preserve">, </w:t>
      </w:r>
      <w:r>
        <w:t xml:space="preserve">filibuster enthusiast, </w:t>
      </w:r>
      <w:r w:rsidRPr="00956E7A">
        <w:t xml:space="preserve">6-28-2017, "Manchin Statement on EPA &amp; Army Corp's WOTUS Announcement," </w:t>
      </w:r>
      <w:r w:rsidRPr="00574D2B">
        <w:t xml:space="preserve">https://www.manchin.senate.gov/newsroom/press-releases/manchin-statement-on-epa-and-army-corps-wotus-annoucment </w:t>
      </w:r>
      <w:r>
        <w:t>/RMax</w:t>
      </w:r>
    </w:p>
    <w:p w14:paraId="73295656" w14:textId="77777777" w:rsidR="000A6123" w:rsidRPr="004200DE" w:rsidRDefault="000A6123" w:rsidP="000A6123">
      <w:pPr>
        <w:rPr>
          <w:rStyle w:val="StyleUnderline"/>
        </w:rPr>
      </w:pPr>
      <w:r w:rsidRPr="004200DE">
        <w:t xml:space="preserve">Washington, D.C. – U.S. </w:t>
      </w:r>
      <w:r w:rsidRPr="004200DE">
        <w:rPr>
          <w:rStyle w:val="StyleUnderline"/>
        </w:rPr>
        <w:t>Senator Joe Manchin</w:t>
      </w:r>
      <w:r w:rsidRPr="004200DE">
        <w:t xml:space="preserve"> (D-WV) </w:t>
      </w:r>
      <w:r w:rsidRPr="004200DE">
        <w:rPr>
          <w:rStyle w:val="StyleUnderline"/>
        </w:rPr>
        <w:t>released the following statement on</w:t>
      </w:r>
      <w:r w:rsidRPr="004200DE">
        <w:t xml:space="preserve"> the joint </w:t>
      </w:r>
      <w:r w:rsidRPr="004200DE">
        <w:rPr>
          <w:rStyle w:val="StyleUnderline"/>
        </w:rPr>
        <w:t>proposed rule from</w:t>
      </w:r>
      <w:r w:rsidRPr="004200DE">
        <w:t xml:space="preserve"> the Environmental Protection Agency (</w:t>
      </w:r>
      <w:r w:rsidRPr="004200DE">
        <w:rPr>
          <w:rStyle w:val="StyleUnderline"/>
        </w:rPr>
        <w:t>EPA) and Army Corps of Engineers</w:t>
      </w:r>
      <w:r w:rsidRPr="004200DE">
        <w:t xml:space="preserve">. It is the first step </w:t>
      </w:r>
      <w:r w:rsidRPr="004200DE">
        <w:rPr>
          <w:rStyle w:val="StyleUnderline"/>
        </w:rPr>
        <w:t>to</w:t>
      </w:r>
      <w:r w:rsidRPr="004200DE">
        <w:t xml:space="preserve">ward </w:t>
      </w:r>
      <w:r w:rsidRPr="004200DE">
        <w:rPr>
          <w:rStyle w:val="StyleUnderline"/>
        </w:rPr>
        <w:t>revers</w:t>
      </w:r>
      <w:r w:rsidRPr="004200DE">
        <w:t xml:space="preserve">ing the </w:t>
      </w:r>
      <w:r w:rsidRPr="004200DE">
        <w:rPr>
          <w:rStyle w:val="StyleUnderline"/>
        </w:rPr>
        <w:t>Obama-era</w:t>
      </w:r>
      <w:r w:rsidRPr="004200DE">
        <w:t xml:space="preserve"> “Waters of the United States” </w:t>
      </w:r>
      <w:r w:rsidRPr="004200DE">
        <w:rPr>
          <w:rStyle w:val="StyleUnderline"/>
        </w:rPr>
        <w:t>(WOTUS) rule that expanded</w:t>
      </w:r>
      <w:r w:rsidRPr="004200DE">
        <w:t xml:space="preserve"> the types of </w:t>
      </w:r>
      <w:r w:rsidRPr="004200DE">
        <w:rPr>
          <w:rStyle w:val="StyleUnderline"/>
        </w:rPr>
        <w:t>waterways</w:t>
      </w:r>
      <w:r w:rsidRPr="004200DE">
        <w:t xml:space="preserve"> </w:t>
      </w:r>
      <w:r w:rsidRPr="004200DE">
        <w:rPr>
          <w:rStyle w:val="StyleUnderline"/>
        </w:rPr>
        <w:t>subject to federal regulation.</w:t>
      </w:r>
    </w:p>
    <w:p w14:paraId="13E214DC" w14:textId="77777777" w:rsidR="000A6123" w:rsidRPr="004200DE" w:rsidRDefault="000A6123" w:rsidP="000A6123">
      <w:pPr>
        <w:rPr>
          <w:rStyle w:val="Emphasis"/>
        </w:rPr>
      </w:pPr>
      <w:r w:rsidRPr="004200DE">
        <w:rPr>
          <w:rStyle w:val="StyleUnderline"/>
        </w:rPr>
        <w:t xml:space="preserve">“I’m </w:t>
      </w:r>
      <w:r w:rsidRPr="004200DE">
        <w:rPr>
          <w:rStyle w:val="Emphasis"/>
        </w:rPr>
        <w:t>happy to see</w:t>
      </w:r>
      <w:r w:rsidRPr="004200DE">
        <w:t xml:space="preserve"> these </w:t>
      </w:r>
      <w:r w:rsidRPr="004200DE">
        <w:rPr>
          <w:rStyle w:val="StyleUnderline"/>
        </w:rPr>
        <w:t>agencies</w:t>
      </w:r>
      <w:r w:rsidRPr="004200DE">
        <w:t xml:space="preserve"> moving forward with </w:t>
      </w:r>
      <w:r w:rsidRPr="004200DE">
        <w:rPr>
          <w:rStyle w:val="StyleUnderline"/>
        </w:rPr>
        <w:t>re-evaluating this rule which wa</w:t>
      </w:r>
      <w:r w:rsidRPr="003820D6">
        <w:rPr>
          <w:rStyle w:val="StyleUnderline"/>
        </w:rPr>
        <w:t xml:space="preserve">s </w:t>
      </w:r>
      <w:r w:rsidRPr="004200DE">
        <w:rPr>
          <w:rStyle w:val="Emphasis"/>
        </w:rPr>
        <w:t>overly burdensome</w:t>
      </w:r>
      <w:r w:rsidRPr="004200DE">
        <w:t xml:space="preserve"> </w:t>
      </w:r>
      <w:r w:rsidRPr="004200DE">
        <w:rPr>
          <w:rStyle w:val="StyleUnderline"/>
        </w:rPr>
        <w:t>to</w:t>
      </w:r>
      <w:r w:rsidRPr="004200DE">
        <w:t xml:space="preserve"> a huge number of </w:t>
      </w:r>
      <w:r w:rsidRPr="004200DE">
        <w:rPr>
          <w:rStyle w:val="StyleUnderline"/>
        </w:rPr>
        <w:t>economic activities in West Virginia</w:t>
      </w:r>
      <w:r w:rsidRPr="004200DE">
        <w:t xml:space="preserve">, including highway and road construction, pipeline projects, transmission line projects, farming, flood control measures, housing construction and public works projects,” Senator </w:t>
      </w:r>
      <w:r w:rsidRPr="004200DE">
        <w:rPr>
          <w:rStyle w:val="StyleUnderline"/>
        </w:rPr>
        <w:t>Manchin said. “We all want to drink clean water</w:t>
      </w:r>
      <w:r w:rsidRPr="004200DE">
        <w:t xml:space="preserve"> and breathe clean air, </w:t>
      </w:r>
      <w:r w:rsidRPr="004200DE">
        <w:rPr>
          <w:rStyle w:val="StyleUnderline"/>
        </w:rPr>
        <w:t>but we can achieve this without regulating</w:t>
      </w:r>
      <w:r w:rsidRPr="004200DE">
        <w:t xml:space="preserve"> hard-working </w:t>
      </w:r>
      <w:r w:rsidRPr="004200DE">
        <w:rPr>
          <w:rStyle w:val="StyleUnderline"/>
        </w:rPr>
        <w:t xml:space="preserve">West Virginians </w:t>
      </w:r>
      <w:r w:rsidRPr="004200DE">
        <w:t xml:space="preserve">and Americans </w:t>
      </w:r>
      <w:r w:rsidRPr="004200DE">
        <w:rPr>
          <w:rStyle w:val="StyleUnderline"/>
        </w:rPr>
        <w:t>out of business.</w:t>
      </w:r>
      <w:r w:rsidRPr="004200DE">
        <w:t xml:space="preserve"> As issued, </w:t>
      </w:r>
      <w:r w:rsidRPr="004200DE">
        <w:rPr>
          <w:rStyle w:val="StyleUnderline"/>
        </w:rPr>
        <w:t xml:space="preserve">the rule represented </w:t>
      </w:r>
      <w:r w:rsidRPr="004200DE">
        <w:rPr>
          <w:rStyle w:val="Emphasis"/>
        </w:rPr>
        <w:t>broad agency overreach.”</w:t>
      </w:r>
    </w:p>
    <w:p w14:paraId="6346F9E3" w14:textId="77777777" w:rsidR="000A6123" w:rsidRPr="004200DE" w:rsidRDefault="000A6123" w:rsidP="000A6123">
      <w:r w:rsidRPr="004200DE">
        <w:t xml:space="preserve">The </w:t>
      </w:r>
      <w:r w:rsidRPr="004200DE">
        <w:rPr>
          <w:rStyle w:val="StyleUnderline"/>
        </w:rPr>
        <w:t>WOTUS rule was finalized in</w:t>
      </w:r>
      <w:r w:rsidRPr="004200DE">
        <w:t xml:space="preserve"> August of </w:t>
      </w:r>
      <w:r w:rsidRPr="004200DE">
        <w:rPr>
          <w:rStyle w:val="StyleUnderline"/>
        </w:rPr>
        <w:t>2015 but is</w:t>
      </w:r>
      <w:r w:rsidRPr="004200DE">
        <w:t xml:space="preserve"> currently </w:t>
      </w:r>
      <w:r w:rsidRPr="004200DE">
        <w:rPr>
          <w:rStyle w:val="StyleUnderline"/>
        </w:rPr>
        <w:t>subject to</w:t>
      </w:r>
      <w:r w:rsidRPr="004200DE">
        <w:t xml:space="preserve"> a nationwide stay while </w:t>
      </w:r>
      <w:r w:rsidRPr="004200DE">
        <w:rPr>
          <w:rStyle w:val="StyleUnderline"/>
        </w:rPr>
        <w:t>legal challenges</w:t>
      </w:r>
      <w:r w:rsidRPr="004200DE">
        <w:t xml:space="preserve"> are considered. In the previous Congress, Senator </w:t>
      </w:r>
      <w:r w:rsidRPr="004200DE">
        <w:rPr>
          <w:rStyle w:val="StyleUnderline"/>
        </w:rPr>
        <w:t>Manchin introduced</w:t>
      </w:r>
      <w:r w:rsidRPr="004200DE">
        <w:t xml:space="preserve"> the </w:t>
      </w:r>
      <w:r w:rsidRPr="004200DE">
        <w:rPr>
          <w:rStyle w:val="StyleUnderline"/>
        </w:rPr>
        <w:t>Water Quality Protection Act to ensure</w:t>
      </w:r>
      <w:r w:rsidRPr="004200DE">
        <w:t xml:space="preserve"> that </w:t>
      </w:r>
      <w:r w:rsidRPr="004200DE">
        <w:rPr>
          <w:rStyle w:val="StyleUnderline"/>
        </w:rPr>
        <w:t>states and local communities are consulted in meaningful ways on regulations</w:t>
      </w:r>
      <w:r w:rsidRPr="004200DE">
        <w:t xml:space="preserve"> </w:t>
      </w:r>
      <w:r w:rsidRPr="004200DE">
        <w:rPr>
          <w:rStyle w:val="StyleUnderline"/>
        </w:rPr>
        <w:t>before</w:t>
      </w:r>
      <w:r w:rsidRPr="004200DE">
        <w:t xml:space="preserve"> they are </w:t>
      </w:r>
      <w:r w:rsidRPr="004200DE">
        <w:rPr>
          <w:rStyle w:val="StyleUnderline"/>
        </w:rPr>
        <w:t>formally proposed</w:t>
      </w:r>
      <w:r w:rsidRPr="004200DE">
        <w:t>, especially if the rule will have a significant impact on future investments, capital costs, and operations.</w:t>
      </w:r>
    </w:p>
    <w:p w14:paraId="34ED5B9F" w14:textId="77777777" w:rsidR="000A6123" w:rsidRDefault="000A6123" w:rsidP="000A6123"/>
    <w:p w14:paraId="10E0BAA8" w14:textId="77777777" w:rsidR="000A6123" w:rsidRPr="00043721" w:rsidRDefault="000A6123" w:rsidP="000A6123">
      <w:pPr>
        <w:pStyle w:val="Heading4"/>
      </w:pPr>
      <w:r>
        <w:t>Manchin supports Trump’s rule</w:t>
      </w:r>
    </w:p>
    <w:p w14:paraId="186574FB" w14:textId="77777777" w:rsidR="000A6123" w:rsidRPr="00043721" w:rsidRDefault="000A6123" w:rsidP="000A6123">
      <w:r w:rsidRPr="00043721">
        <w:rPr>
          <w:rStyle w:val="Style13ptBold"/>
        </w:rPr>
        <w:t>InsideEPA 2-5</w:t>
      </w:r>
      <w:r w:rsidRPr="00043721">
        <w:t>,</w:t>
      </w:r>
      <w:r>
        <w:t xml:space="preserve"> news source for environmental regulations, legislation, and litigation run by Washington Publishers,</w:t>
      </w:r>
      <w:r w:rsidRPr="00043721">
        <w:t xml:space="preserve"> </w:t>
      </w:r>
      <w:r>
        <w:t>2-5-2021</w:t>
      </w:r>
      <w:r w:rsidRPr="00043721">
        <w:t>, "Manchin joins Senate GOP in support for Trump WOTUS rule," https://insideepa.com/daily-feed/manchin-joins-senate-gop-support-trump-wotus-rule</w:t>
      </w:r>
      <w:r>
        <w:t>/</w:t>
      </w:r>
      <w:r w:rsidRPr="00043721">
        <w:t xml:space="preserve"> </w:t>
      </w:r>
      <w:r>
        <w:t>/</w:t>
      </w:r>
      <w:r w:rsidRPr="00043721">
        <w:t>RMax</w:t>
      </w:r>
    </w:p>
    <w:p w14:paraId="074592A2" w14:textId="77777777" w:rsidR="000A6123" w:rsidRPr="004200DE" w:rsidRDefault="000A6123" w:rsidP="000A6123">
      <w:pPr>
        <w:rPr>
          <w:rStyle w:val="StyleUnderline"/>
        </w:rPr>
      </w:pPr>
      <w:r w:rsidRPr="004200DE">
        <w:rPr>
          <w:rStyle w:val="StyleUnderline"/>
        </w:rPr>
        <w:t xml:space="preserve">Senate energy committee chair Joe </w:t>
      </w:r>
      <w:r w:rsidRPr="004200DE">
        <w:rPr>
          <w:rStyle w:val="Emphasis"/>
        </w:rPr>
        <w:t>Manchin</w:t>
      </w:r>
      <w:r w:rsidRPr="004200DE">
        <w:t xml:space="preserve"> (D-WV) </w:t>
      </w:r>
      <w:r w:rsidRPr="004200DE">
        <w:rPr>
          <w:rStyle w:val="StyleUnderline"/>
        </w:rPr>
        <w:t>joined</w:t>
      </w:r>
      <w:r w:rsidRPr="004200DE">
        <w:t xml:space="preserve"> the </w:t>
      </w:r>
      <w:r w:rsidRPr="004200DE">
        <w:rPr>
          <w:rStyle w:val="StyleUnderline"/>
        </w:rPr>
        <w:t>50 Republican senators</w:t>
      </w:r>
      <w:r w:rsidRPr="004200DE">
        <w:t xml:space="preserve"> Feb. 5 </w:t>
      </w:r>
      <w:r w:rsidRPr="004200DE">
        <w:rPr>
          <w:rStyle w:val="StyleUnderline"/>
        </w:rPr>
        <w:t>to approve</w:t>
      </w:r>
      <w:r w:rsidRPr="004200DE">
        <w:t xml:space="preserve"> an </w:t>
      </w:r>
      <w:r w:rsidRPr="004200DE">
        <w:rPr>
          <w:rStyle w:val="StyleUnderline"/>
        </w:rPr>
        <w:t>amendment</w:t>
      </w:r>
      <w:r w:rsidRPr="004200DE">
        <w:t xml:space="preserve"> to a budget resolution signaling support for </w:t>
      </w:r>
      <w:r w:rsidRPr="004200DE">
        <w:rPr>
          <w:rStyle w:val="StyleUnderline"/>
        </w:rPr>
        <w:t>"preserving the continued implementation" of</w:t>
      </w:r>
      <w:r w:rsidRPr="004200DE">
        <w:t xml:space="preserve"> the </w:t>
      </w:r>
      <w:r w:rsidRPr="004200DE">
        <w:rPr>
          <w:rStyle w:val="StyleUnderline"/>
        </w:rPr>
        <w:t xml:space="preserve">Trump administration's </w:t>
      </w:r>
      <w:r w:rsidRPr="004200DE">
        <w:rPr>
          <w:rStyle w:val="Emphasis"/>
        </w:rPr>
        <w:t>narrowed definition</w:t>
      </w:r>
      <w:r w:rsidRPr="004200DE">
        <w:rPr>
          <w:rStyle w:val="StyleUnderline"/>
        </w:rPr>
        <w:t xml:space="preserve"> of </w:t>
      </w:r>
      <w:r w:rsidRPr="004200DE">
        <w:t xml:space="preserve">waters of the United States </w:t>
      </w:r>
      <w:r w:rsidRPr="004200DE">
        <w:rPr>
          <w:rStyle w:val="StyleUnderline"/>
        </w:rPr>
        <w:t>(WOTUS) rule.</w:t>
      </w:r>
    </w:p>
    <w:p w14:paraId="13171557" w14:textId="77777777" w:rsidR="000A6123" w:rsidRPr="004200DE" w:rsidRDefault="000A6123" w:rsidP="000A6123">
      <w:r w:rsidRPr="004200DE">
        <w:t xml:space="preserve">The </w:t>
      </w:r>
      <w:r w:rsidRPr="004200DE">
        <w:rPr>
          <w:rStyle w:val="StyleUnderline"/>
        </w:rPr>
        <w:t>amendment, sponsored by West Virginia's other senator,</w:t>
      </w:r>
      <w:r w:rsidRPr="004200DE">
        <w:t xml:space="preserve"> Shelley Moore </w:t>
      </w:r>
      <w:r w:rsidRPr="004200DE">
        <w:rPr>
          <w:rStyle w:val="StyleUnderline"/>
        </w:rPr>
        <w:t>Capito</w:t>
      </w:r>
      <w:r w:rsidRPr="004200DE">
        <w:t xml:space="preserve"> (R), was one of several considered by the Senate during debate on S.Con.Res. 5, the Senate's budget resolution for fiscal year 2021 that will lay the basis for budget "reconciliation" procedures aimed at approving a sweeping coronavirus relief measure with just a simple majority vote.</w:t>
      </w:r>
    </w:p>
    <w:p w14:paraId="779A5ED4" w14:textId="77777777" w:rsidR="000A6123" w:rsidRPr="004200DE" w:rsidRDefault="000A6123" w:rsidP="000A6123">
      <w:r w:rsidRPr="004200DE">
        <w:t xml:space="preserve">The </w:t>
      </w:r>
      <w:r w:rsidRPr="004200DE">
        <w:rPr>
          <w:rStyle w:val="StyleUnderline"/>
        </w:rPr>
        <w:t>full resolution passed 51-50</w:t>
      </w:r>
      <w:r w:rsidRPr="004200DE">
        <w:t>, with Vice President Kamala Harris casting the tie-breaking vote, and the House is expected to approve it later in the day on Feb. 5.</w:t>
      </w:r>
    </w:p>
    <w:p w14:paraId="7834DC01" w14:textId="77777777" w:rsidR="000A6123" w:rsidRPr="004200DE" w:rsidRDefault="000A6123" w:rsidP="000A6123">
      <w:r w:rsidRPr="004200DE">
        <w:t xml:space="preserve">The </w:t>
      </w:r>
      <w:r w:rsidRPr="004200DE">
        <w:rPr>
          <w:rStyle w:val="StyleUnderline"/>
        </w:rPr>
        <w:t>WOTUS amendment</w:t>
      </w:r>
      <w:r w:rsidRPr="004200DE">
        <w:t xml:space="preserve"> would "establish a deficit-neutral reserve fund relating </w:t>
      </w:r>
      <w:r w:rsidRPr="004200DE">
        <w:rPr>
          <w:rStyle w:val="StyleUnderline"/>
        </w:rPr>
        <w:t>to preserv</w:t>
      </w:r>
      <w:r w:rsidRPr="004200DE">
        <w:t xml:space="preserve">ing the </w:t>
      </w:r>
      <w:r w:rsidRPr="004200DE">
        <w:rPr>
          <w:rStyle w:val="StyleUnderline"/>
        </w:rPr>
        <w:t>continued implementation of</w:t>
      </w:r>
      <w:r w:rsidRPr="004200DE">
        <w:t xml:space="preserve"> the </w:t>
      </w:r>
      <w:r w:rsidRPr="004200DE">
        <w:rPr>
          <w:rStyle w:val="StyleUnderline"/>
        </w:rPr>
        <w:t>consistent, clear, and functional categories and exclusions of jurisdictional waters in the Navigable Waters Protection Rule,"</w:t>
      </w:r>
      <w:r w:rsidRPr="004200DE">
        <w:t xml:space="preserve"> according to a description on congress.gov. Such deficit-neutral reserve fund amendments are non-binding but are messaging measures that can influence future legislation.</w:t>
      </w:r>
    </w:p>
    <w:p w14:paraId="1EE90F45" w14:textId="77777777" w:rsidR="000A6123" w:rsidRDefault="000A6123" w:rsidP="000A6123">
      <w:pPr>
        <w:pStyle w:val="Heading3"/>
      </w:pPr>
      <w:r>
        <w:lastRenderedPageBreak/>
        <w:t>WOTUS Link---Sinema</w:t>
      </w:r>
    </w:p>
    <w:p w14:paraId="6DFB9C1C" w14:textId="77777777" w:rsidR="000A6123" w:rsidRDefault="000A6123" w:rsidP="000A6123">
      <w:pPr>
        <w:pStyle w:val="Heading4"/>
      </w:pPr>
      <w:r>
        <w:t xml:space="preserve">Sinema </w:t>
      </w:r>
      <w:r w:rsidRPr="006A06BC">
        <w:rPr>
          <w:u w:val="single"/>
        </w:rPr>
        <w:t>doesn’t</w:t>
      </w:r>
      <w:r>
        <w:t xml:space="preserve"> support the plan—neither did a majority of the House</w:t>
      </w:r>
    </w:p>
    <w:p w14:paraId="68A0DA67" w14:textId="77777777" w:rsidR="000A6123" w:rsidRDefault="000A6123" w:rsidP="000A6123">
      <w:r w:rsidRPr="006A06BC">
        <w:t xml:space="preserve">Julie </w:t>
      </w:r>
      <w:r w:rsidRPr="006A06BC">
        <w:rPr>
          <w:rStyle w:val="Style13ptBold"/>
        </w:rPr>
        <w:t>Murphree 15</w:t>
      </w:r>
      <w:r w:rsidRPr="006A06BC">
        <w:t>,</w:t>
      </w:r>
      <w:r>
        <w:t xml:space="preserve"> Director of Outreach at the Arizona Farm Bureau</w:t>
      </w:r>
      <w:r w:rsidRPr="006A06BC">
        <w:t xml:space="preserve"> 5-13-2015, "Just Passed House Bill Rejects EPA’s Efforts to broaden its Waters of the U.S. Rule," </w:t>
      </w:r>
      <w:hyperlink r:id="rId55" w:history="1">
        <w:r w:rsidRPr="00B229C1">
          <w:rPr>
            <w:rStyle w:val="Hyperlink"/>
          </w:rPr>
          <w:t>https://www.azfb.org/Article/Just-Passed-House-Bill-Rejects-EPAs-Efforts-to-broaden-its-Waters-of-the-US-Rule</w:t>
        </w:r>
      </w:hyperlink>
      <w:r>
        <w:t xml:space="preserve"> </w:t>
      </w:r>
      <w:r w:rsidRPr="006A06BC">
        <w:t>/RMax</w:t>
      </w:r>
    </w:p>
    <w:p w14:paraId="7DE7818C" w14:textId="77777777" w:rsidR="000A6123" w:rsidRPr="004200DE" w:rsidRDefault="000A6123" w:rsidP="000A6123">
      <w:r w:rsidRPr="004200DE">
        <w:rPr>
          <w:rStyle w:val="StyleUnderline"/>
        </w:rPr>
        <w:t xml:space="preserve">Passed 262-152, the bill </w:t>
      </w:r>
      <w:r w:rsidRPr="00205EB0">
        <w:rPr>
          <w:rStyle w:val="Emphasis"/>
        </w:rPr>
        <w:t>prohibits</w:t>
      </w:r>
      <w:r w:rsidRPr="004200DE">
        <w:t xml:space="preserve"> the </w:t>
      </w:r>
      <w:r w:rsidRPr="004200DE">
        <w:rPr>
          <w:rStyle w:val="StyleUnderline"/>
        </w:rPr>
        <w:t>EPA from using</w:t>
      </w:r>
      <w:r w:rsidRPr="004200DE">
        <w:t xml:space="preserve"> the </w:t>
      </w:r>
      <w:r w:rsidRPr="004200DE">
        <w:rPr>
          <w:rStyle w:val="StyleUnderline"/>
        </w:rPr>
        <w:t>proposal for any rulemaking regarding</w:t>
      </w:r>
      <w:r w:rsidRPr="004200DE">
        <w:t xml:space="preserve"> the </w:t>
      </w:r>
      <w:r w:rsidRPr="004200DE">
        <w:rPr>
          <w:rStyle w:val="StyleUnderline"/>
        </w:rPr>
        <w:t>C</w:t>
      </w:r>
      <w:r w:rsidRPr="004200DE">
        <w:t xml:space="preserve">lean </w:t>
      </w:r>
      <w:r w:rsidRPr="004200DE">
        <w:rPr>
          <w:rStyle w:val="StyleUnderline"/>
        </w:rPr>
        <w:t>W</w:t>
      </w:r>
      <w:r w:rsidRPr="004200DE">
        <w:t xml:space="preserve">ater </w:t>
      </w:r>
      <w:r w:rsidRPr="004200DE">
        <w:rPr>
          <w:rStyle w:val="StyleUnderline"/>
        </w:rPr>
        <w:t>A</w:t>
      </w:r>
      <w:r w:rsidRPr="004200DE">
        <w:t xml:space="preserve">ct. The </w:t>
      </w:r>
      <w:r w:rsidRPr="004200DE">
        <w:rPr>
          <w:rStyle w:val="StyleUnderline"/>
        </w:rPr>
        <w:t>rule</w:t>
      </w:r>
      <w:r w:rsidRPr="004200DE">
        <w:t xml:space="preserve"> was an </w:t>
      </w:r>
      <w:r w:rsidRPr="004200DE">
        <w:rPr>
          <w:rStyle w:val="StyleUnderline"/>
        </w:rPr>
        <w:t xml:space="preserve">attempt by the EPA to regulate which bodies of water, such as </w:t>
      </w:r>
      <w:r w:rsidRPr="004200DE">
        <w:rPr>
          <w:rStyle w:val="Emphasis"/>
        </w:rPr>
        <w:t>wetlands and streams</w:t>
      </w:r>
      <w:r w:rsidRPr="004200DE">
        <w:rPr>
          <w:rStyle w:val="StyleUnderline"/>
        </w:rPr>
        <w:t>, are subject to agencies' authority</w:t>
      </w:r>
      <w:r w:rsidRPr="004200DE">
        <w:t xml:space="preserve"> under the act.</w:t>
      </w:r>
    </w:p>
    <w:p w14:paraId="3561D9C9" w14:textId="77777777" w:rsidR="000A6123" w:rsidRPr="004200DE" w:rsidRDefault="000A6123" w:rsidP="000A6123">
      <w:r w:rsidRPr="004200DE">
        <w:rPr>
          <w:rStyle w:val="StyleUnderline"/>
        </w:rPr>
        <w:t>Voting “yes”</w:t>
      </w:r>
      <w:r w:rsidRPr="004200DE">
        <w:t xml:space="preserve"> for HB1732 </w:t>
      </w:r>
      <w:r w:rsidRPr="004200DE">
        <w:rPr>
          <w:rStyle w:val="StyleUnderline"/>
        </w:rPr>
        <w:t>from</w:t>
      </w:r>
      <w:r w:rsidRPr="004200DE">
        <w:t xml:space="preserve"> the </w:t>
      </w:r>
      <w:r w:rsidRPr="004200DE">
        <w:rPr>
          <w:rStyle w:val="StyleUnderline"/>
        </w:rPr>
        <w:t>Arizona</w:t>
      </w:r>
      <w:r w:rsidRPr="004200DE">
        <w:t xml:space="preserve"> congressional delegation </w:t>
      </w:r>
      <w:r w:rsidRPr="004200DE">
        <w:rPr>
          <w:rStyle w:val="StyleUnderline"/>
        </w:rPr>
        <w:t>was</w:t>
      </w:r>
      <w:r w:rsidRPr="004200DE">
        <w:t xml:space="preserve"> Gosar, Franks, McSally, Salmon, Shweikert, and </w:t>
      </w:r>
      <w:r w:rsidRPr="004200DE">
        <w:rPr>
          <w:rStyle w:val="Emphasis"/>
        </w:rPr>
        <w:t>Sinema</w:t>
      </w:r>
      <w:r w:rsidRPr="004200DE">
        <w:t>. Voting “no” were Gallego, Kirkpatrick, and Grijalva.</w:t>
      </w:r>
    </w:p>
    <w:p w14:paraId="05ECCCAA" w14:textId="77777777" w:rsidR="000A6123" w:rsidRPr="004200DE" w:rsidRDefault="000A6123" w:rsidP="000A6123">
      <w:pPr>
        <w:rPr>
          <w:b/>
          <w:iCs/>
          <w:u w:val="single"/>
          <w:bdr w:val="single" w:sz="8" w:space="0" w:color="auto"/>
        </w:rPr>
      </w:pPr>
      <w:r w:rsidRPr="004200DE">
        <w:rPr>
          <w:rStyle w:val="StyleUnderline"/>
        </w:rPr>
        <w:t>“I want to thank</w:t>
      </w:r>
      <w:r w:rsidRPr="004200DE">
        <w:t xml:space="preserve"> Martha McSally, David Schweikert, Paul Gosar, Trent Franks, Matt Salmon and </w:t>
      </w:r>
      <w:r w:rsidRPr="004200DE">
        <w:rPr>
          <w:rStyle w:val="Emphasis"/>
        </w:rPr>
        <w:t>Kyrsten Sinema,</w:t>
      </w:r>
      <w:r w:rsidRPr="004200DE">
        <w:rPr>
          <w:rStyle w:val="StyleUnderline"/>
        </w:rPr>
        <w:t xml:space="preserve"> for voting “</w:t>
      </w:r>
      <w:r w:rsidRPr="001D74C6">
        <w:rPr>
          <w:rStyle w:val="StyleUnderline"/>
        </w:rPr>
        <w:t>yes” on legislation to push</w:t>
      </w:r>
      <w:r w:rsidRPr="004200DE">
        <w:rPr>
          <w:rStyle w:val="StyleUnderline"/>
        </w:rPr>
        <w:t xml:space="preserve"> back</w:t>
      </w:r>
      <w:r w:rsidRPr="004200DE">
        <w:t xml:space="preserve"> on </w:t>
      </w:r>
      <w:r w:rsidRPr="004200DE">
        <w:rPr>
          <w:rStyle w:val="StyleUnderline"/>
        </w:rPr>
        <w:t>EPA on W</w:t>
      </w:r>
      <w:r w:rsidRPr="004200DE">
        <w:t xml:space="preserve">aters </w:t>
      </w:r>
      <w:r w:rsidRPr="004200DE">
        <w:rPr>
          <w:rStyle w:val="StyleUnderline"/>
        </w:rPr>
        <w:t>o</w:t>
      </w:r>
      <w:r w:rsidRPr="004200DE">
        <w:t xml:space="preserve">f </w:t>
      </w:r>
      <w:r w:rsidRPr="004200DE">
        <w:rPr>
          <w:rStyle w:val="StyleUnderline"/>
        </w:rPr>
        <w:t>t</w:t>
      </w:r>
      <w:r w:rsidRPr="004200DE">
        <w:t xml:space="preserve">he </w:t>
      </w:r>
      <w:r w:rsidRPr="004200DE">
        <w:rPr>
          <w:rStyle w:val="StyleUnderline"/>
        </w:rPr>
        <w:t xml:space="preserve">U.S.,” said Arizona </w:t>
      </w:r>
      <w:r w:rsidRPr="004200DE">
        <w:rPr>
          <w:rStyle w:val="Emphasis"/>
        </w:rPr>
        <w:t>Farm Bureau President</w:t>
      </w:r>
      <w:r w:rsidRPr="004200DE">
        <w:t xml:space="preserve"> Kevin Rogers. “I’m </w:t>
      </w:r>
      <w:r w:rsidRPr="004200DE">
        <w:rPr>
          <w:rStyle w:val="StyleUnderline"/>
        </w:rPr>
        <w:t>very pleased that</w:t>
      </w:r>
      <w:r w:rsidRPr="004200DE">
        <w:t xml:space="preserve"> the </w:t>
      </w:r>
      <w:r w:rsidRPr="004200DE">
        <w:rPr>
          <w:rStyle w:val="StyleUnderline"/>
        </w:rPr>
        <w:t>House voted</w:t>
      </w:r>
      <w:r w:rsidRPr="004200DE">
        <w:t xml:space="preserve"> once again </w:t>
      </w:r>
      <w:r w:rsidRPr="004200DE">
        <w:rPr>
          <w:rStyle w:val="StyleUnderline"/>
        </w:rPr>
        <w:t>to tell this administration and EPA</w:t>
      </w:r>
      <w:r w:rsidRPr="004200DE">
        <w:t xml:space="preserve"> our dry </w:t>
      </w:r>
      <w:r w:rsidRPr="004200DE">
        <w:rPr>
          <w:rStyle w:val="StyleUnderline"/>
        </w:rPr>
        <w:t>streams</w:t>
      </w:r>
      <w:r w:rsidRPr="004200DE">
        <w:t xml:space="preserve"> and riverbeds, </w:t>
      </w:r>
      <w:r w:rsidRPr="004200DE">
        <w:rPr>
          <w:rStyle w:val="StyleUnderline"/>
        </w:rPr>
        <w:t>and low spots on our farms</w:t>
      </w:r>
      <w:r w:rsidRPr="004200DE">
        <w:t xml:space="preserve"> and ranches </w:t>
      </w:r>
      <w:r w:rsidRPr="004200DE">
        <w:rPr>
          <w:rStyle w:val="StyleUnderline"/>
        </w:rPr>
        <w:t xml:space="preserve">are </w:t>
      </w:r>
      <w:r w:rsidRPr="004200DE">
        <w:rPr>
          <w:rStyle w:val="Emphasis"/>
        </w:rPr>
        <w:t>not navigable.”</w:t>
      </w:r>
    </w:p>
    <w:bookmarkEnd w:id="0"/>
    <w:p w14:paraId="1935B0BF" w14:textId="77777777" w:rsidR="000A6123" w:rsidRPr="00F022D8" w:rsidRDefault="000A6123" w:rsidP="0065090A">
      <w:pPr>
        <w:rPr>
          <w:rStyle w:val="StyleUnderline"/>
          <w:bCs/>
          <w:sz w:val="16"/>
          <w:szCs w:val="22"/>
          <w:u w:val="none"/>
        </w:rPr>
      </w:pPr>
    </w:p>
    <w:p w14:paraId="4FBC6C55" w14:textId="6E99B3EC" w:rsidR="0065090A" w:rsidRPr="00F40CD9" w:rsidRDefault="003370E4" w:rsidP="0065090A">
      <w:pPr>
        <w:pStyle w:val="Heading3"/>
      </w:pPr>
      <w:r>
        <w:lastRenderedPageBreak/>
        <w:t xml:space="preserve">WOTUS </w:t>
      </w:r>
      <w:r w:rsidR="0065090A">
        <w:t>Link turn</w:t>
      </w:r>
    </w:p>
    <w:p w14:paraId="0A94C935" w14:textId="77777777" w:rsidR="0065090A" w:rsidRPr="001F380D" w:rsidRDefault="0065090A" w:rsidP="0065090A">
      <w:pPr>
        <w:pStyle w:val="Heading4"/>
      </w:pPr>
      <w:r w:rsidRPr="00345EA8">
        <w:rPr>
          <w:u w:val="single"/>
        </w:rPr>
        <w:t>Expanding</w:t>
      </w:r>
      <w:r>
        <w:t xml:space="preserve"> WOTUS to increase protection of </w:t>
      </w:r>
      <w:r w:rsidRPr="00345EA8">
        <w:rPr>
          <w:u w:val="single"/>
        </w:rPr>
        <w:t>navigable waters</w:t>
      </w:r>
      <w:r>
        <w:t xml:space="preserve"> is bipartisan---specifically </w:t>
      </w:r>
      <w:r w:rsidRPr="00345EA8">
        <w:rPr>
          <w:u w:val="single"/>
        </w:rPr>
        <w:t>Manchin</w:t>
      </w:r>
      <w:r>
        <w:t xml:space="preserve"> and </w:t>
      </w:r>
      <w:r>
        <w:rPr>
          <w:u w:val="single"/>
        </w:rPr>
        <w:t>McConnell</w:t>
      </w:r>
    </w:p>
    <w:p w14:paraId="08F79EF2" w14:textId="77777777" w:rsidR="0065090A" w:rsidRDefault="0065090A" w:rsidP="0065090A">
      <w:pPr>
        <w:pStyle w:val="NoSpacing"/>
      </w:pPr>
      <w:r>
        <w:t xml:space="preserve">John </w:t>
      </w:r>
      <w:r w:rsidRPr="004C4D59">
        <w:rPr>
          <w:rStyle w:val="Style13ptBold"/>
        </w:rPr>
        <w:t>Barrasso 15</w:t>
      </w:r>
      <w:r>
        <w:t>, u</w:t>
      </w:r>
      <w:r w:rsidRPr="004C4D59">
        <w:t xml:space="preserve">nited </w:t>
      </w:r>
      <w:r>
        <w:t>s</w:t>
      </w:r>
      <w:r w:rsidRPr="004C4D59">
        <w:t xml:space="preserve">tates </w:t>
      </w:r>
      <w:r>
        <w:t>s</w:t>
      </w:r>
      <w:r w:rsidRPr="004C4D59">
        <w:t xml:space="preserve">enator, 4-30-2015, "Senators Introduce Bipartisan Bill to Protect Navigable Waters in the United States," </w:t>
      </w:r>
      <w:hyperlink r:id="rId56" w:history="1">
        <w:r w:rsidRPr="002B1F72">
          <w:rPr>
            <w:rStyle w:val="Hyperlink"/>
          </w:rPr>
          <w:t>https://www.barrasso.senate.gov/public/index.cfm/2015/4/senators-introduce-bipartisan-bill-to-protect-navigable-waters-in-the-united-states</w:t>
        </w:r>
      </w:hyperlink>
      <w:r>
        <w:t xml:space="preserve"> &lt;sg&gt;</w:t>
      </w:r>
    </w:p>
    <w:p w14:paraId="1E994F3B" w14:textId="77777777" w:rsidR="0065090A" w:rsidRDefault="0065090A" w:rsidP="0065090A"/>
    <w:p w14:paraId="7A814F70" w14:textId="77777777" w:rsidR="0065090A" w:rsidRPr="008B6780" w:rsidRDefault="0065090A" w:rsidP="0065090A">
      <w:pPr>
        <w:rPr>
          <w:sz w:val="16"/>
        </w:rPr>
      </w:pPr>
      <w:r w:rsidRPr="008B6780">
        <w:rPr>
          <w:sz w:val="16"/>
        </w:rPr>
        <w:t xml:space="preserve">WASHINGTON, DC – Today, U.S. Senators John Barrasso (R-WY), Joe Donnelly (D-IN), Jim Inhofe (R-OK), Heidi Heitkamp (D-ND), Pat Roberts (R-KS) and </w:t>
      </w:r>
      <w:r w:rsidRPr="00146D3A">
        <w:rPr>
          <w:rStyle w:val="StyleUnderline"/>
        </w:rPr>
        <w:t xml:space="preserve">Joe </w:t>
      </w:r>
      <w:r w:rsidRPr="00060FE5">
        <w:rPr>
          <w:rStyle w:val="StyleUnderline"/>
          <w:highlight w:val="cyan"/>
        </w:rPr>
        <w:t>Manchin</w:t>
      </w:r>
      <w:r w:rsidRPr="008B6780">
        <w:rPr>
          <w:sz w:val="16"/>
        </w:rPr>
        <w:t xml:space="preserve"> (D-WV), </w:t>
      </w:r>
      <w:r w:rsidRPr="00060FE5">
        <w:rPr>
          <w:rStyle w:val="StyleUnderline"/>
          <w:highlight w:val="cyan"/>
        </w:rPr>
        <w:t>led</w:t>
      </w:r>
      <w:r w:rsidRPr="008B6780">
        <w:rPr>
          <w:sz w:val="16"/>
        </w:rPr>
        <w:t xml:space="preserve"> a </w:t>
      </w:r>
      <w:r w:rsidRPr="00183DF6">
        <w:rPr>
          <w:rStyle w:val="Box"/>
          <w:highlight w:val="cyan"/>
        </w:rPr>
        <w:t>bipartisan</w:t>
      </w:r>
      <w:r w:rsidRPr="00183DF6">
        <w:rPr>
          <w:rStyle w:val="Box"/>
        </w:rPr>
        <w:t xml:space="preserve"> group of </w:t>
      </w:r>
      <w:r w:rsidRPr="00183DF6">
        <w:rPr>
          <w:rStyle w:val="Box"/>
          <w:highlight w:val="cyan"/>
        </w:rPr>
        <w:t>senators</w:t>
      </w:r>
      <w:r w:rsidRPr="008B6780">
        <w:rPr>
          <w:sz w:val="16"/>
        </w:rPr>
        <w:t xml:space="preserve"> in introducing the Federal Water Quality Protection Act (S. 1140).</w:t>
      </w:r>
    </w:p>
    <w:p w14:paraId="4DD1870E" w14:textId="77777777" w:rsidR="0065090A" w:rsidRPr="008B6780" w:rsidRDefault="0065090A" w:rsidP="0065090A">
      <w:pPr>
        <w:rPr>
          <w:sz w:val="16"/>
        </w:rPr>
      </w:pPr>
      <w:r w:rsidRPr="008B6780">
        <w:rPr>
          <w:sz w:val="16"/>
        </w:rPr>
        <w:t xml:space="preserve">The bipartisan </w:t>
      </w:r>
      <w:r w:rsidRPr="00060FE5">
        <w:rPr>
          <w:rStyle w:val="StyleUnderline"/>
          <w:highlight w:val="cyan"/>
        </w:rPr>
        <w:t>legislation</w:t>
      </w:r>
      <w:r w:rsidRPr="008B6780">
        <w:rPr>
          <w:sz w:val="16"/>
        </w:rPr>
        <w:t xml:space="preserve"> will </w:t>
      </w:r>
      <w:r w:rsidRPr="00060FE5">
        <w:rPr>
          <w:rStyle w:val="StyleUnderline"/>
          <w:highlight w:val="cyan"/>
        </w:rPr>
        <w:t>ensure</w:t>
      </w:r>
      <w:r w:rsidRPr="008B6780">
        <w:rPr>
          <w:sz w:val="16"/>
        </w:rPr>
        <w:t xml:space="preserve"> the </w:t>
      </w:r>
      <w:r w:rsidRPr="00060FE5">
        <w:rPr>
          <w:rStyle w:val="StyleUnderline"/>
          <w:highlight w:val="cyan"/>
        </w:rPr>
        <w:t>protection of</w:t>
      </w:r>
      <w:r w:rsidRPr="00146D3A">
        <w:rPr>
          <w:rStyle w:val="StyleUnderline"/>
        </w:rPr>
        <w:t xml:space="preserve"> traditional </w:t>
      </w:r>
      <w:r w:rsidRPr="00060FE5">
        <w:rPr>
          <w:rStyle w:val="StyleUnderline"/>
          <w:highlight w:val="cyan"/>
        </w:rPr>
        <w:t>navigable waters</w:t>
      </w:r>
      <w:r w:rsidRPr="008B6780">
        <w:rPr>
          <w:sz w:val="16"/>
        </w:rPr>
        <w:t xml:space="preserve"> of the United States. It also protects farmers, ranchers and private landowners by directing the Environmental Protection Agency (EPA) and the U.S. Army Corps of Engineers to issue a revised “Waters of the United States” (WOTUS) rule that does not include things such as isolated ponds, ditches, agriculture water, storm water, groundwater, floodwater, municipal water supply systems, wastewater management systems, and streams without enough flow to carry pollutants to navigable waters.</w:t>
      </w:r>
    </w:p>
    <w:p w14:paraId="7A36F83A" w14:textId="77777777" w:rsidR="0065090A" w:rsidRPr="008B6780" w:rsidRDefault="0065090A" w:rsidP="0065090A">
      <w:pPr>
        <w:rPr>
          <w:sz w:val="16"/>
        </w:rPr>
      </w:pPr>
      <w:r w:rsidRPr="008B6780">
        <w:rPr>
          <w:sz w:val="16"/>
        </w:rPr>
        <w:t xml:space="preserve">“After working together for months, we’ve introduced a strong bipartisan bill that will protect America’s waterways - and America’s farmers, ranchers and landowners. Our legislation </w:t>
      </w:r>
      <w:r w:rsidRPr="00146D3A">
        <w:rPr>
          <w:rStyle w:val="StyleUnderline"/>
        </w:rPr>
        <w:t>gives</w:t>
      </w:r>
      <w:r w:rsidRPr="008B6780">
        <w:rPr>
          <w:sz w:val="16"/>
        </w:rPr>
        <w:t xml:space="preserve"> the </w:t>
      </w:r>
      <w:r w:rsidRPr="00146D3A">
        <w:rPr>
          <w:rStyle w:val="StyleUnderline"/>
        </w:rPr>
        <w:t>EPA</w:t>
      </w:r>
      <w:r w:rsidRPr="008B6780">
        <w:rPr>
          <w:sz w:val="16"/>
        </w:rPr>
        <w:t xml:space="preserve"> the </w:t>
      </w:r>
      <w:r w:rsidRPr="00146D3A">
        <w:rPr>
          <w:rStyle w:val="StyleUnderline"/>
        </w:rPr>
        <w:t>direction</w:t>
      </w:r>
      <w:r w:rsidRPr="008B6780">
        <w:rPr>
          <w:sz w:val="16"/>
        </w:rPr>
        <w:t xml:space="preserve"> it needs to write a reasonable rule that will truly protect our ‘navigable’ waterways,” said Barrasso. “By striking the right balance, we’ll keep our waterways safe and pristine and allow them to be used as natural resources. Our next step is to work together to ensure this bill moves quickly through Congress. It’s time for Washington to finally focus on preserving our rivers and lakes and delivering certainty to American citizens.” </w:t>
      </w:r>
    </w:p>
    <w:p w14:paraId="29DDC89A" w14:textId="77777777" w:rsidR="0065090A" w:rsidRPr="008B6780" w:rsidRDefault="0065090A" w:rsidP="0065090A">
      <w:pPr>
        <w:rPr>
          <w:sz w:val="16"/>
          <w:szCs w:val="16"/>
        </w:rPr>
      </w:pPr>
      <w:r w:rsidRPr="008B6780">
        <w:rPr>
          <w:sz w:val="16"/>
          <w:szCs w:val="16"/>
        </w:rPr>
        <w:t xml:space="preserve"> “No one wants cleaner water or better land conditions than the families who live on American farms,” said Donnelly. “That is why it is incredibly important that the EPA rewrite the Waters of the United States rule with input from the people who live and work on the land and alongside these waters every day. I am proud to work on this bipartisan legislation because Democrats and Republicans can agree that the EPA needs to consult with states, small businesses, and farmers on something so critical as defining ‘Waters of the U.S.’ in a common sense way—something they failed to do the first time.”</w:t>
      </w:r>
    </w:p>
    <w:p w14:paraId="3C65756A" w14:textId="77777777" w:rsidR="0065090A" w:rsidRPr="008B6780" w:rsidRDefault="0065090A" w:rsidP="0065090A">
      <w:pPr>
        <w:rPr>
          <w:sz w:val="16"/>
        </w:rPr>
      </w:pPr>
      <w:r w:rsidRPr="008B6780">
        <w:rPr>
          <w:sz w:val="16"/>
        </w:rPr>
        <w:t xml:space="preserve">“A few years ago, </w:t>
      </w:r>
      <w:r w:rsidRPr="00060FE5">
        <w:rPr>
          <w:rStyle w:val="StyleUnderline"/>
          <w:highlight w:val="cyan"/>
        </w:rPr>
        <w:t>Congress rejected</w:t>
      </w:r>
      <w:r w:rsidRPr="008B6780">
        <w:rPr>
          <w:sz w:val="16"/>
        </w:rPr>
        <w:t xml:space="preserve"> a </w:t>
      </w:r>
      <w:r w:rsidRPr="00060FE5">
        <w:rPr>
          <w:rStyle w:val="StyleUnderline"/>
          <w:highlight w:val="cyan"/>
        </w:rPr>
        <w:t>bill that</w:t>
      </w:r>
      <w:r w:rsidRPr="00146D3A">
        <w:rPr>
          <w:rStyle w:val="StyleUnderline"/>
        </w:rPr>
        <w:t xml:space="preserve"> would have </w:t>
      </w:r>
      <w:r w:rsidRPr="00060FE5">
        <w:rPr>
          <w:rStyle w:val="StyleUnderline"/>
          <w:highlight w:val="cyan"/>
        </w:rPr>
        <w:t>removed</w:t>
      </w:r>
      <w:r w:rsidRPr="008B6780">
        <w:rPr>
          <w:sz w:val="16"/>
        </w:rPr>
        <w:t xml:space="preserve"> the term </w:t>
      </w:r>
      <w:r w:rsidRPr="00060FE5">
        <w:rPr>
          <w:rStyle w:val="StyleUnderline"/>
          <w:highlight w:val="cyan"/>
        </w:rPr>
        <w:t>'navigable water’</w:t>
      </w:r>
      <w:r w:rsidRPr="00060FE5">
        <w:rPr>
          <w:sz w:val="16"/>
          <w:highlight w:val="cyan"/>
        </w:rPr>
        <w:t xml:space="preserve"> </w:t>
      </w:r>
      <w:r w:rsidRPr="00060FE5">
        <w:rPr>
          <w:rStyle w:val="StyleUnderline"/>
          <w:highlight w:val="cyan"/>
        </w:rPr>
        <w:t>from</w:t>
      </w:r>
      <w:r w:rsidRPr="00146D3A">
        <w:rPr>
          <w:rStyle w:val="StyleUnderline"/>
        </w:rPr>
        <w:t xml:space="preserve"> the Clean Water Act</w:t>
      </w:r>
      <w:r w:rsidRPr="008B6780">
        <w:rPr>
          <w:sz w:val="16"/>
        </w:rPr>
        <w:t xml:space="preserve">. Last April, </w:t>
      </w:r>
      <w:r w:rsidRPr="00146D3A">
        <w:rPr>
          <w:rStyle w:val="StyleUnderline"/>
        </w:rPr>
        <w:t>EPA</w:t>
      </w:r>
      <w:r w:rsidRPr="008B6780">
        <w:rPr>
          <w:sz w:val="16"/>
        </w:rPr>
        <w:t xml:space="preserve"> and the Corps of Engineers </w:t>
      </w:r>
      <w:r w:rsidRPr="00146D3A">
        <w:rPr>
          <w:rStyle w:val="StyleUnderline"/>
        </w:rPr>
        <w:t>proposed</w:t>
      </w:r>
      <w:r w:rsidRPr="008B6780">
        <w:rPr>
          <w:sz w:val="16"/>
        </w:rPr>
        <w:t xml:space="preserve"> an </w:t>
      </w:r>
      <w:r w:rsidRPr="00146D3A">
        <w:rPr>
          <w:rStyle w:val="StyleUnderline"/>
        </w:rPr>
        <w:t>even greater expansion of federal authority</w:t>
      </w:r>
      <w:r w:rsidRPr="008B6780">
        <w:rPr>
          <w:sz w:val="16"/>
        </w:rPr>
        <w:t xml:space="preserve">,” said EPW Committee Chairman Inhofe.  “I am proud of the bipartisan work that went into the Federal Water Quality Protection Act, which will refocus EPA and the Corps of Engineers on the job Congress gave them – protecting navigable water from pollution.  I look forward to moving this legislation through the Environment and Public Works Committee and to the Senate floor.” </w:t>
      </w:r>
    </w:p>
    <w:p w14:paraId="1B564990" w14:textId="77777777" w:rsidR="0065090A" w:rsidRPr="008B6780" w:rsidRDefault="0065090A" w:rsidP="0065090A">
      <w:pPr>
        <w:rPr>
          <w:sz w:val="16"/>
          <w:szCs w:val="16"/>
        </w:rPr>
      </w:pPr>
      <w:r w:rsidRPr="008B6780">
        <w:rPr>
          <w:sz w:val="16"/>
          <w:szCs w:val="16"/>
        </w:rPr>
        <w:t>“There isn’t a regulation that has caused more concern for North Dakota farmers and ranchers than the Waters of the U.S. rule. We need to change that, which is why our bipartisan bill would give farmers and ranchers the certainty they need to do their jobs and determine how to use their own land,” said Heitkamp. “North Dakota is in the middle of an historic wet cycle, impacting farmers across our state with flooding and pooling water. We have to make sure that EPA takes these unique conditions into account and proposes a rule to reguate water that actually considers what is happening on farmers’ land. Our bipartisan bill would address these concerns and help provide clarity to producers in North Dakota and across the country without confusing federal regulations standing in their way.”</w:t>
      </w:r>
    </w:p>
    <w:p w14:paraId="5850DBEC" w14:textId="77777777" w:rsidR="0065090A" w:rsidRPr="008B6780" w:rsidRDefault="0065090A" w:rsidP="0065090A">
      <w:pPr>
        <w:rPr>
          <w:sz w:val="16"/>
          <w:szCs w:val="16"/>
        </w:rPr>
      </w:pPr>
      <w:r w:rsidRPr="008B6780">
        <w:rPr>
          <w:sz w:val="16"/>
          <w:szCs w:val="16"/>
        </w:rPr>
        <w:t>“I’m proud to lead agriculture’s charge in pushing back against EPA’s egregious federal overreach. Complying with the ‘Waters of the U.S.’ rule is consistently the number one concern I hear from farmers and ranchers across the country,” said Agriculture Committee Chairman Roberts. “The last thing rural America needs to worry about is more burdensome and costly federal oversight down on the farm. Our farmers and ranchers’ job is to take care of the land and natural resources. The federal government doesn’t have to tell them to do that.”</w:t>
      </w:r>
    </w:p>
    <w:p w14:paraId="3111D8EF" w14:textId="77777777" w:rsidR="0065090A" w:rsidRPr="008B6780" w:rsidRDefault="0065090A" w:rsidP="0065090A">
      <w:pPr>
        <w:rPr>
          <w:sz w:val="16"/>
          <w:szCs w:val="16"/>
        </w:rPr>
      </w:pPr>
      <w:r w:rsidRPr="008B6780">
        <w:rPr>
          <w:sz w:val="16"/>
          <w:szCs w:val="16"/>
        </w:rPr>
        <w:t xml:space="preserve">“With the prospect of tens of thousands of jobs on the line, the EPA cannot overreach its authority, yet again, by expanding the definition of water sources it can regulate,” said Manchin. “This bipartisan legislation lays out specific guidelines on what the EPA is allowed to oversee. The bottom line is that no federal agency should go around Congress to control what has not been legislated, especially when its actions will harm economic growth. Our top priority must be </w:t>
      </w:r>
      <w:r w:rsidRPr="008B6780">
        <w:rPr>
          <w:sz w:val="16"/>
          <w:szCs w:val="16"/>
        </w:rPr>
        <w:lastRenderedPageBreak/>
        <w:t xml:space="preserve">creating and protecting American jobs. That’s my commitment to the Mountain State and this country, and I will continue to fight for our families and West Virginia jobs every day.”   </w:t>
      </w:r>
    </w:p>
    <w:p w14:paraId="14BC0764" w14:textId="77777777" w:rsidR="0065090A" w:rsidRPr="008B6780" w:rsidRDefault="0065090A" w:rsidP="0065090A">
      <w:pPr>
        <w:rPr>
          <w:sz w:val="16"/>
          <w:szCs w:val="16"/>
        </w:rPr>
      </w:pPr>
      <w:r w:rsidRPr="008B6780">
        <w:rPr>
          <w:sz w:val="16"/>
          <w:szCs w:val="16"/>
        </w:rPr>
        <w:t>“The proposed WOTUS rule is an attack on the people of Nebraska. Through its unprecedented proposal, the federal government is seeking to extend control over our state’s water,” said Fischer. “This will have far-reaching consequences and hurt growth, jobs, Nebraska families, and our economy. Nebraskans are good stewards of our natural resources and protect our water at the state and local level. I am proud to join my colleagues as an original co-sponsor of the Federal Water Quality Protection Act. This legislation will stop the overreach of the Obama administration and prevent a federal takeover of our water resources.”‎</w:t>
      </w:r>
    </w:p>
    <w:p w14:paraId="0C745482" w14:textId="77777777" w:rsidR="0065090A" w:rsidRPr="008B6780" w:rsidRDefault="0065090A" w:rsidP="0065090A">
      <w:pPr>
        <w:rPr>
          <w:sz w:val="16"/>
          <w:szCs w:val="16"/>
        </w:rPr>
      </w:pPr>
      <w:r w:rsidRPr="008B6780">
        <w:rPr>
          <w:sz w:val="16"/>
          <w:szCs w:val="16"/>
        </w:rPr>
        <w:t>"The administration’s proposed Waters of the U.S. rule is unnecessary and yet another example of unelected bureaucrats overstepping their boundaries when it comes to rulemaking,” said Rounds. “I agree with South Dakota farmers and ranchers, who continue to tell me this rule would bog down productivity by imposing massive new regulatory hurdles. In South Dakota, our producers are already good stewards of their land – they have to be because their livelihoods depend on it. I am pleased to be an original cosponsor of the Federal Water Quality Protection Act to protect South Dakota producers and put a stop to this unnecessary, burdensome and intrusive regulation.”</w:t>
      </w:r>
    </w:p>
    <w:p w14:paraId="65DAB626" w14:textId="77777777" w:rsidR="0065090A" w:rsidRPr="008B6780" w:rsidRDefault="0065090A" w:rsidP="0065090A">
      <w:pPr>
        <w:rPr>
          <w:sz w:val="16"/>
          <w:szCs w:val="16"/>
        </w:rPr>
      </w:pPr>
      <w:r w:rsidRPr="008B6780">
        <w:rPr>
          <w:sz w:val="16"/>
          <w:szCs w:val="16"/>
        </w:rPr>
        <w:t>“With Alaska already home to more waters under the jurisdiction of the Clean Water Act than any other state in the country, the EPA’s attempt to expand the definition of what constitutes the Waters of the United States impacts no state more than my own,” said Sullivan. “After multiple field hearings I held as Chairman of the Subcommittee on Fisheries, Water and Wildlife, it is clear that Alaskans from vastly different industries and ideologies are clearly opposed to the scope of this rule and the process through which it was crafted. The legislation introduced today will bring much needed transparency and a fully informed stakeholder-driven process back to this rulemaking.”</w:t>
      </w:r>
    </w:p>
    <w:p w14:paraId="128AAF1E" w14:textId="77777777" w:rsidR="0065090A" w:rsidRPr="008B6780" w:rsidRDefault="0065090A" w:rsidP="0065090A">
      <w:pPr>
        <w:rPr>
          <w:sz w:val="16"/>
        </w:rPr>
      </w:pPr>
      <w:r w:rsidRPr="008B6780">
        <w:rPr>
          <w:sz w:val="16"/>
        </w:rPr>
        <w:t xml:space="preserve">In addition to Barrasso, Donnelly, Inhofe, Heitkamp, Roberts, and Manchin, the Federal Water Quality Protection </w:t>
      </w:r>
      <w:r w:rsidRPr="00060FE5">
        <w:rPr>
          <w:rStyle w:val="StyleUnderline"/>
          <w:highlight w:val="cyan"/>
        </w:rPr>
        <w:t>Act</w:t>
      </w:r>
      <w:r w:rsidRPr="00146D3A">
        <w:rPr>
          <w:rStyle w:val="StyleUnderline"/>
        </w:rPr>
        <w:t xml:space="preserve"> </w:t>
      </w:r>
      <w:r w:rsidRPr="00060FE5">
        <w:rPr>
          <w:rStyle w:val="StyleUnderline"/>
          <w:highlight w:val="cyan"/>
        </w:rPr>
        <w:t>is co-sponsored by</w:t>
      </w:r>
      <w:r w:rsidRPr="008B6780">
        <w:rPr>
          <w:sz w:val="16"/>
        </w:rPr>
        <w:t xml:space="preserve"> Senate Majority Leader Mitch </w:t>
      </w:r>
      <w:r w:rsidRPr="00060FE5">
        <w:rPr>
          <w:rStyle w:val="StyleUnderline"/>
          <w:highlight w:val="cyan"/>
        </w:rPr>
        <w:t>McConnell</w:t>
      </w:r>
      <w:r w:rsidRPr="008B6780">
        <w:rPr>
          <w:sz w:val="16"/>
        </w:rPr>
        <w:t xml:space="preserve"> (R-KY) and Senators Roy Blunt (R-MO), Shelley Moore Capito (R-WV), Deb Fischer (R-NE), Mike Rounds (R-SD) and Dan Sullivan (R-AK).</w:t>
      </w:r>
    </w:p>
    <w:p w14:paraId="6D6CC72C" w14:textId="3205576C" w:rsidR="0065090A" w:rsidRDefault="003370E4" w:rsidP="003370E4">
      <w:pPr>
        <w:pStyle w:val="Heading2"/>
      </w:pPr>
      <w:r>
        <w:lastRenderedPageBreak/>
        <w:t>Internal Link</w:t>
      </w:r>
    </w:p>
    <w:p w14:paraId="11F792EB" w14:textId="77777777" w:rsidR="003370E4" w:rsidRPr="003370E4" w:rsidRDefault="003370E4" w:rsidP="003370E4"/>
    <w:p w14:paraId="60E947A7" w14:textId="77777777" w:rsidR="003370E4" w:rsidRDefault="003370E4" w:rsidP="003370E4">
      <w:pPr>
        <w:pStyle w:val="Heading3"/>
      </w:pPr>
      <w:r>
        <w:lastRenderedPageBreak/>
        <w:t>PC Fake</w:t>
      </w:r>
    </w:p>
    <w:p w14:paraId="706EC9C6" w14:textId="77777777" w:rsidR="003370E4" w:rsidRDefault="003370E4" w:rsidP="003370E4">
      <w:pPr>
        <w:pStyle w:val="Heading4"/>
      </w:pPr>
      <w:r>
        <w:t xml:space="preserve">PC is fake in the era of Biden </w:t>
      </w:r>
    </w:p>
    <w:p w14:paraId="653FB7A6" w14:textId="77777777" w:rsidR="003370E4" w:rsidRDefault="003370E4" w:rsidP="003370E4">
      <w:r w:rsidRPr="00610033">
        <w:t xml:space="preserve">Dan </w:t>
      </w:r>
      <w:r w:rsidRPr="00AD6918">
        <w:rPr>
          <w:rStyle w:val="Style13ptBold"/>
        </w:rPr>
        <w:t>Pfeiffer 6-10</w:t>
      </w:r>
      <w:r w:rsidRPr="00572886">
        <w:t xml:space="preserve">, </w:t>
      </w:r>
      <w:r>
        <w:t>f</w:t>
      </w:r>
      <w:r w:rsidRPr="00572886">
        <w:t xml:space="preserve">ormer Senior Advisor </w:t>
      </w:r>
      <w:r>
        <w:t xml:space="preserve">of Communications </w:t>
      </w:r>
      <w:r w:rsidRPr="00572886">
        <w:t>to President Obama</w:t>
      </w:r>
      <w:r>
        <w:t>, c</w:t>
      </w:r>
      <w:r w:rsidRPr="00572886">
        <w:t xml:space="preserve">o-host of Pod Save America, </w:t>
      </w:r>
      <w:r>
        <w:t>6-10-2021</w:t>
      </w:r>
      <w:r w:rsidRPr="00610033">
        <w:t xml:space="preserve">, "The Return of the Green Lantern Theory ," </w:t>
      </w:r>
      <w:hyperlink r:id="rId57" w:history="1">
        <w:r w:rsidRPr="00B229C1">
          <w:rPr>
            <w:rStyle w:val="Hyperlink"/>
          </w:rPr>
          <w:t>https://messagebox.substack.com/p/the-return-of-the-green-lantern-theory</w:t>
        </w:r>
      </w:hyperlink>
      <w:r>
        <w:t xml:space="preserve"> /RMax</w:t>
      </w:r>
    </w:p>
    <w:p w14:paraId="58754BEC" w14:textId="77777777" w:rsidR="003370E4" w:rsidRPr="004200DE" w:rsidRDefault="003370E4" w:rsidP="003370E4">
      <w:pPr>
        <w:rPr>
          <w:rStyle w:val="StyleUnderline"/>
        </w:rPr>
      </w:pPr>
      <w:r w:rsidRPr="004200DE">
        <w:t xml:space="preserve">The </w:t>
      </w:r>
      <w:r w:rsidRPr="004200DE">
        <w:rPr>
          <w:rStyle w:val="StyleUnderline"/>
        </w:rPr>
        <w:t>Dangers of the Green Lantern Theory</w:t>
      </w:r>
    </w:p>
    <w:p w14:paraId="26EE76CD" w14:textId="77777777" w:rsidR="003370E4" w:rsidRPr="004200DE" w:rsidRDefault="003370E4" w:rsidP="003370E4">
      <w:r w:rsidRPr="004200DE">
        <w:rPr>
          <w:rStyle w:val="StyleUnderline"/>
        </w:rPr>
        <w:t>In</w:t>
      </w:r>
      <w:r w:rsidRPr="004200DE">
        <w:t xml:space="preserve"> the </w:t>
      </w:r>
      <w:r w:rsidRPr="004200DE">
        <w:rPr>
          <w:rStyle w:val="StyleUnderline"/>
        </w:rPr>
        <w:t>Obama years</w:t>
      </w:r>
      <w:r w:rsidRPr="004200DE">
        <w:t xml:space="preserve">, most of the </w:t>
      </w:r>
      <w:r w:rsidRPr="004200DE">
        <w:rPr>
          <w:rStyle w:val="StyleUnderline"/>
        </w:rPr>
        <w:t>criticism was about</w:t>
      </w:r>
      <w:r w:rsidRPr="004200DE">
        <w:t xml:space="preserve"> his </w:t>
      </w:r>
      <w:r w:rsidRPr="004200DE">
        <w:rPr>
          <w:rStyle w:val="StyleUnderline"/>
        </w:rPr>
        <w:t>inability to get Republicans to pass his agenda.</w:t>
      </w:r>
      <w:r w:rsidRPr="004200DE">
        <w:t xml:space="preserve"> There were </w:t>
      </w:r>
      <w:r w:rsidRPr="004200DE">
        <w:rPr>
          <w:rStyle w:val="StyleUnderline"/>
        </w:rPr>
        <w:t>endless critiques from</w:t>
      </w:r>
      <w:r w:rsidRPr="004200DE">
        <w:t xml:space="preserve"> Morning Joe and other </w:t>
      </w:r>
      <w:r w:rsidRPr="004200DE">
        <w:rPr>
          <w:rStyle w:val="StyleUnderline"/>
        </w:rPr>
        <w:t>centrist pundits about why Obama didn’t play more golf with</w:t>
      </w:r>
      <w:r w:rsidRPr="004200DE">
        <w:t xml:space="preserve"> John </w:t>
      </w:r>
      <w:r w:rsidRPr="004200DE">
        <w:rPr>
          <w:rStyle w:val="StyleUnderline"/>
        </w:rPr>
        <w:t>Boehner or drink more bourbon with</w:t>
      </w:r>
      <w:r w:rsidRPr="004200DE">
        <w:t xml:space="preserve"> Mitch </w:t>
      </w:r>
      <w:r w:rsidRPr="004200DE">
        <w:rPr>
          <w:rStyle w:val="StyleUnderline"/>
        </w:rPr>
        <w:t>McConnell</w:t>
      </w:r>
      <w:r w:rsidRPr="004200DE">
        <w:t xml:space="preserve">. There were countless </w:t>
      </w:r>
      <w:r w:rsidRPr="004200DE">
        <w:rPr>
          <w:rStyle w:val="StyleUnderline"/>
        </w:rPr>
        <w:t>columns wondering whether</w:t>
      </w:r>
      <w:r w:rsidRPr="004200DE">
        <w:t xml:space="preserve"> the </w:t>
      </w:r>
      <w:r w:rsidRPr="004200DE">
        <w:rPr>
          <w:rStyle w:val="StyleUnderline"/>
        </w:rPr>
        <w:t>masterful communicator</w:t>
      </w:r>
      <w:r w:rsidRPr="004200DE">
        <w:t xml:space="preserve"> that took the nation by storm at the 2004 Democratic Convention </w:t>
      </w:r>
      <w:r w:rsidRPr="004200DE">
        <w:rPr>
          <w:rStyle w:val="StyleUnderline"/>
        </w:rPr>
        <w:t>had lost his touch</w:t>
      </w:r>
      <w:r w:rsidRPr="004200DE">
        <w:t>. Where was the speech to change the minds of the Republican base?</w:t>
      </w:r>
    </w:p>
    <w:p w14:paraId="255056B0" w14:textId="77777777" w:rsidR="003370E4" w:rsidRPr="004200DE" w:rsidRDefault="003370E4" w:rsidP="003370E4">
      <w:pPr>
        <w:rPr>
          <w:rStyle w:val="Emphasis"/>
        </w:rPr>
      </w:pPr>
      <w:r w:rsidRPr="004200DE">
        <w:t xml:space="preserve">In hindsight, </w:t>
      </w:r>
      <w:r w:rsidRPr="004200DE">
        <w:rPr>
          <w:rStyle w:val="StyleUnderline"/>
        </w:rPr>
        <w:t>the idea that</w:t>
      </w:r>
      <w:r w:rsidRPr="004200DE">
        <w:t xml:space="preserve"> Barack </w:t>
      </w:r>
      <w:r w:rsidRPr="004200DE">
        <w:rPr>
          <w:rStyle w:val="StyleUnderline"/>
        </w:rPr>
        <w:t>Obama was a few golf dates, meetings, or speeches from convincing the party</w:t>
      </w:r>
      <w:r w:rsidRPr="004200DE">
        <w:t xml:space="preserve"> that was a few years from nominating Trump </w:t>
      </w:r>
      <w:r w:rsidRPr="004200DE">
        <w:rPr>
          <w:rStyle w:val="StyleUnderline"/>
        </w:rPr>
        <w:t>to pass</w:t>
      </w:r>
      <w:r w:rsidRPr="004200DE">
        <w:t xml:space="preserve"> an </w:t>
      </w:r>
      <w:r w:rsidRPr="004200DE">
        <w:rPr>
          <w:rStyle w:val="StyleUnderline"/>
        </w:rPr>
        <w:t xml:space="preserve">immigration reform act is </w:t>
      </w:r>
      <w:r w:rsidRPr="004200DE">
        <w:rPr>
          <w:rStyle w:val="Emphasis"/>
        </w:rPr>
        <w:t>laughably absurd.</w:t>
      </w:r>
    </w:p>
    <w:p w14:paraId="161A6AF7" w14:textId="77777777" w:rsidR="003370E4" w:rsidRPr="004200DE" w:rsidRDefault="003370E4" w:rsidP="003370E4">
      <w:pPr>
        <w:rPr>
          <w:rStyle w:val="Emphasis"/>
        </w:rPr>
      </w:pPr>
      <w:r w:rsidRPr="004200DE">
        <w:t xml:space="preserve">Four years of Trump and a violent insurrection later, </w:t>
      </w:r>
      <w:r w:rsidRPr="004200DE">
        <w:rPr>
          <w:rStyle w:val="StyleUnderline"/>
        </w:rPr>
        <w:t xml:space="preserve">there is a </w:t>
      </w:r>
      <w:r w:rsidRPr="00597FF3">
        <w:rPr>
          <w:rStyle w:val="Emphasis"/>
        </w:rPr>
        <w:t>modicum of realism</w:t>
      </w:r>
      <w:r w:rsidRPr="004200DE">
        <w:rPr>
          <w:rStyle w:val="StyleUnderline"/>
        </w:rPr>
        <w:t xml:space="preserve"> among political observers</w:t>
      </w:r>
      <w:r w:rsidRPr="004200DE">
        <w:t xml:space="preserve"> </w:t>
      </w:r>
      <w:r w:rsidRPr="004200DE">
        <w:rPr>
          <w:rStyle w:val="StyleUnderline"/>
        </w:rPr>
        <w:t>about</w:t>
      </w:r>
      <w:r w:rsidRPr="004200DE">
        <w:t xml:space="preserve"> the </w:t>
      </w:r>
      <w:r w:rsidRPr="004200DE">
        <w:rPr>
          <w:rStyle w:val="StyleUnderline"/>
        </w:rPr>
        <w:t>challenges of</w:t>
      </w:r>
      <w:r w:rsidRPr="004200DE">
        <w:t xml:space="preserve"> large-scale </w:t>
      </w:r>
      <w:r w:rsidRPr="004200DE">
        <w:rPr>
          <w:rStyle w:val="StyleUnderline"/>
        </w:rPr>
        <w:t>bipartisan Congressional action</w:t>
      </w:r>
      <w:r w:rsidRPr="004200DE">
        <w:t xml:space="preserve">. The </w:t>
      </w:r>
      <w:r w:rsidRPr="004200DE">
        <w:rPr>
          <w:rStyle w:val="StyleUnderline"/>
        </w:rPr>
        <w:t>new focus of the “Green Lantern Theory” is whether</w:t>
      </w:r>
      <w:r w:rsidRPr="004200DE">
        <w:t xml:space="preserve"> Joe </w:t>
      </w:r>
      <w:r w:rsidRPr="004200DE">
        <w:rPr>
          <w:rStyle w:val="StyleUnderline"/>
        </w:rPr>
        <w:t>Biden can make</w:t>
      </w:r>
      <w:r w:rsidRPr="004200DE">
        <w:t xml:space="preserve"> Joe </w:t>
      </w:r>
      <w:r w:rsidRPr="00597FF3">
        <w:rPr>
          <w:rStyle w:val="Emphasis"/>
        </w:rPr>
        <w:t>Manchin</w:t>
      </w:r>
      <w:r w:rsidRPr="004200DE">
        <w:t xml:space="preserve">, Kyrsten </w:t>
      </w:r>
      <w:r w:rsidRPr="00597FF3">
        <w:rPr>
          <w:rStyle w:val="Emphasis"/>
        </w:rPr>
        <w:t>Sinema</w:t>
      </w:r>
      <w:r w:rsidRPr="004200DE">
        <w:rPr>
          <w:rStyle w:val="StyleUnderline"/>
        </w:rPr>
        <w:t>, and other recalcitrant Democrats do things they</w:t>
      </w:r>
      <w:r w:rsidRPr="004200DE">
        <w:t xml:space="preserve"> have </w:t>
      </w:r>
      <w:r w:rsidRPr="00597FF3">
        <w:rPr>
          <w:rStyle w:val="Emphasis"/>
        </w:rPr>
        <w:t>vowed never to do</w:t>
      </w:r>
      <w:r w:rsidRPr="004200DE">
        <w:rPr>
          <w:rStyle w:val="StyleUnderline"/>
        </w:rPr>
        <w:t>: raise the minimum wage</w:t>
      </w:r>
      <w:r w:rsidRPr="004200DE">
        <w:t xml:space="preserve"> to $15, </w:t>
      </w:r>
      <w:r w:rsidRPr="004200DE">
        <w:rPr>
          <w:rStyle w:val="StyleUnderline"/>
        </w:rPr>
        <w:t>eliminate the filibuster, or in Manchin’s case, protect democracy</w:t>
      </w:r>
      <w:r w:rsidRPr="004200DE">
        <w:t xml:space="preserve"> </w:t>
      </w:r>
      <w:r w:rsidRPr="004200DE">
        <w:rPr>
          <w:rStyle w:val="StyleUnderline"/>
        </w:rPr>
        <w:t>from</w:t>
      </w:r>
      <w:r w:rsidRPr="004200DE">
        <w:t xml:space="preserve"> an advancing wave of billionaire-funded, </w:t>
      </w:r>
      <w:r w:rsidRPr="004200DE">
        <w:rPr>
          <w:rStyle w:val="StyleUnderline"/>
        </w:rPr>
        <w:t>nationalist authoritarianism.</w:t>
      </w:r>
      <w:r w:rsidRPr="004200DE">
        <w:t xml:space="preserve"> </w:t>
      </w:r>
      <w:r w:rsidRPr="004200DE">
        <w:rPr>
          <w:rStyle w:val="StyleUnderline"/>
        </w:rPr>
        <w:t xml:space="preserve">No one has ever governed with </w:t>
      </w:r>
      <w:r w:rsidRPr="00597FF3">
        <w:rPr>
          <w:rStyle w:val="Emphasis"/>
        </w:rPr>
        <w:t>narrower majorities</w:t>
      </w:r>
      <w:r w:rsidRPr="004200DE">
        <w:rPr>
          <w:rStyle w:val="StyleUnderline"/>
        </w:rPr>
        <w:t xml:space="preserve"> or</w:t>
      </w:r>
      <w:r w:rsidRPr="004200DE">
        <w:t xml:space="preserve"> a </w:t>
      </w:r>
      <w:r w:rsidRPr="00597FF3">
        <w:rPr>
          <w:rStyle w:val="Emphasis"/>
        </w:rPr>
        <w:t>more vituperative opposition</w:t>
      </w:r>
      <w:r w:rsidRPr="004200DE">
        <w:rPr>
          <w:rStyle w:val="StyleUnderline"/>
        </w:rPr>
        <w:t xml:space="preserve"> than Biden.</w:t>
      </w:r>
      <w:r w:rsidRPr="004200DE">
        <w:t xml:space="preserve"> His </w:t>
      </w:r>
      <w:r w:rsidRPr="0096390F">
        <w:rPr>
          <w:rStyle w:val="Emphasis"/>
        </w:rPr>
        <w:t>margin of error</w:t>
      </w:r>
      <w:r w:rsidRPr="004200DE">
        <w:rPr>
          <w:rStyle w:val="StyleUnderline"/>
        </w:rPr>
        <w:t xml:space="preserve"> on legislative action is </w:t>
      </w:r>
      <w:r w:rsidRPr="004200DE">
        <w:rPr>
          <w:rStyle w:val="Emphasis"/>
        </w:rPr>
        <w:t>essentially zero.</w:t>
      </w:r>
    </w:p>
    <w:p w14:paraId="0E865515" w14:textId="77777777" w:rsidR="003370E4" w:rsidRDefault="003370E4" w:rsidP="003370E4">
      <w:pPr>
        <w:rPr>
          <w:rStyle w:val="StyleUnderline"/>
        </w:rPr>
      </w:pPr>
      <w:r w:rsidRPr="004200DE">
        <w:t xml:space="preserve">In both cases, the </w:t>
      </w:r>
      <w:r w:rsidRPr="0096390F">
        <w:rPr>
          <w:rStyle w:val="StyleUnderline"/>
        </w:rPr>
        <w:t>president’s ability to make people do things that they do not support is</w:t>
      </w:r>
      <w:r w:rsidRPr="004200DE">
        <w:rPr>
          <w:rStyle w:val="StyleUnderline"/>
        </w:rPr>
        <w:t xml:space="preserve"> limited or</w:t>
      </w:r>
      <w:r w:rsidRPr="004200DE">
        <w:t xml:space="preserve"> possibly </w:t>
      </w:r>
      <w:r w:rsidRPr="004200DE">
        <w:rPr>
          <w:rStyle w:val="Emphasis"/>
        </w:rPr>
        <w:t>non-existent.</w:t>
      </w:r>
      <w:r w:rsidRPr="004200DE">
        <w:t xml:space="preserve"> The </w:t>
      </w:r>
      <w:r w:rsidRPr="004200DE">
        <w:rPr>
          <w:rStyle w:val="StyleUnderline"/>
        </w:rPr>
        <w:t>risk of perpetuating</w:t>
      </w:r>
      <w:r w:rsidRPr="004200DE">
        <w:t xml:space="preserve"> the </w:t>
      </w:r>
      <w:r w:rsidRPr="004200DE">
        <w:rPr>
          <w:rStyle w:val="StyleUnderline"/>
        </w:rPr>
        <w:t>myth of</w:t>
      </w:r>
      <w:r w:rsidRPr="004200DE">
        <w:t xml:space="preserve"> the </w:t>
      </w:r>
      <w:r w:rsidRPr="004200DE">
        <w:rPr>
          <w:rStyle w:val="StyleUnderline"/>
        </w:rPr>
        <w:t>all-powerful president is that it can lead to</w:t>
      </w:r>
      <w:r w:rsidRPr="004200DE">
        <w:t xml:space="preserve"> disappointment and </w:t>
      </w:r>
      <w:r w:rsidRPr="004200DE">
        <w:rPr>
          <w:rStyle w:val="Emphasis"/>
        </w:rPr>
        <w:t>demobilization</w:t>
      </w:r>
      <w:r w:rsidRPr="004200DE">
        <w:rPr>
          <w:rStyle w:val="StyleUnderline"/>
        </w:rPr>
        <w:t xml:space="preserve"> amongst</w:t>
      </w:r>
      <w:r w:rsidRPr="004200DE">
        <w:t xml:space="preserve"> the </w:t>
      </w:r>
      <w:r w:rsidRPr="004200DE">
        <w:rPr>
          <w:rStyle w:val="StyleUnderline"/>
        </w:rPr>
        <w:t>president’s supporters when progress feels insufficient.</w:t>
      </w:r>
      <w:r w:rsidRPr="004200DE">
        <w:t xml:space="preserve"> </w:t>
      </w:r>
      <w:r w:rsidRPr="004200DE">
        <w:rPr>
          <w:rStyle w:val="StyleUnderline"/>
        </w:rPr>
        <w:t>Failure</w:t>
      </w:r>
      <w:r w:rsidRPr="004200DE">
        <w:t xml:space="preserve"> — even when that failure is due to obstruction by the other party — </w:t>
      </w:r>
      <w:r w:rsidRPr="004200DE">
        <w:rPr>
          <w:rStyle w:val="StyleUnderline"/>
        </w:rPr>
        <w:t>is seen as</w:t>
      </w:r>
      <w:r w:rsidRPr="004200DE">
        <w:t xml:space="preserve"> a </w:t>
      </w:r>
      <w:r w:rsidRPr="004200DE">
        <w:rPr>
          <w:rStyle w:val="Emphasis"/>
        </w:rPr>
        <w:t>reason to disengage</w:t>
      </w:r>
      <w:r w:rsidRPr="004200DE">
        <w:t xml:space="preserve"> </w:t>
      </w:r>
      <w:r w:rsidRPr="004200DE">
        <w:rPr>
          <w:rStyle w:val="StyleUnderline"/>
        </w:rPr>
        <w:t>from politics, as opposed to doubling down to punish</w:t>
      </w:r>
      <w:r w:rsidRPr="004200DE">
        <w:t xml:space="preserve"> the </w:t>
      </w:r>
      <w:r w:rsidRPr="004200DE">
        <w:rPr>
          <w:rStyle w:val="StyleUnderline"/>
        </w:rPr>
        <w:t>obstructionists and make progress more likely.</w:t>
      </w:r>
    </w:p>
    <w:p w14:paraId="527AC7D1" w14:textId="77777777" w:rsidR="003370E4" w:rsidRDefault="003370E4" w:rsidP="003370E4">
      <w:pPr>
        <w:pStyle w:val="Heading4"/>
      </w:pPr>
      <w:r>
        <w:t>PC isn’t real—arm-twisting and speechmaking do nothing</w:t>
      </w:r>
    </w:p>
    <w:p w14:paraId="4B5077D0" w14:textId="77777777" w:rsidR="003370E4" w:rsidRDefault="003370E4" w:rsidP="003370E4">
      <w:r>
        <w:t xml:space="preserve">Brooke </w:t>
      </w:r>
      <w:r w:rsidRPr="004600EF">
        <w:rPr>
          <w:rStyle w:val="Style13ptBold"/>
        </w:rPr>
        <w:t>Gladstone 3-19</w:t>
      </w:r>
      <w:r w:rsidRPr="004369F4">
        <w:t>,</w:t>
      </w:r>
      <w:r>
        <w:t xml:space="preserve"> interviewing Brendan Nyhan, professor at Dartmouth College,</w:t>
      </w:r>
      <w:r w:rsidRPr="004369F4">
        <w:t xml:space="preserve"> 3-19-2021, "Joe Biden and "The Green Lantern Theory of The Presidency"," https://www.wnycstudios.org/podcasts/otm/segments/joe-biden-and-green-lantern-theory-presidency-on-the-media /RMax</w:t>
      </w:r>
    </w:p>
    <w:p w14:paraId="69114D10" w14:textId="77777777" w:rsidR="003370E4" w:rsidRPr="00B44578" w:rsidRDefault="003370E4" w:rsidP="003370E4">
      <w:pPr>
        <w:rPr>
          <w:rStyle w:val="StyleUnderline"/>
        </w:rPr>
      </w:pPr>
      <w:r w:rsidRPr="00B44578">
        <w:t xml:space="preserve">BROOKE GLADSTONE But according to Brendan </w:t>
      </w:r>
      <w:r w:rsidRPr="00B44578">
        <w:rPr>
          <w:rStyle w:val="StyleUnderline"/>
        </w:rPr>
        <w:t>Nyhan</w:t>
      </w:r>
      <w:r w:rsidRPr="00B44578">
        <w:t xml:space="preserve">, a professor of government at Dartmouth College and the man who </w:t>
      </w:r>
      <w:r w:rsidRPr="00B44578">
        <w:rPr>
          <w:rStyle w:val="StyleUnderline"/>
        </w:rPr>
        <w:t xml:space="preserve">coined the term "the </w:t>
      </w:r>
      <w:r w:rsidRPr="00350A30">
        <w:rPr>
          <w:rStyle w:val="Emphasis"/>
        </w:rPr>
        <w:t>Green Lantern theory</w:t>
      </w:r>
      <w:r w:rsidRPr="00B44578">
        <w:t xml:space="preserve"> of </w:t>
      </w:r>
      <w:r w:rsidRPr="00B44578">
        <w:lastRenderedPageBreak/>
        <w:t>the presidency</w:t>
      </w:r>
      <w:r w:rsidRPr="00213173">
        <w:t xml:space="preserve">," </w:t>
      </w:r>
      <w:r w:rsidRPr="00B44578">
        <w:rPr>
          <w:rStyle w:val="StyleUnderline"/>
        </w:rPr>
        <w:t>the idea overstates the power of the executive</w:t>
      </w:r>
      <w:r w:rsidRPr="00B44578">
        <w:t xml:space="preserve">. He </w:t>
      </w:r>
      <w:r w:rsidRPr="00B44578">
        <w:rPr>
          <w:rStyle w:val="StyleUnderline"/>
        </w:rPr>
        <w:t>says</w:t>
      </w:r>
      <w:r w:rsidRPr="00B44578">
        <w:t xml:space="preserve"> that </w:t>
      </w:r>
      <w:r w:rsidRPr="00B44578">
        <w:rPr>
          <w:rStyle w:val="StyleUnderline"/>
        </w:rPr>
        <w:t>even when there's a will, there may not be a way.</w:t>
      </w:r>
    </w:p>
    <w:p w14:paraId="57C64B3C" w14:textId="77777777" w:rsidR="003370E4" w:rsidRPr="00B44578" w:rsidRDefault="003370E4" w:rsidP="003370E4">
      <w:r w:rsidRPr="00B44578">
        <w:t xml:space="preserve">BRENDAN NYHAN My understanding is the Green Lantern Corps have a ring whose powers are limited only by the wearer's willpower. Matt </w:t>
      </w:r>
      <w:r w:rsidRPr="00B44578">
        <w:rPr>
          <w:rStyle w:val="StyleUnderline"/>
        </w:rPr>
        <w:t>Iglesias</w:t>
      </w:r>
      <w:r w:rsidRPr="00B44578">
        <w:t xml:space="preserve"> is a blogger, he originally applied that idea to geopolitics. He was </w:t>
      </w:r>
      <w:r w:rsidRPr="00B44578">
        <w:rPr>
          <w:rStyle w:val="StyleUnderline"/>
        </w:rPr>
        <w:t>criticizing conservatives who said the failures of U.S. foreign policy in the post 9/11 era were attributable to a lack of will</w:t>
      </w:r>
      <w:r w:rsidRPr="00B44578">
        <w:t>. And I saw that same idea as being applicable to domestic politics too, where the president's powers are actually quite limited.</w:t>
      </w:r>
    </w:p>
    <w:p w14:paraId="6D411044" w14:textId="77777777" w:rsidR="003370E4" w:rsidRPr="00B44578" w:rsidRDefault="003370E4" w:rsidP="003370E4">
      <w:r w:rsidRPr="00B44578">
        <w:t xml:space="preserve">BROOKE GLADSTONE And so all this brings us to the </w:t>
      </w:r>
      <w:r w:rsidRPr="00B44578">
        <w:rPr>
          <w:rStyle w:val="StyleUnderline"/>
        </w:rPr>
        <w:t>criticism currently directed at Joe Biden</w:t>
      </w:r>
      <w:r w:rsidRPr="00B44578">
        <w:t xml:space="preserve">. Many </w:t>
      </w:r>
      <w:r w:rsidRPr="00B44578">
        <w:rPr>
          <w:rStyle w:val="StyleUnderline"/>
        </w:rPr>
        <w:t>progressives</w:t>
      </w:r>
      <w:r w:rsidRPr="00B44578">
        <w:t xml:space="preserve"> are </w:t>
      </w:r>
      <w:r w:rsidRPr="00B44578">
        <w:rPr>
          <w:rStyle w:val="StyleUnderline"/>
        </w:rPr>
        <w:t>upset by</w:t>
      </w:r>
      <w:r w:rsidRPr="00B44578">
        <w:t xml:space="preserve"> the failure to include the </w:t>
      </w:r>
      <w:r w:rsidRPr="00B44578">
        <w:rPr>
          <w:rStyle w:val="StyleUnderline"/>
        </w:rPr>
        <w:t>15 dollar minimum wage, and argued</w:t>
      </w:r>
      <w:r w:rsidRPr="00B44578">
        <w:t xml:space="preserve"> that </w:t>
      </w:r>
      <w:r w:rsidRPr="00B44578">
        <w:rPr>
          <w:rStyle w:val="StyleUnderline"/>
        </w:rPr>
        <w:t>Biden could have done more to convince Democratic senators like</w:t>
      </w:r>
      <w:r w:rsidRPr="00B44578">
        <w:t xml:space="preserve"> Joe </w:t>
      </w:r>
      <w:r w:rsidRPr="00B44578">
        <w:rPr>
          <w:rStyle w:val="StyleUnderline"/>
        </w:rPr>
        <w:t>Manchin</w:t>
      </w:r>
      <w:r w:rsidRPr="00B44578">
        <w:t xml:space="preserve"> of West Virginia </w:t>
      </w:r>
      <w:r w:rsidRPr="00B44578">
        <w:rPr>
          <w:rStyle w:val="StyleUnderline"/>
        </w:rPr>
        <w:t>and</w:t>
      </w:r>
      <w:r w:rsidRPr="00B44578">
        <w:t xml:space="preserve"> Kyrsten </w:t>
      </w:r>
      <w:r w:rsidRPr="00B44578">
        <w:rPr>
          <w:rStyle w:val="StyleUnderline"/>
        </w:rPr>
        <w:t>Sinema</w:t>
      </w:r>
      <w:r w:rsidRPr="00B44578">
        <w:t xml:space="preserve"> of Arizona who voted against it. David Sirota wrote in The Guardian, he's a former speechwriter for Bernie Sanders, the famous example from Lyndon B. Johnson's fight for Medicare as proof that a tough president can strong arm members of Congress into adopting his goals.</w:t>
      </w:r>
    </w:p>
    <w:p w14:paraId="7419E7E0" w14:textId="77777777" w:rsidR="003370E4" w:rsidRPr="00B44578" w:rsidRDefault="003370E4" w:rsidP="003370E4">
      <w:pPr>
        <w:rPr>
          <w:rStyle w:val="StyleUnderline"/>
        </w:rPr>
      </w:pPr>
      <w:r w:rsidRPr="00B44578">
        <w:t xml:space="preserve">BRENDAN NYHAN Yeah, I think that </w:t>
      </w:r>
      <w:r w:rsidRPr="00B44578">
        <w:rPr>
          <w:rStyle w:val="StyleUnderline"/>
        </w:rPr>
        <w:t xml:space="preserve">LBJ </w:t>
      </w:r>
      <w:r w:rsidRPr="00B44578">
        <w:rPr>
          <w:rStyle w:val="Emphasis"/>
        </w:rPr>
        <w:t>arm twisting myth</w:t>
      </w:r>
      <w:r w:rsidRPr="00B44578">
        <w:rPr>
          <w:rStyle w:val="StyleUnderline"/>
        </w:rPr>
        <w:t xml:space="preserve"> has been</w:t>
      </w:r>
      <w:r w:rsidRPr="00B44578">
        <w:t xml:space="preserve"> a </w:t>
      </w:r>
      <w:r w:rsidRPr="00B44578">
        <w:rPr>
          <w:rStyle w:val="StyleUnderline"/>
        </w:rPr>
        <w:t>major contributor to Green Lantern</w:t>
      </w:r>
      <w:r w:rsidRPr="00B44578">
        <w:t xml:space="preserve"> style </w:t>
      </w:r>
      <w:r w:rsidRPr="00B44578">
        <w:rPr>
          <w:rStyle w:val="StyleUnderline"/>
        </w:rPr>
        <w:t>discourse around the president. That the president can</w:t>
      </w:r>
      <w:r w:rsidRPr="00B44578">
        <w:t xml:space="preserve">, through the kind of cajoling described in these famous accounts, </w:t>
      </w:r>
      <w:r w:rsidRPr="00B44578">
        <w:rPr>
          <w:rStyle w:val="StyleUnderline"/>
        </w:rPr>
        <w:t>bring numerous votes to his side in Congress.</w:t>
      </w:r>
      <w:r w:rsidRPr="00B44578">
        <w:t xml:space="preserve"> It's </w:t>
      </w:r>
      <w:r w:rsidRPr="00213173">
        <w:rPr>
          <w:rStyle w:val="Emphasis"/>
        </w:rPr>
        <w:t>very difficult</w:t>
      </w:r>
      <w:r w:rsidRPr="00213173">
        <w:rPr>
          <w:rStyle w:val="StyleUnderline"/>
        </w:rPr>
        <w:t xml:space="preserve"> for the president </w:t>
      </w:r>
      <w:r w:rsidRPr="00B44578">
        <w:rPr>
          <w:rStyle w:val="Emphasis"/>
        </w:rPr>
        <w:t xml:space="preserve">to move </w:t>
      </w:r>
      <w:r w:rsidRPr="00213173">
        <w:rPr>
          <w:rStyle w:val="Emphasis"/>
        </w:rPr>
        <w:t>votes</w:t>
      </w:r>
      <w:r w:rsidRPr="00213173">
        <w:rPr>
          <w:rStyle w:val="StyleUnderline"/>
        </w:rPr>
        <w:t xml:space="preserve"> in Congress</w:t>
      </w:r>
      <w:r w:rsidRPr="00B44578">
        <w:t xml:space="preserve">. Ask Barack Obama for most of his time in office. Ask Donald Trump, ask any occupant of the White House. </w:t>
      </w:r>
      <w:r w:rsidRPr="00B44578">
        <w:rPr>
          <w:rStyle w:val="StyleUnderline"/>
        </w:rPr>
        <w:t>LBJ came into office with huge Democratic majorities</w:t>
      </w:r>
      <w:r w:rsidRPr="00B44578">
        <w:t xml:space="preserve">. Joe </w:t>
      </w:r>
      <w:r w:rsidRPr="00B44578">
        <w:rPr>
          <w:rStyle w:val="StyleUnderline"/>
        </w:rPr>
        <w:t>Biden has</w:t>
      </w:r>
      <w:r w:rsidRPr="00B44578">
        <w:t xml:space="preserve"> a </w:t>
      </w:r>
      <w:r w:rsidRPr="00B44578">
        <w:rPr>
          <w:rStyle w:val="Emphasis"/>
        </w:rPr>
        <w:t>margin of zero votes</w:t>
      </w:r>
      <w:r w:rsidRPr="00B44578">
        <w:t xml:space="preserve"> in the Senate. Joe </w:t>
      </w:r>
      <w:r w:rsidRPr="00B44578">
        <w:rPr>
          <w:rStyle w:val="StyleUnderline"/>
        </w:rPr>
        <w:t>Manchin represents</w:t>
      </w:r>
      <w:r w:rsidRPr="00B44578">
        <w:t xml:space="preserve"> a </w:t>
      </w:r>
      <w:r w:rsidRPr="00B44578">
        <w:rPr>
          <w:rStyle w:val="StyleUnderline"/>
        </w:rPr>
        <w:t xml:space="preserve">state where </w:t>
      </w:r>
      <w:r w:rsidRPr="00B44578">
        <w:t xml:space="preserve">almost </w:t>
      </w:r>
      <w:r w:rsidRPr="00B44578">
        <w:rPr>
          <w:rStyle w:val="StyleUnderline"/>
        </w:rPr>
        <w:t>70 percent</w:t>
      </w:r>
      <w:r w:rsidRPr="00B44578">
        <w:t xml:space="preserve"> of people </w:t>
      </w:r>
      <w:r w:rsidRPr="00B44578">
        <w:rPr>
          <w:rStyle w:val="StyleUnderline"/>
        </w:rPr>
        <w:t>voted for Donald Trump. I'm not sure what arm twisting could cause him to vote against his political interests</w:t>
      </w:r>
      <w:r w:rsidRPr="00B44578">
        <w:t xml:space="preserve">. The </w:t>
      </w:r>
      <w:r w:rsidRPr="00B44578">
        <w:rPr>
          <w:rStyle w:val="StyleUnderline"/>
        </w:rPr>
        <w:t xml:space="preserve">Democrats are an </w:t>
      </w:r>
      <w:r w:rsidRPr="00B44578">
        <w:rPr>
          <w:rStyle w:val="Emphasis"/>
        </w:rPr>
        <w:t>anchor</w:t>
      </w:r>
      <w:r w:rsidRPr="00213173">
        <w:rPr>
          <w:rStyle w:val="StyleUnderline"/>
        </w:rPr>
        <w:t xml:space="preserve"> around his neck </w:t>
      </w:r>
      <w:r w:rsidRPr="00B44578">
        <w:rPr>
          <w:rStyle w:val="StyleUnderline"/>
        </w:rPr>
        <w:t>politically. Withdrawing their support</w:t>
      </w:r>
      <w:r w:rsidRPr="00B44578">
        <w:t xml:space="preserve"> from him </w:t>
      </w:r>
      <w:r w:rsidRPr="00B44578">
        <w:rPr>
          <w:rStyle w:val="StyleUnderline"/>
        </w:rPr>
        <w:t>is not</w:t>
      </w:r>
      <w:r w:rsidRPr="00B44578">
        <w:t xml:space="preserve"> some kind of </w:t>
      </w:r>
      <w:r w:rsidRPr="00B44578">
        <w:rPr>
          <w:rStyle w:val="StyleUnderline"/>
        </w:rPr>
        <w:t>a threat. It</w:t>
      </w:r>
      <w:r w:rsidRPr="00B44578">
        <w:t xml:space="preserve"> probably </w:t>
      </w:r>
      <w:r w:rsidRPr="00B44578">
        <w:rPr>
          <w:rStyle w:val="StyleUnderline"/>
        </w:rPr>
        <w:t>helps him.</w:t>
      </w:r>
    </w:p>
    <w:p w14:paraId="20E1813A" w14:textId="77777777" w:rsidR="003370E4" w:rsidRPr="00B44578" w:rsidRDefault="003370E4" w:rsidP="003370E4">
      <w:r w:rsidRPr="00B44578">
        <w:t>BROOKE GLADSTONE Getting back to LBJ, you say that he is one of two main illustrations that would seem to support the Green Lantern theory. The other president is Ronald Reagan.</w:t>
      </w:r>
    </w:p>
    <w:p w14:paraId="0627437F" w14:textId="77777777" w:rsidR="003370E4" w:rsidRPr="00B44578" w:rsidRDefault="003370E4" w:rsidP="003370E4">
      <w:pPr>
        <w:rPr>
          <w:u w:val="single"/>
        </w:rPr>
      </w:pPr>
      <w:r w:rsidRPr="00B44578">
        <w:t xml:space="preserve">BRENDAN NYHAN </w:t>
      </w:r>
      <w:r w:rsidRPr="00B44578">
        <w:rPr>
          <w:rStyle w:val="StyleUnderline"/>
        </w:rPr>
        <w:t>Rather than</w:t>
      </w:r>
      <w:r w:rsidRPr="00B44578">
        <w:t xml:space="preserve"> LBJ style </w:t>
      </w:r>
      <w:r w:rsidRPr="00B44578">
        <w:rPr>
          <w:rStyle w:val="StyleUnderline"/>
        </w:rPr>
        <w:t>arm twisting. Activists say</w:t>
      </w:r>
      <w:r w:rsidRPr="00B44578">
        <w:t xml:space="preserve"> that the </w:t>
      </w:r>
      <w:r w:rsidRPr="00B44578">
        <w:rPr>
          <w:rStyle w:val="StyleUnderline"/>
        </w:rPr>
        <w:t>president could</w:t>
      </w:r>
      <w:r w:rsidRPr="00B44578">
        <w:t xml:space="preserve"> </w:t>
      </w:r>
      <w:r w:rsidRPr="00B44578">
        <w:rPr>
          <w:rStyle w:val="StyleUnderline"/>
        </w:rPr>
        <w:t>marshal public opinion</w:t>
      </w:r>
      <w:r w:rsidRPr="00B44578">
        <w:t xml:space="preserve">, if they only made the case publicly, they could win over the public to their side and therefore rally Congress to support their priorities. This was a </w:t>
      </w:r>
      <w:r w:rsidRPr="00B44578">
        <w:rPr>
          <w:rStyle w:val="StyleUnderline"/>
        </w:rPr>
        <w:t>recurring theme in</w:t>
      </w:r>
      <w:r w:rsidRPr="00B44578">
        <w:t xml:space="preserve"> the </w:t>
      </w:r>
      <w:r w:rsidRPr="00B44578">
        <w:rPr>
          <w:rStyle w:val="StyleUnderline"/>
        </w:rPr>
        <w:t>Obama years</w:t>
      </w:r>
      <w:r w:rsidRPr="00B44578">
        <w:t xml:space="preserve"> because he was a quite skilled orator. The </w:t>
      </w:r>
      <w:r w:rsidRPr="00B44578">
        <w:rPr>
          <w:rStyle w:val="StyleUnderline"/>
        </w:rPr>
        <w:t>evidence</w:t>
      </w:r>
      <w:r w:rsidRPr="00B44578">
        <w:t xml:space="preserve">, however, </w:t>
      </w:r>
      <w:r w:rsidRPr="00B44578">
        <w:rPr>
          <w:rStyle w:val="StyleUnderline"/>
        </w:rPr>
        <w:t>suggests</w:t>
      </w:r>
      <w:r w:rsidRPr="00B44578">
        <w:t xml:space="preserve"> that </w:t>
      </w:r>
      <w:r w:rsidRPr="00B44578">
        <w:rPr>
          <w:rStyle w:val="StyleUnderline"/>
        </w:rPr>
        <w:t xml:space="preserve">presidential </w:t>
      </w:r>
      <w:r w:rsidRPr="00B44578">
        <w:rPr>
          <w:rStyle w:val="Emphasis"/>
        </w:rPr>
        <w:t>speechmaking</w:t>
      </w:r>
      <w:r w:rsidRPr="00213173">
        <w:rPr>
          <w:rStyle w:val="StyleUnderline"/>
        </w:rPr>
        <w:t xml:space="preserve"> is </w:t>
      </w:r>
      <w:r w:rsidRPr="00B44578">
        <w:rPr>
          <w:rStyle w:val="Emphasis"/>
        </w:rPr>
        <w:t>often ineffective</w:t>
      </w:r>
      <w:r w:rsidRPr="00B44578">
        <w:t xml:space="preserve">. Ronald </w:t>
      </w:r>
      <w:r w:rsidRPr="00B44578">
        <w:rPr>
          <w:rStyle w:val="StyleUnderline"/>
        </w:rPr>
        <w:t>Reagan wrote</w:t>
      </w:r>
      <w:r w:rsidRPr="00B44578">
        <w:t xml:space="preserve"> in his own diaries when he was president that his </w:t>
      </w:r>
      <w:r w:rsidRPr="00B44578">
        <w:rPr>
          <w:rStyle w:val="StyleUnderline"/>
        </w:rPr>
        <w:t>case for aid to</w:t>
      </w:r>
      <w:r w:rsidRPr="00B44578">
        <w:t xml:space="preserve"> the </w:t>
      </w:r>
      <w:r w:rsidRPr="00B44578">
        <w:rPr>
          <w:rStyle w:val="StyleUnderline"/>
        </w:rPr>
        <w:t>Contras in Latin America failed to rally support</w:t>
      </w:r>
      <w:r w:rsidRPr="00B44578">
        <w:t xml:space="preserve">, and reportedly he was even told by his own pollster that the public comments he was offering on behalf of the cause were actually making it harder for him by rallying opposition. And that's the dilemma that presidents face. </w:t>
      </w:r>
      <w:r w:rsidRPr="00B44578">
        <w:rPr>
          <w:rStyle w:val="StyleUnderline"/>
        </w:rPr>
        <w:t>David Frum</w:t>
      </w:r>
      <w:r w:rsidRPr="00B44578">
        <w:t xml:space="preserve">, the conservative commentator, has </w:t>
      </w:r>
      <w:r w:rsidRPr="00B44578">
        <w:rPr>
          <w:rStyle w:val="StyleUnderline"/>
        </w:rPr>
        <w:t>argued</w:t>
      </w:r>
      <w:r w:rsidRPr="00B44578">
        <w:t xml:space="preserve"> that one of the </w:t>
      </w:r>
      <w:r w:rsidRPr="00B44578">
        <w:rPr>
          <w:rStyle w:val="StyleUnderline"/>
        </w:rPr>
        <w:t>most effective communication</w:t>
      </w:r>
      <w:r w:rsidRPr="00B44578">
        <w:t xml:space="preserve"> strategies of the early Biden administration </w:t>
      </w:r>
      <w:r w:rsidRPr="00B44578">
        <w:rPr>
          <w:rStyle w:val="StyleUnderline"/>
        </w:rPr>
        <w:t>has been how little he has talked</w:t>
      </w:r>
      <w:r w:rsidRPr="00B44578">
        <w:t xml:space="preserve">. Precisely because it avoids making him the focal point of a conversation, given that presidents are so polarizing in our current era. So, again, the idea here is it's not a case of the president failing to deploy their public communication powers, it's that those </w:t>
      </w:r>
      <w:r w:rsidRPr="00B44578">
        <w:rPr>
          <w:rStyle w:val="StyleUnderline"/>
        </w:rPr>
        <w:t xml:space="preserve">public communication powers are </w:t>
      </w:r>
      <w:r w:rsidRPr="00B44578">
        <w:rPr>
          <w:rStyle w:val="Emphasis"/>
        </w:rPr>
        <w:t>highly overrated</w:t>
      </w:r>
      <w:r w:rsidRPr="00B44578">
        <w:t xml:space="preserve">. Once the </w:t>
      </w:r>
      <w:r w:rsidRPr="00B44578">
        <w:lastRenderedPageBreak/>
        <w:t xml:space="preserve">president gets the issues where they don't have the votes, sometimes they will try. Barack </w:t>
      </w:r>
      <w:r w:rsidRPr="00B44578">
        <w:rPr>
          <w:rStyle w:val="StyleUnderline"/>
        </w:rPr>
        <w:t>Obama campaigned</w:t>
      </w:r>
      <w:r w:rsidRPr="00B44578">
        <w:t xml:space="preserve"> quite </w:t>
      </w:r>
      <w:r w:rsidRPr="00B44578">
        <w:rPr>
          <w:rStyle w:val="StyleUnderline"/>
        </w:rPr>
        <w:t>extensively on</w:t>
      </w:r>
      <w:r w:rsidRPr="00B44578">
        <w:t xml:space="preserve"> behalf of </w:t>
      </w:r>
      <w:r w:rsidRPr="00B44578">
        <w:rPr>
          <w:rStyle w:val="StyleUnderline"/>
        </w:rPr>
        <w:t>gun control</w:t>
      </w:r>
      <w:r w:rsidRPr="00B44578">
        <w:t xml:space="preserve"> and renewed those efforts after high profile mass shootings. </w:t>
      </w:r>
      <w:r w:rsidRPr="00B44578">
        <w:rPr>
          <w:rStyle w:val="StyleUnderline"/>
        </w:rPr>
        <w:t>But it was fruitless</w:t>
      </w:r>
      <w:r w:rsidRPr="00B44578">
        <w:t xml:space="preserve">. He would campaign on behalf of it because maybe it could help move the needle, but it </w:t>
      </w:r>
      <w:r w:rsidRPr="00B44578">
        <w:rPr>
          <w:rStyle w:val="StyleUnderline"/>
        </w:rPr>
        <w:t>never was enough to</w:t>
      </w:r>
      <w:r w:rsidRPr="00B44578">
        <w:t xml:space="preserve"> successfully </w:t>
      </w:r>
      <w:r w:rsidRPr="00B44578">
        <w:rPr>
          <w:rStyle w:val="StyleUnderline"/>
        </w:rPr>
        <w:t>enact</w:t>
      </w:r>
      <w:r w:rsidRPr="00B44578">
        <w:t xml:space="preserve"> the </w:t>
      </w:r>
      <w:r w:rsidRPr="00B44578">
        <w:rPr>
          <w:rStyle w:val="StyleUnderline"/>
        </w:rPr>
        <w:t>legislation</w:t>
      </w:r>
      <w:r w:rsidRPr="00B44578">
        <w:t xml:space="preserve"> the </w:t>
      </w:r>
      <w:r w:rsidRPr="00B44578">
        <w:rPr>
          <w:rStyle w:val="StyleUnderline"/>
        </w:rPr>
        <w:t>administration was proposing.</w:t>
      </w:r>
    </w:p>
    <w:p w14:paraId="2B55262C" w14:textId="77777777" w:rsidR="003370E4" w:rsidRPr="00B44578" w:rsidRDefault="003370E4" w:rsidP="003370E4">
      <w:r w:rsidRPr="00B44578">
        <w:t xml:space="preserve">BROOKE GLADSTONE You suggested that it's worth paying attention to what </w:t>
      </w:r>
      <w:r w:rsidRPr="00B44578">
        <w:rPr>
          <w:rStyle w:val="StyleUnderline"/>
        </w:rPr>
        <w:t>Biden</w:t>
      </w:r>
      <w:r w:rsidRPr="00B44578">
        <w:t xml:space="preserve"> doesn't say as much as he does say. Like he didn't talk publicly about the impeachment vote.</w:t>
      </w:r>
    </w:p>
    <w:p w14:paraId="7CA620F3" w14:textId="77777777" w:rsidR="003370E4" w:rsidRPr="00B44578" w:rsidRDefault="003370E4" w:rsidP="003370E4">
      <w:pPr>
        <w:rPr>
          <w:u w:val="single"/>
        </w:rPr>
      </w:pPr>
      <w:r w:rsidRPr="00B44578">
        <w:t xml:space="preserve">BRENDAN NYHAN That's right. He's </w:t>
      </w:r>
      <w:r w:rsidRPr="00B44578">
        <w:rPr>
          <w:rStyle w:val="StyleUnderline"/>
        </w:rPr>
        <w:t>stayed away from so many controversies</w:t>
      </w:r>
      <w:r w:rsidRPr="00B44578">
        <w:t xml:space="preserve"> like vaccines, where it's very important for everyone in this country to get vaccinated, </w:t>
      </w:r>
      <w:r w:rsidRPr="00B44578">
        <w:rPr>
          <w:rStyle w:val="StyleUnderline"/>
        </w:rPr>
        <w:t>and for that not to be seen as</w:t>
      </w:r>
      <w:r w:rsidRPr="00B44578">
        <w:t xml:space="preserve"> a </w:t>
      </w:r>
      <w:r w:rsidRPr="00B44578">
        <w:rPr>
          <w:rStyle w:val="StyleUnderline"/>
        </w:rPr>
        <w:t>partisan or polarizing issue</w:t>
      </w:r>
      <w:r w:rsidRPr="00B44578">
        <w:t xml:space="preserve">. And so the </w:t>
      </w:r>
      <w:r w:rsidRPr="00B44578">
        <w:rPr>
          <w:rStyle w:val="StyleUnderline"/>
        </w:rPr>
        <w:t>administration's communication strategy</w:t>
      </w:r>
      <w:r w:rsidRPr="00B44578">
        <w:t xml:space="preserve"> very much </w:t>
      </w:r>
      <w:r w:rsidRPr="00B44578">
        <w:rPr>
          <w:rStyle w:val="StyleUnderline"/>
        </w:rPr>
        <w:t>emphasizes local</w:t>
      </w:r>
      <w:r w:rsidRPr="00B44578">
        <w:t xml:space="preserve"> and community </w:t>
      </w:r>
      <w:r w:rsidRPr="00B44578">
        <w:rPr>
          <w:rStyle w:val="StyleUnderline"/>
        </w:rPr>
        <w:t>leaders</w:t>
      </w:r>
      <w:r w:rsidRPr="00B44578">
        <w:t xml:space="preserve"> and trusted sources </w:t>
      </w:r>
      <w:r w:rsidRPr="00B44578">
        <w:rPr>
          <w:rStyle w:val="StyleUnderline"/>
        </w:rPr>
        <w:t>rather than national</w:t>
      </w:r>
      <w:r w:rsidRPr="00B44578">
        <w:t xml:space="preserve"> </w:t>
      </w:r>
      <w:r w:rsidRPr="00B44578">
        <w:rPr>
          <w:rStyle w:val="StyleUnderline"/>
        </w:rPr>
        <w:t>political figures</w:t>
      </w:r>
      <w:r w:rsidRPr="00B44578">
        <w:t xml:space="preserve"> who could be more polarizing. That may be a smart kind of communication strategy in 21st century America. </w:t>
      </w:r>
      <w:r w:rsidRPr="00B44578">
        <w:rPr>
          <w:rStyle w:val="StyleUnderline"/>
        </w:rPr>
        <w:t>Liberals</w:t>
      </w:r>
      <w:r w:rsidRPr="00B44578">
        <w:t xml:space="preserve"> in particular </w:t>
      </w:r>
      <w:r w:rsidRPr="00B44578">
        <w:rPr>
          <w:rStyle w:val="StyleUnderline"/>
        </w:rPr>
        <w:t>want to believe in</w:t>
      </w:r>
      <w:r w:rsidRPr="00B44578">
        <w:t xml:space="preserve"> a </w:t>
      </w:r>
      <w:r w:rsidRPr="00B44578">
        <w:rPr>
          <w:rStyle w:val="StyleUnderline"/>
        </w:rPr>
        <w:t>West Wing version of the world where oratory wins people over</w:t>
      </w:r>
      <w:r w:rsidRPr="00B44578">
        <w:t xml:space="preserve">, and </w:t>
      </w:r>
      <w:r w:rsidRPr="00B44578">
        <w:rPr>
          <w:rStyle w:val="StyleUnderline"/>
        </w:rPr>
        <w:t xml:space="preserve">that's </w:t>
      </w:r>
      <w:r w:rsidRPr="00213173">
        <w:rPr>
          <w:rStyle w:val="StyleUnderline"/>
        </w:rPr>
        <w:t xml:space="preserve">just </w:t>
      </w:r>
      <w:r w:rsidRPr="00213173">
        <w:rPr>
          <w:rStyle w:val="Emphasis"/>
        </w:rPr>
        <w:t>not</w:t>
      </w:r>
      <w:r w:rsidRPr="00213173">
        <w:rPr>
          <w:rStyle w:val="StyleUnderline"/>
        </w:rPr>
        <w:t xml:space="preserve"> a </w:t>
      </w:r>
      <w:r w:rsidRPr="00213173">
        <w:rPr>
          <w:rStyle w:val="Emphasis"/>
        </w:rPr>
        <w:t>way politics works</w:t>
      </w:r>
      <w:r w:rsidRPr="00B44578">
        <w:rPr>
          <w:rStyle w:val="StyleUnderline"/>
        </w:rPr>
        <w:t xml:space="preserve"> and presidents learn that over and over again.</w:t>
      </w:r>
    </w:p>
    <w:p w14:paraId="0C4B089C" w14:textId="77777777" w:rsidR="003370E4" w:rsidRPr="00B44578" w:rsidRDefault="003370E4" w:rsidP="003370E4">
      <w:r w:rsidRPr="00B44578">
        <w:t>BROOKE GLADSTONE Of course, the Biden style is the exact opposite of Trump, who you called in 2015, the purest Green Lantern candidate we've seen in recent years. What do you mean?</w:t>
      </w:r>
    </w:p>
    <w:p w14:paraId="359605BD" w14:textId="77777777" w:rsidR="003370E4" w:rsidRPr="00B44578" w:rsidRDefault="003370E4" w:rsidP="003370E4">
      <w:r w:rsidRPr="00B44578">
        <w:t xml:space="preserve">BRENDAN NYHAN Donald </w:t>
      </w:r>
      <w:r w:rsidRPr="00B44578">
        <w:rPr>
          <w:rStyle w:val="StyleUnderline"/>
        </w:rPr>
        <w:t>Trump</w:t>
      </w:r>
      <w:r w:rsidRPr="00B44578">
        <w:t xml:space="preserve"> again and again </w:t>
      </w:r>
      <w:r w:rsidRPr="00B44578">
        <w:rPr>
          <w:rStyle w:val="StyleUnderline"/>
        </w:rPr>
        <w:t>claimed</w:t>
      </w:r>
      <w:r w:rsidRPr="00B44578">
        <w:t xml:space="preserve"> that </w:t>
      </w:r>
      <w:r w:rsidRPr="00B44578">
        <w:rPr>
          <w:rStyle w:val="StyleUnderline"/>
        </w:rPr>
        <w:t>he would make things happen</w:t>
      </w:r>
      <w:r w:rsidRPr="00B44578">
        <w:t xml:space="preserve"> </w:t>
      </w:r>
      <w:r w:rsidRPr="00B44578">
        <w:rPr>
          <w:rStyle w:val="StyleUnderline"/>
        </w:rPr>
        <w:t>through</w:t>
      </w:r>
      <w:r w:rsidRPr="00B44578">
        <w:t xml:space="preserve"> sheer </w:t>
      </w:r>
      <w:r w:rsidRPr="00B44578">
        <w:rPr>
          <w:rStyle w:val="StyleUnderline"/>
        </w:rPr>
        <w:t>force of will.</w:t>
      </w:r>
      <w:r w:rsidRPr="00B44578">
        <w:t xml:space="preserve"> He would cut the best deals. This was most often expressed when it came to trade. Change the balance of trade with China, reverse the decline of American manufacturing.</w:t>
      </w:r>
    </w:p>
    <w:p w14:paraId="254E86B7" w14:textId="77777777" w:rsidR="003370E4" w:rsidRDefault="003370E4" w:rsidP="003370E4">
      <w:pPr>
        <w:pStyle w:val="Heading3"/>
      </w:pPr>
      <w:r>
        <w:lastRenderedPageBreak/>
        <w:t>PC Real</w:t>
      </w:r>
    </w:p>
    <w:p w14:paraId="5092F24C" w14:textId="77777777" w:rsidR="003370E4" w:rsidRPr="008237CB" w:rsidRDefault="003370E4" w:rsidP="003370E4">
      <w:pPr>
        <w:pStyle w:val="Heading4"/>
      </w:pPr>
      <w:r>
        <w:t>“Powerless president” narratives are false—PC is Real</w:t>
      </w:r>
    </w:p>
    <w:p w14:paraId="306622F4" w14:textId="77777777" w:rsidR="003370E4" w:rsidRDefault="003370E4" w:rsidP="003370E4">
      <w:r>
        <w:t xml:space="preserve">David </w:t>
      </w:r>
      <w:r w:rsidRPr="00C24081">
        <w:rPr>
          <w:rStyle w:val="Style13ptBold"/>
        </w:rPr>
        <w:t>Sirota 3-1</w:t>
      </w:r>
      <w:r w:rsidRPr="00A57E03">
        <w:t xml:space="preserve">, </w:t>
      </w:r>
      <w:r>
        <w:t xml:space="preserve">award-winning investigative journalist at </w:t>
      </w:r>
      <w:r w:rsidRPr="002E1C0B">
        <w:rPr>
          <w:i/>
          <w:iCs/>
        </w:rPr>
        <w:t>The Guardian</w:t>
      </w:r>
      <w:r>
        <w:rPr>
          <w:i/>
          <w:iCs/>
        </w:rPr>
        <w:t xml:space="preserve">, </w:t>
      </w:r>
      <w:r>
        <w:t xml:space="preserve">co-founder of the grassroots-funded organization </w:t>
      </w:r>
      <w:r w:rsidRPr="002E1C0B">
        <w:rPr>
          <w:i/>
          <w:iCs/>
        </w:rPr>
        <w:t>The Daily Poster</w:t>
      </w:r>
      <w:r>
        <w:t xml:space="preserve">, </w:t>
      </w:r>
      <w:r w:rsidRPr="00774A85">
        <w:t>3</w:t>
      </w:r>
      <w:r w:rsidRPr="00A57E03">
        <w:t xml:space="preserve">-1-2021, "Joe Biden says his hands are tied on a $15 minimum wage. That's not true," </w:t>
      </w:r>
      <w:hyperlink r:id="rId58" w:history="1">
        <w:r w:rsidRPr="00B229C1">
          <w:rPr>
            <w:rStyle w:val="Hyperlink"/>
          </w:rPr>
          <w:t>https://www.theguardian.com/commentisfree/2021/mar/01/joe-biden-minimum-wage-democrats/</w:t>
        </w:r>
      </w:hyperlink>
      <w:r>
        <w:rPr>
          <w:rStyle w:val="Hyperlink"/>
        </w:rPr>
        <w:t xml:space="preserve"> /</w:t>
      </w:r>
      <w:r>
        <w:t>RMax</w:t>
      </w:r>
    </w:p>
    <w:p w14:paraId="5957C035" w14:textId="77777777" w:rsidR="003370E4" w:rsidRPr="004200DE" w:rsidRDefault="003370E4" w:rsidP="003370E4">
      <w:r w:rsidRPr="004200DE">
        <w:t xml:space="preserve">When a Republican is president, Democratic politicians, pundits and activists will tell you that the presidency is an all-powerful office that can do anything it wants. </w:t>
      </w:r>
      <w:r w:rsidRPr="004200DE">
        <w:rPr>
          <w:rStyle w:val="StyleUnderline"/>
        </w:rPr>
        <w:t>When a Democrat is president</w:t>
      </w:r>
      <w:r w:rsidRPr="004200DE">
        <w:t xml:space="preserve">, these same </w:t>
      </w:r>
      <w:r w:rsidRPr="004200DE">
        <w:rPr>
          <w:rStyle w:val="StyleUnderline"/>
        </w:rPr>
        <w:t>politicians</w:t>
      </w:r>
      <w:r w:rsidRPr="004200DE">
        <w:t xml:space="preserve">, pundits and activists will </w:t>
      </w:r>
      <w:r w:rsidRPr="004200DE">
        <w:rPr>
          <w:rStyle w:val="StyleUnderline"/>
        </w:rPr>
        <w:t>tell you that</w:t>
      </w:r>
      <w:r w:rsidRPr="004200DE">
        <w:t xml:space="preserve"> the </w:t>
      </w:r>
      <w:r w:rsidRPr="004200DE">
        <w:rPr>
          <w:rStyle w:val="StyleUnderline"/>
        </w:rPr>
        <w:t>presidency has no power to do anything</w:t>
      </w:r>
      <w:r w:rsidRPr="004200DE">
        <w:t xml:space="preserve">. In fact, </w:t>
      </w:r>
      <w:r w:rsidRPr="004200DE">
        <w:rPr>
          <w:rStyle w:val="StyleUnderline"/>
        </w:rPr>
        <w:t>they</w:t>
      </w:r>
      <w:r w:rsidRPr="004200DE">
        <w:t xml:space="preserve"> will </w:t>
      </w:r>
      <w:r w:rsidRPr="004200DE">
        <w:rPr>
          <w:rStyle w:val="StyleUnderline"/>
        </w:rPr>
        <w:t>tell you</w:t>
      </w:r>
      <w:r w:rsidRPr="004200DE">
        <w:t xml:space="preserve"> a </w:t>
      </w:r>
      <w:r w:rsidRPr="004200DE">
        <w:rPr>
          <w:rStyle w:val="StyleUnderline"/>
        </w:rPr>
        <w:t xml:space="preserve">Democratic president cannot </w:t>
      </w:r>
      <w:r w:rsidRPr="004200DE">
        <w:t xml:space="preserve">even </w:t>
      </w:r>
      <w:r w:rsidRPr="004200DE">
        <w:rPr>
          <w:rStyle w:val="StyleUnderline"/>
        </w:rPr>
        <w:t xml:space="preserve">use the </w:t>
      </w:r>
      <w:r w:rsidRPr="004200DE">
        <w:rPr>
          <w:rStyle w:val="Emphasis"/>
        </w:rPr>
        <w:t>bully pulpit</w:t>
      </w:r>
      <w:r w:rsidRPr="004200DE">
        <w:rPr>
          <w:rStyle w:val="StyleUnderline"/>
        </w:rPr>
        <w:t xml:space="preserve"> and other</w:t>
      </w:r>
      <w:r w:rsidRPr="004200DE">
        <w:t xml:space="preserve"> forms of </w:t>
      </w:r>
      <w:r w:rsidRPr="004200DE">
        <w:rPr>
          <w:rStyle w:val="Emphasis"/>
        </w:rPr>
        <w:t>pressure</w:t>
      </w:r>
      <w:r w:rsidRPr="0096390F">
        <w:rPr>
          <w:rStyle w:val="StyleUnderline"/>
        </w:rPr>
        <w:t xml:space="preserve"> to</w:t>
      </w:r>
      <w:r w:rsidRPr="004200DE">
        <w:rPr>
          <w:rStyle w:val="StyleUnderline"/>
        </w:rPr>
        <w:t xml:space="preserve"> try </w:t>
      </w:r>
      <w:r w:rsidRPr="0096390F">
        <w:rPr>
          <w:rStyle w:val="StyleUnderline"/>
        </w:rPr>
        <w:t xml:space="preserve">to </w:t>
      </w:r>
      <w:r w:rsidRPr="0096390F">
        <w:rPr>
          <w:rStyle w:val="Emphasis"/>
        </w:rPr>
        <w:t>shift</w:t>
      </w:r>
      <w:r w:rsidRPr="004200DE">
        <w:rPr>
          <w:rStyle w:val="Emphasis"/>
        </w:rPr>
        <w:t xml:space="preserve"> the votes</w:t>
      </w:r>
      <w:r w:rsidRPr="004200DE">
        <w:rPr>
          <w:rStyle w:val="StyleUnderline"/>
        </w:rPr>
        <w:t xml:space="preserve"> of </w:t>
      </w:r>
      <w:r w:rsidRPr="004200DE">
        <w:rPr>
          <w:rStyle w:val="Emphasis"/>
        </w:rPr>
        <w:t>senators</w:t>
      </w:r>
      <w:r w:rsidRPr="0096390F">
        <w:rPr>
          <w:rStyle w:val="StyleUnderline"/>
        </w:rPr>
        <w:t xml:space="preserve"> in his </w:t>
      </w:r>
      <w:r w:rsidRPr="004200DE">
        <w:rPr>
          <w:rStyle w:val="Emphasis"/>
        </w:rPr>
        <w:t>own party</w:t>
      </w:r>
      <w:r w:rsidRPr="004200DE">
        <w:t>.</w:t>
      </w:r>
    </w:p>
    <w:p w14:paraId="16759BBB" w14:textId="77777777" w:rsidR="003370E4" w:rsidRPr="004200DE" w:rsidRDefault="003370E4" w:rsidP="003370E4">
      <w:pPr>
        <w:rPr>
          <w:rStyle w:val="StyleUnderline"/>
        </w:rPr>
      </w:pPr>
      <w:r w:rsidRPr="004200DE">
        <w:t xml:space="preserve">A </w:t>
      </w:r>
      <w:r w:rsidRPr="004200DE">
        <w:rPr>
          <w:rStyle w:val="StyleUnderline"/>
        </w:rPr>
        <w:t>tale from history proves this</w:t>
      </w:r>
      <w:r w:rsidRPr="004200DE">
        <w:t xml:space="preserve"> latter </w:t>
      </w:r>
      <w:r w:rsidRPr="004200DE">
        <w:rPr>
          <w:rStyle w:val="StyleUnderline"/>
        </w:rPr>
        <w:t xml:space="preserve">myth is </w:t>
      </w:r>
      <w:r w:rsidRPr="004200DE">
        <w:rPr>
          <w:rStyle w:val="Emphasis"/>
        </w:rPr>
        <w:t>complete garbage</w:t>
      </w:r>
      <w:r w:rsidRPr="004200DE">
        <w:t xml:space="preserve"> – and </w:t>
      </w:r>
      <w:r w:rsidRPr="004200DE">
        <w:rPr>
          <w:rStyle w:val="StyleUnderline"/>
        </w:rPr>
        <w:t>that tale is newly relevant in</w:t>
      </w:r>
      <w:r w:rsidRPr="004200DE">
        <w:t xml:space="preserve"> today’s supercharged </w:t>
      </w:r>
      <w:r w:rsidRPr="004200DE">
        <w:rPr>
          <w:rStyle w:val="StyleUnderline"/>
        </w:rPr>
        <w:t>debate over</w:t>
      </w:r>
      <w:r w:rsidRPr="004200DE">
        <w:t xml:space="preserve"> a $15 </w:t>
      </w:r>
      <w:r w:rsidRPr="004200DE">
        <w:rPr>
          <w:rStyle w:val="StyleUnderline"/>
        </w:rPr>
        <w:t>minimum wage.</w:t>
      </w:r>
    </w:p>
    <w:p w14:paraId="38E40CAE" w14:textId="77777777" w:rsidR="003370E4" w:rsidRPr="004200DE" w:rsidRDefault="003370E4" w:rsidP="003370E4">
      <w:r w:rsidRPr="004200DE">
        <w:t xml:space="preserve">In that debate </w:t>
      </w:r>
      <w:r w:rsidRPr="004200DE">
        <w:rPr>
          <w:rStyle w:val="StyleUnderline"/>
        </w:rPr>
        <w:t>so far</w:t>
      </w:r>
      <w:r w:rsidRPr="004200DE">
        <w:t xml:space="preserve">, we have seen </w:t>
      </w:r>
      <w:r w:rsidRPr="004200DE">
        <w:rPr>
          <w:rStyle w:val="StyleUnderline"/>
        </w:rPr>
        <w:t>Democratic senators prepare to surrender</w:t>
      </w:r>
      <w:r w:rsidRPr="004200DE">
        <w:t xml:space="preserve"> the </w:t>
      </w:r>
      <w:r w:rsidRPr="00BA23B5">
        <w:rPr>
          <w:rStyle w:val="StyleUnderline"/>
        </w:rPr>
        <w:t>$15 minimum</w:t>
      </w:r>
      <w:r w:rsidRPr="004200DE">
        <w:rPr>
          <w:rStyle w:val="StyleUnderline"/>
        </w:rPr>
        <w:t xml:space="preserve"> wage their party promised by insisting they are powerless</w:t>
      </w:r>
      <w:r w:rsidRPr="004200DE">
        <w:t xml:space="preserve"> in the face of a non-binding advisory opinion of a parliamentarian they can ignore or fire.</w:t>
      </w:r>
    </w:p>
    <w:p w14:paraId="1FC74E72" w14:textId="77777777" w:rsidR="003370E4" w:rsidRPr="004200DE" w:rsidRDefault="003370E4" w:rsidP="003370E4">
      <w:r w:rsidRPr="004200DE">
        <w:rPr>
          <w:rStyle w:val="StyleUnderline"/>
        </w:rPr>
        <w:t>That explanation is</w:t>
      </w:r>
      <w:r w:rsidRPr="004200DE">
        <w:t xml:space="preserve"> patently </w:t>
      </w:r>
      <w:r w:rsidRPr="004200DE">
        <w:rPr>
          <w:rStyle w:val="StyleUnderline"/>
        </w:rPr>
        <w:t xml:space="preserve">ridiculous and </w:t>
      </w:r>
      <w:r w:rsidRPr="004200DE">
        <w:rPr>
          <w:rStyle w:val="Emphasis"/>
        </w:rPr>
        <w:t>factually false</w:t>
      </w:r>
      <w:r w:rsidRPr="004200DE">
        <w:t xml:space="preserve">, so </w:t>
      </w:r>
      <w:r w:rsidRPr="004200DE">
        <w:rPr>
          <w:rStyle w:val="StyleUnderline"/>
        </w:rPr>
        <w:t>Democratic apologists</w:t>
      </w:r>
      <w:r w:rsidRPr="004200DE">
        <w:t xml:space="preserve"> are starting to further </w:t>
      </w:r>
      <w:r w:rsidRPr="004200DE">
        <w:rPr>
          <w:rStyle w:val="StyleUnderline"/>
        </w:rPr>
        <w:t>justify the surrender by suggesting</w:t>
      </w:r>
      <w:r w:rsidRPr="004200DE">
        <w:t xml:space="preserve"> that even if the party kept a $15 minimum wage in the Covid relief bill, </w:t>
      </w:r>
      <w:r w:rsidRPr="004200DE">
        <w:rPr>
          <w:rStyle w:val="StyleUnderline"/>
        </w:rPr>
        <w:t>conservative Democrats</w:t>
      </w:r>
      <w:r w:rsidRPr="004200DE">
        <w:t xml:space="preserve"> such as Joe </w:t>
      </w:r>
      <w:r w:rsidRPr="004200DE">
        <w:rPr>
          <w:rStyle w:val="StyleUnderline"/>
        </w:rPr>
        <w:t>Manchin and</w:t>
      </w:r>
      <w:r w:rsidRPr="004200DE">
        <w:t xml:space="preserve"> Kyrsten </w:t>
      </w:r>
      <w:r w:rsidRPr="004200DE">
        <w:rPr>
          <w:rStyle w:val="StyleUnderline"/>
        </w:rPr>
        <w:t>Sinema would block it</w:t>
      </w:r>
      <w:r w:rsidRPr="004200DE">
        <w:t xml:space="preserve"> anyway.</w:t>
      </w:r>
    </w:p>
    <w:p w14:paraId="3C194015" w14:textId="77777777" w:rsidR="003370E4" w:rsidRPr="004200DE" w:rsidRDefault="003370E4" w:rsidP="003370E4">
      <w:r w:rsidRPr="004200DE">
        <w:t xml:space="preserve">The </w:t>
      </w:r>
      <w:r w:rsidRPr="004200DE">
        <w:rPr>
          <w:rStyle w:val="StyleUnderline"/>
        </w:rPr>
        <w:t>White House</w:t>
      </w:r>
      <w:r w:rsidRPr="004200DE">
        <w:t xml:space="preserve"> itself </w:t>
      </w:r>
      <w:r w:rsidRPr="004200DE">
        <w:rPr>
          <w:rStyle w:val="StyleUnderline"/>
        </w:rPr>
        <w:t>is</w:t>
      </w:r>
      <w:r w:rsidRPr="004200DE">
        <w:t xml:space="preserve"> now </w:t>
      </w:r>
      <w:r w:rsidRPr="004200DE">
        <w:rPr>
          <w:rStyle w:val="StyleUnderline"/>
        </w:rPr>
        <w:t>falling back on the idea that it doesn’t have the votes to do</w:t>
      </w:r>
      <w:r w:rsidRPr="004200DE">
        <w:t xml:space="preserve"> much of </w:t>
      </w:r>
      <w:r w:rsidRPr="004200DE">
        <w:rPr>
          <w:rStyle w:val="StyleUnderline"/>
        </w:rPr>
        <w:t>anything, insinuating</w:t>
      </w:r>
      <w:r w:rsidRPr="004200DE">
        <w:t xml:space="preserve"> that Joe </w:t>
      </w:r>
      <w:r w:rsidRPr="004200DE">
        <w:rPr>
          <w:rStyle w:val="StyleUnderline"/>
        </w:rPr>
        <w:t>Biden</w:t>
      </w:r>
      <w:r w:rsidRPr="004200DE">
        <w:t xml:space="preserve"> – who occupies the world’s most powerful office – somehow </w:t>
      </w:r>
      <w:r w:rsidRPr="004200DE">
        <w:rPr>
          <w:rStyle w:val="StyleUnderline"/>
        </w:rPr>
        <w:t>has no power to</w:t>
      </w:r>
      <w:r w:rsidRPr="004200DE">
        <w:t xml:space="preserve"> try to </w:t>
      </w:r>
      <w:r w:rsidRPr="004200DE">
        <w:rPr>
          <w:rStyle w:val="StyleUnderline"/>
        </w:rPr>
        <w:t>change</w:t>
      </w:r>
      <w:r w:rsidRPr="004200DE">
        <w:t xml:space="preserve"> the </w:t>
      </w:r>
      <w:r w:rsidRPr="004200DE">
        <w:rPr>
          <w:rStyle w:val="StyleUnderline"/>
        </w:rPr>
        <w:t>legislative dynamic</w:t>
      </w:r>
      <w:r w:rsidRPr="004200DE">
        <w:t>. And this spin is being predictably amplified across social media.</w:t>
      </w:r>
    </w:p>
    <w:p w14:paraId="2FBC4936" w14:textId="77777777" w:rsidR="003370E4" w:rsidRPr="004200DE" w:rsidRDefault="003370E4" w:rsidP="003370E4">
      <w:r w:rsidRPr="004200DE">
        <w:t xml:space="preserve">To be sure, there is no guarantee that </w:t>
      </w:r>
      <w:r w:rsidRPr="004200DE">
        <w:rPr>
          <w:rStyle w:val="StyleUnderline"/>
        </w:rPr>
        <w:t>Manchin or Sinema</w:t>
      </w:r>
      <w:r w:rsidRPr="004200DE">
        <w:t xml:space="preserve"> could be moved. Maybe they couldn’t, but maybe they could, considering they have </w:t>
      </w:r>
      <w:r w:rsidRPr="004200DE">
        <w:rPr>
          <w:rStyle w:val="StyleUnderline"/>
        </w:rPr>
        <w:t>both previously supported bills to</w:t>
      </w:r>
      <w:r w:rsidRPr="004200DE">
        <w:t xml:space="preserve"> </w:t>
      </w:r>
      <w:r w:rsidRPr="004200DE">
        <w:rPr>
          <w:rStyle w:val="StyleUnderline"/>
        </w:rPr>
        <w:t>increase</w:t>
      </w:r>
      <w:r w:rsidRPr="004200DE">
        <w:t xml:space="preserve"> the </w:t>
      </w:r>
      <w:r w:rsidRPr="004200DE">
        <w:rPr>
          <w:rStyle w:val="StyleUnderline"/>
        </w:rPr>
        <w:t>minimum wage. And</w:t>
      </w:r>
      <w:r w:rsidRPr="004200DE">
        <w:t xml:space="preserve"> we know they </w:t>
      </w:r>
      <w:r w:rsidRPr="004200DE">
        <w:rPr>
          <w:rStyle w:val="StyleUnderline"/>
        </w:rPr>
        <w:t xml:space="preserve">may be </w:t>
      </w:r>
      <w:r w:rsidRPr="004200DE">
        <w:rPr>
          <w:rStyle w:val="Emphasis"/>
        </w:rPr>
        <w:t>sensitive to pressure</w:t>
      </w:r>
      <w:r w:rsidRPr="004200DE">
        <w:t xml:space="preserve">. After all, </w:t>
      </w:r>
      <w:r w:rsidRPr="004200DE">
        <w:rPr>
          <w:rStyle w:val="StyleUnderline"/>
        </w:rPr>
        <w:t xml:space="preserve">Manchin recently </w:t>
      </w:r>
      <w:r w:rsidRPr="004200DE">
        <w:rPr>
          <w:rStyle w:val="Emphasis"/>
        </w:rPr>
        <w:t>freaked out</w:t>
      </w:r>
      <w:r w:rsidRPr="004200DE">
        <w:t xml:space="preserve"> and whined </w:t>
      </w:r>
      <w:r w:rsidRPr="004200DE">
        <w:rPr>
          <w:rStyle w:val="StyleUnderline"/>
        </w:rPr>
        <w:t>that “no one called me” when</w:t>
      </w:r>
      <w:r w:rsidRPr="004200DE">
        <w:t xml:space="preserve"> Vice-President Kamala </w:t>
      </w:r>
      <w:r w:rsidRPr="004200DE">
        <w:rPr>
          <w:rStyle w:val="StyleUnderline"/>
        </w:rPr>
        <w:t>Harris dared to do one</w:t>
      </w:r>
      <w:r w:rsidRPr="004200DE">
        <w:t xml:space="preserve"> straightforward </w:t>
      </w:r>
      <w:r w:rsidRPr="004200DE">
        <w:rPr>
          <w:rStyle w:val="StyleUnderline"/>
        </w:rPr>
        <w:t>interview with a West Virginia</w:t>
      </w:r>
      <w:r w:rsidRPr="004200DE">
        <w:t xml:space="preserve"> </w:t>
      </w:r>
      <w:r w:rsidRPr="004200DE">
        <w:rPr>
          <w:rStyle w:val="StyleUnderline"/>
        </w:rPr>
        <w:t>television station.</w:t>
      </w:r>
    </w:p>
    <w:p w14:paraId="65515F74" w14:textId="77777777" w:rsidR="003370E4" w:rsidRPr="004200DE" w:rsidRDefault="003370E4" w:rsidP="003370E4">
      <w:pPr>
        <w:rPr>
          <w:u w:val="single"/>
        </w:rPr>
      </w:pPr>
      <w:r w:rsidRPr="004200DE">
        <w:t xml:space="preserve">Whether such pressure ultimately works, the point is indisputable: it is </w:t>
      </w:r>
      <w:r w:rsidRPr="004200DE">
        <w:rPr>
          <w:rStyle w:val="StyleUnderline"/>
        </w:rPr>
        <w:t xml:space="preserve">laughable and </w:t>
      </w:r>
      <w:r w:rsidRPr="004200DE">
        <w:rPr>
          <w:rStyle w:val="Emphasis"/>
        </w:rPr>
        <w:t>preposterous</w:t>
      </w:r>
      <w:r w:rsidRPr="004200DE">
        <w:rPr>
          <w:rStyle w:val="StyleUnderline"/>
        </w:rPr>
        <w:t xml:space="preserve"> to argue</w:t>
      </w:r>
      <w:r w:rsidRPr="004200DE">
        <w:t xml:space="preserve"> that </w:t>
      </w:r>
      <w:r w:rsidRPr="004200DE">
        <w:rPr>
          <w:rStyle w:val="StyleUnderline"/>
        </w:rPr>
        <w:t xml:space="preserve">a newly elected president has </w:t>
      </w:r>
      <w:r w:rsidRPr="004200DE">
        <w:rPr>
          <w:rStyle w:val="Emphasis"/>
        </w:rPr>
        <w:t>zero power to</w:t>
      </w:r>
      <w:r w:rsidRPr="004200DE">
        <w:t xml:space="preserve"> even try to </w:t>
      </w:r>
      <w:r w:rsidRPr="004200DE">
        <w:rPr>
          <w:rStyle w:val="Emphasis"/>
        </w:rPr>
        <w:t>shift</w:t>
      </w:r>
      <w:r w:rsidRPr="004200DE">
        <w:rPr>
          <w:rStyle w:val="StyleUnderline"/>
        </w:rPr>
        <w:t xml:space="preserve"> the </w:t>
      </w:r>
      <w:r w:rsidRPr="004200DE">
        <w:rPr>
          <w:rStyle w:val="Emphasis"/>
        </w:rPr>
        <w:t>dynamic</w:t>
      </w:r>
      <w:r w:rsidRPr="004200DE">
        <w:rPr>
          <w:rStyle w:val="StyleUnderline"/>
        </w:rPr>
        <w:t>.</w:t>
      </w:r>
    </w:p>
    <w:p w14:paraId="7DC7BFE0" w14:textId="77777777" w:rsidR="003370E4" w:rsidRPr="004200DE" w:rsidRDefault="003370E4" w:rsidP="003370E4">
      <w:r w:rsidRPr="004200DE">
        <w:t xml:space="preserve">And yet, whether you call this all deliberate deception or learned helplessness, this </w:t>
      </w:r>
      <w:r w:rsidRPr="004200DE">
        <w:rPr>
          <w:rStyle w:val="Emphasis"/>
        </w:rPr>
        <w:t>fantastical myth</w:t>
      </w:r>
      <w:r w:rsidRPr="004200DE">
        <w:rPr>
          <w:rStyle w:val="StyleUnderline"/>
        </w:rPr>
        <w:t xml:space="preserve"> of</w:t>
      </w:r>
      <w:r w:rsidRPr="004200DE">
        <w:t xml:space="preserve"> the </w:t>
      </w:r>
      <w:r w:rsidRPr="004200DE">
        <w:rPr>
          <w:rStyle w:val="StyleUnderline"/>
        </w:rPr>
        <w:t>Powerless President will</w:t>
      </w:r>
      <w:r w:rsidRPr="004200DE">
        <w:t xml:space="preserve"> inevitably </w:t>
      </w:r>
      <w:r w:rsidRPr="004200DE">
        <w:rPr>
          <w:rStyle w:val="StyleUnderline"/>
        </w:rPr>
        <w:t xml:space="preserve">be used to </w:t>
      </w:r>
      <w:r w:rsidRPr="004200DE">
        <w:rPr>
          <w:rStyle w:val="Emphasis"/>
        </w:rPr>
        <w:t>shield Biden from criticism</w:t>
      </w:r>
      <w:r w:rsidRPr="004200DE">
        <w:t xml:space="preserve"> for abandoning his pledge to fight for a $15 minimum wage.</w:t>
      </w:r>
    </w:p>
    <w:p w14:paraId="7318F34D" w14:textId="77777777" w:rsidR="003370E4" w:rsidRPr="004200DE" w:rsidRDefault="003370E4" w:rsidP="003370E4">
      <w:r w:rsidRPr="004200DE">
        <w:t xml:space="preserve">The </w:t>
      </w:r>
      <w:r w:rsidRPr="004200DE">
        <w:rPr>
          <w:rStyle w:val="StyleUnderline"/>
        </w:rPr>
        <w:t>apologism is particularly absurd because</w:t>
      </w:r>
      <w:r w:rsidRPr="004200DE">
        <w:t xml:space="preserve"> unlike his predecessor Barack Obama, who was a relative newcomer to politics, </w:t>
      </w:r>
      <w:r w:rsidRPr="004200DE">
        <w:rPr>
          <w:rStyle w:val="StyleUnderline"/>
        </w:rPr>
        <w:t>Biden’s</w:t>
      </w:r>
      <w:r w:rsidRPr="004200DE">
        <w:t xml:space="preserve"> major </w:t>
      </w:r>
      <w:r w:rsidRPr="004200DE">
        <w:rPr>
          <w:rStyle w:val="StyleUnderline"/>
        </w:rPr>
        <w:t xml:space="preserve">selling point was that he knows “how </w:t>
      </w:r>
      <w:r w:rsidRPr="004200DE">
        <w:rPr>
          <w:rStyle w:val="StyleUnderline"/>
        </w:rPr>
        <w:lastRenderedPageBreak/>
        <w:t>to make government work”.</w:t>
      </w:r>
      <w:r w:rsidRPr="004200DE">
        <w:t xml:space="preserve"> The guy explicitly pitched himself as the best Democratic presidential candidate by suggesting that in an era of gridlock, he knows how to make the Democratic agenda a reality and Get Things Done™, like master of the Senate Lyndon Baines Johnson.</w:t>
      </w:r>
    </w:p>
    <w:p w14:paraId="1F3AC5CA" w14:textId="77777777" w:rsidR="003370E4" w:rsidRDefault="003370E4" w:rsidP="003370E4">
      <w:r w:rsidRPr="004200DE">
        <w:t xml:space="preserve">That’s where </w:t>
      </w:r>
      <w:r w:rsidRPr="004200DE">
        <w:rPr>
          <w:rStyle w:val="StyleUnderline"/>
        </w:rPr>
        <w:t>LBJ</w:t>
      </w:r>
      <w:r w:rsidRPr="004200DE">
        <w:t xml:space="preserve"> himself comes in to </w:t>
      </w:r>
      <w:r w:rsidRPr="004200DE">
        <w:rPr>
          <w:rStyle w:val="StyleUnderline"/>
        </w:rPr>
        <w:t>destroy the narrative that Democratic presidents</w:t>
      </w:r>
      <w:r w:rsidRPr="004200DE">
        <w:t xml:space="preserve"> in general – </w:t>
      </w:r>
      <w:r w:rsidRPr="004200DE">
        <w:rPr>
          <w:rStyle w:val="StyleUnderline"/>
        </w:rPr>
        <w:t>and Biden specifically</w:t>
      </w:r>
      <w:r w:rsidRPr="004200DE">
        <w:t xml:space="preserve"> – </w:t>
      </w:r>
      <w:r w:rsidRPr="004200DE">
        <w:rPr>
          <w:rStyle w:val="StyleUnderline"/>
        </w:rPr>
        <w:t>are inherently helpless</w:t>
      </w:r>
      <w:r w:rsidRPr="004200DE">
        <w:t>.</w:t>
      </w:r>
    </w:p>
    <w:p w14:paraId="2CC290C1" w14:textId="77777777" w:rsidR="003370E4" w:rsidRPr="004200DE" w:rsidRDefault="003370E4" w:rsidP="003370E4">
      <w:pPr>
        <w:pStyle w:val="Heading3"/>
      </w:pPr>
      <w:r>
        <w:lastRenderedPageBreak/>
        <w:t>AT: Flood the Zone</w:t>
      </w:r>
    </w:p>
    <w:p w14:paraId="3F3802B2" w14:textId="77777777" w:rsidR="003370E4" w:rsidRPr="007F2E7E" w:rsidRDefault="003370E4" w:rsidP="003370E4">
      <w:pPr>
        <w:pStyle w:val="Heading4"/>
      </w:pPr>
      <w:r>
        <w:t>Biden should be patient—flooding the zone angers moderate dems like Manchin and Sinema</w:t>
      </w:r>
    </w:p>
    <w:p w14:paraId="62CC448C" w14:textId="77777777" w:rsidR="003370E4" w:rsidRPr="001F40AF" w:rsidRDefault="003370E4" w:rsidP="003370E4">
      <w:r w:rsidRPr="007F2E7E">
        <w:t xml:space="preserve">Gabriel </w:t>
      </w:r>
      <w:r w:rsidRPr="007F2E7E">
        <w:rPr>
          <w:rStyle w:val="Style13ptBold"/>
        </w:rPr>
        <w:t>Debenedetti 6-17</w:t>
      </w:r>
      <w:r w:rsidRPr="007F2E7E">
        <w:t>, 6-17-2021, "Biden’s Stealth Strategy for Getting Big Things Done — Even With a Split Senate," https://nymag.com/intelligencer/2021/06/bidens-plan-for-getting-big-things-done.html /RMax</w:t>
      </w:r>
    </w:p>
    <w:p w14:paraId="516E9F8D" w14:textId="77777777" w:rsidR="003370E4" w:rsidRPr="003D1AFE" w:rsidRDefault="003370E4" w:rsidP="003370E4">
      <w:bookmarkStart w:id="1" w:name="_Hlk77182979"/>
      <w:r w:rsidRPr="003D1AFE">
        <w:rPr>
          <w:rStyle w:val="StyleUnderline"/>
        </w:rPr>
        <w:t>Biden</w:t>
      </w:r>
      <w:r w:rsidRPr="003D1AFE">
        <w:t xml:space="preserve"> himself </w:t>
      </w:r>
      <w:r w:rsidRPr="003D1AFE">
        <w:rPr>
          <w:rStyle w:val="StyleUnderline"/>
        </w:rPr>
        <w:t>raised expectations</w:t>
      </w:r>
      <w:r w:rsidRPr="003D1AFE">
        <w:t xml:space="preserve"> last spring </w:t>
      </w:r>
      <w:r w:rsidRPr="003D1AFE">
        <w:rPr>
          <w:rStyle w:val="StyleUnderline"/>
        </w:rPr>
        <w:t>as a candidate, when Democrats looked</w:t>
      </w:r>
      <w:r w:rsidRPr="003D1AFE">
        <w:t xml:space="preserve"> likely </w:t>
      </w:r>
      <w:r w:rsidRPr="003D1AFE">
        <w:rPr>
          <w:rStyle w:val="StyleUnderline"/>
        </w:rPr>
        <w:t>to have wide majorities</w:t>
      </w:r>
      <w:r w:rsidRPr="003D1AFE">
        <w:t xml:space="preserve"> in the Senate and House, an</w:t>
      </w:r>
      <w:r w:rsidRPr="003D1AFE">
        <w:rPr>
          <w:rStyle w:val="StyleUnderline"/>
        </w:rPr>
        <w:t>d he started comparing the nation’s plight to the one</w:t>
      </w:r>
      <w:r w:rsidRPr="003D1AFE">
        <w:t xml:space="preserve"> it faced </w:t>
      </w:r>
      <w:r w:rsidRPr="003D1AFE">
        <w:rPr>
          <w:rStyle w:val="StyleUnderline"/>
        </w:rPr>
        <w:t>when FDR took office</w:t>
      </w:r>
      <w:r w:rsidRPr="003D1AFE">
        <w:t xml:space="preserve"> in the early phase of the Great Depression. Yet </w:t>
      </w:r>
      <w:r w:rsidRPr="003D1AFE">
        <w:rPr>
          <w:rStyle w:val="StyleUnderline"/>
        </w:rPr>
        <w:t>Roosevelt</w:t>
      </w:r>
      <w:r w:rsidRPr="003D1AFE">
        <w:t xml:space="preserve"> was </w:t>
      </w:r>
      <w:r w:rsidRPr="003D1AFE">
        <w:rPr>
          <w:rStyle w:val="StyleUnderline"/>
        </w:rPr>
        <w:t>greeted by</w:t>
      </w:r>
      <w:r w:rsidRPr="003D1AFE">
        <w:t xml:space="preserve"> a </w:t>
      </w:r>
      <w:r w:rsidRPr="003D1AFE">
        <w:rPr>
          <w:rStyle w:val="StyleUnderline"/>
        </w:rPr>
        <w:t xml:space="preserve">Congress overwhelmingly controlled by his own party. Biden’s political math is </w:t>
      </w:r>
      <w:r w:rsidRPr="003D1AFE">
        <w:rPr>
          <w:rStyle w:val="Emphasis"/>
        </w:rPr>
        <w:t>much different,</w:t>
      </w:r>
      <w:r w:rsidRPr="003D1AFE">
        <w:t xml:space="preserve"> and since few people around him ever expected Republicans to go along with most of his grand plans, his </w:t>
      </w:r>
      <w:r w:rsidRPr="003D1AFE">
        <w:rPr>
          <w:rStyle w:val="Emphasis"/>
        </w:rPr>
        <w:t>margin for error</w:t>
      </w:r>
      <w:r w:rsidRPr="003D1AFE">
        <w:rPr>
          <w:rStyle w:val="StyleUnderline"/>
        </w:rPr>
        <w:t xml:space="preserve"> as president has always been </w:t>
      </w:r>
      <w:r w:rsidRPr="003D1AFE">
        <w:rPr>
          <w:rStyle w:val="Emphasis"/>
        </w:rPr>
        <w:t>nonexistent</w:t>
      </w:r>
      <w:r w:rsidRPr="003D1AFE">
        <w:rPr>
          <w:rStyle w:val="StyleUnderline"/>
        </w:rPr>
        <w:t>.</w:t>
      </w:r>
      <w:r w:rsidRPr="003D1AFE">
        <w:t xml:space="preserve"> “Broadly, </w:t>
      </w:r>
      <w:r w:rsidRPr="003D1AFE">
        <w:rPr>
          <w:rStyle w:val="StyleUnderline"/>
        </w:rPr>
        <w:t>what’s playing out in public</w:t>
      </w:r>
      <w:r w:rsidRPr="003D1AFE">
        <w:t xml:space="preserve"> in the past weeks </w:t>
      </w:r>
      <w:r w:rsidRPr="003D1AFE">
        <w:rPr>
          <w:rStyle w:val="StyleUnderline"/>
        </w:rPr>
        <w:t>is just what’s</w:t>
      </w:r>
      <w:r w:rsidRPr="003D1AFE">
        <w:t xml:space="preserve"> already </w:t>
      </w:r>
      <w:r w:rsidRPr="003D1AFE">
        <w:rPr>
          <w:rStyle w:val="StyleUnderline"/>
        </w:rPr>
        <w:t>been playing out in private,”</w:t>
      </w:r>
      <w:r w:rsidRPr="003D1AFE">
        <w:t xml:space="preserve"> another </w:t>
      </w:r>
      <w:r w:rsidRPr="003D1AFE">
        <w:rPr>
          <w:rStyle w:val="StyleUnderline"/>
        </w:rPr>
        <w:t>top Democratic Senate staffer shrugged</w:t>
      </w:r>
      <w:r w:rsidRPr="003D1AFE">
        <w:t xml:space="preserve">. The </w:t>
      </w:r>
      <w:r w:rsidRPr="003D1AFE">
        <w:rPr>
          <w:rStyle w:val="StyleUnderline"/>
        </w:rPr>
        <w:t>meltdown of Biden’s infrastructure negotiations with</w:t>
      </w:r>
      <w:r w:rsidRPr="003D1AFE">
        <w:t xml:space="preserve"> West Virginia Republican Shelley Moore </w:t>
      </w:r>
      <w:r w:rsidRPr="003D1AFE">
        <w:rPr>
          <w:rStyle w:val="StyleUnderline"/>
        </w:rPr>
        <w:t>Capito “wasn’t</w:t>
      </w:r>
      <w:r w:rsidRPr="003D1AFE">
        <w:t xml:space="preserve"> this ‘OMG, </w:t>
      </w:r>
      <w:r w:rsidRPr="003D1AFE">
        <w:rPr>
          <w:rStyle w:val="StyleUnderline"/>
        </w:rPr>
        <w:t>the world is changed!’ moment,”</w:t>
      </w:r>
      <w:r w:rsidRPr="003D1AFE">
        <w:t xml:space="preserve"> said the staffer. “</w:t>
      </w:r>
      <w:r w:rsidRPr="003D1AFE">
        <w:rPr>
          <w:rStyle w:val="StyleUnderline"/>
        </w:rPr>
        <w:t>It was</w:t>
      </w:r>
      <w:r w:rsidRPr="003D1AFE">
        <w:t xml:space="preserve"> one thing to know this is </w:t>
      </w:r>
      <w:r w:rsidRPr="003D1AFE">
        <w:rPr>
          <w:rStyle w:val="StyleUnderline"/>
        </w:rPr>
        <w:t>the direction things are going</w:t>
      </w:r>
      <w:r w:rsidRPr="003D1AFE">
        <w:t>, and another for it to be said out loud.” Ditto for when a bipartisan group of senators then picked up on a separate infrastructure negotiation of their own this week.</w:t>
      </w:r>
    </w:p>
    <w:p w14:paraId="1BEBC542" w14:textId="77777777" w:rsidR="003370E4" w:rsidRPr="003D1AFE" w:rsidRDefault="003370E4" w:rsidP="003370E4">
      <w:r w:rsidRPr="003D1AFE">
        <w:t xml:space="preserve">Candidate </w:t>
      </w:r>
      <w:r w:rsidRPr="003D1AFE">
        <w:rPr>
          <w:rStyle w:val="StyleUnderline"/>
        </w:rPr>
        <w:t>Biden</w:t>
      </w:r>
      <w:r w:rsidRPr="003D1AFE">
        <w:t xml:space="preserve"> had </w:t>
      </w:r>
      <w:r w:rsidRPr="003D1AFE">
        <w:rPr>
          <w:rStyle w:val="StyleUnderline"/>
        </w:rPr>
        <w:t>spoke</w:t>
      </w:r>
      <w:r w:rsidRPr="003D1AFE">
        <w:t xml:space="preserve">n </w:t>
      </w:r>
      <w:r w:rsidRPr="003D1AFE">
        <w:rPr>
          <w:rStyle w:val="StyleUnderline"/>
        </w:rPr>
        <w:t>of movement not just on infrastructure</w:t>
      </w:r>
      <w:r w:rsidRPr="003D1AFE">
        <w:t xml:space="preserve"> and COVID relief </w:t>
      </w:r>
      <w:r w:rsidRPr="003D1AFE">
        <w:rPr>
          <w:rStyle w:val="StyleUnderline"/>
        </w:rPr>
        <w:t>but of</w:t>
      </w:r>
      <w:r w:rsidRPr="003D1AFE">
        <w:t xml:space="preserve"> an </w:t>
      </w:r>
      <w:r w:rsidRPr="003D1AFE">
        <w:rPr>
          <w:rStyle w:val="StyleUnderline"/>
        </w:rPr>
        <w:t xml:space="preserve">immigration overhaul, </w:t>
      </w:r>
      <w:r w:rsidRPr="003D1AFE">
        <w:rPr>
          <w:rStyle w:val="Emphasis"/>
        </w:rPr>
        <w:t>environmental investments,</w:t>
      </w:r>
      <w:r w:rsidRPr="003D1AFE">
        <w:t xml:space="preserve"> a </w:t>
      </w:r>
      <w:r w:rsidRPr="003D1AFE">
        <w:rPr>
          <w:rStyle w:val="StyleUnderline"/>
        </w:rPr>
        <w:t>higher</w:t>
      </w:r>
      <w:r w:rsidRPr="003D1AFE">
        <w:t xml:space="preserve"> federal </w:t>
      </w:r>
      <w:r w:rsidRPr="003D1AFE">
        <w:rPr>
          <w:rStyle w:val="StyleUnderline"/>
        </w:rPr>
        <w:t>minimum wage, police reform, and gun control</w:t>
      </w:r>
      <w:r w:rsidRPr="003D1AFE">
        <w:t xml:space="preserve">, to start. </w:t>
      </w:r>
      <w:r w:rsidRPr="003D1AFE">
        <w:rPr>
          <w:rStyle w:val="StyleUnderline"/>
        </w:rPr>
        <w:t>Hopes to pass any of these in regular Senate processes</w:t>
      </w:r>
      <w:r w:rsidRPr="003D1AFE">
        <w:t xml:space="preserve"> — which would require at least ten Republican votes — </w:t>
      </w:r>
      <w:r w:rsidRPr="003D1AFE">
        <w:rPr>
          <w:rStyle w:val="StyleUnderline"/>
        </w:rPr>
        <w:t>have realistically</w:t>
      </w:r>
      <w:r w:rsidRPr="003D1AFE">
        <w:t xml:space="preserve"> already </w:t>
      </w:r>
      <w:r w:rsidRPr="003D1AFE">
        <w:rPr>
          <w:rStyle w:val="StyleUnderline"/>
        </w:rPr>
        <w:t xml:space="preserve">been </w:t>
      </w:r>
      <w:r w:rsidRPr="003D1AFE">
        <w:rPr>
          <w:rStyle w:val="Emphasis"/>
        </w:rPr>
        <w:t>dimmed for months</w:t>
      </w:r>
      <w:r w:rsidRPr="003D1AFE">
        <w:t>. Without sufficient appetite in the Democratic caucus to nuke the filibuster, Puerto Rico or D.C. statehood look unlikely to move anytime soon, either. That Manchin — the Democrat least likely to stick to the party line — now chimed in again by downplaying his willingness to use budget reconciliation, a trick to pass spending bills with a simple majority, was just icing on the unappetizing cake for Biden. It didn’t come as a surprise, though: Manchin had been saying versions of this for months, including to people around Biden — with whom he has a mutual understanding much better than the one he shared with Barack Obama.</w:t>
      </w:r>
    </w:p>
    <w:p w14:paraId="3EFB3112" w14:textId="77777777" w:rsidR="003370E4" w:rsidRPr="003D1AFE" w:rsidRDefault="003370E4" w:rsidP="003370E4">
      <w:r w:rsidRPr="003D1AFE">
        <w:t>And still, the mood inside the White House is more frustrated than despairing.</w:t>
      </w:r>
    </w:p>
    <w:p w14:paraId="45964CF1" w14:textId="77777777" w:rsidR="003370E4" w:rsidRPr="003D1AFE" w:rsidRDefault="003370E4" w:rsidP="003370E4">
      <w:r w:rsidRPr="003D1AFE">
        <w:t>Biden has been encouraging the second wave of bipartisan infrastructure talks even though some powerful progressive Democrats refuse to support them. He and his aides are quick to point out they’re doing whatever they can unilaterally to clean up Donald Trump’s messes inside federal agencies and abroad, while now distributing vaccines around the world and negotiating new global minimum tax rates. Even on the Hill, they like to note, there’s been progress on important matters — competitiveness with China, water infrastructure — that just don’t get top billing.</w:t>
      </w:r>
    </w:p>
    <w:p w14:paraId="32128561" w14:textId="77777777" w:rsidR="003370E4" w:rsidRPr="003D1AFE" w:rsidRDefault="003370E4" w:rsidP="003370E4">
      <w:r w:rsidRPr="003D1AFE">
        <w:lastRenderedPageBreak/>
        <w:t xml:space="preserve">To those around Biden, the </w:t>
      </w:r>
      <w:r w:rsidRPr="003D1AFE">
        <w:rPr>
          <w:rStyle w:val="Emphasis"/>
        </w:rPr>
        <w:t>drumbeat to speed up</w:t>
      </w:r>
      <w:r w:rsidRPr="003D1AFE">
        <w:rPr>
          <w:rStyle w:val="StyleUnderline"/>
        </w:rPr>
        <w:t xml:space="preserve"> his high-profile legislative calendar is a product of</w:t>
      </w:r>
      <w:r w:rsidRPr="003D1AFE">
        <w:t xml:space="preserve"> analysts’ and </w:t>
      </w:r>
      <w:r w:rsidRPr="003D1AFE">
        <w:rPr>
          <w:rStyle w:val="StyleUnderline"/>
        </w:rPr>
        <w:t xml:space="preserve">progressives’ </w:t>
      </w:r>
      <w:r w:rsidRPr="003D1AFE">
        <w:rPr>
          <w:rStyle w:val="Emphasis"/>
        </w:rPr>
        <w:t>skewed senses of normalcy</w:t>
      </w:r>
      <w:r w:rsidRPr="003D1AFE">
        <w:rPr>
          <w:rStyle w:val="StyleUnderline"/>
        </w:rPr>
        <w:t xml:space="preserve">. These things </w:t>
      </w:r>
      <w:r w:rsidRPr="003D1AFE">
        <w:rPr>
          <w:rStyle w:val="Emphasis"/>
        </w:rPr>
        <w:t>take time.</w:t>
      </w:r>
      <w:r w:rsidRPr="003D1AFE">
        <w:t xml:space="preserve"> “Trump withdrawal, especially among editors who live on Twitter the way some people once lived on MySpace, leads to occasional silliness,” said one person close to the White House, referring to stories in recent weeks about liberal pressure on Biden to ditch the bipartisan negotiations in favor of trying to somehow jam through a party-line vote or switch to a new focus altogether. (Julián Castro recently warned the Washington Post, “Time is running out for the administration to get big, significant things done.”)</w:t>
      </w:r>
    </w:p>
    <w:p w14:paraId="0B93AD30" w14:textId="77777777" w:rsidR="003370E4" w:rsidRPr="003D1AFE" w:rsidRDefault="003370E4" w:rsidP="003370E4">
      <w:r w:rsidRPr="003D1AFE">
        <w:rPr>
          <w:rStyle w:val="Emphasis"/>
        </w:rPr>
        <w:t>Manchin and Sinema</w:t>
      </w:r>
      <w:r w:rsidRPr="003D1AFE">
        <w:rPr>
          <w:rStyle w:val="StyleUnderline"/>
        </w:rPr>
        <w:t xml:space="preserve"> would</w:t>
      </w:r>
      <w:r w:rsidRPr="003D1AFE">
        <w:t xml:space="preserve"> presumably </w:t>
      </w:r>
      <w:r w:rsidRPr="003D1AFE">
        <w:rPr>
          <w:rStyle w:val="Emphasis"/>
        </w:rPr>
        <w:t>vote against</w:t>
      </w:r>
      <w:r w:rsidRPr="003D1AFE">
        <w:rPr>
          <w:rStyle w:val="StyleUnderline"/>
        </w:rPr>
        <w:t xml:space="preserve"> that kind of maneuver, say senior Democrats, so they can’t</w:t>
      </w:r>
      <w:r w:rsidRPr="003D1AFE">
        <w:t xml:space="preserve"> even </w:t>
      </w:r>
      <w:r w:rsidRPr="003D1AFE">
        <w:rPr>
          <w:rStyle w:val="StyleUnderline"/>
        </w:rPr>
        <w:t xml:space="preserve">try it. </w:t>
      </w:r>
      <w:r w:rsidRPr="003D1AFE">
        <w:t>And it would ruin Biden and Chuck Schumer’s plan to demonstrate to the American people — and to Manchin, who understands his colleagues’ gambit — just how obstructionist the Republicans are being, by trying to pass repeated popular measures and seeing them fail at GOP hands. See: the proposed commission to investigate the January 6 insurrection.</w:t>
      </w:r>
    </w:p>
    <w:p w14:paraId="3B67C0D6" w14:textId="77777777" w:rsidR="003370E4" w:rsidRPr="003D1AFE" w:rsidRDefault="003370E4" w:rsidP="003370E4">
      <w:r w:rsidRPr="003D1AFE">
        <w:t>Still, Democrats on the Hill saw Schumer’s recent decision to schedule a vote on their voting-rights proposal for July as an acknowledgement that some kind of infrastructure agreement might not be wrapped up until August at the earliest thanks to the Republican strategy of feinting toward bipartisanship without fully committing — which is muddling the Democratic messaging. “Republicans’ strategy works! It’s always worked,” grumbled one frustrated former longtime Biden adviser. (We spoke shortly before the latest across-the-aisle agreement seemed poised to inch forward. Its next step: evaluation from skeptical climate-first progressives.)</w:t>
      </w:r>
    </w:p>
    <w:p w14:paraId="165DA6A4" w14:textId="77777777" w:rsidR="003370E4" w:rsidRPr="003D1AFE" w:rsidRDefault="003370E4" w:rsidP="003370E4">
      <w:r w:rsidRPr="003D1AFE">
        <w:t>This, though, has been true all along and certainly since Biden took office. A few days after Manchin’s latest op-ed — which set off yet another news cycle about the senator’s singular leverage but didn’t really shed much new light on his thinking or tactics — I caught up with Dan Pfeiffer, a former senior communications adviser to Obama. He’d just written about the unwelcome return of what the political scientist Brendan Nyhan calls “the Green Lantern Theory” of the presidency, which is when pundits think more could be done if the president just worked a bit harder or experimented with new tactics. This time, the popular story line had gone “from ‘Biden-as-FDR’ to ‘Biden agenda stalled,’” Pfeiffer said, “even though the underlying data points had not changed.”</w:t>
      </w:r>
    </w:p>
    <w:p w14:paraId="21CE8D57" w14:textId="77777777" w:rsidR="003370E4" w:rsidRPr="003D1AFE" w:rsidRDefault="003370E4" w:rsidP="003370E4">
      <w:r w:rsidRPr="003D1AFE">
        <w:rPr>
          <w:rStyle w:val="StyleUnderline"/>
        </w:rPr>
        <w:t>Biden’s bigger annoyance is</w:t>
      </w:r>
      <w:r w:rsidRPr="003D1AFE">
        <w:t xml:space="preserve"> that </w:t>
      </w:r>
      <w:r w:rsidRPr="003D1AFE">
        <w:rPr>
          <w:rStyle w:val="StyleUnderline"/>
        </w:rPr>
        <w:t xml:space="preserve">he can’t </w:t>
      </w:r>
      <w:r w:rsidRPr="003D1AFE">
        <w:t xml:space="preserve">afford to </w:t>
      </w:r>
      <w:r w:rsidRPr="003D1AFE">
        <w:rPr>
          <w:rStyle w:val="StyleUnderline"/>
        </w:rPr>
        <w:t>say his true strategy out loud.</w:t>
      </w:r>
    </w:p>
    <w:p w14:paraId="0C10F915" w14:textId="77777777" w:rsidR="003370E4" w:rsidRPr="003D1AFE" w:rsidRDefault="003370E4" w:rsidP="003370E4">
      <w:r w:rsidRPr="003D1AFE">
        <w:t xml:space="preserve">The </w:t>
      </w:r>
      <w:r w:rsidRPr="003D1AFE">
        <w:rPr>
          <w:rStyle w:val="StyleUnderline"/>
        </w:rPr>
        <w:t>White House’s best hope</w:t>
      </w:r>
      <w:r w:rsidRPr="003D1AFE">
        <w:t xml:space="preserve"> now </w:t>
      </w:r>
      <w:r w:rsidRPr="003D1AFE">
        <w:rPr>
          <w:rStyle w:val="StyleUnderline"/>
        </w:rPr>
        <w:t xml:space="preserve">is to help shepherd along a </w:t>
      </w:r>
      <w:r w:rsidRPr="0096390F">
        <w:rPr>
          <w:rStyle w:val="StyleUnderline"/>
        </w:rPr>
        <w:t>narrow infrastructure bill</w:t>
      </w:r>
      <w:r w:rsidRPr="003D1AFE">
        <w:rPr>
          <w:rStyle w:val="StyleUnderline"/>
        </w:rPr>
        <w:t xml:space="preserve"> that has sufficient environmental protections to keep</w:t>
      </w:r>
      <w:r w:rsidRPr="003D1AFE">
        <w:t xml:space="preserve"> a critical </w:t>
      </w:r>
      <w:r w:rsidRPr="003D1AFE">
        <w:rPr>
          <w:rStyle w:val="StyleUnderline"/>
        </w:rPr>
        <w:t>mass of Democrats onboard</w:t>
      </w:r>
      <w:r w:rsidRPr="003D1AFE">
        <w:t xml:space="preserve"> to pass with votes from both the right and the left — a priority Biden has stated internally multiple times, according to aides who’ve heard him state it. Democrats’ hope, then, is that they can pile more of their infrastructure priorities, and include some immigration and climate measures, into a huge bill and pass that this year on party lines using reconciliation. The bet is that by pushing for a bipartisan agreement first, the White House will have shown Manchin and Sinema that they aren’t just trying to ram through their pet projects, earning them goodwill and their votes. Neither will sign onto this strategy publicly, but Democrats pushing it see their silence as implicit encouragement, which shows no sign of flagging, as Manchin also works with liberals to </w:t>
      </w:r>
      <w:r w:rsidRPr="003D1AFE">
        <w:lastRenderedPageBreak/>
        <w:t>craft a voting-rights bill he can vote for, short of the massive one more of his colleagues had been supporting.</w:t>
      </w:r>
    </w:p>
    <w:p w14:paraId="02305022" w14:textId="77777777" w:rsidR="003370E4" w:rsidRPr="003D1AFE" w:rsidRDefault="003370E4" w:rsidP="003370E4">
      <w:r w:rsidRPr="003D1AFE">
        <w:t xml:space="preserve">Even </w:t>
      </w:r>
      <w:r w:rsidRPr="003D1AFE">
        <w:rPr>
          <w:rStyle w:val="StyleUnderline"/>
        </w:rPr>
        <w:t>if</w:t>
      </w:r>
      <w:r w:rsidRPr="003D1AFE">
        <w:t xml:space="preserve"> the bipartisan </w:t>
      </w:r>
      <w:r w:rsidRPr="003D1AFE">
        <w:rPr>
          <w:rStyle w:val="StyleUnderline"/>
        </w:rPr>
        <w:t>infrastructure</w:t>
      </w:r>
      <w:r w:rsidRPr="003D1AFE">
        <w:t xml:space="preserve"> maneuver </w:t>
      </w:r>
      <w:r w:rsidRPr="003D1AFE">
        <w:rPr>
          <w:rStyle w:val="StyleUnderline"/>
        </w:rPr>
        <w:t>fails</w:t>
      </w:r>
      <w:r w:rsidRPr="003D1AFE">
        <w:t xml:space="preserve">, people close to </w:t>
      </w:r>
      <w:r w:rsidRPr="003D1AFE">
        <w:rPr>
          <w:rStyle w:val="StyleUnderline"/>
        </w:rPr>
        <w:t xml:space="preserve">the White House think that could </w:t>
      </w:r>
      <w:r w:rsidRPr="003D1AFE">
        <w:t xml:space="preserve">prove the point to the </w:t>
      </w:r>
      <w:r w:rsidRPr="003D1AFE">
        <w:rPr>
          <w:rStyle w:val="StyleUnderline"/>
        </w:rPr>
        <w:t>swing senators</w:t>
      </w:r>
      <w:r w:rsidRPr="003D1AFE">
        <w:t>. “You can’t just come out and say, ‘We are doing this because we think it’s going to fail, but we have to prove to some people on our side it’s going to fail.’ It’s not a thing you can say out loud,” said Pfeiffer, who drew a parallel to protracted negotiations over Obama’s health-care law in 2009 that stretched out in large part to prove to Democratic senator Max Baucus that the bipartisan effort was in good faith.</w:t>
      </w:r>
    </w:p>
    <w:p w14:paraId="127ECFFE" w14:textId="77777777" w:rsidR="003370E4" w:rsidRPr="003D1AFE" w:rsidRDefault="003370E4" w:rsidP="003370E4">
      <w:r w:rsidRPr="003D1AFE">
        <w:t xml:space="preserve">The </w:t>
      </w:r>
      <w:r w:rsidRPr="003D1AFE">
        <w:rPr>
          <w:rStyle w:val="StyleUnderline"/>
        </w:rPr>
        <w:t>trick is communicating to progressives</w:t>
      </w:r>
      <w:r w:rsidRPr="003D1AFE">
        <w:t xml:space="preserve"> that </w:t>
      </w:r>
      <w:r w:rsidRPr="003D1AFE">
        <w:rPr>
          <w:rStyle w:val="StyleUnderline"/>
        </w:rPr>
        <w:t>this is the real plan without angering Manchin, Sinema, or any</w:t>
      </w:r>
      <w:r w:rsidRPr="003D1AFE">
        <w:t xml:space="preserve"> of the other </w:t>
      </w:r>
      <w:r w:rsidRPr="003D1AFE">
        <w:rPr>
          <w:rStyle w:val="StyleUnderline"/>
        </w:rPr>
        <w:t>moderate Democrats</w:t>
      </w:r>
      <w:r w:rsidRPr="003D1AFE">
        <w:t xml:space="preserve"> who are wary of going it alone but are less likely to say so out loud. (When Manchin voted against raising the minimum wage in March, he was the face of the push, but a handful of Democrats, including lower-profile senators like Tom Carper and Maggie Hassan, voted with him.)</w:t>
      </w:r>
    </w:p>
    <w:p w14:paraId="25FDFA20" w14:textId="77777777" w:rsidR="003370E4" w:rsidRPr="003D1AFE" w:rsidRDefault="003370E4" w:rsidP="003370E4">
      <w:r w:rsidRPr="003D1AFE">
        <w:rPr>
          <w:rStyle w:val="StyleUnderline"/>
        </w:rPr>
        <w:t>And</w:t>
      </w:r>
      <w:r w:rsidRPr="003D1AFE">
        <w:t>, for now</w:t>
      </w:r>
      <w:r w:rsidRPr="003D1AFE">
        <w:rPr>
          <w:rStyle w:val="StyleUnderline"/>
        </w:rPr>
        <w:t xml:space="preserve">, to </w:t>
      </w:r>
      <w:r w:rsidRPr="003D1AFE">
        <w:rPr>
          <w:rStyle w:val="Emphasis"/>
        </w:rPr>
        <w:t>urge patience</w:t>
      </w:r>
      <w:r w:rsidRPr="003D1AFE">
        <w:rPr>
          <w:rStyle w:val="StyleUnderline"/>
        </w:rPr>
        <w:t>. Three months into</w:t>
      </w:r>
      <w:r w:rsidRPr="003D1AFE">
        <w:t xml:space="preserve"> the </w:t>
      </w:r>
      <w:r w:rsidRPr="003D1AFE">
        <w:rPr>
          <w:rStyle w:val="StyleUnderline"/>
        </w:rPr>
        <w:t>infrastructure negotiations,</w:t>
      </w:r>
      <w:r w:rsidRPr="003D1AFE">
        <w:t xml:space="preserve"> rank-and-file </w:t>
      </w:r>
      <w:r w:rsidRPr="003D1AFE">
        <w:rPr>
          <w:rStyle w:val="StyleUnderline"/>
        </w:rPr>
        <w:t>Democratic senators</w:t>
      </w:r>
      <w:r w:rsidRPr="003D1AFE">
        <w:t xml:space="preserve"> now think they </w:t>
      </w:r>
      <w:r w:rsidRPr="003D1AFE">
        <w:rPr>
          <w:rStyle w:val="StyleUnderline"/>
        </w:rPr>
        <w:t>have no choice but to try for a party-line vote on</w:t>
      </w:r>
      <w:r w:rsidRPr="003D1AFE">
        <w:t xml:space="preserve"> some </w:t>
      </w:r>
      <w:r w:rsidRPr="003D1AFE">
        <w:rPr>
          <w:rStyle w:val="StyleUnderline"/>
        </w:rPr>
        <w:t>large piece of Frankenstein law</w:t>
      </w:r>
      <w:r w:rsidRPr="003D1AFE">
        <w:t xml:space="preserve"> this summer or fall </w:t>
      </w:r>
      <w:r w:rsidRPr="003D1AFE">
        <w:rPr>
          <w:rStyle w:val="StyleUnderline"/>
        </w:rPr>
        <w:t>after</w:t>
      </w:r>
      <w:r w:rsidRPr="003D1AFE">
        <w:t xml:space="preserve"> the </w:t>
      </w:r>
      <w:r w:rsidRPr="003D1AFE">
        <w:rPr>
          <w:rStyle w:val="StyleUnderline"/>
        </w:rPr>
        <w:t>current infrastructure negotiations end</w:t>
      </w:r>
      <w:r w:rsidRPr="003D1AFE">
        <w:t>, and they think voters — who are broadly still satisfied with the results of March’s COVID-relief legislation — will give them time.</w:t>
      </w:r>
    </w:p>
    <w:p w14:paraId="1B71669C" w14:textId="77777777" w:rsidR="003370E4" w:rsidRPr="003D1AFE" w:rsidRDefault="003370E4" w:rsidP="003370E4">
      <w:r w:rsidRPr="003D1AFE">
        <w:rPr>
          <w:rStyle w:val="StyleUnderline"/>
        </w:rPr>
        <w:t>They’ll</w:t>
      </w:r>
      <w:r w:rsidRPr="003D1AFE">
        <w:t xml:space="preserve"> probably </w:t>
      </w:r>
      <w:r w:rsidRPr="003D1AFE">
        <w:rPr>
          <w:rStyle w:val="StyleUnderline"/>
        </w:rPr>
        <w:t>need it. “The administration agrees</w:t>
      </w:r>
      <w:r w:rsidRPr="003D1AFE">
        <w:t xml:space="preserve">; that’s where they’re at right now,” said yet another senior Democratic aide in the Senate who is in regular touch with top Biden advisers. “And </w:t>
      </w:r>
      <w:r w:rsidRPr="003D1AFE">
        <w:rPr>
          <w:rStyle w:val="StyleUnderline"/>
        </w:rPr>
        <w:t xml:space="preserve">that explains why they’re more </w:t>
      </w:r>
      <w:r w:rsidRPr="003D1AFE">
        <w:rPr>
          <w:rStyle w:val="Emphasis"/>
        </w:rPr>
        <w:t>patient around Manchin and Sinema</w:t>
      </w:r>
      <w:r w:rsidRPr="003D1AFE">
        <w:rPr>
          <w:rStyle w:val="StyleUnderline"/>
        </w:rPr>
        <w:t>. If you know you have</w:t>
      </w:r>
      <w:r w:rsidRPr="003D1AFE">
        <w:t xml:space="preserve"> this </w:t>
      </w:r>
      <w:r w:rsidRPr="003D1AFE">
        <w:rPr>
          <w:rStyle w:val="StyleUnderline"/>
        </w:rPr>
        <w:t>mechanism where you can pass</w:t>
      </w:r>
      <w:r w:rsidRPr="003D1AFE">
        <w:t xml:space="preserve"> </w:t>
      </w:r>
      <w:r w:rsidRPr="003D1AFE">
        <w:rPr>
          <w:rStyle w:val="StyleUnderline"/>
        </w:rPr>
        <w:t xml:space="preserve">something big with 50 votes, their votes are critical. So you </w:t>
      </w:r>
      <w:r w:rsidRPr="003D1AFE">
        <w:rPr>
          <w:rStyle w:val="Emphasis"/>
        </w:rPr>
        <w:t>give them</w:t>
      </w:r>
      <w:r w:rsidRPr="003D1AFE">
        <w:rPr>
          <w:rStyle w:val="StyleUnderline"/>
        </w:rPr>
        <w:t xml:space="preserve"> the </w:t>
      </w:r>
      <w:r w:rsidRPr="003D1AFE">
        <w:rPr>
          <w:rStyle w:val="Emphasis"/>
        </w:rPr>
        <w:t>space</w:t>
      </w:r>
      <w:r w:rsidRPr="003D1AFE">
        <w:rPr>
          <w:rStyle w:val="StyleUnderline"/>
        </w:rPr>
        <w:t xml:space="preserve"> to be annoying here.”</w:t>
      </w:r>
    </w:p>
    <w:p w14:paraId="687A1F00" w14:textId="055B5CEE" w:rsidR="003370E4" w:rsidRDefault="003370E4" w:rsidP="003370E4">
      <w:r w:rsidRPr="003D1AFE">
        <w:t>Just as long as they don’t take too much time. The Senate recesses for six weeks in August, and when the lawmakers return, it will almost be midterm election season.</w:t>
      </w:r>
    </w:p>
    <w:p w14:paraId="1D08D840" w14:textId="206BA7EC" w:rsidR="00C8358A" w:rsidRDefault="00C8358A" w:rsidP="00C8358A">
      <w:pPr>
        <w:pStyle w:val="Heading3"/>
      </w:pPr>
      <w:r>
        <w:lastRenderedPageBreak/>
        <w:t>PC Finite</w:t>
      </w:r>
    </w:p>
    <w:p w14:paraId="2896F620" w14:textId="77777777" w:rsidR="00C8358A" w:rsidRPr="001E483D" w:rsidRDefault="00C8358A" w:rsidP="00C8358A">
      <w:pPr>
        <w:pStyle w:val="Heading4"/>
        <w:rPr>
          <w:rStyle w:val="Style13ptBold"/>
          <w:b/>
          <w:bCs w:val="0"/>
          <w:sz w:val="32"/>
          <w:szCs w:val="32"/>
        </w:rPr>
      </w:pPr>
      <w:r w:rsidRPr="001E483D">
        <w:rPr>
          <w:rStyle w:val="Style13ptBold"/>
          <w:b/>
          <w:bCs w:val="0"/>
          <w:sz w:val="32"/>
          <w:szCs w:val="32"/>
        </w:rPr>
        <w:t>Losers lose – If infrastructure fails dems lose faith in Biden</w:t>
      </w:r>
    </w:p>
    <w:p w14:paraId="426CE0EC" w14:textId="77777777" w:rsidR="00C8358A" w:rsidRPr="001F2572" w:rsidRDefault="00C8358A" w:rsidP="00C8358A">
      <w:pPr>
        <w:spacing w:after="0" w:line="240" w:lineRule="auto"/>
        <w:rPr>
          <w:rStyle w:val="Style13ptBold"/>
          <w:b w:val="0"/>
          <w:bCs/>
        </w:rPr>
      </w:pPr>
      <w:r>
        <w:rPr>
          <w:rStyle w:val="Style13ptBold"/>
        </w:rPr>
        <w:t>Paul Waldman</w:t>
      </w:r>
      <w:r w:rsidRPr="001F2572">
        <w:rPr>
          <w:rStyle w:val="Style13ptBold"/>
        </w:rPr>
        <w:t xml:space="preserve">, 21 --- </w:t>
      </w:r>
      <w:r w:rsidRPr="001F2572">
        <w:rPr>
          <w:rStyle w:val="Style13ptBold"/>
          <w:b w:val="0"/>
          <w:bCs/>
        </w:rPr>
        <w:t>(Paul Waldman, "Trump didn’t have to deliver for his party’s base. Biden does.", 7/6/2021, Washington Post, https://www.washingtonpost.com/opinions/2021/07/06/trump-didnt-have-deliver-his-partys-base-biden-does/)//EG</w:t>
      </w:r>
    </w:p>
    <w:p w14:paraId="65FD9985" w14:textId="77777777" w:rsidR="00C8358A" w:rsidRPr="000A7B21" w:rsidRDefault="00C8358A" w:rsidP="00C8358A">
      <w:pPr>
        <w:rPr>
          <w:color w:val="000000" w:themeColor="text1"/>
          <w:szCs w:val="22"/>
          <w:u w:val="single"/>
        </w:rPr>
      </w:pPr>
    </w:p>
    <w:p w14:paraId="4CF770B6" w14:textId="77777777" w:rsidR="00C8358A" w:rsidRPr="000A7B21" w:rsidRDefault="00C8358A" w:rsidP="00C8358A">
      <w:pPr>
        <w:rPr>
          <w:u w:val="single"/>
        </w:rPr>
      </w:pPr>
      <w:r w:rsidRPr="000A7B21">
        <w:rPr>
          <w:u w:val="single"/>
        </w:rPr>
        <w:t>Imagine how rank-and-file Democrats would feel about President Biden if his first legislative victory</w:t>
      </w:r>
      <w:r w:rsidRPr="001F2572">
        <w:t xml:space="preserve"> — in his case, the American Rescue Plan — </w:t>
      </w:r>
      <w:r w:rsidRPr="000A7B21">
        <w:rPr>
          <w:u w:val="single"/>
        </w:rPr>
        <w:t>was also his last, then his party lost the House in the midterm elections, and his reelection campaign was soundly defeated, giving Republicans total control of Washington.</w:t>
      </w:r>
    </w:p>
    <w:p w14:paraId="4BABD773" w14:textId="77777777" w:rsidR="00C8358A" w:rsidRPr="000A7B21" w:rsidRDefault="00C8358A" w:rsidP="00C8358A">
      <w:pPr>
        <w:rPr>
          <w:u w:val="single"/>
        </w:rPr>
      </w:pPr>
      <w:r w:rsidRPr="001F2572">
        <w:t>T</w:t>
      </w:r>
      <w:r w:rsidRPr="000A7B21">
        <w:rPr>
          <w:u w:val="single"/>
        </w:rPr>
        <w:t>he prevailing attitude toward him would probably be disgust. The Democratic base might grant that his heart was in the right place, but they wouldn't want to have much else to do with him. Since he failed them, they'd move on and look for someone else to lead them.</w:t>
      </w:r>
    </w:p>
    <w:p w14:paraId="1A752EBF" w14:textId="77777777" w:rsidR="00C8358A" w:rsidRPr="001F2572" w:rsidRDefault="00C8358A" w:rsidP="00C8358A">
      <w:r w:rsidRPr="000A7B21">
        <w:t>That is precisely what happened to former president Donald Trump</w:t>
      </w:r>
      <w:r w:rsidRPr="001F2572">
        <w:t>, yet he continues to loom over the GOP. The question for every Republican candidate today is whether they advocate for the lie that Trump won the 2020 election, and if they ever criticized him they have to perform a public self-flagellation worthy of the Cultural Revolution.</w:t>
      </w:r>
    </w:p>
    <w:p w14:paraId="1C8F124E" w14:textId="77777777" w:rsidR="00C8358A" w:rsidRPr="001F2572" w:rsidRDefault="00C8358A" w:rsidP="00C8358A">
      <w:r w:rsidRPr="001F2572">
        <w:t>Which reveals how different the dynamics within the two parties are, and how difficult a challenge Biden faces. While Trump successfully broke the link between politics and policy within his party, Democrats will judge Biden by how much progress he makes on their agenda. And he has a steep mountain to climb.</w:t>
      </w:r>
    </w:p>
    <w:p w14:paraId="37BE07AA" w14:textId="77777777" w:rsidR="00C8358A" w:rsidRPr="001F2572" w:rsidRDefault="00C8358A" w:rsidP="00C8358A">
      <w:pPr>
        <w:rPr>
          <w:u w:val="single"/>
        </w:rPr>
      </w:pPr>
      <w:r w:rsidRPr="001F2572">
        <w:rPr>
          <w:u w:val="single"/>
        </w:rPr>
        <w:t>Democrats are entering a critical period in which their first-year agenda could rise or fall, in two bills now moving through the legislative process</w:t>
      </w:r>
      <w:r w:rsidRPr="001F2572">
        <w:t xml:space="preserve">. </w:t>
      </w:r>
      <w:r w:rsidRPr="001F2572">
        <w:rPr>
          <w:u w:val="single"/>
        </w:rPr>
        <w:t>The first is infrastructure — in its current incarnation, a bipartisan bill that we're told has the support of 10 Senate Republicans, enough to overcome a GOP filibuster. The second is a potentially enormous reconciliation bill covering a wide swath of policy areas, which could pass without any Republican support but will need the support of every last Democrat.</w:t>
      </w:r>
    </w:p>
    <w:p w14:paraId="1038C99F" w14:textId="77777777" w:rsidR="00C8358A" w:rsidRPr="001F2572" w:rsidRDefault="00C8358A" w:rsidP="00C8358A">
      <w:r w:rsidRPr="001F2572">
        <w:t>In the end, Senate Minority Leader McConnell (R-Ky.) will probably exert sufficient pressure on Republicans that all but a few will abandon the bipartisan deal, ensuring it won't overcome the GOP filibuster and Democrats will have to fold it into a larger reconciliation bill. That would make passing that bill — and satisfying everyone from Sen. Bernie Sanders (I-Vt.) to Sen. Joe Manchin III (D-W.Va.) — even trickier.</w:t>
      </w:r>
    </w:p>
    <w:p w14:paraId="6D9B8976" w14:textId="77777777" w:rsidR="00C8358A" w:rsidRPr="00232551" w:rsidRDefault="00C8358A" w:rsidP="00C8358A">
      <w:pPr>
        <w:rPr>
          <w:u w:val="single"/>
        </w:rPr>
      </w:pPr>
      <w:r w:rsidRPr="00232551">
        <w:rPr>
          <w:u w:val="single"/>
        </w:rPr>
        <w:t>Should it fail, the Democratic base will likely lose faith in Biden, because he didn't deliver. There is no performative campaign he could engage in that would change their minds.</w:t>
      </w:r>
    </w:p>
    <w:p w14:paraId="02F5769F" w14:textId="77777777" w:rsidR="00C8358A" w:rsidRPr="001F2572" w:rsidRDefault="00C8358A" w:rsidP="00C8358A">
      <w:r w:rsidRPr="001F2572">
        <w:t>Things just don't work that way in the Republican Party, where the ability of a politician, even a president, to "own the libs" may be the most powerful predictor of their popularity. You'll notice "owning the cons" isn't even a thing for Democrats.</w:t>
      </w:r>
    </w:p>
    <w:p w14:paraId="1DD463E4" w14:textId="77777777" w:rsidR="00C8358A" w:rsidRPr="001F2572" w:rsidRDefault="00C8358A" w:rsidP="00C8358A">
      <w:r w:rsidRPr="001F2572">
        <w:lastRenderedPageBreak/>
        <w:t>That's not to say there are no Democrats who engage the base with carefully considered media strategies; of course there are. But the Democratic celebrities of the left — Sanders, Sen. Elizabeth Warren (D-Mass.), Rep. Alexandria Ocasio-Cortez (D-N.Y.) — are beloved in large part because they are strong advocates for a well-defined and comprehensive policy agenda, not just because they enact performances of loathing for the other side.</w:t>
      </w:r>
    </w:p>
    <w:p w14:paraId="7808E929" w14:textId="77777777" w:rsidR="00C8358A" w:rsidRPr="001F2572" w:rsidRDefault="00C8358A" w:rsidP="00C8358A">
      <w:r w:rsidRPr="001F2572">
        <w:t>Which illustrates just how extraordinary it is that Trump is still the unchallenged leader of the Republican Party. In the past, presidential one-term losers have quickly faded away, as politicians in their party avoided being associated with them and the party's voters looked for new figures who might reverse their defeat. And not only did Trump lose, his presidency was a profound failure at its most fundamental level.</w:t>
      </w:r>
    </w:p>
    <w:p w14:paraId="08E5B7BE" w14:textId="77777777" w:rsidR="00C8358A" w:rsidRPr="001F2572" w:rsidRDefault="00C8358A" w:rsidP="00C8358A">
      <w:r w:rsidRPr="001F2572">
        <w:t>His only significant legislative accomplishment was an enormous tax cut for the wealthy and corporations. He and congressional leaders failed to repeal Obamacare. He did get three appointments to the Supreme Court. But his most important promise to that white conservative base — to make America what it once was, a place where immigrants were invisible, your values reigned, and the culture reinforced and celebrated your status instead of making you feel alienated — was one he utterly, and inevitably, failed to achieve.</w:t>
      </w:r>
    </w:p>
    <w:p w14:paraId="6FC6B296" w14:textId="77777777" w:rsidR="00C8358A" w:rsidRPr="001F2572" w:rsidRDefault="00C8358A" w:rsidP="00C8358A">
      <w:r w:rsidRPr="001F2572">
        <w:t>But more than anything else, he taught his party to stop caring about whether he gave them anything substantive. Politicians have always tried to put on a show, but Trump's show was so all-encompassing and so focused on his base's </w:t>
      </w:r>
      <w:r w:rsidRPr="001F2572">
        <w:rPr>
          <w:i/>
          <w:iCs/>
        </w:rPr>
        <w:t>feelings</w:t>
      </w:r>
      <w:r w:rsidRPr="001F2572">
        <w:t> — their resentments, their alienation, their anger, their lust for revenge — that it made the question of whether he achieved demonstrable policy gains seem trivial.</w:t>
      </w:r>
    </w:p>
    <w:p w14:paraId="34BE1808" w14:textId="77777777" w:rsidR="00C8358A" w:rsidRPr="001F2572" w:rsidRDefault="00C8358A" w:rsidP="00C8358A">
      <w:r w:rsidRPr="001F2572">
        <w:t>Nothing like that could ever be the case with Biden, because he and Democrats are different. The symbolic things he offered were reassurance, empathy, and calm, which he has largely managed to deliver. But if they aren't followed by progress on the sweeping agenda Democrats voted for, they will grow disillusioned.</w:t>
      </w:r>
    </w:p>
    <w:p w14:paraId="7BACC857" w14:textId="77777777" w:rsidR="00C8358A" w:rsidRPr="001F2572" w:rsidRDefault="00C8358A" w:rsidP="00C8358A">
      <w:r w:rsidRPr="001F2572">
        <w:t>The practical effects of such an outcome could be complicated. But for a start, it could mean weak turnout in the 2022 midterms, which would then mean the party would lose the House and possibly the Senate. And if that happens, Biden's challenge will only multiply.</w:t>
      </w:r>
    </w:p>
    <w:p w14:paraId="5D15CE44" w14:textId="77777777" w:rsidR="00C8358A" w:rsidRPr="00C8358A" w:rsidRDefault="00C8358A" w:rsidP="00C8358A"/>
    <w:bookmarkEnd w:id="1"/>
    <w:p w14:paraId="3BF3EA15" w14:textId="57C0133D" w:rsidR="0065090A" w:rsidRDefault="00C8358A" w:rsidP="00C8358A">
      <w:pPr>
        <w:pStyle w:val="Heading3"/>
      </w:pPr>
      <w:r>
        <w:lastRenderedPageBreak/>
        <w:t>Winners Win</w:t>
      </w:r>
    </w:p>
    <w:p w14:paraId="1765D93C" w14:textId="77777777" w:rsidR="00C8358A" w:rsidRPr="00531BD9" w:rsidRDefault="00C8358A" w:rsidP="00C8358A">
      <w:pPr>
        <w:pStyle w:val="Heading4"/>
        <w:rPr>
          <w:rStyle w:val="Style13ptBold"/>
          <w:b/>
          <w:sz w:val="32"/>
          <w:szCs w:val="32"/>
        </w:rPr>
      </w:pPr>
      <w:r w:rsidRPr="00531BD9">
        <w:rPr>
          <w:rStyle w:val="Style13ptBold"/>
          <w:b/>
          <w:sz w:val="32"/>
          <w:szCs w:val="32"/>
        </w:rPr>
        <w:t>PC is</w:t>
      </w:r>
      <w:r>
        <w:rPr>
          <w:rStyle w:val="Style13ptBold"/>
          <w:b/>
          <w:sz w:val="32"/>
          <w:szCs w:val="32"/>
        </w:rPr>
        <w:t xml:space="preserve"> earned </w:t>
      </w:r>
      <w:r w:rsidRPr="00531BD9">
        <w:rPr>
          <w:rStyle w:val="Style13ptBold"/>
          <w:b/>
          <w:sz w:val="32"/>
          <w:szCs w:val="32"/>
        </w:rPr>
        <w:t>– Pandemic proves</w:t>
      </w:r>
    </w:p>
    <w:p w14:paraId="394B8BF8" w14:textId="77777777" w:rsidR="00C8358A" w:rsidRPr="002724EB" w:rsidRDefault="00C8358A" w:rsidP="00C8358A">
      <w:pPr>
        <w:rPr>
          <w:rStyle w:val="Style13ptBold"/>
          <w:rFonts w:asciiTheme="majorHAnsi" w:hAnsiTheme="majorHAnsi" w:cstheme="majorHAnsi"/>
          <w:b w:val="0"/>
          <w:bCs/>
        </w:rPr>
      </w:pPr>
      <w:r w:rsidRPr="00531BD9">
        <w:rPr>
          <w:rStyle w:val="Style13ptBold"/>
          <w:rFonts w:asciiTheme="majorHAnsi" w:hAnsiTheme="majorHAnsi" w:cstheme="majorHAnsi"/>
        </w:rPr>
        <w:t>Michael D. Shear, 21</w:t>
      </w:r>
      <w:r w:rsidRPr="00531BD9">
        <w:t xml:space="preserve"> ---  a White House correspondent and two-time Pulitzer Prize winning reporter in the Washington bureau, where he covers President Biden, with a focus on domestic policy, the regulatory state and life at 1600 Pennsylvania Avenue. A veteran political correspondent, he has covered the White House for 13 years, including the Trump and Obama</w:t>
      </w:r>
      <w:r w:rsidRPr="00531BD9">
        <w:rPr>
          <w:rStyle w:val="Style13ptBold"/>
          <w:rFonts w:asciiTheme="majorHAnsi" w:hAnsiTheme="majorHAnsi" w:cstheme="majorHAnsi"/>
          <w:b w:val="0"/>
          <w:bCs/>
          <w:sz w:val="24"/>
        </w:rPr>
        <w:t xml:space="preserve"> presidencies</w:t>
      </w:r>
      <w:r w:rsidRPr="002724EB">
        <w:rPr>
          <w:rStyle w:val="Style13ptBold"/>
          <w:rFonts w:asciiTheme="majorHAnsi" w:hAnsiTheme="majorHAnsi" w:cstheme="majorHAnsi"/>
          <w:b w:val="0"/>
          <w:bCs/>
          <w:sz w:val="24"/>
        </w:rPr>
        <w:t xml:space="preserve"> </w:t>
      </w:r>
      <w:r w:rsidRPr="002724EB">
        <w:rPr>
          <w:rStyle w:val="Style13ptBold"/>
          <w:rFonts w:asciiTheme="majorHAnsi" w:hAnsiTheme="majorHAnsi" w:cstheme="majorHAnsi"/>
          <w:b w:val="0"/>
          <w:bCs/>
        </w:rPr>
        <w:t xml:space="preserve">(Michael D. Shear, "Biden Takes Center Stage With Ambitious Agenda as Trump’s Trial Ends", 3/3/2021, </w:t>
      </w:r>
      <w:hyperlink r:id="rId59" w:history="1">
        <w:r w:rsidRPr="002724EB">
          <w:rPr>
            <w:rStyle w:val="Style13ptBold"/>
            <w:rFonts w:asciiTheme="majorHAnsi" w:hAnsiTheme="majorHAnsi" w:cstheme="majorHAnsi"/>
            <w:b w:val="0"/>
            <w:bCs/>
          </w:rPr>
          <w:t>https://www.nytimes.com/2021/02/14/us/politics/biden-agenda-impeachment-trump.html)//EG</w:t>
        </w:r>
      </w:hyperlink>
    </w:p>
    <w:p w14:paraId="22457346" w14:textId="77777777" w:rsidR="00C8358A" w:rsidRPr="002724EB" w:rsidRDefault="00C8358A" w:rsidP="00C8358A">
      <w:pPr>
        <w:rPr>
          <w:rStyle w:val="Style13ptBold"/>
          <w:b w:val="0"/>
          <w:color w:val="666666"/>
          <w:spacing w:val="3"/>
          <w:szCs w:val="26"/>
          <w:bdr w:val="none" w:sz="0" w:space="0" w:color="auto" w:frame="1"/>
        </w:rPr>
      </w:pPr>
    </w:p>
    <w:p w14:paraId="5D641786" w14:textId="77777777" w:rsidR="00C8358A" w:rsidRPr="002724EB" w:rsidRDefault="00C8358A" w:rsidP="00C8358A">
      <w:pPr>
        <w:rPr>
          <w:color w:val="000000" w:themeColor="text1"/>
          <w:szCs w:val="22"/>
        </w:rPr>
      </w:pPr>
      <w:r w:rsidRPr="002724EB">
        <w:rPr>
          <w:color w:val="000000" w:themeColor="text1"/>
          <w:szCs w:val="22"/>
        </w:rPr>
        <w:t>WASHINGTON —</w:t>
      </w:r>
      <w:r>
        <w:rPr>
          <w:color w:val="000000" w:themeColor="text1"/>
          <w:szCs w:val="22"/>
        </w:rPr>
        <w:t xml:space="preserve"> </w:t>
      </w:r>
      <w:r w:rsidRPr="00F20E60">
        <w:rPr>
          <w:color w:val="000000" w:themeColor="text1"/>
          <w:szCs w:val="22"/>
          <w:u w:val="single"/>
          <w:bdr w:val="none" w:sz="0" w:space="0" w:color="auto" w:frame="1"/>
        </w:rPr>
        <w:t xml:space="preserve">President </w:t>
      </w:r>
      <w:r w:rsidRPr="00531BD9">
        <w:rPr>
          <w:color w:val="000000" w:themeColor="text1"/>
          <w:szCs w:val="22"/>
          <w:u w:val="single"/>
          <w:bdr w:val="none" w:sz="0" w:space="0" w:color="auto" w:frame="1"/>
        </w:rPr>
        <w:t>Biden</w:t>
      </w:r>
      <w:r w:rsidRPr="00531BD9">
        <w:rPr>
          <w:color w:val="000000" w:themeColor="text1"/>
          <w:szCs w:val="22"/>
          <w:u w:val="single"/>
        </w:rPr>
        <w:t>’s</w:t>
      </w:r>
      <w:r w:rsidRPr="002724EB">
        <w:rPr>
          <w:color w:val="000000" w:themeColor="text1"/>
          <w:szCs w:val="22"/>
        </w:rPr>
        <w:t xml:space="preserve"> allies say that with the distraction of the impeachment trial of his predecessor now over, he </w:t>
      </w:r>
      <w:r w:rsidRPr="00F20E60">
        <w:rPr>
          <w:color w:val="000000" w:themeColor="text1"/>
          <w:szCs w:val="22"/>
          <w:u w:val="single"/>
        </w:rPr>
        <w:t xml:space="preserve">will quickly press for passage of his $1.9 trillion coronavirus relief plan before </w:t>
      </w:r>
      <w:r w:rsidRPr="00531BD9">
        <w:rPr>
          <w:color w:val="000000" w:themeColor="text1"/>
          <w:szCs w:val="22"/>
          <w:u w:val="single"/>
        </w:rPr>
        <w:t>moving</w:t>
      </w:r>
      <w:r w:rsidRPr="00F20E60">
        <w:rPr>
          <w:color w:val="000000" w:themeColor="text1"/>
          <w:szCs w:val="22"/>
          <w:u w:val="single"/>
        </w:rPr>
        <w:t xml:space="preserve"> </w:t>
      </w:r>
      <w:r w:rsidRPr="00531BD9">
        <w:rPr>
          <w:color w:val="000000" w:themeColor="text1"/>
          <w:szCs w:val="22"/>
          <w:u w:val="single"/>
        </w:rPr>
        <w:t>on</w:t>
      </w:r>
      <w:r w:rsidRPr="00F20E60">
        <w:rPr>
          <w:color w:val="000000" w:themeColor="text1"/>
          <w:szCs w:val="22"/>
          <w:u w:val="single"/>
        </w:rPr>
        <w:t xml:space="preserve"> </w:t>
      </w:r>
      <w:r w:rsidRPr="00531BD9">
        <w:rPr>
          <w:color w:val="000000" w:themeColor="text1"/>
          <w:szCs w:val="22"/>
          <w:u w:val="single"/>
        </w:rPr>
        <w:t>to</w:t>
      </w:r>
      <w:r w:rsidRPr="00F20E60">
        <w:rPr>
          <w:color w:val="000000" w:themeColor="text1"/>
          <w:szCs w:val="22"/>
          <w:u w:val="single"/>
        </w:rPr>
        <w:t xml:space="preserve"> an even bigger agenda in Congress that includes infrastructure, immigration, criminal justice reform, climate change and health care.</w:t>
      </w:r>
    </w:p>
    <w:p w14:paraId="63E75A60" w14:textId="77777777" w:rsidR="00C8358A" w:rsidRPr="002724EB" w:rsidRDefault="00C8358A" w:rsidP="00C8358A">
      <w:pPr>
        <w:rPr>
          <w:color w:val="000000" w:themeColor="text1"/>
          <w:szCs w:val="22"/>
        </w:rPr>
      </w:pPr>
      <w:r w:rsidRPr="002724EB">
        <w:rPr>
          <w:color w:val="000000" w:themeColor="text1"/>
          <w:szCs w:val="22"/>
          <w:bdr w:val="none" w:sz="0" w:space="0" w:color="auto" w:frame="1"/>
        </w:rPr>
        <w:t>Mr. Biden</w:t>
      </w:r>
      <w:r>
        <w:rPr>
          <w:color w:val="000000" w:themeColor="text1"/>
          <w:szCs w:val="22"/>
        </w:rPr>
        <w:t xml:space="preserve"> </w:t>
      </w:r>
      <w:r w:rsidRPr="002724EB">
        <w:rPr>
          <w:color w:val="000000" w:themeColor="text1"/>
          <w:szCs w:val="22"/>
        </w:rPr>
        <w:t>has so far succeeded in pushing his agenda forward even amid the swirl of the impeachment, trial and acquittal of former President Donald J. Trump. House committees are already debating parts of the coronavirus relief legislation he calls the American Rescue Plan. Several of the president’s cabinet members have been confirmed despite the Trump drama. And Mr.</w:t>
      </w:r>
      <w:r>
        <w:rPr>
          <w:color w:val="000000" w:themeColor="text1"/>
          <w:szCs w:val="22"/>
        </w:rPr>
        <w:t xml:space="preserve"> </w:t>
      </w:r>
      <w:r w:rsidRPr="002724EB">
        <w:rPr>
          <w:color w:val="000000" w:themeColor="text1"/>
          <w:szCs w:val="22"/>
          <w:bdr w:val="none" w:sz="0" w:space="0" w:color="auto" w:frame="1"/>
        </w:rPr>
        <w:t>Biden’s</w:t>
      </w:r>
      <w:r>
        <w:rPr>
          <w:color w:val="000000" w:themeColor="text1"/>
          <w:szCs w:val="22"/>
        </w:rPr>
        <w:t xml:space="preserve"> </w:t>
      </w:r>
      <w:r w:rsidRPr="002724EB">
        <w:rPr>
          <w:color w:val="000000" w:themeColor="text1"/>
          <w:szCs w:val="22"/>
        </w:rPr>
        <w:t>team is pressing lawmakers for quick action when senators return from a weeklong recess.</w:t>
      </w:r>
    </w:p>
    <w:p w14:paraId="3D8307E4" w14:textId="77777777" w:rsidR="00C8358A" w:rsidRPr="002724EB" w:rsidRDefault="00C8358A" w:rsidP="00C8358A">
      <w:pPr>
        <w:rPr>
          <w:color w:val="000000" w:themeColor="text1"/>
          <w:szCs w:val="22"/>
        </w:rPr>
      </w:pPr>
      <w:r w:rsidRPr="002724EB">
        <w:rPr>
          <w:color w:val="000000" w:themeColor="text1"/>
          <w:szCs w:val="22"/>
        </w:rPr>
        <w:t>Without the spectacle of a constitutional clash, the new president “takes center stage now in a way that the first few weeks didn’t allow,” said Jennifer Palmieri, who served as communications director for President Barack Obama. She said the end of the trial means that “2021 can finally start.”</w:t>
      </w:r>
    </w:p>
    <w:p w14:paraId="66D288B2" w14:textId="77777777" w:rsidR="00C8358A" w:rsidRPr="002724EB" w:rsidRDefault="00C8358A" w:rsidP="00C8358A">
      <w:pPr>
        <w:rPr>
          <w:color w:val="000000" w:themeColor="text1"/>
          <w:szCs w:val="22"/>
        </w:rPr>
      </w:pPr>
      <w:r w:rsidRPr="002724EB">
        <w:rPr>
          <w:color w:val="000000" w:themeColor="text1"/>
          <w:szCs w:val="22"/>
        </w:rPr>
        <w:t>In a statement after the trial, Mr. Biden restated his hopes for bipartisan support, vowing to work across party lines to “heal the very soul of the nation.” But Mr. Biden’s prospects are complicated by the fact that much of his agenda is aimed at dismantling Mr. Trump’s policies or addressing what Democrats have cast as his failures, most significantly the fumbled response to the pandemic.</w:t>
      </w:r>
    </w:p>
    <w:p w14:paraId="35D310D2" w14:textId="77777777" w:rsidR="00C8358A" w:rsidRPr="002724EB" w:rsidRDefault="00C8358A" w:rsidP="00C8358A">
      <w:pPr>
        <w:rPr>
          <w:color w:val="000000" w:themeColor="text1"/>
          <w:szCs w:val="22"/>
        </w:rPr>
      </w:pPr>
      <w:r w:rsidRPr="002724EB">
        <w:rPr>
          <w:color w:val="000000" w:themeColor="text1"/>
          <w:szCs w:val="22"/>
        </w:rPr>
        <w:t>And the 43 “not guilty” votes from Senate Republicans on Saturday cast in sharp relief both the political opportunities and challenges ahead for Mr. Biden: a small minority of Republican senators willing to brave the wrath of Mr. Trump’s powerful political movement by voting to convict him, while Mr. Trump continues to hold sway over most of his party.</w:t>
      </w:r>
    </w:p>
    <w:p w14:paraId="7D39214D" w14:textId="77777777" w:rsidR="00C8358A" w:rsidRPr="002724EB" w:rsidRDefault="00C8358A" w:rsidP="00C8358A">
      <w:pPr>
        <w:rPr>
          <w:color w:val="000000" w:themeColor="text1"/>
          <w:szCs w:val="22"/>
        </w:rPr>
      </w:pPr>
      <w:r w:rsidRPr="002724EB">
        <w:rPr>
          <w:color w:val="000000" w:themeColor="text1"/>
          <w:szCs w:val="22"/>
        </w:rPr>
        <w:t>The reality is that Mr. Trump’s influence with Republicans will be an obstacle for Mr. Biden’s priorities even with the former president’s departure from Washington. Even with control of both houses of Congress, Democrats will still need some Republican support on many of Mr. Biden’s agenda items to overcome a filibuster in the Senate.</w:t>
      </w:r>
    </w:p>
    <w:p w14:paraId="13BF7F16" w14:textId="77777777" w:rsidR="00C8358A" w:rsidRPr="002724EB" w:rsidRDefault="00C8358A" w:rsidP="00C8358A">
      <w:pPr>
        <w:rPr>
          <w:color w:val="000000" w:themeColor="text1"/>
          <w:szCs w:val="22"/>
        </w:rPr>
      </w:pPr>
      <w:r w:rsidRPr="002724EB">
        <w:rPr>
          <w:color w:val="000000" w:themeColor="text1"/>
          <w:szCs w:val="22"/>
        </w:rPr>
        <w:lastRenderedPageBreak/>
        <w:t>“Trump certainly will continue to be a force in the Republican Party. They have to decide whether they are captive to that or not,” said Winnie Stachelberg, an executive vice president at the Center for American Progress, a liberal think tank. “President Biden has the well-being of the American people squarely in focus. He is not going to be derailed and distracted from that primary mission, whatever former President Trump is doing as a sideshow.”</w:t>
      </w:r>
    </w:p>
    <w:p w14:paraId="347B2910" w14:textId="77777777" w:rsidR="00C8358A" w:rsidRPr="002724EB" w:rsidRDefault="00C8358A" w:rsidP="00C8358A">
      <w:pPr>
        <w:rPr>
          <w:rFonts w:ascii="Times New Roman" w:hAnsi="Times New Roman"/>
          <w:color w:val="000000" w:themeColor="text1"/>
          <w:szCs w:val="22"/>
        </w:rPr>
      </w:pPr>
      <w:r w:rsidRPr="002724EB">
        <w:rPr>
          <w:color w:val="000000" w:themeColor="text1"/>
          <w:szCs w:val="22"/>
          <w:shd w:val="clear" w:color="auto" w:fill="FFFFFF"/>
        </w:rPr>
        <w:t>In recent days, senior members of Mr. Biden’s team have begun internal meetings at the White House to discuss what the next phase of his agenda will look like and how it will be rolled out, according to two top White House advisers. Some of that could be revealed publicly in March, when Mr. Biden is expected to deliver a joint address to Congress, as is traditional in a president’s first year in office.</w:t>
      </w:r>
    </w:p>
    <w:p w14:paraId="73E31BE2" w14:textId="77777777" w:rsidR="00C8358A" w:rsidRPr="002724EB" w:rsidRDefault="00C8358A" w:rsidP="00C8358A">
      <w:pPr>
        <w:rPr>
          <w:color w:val="000000" w:themeColor="text1"/>
          <w:szCs w:val="22"/>
        </w:rPr>
      </w:pPr>
      <w:r w:rsidRPr="002724EB">
        <w:rPr>
          <w:color w:val="000000" w:themeColor="text1"/>
          <w:szCs w:val="22"/>
        </w:rPr>
        <w:t>Administration officials acknowledge that there will now be more public attention on Mr. Biden, a reality they plan to capitalize on early this week with the president’s first substantive trip outside Washington. Mr. Biden will participate in a CNN town-hall-style event on Tuesday in Milwaukee and will travel to another part of the country on Thursday, officials said.</w:t>
      </w:r>
    </w:p>
    <w:p w14:paraId="6AB19B78" w14:textId="77777777" w:rsidR="00C8358A" w:rsidRPr="002724EB" w:rsidRDefault="00C8358A" w:rsidP="00C8358A">
      <w:pPr>
        <w:rPr>
          <w:color w:val="000000" w:themeColor="text1"/>
          <w:szCs w:val="22"/>
        </w:rPr>
      </w:pPr>
      <w:r w:rsidRPr="002724EB">
        <w:rPr>
          <w:color w:val="000000" w:themeColor="text1"/>
          <w:szCs w:val="22"/>
        </w:rPr>
        <w:t>“There will be more of a spotlight on it than there was last week for understandable reasons,” said Jen Psaki, the White House press secretary. “Now it can return to a focus on the president’s agenda of getting relief into the hands of the American people.”</w:t>
      </w:r>
    </w:p>
    <w:p w14:paraId="3AA639DD" w14:textId="77777777" w:rsidR="00C8358A" w:rsidRPr="002724EB" w:rsidRDefault="00C8358A" w:rsidP="00C8358A">
      <w:pPr>
        <w:rPr>
          <w:color w:val="000000" w:themeColor="text1"/>
          <w:szCs w:val="22"/>
        </w:rPr>
      </w:pPr>
      <w:r w:rsidRPr="002724EB">
        <w:rPr>
          <w:color w:val="000000" w:themeColor="text1"/>
          <w:szCs w:val="22"/>
        </w:rPr>
        <w:t>Public</w:t>
      </w:r>
      <w:r>
        <w:rPr>
          <w:color w:val="000000" w:themeColor="text1"/>
          <w:szCs w:val="22"/>
        </w:rPr>
        <w:t xml:space="preserve"> </w:t>
      </w:r>
      <w:r w:rsidRPr="002724EB">
        <w:rPr>
          <w:color w:val="000000" w:themeColor="text1"/>
          <w:szCs w:val="22"/>
          <w:bdr w:val="none" w:sz="0" w:space="0" w:color="auto" w:frame="1"/>
        </w:rPr>
        <w:t>polls</w:t>
      </w:r>
      <w:r>
        <w:rPr>
          <w:color w:val="000000" w:themeColor="text1"/>
          <w:szCs w:val="22"/>
        </w:rPr>
        <w:t xml:space="preserve"> </w:t>
      </w:r>
      <w:r w:rsidRPr="002724EB">
        <w:rPr>
          <w:color w:val="000000" w:themeColor="text1"/>
          <w:szCs w:val="22"/>
        </w:rPr>
        <w:t>show the president’s agenda to be broadly popular, even among some Republicans. That has contributed to pressure from Democratic progressives to forgo any compromises with Republicans that could water down Mr. Biden’s policy proposals. And Republicans — who are still adjusting to their loss of the Senate and the White House — have not yet coalesced around a consistent substantive attack on the president’s agenda.</w:t>
      </w:r>
    </w:p>
    <w:p w14:paraId="1606A303" w14:textId="77777777" w:rsidR="00C8358A" w:rsidRPr="002724EB" w:rsidRDefault="00C8358A" w:rsidP="00C8358A">
      <w:pPr>
        <w:rPr>
          <w:color w:val="000000" w:themeColor="text1"/>
          <w:szCs w:val="22"/>
        </w:rPr>
      </w:pPr>
      <w:r w:rsidRPr="002724EB">
        <w:rPr>
          <w:color w:val="000000" w:themeColor="text1"/>
          <w:szCs w:val="22"/>
        </w:rPr>
        <w:t>“He may be able to rally more of the country to his side when it comes to support for the agenda because of the lack of a cohesive Republican argument,” Ms. Palmieri said of Mr. Biden.</w:t>
      </w:r>
    </w:p>
    <w:p w14:paraId="17A867C2" w14:textId="77777777" w:rsidR="00C8358A" w:rsidRPr="002724EB" w:rsidRDefault="00C8358A" w:rsidP="00C8358A">
      <w:pPr>
        <w:rPr>
          <w:color w:val="000000" w:themeColor="text1"/>
          <w:szCs w:val="22"/>
        </w:rPr>
      </w:pPr>
      <w:r w:rsidRPr="002724EB">
        <w:rPr>
          <w:color w:val="000000" w:themeColor="text1"/>
          <w:szCs w:val="22"/>
        </w:rPr>
        <w:t>But with razor-thin margins in Congress, the president’s hopes for swift enactment of an ambitious agenda are more likely if he can count on at least some Republican support. And Mr. Trump’s hold on the party looms over the prospect of bipartisan cooperation.</w:t>
      </w:r>
    </w:p>
    <w:p w14:paraId="32A143C3" w14:textId="77777777" w:rsidR="00C8358A" w:rsidRPr="002724EB" w:rsidRDefault="00C8358A" w:rsidP="00C8358A">
      <w:pPr>
        <w:rPr>
          <w:color w:val="000000" w:themeColor="text1"/>
          <w:szCs w:val="22"/>
        </w:rPr>
      </w:pPr>
      <w:r w:rsidRPr="002724EB">
        <w:rPr>
          <w:color w:val="000000" w:themeColor="text1"/>
          <w:szCs w:val="22"/>
        </w:rPr>
        <w:t>For the first 24 days of Mr. Biden’s presidency, Mr. Trump was a constant presence — not on the Twitter account he is banned from using but as the target of impeachment for inciting an insurrection to prevent his own ouster. Reporters camped out in Palm Beach, Fla., as cable networks broadcast wall-to-wall coverage of the Senate trial that would decide his fate.</w:t>
      </w:r>
    </w:p>
    <w:p w14:paraId="6FB151D9" w14:textId="77777777" w:rsidR="00C8358A" w:rsidRPr="002724EB" w:rsidRDefault="00C8358A" w:rsidP="00C8358A">
      <w:pPr>
        <w:rPr>
          <w:color w:val="000000" w:themeColor="text1"/>
          <w:szCs w:val="22"/>
        </w:rPr>
      </w:pPr>
      <w:r w:rsidRPr="002724EB">
        <w:rPr>
          <w:color w:val="000000" w:themeColor="text1"/>
          <w:szCs w:val="22"/>
        </w:rPr>
        <w:t>Mr. Biden tried hard to distance himself from the debate over whether to hold Mr. Trump accountable for the Capitol riot on Jan. 6, fearing he would lose momentum on his agenda.</w:t>
      </w:r>
    </w:p>
    <w:p w14:paraId="009DF303" w14:textId="77777777" w:rsidR="00C8358A" w:rsidRPr="002724EB" w:rsidRDefault="00C8358A" w:rsidP="00C8358A">
      <w:pPr>
        <w:rPr>
          <w:color w:val="000000" w:themeColor="text1"/>
          <w:szCs w:val="22"/>
        </w:rPr>
      </w:pPr>
      <w:r w:rsidRPr="002724EB">
        <w:rPr>
          <w:color w:val="000000" w:themeColor="text1"/>
          <w:szCs w:val="22"/>
        </w:rPr>
        <w:t xml:space="preserve">Even with the trial over, Mr. Trump does not appear to want to lose his grip on the nation’s psyche. Aides to the former president say Mr. Trump plans to hold a news conference from Mar-a-Lago, his Florida home, in the coming days. In a statement </w:t>
      </w:r>
      <w:r w:rsidRPr="002724EB">
        <w:rPr>
          <w:color w:val="000000" w:themeColor="text1"/>
          <w:szCs w:val="22"/>
        </w:rPr>
        <w:lastRenderedPageBreak/>
        <w:t>immediately after the trial ended, Mr. Trump, who has expressed interest in running for president again in 2024, hinted that he has no plans to disappear from television screens or the political lives of Republicans in Congress.</w:t>
      </w:r>
    </w:p>
    <w:p w14:paraId="46807343" w14:textId="77777777" w:rsidR="00C8358A" w:rsidRPr="002724EB" w:rsidRDefault="00C8358A" w:rsidP="00C8358A">
      <w:pPr>
        <w:rPr>
          <w:color w:val="000000" w:themeColor="text1"/>
          <w:szCs w:val="22"/>
        </w:rPr>
      </w:pPr>
      <w:r w:rsidRPr="002724EB">
        <w:rPr>
          <w:color w:val="000000" w:themeColor="text1"/>
          <w:szCs w:val="22"/>
        </w:rPr>
        <w:t>“Our historic, patriotic and beautiful movement to Make America Great Again has only just begun,” the former president wrote. “In the months ahead I have much to share with you, and I look forward to continuing our incredible journey together to achieve American greatness for all of our people. There has never been anything like it!”</w:t>
      </w:r>
    </w:p>
    <w:p w14:paraId="48D29B85" w14:textId="77777777" w:rsidR="00C8358A" w:rsidRPr="002724EB" w:rsidRDefault="00C8358A" w:rsidP="00C8358A">
      <w:pPr>
        <w:rPr>
          <w:color w:val="000000" w:themeColor="text1"/>
          <w:szCs w:val="22"/>
        </w:rPr>
      </w:pPr>
      <w:r w:rsidRPr="002724EB">
        <w:rPr>
          <w:color w:val="000000" w:themeColor="text1"/>
          <w:szCs w:val="22"/>
        </w:rPr>
        <w:t>Ms. Psaki said the president — who steadfastly refused to comment on the impeachment trial while it was underway — is not focused on Mr. Trump. She said mentions of his comments or activities came up very rarely in private conversations among the president and his aides.</w:t>
      </w:r>
    </w:p>
    <w:p w14:paraId="52A51BE0" w14:textId="77777777" w:rsidR="00C8358A" w:rsidRPr="002724EB" w:rsidRDefault="00C8358A" w:rsidP="00C8358A">
      <w:pPr>
        <w:rPr>
          <w:color w:val="000000" w:themeColor="text1"/>
          <w:szCs w:val="22"/>
        </w:rPr>
      </w:pPr>
      <w:r w:rsidRPr="002724EB">
        <w:rPr>
          <w:color w:val="000000" w:themeColor="text1"/>
          <w:szCs w:val="22"/>
        </w:rPr>
        <w:t>“The political campaign is over,” she said. “He beat Donald Trump. He, and we, are not looking to re-engage in that battle.”</w:t>
      </w:r>
    </w:p>
    <w:p w14:paraId="232B430F" w14:textId="77777777" w:rsidR="00C8358A" w:rsidRPr="002724EB" w:rsidRDefault="00C8358A" w:rsidP="00C8358A">
      <w:pPr>
        <w:rPr>
          <w:color w:val="000000" w:themeColor="text1"/>
          <w:szCs w:val="22"/>
        </w:rPr>
      </w:pPr>
      <w:r w:rsidRPr="002724EB">
        <w:rPr>
          <w:color w:val="000000" w:themeColor="text1"/>
          <w:szCs w:val="22"/>
        </w:rPr>
        <w:t>Presidents often continue to refer to their predecessors long after they have given up the world’s biggest bully pulpit.</w:t>
      </w:r>
    </w:p>
    <w:p w14:paraId="4DB85264" w14:textId="77777777" w:rsidR="00C8358A" w:rsidRPr="002724EB" w:rsidRDefault="00C8358A" w:rsidP="00C8358A">
      <w:pPr>
        <w:rPr>
          <w:color w:val="000000" w:themeColor="text1"/>
          <w:szCs w:val="22"/>
        </w:rPr>
      </w:pPr>
      <w:r w:rsidRPr="002724EB">
        <w:rPr>
          <w:color w:val="000000" w:themeColor="text1"/>
          <w:szCs w:val="22"/>
        </w:rPr>
        <w:t>When Mr. Obama took office in 2009, he vowed to end the “cowboy diplomacy” of his predecessor, George W. Bush, and blamed him for the country’s economic woes. In 2017, Mr. Trump repeatedly disparaged Mr. Obama’s achievements as a way of promoting the change he said was necessary.</w:t>
      </w:r>
    </w:p>
    <w:p w14:paraId="333DAC28" w14:textId="77777777" w:rsidR="00C8358A" w:rsidRPr="002724EB" w:rsidRDefault="00C8358A" w:rsidP="00C8358A">
      <w:pPr>
        <w:rPr>
          <w:color w:val="000000" w:themeColor="text1"/>
          <w:szCs w:val="22"/>
        </w:rPr>
      </w:pPr>
      <w:r w:rsidRPr="002724EB">
        <w:rPr>
          <w:color w:val="000000" w:themeColor="text1"/>
          <w:szCs w:val="22"/>
        </w:rPr>
        <w:t>But perhaps more than any previous president, Mr. Biden has used Mr. Trump as an effective political foil, constructing his agenda almost completely as a repudiation of Mr. Trump’s policies and personal behavior during his four tumultuous years in office.</w:t>
      </w:r>
    </w:p>
    <w:p w14:paraId="60024E99" w14:textId="77777777" w:rsidR="00C8358A" w:rsidRPr="002724EB" w:rsidRDefault="00C8358A" w:rsidP="00C8358A">
      <w:pPr>
        <w:rPr>
          <w:color w:val="000000" w:themeColor="text1"/>
          <w:szCs w:val="22"/>
        </w:rPr>
      </w:pPr>
      <w:r w:rsidRPr="002724EB">
        <w:rPr>
          <w:color w:val="000000" w:themeColor="text1"/>
          <w:szCs w:val="22"/>
        </w:rPr>
        <w:t>Mr. Biden’s first actions on Day 1 were a blitz of executive orders intended to undo many of Mr. Trump’s policies in a single day. And he often casts his broader agenda as the necessary response to actions taken — or not taken — by his predecessor. Late last week, he said again that Mr. Trump’s administration had left the government with too few tools to fight the coronavirus pandemic.</w:t>
      </w:r>
    </w:p>
    <w:p w14:paraId="538E3C24" w14:textId="77777777" w:rsidR="00C8358A" w:rsidRPr="002724EB" w:rsidRDefault="00C8358A" w:rsidP="00C8358A">
      <w:pPr>
        <w:rPr>
          <w:color w:val="000000" w:themeColor="text1"/>
          <w:szCs w:val="22"/>
        </w:rPr>
      </w:pPr>
      <w:r w:rsidRPr="002724EB">
        <w:rPr>
          <w:color w:val="000000" w:themeColor="text1"/>
          <w:szCs w:val="22"/>
        </w:rPr>
        <w:t>“What we thought was available, in terms of everything from vaccine to vaccinators, was not the case,” Mr. Biden told a bipartisan group of mayors and governors.</w:t>
      </w:r>
    </w:p>
    <w:p w14:paraId="12A614E3" w14:textId="77777777" w:rsidR="00C8358A" w:rsidRPr="00531BD9" w:rsidRDefault="00C8358A" w:rsidP="00C8358A">
      <w:pPr>
        <w:rPr>
          <w:color w:val="000000" w:themeColor="text1"/>
          <w:szCs w:val="22"/>
          <w:u w:val="single"/>
        </w:rPr>
      </w:pPr>
      <w:r w:rsidRPr="00531BD9">
        <w:rPr>
          <w:color w:val="000000" w:themeColor="text1"/>
          <w:szCs w:val="22"/>
          <w:u w:val="single"/>
        </w:rPr>
        <w:t>Joe Lockhart, who served as press secretary for President Bill Clinton, said that the most important thing Mr. Biden can do to advance his broad agenda is to be successful in the fight against the pandemic and the efforts to repair the battered economy.</w:t>
      </w:r>
    </w:p>
    <w:p w14:paraId="087BF9D9" w14:textId="77777777" w:rsidR="00C8358A" w:rsidRPr="002724EB" w:rsidRDefault="00C8358A" w:rsidP="00C8358A">
      <w:pPr>
        <w:rPr>
          <w:color w:val="000000" w:themeColor="text1"/>
          <w:szCs w:val="22"/>
        </w:rPr>
      </w:pPr>
      <w:r w:rsidRPr="002724EB">
        <w:rPr>
          <w:color w:val="000000" w:themeColor="text1"/>
          <w:szCs w:val="22"/>
        </w:rPr>
        <w:t>“</w:t>
      </w:r>
      <w:r w:rsidRPr="00F20E60">
        <w:rPr>
          <w:color w:val="000000" w:themeColor="text1"/>
          <w:szCs w:val="22"/>
          <w:u w:val="single"/>
        </w:rPr>
        <w:t>Where he will gain political capital is the comparison of his handling of the pandemic to the disastrous effort by the Trump administration,” Mr. Lockhart sa</w:t>
      </w:r>
      <w:r w:rsidRPr="002724EB">
        <w:rPr>
          <w:color w:val="000000" w:themeColor="text1"/>
          <w:szCs w:val="22"/>
        </w:rPr>
        <w:t>id. The end of the impeachment trial, he said, “clears the way for people to focus on that.”</w:t>
      </w:r>
    </w:p>
    <w:p w14:paraId="172CA1D9" w14:textId="77777777" w:rsidR="00C8358A" w:rsidRPr="002724EB" w:rsidRDefault="00C8358A" w:rsidP="00C8358A">
      <w:pPr>
        <w:rPr>
          <w:color w:val="000000" w:themeColor="text1"/>
          <w:szCs w:val="22"/>
        </w:rPr>
      </w:pPr>
      <w:r w:rsidRPr="00531BD9">
        <w:rPr>
          <w:color w:val="000000" w:themeColor="text1"/>
          <w:szCs w:val="22"/>
          <w:u w:val="single"/>
        </w:rPr>
        <w:t>The question for Mr. Biden is whether he can take advantage of the political breathing room to build support for his proposal</w:t>
      </w:r>
      <w:r w:rsidRPr="002724EB">
        <w:rPr>
          <w:color w:val="000000" w:themeColor="text1"/>
          <w:szCs w:val="22"/>
        </w:rPr>
        <w:t>s. And if he can, will the public pressure be enough to persuade Republicans in Congress to buck Mr. Trump’s influence?</w:t>
      </w:r>
    </w:p>
    <w:p w14:paraId="2649B529" w14:textId="77777777" w:rsidR="00C8358A" w:rsidRPr="002724EB" w:rsidRDefault="00C8358A" w:rsidP="00C8358A">
      <w:pPr>
        <w:rPr>
          <w:color w:val="000000" w:themeColor="text1"/>
          <w:szCs w:val="22"/>
        </w:rPr>
      </w:pPr>
      <w:r w:rsidRPr="002724EB">
        <w:rPr>
          <w:color w:val="000000" w:themeColor="text1"/>
          <w:szCs w:val="22"/>
        </w:rPr>
        <w:t xml:space="preserve">Senator Chris Coons, Democrat of Delaware and a close ally of the president’s, said Mr. Biden would continue pressing for bipartisan cooperation on the coronavirus relief bill </w:t>
      </w:r>
      <w:r w:rsidRPr="002724EB">
        <w:rPr>
          <w:color w:val="000000" w:themeColor="text1"/>
          <w:szCs w:val="22"/>
        </w:rPr>
        <w:lastRenderedPageBreak/>
        <w:t>and other priorities. But he said that he was confident the president would not let opposition from Republicans deter him.</w:t>
      </w:r>
    </w:p>
    <w:p w14:paraId="74B7A9A0" w14:textId="77777777" w:rsidR="00C8358A" w:rsidRDefault="00C8358A" w:rsidP="00C8358A">
      <w:pPr>
        <w:rPr>
          <w:rFonts w:ascii="inherit" w:eastAsia="Times New Roman" w:hAnsi="inherit" w:cs="Times New Roman"/>
          <w:color w:val="000000" w:themeColor="text1"/>
          <w:sz w:val="15"/>
          <w:szCs w:val="15"/>
        </w:rPr>
      </w:pPr>
      <w:r w:rsidRPr="002724EB">
        <w:rPr>
          <w:color w:val="000000" w:themeColor="text1"/>
          <w:szCs w:val="22"/>
        </w:rPr>
        <w:t xml:space="preserve">“He is moving forward on relief that has the support of three-quarters of the American people,” Mr. Coons said on ABC’s “This Week” on Sunday. “And from the way he spoke at his inauguration to the actions he’s taken in his first couple of weeks, he is showing us what real </w:t>
      </w:r>
      <w:r w:rsidRPr="000A7B21">
        <w:rPr>
          <w:color w:val="000000" w:themeColor="text1"/>
          <w:szCs w:val="22"/>
          <w:u w:val="single"/>
        </w:rPr>
        <w:t>presidential</w:t>
      </w:r>
      <w:r w:rsidRPr="002724EB">
        <w:rPr>
          <w:color w:val="000000" w:themeColor="text1"/>
          <w:szCs w:val="22"/>
        </w:rPr>
        <w:t xml:space="preserve"> leadership looks like, in sharp contrast to his predecessor.”</w:t>
      </w:r>
      <w:r>
        <w:rPr>
          <w:rFonts w:ascii="inherit" w:eastAsia="Times New Roman" w:hAnsi="inherit" w:cs="Times New Roman"/>
          <w:color w:val="000000" w:themeColor="text1"/>
          <w:sz w:val="15"/>
          <w:szCs w:val="15"/>
        </w:rPr>
        <w:t xml:space="preserve"> </w:t>
      </w:r>
    </w:p>
    <w:p w14:paraId="44F3671F" w14:textId="77777777" w:rsidR="00C8358A" w:rsidRPr="008F504C" w:rsidRDefault="00C8358A" w:rsidP="00C8358A">
      <w:pPr>
        <w:pStyle w:val="Heading4"/>
        <w:rPr>
          <w:sz w:val="30"/>
          <w:szCs w:val="30"/>
        </w:rPr>
      </w:pPr>
      <w:r w:rsidRPr="008F504C">
        <w:rPr>
          <w:sz w:val="30"/>
          <w:szCs w:val="30"/>
        </w:rPr>
        <w:t>Policy is key to increasing a president’s PC</w:t>
      </w:r>
    </w:p>
    <w:p w14:paraId="48C7DDD0" w14:textId="77777777" w:rsidR="00C8358A" w:rsidRPr="008F504C" w:rsidRDefault="00C8358A" w:rsidP="00C8358A">
      <w:pPr>
        <w:rPr>
          <w:rStyle w:val="Style13ptBold"/>
          <w:b w:val="0"/>
          <w:bCs/>
        </w:rPr>
      </w:pPr>
      <w:r w:rsidRPr="008F504C">
        <w:rPr>
          <w:rStyle w:val="Style13ptBold"/>
          <w:b w:val="0"/>
          <w:bCs/>
        </w:rPr>
        <w:t>Bryan W.</w:t>
      </w:r>
      <w:r w:rsidRPr="008F504C">
        <w:rPr>
          <w:rStyle w:val="Style13ptBold"/>
        </w:rPr>
        <w:t xml:space="preserve"> </w:t>
      </w:r>
      <w:r w:rsidRPr="008F504C">
        <w:rPr>
          <w:rStyle w:val="Style13ptBold"/>
          <w:sz w:val="28"/>
          <w:szCs w:val="28"/>
        </w:rPr>
        <w:t>Marshall</w:t>
      </w:r>
      <w:r w:rsidRPr="008F504C">
        <w:rPr>
          <w:rStyle w:val="Style13ptBold"/>
        </w:rPr>
        <w:t> </w:t>
      </w:r>
      <w:r w:rsidRPr="008F504C">
        <w:rPr>
          <w:rStyle w:val="Style13ptBold"/>
          <w:b w:val="0"/>
          <w:bCs/>
        </w:rPr>
        <w:t>and</w:t>
      </w:r>
      <w:r w:rsidRPr="008F504C">
        <w:rPr>
          <w:rStyle w:val="Style13ptBold"/>
        </w:rPr>
        <w:t> </w:t>
      </w:r>
      <w:r w:rsidRPr="008F504C">
        <w:rPr>
          <w:rStyle w:val="Style13ptBold"/>
          <w:b w:val="0"/>
          <w:bCs/>
        </w:rPr>
        <w:t>Brandon C.</w:t>
      </w:r>
      <w:r w:rsidRPr="008F504C">
        <w:rPr>
          <w:rStyle w:val="Style13ptBold"/>
        </w:rPr>
        <w:t xml:space="preserve"> </w:t>
      </w:r>
      <w:r w:rsidRPr="008F504C">
        <w:rPr>
          <w:rStyle w:val="Style13ptBold"/>
          <w:sz w:val="28"/>
          <w:szCs w:val="28"/>
        </w:rPr>
        <w:t>Prins 11</w:t>
      </w:r>
      <w:r w:rsidRPr="008F504C">
        <w:rPr>
          <w:rStyle w:val="Style13ptBold"/>
        </w:rPr>
        <w:t xml:space="preserve"> --- </w:t>
      </w:r>
      <w:r w:rsidRPr="008F504C">
        <w:rPr>
          <w:rStyle w:val="Style13ptBold"/>
          <w:b w:val="0"/>
          <w:bCs/>
        </w:rPr>
        <w:t xml:space="preserve">(Bryan W. Marshall and Brandon C. Prins, "Power or posturing? Policy availability and congressional influence on U.S. presidential decisions to use force", 9/11, John Wiley &amp; Sons, Inc., </w:t>
      </w:r>
      <w:hyperlink r:id="rId60" w:history="1">
        <w:r w:rsidRPr="008F504C">
          <w:rPr>
            <w:rStyle w:val="Style13ptBold"/>
            <w:b w:val="0"/>
            <w:bCs/>
          </w:rPr>
          <w:t>https://go-gale-com.proxy.lib.umich.edu/ps/i.do?p=ITOF&amp;u=umuser&amp;id=GALE%7CA263439835&amp;v=2.1&amp;it=r)//EG</w:t>
        </w:r>
      </w:hyperlink>
    </w:p>
    <w:p w14:paraId="36954E54" w14:textId="77777777" w:rsidR="00C8358A" w:rsidRDefault="00C8358A" w:rsidP="00C8358A">
      <w:pPr>
        <w:spacing w:after="0" w:line="240" w:lineRule="auto"/>
        <w:rPr>
          <w:rStyle w:val="Style13ptBold"/>
          <w:b w:val="0"/>
          <w:sz w:val="24"/>
        </w:rPr>
      </w:pPr>
    </w:p>
    <w:p w14:paraId="18EAB739" w14:textId="77777777" w:rsidR="00C8358A" w:rsidRPr="004B7375" w:rsidRDefault="00C8358A" w:rsidP="00C8358A">
      <w:pPr>
        <w:rPr>
          <w:sz w:val="16"/>
          <w:szCs w:val="16"/>
        </w:rPr>
      </w:pPr>
      <w:r w:rsidRPr="004B7375">
        <w:rPr>
          <w:sz w:val="16"/>
          <w:szCs w:val="16"/>
        </w:rPr>
        <w:t xml:space="preserve">Abstract: </w:t>
      </w:r>
    </w:p>
    <w:p w14:paraId="7F83BCDA" w14:textId="77777777" w:rsidR="00C8358A" w:rsidRPr="004B7375" w:rsidRDefault="00C8358A" w:rsidP="00C8358A">
      <w:pPr>
        <w:rPr>
          <w:sz w:val="16"/>
          <w:szCs w:val="16"/>
        </w:rPr>
      </w:pPr>
      <w:r w:rsidRPr="004B7375">
        <w:rPr>
          <w:sz w:val="16"/>
          <w:szCs w:val="16"/>
        </w:rPr>
        <w:t xml:space="preserve">We examine two competing arguments relating to the role of Congress in explaining presidential decisions to use force from 1953 to 2000. We offer a policy availability rationale that suggests Congress matters in the decision to use force because </w:t>
      </w:r>
      <w:hyperlink r:id="rId61" w:tooltip="Related articles for'Presidents'" w:history="1">
        <w:r w:rsidRPr="004B7375">
          <w:rPr>
            <w:rStyle w:val="Hyperlink"/>
            <w:rFonts w:ascii="Open Sans" w:hAnsi="Open Sans" w:cs="Open Sans"/>
            <w:color w:val="5E2064"/>
            <w:sz w:val="16"/>
            <w:szCs w:val="16"/>
            <w:bdr w:val="none" w:sz="0" w:space="0" w:color="auto" w:frame="1"/>
          </w:rPr>
          <w:t>presidents</w:t>
        </w:r>
      </w:hyperlink>
      <w:r w:rsidRPr="004B7375">
        <w:rPr>
          <w:sz w:val="16"/>
          <w:szCs w:val="16"/>
        </w:rPr>
        <w:t xml:space="preserve"> are motivated by their ability to influence legislative policy making. The models demonstrate that presidential success in Congress is the significant factor determining military action, not party control Presidents employ force when their ability to influence policy is weak and avoid military actions when Congress supports the president's agenda. The results speak to the intersection of two important literatures, namely, presidential </w:t>
      </w:r>
      <w:hyperlink r:id="rId62" w:tooltip="Related articles for'Unilateralism'" w:history="1">
        <w:r w:rsidRPr="004B7375">
          <w:rPr>
            <w:rStyle w:val="Hyperlink"/>
            <w:rFonts w:ascii="Open Sans" w:hAnsi="Open Sans" w:cs="Open Sans"/>
            <w:color w:val="5E2064"/>
            <w:sz w:val="16"/>
            <w:szCs w:val="16"/>
            <w:bdr w:val="none" w:sz="0" w:space="0" w:color="auto" w:frame="1"/>
          </w:rPr>
          <w:t>unilateralism</w:t>
        </w:r>
      </w:hyperlink>
      <w:r w:rsidRPr="004B7375">
        <w:rPr>
          <w:sz w:val="16"/>
          <w:szCs w:val="16"/>
        </w:rPr>
        <w:t xml:space="preserve"> and conventional theories on domestic politics and the use of force.</w:t>
      </w:r>
    </w:p>
    <w:p w14:paraId="7BF0EB68" w14:textId="77777777" w:rsidR="00C8358A" w:rsidRPr="004B7375" w:rsidRDefault="00C8358A" w:rsidP="00C8358A">
      <w:pPr>
        <w:rPr>
          <w:sz w:val="16"/>
          <w:szCs w:val="16"/>
        </w:rPr>
      </w:pPr>
      <w:r w:rsidRPr="004B7375">
        <w:rPr>
          <w:sz w:val="16"/>
          <w:szCs w:val="16"/>
        </w:rPr>
        <w:t>With the passage of the Iraq War resolution in October 2002, Congress delegated immense authority to President George W. Bush, the likes of which had not been seen since 1964 when President Lyndon Johnson was granted wide discretion in Vietnam. The Iraq War resolution not only strengthened the president's hand by legitimizing a policy of preemptive action, but also seemingly undermined Congress's oversight role by not establishing any review procedures once conflict began and failing to set an expiration date for such executive powers. One notable scholar, James Lindsay, suggested as much regarding the war resolution: "Congress voluntarily removed itself from the debate over Iraq and went up into the cheap seats with the reporters and the pundits" (Fessenden and Cochran 2003, 677).</w:t>
      </w:r>
    </w:p>
    <w:p w14:paraId="6483EA7E" w14:textId="77777777" w:rsidR="00C8358A" w:rsidRPr="004B7375" w:rsidRDefault="00C8358A" w:rsidP="00C8358A">
      <w:pPr>
        <w:rPr>
          <w:sz w:val="16"/>
          <w:szCs w:val="16"/>
        </w:rPr>
      </w:pPr>
      <w:r w:rsidRPr="004B7375">
        <w:rPr>
          <w:sz w:val="16"/>
          <w:szCs w:val="16"/>
        </w:rPr>
        <w:t xml:space="preserve">Almost a year later, the new chairman of the Senate Foreign Relations Committee, Senator Richard Lugar (R-Ind.), called for hearings regarding the administration's plan to hand over </w:t>
      </w:r>
      <w:hyperlink r:id="rId63" w:tooltip="Related articles for'Sovereignty'" w:history="1">
        <w:r w:rsidRPr="004B7375">
          <w:rPr>
            <w:rStyle w:val="Hyperlink"/>
            <w:rFonts w:ascii="Open Sans" w:hAnsi="Open Sans" w:cs="Open Sans"/>
            <w:color w:val="5E2064"/>
            <w:sz w:val="16"/>
            <w:szCs w:val="16"/>
            <w:bdr w:val="none" w:sz="0" w:space="0" w:color="auto" w:frame="1"/>
          </w:rPr>
          <w:t>sovereignty</w:t>
        </w:r>
      </w:hyperlink>
      <w:r w:rsidRPr="004B7375">
        <w:rPr>
          <w:sz w:val="16"/>
          <w:szCs w:val="16"/>
        </w:rPr>
        <w:t xml:space="preserve"> to the new Iraqi government in June of 2004 (Anselmo 2004, 866). For his efforts, the chairman was widely rebuked by leaders from his own party out of concern for Bush's reelection, deliberately slighted by the administration who sent second-tier officials to testify, and with the exception of CNN, largely ignored by the national media (Rosenbaum 2004). Not long after, Congress was at it again--using hearings to question the administration about its $82 billion emergency supplemental request (FY 2005) for continued operations in Iraq and Afghanistan. Although dispatching its first team in the form of Donald Rumsfeld, the Secretary of Defense's exchange with the House Armed Services Committee, and later that day with the Senate Appropriations Committee, revealed a familiar pattern of disdain for Congress. With absolutely no trepidation of congressional authority, the secretary chose the questions he wished to answer, while ignoring others, and even broke for lunch during the hearings. And turning the tables, the secretary managed to use the hearings as an opportunity to chide Congress for the "casual regard" they employed in handling classified information (Milbank 2005). (1)</w:t>
      </w:r>
    </w:p>
    <w:p w14:paraId="33C7CB66" w14:textId="77777777" w:rsidR="00C8358A" w:rsidRPr="004B7375" w:rsidRDefault="00C8358A" w:rsidP="00C8358A">
      <w:pPr>
        <w:rPr>
          <w:sz w:val="16"/>
          <w:szCs w:val="16"/>
        </w:rPr>
      </w:pPr>
      <w:r w:rsidRPr="004B7375">
        <w:rPr>
          <w:sz w:val="16"/>
          <w:szCs w:val="16"/>
        </w:rPr>
        <w:t>Anecdotal evidence like this suggests that Congress's role is very limited or that it plays virtually no role in shaping the president's calculation to use force against another nation. However, the assertion that the congressional environment does not matter, or that Congress is relegated to the "cheap seats," belies the complexity of presidential decisions to use force. For example, even though President Bush argued that the use of force in Iraq was justified by previous UN resolutions, he nonetheless sought formal authorization (much like his immediate predecessors) from Congress. In addition, the congressional debates over Iraq likely had some effect on the Bush administration's subsequent decision to seek approval from the UN Security Council. Given Congress's clear constitutional prerogatives in foreign affairs, presidents must certainly consider the preferences of those on Capitol Hill (Fisher 1995). So, arguing that decisions regarding the use of military force are ultimately owned by the president is far different than arguing Congress does not matter in the making of such decisions.</w:t>
      </w:r>
    </w:p>
    <w:p w14:paraId="12D2E9EA" w14:textId="77777777" w:rsidR="00C8358A" w:rsidRPr="004B7375" w:rsidRDefault="00C8358A" w:rsidP="00C8358A">
      <w:pPr>
        <w:rPr>
          <w:sz w:val="16"/>
          <w:szCs w:val="16"/>
        </w:rPr>
      </w:pPr>
      <w:r w:rsidRPr="004B7375">
        <w:rPr>
          <w:sz w:val="16"/>
          <w:szCs w:val="16"/>
        </w:rPr>
        <w:lastRenderedPageBreak/>
        <w:t xml:space="preserve">We contend that Congress plays a vital role in U.S. foreign policy, even presidential decisions to employ military force. Its influence takes two distinct forms. First, Congress represents a bellwether for public opinion in the country. Strong opposition on Capitol Hill likely signals a more general aversion to presidential policies. (2) Second, congressional opposition or support signals the attractiveness of the legislative arena in affecting change in public policy. As presidents confront obstacles in the way of their legislative agenda, presidential attention and resources may increasingly focus on </w:t>
      </w:r>
      <w:hyperlink r:id="rId64" w:tooltip="Related articles for'Foreign policy'" w:history="1">
        <w:r w:rsidRPr="004B7375">
          <w:rPr>
            <w:rStyle w:val="Hyperlink"/>
            <w:rFonts w:ascii="Open Sans" w:hAnsi="Open Sans" w:cs="Open Sans"/>
            <w:color w:val="5E2064"/>
            <w:sz w:val="16"/>
            <w:szCs w:val="16"/>
            <w:bdr w:val="none" w:sz="0" w:space="0" w:color="auto" w:frame="1"/>
          </w:rPr>
          <w:t>foreign policy</w:t>
        </w:r>
      </w:hyperlink>
      <w:r w:rsidRPr="004B7375">
        <w:rPr>
          <w:sz w:val="16"/>
          <w:szCs w:val="16"/>
        </w:rPr>
        <w:t xml:space="preserve"> where their unilateral tools can provide them with significant advantages (Moe and Howell 1999). Thus, the president's utility for military action may increase or decrease depending on the legislative environment and Congress's disposition toward the president's policy initiatives.</w:t>
      </w:r>
    </w:p>
    <w:p w14:paraId="40647207" w14:textId="77777777" w:rsidR="00C8358A" w:rsidRPr="004B7375" w:rsidRDefault="00C8358A" w:rsidP="00C8358A">
      <w:pPr>
        <w:rPr>
          <w:sz w:val="16"/>
          <w:szCs w:val="16"/>
        </w:rPr>
      </w:pPr>
      <w:r w:rsidRPr="004B7375">
        <w:rPr>
          <w:sz w:val="16"/>
          <w:szCs w:val="16"/>
        </w:rPr>
        <w:t>Some of the most prominent studies in the literature suggest that the partisan makeup of Congress matters in presidential decisions to use force (Howell and Pevehouse 2005, 2007). For example, the work by Howell and Pevehouse (2005) posits that when the president and the congressional majority are from the same political party, Congress will provide political cover to the president giving him a freer hand to initiate military action abroad with less risk of congressional reprisal. Our theory also emphasizes the important role of Congress in affecting the president's decision to use force. However, the policy availability explanation offered here departs from the party cover thesis by arguing that the president's prospects for passing legislative priorities in Congress weigh heavily on his decision to initiate military force abroad. Our analysis closely follows that of Howell and Pevehouse (2005), but in stark contrast to their results, we show very little support for party cover variables, even for major uses of military force. Instead, the empirical findings illustrate that a congressional environment broadly in line with presidential preferences and amenable to his policy agenda decreases presidential incentives to initiate the use of force abroad. Importantly, we observe that the legislative relationship a president enjoys with members of Congress (captured with roll-call vote success) is much more critical in explaining decisions to use force than are other measures associated with the party cover thesis.</w:t>
      </w:r>
    </w:p>
    <w:p w14:paraId="68773CF9" w14:textId="77777777" w:rsidR="00C8358A" w:rsidRPr="004B7375" w:rsidRDefault="00C8358A" w:rsidP="00C8358A">
      <w:pPr>
        <w:rPr>
          <w:sz w:val="16"/>
          <w:szCs w:val="16"/>
        </w:rPr>
      </w:pPr>
      <w:r w:rsidRPr="004B7375">
        <w:rPr>
          <w:sz w:val="16"/>
          <w:szCs w:val="16"/>
        </w:rPr>
        <w:t>Why and How Congress Matters</w:t>
      </w:r>
    </w:p>
    <w:p w14:paraId="416B12C5" w14:textId="77777777" w:rsidR="00C8358A" w:rsidRPr="004B7375" w:rsidRDefault="00C8358A" w:rsidP="00C8358A">
      <w:pPr>
        <w:rPr>
          <w:sz w:val="16"/>
          <w:szCs w:val="16"/>
        </w:rPr>
      </w:pPr>
      <w:r w:rsidRPr="004B7375">
        <w:rPr>
          <w:sz w:val="16"/>
          <w:szCs w:val="16"/>
        </w:rPr>
        <w:t>In the area of foreign policy, it would appear reasonable to ask how much of what Congress does is about posturing and how much is about real power (Hinckley 1994; Lindsay 1994; Mayhew 1974; Morrow 1991). Given the underlying reasons for congressional cooperation through delegation and executive assertiveness, the use of force provides a conservative test of whether or not Congress has real power. In other words, if Congress is shown to matter in this area of foreign policy, then it would seem that conventional wisdom seriously misunderstands or underestimates Congress's role (Gowa 1998; Meernik and Waterman 1996). Our analysis is designed to move beyond this debate in order to address the questions of why and under what conditions Congress matters in the use of force.</w:t>
      </w:r>
    </w:p>
    <w:p w14:paraId="43BBE223" w14:textId="77777777" w:rsidR="00C8358A" w:rsidRPr="004B7375" w:rsidRDefault="00C8358A" w:rsidP="00C8358A">
      <w:pPr>
        <w:rPr>
          <w:sz w:val="16"/>
          <w:szCs w:val="16"/>
        </w:rPr>
      </w:pPr>
      <w:r w:rsidRPr="004B7375">
        <w:rPr>
          <w:sz w:val="16"/>
          <w:szCs w:val="16"/>
        </w:rPr>
        <w:t>Howell and Pevehouse (2005) offer some of the most important insight yet regarding the effects of Congress on the use of force (see also Howell and Pevehouse 2007). They argue that unified party control provides the president with more political cover to use force. The idea is that party control will mute congressional criticism and make it less likely that Congress can collectively punish the president if a particular conflict goes badly. So, party control of Congress provides the president with greater discretion in the decision to exercise military force. Their results support this contention. They find that the president's level of partisan control in Congress significantly increases major uses of force. We agree with their general argument that Congress is a central player in the domestic environment that presidents consider in the calculation to use force. However, we do not think partisan political cover is the primary underlying reason. Party control is one element of the president's relationship with Congress, but certainly not the only one. Indeed, under divided government Ronald Reagan was able to work quite successfully with southern Democrats especially on defense issues, while Jimmy Carter enjoyed control of Congress, but his party was split badly on defense (Rohde 1994). Instead, we argue that the opportunity or availability of policy in the legislative realm and the president's ability to pass his legislative priorities in Congress should matter most. Rather than political cover that conditions the decision to use force, the motivation for the decision comes from the president's prospects for making policy with Congress. As we will explain, a better standard for assessing this relationship is the president's roll-call success on the floor of Congress.</w:t>
      </w:r>
    </w:p>
    <w:p w14:paraId="19DF3900" w14:textId="77777777" w:rsidR="00C8358A" w:rsidRPr="004B7375" w:rsidRDefault="00C8358A" w:rsidP="00C8358A">
      <w:pPr>
        <w:rPr>
          <w:sz w:val="16"/>
          <w:szCs w:val="16"/>
        </w:rPr>
      </w:pPr>
      <w:r w:rsidRPr="004B7375">
        <w:rPr>
          <w:sz w:val="16"/>
          <w:szCs w:val="16"/>
        </w:rPr>
        <w:t>Congress does have the power to challenge presidential uses of force through such avenues as the appropriations process, budgetary constraints, and the 1973 War Powers Resolution (Howell and Pevehouse 2005). According to the Howell and Pevehouse framework, party control in Congress determines the extent these retaliatory tools have teeth. Under divided control, potential congressional challenges weigh much more heavily on the president's decision calculus to use force than under unified party government. Thus, their theory suggests presidents will be significantly more likely to use force under unified party control as opposed to when the president faces an opposition Congress.</w:t>
      </w:r>
    </w:p>
    <w:p w14:paraId="239A7823" w14:textId="77777777" w:rsidR="00C8358A" w:rsidRPr="004B7375" w:rsidRDefault="00C8358A" w:rsidP="00C8358A">
      <w:pPr>
        <w:rPr>
          <w:sz w:val="16"/>
          <w:szCs w:val="16"/>
        </w:rPr>
      </w:pPr>
      <w:r w:rsidRPr="004B7375">
        <w:rPr>
          <w:sz w:val="16"/>
          <w:szCs w:val="16"/>
        </w:rPr>
        <w:t>As suggested by Howell and Pevehouse (2005), there may be instances when presidents consider the probability that Congress will challenge a particular military action with one of their available policy tools. However, the fiscal constraints that Congress can impose are frequently limited and politically impractical. Teddy Roosevelt demonstrated this by sending the Great White battle fleet to the Pacific, daring Congress to cut off funds needed to pay for the coal to steam back home. President Roosevelt was confident that Congress would not meddle with his standing order to sail, "I am Commander-in-Chief, and my decision is absolute in the matter" (Morris 2001, 502).</w:t>
      </w:r>
    </w:p>
    <w:p w14:paraId="77FFA6F6" w14:textId="77777777" w:rsidR="00C8358A" w:rsidRPr="004B7375" w:rsidRDefault="00C8358A" w:rsidP="00C8358A">
      <w:pPr>
        <w:rPr>
          <w:sz w:val="16"/>
          <w:szCs w:val="16"/>
        </w:rPr>
      </w:pPr>
      <w:r w:rsidRPr="004B7375">
        <w:rPr>
          <w:sz w:val="16"/>
          <w:szCs w:val="16"/>
        </w:rPr>
        <w:t xml:space="preserve">By passing the War Powers Resolution, Congress put in place a significant procedural tool that facilitates their criticism regarding the president's use of force. Yet Congress has rarely made use of the War Powers Resolution to challenge the president. (3) And when Congress does mount such serious actions, the evidence suggests it tends to do so with a fair degree of bipartisan consensus (Auerswald and Cowhey 1997). According to the work by Auerswald and Cowhey (1997, </w:t>
      </w:r>
      <w:r w:rsidRPr="004B7375">
        <w:rPr>
          <w:sz w:val="16"/>
          <w:szCs w:val="16"/>
        </w:rPr>
        <w:lastRenderedPageBreak/>
        <w:t>517), the act strengthened Congress's hand vis-a-vis the president in the use of military force, at least in part, because it diminished incentives for interparty squabbling in Congress. Undoubtedly, rancorous partisanship weighs on presidential decisions to use force. However, congressional challenges backed by bipartisan coalitions should weigh even more heavily. Bipartisan challenges to presidential uses of force are not as easily and quickly rebuffed as are partisan challenges. So, party control for purposes of political cover may be one aspect of congressional influence, but not the only or even the most important one.</w:t>
      </w:r>
    </w:p>
    <w:p w14:paraId="25B519D0" w14:textId="77777777" w:rsidR="00C8358A" w:rsidRPr="004B7375" w:rsidRDefault="00C8358A" w:rsidP="00C8358A">
      <w:pPr>
        <w:rPr>
          <w:sz w:val="16"/>
          <w:szCs w:val="16"/>
        </w:rPr>
      </w:pPr>
      <w:r w:rsidRPr="004B7375">
        <w:rPr>
          <w:sz w:val="16"/>
          <w:szCs w:val="16"/>
        </w:rPr>
        <w:t>We argue that the more important effect of Congress occurs because presidents anticipate how the use of force may affect the larger congressional environment in which they inevitably have to operate (Brule, Marshall, and Prins 2010). It may be true that presidents consider the chances that Congress will react to a specific use of force with countervailing tools, but even more importantly they anticipate the likelihood that a foreign conflict may damage (or advantage) their political fortunes elsewhere--in essence, the presidential calculus to use force factors in how such actions might shape their ability to achieve legislative priorities. To be clear, presidents can and do choose to use force and press for legislative initiatives in Congress. Taking unilateral actions in foreign policy does not preclude the president from working the legislative process on Capitol Hill. However, political capital is finite so spending resources in one area lessens what the president can bring to bear in other areas. That is, presidents consider the congressional environment in their decision to use force because their success at promoting policy change in either foreign or domestic affairs is largely determined by their relationship with Congress. Presidents do not make such decisions devoid of calculations regarding congressional preferences and behavior or how such decisions may influence their ability to achieve legislative objectives. This is true in large part because presidential behavior is motivated by multiple goals that are intimately tied to Congress.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14:paraId="2FAC1083" w14:textId="77777777" w:rsidR="00C8358A" w:rsidRDefault="00C8358A" w:rsidP="00C8358A">
      <w:r w:rsidRPr="004B7375">
        <w:rPr>
          <w:sz w:val="16"/>
          <w:szCs w:val="16"/>
        </w:rPr>
        <w:t>Presidents rely heavily on Congress in converting their</w:t>
      </w:r>
      <w:r>
        <w:t xml:space="preserve"> </w:t>
      </w:r>
      <w:r w:rsidRPr="004B7375">
        <w:rPr>
          <w:rStyle w:val="StyleUnderline"/>
        </w:rPr>
        <w:t>political capital</w:t>
      </w:r>
      <w:r>
        <w:t xml:space="preserve"> into real policy success. </w:t>
      </w:r>
      <w:r w:rsidRPr="00D102E4">
        <w:rPr>
          <w:u w:val="single"/>
        </w:rPr>
        <w:t>Policy success not only shapes the reelection prospects of presidents, but it also builds the president's reputation for political effectiveness and fuels the prospect for subsequent gains in political capital</w:t>
      </w:r>
      <w:r>
        <w:t xml:space="preserve"> </w:t>
      </w:r>
      <w:r w:rsidRPr="004B7375">
        <w:rPr>
          <w:sz w:val="16"/>
          <w:szCs w:val="16"/>
        </w:rPr>
        <w:t xml:space="preserve">(Light 1982). Moreover, the president's legislative success in foreign policy is correlated with success on the domestic front. On this point, some have largely disavowed the two-presidencies distinction while others have even argued that foreign policy has become a mere extension of </w:t>
      </w:r>
      <w:hyperlink r:id="rId65" w:tooltip="Related articles for'Domestic policy'" w:history="1">
        <w:r w:rsidRPr="004B7375">
          <w:rPr>
            <w:rStyle w:val="Hyperlink"/>
            <w:rFonts w:ascii="Open Sans" w:hAnsi="Open Sans" w:cs="Open Sans"/>
            <w:color w:val="5E2064"/>
            <w:sz w:val="16"/>
            <w:szCs w:val="16"/>
            <w:bdr w:val="none" w:sz="0" w:space="0" w:color="auto" w:frame="1"/>
          </w:rPr>
          <w:t>domestic policy</w:t>
        </w:r>
      </w:hyperlink>
      <w:r w:rsidRPr="004B7375">
        <w:rPr>
          <w:sz w:val="16"/>
          <w:szCs w:val="16"/>
        </w:rPr>
        <w:t xml:space="preserve"> (Fleisher et al. 2000; Oldfield and Wildavsky 1989) Presidents implicitly understand that there exists a linkage between their actions in one policy area and their ability to affect another. The use of force is no exception; in promoting and protecting U.S. interests abroad</w:t>
      </w:r>
      <w:r>
        <w:t xml:space="preserve">, </w:t>
      </w:r>
      <w:r w:rsidRPr="004B7375">
        <w:rPr>
          <w:rStyle w:val="StyleUnderline"/>
        </w:rPr>
        <w:t>presidential decisions are made with an eye toward managing political capital at home</w:t>
      </w:r>
      <w:r>
        <w:t xml:space="preserve"> (Fordham 2002).</w:t>
      </w:r>
    </w:p>
    <w:p w14:paraId="77024428" w14:textId="77777777" w:rsidR="00C8358A" w:rsidRDefault="00C8358A" w:rsidP="00C8358A">
      <w:r w:rsidRPr="004B7375">
        <w:rPr>
          <w:sz w:val="16"/>
          <w:szCs w:val="16"/>
        </w:rPr>
        <w:t>Based on this line of argument, our policy availability theory predicts that the president's legislative relationship with Congress is a critical factor in affecting the president's calculus to use military force. Because the president's goals are intimately tied to legislating with Congress, the more productive the relationship is, the less likely the president will use force. Presidents will tend to be risk averse toward the prospect of losing a favorable legislative relationship with Congress. The president's ability to build congressional coalitions is a vital resource necessary for securing their legislative agenda, and so</w:t>
      </w:r>
      <w:r>
        <w:t xml:space="preserve"> </w:t>
      </w:r>
      <w:r w:rsidRPr="004B7375">
        <w:rPr>
          <w:rStyle w:val="StyleUnderline"/>
        </w:rPr>
        <w:t>presidents are hesitant to risk such valuable political capital</w:t>
      </w:r>
      <w:r>
        <w:t>. In this way, presidents consider how the decision to use force may influence their ability to successfully promote their other policy objectives.</w:t>
      </w:r>
    </w:p>
    <w:p w14:paraId="2CFDB92E" w14:textId="77777777" w:rsidR="00C8358A" w:rsidRPr="004B7375" w:rsidRDefault="00C8358A" w:rsidP="00C8358A">
      <w:pPr>
        <w:rPr>
          <w:sz w:val="16"/>
          <w:szCs w:val="16"/>
        </w:rPr>
      </w:pPr>
      <w:r w:rsidRPr="004B7375">
        <w:rPr>
          <w:sz w:val="16"/>
          <w:szCs w:val="16"/>
        </w:rPr>
        <w:t>We want to make clear that we are not disagreeing with the premise that presidents ultimately own the decision of whether or not to use force. However, we do contend that research examining the use of force has largely misunderstood the role of Congress in shaping incentives for presidents and potential targets of military interventions.</w:t>
      </w:r>
    </w:p>
    <w:p w14:paraId="1CB5DCED" w14:textId="77777777" w:rsidR="00C8358A" w:rsidRPr="004B7375" w:rsidRDefault="00C8358A" w:rsidP="00C8358A">
      <w:pPr>
        <w:rPr>
          <w:sz w:val="16"/>
          <w:szCs w:val="16"/>
        </w:rPr>
      </w:pPr>
      <w:r w:rsidRPr="004B7375">
        <w:rPr>
          <w:sz w:val="16"/>
          <w:szCs w:val="16"/>
        </w:rPr>
        <w:t xml:space="preserve">In terms of understanding the use of force in a broader context of presidential strategies, the work on unilateral executive action departs from the Neustadtian principle of </w:t>
      </w:r>
      <w:hyperlink r:id="rId66" w:tooltip="Related articles for'Executive power'" w:history="1">
        <w:r w:rsidRPr="004B7375">
          <w:rPr>
            <w:rStyle w:val="Hyperlink"/>
            <w:rFonts w:ascii="Open Sans" w:hAnsi="Open Sans" w:cs="Open Sans"/>
            <w:color w:val="5E2064"/>
            <w:sz w:val="16"/>
            <w:szCs w:val="16"/>
            <w:bdr w:val="none" w:sz="0" w:space="0" w:color="auto" w:frame="1"/>
          </w:rPr>
          <w:t>executive power</w:t>
        </w:r>
      </w:hyperlink>
      <w:r w:rsidRPr="004B7375">
        <w:rPr>
          <w:sz w:val="16"/>
          <w:szCs w:val="16"/>
        </w:rPr>
        <w:t xml:space="preserve"> by persuasion (Cooper 2002; Howell 2005; Mayer 2001). Instead of cajoling Congress to achieve their ends, presidents may be inclined to use some of their significant unilateral tools to affect policy change without congressional cooperation. The frequency with which presidents rely on such powers depends not only on Congress's willingness to challenge, but also when their influence in the legislative process is at a low point (Howell 2005). In the realm of foreign affairs, unilateral tools are especially advantageous because Congress lacks information and oversight capabilities relative to domestic affairs. Work by Martin (2005) and Krutz and Peake (2010) finds little evidence that presidential decisions in making international agreements are affected out of concern for circumventing a hostile Congress.</w:t>
      </w:r>
    </w:p>
    <w:p w14:paraId="07E920F4" w14:textId="77777777" w:rsidR="00C8358A" w:rsidRPr="004B7375" w:rsidRDefault="00C8358A" w:rsidP="00C8358A">
      <w:pPr>
        <w:rPr>
          <w:sz w:val="16"/>
          <w:szCs w:val="16"/>
        </w:rPr>
      </w:pPr>
      <w:r w:rsidRPr="004B7375">
        <w:rPr>
          <w:sz w:val="16"/>
          <w:szCs w:val="16"/>
        </w:rPr>
        <w:t xml:space="preserve">The use of force is another important unilateral tool the executive has in foreign policy. When the congressional environment is more inviting, the president will be more focused on the legislative process to affect policy change and will pay less attention to foreign opportunities to use force. Under this condition, the opportunities to use force will carry more risk because if the conflict goes poorly, it may undermine the president's relationship with Congress and thereby diminish his chances with other legislative initiatives. This suggests the president's threshold for shouldering the risk associated </w:t>
      </w:r>
      <w:r w:rsidRPr="004B7375">
        <w:rPr>
          <w:sz w:val="16"/>
          <w:szCs w:val="16"/>
        </w:rPr>
        <w:lastRenderedPageBreak/>
        <w:t>with the use of force should be much higher when his relationship with Congress is good. Consistent with the logic of unilateral action, presidents should be less likely to use force when the congressional environment is more inviting.</w:t>
      </w:r>
    </w:p>
    <w:p w14:paraId="15A1F49A" w14:textId="77777777" w:rsidR="00C8358A" w:rsidRPr="004B7375" w:rsidRDefault="00C8358A" w:rsidP="00C8358A">
      <w:pPr>
        <w:rPr>
          <w:sz w:val="16"/>
          <w:szCs w:val="16"/>
        </w:rPr>
      </w:pPr>
      <w:r w:rsidRPr="004B7375">
        <w:rPr>
          <w:sz w:val="16"/>
          <w:szCs w:val="16"/>
        </w:rPr>
        <w:t xml:space="preserve">Up to this point, the argument has focused on how domestic conflict from congressional challenges shapes presidential incentives to use force. However, there are also other important reasons why presidents would want to limit domestic conflict resulting from congressional challenges to use of force decisions. So, the second part of the theoretical argument moves beyond the president's relationship with Congress and considers the international arena. Unlike most heads of state, U.S. presidents possess considerable political, economic, and military resources to influence events on the world stage. Further, as the preeminent power in the international system, the </w:t>
      </w:r>
      <w:hyperlink r:id="rId67" w:tooltip="Related articles for'United States'" w:history="1">
        <w:r w:rsidRPr="004B7375">
          <w:rPr>
            <w:rStyle w:val="Hyperlink"/>
            <w:rFonts w:ascii="Open Sans" w:hAnsi="Open Sans" w:cs="Open Sans"/>
            <w:color w:val="5E2064"/>
            <w:sz w:val="16"/>
            <w:szCs w:val="16"/>
            <w:bdr w:val="none" w:sz="0" w:space="0" w:color="auto" w:frame="1"/>
          </w:rPr>
          <w:t>United States</w:t>
        </w:r>
      </w:hyperlink>
      <w:r w:rsidRPr="004B7375">
        <w:rPr>
          <w:sz w:val="16"/>
          <w:szCs w:val="16"/>
        </w:rPr>
        <w:t xml:space="preserve"> has interests and responsibilities that are essentially global in nature. The unique position the United States finds itself in produces many opportunities for forceful foreign policy decision making. While these opportunities may exist continuously over an administration, presidents increasingly focus on international affairs when the domestic-political environment appears unmanageable. Thus, domestic conditions influence what policy areas presidents focus on. As Congress increasingly thwarts a president's agenda, the exercise of unilateral power in the foreign policy realm offers an avenue for policy success.</w:t>
      </w:r>
    </w:p>
    <w:p w14:paraId="0131881F" w14:textId="77777777" w:rsidR="00C8358A" w:rsidRPr="004B7375" w:rsidRDefault="00C8358A" w:rsidP="00C8358A">
      <w:pPr>
        <w:rPr>
          <w:sz w:val="16"/>
          <w:szCs w:val="16"/>
        </w:rPr>
      </w:pPr>
      <w:r w:rsidRPr="004B7375">
        <w:rPr>
          <w:sz w:val="16"/>
          <w:szCs w:val="16"/>
        </w:rPr>
        <w:t>While incentives to use force may increase with congressional opposition, strategic conflict avoidance (SCA) theory anticipates fewer opportunities for international action just when a president (according to the theory) finds them the most useful. That is, the same domestic conditions that push democratic leaders into the foreign policy arena also seemingly provide incentives for potential targets to avoid provocative behavior (Smith 1996, 1998). Leeds and Davis (1997), for example, find deteriorating economic conditions leading to significant decreases in dispute targeting and conclude that heads of government consider the diversionary incentives of targeted leaders when issuing military challenges. Clark (2003), as well, maintains that opportunities for using force vary with the economic and political conditions leaders confront at home. He finds some evidence that presidential approval shapes opportunities for force by discouraging foreign leaders to initiate militarized interstate disputes (MIDs) against the United States when approval scores remain low (Clark 2003, 1031).</w:t>
      </w:r>
    </w:p>
    <w:p w14:paraId="643FCE5F" w14:textId="77777777" w:rsidR="00C8358A" w:rsidRPr="004B7375" w:rsidRDefault="00C8358A" w:rsidP="00C8358A">
      <w:pPr>
        <w:rPr>
          <w:sz w:val="16"/>
          <w:szCs w:val="16"/>
        </w:rPr>
      </w:pPr>
      <w:r w:rsidRPr="004B7375">
        <w:rPr>
          <w:sz w:val="16"/>
          <w:szCs w:val="16"/>
        </w:rPr>
        <w:t xml:space="preserve">Clark's (2003) findings, however, are more nuanced than SCA theory expects. Not only does Clark (2003) observe significant party differences depending on whether domestic vulnerability is inflation or </w:t>
      </w:r>
      <w:hyperlink r:id="rId68" w:tooltip="Related articles for'Unemployment'" w:history="1">
        <w:r w:rsidRPr="004B7375">
          <w:rPr>
            <w:rStyle w:val="Hyperlink"/>
            <w:rFonts w:ascii="Open Sans" w:hAnsi="Open Sans" w:cs="Open Sans"/>
            <w:color w:val="5E2064"/>
            <w:sz w:val="16"/>
            <w:szCs w:val="16"/>
            <w:bdr w:val="none" w:sz="0" w:space="0" w:color="auto" w:frame="1"/>
          </w:rPr>
          <w:t>unemployment</w:t>
        </w:r>
      </w:hyperlink>
      <w:r w:rsidRPr="004B7375">
        <w:rPr>
          <w:sz w:val="16"/>
          <w:szCs w:val="16"/>
        </w:rPr>
        <w:t>, but the party differences importantly relate to opportunities for force and thus suggest that foreign heads of government are not behaving strategically or at least as SCA theory anticipates. Opportunities appear to increase when presidents need them to. Meernik (2000) also challenges SCA theory by insisting that foreign actors believe domestic weakness restrains forceful presidential responses to crisis situations. While Meernik (2000) considers the possibility of conflict avoidance by foreign leaders, he ultimately concludes that these heads of government are either uninformed about the domestic situation in the United States (thus nonstrategic in their behavior) or are sensitive to diversionary incentives but anticipate a sophisticated American public will deter a president from taking action. In the latter case, Meernik (2000) basically argues that foreign leaders are hyperstrategic when considering crisis initiation. Meernik accepts that selection effects cast doubt on the extant empirical evidence relating to U.S. presidential uses of force but rejects the primary expectation of SCA theory that foreign leaders curtail challenges during periods of economic vulnerability. (4) Thus, one needs to model opportunities for force, along with the decision to use force, to obtain accurate coefficient estimates, but opportunities do not necessarily have to follow the logic of SCA theory.</w:t>
      </w:r>
    </w:p>
    <w:p w14:paraId="7EDD0CCB" w14:textId="77777777" w:rsidR="00C8358A" w:rsidRPr="004B7375" w:rsidRDefault="00C8358A" w:rsidP="00C8358A">
      <w:pPr>
        <w:rPr>
          <w:sz w:val="16"/>
          <w:szCs w:val="16"/>
        </w:rPr>
      </w:pPr>
      <w:r w:rsidRPr="004B7375">
        <w:rPr>
          <w:sz w:val="16"/>
          <w:szCs w:val="16"/>
        </w:rPr>
        <w:t xml:space="preserve">A further limitation of SCA theory is that it remains largely silent on the role of Congress (Foster 2006). Similar to Meernik's (2000) suggestion that foreign leaders may draw different conclusions about expected U.S. presidential behavior from economic weakness, the same indeterminacy describes the impact of Congress as well. </w:t>
      </w:r>
      <w:hyperlink r:id="rId69" w:tooltip="Related articles for'Divided government'" w:history="1">
        <w:r w:rsidRPr="004B7375">
          <w:rPr>
            <w:rStyle w:val="Hyperlink"/>
            <w:rFonts w:ascii="Open Sans" w:hAnsi="Open Sans" w:cs="Open Sans"/>
            <w:color w:val="5E2064"/>
            <w:sz w:val="16"/>
            <w:szCs w:val="16"/>
            <w:bdr w:val="none" w:sz="0" w:space="0" w:color="auto" w:frame="1"/>
          </w:rPr>
          <w:t>Divided government</w:t>
        </w:r>
      </w:hyperlink>
      <w:r w:rsidRPr="004B7375">
        <w:rPr>
          <w:sz w:val="16"/>
          <w:szCs w:val="16"/>
        </w:rPr>
        <w:t xml:space="preserve"> may invite challenges if foreign leaders anticipate lower levels of resolve on the part of a president to resist any demands made (see, e.g., Schultz 2001). Then again, strong opposition in Congress presumably provides an incentive for a president to address international affairs despite lower levels of resolve. Or, perhaps foreign leaders ignore Congress entirely since they expect </w:t>
      </w:r>
      <w:hyperlink r:id="rId70" w:tooltip="Related articles for'Legislators'" w:history="1">
        <w:r w:rsidRPr="004B7375">
          <w:rPr>
            <w:rStyle w:val="Hyperlink"/>
            <w:rFonts w:ascii="Open Sans" w:hAnsi="Open Sans" w:cs="Open Sans"/>
            <w:color w:val="5E2064"/>
            <w:sz w:val="16"/>
            <w:szCs w:val="16"/>
            <w:bdr w:val="none" w:sz="0" w:space="0" w:color="auto" w:frame="1"/>
          </w:rPr>
          <w:t>legislators</w:t>
        </w:r>
      </w:hyperlink>
      <w:r w:rsidRPr="004B7375">
        <w:rPr>
          <w:sz w:val="16"/>
          <w:szCs w:val="16"/>
        </w:rPr>
        <w:t xml:space="preserve"> to rally behind a president if troops are dispatched to a crisis situation.</w:t>
      </w:r>
    </w:p>
    <w:p w14:paraId="0140BDD6" w14:textId="77777777" w:rsidR="00C8358A" w:rsidRPr="004B7375" w:rsidRDefault="00C8358A" w:rsidP="00C8358A">
      <w:pPr>
        <w:rPr>
          <w:sz w:val="16"/>
          <w:szCs w:val="16"/>
        </w:rPr>
      </w:pPr>
      <w:r w:rsidRPr="004B7375">
        <w:rPr>
          <w:sz w:val="16"/>
          <w:szCs w:val="16"/>
        </w:rPr>
        <w:t>Like Schultz (2001), Foster (2006) maintains that congressional preferences inform foreign heads of state. Leaders update their beliefs regarding the likely decisions a president will make based at least in part on interbranch conflict. However, Foster (2006) expects the signaling ability of Congress to be issue-specific. Foreign adversaries consider congressional opposition informative only if it relates to the foreign policy priorities of a president. Such issue-specific opposition sends a clearer signal regarding the likelihood Congress will act to alter or perhaps even thwart presidential foreign policy initiatives. Foster (2006) observes congressional opposition to a president's foreign policy significantly increases the likelihood that the United States becomes targeted by its adversaries. (5) Unfortunately, Foster (2006) does not model the U.S. response to these challenges. Yet such an analysis would provide a better assessment of a president's utility function for force. Indeed, if American presidents actually escalate these disputes, then foreign leaders erroneously anticipate U.S. concessions when congressional opposition in the foreign policy realm is at it peak. Logically, one would expect foreign adversaries to learn over time and thus anticipate the behavior of U.S. presidents. That is, if congressional opposition pushes presidents towards international affairs and subsequently increases the chances of using force, then foreign adversaries should avoid targeting the U.S. during periods of congressional-executive conflict.</w:t>
      </w:r>
    </w:p>
    <w:p w14:paraId="2BBF7869" w14:textId="77777777" w:rsidR="00C8358A" w:rsidRPr="004B7375" w:rsidRDefault="00C8358A" w:rsidP="00C8358A">
      <w:pPr>
        <w:rPr>
          <w:sz w:val="16"/>
          <w:szCs w:val="16"/>
        </w:rPr>
      </w:pPr>
      <w:r w:rsidRPr="004B7375">
        <w:rPr>
          <w:sz w:val="16"/>
          <w:szCs w:val="16"/>
        </w:rPr>
        <w:t xml:space="preserve">While foreign adversaries may base military initiation decisions on domestic-political conditions in the United States as Foster (2006) argues, we insist that opportunities are being driven by presidential focus and attention to international affairs. (6) More opportunities arise because presidents are actively seeking opportunities on the world stage due to </w:t>
      </w:r>
      <w:r w:rsidRPr="004B7375">
        <w:rPr>
          <w:sz w:val="16"/>
          <w:szCs w:val="16"/>
        </w:rPr>
        <w:lastRenderedPageBreak/>
        <w:t>congressional opposition at home. (7) So, as legislative-executive relations decay (e.g., legislative success), we would expect increased uses of force as presidents look to foreign policy to demonstrate leadership by more unilateral strategies and find opportunities for forceful military action. (8)</w:t>
      </w:r>
    </w:p>
    <w:p w14:paraId="6B7B1A6D" w14:textId="77777777" w:rsidR="00C8358A" w:rsidRPr="004B7375" w:rsidRDefault="00C8358A" w:rsidP="00C8358A">
      <w:pPr>
        <w:rPr>
          <w:sz w:val="16"/>
          <w:szCs w:val="16"/>
        </w:rPr>
      </w:pPr>
      <w:r w:rsidRPr="004B7375">
        <w:rPr>
          <w:sz w:val="16"/>
          <w:szCs w:val="16"/>
        </w:rPr>
        <w:t>Expectations</w:t>
      </w:r>
    </w:p>
    <w:p w14:paraId="6CB1BB79" w14:textId="77777777" w:rsidR="00C8358A" w:rsidRPr="004B7375" w:rsidRDefault="00C8358A" w:rsidP="00C8358A">
      <w:pPr>
        <w:rPr>
          <w:sz w:val="16"/>
          <w:szCs w:val="16"/>
        </w:rPr>
      </w:pPr>
      <w:r w:rsidRPr="004B7375">
        <w:rPr>
          <w:sz w:val="16"/>
          <w:szCs w:val="16"/>
        </w:rPr>
        <w:t>As we have suggested, presidents are naturally preoccupied with maintaining their political influence with Congress because that influence is tied in so many important ways to their electoral and policy goals. Not surprisingly, attention to international affairs may be driven by the president's ability to influence policy change through Congress. When presidential influence in Congress is high, attention to domestic policy success should logically be paramount. In contrast, when presidential influence in Congress is low, attention to foreign policy, and potentially the use of force, becomes a more attractive strategy. We use the president's roll-call success as the key standard to assess presidential influence in Congress. Roll-call success is a more direct measure of the president's ability to influence policy in Congress as compared to other factors used in the literature such as party seats, party cohesion, or unified control (see, e.g., Howell and Pevehouse 2005). Measures of party seats are one aspect of the president's relationship with Congress. But having party seats is not the same as having the votes. Our measure of success directly reflects the president's ability to win policy battles on the floor of Congress. Given our focus on Congress, this discussion leads to our key hypothesis regarding the congressional-executive relationship and the use of force.</w:t>
      </w:r>
    </w:p>
    <w:p w14:paraId="7971FA87" w14:textId="77777777" w:rsidR="00C8358A" w:rsidRPr="004B7375" w:rsidRDefault="00C8358A" w:rsidP="00C8358A">
      <w:pPr>
        <w:rPr>
          <w:sz w:val="16"/>
          <w:szCs w:val="16"/>
        </w:rPr>
      </w:pPr>
      <w:r w:rsidRPr="004B7375">
        <w:rPr>
          <w:sz w:val="16"/>
          <w:szCs w:val="16"/>
        </w:rPr>
        <w:t>[H.sub.1] Higher levels of presidential success in Congress should significantly decrease the likelihood of the use of force.</w:t>
      </w:r>
    </w:p>
    <w:p w14:paraId="24A50AB3" w14:textId="77777777" w:rsidR="00C8358A" w:rsidRPr="004B7375" w:rsidRDefault="00C8358A" w:rsidP="00C8358A">
      <w:pPr>
        <w:rPr>
          <w:sz w:val="16"/>
          <w:szCs w:val="16"/>
        </w:rPr>
      </w:pPr>
      <w:r w:rsidRPr="004B7375">
        <w:rPr>
          <w:sz w:val="16"/>
          <w:szCs w:val="16"/>
        </w:rPr>
        <w:t>Like Howell and Pevehouse (2005), our theoretical framework suggests that the prospects of congressional opposition play an important role in explaining the president's decision to use force. Their theory emphasizes the importance of party control in diminishing the chances that Congress will challenge the president's decision to use force. According to their theory, party control should increase the likelihood the president will use force. Our theory departs from theirs in that we argue presidents are more concerned with their legislative relationship with Congress than with political cover. We suggest that the risk of losing their ability to effectively pursue a legislative agenda with Congress weighs more heavily on the presidential decision to use force than the risk of specific challenges through appropriations or other congressional mechanisms. Thus, our policy availability theory posits that the likelihood of the use of force should vary in relation to the president's ability to influence legislative priorities in Congress.</w:t>
      </w:r>
    </w:p>
    <w:p w14:paraId="6A984007" w14:textId="77777777" w:rsidR="00C8358A" w:rsidRPr="004B7375" w:rsidRDefault="00C8358A" w:rsidP="00C8358A">
      <w:pPr>
        <w:rPr>
          <w:sz w:val="16"/>
          <w:szCs w:val="16"/>
        </w:rPr>
      </w:pPr>
      <w:r w:rsidRPr="004B7375">
        <w:rPr>
          <w:sz w:val="16"/>
          <w:szCs w:val="16"/>
        </w:rPr>
        <w:t>Model Specification</w:t>
      </w:r>
    </w:p>
    <w:p w14:paraId="6DDD45ED" w14:textId="77777777" w:rsidR="00C8358A" w:rsidRPr="004B7375" w:rsidRDefault="00C8358A" w:rsidP="00C8358A">
      <w:pPr>
        <w:rPr>
          <w:sz w:val="16"/>
          <w:szCs w:val="16"/>
        </w:rPr>
      </w:pPr>
      <w:r w:rsidRPr="004B7375">
        <w:rPr>
          <w:sz w:val="16"/>
          <w:szCs w:val="16"/>
        </w:rPr>
        <w:t>The analysis utilizes an event count specification to model presidential uses of force. The quarter-year remains the basic unit of analysis and a count of force actions defines our dependent variable. While overdispersion is frequently observed when modeling uses of force in a given time period, we do not find much evidence of it in our data. In order to make easier comparisons to the work of Howell and Pevehouse (2005), we model the use of force with negative binomial regressions with robust standard errors. (9) Further, while most analyses of presidential uses of force consider this dependent variable to be a single time series, we model the data on force counts as pooled observations. Similar to Howell and Pevehouse we run a fixed-effects model that includes controls for each of our nine presidential administrations (the pools). Thus, we have nine groups (based on each of the respective presidential administrations) with a minimum of eight quarterly observations and a maximum of 32 quarterly observations. (10) The total sample size for model estimation is 192.</w:t>
      </w:r>
    </w:p>
    <w:p w14:paraId="5CD078D3" w14:textId="77777777" w:rsidR="00C8358A" w:rsidRPr="004B7375" w:rsidRDefault="00C8358A" w:rsidP="00C8358A">
      <w:pPr>
        <w:rPr>
          <w:sz w:val="16"/>
          <w:szCs w:val="16"/>
        </w:rPr>
      </w:pPr>
      <w:r w:rsidRPr="004B7375">
        <w:rPr>
          <w:sz w:val="16"/>
          <w:szCs w:val="16"/>
        </w:rPr>
        <w:t>Variables and Operationalizations</w:t>
      </w:r>
    </w:p>
    <w:p w14:paraId="44B82DDD" w14:textId="77777777" w:rsidR="00C8358A" w:rsidRPr="004B7375" w:rsidRDefault="00C8358A" w:rsidP="00C8358A">
      <w:pPr>
        <w:rPr>
          <w:sz w:val="16"/>
          <w:szCs w:val="16"/>
        </w:rPr>
      </w:pPr>
      <w:r w:rsidRPr="004B7375">
        <w:rPr>
          <w:sz w:val="16"/>
          <w:szCs w:val="16"/>
        </w:rPr>
        <w:t>The use of force data (i.e., the dependent variable) utilized in this analysis are from Fordham (1998), Fordham and Sarver (2001), and updated using Meernik's recently released opportunities dataset. (11) Like Howell and Pevehouse (2005), the analysis distinguishes between major and minor uses of force. Blechman and Kaplan (1978) originally ranked uses of force on a five point scale, ranging from the use of only minor components of force all the way up to the use of strategic or theater nuclear units. Examples of major uses of force include the Suez Crisis in 1956, the Cuban Missile Crisis in 1962, as well as the First Gulf War in 1990-91. Minor uses of force include routine troop movements as well as such actions as the de-mining the Red Sea by U.S. naval forces in 1984 and the downing of Libyan MIGs by U.S. aircraft in 1989. We model presidential uses of force as a function of economic, political, and international conditions. Economic conditions include unemployment and inflation. Political conditions include presidential approval, the electoral cycle, and our primary variable of interest--presidential success in Congress. We also include the three key measures of party control used in the analysis by Howell and Pevehouse (2005). For international or security conditions, we include a measure for ongoing war and a dummy variable distinction for the cold war era. We also include a measure of U.S. military might. While Fordham (1998) uses many of the same factors to explain force, his model neglects a measure of congressional opposition as well as a control for increasing or decreasing U.S. power over time.</w:t>
      </w:r>
    </w:p>
    <w:p w14:paraId="68C450BF" w14:textId="77777777" w:rsidR="00C8358A" w:rsidRPr="004B7375" w:rsidRDefault="00C8358A" w:rsidP="00C8358A">
      <w:pPr>
        <w:rPr>
          <w:sz w:val="16"/>
          <w:szCs w:val="16"/>
        </w:rPr>
      </w:pPr>
      <w:r w:rsidRPr="004B7375">
        <w:rPr>
          <w:sz w:val="16"/>
          <w:szCs w:val="16"/>
        </w:rPr>
        <w:t>Economic Conditions</w:t>
      </w:r>
    </w:p>
    <w:p w14:paraId="4E5AAAF1" w14:textId="77777777" w:rsidR="00C8358A" w:rsidRPr="004B7375" w:rsidRDefault="00C8358A" w:rsidP="00C8358A">
      <w:pPr>
        <w:rPr>
          <w:sz w:val="16"/>
          <w:szCs w:val="16"/>
        </w:rPr>
      </w:pPr>
      <w:r w:rsidRPr="004B7375">
        <w:rPr>
          <w:sz w:val="16"/>
          <w:szCs w:val="16"/>
        </w:rPr>
        <w:t>Similar to Howell and Pevehouse (2005) we include separate measures of the unemployment and inflation rates. (12) Economic conditions clearly can impact foreign policy decision-making. Presidents may either divert attention to international affairs during periods of economic weakness or an executive may simply look to foreign policy to evince leadership. Because presidents have greater discretionary authority in foreign affairs, periods of high unemployment and/or inflation would push a chief executive toward a policy area that does not require as much congressional oversight.</w:t>
      </w:r>
    </w:p>
    <w:p w14:paraId="075CCD8D" w14:textId="77777777" w:rsidR="00C8358A" w:rsidRPr="004B7375" w:rsidRDefault="00C8358A" w:rsidP="00C8358A">
      <w:pPr>
        <w:rPr>
          <w:sz w:val="16"/>
          <w:szCs w:val="16"/>
        </w:rPr>
      </w:pPr>
      <w:r w:rsidRPr="004B7375">
        <w:rPr>
          <w:sz w:val="16"/>
          <w:szCs w:val="16"/>
        </w:rPr>
        <w:lastRenderedPageBreak/>
        <w:t>Political Conditions</w:t>
      </w:r>
    </w:p>
    <w:p w14:paraId="0E464037" w14:textId="77777777" w:rsidR="00C8358A" w:rsidRPr="004B7375" w:rsidRDefault="00C8358A" w:rsidP="00C8358A">
      <w:pPr>
        <w:rPr>
          <w:sz w:val="16"/>
          <w:szCs w:val="16"/>
        </w:rPr>
      </w:pPr>
      <w:r w:rsidRPr="004B7375">
        <w:rPr>
          <w:sz w:val="16"/>
          <w:szCs w:val="16"/>
        </w:rPr>
        <w:t>As others have done, we use popular support in Gallup polls as our measure of public prestige. We incorporate the familiar question "In general, how is president's name handling his job as president?" Our indicator is the mean percent approval score per quarter. The electoral cycle represents the second measure of domestic political conditions included in our analysis. We use a dummy variable to code the first three quarters of a re-election year (see Howell and Pevehouse 2005).</w:t>
      </w:r>
    </w:p>
    <w:p w14:paraId="381A34FB" w14:textId="77777777" w:rsidR="00C8358A" w:rsidRPr="004B7375" w:rsidRDefault="00C8358A" w:rsidP="00C8358A">
      <w:pPr>
        <w:rPr>
          <w:sz w:val="16"/>
          <w:szCs w:val="16"/>
        </w:rPr>
      </w:pPr>
      <w:r w:rsidRPr="004B7375">
        <w:rPr>
          <w:sz w:val="16"/>
          <w:szCs w:val="16"/>
        </w:rPr>
        <w:t>Our third political variable gauges congressional opposition or support for a presidential administration in terms of legislative success. Success in Congress is measured as the aggregated success rate presidents have on position votes in the House of Representatives. (13) Lower success should indicate more difficult conditions for achieving presidential legislative goals and therefore lead a president to foreign affairs. The legislative success measure captures legislative initiatives that may evoke policy and/or political conflict between Congress and the president and thus provides an important indication of the relative level of congressional support for policy preferred by the president. Even more, the measure registers quarterly changes in legislative success that can vary with the quarterly use of force. The quarterly success measure is temporally much closer to decisions to use force as compared to alternative congressional support measures that may only vary by year or Congress. On a conceptual level, this variation allows presidents to more closely monitor legislative prospects or update expectations regarding their ability to pass policy in Congress before making decisions to use force. We use an overall success measure, rather than a policy-specific one, for a number of reasons. First, and most importantly, our theoretical expectations relate to a general sense of opposition or agreement presidents have with regard to Congress. A strong, cooperative relationship signals to a president that policy priorities across the issue spectrum may be accomplished via the legislative process. Presumably such an environment would lead presidents to push more legislative priorities and propose initiatives that would otherwise be ignored. Second, a policy-specific measure of success (such as one limited to foreign and defense policy votes) results in many more missing observations. There are in fact 23 quarters from 1953 to 2000 without even a single House vote on foreign policy issues. An overall measure collapsing foreign and domestic policy decreases the number of quarters without votes to 10, 9 of which occur early in the time series and all in the fourth quarter of the year. (14) Lastly, domestic and foreign policy are increasingly tied together and thus opposition in one policy area likely carries over to other areas as well (Fleisher et al. 2000). For these reasons, an overall success measure seems to us to be appropriate.</w:t>
      </w:r>
    </w:p>
    <w:p w14:paraId="606F4119" w14:textId="77777777" w:rsidR="00C8358A" w:rsidRPr="004B7375" w:rsidRDefault="00C8358A" w:rsidP="00C8358A">
      <w:pPr>
        <w:rPr>
          <w:sz w:val="16"/>
          <w:szCs w:val="16"/>
        </w:rPr>
      </w:pPr>
      <w:r w:rsidRPr="004B7375">
        <w:rPr>
          <w:sz w:val="16"/>
          <w:szCs w:val="16"/>
        </w:rPr>
        <w:t>Similar to Howell and Pevehouse (2005), we include three measures of party control. (15) These include unified government, the percentage of congressional seats controlled by the president's party, and a measure of party power derived from vote cohesion scores for the president's party and the opposition party. (16) There is a key theoretical difference worth noting between our measure of presidential success and the party control variables we employ from Howell and Pevehouse. The former represents the theoretical argument that the use of force decision is motivated by the president's ability to influence policy in Congress, while the latter suggests such decisions are motivated by political cover from the president's party. That is, the party control variables allow us to test the argument that Congress provides presidents with a freer hand in using military force abroad as Howell and Pevehouse observe.</w:t>
      </w:r>
    </w:p>
    <w:p w14:paraId="2721339A" w14:textId="77777777" w:rsidR="00C8358A" w:rsidRPr="004B7375" w:rsidRDefault="00C8358A" w:rsidP="00C8358A">
      <w:pPr>
        <w:rPr>
          <w:sz w:val="16"/>
          <w:szCs w:val="16"/>
        </w:rPr>
      </w:pPr>
      <w:r w:rsidRPr="004B7375">
        <w:rPr>
          <w:sz w:val="16"/>
          <w:szCs w:val="16"/>
        </w:rPr>
        <w:t>International Conditions</w:t>
      </w:r>
    </w:p>
    <w:p w14:paraId="3FC5546A" w14:textId="77777777" w:rsidR="00C8358A" w:rsidRPr="004B7375" w:rsidRDefault="00C8358A" w:rsidP="00C8358A">
      <w:pPr>
        <w:rPr>
          <w:sz w:val="16"/>
          <w:szCs w:val="16"/>
        </w:rPr>
      </w:pPr>
      <w:r w:rsidRPr="004B7375">
        <w:rPr>
          <w:sz w:val="16"/>
          <w:szCs w:val="16"/>
        </w:rPr>
        <w:t xml:space="preserve">Similar to Howell and Pevehouse (2005) we include a control for the cold war era. This variable is coded "1" during the 1953-89 period and serves as a temporal distinction for an international environment that required a more forceful U.S. foreign policy. Our second international variable measures U.S. relative power. We use the COW (Correlates of War) composite index of national capabilities to gauge U.S. military strength over time. This measure developed by Singer, Bremer, and Stuckey (1972) and Singer (1987) is an index of a state's proportion of total system capabilities in six areas: iron/steel production, urban and total population, total military expenditures and personnel, and total amount of energy production. Our final international measure codes for ongoing military conflicts, as mentioned above. Two </w:t>
      </w:r>
      <w:hyperlink r:id="rId71" w:tooltip="Related articles for'Wars'" w:history="1">
        <w:r w:rsidRPr="004B7375">
          <w:rPr>
            <w:rStyle w:val="Hyperlink"/>
            <w:rFonts w:ascii="Open Sans" w:hAnsi="Open Sans" w:cs="Open Sans"/>
            <w:color w:val="5E2064"/>
            <w:sz w:val="16"/>
            <w:szCs w:val="16"/>
            <w:bdr w:val="none" w:sz="0" w:space="0" w:color="auto" w:frame="1"/>
          </w:rPr>
          <w:t>wars</w:t>
        </w:r>
      </w:hyperlink>
      <w:r w:rsidRPr="004B7375">
        <w:rPr>
          <w:sz w:val="16"/>
          <w:szCs w:val="16"/>
        </w:rPr>
        <w:t xml:space="preserve"> are included: Vietnam, and the first Gulf War. Vietnam begins in the third quarter of 1964 and ends in the first quarter of 1973. The Gulf War spans only two quarters, the end of 1990 and the first quarter of 1991. (17)</w:t>
      </w:r>
    </w:p>
    <w:p w14:paraId="10444C90" w14:textId="77777777" w:rsidR="00C8358A" w:rsidRPr="004B7375" w:rsidRDefault="00C8358A" w:rsidP="00C8358A">
      <w:pPr>
        <w:rPr>
          <w:sz w:val="16"/>
          <w:szCs w:val="16"/>
        </w:rPr>
      </w:pPr>
      <w:r w:rsidRPr="004B7375">
        <w:rPr>
          <w:sz w:val="16"/>
          <w:szCs w:val="16"/>
        </w:rPr>
        <w:t>We also consider the possibility that international opportunities can arise from a president's political need. (18) If so, models that fail to control for opportunities when modeling military uses of force are potentially misspecified. While we do not use opportunities as the unit of analysis, we do include a right-hand-side variable that recognizes intervention decisions must necessarily vary with opportunities for action. So, the final international variable measures opportunities for presidential uses of force. Similar to Howell and Pevehouse (2005), we count the total number of militarized conflicts in each quarter for the entire world, excluding the ones directly involving the United States. This measure is different from the one utilized by Meernik (1994), but it does offer a series coded independently of Meernik's use of force data. (19) We expect world disputes to be positively associated with presidential uses of force since such events offer opportunities for U.S. military interventions. Figures 1 and 2 display scatterplots of minor and major U.S. uses of force, as well as nonlinear smoothers to track trends in the data. The figures reveal strong similarities to the trends illustrated in figures presented by Howell and Pevehouse (2005). Thus, it appears that data we use are very similar to those used for their empirical analyses.</w:t>
      </w:r>
    </w:p>
    <w:p w14:paraId="2739F2ED" w14:textId="77777777" w:rsidR="00C8358A" w:rsidRPr="004B7375" w:rsidRDefault="00C8358A" w:rsidP="00C8358A">
      <w:pPr>
        <w:rPr>
          <w:sz w:val="16"/>
          <w:szCs w:val="16"/>
        </w:rPr>
      </w:pPr>
      <w:r w:rsidRPr="004B7375">
        <w:rPr>
          <w:sz w:val="16"/>
          <w:szCs w:val="16"/>
        </w:rPr>
        <w:t>Results</w:t>
      </w:r>
    </w:p>
    <w:p w14:paraId="752933EE" w14:textId="77777777" w:rsidR="00C8358A" w:rsidRPr="004B7375" w:rsidRDefault="00C8358A" w:rsidP="00C8358A">
      <w:pPr>
        <w:rPr>
          <w:sz w:val="16"/>
          <w:szCs w:val="16"/>
        </w:rPr>
      </w:pPr>
      <w:r w:rsidRPr="004B7375">
        <w:rPr>
          <w:sz w:val="16"/>
          <w:szCs w:val="16"/>
        </w:rPr>
        <w:t xml:space="preserve">The negative binomial model we employ is designed to assess the effects of economic, political, and security/international variables on the president's use of force from 1953 to 2000. The modeling approach and specifications used are designed to parallel that of Howell and Pevehouse (2005) in order to assess the role of Congress more completely. The models </w:t>
      </w:r>
      <w:r w:rsidRPr="004B7375">
        <w:rPr>
          <w:sz w:val="16"/>
          <w:szCs w:val="16"/>
        </w:rPr>
        <w:lastRenderedPageBreak/>
        <w:t>include their variables on party control as well as the variable for presidential success in order to offer a test of the two different theoretical arguments. We also test our theoretical expectations using minor and major uses of force.</w:t>
      </w:r>
    </w:p>
    <w:p w14:paraId="48BA1664" w14:textId="77777777" w:rsidR="00C8358A" w:rsidRPr="004B7375" w:rsidRDefault="00C8358A" w:rsidP="00C8358A">
      <w:pPr>
        <w:rPr>
          <w:sz w:val="16"/>
          <w:szCs w:val="16"/>
        </w:rPr>
      </w:pPr>
      <w:r w:rsidRPr="004B7375">
        <w:rPr>
          <w:sz w:val="16"/>
          <w:szCs w:val="16"/>
        </w:rPr>
        <w:t>Although the variables we employ in the specification are fairly representative of previous research, the two unique additions in our models explaining the use of force are directly relevant to testing the party cover vs. policy availability rationales. For one, the presidential success variable measures the relative level of influence the president has with members of the House on roll call votes. The hypothesis suggests an inverse effect of this variable on the likelihood of the use of force. That is, presidents will be less likely to use force as their relative influence in the legislative process increases. Our expectation with regard to a president's relationship with Congress and attention to international affairs differs from recent research by Howell and Pevehouse (2005). Howell and Pevehouse anticipate that presidential strength in Congress (represented by unified government and/or number of partisans in the legislature) largely insulates presidents in their use of force decisions from congressional challenges. We control for these variables as well in the analysis to determine if party control or presidential success is more important in explaining the use of force.</w:t>
      </w:r>
    </w:p>
    <w:p w14:paraId="25F9C795" w14:textId="77777777" w:rsidR="00C8358A" w:rsidRPr="004B7375" w:rsidRDefault="00C8358A" w:rsidP="00C8358A">
      <w:pPr>
        <w:rPr>
          <w:sz w:val="16"/>
          <w:szCs w:val="16"/>
        </w:rPr>
      </w:pPr>
      <w:r w:rsidRPr="004B7375">
        <w:rPr>
          <w:sz w:val="16"/>
          <w:szCs w:val="16"/>
        </w:rPr>
        <w:t>Table 1 provides the negative binomial results from four models run on all presidential uses of force (major and minor force combined). The models represent different specifications of the primary congressional variables of interest. Specifically, we include the measure of presidential success along with each of the three variables (as well as their logistic transformations) proposed by Howell and Pevehouse (2005) to gauge presidential party strength in Congress. The final model in column seven (Model 4) excludes the Howell and Pevehouse variables and thus assesses the strength of the relationship between a president's influence in Congress without controls for party power. This model is simply meant to check whether any interactions between the separate congressional variables influence the results.</w:t>
      </w:r>
    </w:p>
    <w:p w14:paraId="7A6A5D04" w14:textId="77777777" w:rsidR="00C8358A" w:rsidRPr="004B7375" w:rsidRDefault="00C8358A" w:rsidP="00C8358A">
      <w:pPr>
        <w:rPr>
          <w:sz w:val="16"/>
          <w:szCs w:val="16"/>
        </w:rPr>
      </w:pPr>
      <w:r w:rsidRPr="004B7375">
        <w:rPr>
          <w:sz w:val="16"/>
          <w:szCs w:val="16"/>
        </w:rPr>
        <w:t>The results across the four models for the economic, political, and international variables remain very consistent and parallel findings in the literature (Fordham 1998; Howell and Pevehouse 2005). Previous findings suggest that strong economic conditions for the mass constituency tend to reduce the use of force. We observe increases in the national unemployment rate to encourage presidential uses of military force. Going from a rate of 2.6% (the empirical minimum) to 10.7% (the empirical maximum) increases the expected count of military uses of force by over four, which represents a 598% increase. Fordham (1998) notes a similar result as do Howell and Pevehouse. We do not find a relationship between inflation and force decisions, although this is also frequently found in the literature. Fordham (1998) does not observe any connection between changes in the consumer price index, and Howell and Pevehouse (2005) find it only for minor uses of force, but not major ones.</w:t>
      </w:r>
    </w:p>
    <w:p w14:paraId="5D7F6401" w14:textId="77777777" w:rsidR="00C8358A" w:rsidRPr="004B7375" w:rsidRDefault="00C8358A" w:rsidP="00C8358A">
      <w:pPr>
        <w:rPr>
          <w:sz w:val="16"/>
          <w:szCs w:val="16"/>
        </w:rPr>
      </w:pPr>
      <w:r w:rsidRPr="004B7375">
        <w:rPr>
          <w:sz w:val="16"/>
          <w:szCs w:val="16"/>
        </w:rPr>
        <w:t>The results from the political variables in Table 1 allow a more direct assessment of our main argument regarding the role of Congress. Models 1-3 include our variable of presidential success along with the party control variables of Howell and Pevehouse (2005). We find that in none of these models do the party power variables of Howell and Pevehouse reach statistical significance. In fact, the three models show strong evidence for our theoretical contention that a president's success in passing a legislative agenda through Congress discourages uses of force abroad. (20) Actually, all four of the models presented in Table 1 indicate a significant inverse relationship between legislative success and the use of force. In other words, as a president's success in the House (as measured by the quarterly proportion of roll-call votes he wins) increases, the likelihood in the use of force decreases.</w:t>
      </w:r>
    </w:p>
    <w:p w14:paraId="7B2C5672" w14:textId="77777777" w:rsidR="00C8358A" w:rsidRPr="004B7375" w:rsidRDefault="00C8358A" w:rsidP="00C8358A">
      <w:pPr>
        <w:rPr>
          <w:sz w:val="16"/>
          <w:szCs w:val="16"/>
        </w:rPr>
      </w:pPr>
      <w:r w:rsidRPr="004B7375">
        <w:rPr>
          <w:sz w:val="16"/>
          <w:szCs w:val="16"/>
        </w:rPr>
        <w:t>We consider two additional political variables in the models presented in Table 1: presidential approval and the election cycle. Our results indicate no relationship between popular support for a president and uses of military force, which is similar to Howell and Pevehouse (2005). It is likely, as we argue above, that a measure of a president's relationship with Congress captures more efficiently the support or opposition of the American electorate. Such support or opposition is likely channeled through congressional behavior and thus is captured better with a presidential success variable. We do find strong support for an election cycle (see Stoll 1984). The likelihood of force increases during the three quarters prior to a presidential election, which seemingly indicates presidents attempting to demonstrate leadership and competence to voters. The effect, although not as large as policy success, remains substantively important. The expected number of military interventions increases on average by about 40% during an election.</w:t>
      </w:r>
    </w:p>
    <w:p w14:paraId="6EFD5CAE" w14:textId="77777777" w:rsidR="00C8358A" w:rsidRPr="004B7375" w:rsidRDefault="00C8358A" w:rsidP="00C8358A">
      <w:pPr>
        <w:rPr>
          <w:sz w:val="16"/>
          <w:szCs w:val="16"/>
        </w:rPr>
      </w:pPr>
      <w:r w:rsidRPr="004B7375">
        <w:rPr>
          <w:sz w:val="16"/>
          <w:szCs w:val="16"/>
        </w:rPr>
        <w:t xml:space="preserve">Variables designed to measure international and security conditions show some influence over force decisions. As expected, military interventions were higher during the cold war than after, although our measure probably underestimates the effect since the post-Tet Offensive period (from, say, 1968 to 1980) shows a significant decline in uses of force due to congressional opposition and heightened attention to foreign policy by liberal Democrats. While Howell and Pevehouse (2005) observe the wars in Korea, Vietnam, and Iraq decreasing additional </w:t>
      </w:r>
      <w:hyperlink r:id="rId72" w:tooltip="Related articles for'Military operations'" w:history="1">
        <w:r w:rsidRPr="004B7375">
          <w:rPr>
            <w:rStyle w:val="Hyperlink"/>
            <w:rFonts w:ascii="Open Sans" w:hAnsi="Open Sans" w:cs="Open Sans"/>
            <w:color w:val="5E2064"/>
            <w:sz w:val="16"/>
            <w:szCs w:val="16"/>
            <w:bdr w:val="none" w:sz="0" w:space="0" w:color="auto" w:frame="1"/>
          </w:rPr>
          <w:t>military operations</w:t>
        </w:r>
      </w:hyperlink>
      <w:r w:rsidRPr="004B7375">
        <w:rPr>
          <w:sz w:val="16"/>
          <w:szCs w:val="16"/>
        </w:rPr>
        <w:t>, we find only marginal support for this relationship. Four of the six separate models in Table 1 do show a weak negative relationship between ongoing war and uses of force, but this variable is somewhat less robust to model changes. So, our evidence suggests that uses of force did increase during the cold war era, but presidents do not appear to either expand or contract military commitments to other regions during major war-fighting campaigns.</w:t>
      </w:r>
    </w:p>
    <w:p w14:paraId="08D9766D" w14:textId="77777777" w:rsidR="00C8358A" w:rsidRPr="004B7375" w:rsidRDefault="00C8358A" w:rsidP="00C8358A">
      <w:pPr>
        <w:rPr>
          <w:sz w:val="16"/>
          <w:szCs w:val="16"/>
        </w:rPr>
      </w:pPr>
      <w:r w:rsidRPr="004B7375">
        <w:rPr>
          <w:sz w:val="16"/>
          <w:szCs w:val="16"/>
        </w:rPr>
        <w:t xml:space="preserve">Contrary to expectations, two other security-oriented measures do not appear related to uses of force: U.S. military and economic power do not impact </w:t>
      </w:r>
      <w:hyperlink r:id="rId73" w:tooltip="Related articles for'Military intervention'" w:history="1">
        <w:r w:rsidRPr="004B7375">
          <w:rPr>
            <w:rStyle w:val="Hyperlink"/>
            <w:rFonts w:ascii="Open Sans" w:hAnsi="Open Sans" w:cs="Open Sans"/>
            <w:color w:val="5E2064"/>
            <w:sz w:val="16"/>
            <w:szCs w:val="16"/>
            <w:bdr w:val="none" w:sz="0" w:space="0" w:color="auto" w:frame="1"/>
          </w:rPr>
          <w:t>military intervention</w:t>
        </w:r>
      </w:hyperlink>
      <w:r w:rsidRPr="004B7375">
        <w:rPr>
          <w:sz w:val="16"/>
          <w:szCs w:val="16"/>
        </w:rPr>
        <w:t xml:space="preserve"> decisions. In addition, the variable measuring opportunities for interventions remains statistically insignificant. Howell and Pevehouse (2005) also observe this for both minor and major uses of force, but it seems odd if opportunities are necessary for military interventions. Given the strong relationship between Meernik's (1994) measure and presidential force decisions, the findings for this variable remain a bit of a puzzle. </w:t>
      </w:r>
      <w:r w:rsidRPr="004B7375">
        <w:rPr>
          <w:sz w:val="16"/>
          <w:szCs w:val="16"/>
        </w:rPr>
        <w:lastRenderedPageBreak/>
        <w:t>It may be the aggregation of events is too broad. Perhaps the aggregate measure of world disputes includes too many irrelevant events; events not well connected to U.S. security needs.</w:t>
      </w:r>
    </w:p>
    <w:p w14:paraId="19A0E6C7" w14:textId="77777777" w:rsidR="00C8358A" w:rsidRPr="004B7375" w:rsidRDefault="00C8358A" w:rsidP="00C8358A">
      <w:pPr>
        <w:rPr>
          <w:sz w:val="16"/>
          <w:szCs w:val="16"/>
        </w:rPr>
      </w:pPr>
      <w:r w:rsidRPr="004B7375">
        <w:rPr>
          <w:sz w:val="16"/>
          <w:szCs w:val="16"/>
        </w:rPr>
        <w:t>The analyses in Table 1 used all uses of force. However, to compare our results with those of Howell and Pevehouse (2005) more closely, we also ran our models separately on minor and major uses of force (see Tables 2 and 3, respectively). Similar to Howell and Pevehouse, we do find stronger results when relying upon only major uses of force as the dependent variable. Still, the evidence continues to indicate that a president's success in Congress decreases uses of force abroad and further that party control has no additional influence on such decisions. In only one model does a measure of party power attain statistical significance (model 3a in Table 3). Yet the relationship is negative or exactly opposite of what Howell and Pevehouse expect. Our results from Table 3 on major uses of force show a one standard deviation shift around the mean of presidential success (going from 87% to 35%) increases the expected number of force uses by over 80%.</w:t>
      </w:r>
    </w:p>
    <w:p w14:paraId="4CC21617" w14:textId="77777777" w:rsidR="00C8358A" w:rsidRPr="004B7375" w:rsidRDefault="00C8358A" w:rsidP="00C8358A">
      <w:pPr>
        <w:rPr>
          <w:sz w:val="16"/>
          <w:szCs w:val="16"/>
        </w:rPr>
      </w:pPr>
      <w:r w:rsidRPr="004B7375">
        <w:rPr>
          <w:sz w:val="16"/>
          <w:szCs w:val="16"/>
        </w:rPr>
        <w:t>Despite the apparent similarity of our data series as evidenced by the descriptives in Table 5 and the descriptive reported by Howell and Pevehouse (2005, 229), we cannot replicate their exact results. Even when we estimate the same model specifications reported by Howell and Pevehouse (2005), we continue to find very limited evidence of their party cover variables (e.g., unified government, percent president party, president party power). In fact, the results from the party cover variables are almost always inversely related to major uses of force--the opposite of the Howell and Pevehouse findings (2005, 223). Given the closeness of our variables and the fact we have analyzed the same model specifications as used by Howell and Pevehouse (2005), the most plausible reason for the differences between our results and theirs seems to be the time period under study. Their analysis extends back to 1945 while ours starts in 1953. Interestingly, the underlying rate of U.S. conflict involvement from MIDs does appreciably differ for the period 1945-1952 and the period 1953-2000. When one examines the underlying rate of U.S. conflict involvement for the 1945-1952 period one gets 1.25 conflicts per year. The same rate jumps dramatically to 4.32 conflicts per year for the 1953-2000 period. Because we find very little evidence of the party cover hypothesis from 1953 to 2000, we believe that the disproportionately low level of conflict from 1945 to 1952 is responsible for driving their results.</w:t>
      </w:r>
    </w:p>
    <w:p w14:paraId="4CD65A3B" w14:textId="77777777" w:rsidR="00C8358A" w:rsidRPr="004B7375" w:rsidRDefault="00C8358A" w:rsidP="00C8358A">
      <w:pPr>
        <w:rPr>
          <w:sz w:val="16"/>
          <w:szCs w:val="16"/>
        </w:rPr>
      </w:pPr>
      <w:r w:rsidRPr="004B7375">
        <w:rPr>
          <w:sz w:val="16"/>
          <w:szCs w:val="16"/>
        </w:rPr>
        <w:t xml:space="preserve">The other results from Tables 2 and 3 tend to support the findings of Howell and Pevehouse (2005). Howell and Pevehouse (2005) observe unemployment and the cold war era both strongly increasing the incidence of major uses of force. We find similar evidence. Their measure of world disputes is negative and insignificant in their major force models as is ours. Howell and Pevehouse also observe limited support for ongoing wars decreasing major force counts. Our measure of ongoing wars never reaches statistical significance, but we do consistently observe a negative sign on the coefficient. Unlike Howell and Pevehouse, we find inflation and </w:t>
      </w:r>
      <w:hyperlink r:id="rId74" w:tooltip="Related articles for'Elections'" w:history="1">
        <w:r w:rsidRPr="004B7375">
          <w:rPr>
            <w:rStyle w:val="Hyperlink"/>
            <w:rFonts w:ascii="Open Sans" w:hAnsi="Open Sans" w:cs="Open Sans"/>
            <w:color w:val="5E2064"/>
            <w:sz w:val="16"/>
            <w:szCs w:val="16"/>
            <w:bdr w:val="none" w:sz="0" w:space="0" w:color="auto" w:frame="1"/>
          </w:rPr>
          <w:t>elections</w:t>
        </w:r>
      </w:hyperlink>
      <w:r w:rsidRPr="004B7375">
        <w:rPr>
          <w:sz w:val="16"/>
          <w:szCs w:val="16"/>
        </w:rPr>
        <w:t xml:space="preserve"> to increase significantly the count of major force uses. We also observe increases in U.S. power to correlate with higher counts of major force. Interestingly, the power measure appears positively related to major uses of force but negatively related to minor uses of force. This same relationship is also reported by Howell and Pevehouse, although in neither of their models does power reach statistical significance. However, the change in sign from our minor use of force models to our major use of force models explains the null relationship found in the Table 1 models of all uses of force.</w:t>
      </w:r>
    </w:p>
    <w:p w14:paraId="56505629" w14:textId="77777777" w:rsidR="00C8358A" w:rsidRPr="004B7375" w:rsidRDefault="00C8358A" w:rsidP="00C8358A">
      <w:pPr>
        <w:rPr>
          <w:sz w:val="16"/>
          <w:szCs w:val="16"/>
        </w:rPr>
      </w:pPr>
      <w:r w:rsidRPr="004B7375">
        <w:rPr>
          <w:sz w:val="16"/>
          <w:szCs w:val="16"/>
        </w:rPr>
        <w:t>Table 4 provides incidence rate ratios, exp[beta] rather than ([beta]), and substantive effects of the variables from model four in Table 3 for comparative purposes. For example, the rate of force becomes 1.5 times higher with each unit increase in the unemployment rate. A unit increase in presidential success decreases the expected number of major force uses by a factor of .53, holding all other variables constant. This means that an increase in success from its empirical low (0) to its empirical high (1.00) decreases the probability of a presidential use of force by nearly 70%, which translates into one fewer use of major force in a given quarter-year. To provide a more reasonable range of values, our model predicts approximately .69 major uses of force when presidents experience a 40% success rate in Congress. This drops to .44 major uses of force when success is up around 80%.</w:t>
      </w:r>
    </w:p>
    <w:p w14:paraId="63063CBB" w14:textId="77777777" w:rsidR="00C8358A" w:rsidRPr="004B7375" w:rsidRDefault="00C8358A" w:rsidP="00C8358A">
      <w:pPr>
        <w:rPr>
          <w:sz w:val="16"/>
          <w:szCs w:val="16"/>
        </w:rPr>
      </w:pPr>
      <w:r w:rsidRPr="004B7375">
        <w:rPr>
          <w:sz w:val="16"/>
          <w:szCs w:val="16"/>
        </w:rPr>
        <w:t>The consistent results for the presidential success variable strongly support our policy availability hypothesis. Presidents are less likely to use force as their influence within Congress increases. When domestic conditions are relatively more favorable for working with Congress, presidents seem more inclined to pursue policy change through legislating rather than turning to the use of military force where presidents possess more independent authority. Since most major policy changes require legislation from Congress, presidents must enter that arena at some point. It appears, though, that they do so when the conditions are ripe for policy change in the direction of a president's preferences.</w:t>
      </w:r>
    </w:p>
    <w:p w14:paraId="0154C9F9" w14:textId="77777777" w:rsidR="00C8358A" w:rsidRPr="004B7375" w:rsidRDefault="00C8358A" w:rsidP="00C8358A">
      <w:pPr>
        <w:rPr>
          <w:sz w:val="16"/>
          <w:szCs w:val="16"/>
        </w:rPr>
      </w:pPr>
      <w:r w:rsidRPr="004B7375">
        <w:rPr>
          <w:sz w:val="16"/>
          <w:szCs w:val="16"/>
        </w:rPr>
        <w:t>The presidential success variable results suggest the president's primary motivation with respect to Congress and the calculation to use military force is policy availability. Presidents turn attention away from unilateral strategies in foreign affairs when the congressional environment is supportive of passing legislative initiatives on their agenda. In contrast, the models provide little empirical support for the Howell and Pevehouse (2005) argument that strong party power in the legislature offers political cover for military interventions. (21) Like Howell and Pevehouse, our findings are strongest with major uses of force. This may indicate Congress cares little about small-scale movements of forces by the commander and chief but also that presidents who seek policy successes in the international arena due to congressional opposition at home realize only major military actions demonstrate leadership skill and political competence.</w:t>
      </w:r>
    </w:p>
    <w:p w14:paraId="2CD5087C" w14:textId="77777777" w:rsidR="00C8358A" w:rsidRPr="004B7375" w:rsidRDefault="00C8358A" w:rsidP="00C8358A">
      <w:pPr>
        <w:rPr>
          <w:sz w:val="16"/>
          <w:szCs w:val="16"/>
        </w:rPr>
      </w:pPr>
      <w:r w:rsidRPr="004B7375">
        <w:rPr>
          <w:sz w:val="16"/>
          <w:szCs w:val="16"/>
        </w:rPr>
        <w:t xml:space="preserve">Our results related to a president's relationship with Congress also speak to recent findings by Foster (2006). Foster notes that weak support for presidential foreign policies in Congress leads to increased targeting by foreign adversaries. Because we do not distinguish between initiations of force and targetings, we cannot say for certain that presidents are being challenged when opposition in Congress is high. However, if international opportunities for force are increasing in </w:t>
      </w:r>
      <w:r w:rsidRPr="004B7375">
        <w:rPr>
          <w:sz w:val="16"/>
          <w:szCs w:val="16"/>
        </w:rPr>
        <w:lastRenderedPageBreak/>
        <w:t>response to strong political opposition on Capitol Hill, we would expect presidents to seize upon at least some of these security concerns with military action.</w:t>
      </w:r>
    </w:p>
    <w:p w14:paraId="03B34B47" w14:textId="77777777" w:rsidR="00C8358A" w:rsidRPr="004B7375" w:rsidRDefault="00C8358A" w:rsidP="00C8358A">
      <w:pPr>
        <w:rPr>
          <w:sz w:val="16"/>
          <w:szCs w:val="16"/>
        </w:rPr>
      </w:pPr>
      <w:r w:rsidRPr="004B7375">
        <w:rPr>
          <w:sz w:val="16"/>
          <w:szCs w:val="16"/>
        </w:rPr>
        <w:t>Conclusion</w:t>
      </w:r>
    </w:p>
    <w:p w14:paraId="105B93B0" w14:textId="77777777" w:rsidR="00C8358A" w:rsidRPr="004B7375" w:rsidRDefault="00C8358A" w:rsidP="00C8358A">
      <w:pPr>
        <w:rPr>
          <w:sz w:val="16"/>
          <w:szCs w:val="16"/>
        </w:rPr>
      </w:pPr>
      <w:r w:rsidRPr="004B7375">
        <w:rPr>
          <w:sz w:val="16"/>
          <w:szCs w:val="16"/>
        </w:rPr>
        <w:t>This analysis set out to assess the effects of a wide array of factors related to international, economic, and domestic political conditions on the president's decision to use military force. In particular, the key variables of interest were designed to determine the extent to which, and rationale for why, Congress matters in such decisions. Howell and Pevehouse's (2005) leading work in the area argues that presidents have greater incentive and discretion to use force when they enjoy party control in Congress. While we do not disagree that going from unified to divided party control likely affects a president's calculus to use force in important ways, we do not think it is exclusively out of presidential concern for possible congressional challenges. Rather, the policy availability rationale offers an important challenge to their argument by suggesting that presidents consider how the use of force may shape their ability to achieve legislative priorities in Congress. With very few exceptions, our findings closely parallel those from the Howell and Pevehouse analysis explaining use of force decisions. The substantive distinction in our analysis is that we find that a president's legislative success in Congress significantly decreases the likelihood of the use of major force, and this result remains consistent in the presence of other party control variables. These findings highlight the importance of a president's influence in the legislative arena in explaining use of force decisions. Undoubtedly, presidents carefully weigh the impact of their use of force decisions, and at least part of this calculation entails the consideration of their ability to move policy priorities through Congress.</w:t>
      </w:r>
    </w:p>
    <w:p w14:paraId="243D7B34" w14:textId="77777777" w:rsidR="00C8358A" w:rsidRPr="004B7375" w:rsidRDefault="00C8358A" w:rsidP="00C8358A">
      <w:pPr>
        <w:rPr>
          <w:sz w:val="16"/>
          <w:szCs w:val="16"/>
        </w:rPr>
      </w:pPr>
      <w:r w:rsidRPr="004B7375">
        <w:rPr>
          <w:sz w:val="16"/>
          <w:szCs w:val="16"/>
        </w:rPr>
        <w:t xml:space="preserve">Understanding the role of Congress and the domestic political environment in shaping presidential decisions to use force as a foreign policy tool has important implications for both the American politics and </w:t>
      </w:r>
      <w:hyperlink r:id="rId75" w:tooltip="Related articles for'International relations'" w:history="1">
        <w:r w:rsidRPr="004B7375">
          <w:rPr>
            <w:rStyle w:val="Hyperlink"/>
            <w:rFonts w:ascii="Open Sans" w:hAnsi="Open Sans" w:cs="Open Sans"/>
            <w:color w:val="5E2064"/>
            <w:sz w:val="16"/>
            <w:szCs w:val="16"/>
            <w:bdr w:val="none" w:sz="0" w:space="0" w:color="auto" w:frame="1"/>
          </w:rPr>
          <w:t>international relations</w:t>
        </w:r>
      </w:hyperlink>
      <w:r w:rsidRPr="004B7375">
        <w:rPr>
          <w:sz w:val="16"/>
          <w:szCs w:val="16"/>
        </w:rPr>
        <w:t xml:space="preserve"> literatures. Indeed, the findings in this analysis speak to the former by demonstrating that Congress does matter in foreign policy, even in areas where presidential prerogative seem the most absolute. Likewise, this analysis addresses an important gap in the international relations literature by demonstrating how the exercise of influence within domestic institutions--the relationship between Congress and the president--shapes a state's foreign policy behavior and the likelihood of conflict.</w:t>
      </w:r>
    </w:p>
    <w:p w14:paraId="65AC34D2" w14:textId="77777777" w:rsidR="00C8358A" w:rsidRPr="004B7375" w:rsidRDefault="00C8358A" w:rsidP="00C8358A">
      <w:pPr>
        <w:rPr>
          <w:sz w:val="16"/>
          <w:szCs w:val="16"/>
        </w:rPr>
      </w:pPr>
      <w:r w:rsidRPr="004B7375">
        <w:rPr>
          <w:sz w:val="16"/>
          <w:szCs w:val="16"/>
        </w:rPr>
        <w:t>More broadly, the analysis shows that domestic factors have a relatively large impact on the use of force even when controlling for significant conditions in the international environment. The relevance of Congress and domestic politics seems quite striking given the dominance of realist models in the literature. Indeed, it is clear from our findings that politics does not stop at the water's edge. Rather, domestic conditions, and the congressional environment in particular, play a crucial role in understanding the decision to use force. Presidents ultimately own the decision of military action, but it is Congress that make such decisions inviting (or not).</w:t>
      </w:r>
    </w:p>
    <w:p w14:paraId="7EAEEA77" w14:textId="77777777" w:rsidR="00C8358A" w:rsidRPr="00C8358A" w:rsidRDefault="00C8358A" w:rsidP="00C8358A"/>
    <w:sectPr w:rsidR="00C8358A" w:rsidRPr="00C8358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altName w:val="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Open Sans">
    <w:panose1 w:val="020B0604020202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99470B"/>
    <w:multiLevelType w:val="hybridMultilevel"/>
    <w:tmpl w:val="839A4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AA4DFF"/>
    <w:multiLevelType w:val="hybridMultilevel"/>
    <w:tmpl w:val="0AC47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40DFD"/>
    <w:multiLevelType w:val="hybridMultilevel"/>
    <w:tmpl w:val="B07CF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5090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6123"/>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370E4"/>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090A"/>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5B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2B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67C0"/>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358A"/>
    <w:rsid w:val="00C96A1D"/>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510A"/>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EDB6D"/>
  <w14:defaultImageDpi w14:val="300"/>
  <w15:docId w15:val="{37040EE4-C4F5-C443-948D-A3B12FC0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65090A"/>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6509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5090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Cha"/>
    <w:basedOn w:val="Normal"/>
    <w:next w:val="Normal"/>
    <w:link w:val="Heading3Char"/>
    <w:uiPriority w:val="9"/>
    <w:unhideWhenUsed/>
    <w:qFormat/>
    <w:rsid w:val="0065090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 Spacing4,Normal Tag,small text,Big card,body,heading 2,Ch,TAG,no read,No Spacing211,No Spacing12,No Spacing2111,No Spacing111111,No Spacing42,No Spacing11111,No Spacing5,small space,T,ta,t,Dont use,Very Small Text, Ch,Ta,tags,Tag1,Car"/>
    <w:basedOn w:val="Normal"/>
    <w:next w:val="Normal"/>
    <w:link w:val="Heading4Char"/>
    <w:uiPriority w:val="9"/>
    <w:unhideWhenUsed/>
    <w:qFormat/>
    <w:rsid w:val="0065090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509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090A"/>
  </w:style>
  <w:style w:type="character" w:customStyle="1" w:styleId="Heading1Char">
    <w:name w:val="Heading 1 Char"/>
    <w:aliases w:val="Pocket Char"/>
    <w:basedOn w:val="DefaultParagraphFont"/>
    <w:link w:val="Heading1"/>
    <w:uiPriority w:val="9"/>
    <w:rsid w:val="0065090A"/>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65090A"/>
    <w:rPr>
      <w:rFonts w:ascii="Georgia" w:eastAsiaTheme="majorEastAsia" w:hAnsi="Georgia" w:cstheme="majorBidi"/>
      <w:b/>
      <w:bCs/>
      <w:sz w:val="44"/>
      <w:szCs w:val="44"/>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9"/>
    <w:rsid w:val="0065090A"/>
    <w:rPr>
      <w:rFonts w:ascii="Georgia" w:eastAsiaTheme="majorEastAsia" w:hAnsi="Georgia" w:cstheme="majorBidi"/>
      <w:b/>
      <w:bCs/>
      <w:sz w:val="32"/>
      <w:szCs w:val="32"/>
      <w:u w:val="single"/>
    </w:rPr>
  </w:style>
  <w:style w:type="character" w:customStyle="1" w:styleId="Heading4Char">
    <w:name w:val="Heading 4 Char"/>
    <w:aliases w:val="Tag Char,No Spacing4 Char,Normal Tag Char,small text Char,Big card Char,body Char,heading 2 Char,Ch Char,TAG Char,no read Char,No Spacing211 Char,No Spacing12 Char,No Spacing2111 Char,No Spacing111111 Char,No Spacing42 Char,Tags Char"/>
    <w:basedOn w:val="DefaultParagraphFont"/>
    <w:link w:val="Heading4"/>
    <w:uiPriority w:val="9"/>
    <w:rsid w:val="0065090A"/>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5090A"/>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B,Bold,Style,cite"/>
    <w:basedOn w:val="DefaultParagraphFont"/>
    <w:uiPriority w:val="1"/>
    <w:qFormat/>
    <w:rsid w:val="0065090A"/>
    <w:rPr>
      <w:b w:val="0"/>
      <w:sz w:val="22"/>
      <w:u w:val="single"/>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s"/>
    <w:basedOn w:val="DefaultParagraphFont"/>
    <w:link w:val="textbold"/>
    <w:uiPriority w:val="20"/>
    <w:qFormat/>
    <w:rsid w:val="0065090A"/>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65090A"/>
    <w:rPr>
      <w:color w:val="auto"/>
      <w:u w:val="none"/>
    </w:rPr>
  </w:style>
  <w:style w:type="character" w:styleId="Hyperlink">
    <w:name w:val="Hyperlink"/>
    <w:aliases w:val="No Spacing Char,Card Format Char,ClearFormatting Char,Clear Char,DDI Tag Char,Tag Title Char,No Spacing51 Char,Note Level 2 Char,Small Text Char,Note Level 21 Char,No Spacing11211 Char,No Spacing6 Char,No Spacing tnr Char,Hidden Block Title Ch"/>
    <w:basedOn w:val="DefaultParagraphFont"/>
    <w:uiPriority w:val="99"/>
    <w:unhideWhenUsed/>
    <w:rsid w:val="0065090A"/>
    <w:rPr>
      <w:color w:val="auto"/>
      <w:u w:val="none"/>
    </w:rPr>
  </w:style>
  <w:style w:type="paragraph" w:styleId="DocumentMap">
    <w:name w:val="Document Map"/>
    <w:basedOn w:val="Normal"/>
    <w:link w:val="DocumentMapChar"/>
    <w:uiPriority w:val="99"/>
    <w:semiHidden/>
    <w:unhideWhenUsed/>
    <w:rsid w:val="0065090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5090A"/>
    <w:rPr>
      <w:rFonts w:ascii="Lucida Grande" w:hAnsi="Lucida Grande" w:cs="Lucida Grande"/>
    </w:rPr>
  </w:style>
  <w:style w:type="paragraph" w:styleId="NoSpacing">
    <w:name w:val="No Spacing"/>
    <w:aliases w:val="Card Format,ClearFormatting,Clear,DDI Tag,Tag Title,No Spacing51,Note Level 2,Small Text,Note Level 21,No Spacing11211,No Spacing6,No Spacing tnr,Hidden Block Title,No Spacing311,No Spacing8,Dont u,No Spacing1111111,Card,No Spacing2,card,Tags"/>
    <w:uiPriority w:val="99"/>
    <w:qFormat/>
    <w:rsid w:val="0065090A"/>
    <w:rPr>
      <w:rFonts w:ascii="Calibri" w:hAnsi="Calibri" w:cs="Calibri"/>
      <w:sz w:val="22"/>
    </w:rPr>
  </w:style>
  <w:style w:type="character" w:customStyle="1" w:styleId="Box">
    <w:name w:val="Box"/>
    <w:basedOn w:val="DefaultParagraphFont"/>
    <w:qFormat/>
    <w:rsid w:val="0065090A"/>
    <w:rPr>
      <w:b/>
      <w:u w:val="single"/>
      <w:bdr w:val="single" w:sz="12" w:space="0" w:color="auto"/>
    </w:rPr>
  </w:style>
  <w:style w:type="paragraph" w:customStyle="1" w:styleId="textbold">
    <w:name w:val="text bold"/>
    <w:basedOn w:val="Normal"/>
    <w:link w:val="Emphasis"/>
    <w:uiPriority w:val="20"/>
    <w:qFormat/>
    <w:rsid w:val="003370E4"/>
    <w:pPr>
      <w:ind w:left="720"/>
      <w:jc w:val="both"/>
    </w:pPr>
    <w:rPr>
      <w:b/>
      <w:iCs/>
      <w:u w:val="single"/>
      <w:bdr w:val="single" w:sz="8" w:space="0" w:color="auto"/>
    </w:rPr>
  </w:style>
  <w:style w:type="paragraph" w:styleId="ListParagraph">
    <w:name w:val="List Paragraph"/>
    <w:aliases w:val="6 font"/>
    <w:basedOn w:val="Normal"/>
    <w:uiPriority w:val="99"/>
    <w:unhideWhenUsed/>
    <w:qFormat/>
    <w:rsid w:val="000A61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erraclubmichigannews.blogspot.com/2015/01/sierra-club-state-lawmakers-get-low.html" TargetMode="External"/><Relationship Id="rId21" Type="http://schemas.openxmlformats.org/officeDocument/2006/relationships/hyperlink" Target="https://insideclimatenews.org/news/20120626/dilbit-diluted-bitumen-enbridge-kalamazoo-river-marshall-michigan-oil-spill-6b-pipeline-epa" TargetMode="External"/><Relationship Id="rId42" Type="http://schemas.openxmlformats.org/officeDocument/2006/relationships/hyperlink" Target="https://thehill.com/policy/energy-environment/477363-top-republican-forever-chemical-bill-has-no-prospects-in-senate)//" TargetMode="External"/><Relationship Id="rId47" Type="http://schemas.openxmlformats.org/officeDocument/2006/relationships/hyperlink" Target="https://thehill.com/people/john-shimkus" TargetMode="External"/><Relationship Id="rId63" Type="http://schemas.openxmlformats.org/officeDocument/2006/relationships/hyperlink" Target="https://go-gale-com.proxy.lib.umich.edu/ps/i.do?p=ITOF&amp;u=umuser&amp;id=GALE%7CA263439835&amp;v=2.1&amp;it=r" TargetMode="External"/><Relationship Id="rId68" Type="http://schemas.openxmlformats.org/officeDocument/2006/relationships/hyperlink" Target="https://go-gale-com.proxy.lib.umich.edu/ps/i.do?p=ITOF&amp;u=umuser&amp;id=GALE%7CA263439835&amp;v=2.1&amp;it=r" TargetMode="External"/><Relationship Id="rId16" Type="http://schemas.openxmlformats.org/officeDocument/2006/relationships/hyperlink" Target="https://www.salon.com/2019/08/09/republicans-block-effort-to-save-the-great-lakes-from-invasive-asian-carp_partner/" TargetMode="External"/><Relationship Id="rId11" Type="http://schemas.openxmlformats.org/officeDocument/2006/relationships/hyperlink" Target="https://thehill.com/policy/transportation/562889-democrats-reach-deal-on-35-trillion-price-tag-for-infrastructure-bill" TargetMode="External"/><Relationship Id="rId24" Type="http://schemas.openxmlformats.org/officeDocument/2006/relationships/hyperlink" Target="https://projects.fivethirtyeight.com/congress-trump-score/david-a-trott/" TargetMode="External"/><Relationship Id="rId32" Type="http://schemas.openxmlformats.org/officeDocument/2006/relationships/hyperlink" Target="https://oceanservice.noaa.gov/facts/bluecarbon.html" TargetMode="External"/><Relationship Id="rId37" Type="http://schemas.openxmlformats.org/officeDocument/2006/relationships/hyperlink" Target="https://www.ernst.senate.gov/public/index.cfm/press-releases?ID=E8B84A68-6788-43ED-9522-2D8E37CD3221" TargetMode="External"/><Relationship Id="rId40" Type="http://schemas.openxmlformats.org/officeDocument/2006/relationships/hyperlink" Target="https://doi.org/10.1177%2F1078087417722863)//" TargetMode="External"/><Relationship Id="rId45" Type="http://schemas.openxmlformats.org/officeDocument/2006/relationships/hyperlink" Target="https://thehill.com/policy/energy-environment/446696-leaked-fda-study-finds-food-contaminated-by-cancer-causing" TargetMode="External"/><Relationship Id="rId53" Type="http://schemas.openxmlformats.org/officeDocument/2006/relationships/hyperlink" Target="http://library.cqpress.com.proxy.lib.umich.edu/cqalmanac/document.php?id=cqal16-1865-104555-2863708" TargetMode="External"/><Relationship Id="rId58" Type="http://schemas.openxmlformats.org/officeDocument/2006/relationships/hyperlink" Target="https://www.theguardian.com/commentisfree/2021/mar/01/joe-biden-minimum-wage-democrats/" TargetMode="External"/><Relationship Id="rId66" Type="http://schemas.openxmlformats.org/officeDocument/2006/relationships/hyperlink" Target="https://go-gale-com.proxy.lib.umich.edu/ps/i.do?p=ITOF&amp;u=umuser&amp;id=GALE%7CA263439835&amp;v=2.1&amp;it=r" TargetMode="External"/><Relationship Id="rId74" Type="http://schemas.openxmlformats.org/officeDocument/2006/relationships/hyperlink" Target="https://go-gale-com.proxy.lib.umich.edu/ps/i.do?p=ITOF&amp;u=umuser&amp;id=GALE%7CA263439835&amp;v=2.1&amp;it=r" TargetMode="External"/><Relationship Id="rId5" Type="http://schemas.openxmlformats.org/officeDocument/2006/relationships/numbering" Target="numbering.xml"/><Relationship Id="rId61" Type="http://schemas.openxmlformats.org/officeDocument/2006/relationships/hyperlink" Target="https://go-gale-com.proxy.lib.umich.edu/ps/i.do?p=ITOF&amp;u=umuser&amp;id=GALE%7CA263439835&amp;v=2.1&amp;it=r" TargetMode="External"/><Relationship Id="rId19" Type="http://schemas.openxmlformats.org/officeDocument/2006/relationships/hyperlink" Target="https://thehill.com/policy/energy-environment/429865-senators-highlight-threat-from-invasive-species" TargetMode="External"/><Relationship Id="rId14" Type="http://schemas.openxmlformats.org/officeDocument/2006/relationships/hyperlink" Target="https://www.axios.com/infrastructure-deal-democratic-opposition-9c6e623e-4372-46bd-ab4f-788a03857a13.html" TargetMode="External"/><Relationship Id="rId22" Type="http://schemas.openxmlformats.org/officeDocument/2006/relationships/hyperlink" Target="http://michiganlcv.org/cms/assets/uploads/2016/06/2009-2010-Scorecard_final_0.pdf" TargetMode="External"/><Relationship Id="rId27" Type="http://schemas.openxmlformats.org/officeDocument/2006/relationships/hyperlink" Target="https://blogpublic.lib.msu.edu/red-tape/2017/apr/dive-team-senate-leader-concerned-over-suspended-portions-line-5/" TargetMode="External"/><Relationship Id="rId30" Type="http://schemas.openxmlformats.org/officeDocument/2006/relationships/hyperlink" Target="https://thehill.com/policy/finance/562432-yellen-to-lead-investigation-into-climate-change-risk-to-financial-system?utm_source=thehill&amp;utm_medium=widgets&amp;utm_campaign=es_recommended_content" TargetMode="External"/><Relationship Id="rId35" Type="http://schemas.openxmlformats.org/officeDocument/2006/relationships/hyperlink" Target="http://bit.ly/2dIZmrz" TargetMode="External"/><Relationship Id="rId43" Type="http://schemas.openxmlformats.org/officeDocument/2006/relationships/hyperlink" Target="https://thehill.com/people/john-barrasso" TargetMode="External"/><Relationship Id="rId48" Type="http://schemas.openxmlformats.org/officeDocument/2006/relationships/hyperlink" Target="https://www.washingtonexaminer.com/policy/energy/daily-on-energy-parsing-house-democrats-big-climate-push)//" TargetMode="External"/><Relationship Id="rId56" Type="http://schemas.openxmlformats.org/officeDocument/2006/relationships/hyperlink" Target="https://www.barrasso.senate.gov/public/index.cfm/2015/4/senators-introduce-bipartisan-bill-to-protect-navigable-waters-in-the-united-states" TargetMode="External"/><Relationship Id="rId64" Type="http://schemas.openxmlformats.org/officeDocument/2006/relationships/hyperlink" Target="https://go-gale-com.proxy.lib.umich.edu/ps/i.do?p=ITOF&amp;u=umuser&amp;id=GALE%7CA263439835&amp;v=2.1&amp;it=r" TargetMode="External"/><Relationship Id="rId69" Type="http://schemas.openxmlformats.org/officeDocument/2006/relationships/hyperlink" Target="https://go-gale-com.proxy.lib.umich.edu/ps/i.do?p=ITOF&amp;u=umuser&amp;id=GALE%7CA263439835&amp;v=2.1&amp;it=r"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congress.gov/bill/117th-congress/senate-bill/914" TargetMode="External"/><Relationship Id="rId72" Type="http://schemas.openxmlformats.org/officeDocument/2006/relationships/hyperlink" Target="https://go-gale-com.proxy.lib.umich.edu/ps/i.do?p=ITOF&amp;u=umuser&amp;id=GALE%7CA263439835&amp;v=2.1&amp;it=r" TargetMode="External"/><Relationship Id="rId3" Type="http://schemas.openxmlformats.org/officeDocument/2006/relationships/customXml" Target="../customXml/item3.xml"/><Relationship Id="rId12" Type="http://schemas.openxmlformats.org/officeDocument/2006/relationships/hyperlink" Target="https://www.politico.com/news/2021/07/15/mitch-mcconnell-infrastructure-deal-499732" TargetMode="External"/><Relationship Id="rId17" Type="http://schemas.openxmlformats.org/officeDocument/2006/relationships/hyperlink" Target="https://www.ecowatch.com/fracking-ban-not-partisan-2333486383.html" TargetMode="External"/><Relationship Id="rId25" Type="http://schemas.openxmlformats.org/officeDocument/2006/relationships/hyperlink" Target="http://scorecard.lcv.org/moc/dave-trott" TargetMode="External"/><Relationship Id="rId33" Type="http://schemas.openxmlformats.org/officeDocument/2006/relationships/hyperlink" Target="https://www.bostonglobe.com/opinion/2014/10/17/rare-bipartisan-effort-protect-ocean-habitats/z5SNrZa6FRN5k6xiP9G1II/story.html" TargetMode="External"/><Relationship Id="rId38" Type="http://schemas.openxmlformats.org/officeDocument/2006/relationships/hyperlink" Target="https://growthenergy.org/2021/01/26/report-greenhouse-gas-emissions-from-corn-ethanol-46-lower-than-gasoline/" TargetMode="External"/><Relationship Id="rId46" Type="http://schemas.openxmlformats.org/officeDocument/2006/relationships/hyperlink" Target="https://thehill.com/people/greg-walden" TargetMode="External"/><Relationship Id="rId59" Type="http://schemas.openxmlformats.org/officeDocument/2006/relationships/hyperlink" Target="https://www.nytimes.com/2021/02/14/us/politics/biden-agenda-impeachment-trump.html)//EG" TargetMode="External"/><Relationship Id="rId67" Type="http://schemas.openxmlformats.org/officeDocument/2006/relationships/hyperlink" Target="https://go-gale-com.proxy.lib.umich.edu/ps/i.do?p=ITOF&amp;u=umuser&amp;id=GALE%7CA263439835&amp;v=2.1&amp;it=r" TargetMode="External"/><Relationship Id="rId20" Type="http://schemas.openxmlformats.org/officeDocument/2006/relationships/hyperlink" Target="https://thehill.com/people/john-barrasso" TargetMode="External"/><Relationship Id="rId41" Type="http://schemas.openxmlformats.org/officeDocument/2006/relationships/hyperlink" Target="https://www.ipr.northwestern.edu/documents/working-papers/2017/wp-17-23.pdf)//" TargetMode="External"/><Relationship Id="rId54" Type="http://schemas.openxmlformats.org/officeDocument/2006/relationships/hyperlink" Target="https://westernwire.net/epas-wotus-repeal-draws-bipartisan-support-western-praise/" TargetMode="External"/><Relationship Id="rId62" Type="http://schemas.openxmlformats.org/officeDocument/2006/relationships/hyperlink" Target="https://go-gale-com.proxy.lib.umich.edu/ps/i.do?p=ITOF&amp;u=umuser&amp;id=GALE%7CA263439835&amp;v=2.1&amp;it=r" TargetMode="External"/><Relationship Id="rId70" Type="http://schemas.openxmlformats.org/officeDocument/2006/relationships/hyperlink" Target="https://go-gale-com.proxy.lib.umich.edu/ps/i.do?p=ITOF&amp;u=umuser&amp;id=GALE%7CA263439835&amp;v=2.1&amp;it=r" TargetMode="External"/><Relationship Id="rId75" Type="http://schemas.openxmlformats.org/officeDocument/2006/relationships/hyperlink" Target="https://go-gale-com.proxy.lib.umich.edu/ps/i.do?p=ITOF&amp;u=umuser&amp;id=GALE%7CA263439835&amp;v=2.1&amp;it=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olitico.com/news/2021/07/12/gop-support-for-bipartisan-infrastructure-deal-going-wobbly-499376" TargetMode="External"/><Relationship Id="rId23" Type="http://schemas.openxmlformats.org/officeDocument/2006/relationships/hyperlink" Target="http://michiganlcv.org/cms/assets/uploads/2017/03/MichiganLCV_2015-16_LegislativeScorecard_FINAL_Interactive_Rev1.pdf" TargetMode="External"/><Relationship Id="rId28" Type="http://schemas.openxmlformats.org/officeDocument/2006/relationships/hyperlink" Target="https://thehill.com/people/john-kerry-0" TargetMode="External"/><Relationship Id="rId36" Type="http://schemas.openxmlformats.org/officeDocument/2006/relationships/hyperlink" Target="https://www.toomey.senate.gov/download/rfs-repeal" TargetMode="External"/><Relationship Id="rId49" Type="http://schemas.openxmlformats.org/officeDocument/2006/relationships/hyperlink" Target="https://www.washingtonexaminer.com/policy/energy/daily-on-energy-the-house-gop-case-against-democratic-legislation-to-regulate-forever-chemicals" TargetMode="External"/><Relationship Id="rId57" Type="http://schemas.openxmlformats.org/officeDocument/2006/relationships/hyperlink" Target="https://messagebox.substack.com/p/the-return-of-the-green-lantern-theory" TargetMode="External"/><Relationship Id="rId10" Type="http://schemas.openxmlformats.org/officeDocument/2006/relationships/hyperlink" Target="https://apnews.com/article/joe-biden-health-government-and-politics-business-coronavirus-pandemic-7c8454b6018332a678a2333cde0cf9dd" TargetMode="External"/><Relationship Id="rId31" Type="http://schemas.openxmlformats.org/officeDocument/2006/relationships/hyperlink" Target="http://www.mpabioclimate.org/about/" TargetMode="External"/><Relationship Id="rId44" Type="http://schemas.openxmlformats.org/officeDocument/2006/relationships/hyperlink" Target="https://news.bloombergenvironment.com/environment-and-energy/house-pfas-bill-has-no-prospects-in-senate-barrasso-says?utm_campaign=D6044584-323D-11EA-9E21-90F54F017A06&amp;utm_source=twitter&amp;utm_medium=ehsdesk" TargetMode="External"/><Relationship Id="rId52" Type="http://schemas.openxmlformats.org/officeDocument/2006/relationships/hyperlink" Target="https://riponadvance.com/stories/daines-bipartisan-bill-prioritizes-elimination-of-invasive-aquatic-species/" TargetMode="External"/><Relationship Id="rId60" Type="http://schemas.openxmlformats.org/officeDocument/2006/relationships/hyperlink" Target="https://go-gale-com.proxy.lib.umich.edu/ps/i.do?p=ITOF&amp;u=umuser&amp;id=GALE%7CA263439835&amp;v=2.1&amp;it=r)//EG" TargetMode="External"/><Relationship Id="rId65" Type="http://schemas.openxmlformats.org/officeDocument/2006/relationships/hyperlink" Target="https://go-gale-com.proxy.lib.umich.edu/ps/i.do?p=ITOF&amp;u=umuser&amp;id=GALE%7CA263439835&amp;v=2.1&amp;it=r" TargetMode="External"/><Relationship Id="rId73" Type="http://schemas.openxmlformats.org/officeDocument/2006/relationships/hyperlink" Target="https://go-gale-com.proxy.lib.umich.edu/ps/i.do?p=ITOF&amp;u=umuser&amp;id=GALE%7CA263439835&amp;v=2.1&amp;it=r" TargetMode="External"/><Relationship Id="rId4" Type="http://schemas.openxmlformats.org/officeDocument/2006/relationships/customXml" Target="../customXml/item4.xml"/><Relationship Id="rId9" Type="http://schemas.openxmlformats.org/officeDocument/2006/relationships/hyperlink" Target="https://www.cnbc.com/2021/07/26/biden-infrastructure-plan-senators-to-release-bipartisan-bill.html" TargetMode="External"/><Relationship Id="rId13" Type="http://schemas.openxmlformats.org/officeDocument/2006/relationships/hyperlink" Target="https://thehill.com/homenews/senate/564822-senate-infrastructure-talks-on-shaky-grounds" TargetMode="External"/><Relationship Id="rId18" Type="http://schemas.openxmlformats.org/officeDocument/2006/relationships/hyperlink" Target="http://dx.doi.org/10.2139/ssrn.3363382" TargetMode="External"/><Relationship Id="rId39" Type="http://schemas.openxmlformats.org/officeDocument/2006/relationships/hyperlink" Target="https://growthenergy.org/2021/01/26/report-greenhouse-gas-emissions-from-corn-ethanol-46-lower-than-gasoline/" TargetMode="External"/><Relationship Id="rId34" Type="http://schemas.openxmlformats.org/officeDocument/2006/relationships/hyperlink" Target="http://bit.ly/2dIZmrz" TargetMode="External"/><Relationship Id="rId50" Type="http://schemas.openxmlformats.org/officeDocument/2006/relationships/hyperlink" Target="https://somachlaw.com/policy-alert/water-quality-legislation-attracts-bipartisan-support/" TargetMode="External"/><Relationship Id="rId55" Type="http://schemas.openxmlformats.org/officeDocument/2006/relationships/hyperlink" Target="https://www.azfb.org/Article/Just-Passed-House-Bill-Rejects-EPAs-Efforts-to-broaden-its-Waters-of-the-US-Rule"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go-gale-com.proxy.lib.umich.edu/ps/i.do?p=ITOF&amp;u=umuser&amp;id=GALE%7CA263439835&amp;v=2.1&amp;it=r" TargetMode="External"/><Relationship Id="rId2" Type="http://schemas.openxmlformats.org/officeDocument/2006/relationships/customXml" Target="../customXml/item2.xml"/><Relationship Id="rId29" Type="http://schemas.openxmlformats.org/officeDocument/2006/relationships/hyperlink" Target="https://thehill.com/policy/equilibrium-sustainability/562357-us-faces-more-risk-of-malaria-dengue-due-to-climate-change?utm_source=thehill&amp;utm_medium=widgets&amp;utm_campaign=es_recommended_cont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bo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D3A35A-202F-4F4D-8593-D7920678A5C9}">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80</Pages>
  <Words>38214</Words>
  <Characters>217821</Characters>
  <Application>Microsoft Office Word</Application>
  <DocSecurity>0</DocSecurity>
  <Lines>1815</Lines>
  <Paragraphs>511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255524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Box, Brian</dc:creator>
  <cp:keywords>5.2</cp:keywords>
  <dc:description/>
  <cp:lastModifiedBy>Box, Brian</cp:lastModifiedBy>
  <cp:revision>3</cp:revision>
  <dcterms:created xsi:type="dcterms:W3CDTF">2021-07-26T22:14:00Z</dcterms:created>
  <dcterms:modified xsi:type="dcterms:W3CDTF">2021-07-27T00:12:00Z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