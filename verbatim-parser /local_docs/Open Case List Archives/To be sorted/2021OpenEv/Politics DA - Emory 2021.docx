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27D2A1" w14:textId="28411319" w:rsidR="00B45108" w:rsidRDefault="00B45108" w:rsidP="00B45108">
      <w:pPr>
        <w:pStyle w:val="Heading3"/>
      </w:pPr>
      <w:r>
        <w:t>1NC</w:t>
      </w:r>
    </w:p>
    <w:p w14:paraId="120E9B17" w14:textId="77777777" w:rsidR="00160E47" w:rsidRDefault="00160E47" w:rsidP="00160E47">
      <w:pPr>
        <w:pStyle w:val="Heading4"/>
      </w:pPr>
      <w:r>
        <w:t xml:space="preserve">Infrastructure will pass now but it will be </w:t>
      </w:r>
      <w:proofErr w:type="gramStart"/>
      <w:r>
        <w:t>tough</w:t>
      </w:r>
      <w:proofErr w:type="gramEnd"/>
    </w:p>
    <w:p w14:paraId="556087A3" w14:textId="77777777" w:rsidR="00160E47" w:rsidRDefault="00160E47" w:rsidP="00160E47">
      <w:r>
        <w:t xml:space="preserve">Emily </w:t>
      </w:r>
      <w:r w:rsidRPr="00325E37">
        <w:rPr>
          <w:rStyle w:val="Heading4Char"/>
        </w:rPr>
        <w:t>Cochrane, 6-2</w:t>
      </w:r>
      <w:r>
        <w:t xml:space="preserve">-2021, "Live Updates: Biden Will Meet </w:t>
      </w:r>
      <w:proofErr w:type="gramStart"/>
      <w:r>
        <w:t>With</w:t>
      </w:r>
      <w:proofErr w:type="gramEnd"/>
      <w:r>
        <w:t xml:space="preserve"> Republicans’ Top Infrastructure Negotiator," New York Times, https://www.nytimes.com/live/2021/06/02/us/biden-news-today</w:t>
      </w:r>
    </w:p>
    <w:p w14:paraId="73406096" w14:textId="77777777" w:rsidR="00160E47" w:rsidRDefault="00160E47" w:rsidP="00160E47">
      <w:r>
        <w:t xml:space="preserve">Transportation Secretary Pete </w:t>
      </w:r>
      <w:r w:rsidRPr="00325E37">
        <w:rPr>
          <w:rStyle w:val="StyleUnderline"/>
        </w:rPr>
        <w:t>Buttigieg set a deadline</w:t>
      </w:r>
      <w:r>
        <w:t xml:space="preserve"> of sorts </w:t>
      </w:r>
      <w:r w:rsidRPr="00325E37">
        <w:rPr>
          <w:rStyle w:val="StyleUnderline"/>
        </w:rPr>
        <w:t>for negotiations to bear fruit,</w:t>
      </w:r>
      <w:r>
        <w:t xml:space="preserve"> saying on CNN’s “State of the Union” on Sunday that “a clear direction” was needed by the time Congress returns on June 7 from a Memorial Day recess.</w:t>
      </w:r>
    </w:p>
    <w:p w14:paraId="07C65BAC" w14:textId="77777777" w:rsidR="00160E47" w:rsidRDefault="00160E47" w:rsidP="00160E47">
      <w:r>
        <w:t xml:space="preserve">Ms. </w:t>
      </w:r>
      <w:r w:rsidRPr="00325E37">
        <w:rPr>
          <w:rStyle w:val="StyleUnderline"/>
        </w:rPr>
        <w:t>Capito</w:t>
      </w:r>
      <w:r>
        <w:t xml:space="preserve">, who has been doggedly pursuing a deal with the White House for weeks, </w:t>
      </w:r>
      <w:r w:rsidRPr="00325E37">
        <w:rPr>
          <w:rStyle w:val="StyleUnderline"/>
        </w:rPr>
        <w:t>struck an optimistic tone about the state of the negotiations over the weekend.</w:t>
      </w:r>
    </w:p>
    <w:p w14:paraId="5FB78EA7" w14:textId="77777777" w:rsidR="00160E47" w:rsidRDefault="00160E47" w:rsidP="00160E47">
      <w:r>
        <w:t xml:space="preserve">“I think </w:t>
      </w:r>
      <w:r w:rsidRPr="00325E37">
        <w:rPr>
          <w:rStyle w:val="StyleUnderline"/>
        </w:rPr>
        <w:t>we can get to real compromise</w:t>
      </w:r>
      <w:r>
        <w:t xml:space="preserve">, absolutely, because </w:t>
      </w:r>
      <w:r w:rsidRPr="00325E37">
        <w:rPr>
          <w:rStyle w:val="StyleUnderline"/>
        </w:rPr>
        <w:t>we’re both still in the game</w:t>
      </w:r>
      <w:r>
        <w:t xml:space="preserve">,” Ms. Capito said on Fox News. “We realize </w:t>
      </w:r>
      <w:r w:rsidRPr="00325E37">
        <w:rPr>
          <w:rStyle w:val="StyleUnderline"/>
        </w:rPr>
        <w:t>this is not easy.</w:t>
      </w:r>
      <w:r>
        <w:t xml:space="preserve"> I think we bring every idea that’s on the table into the negotiations to see </w:t>
      </w:r>
      <w:r w:rsidRPr="008E2085">
        <w:t xml:space="preserve">how </w:t>
      </w:r>
      <w:r w:rsidRPr="00325E37">
        <w:rPr>
          <w:rStyle w:val="StyleUnderline"/>
        </w:rPr>
        <w:t>we can achieve this and get it across the threshold</w:t>
      </w:r>
      <w:r>
        <w:t>.”</w:t>
      </w:r>
    </w:p>
    <w:p w14:paraId="63866552" w14:textId="35E9E051" w:rsidR="00B45108" w:rsidRDefault="00B45108" w:rsidP="00B45108"/>
    <w:p w14:paraId="486EE33A" w14:textId="77777777" w:rsidR="00B45108" w:rsidRDefault="00B45108" w:rsidP="00B45108">
      <w:pPr>
        <w:pStyle w:val="Heading4"/>
      </w:pPr>
      <w:r>
        <w:t xml:space="preserve">Moving from the </w:t>
      </w:r>
      <w:r w:rsidRPr="00100C38">
        <w:rPr>
          <w:u w:val="single"/>
        </w:rPr>
        <w:t>measured WOTUS response</w:t>
      </w:r>
      <w:r>
        <w:t xml:space="preserve"> is a </w:t>
      </w:r>
      <w:r w:rsidRPr="00100C38">
        <w:rPr>
          <w:u w:val="single"/>
        </w:rPr>
        <w:t>fight</w:t>
      </w:r>
      <w:r>
        <w:t>---</w:t>
      </w:r>
      <w:r w:rsidRPr="00100C38">
        <w:rPr>
          <w:u w:val="single"/>
        </w:rPr>
        <w:t>drains PC</w:t>
      </w:r>
      <w:r w:rsidRPr="00100C38">
        <w:t>.</w:t>
      </w:r>
      <w:r w:rsidRPr="00100C38">
        <w:rPr>
          <w:u w:val="single"/>
        </w:rPr>
        <w:t xml:space="preserve"> </w:t>
      </w:r>
    </w:p>
    <w:p w14:paraId="61100A60" w14:textId="77777777" w:rsidR="00B45108" w:rsidRDefault="00B45108" w:rsidP="00B45108">
      <w:r>
        <w:t xml:space="preserve">Annie </w:t>
      </w:r>
      <w:r w:rsidRPr="00100C38">
        <w:rPr>
          <w:rStyle w:val="Style13ptBold"/>
        </w:rPr>
        <w:t xml:space="preserve">Snider </w:t>
      </w:r>
      <w:r>
        <w:rPr>
          <w:rStyle w:val="Style13ptBold"/>
        </w:rPr>
        <w:t>and</w:t>
      </w:r>
      <w:r>
        <w:t xml:space="preserve"> Radhika </w:t>
      </w:r>
      <w:r w:rsidRPr="00100C38">
        <w:rPr>
          <w:rStyle w:val="Style13ptBold"/>
        </w:rPr>
        <w:t>Fox 4/14/21</w:t>
      </w:r>
      <w:r>
        <w:t>. Annie Snider is interviewing Radhika Fox who is leading the Biden administration’s work to incorporate environmental justice into EPA’s "POLITICO Q&amp;A: Radhika Fox, acting head of EPA’s water office"</w:t>
      </w:r>
      <w:proofErr w:type="gramStart"/>
      <w:r>
        <w:t>. .</w:t>
      </w:r>
      <w:proofErr w:type="gramEnd"/>
      <w:r>
        <w:t xml:space="preserve"> 4-14-2021. https://www.politico.com/news/2021/04/14/radhika-fox-epa-481529</w:t>
      </w:r>
    </w:p>
    <w:p w14:paraId="3F6AEAB4" w14:textId="77777777" w:rsidR="00B45108" w:rsidRPr="00100C38" w:rsidRDefault="00B45108" w:rsidP="00B45108">
      <w:pPr>
        <w:rPr>
          <w:sz w:val="16"/>
        </w:rPr>
      </w:pPr>
      <w:r w:rsidRPr="00100C38">
        <w:rPr>
          <w:sz w:val="16"/>
        </w:rPr>
        <w:t xml:space="preserve">That description of balanced progress is a perfect lead-in to </w:t>
      </w:r>
      <w:r w:rsidRPr="00100C38">
        <w:rPr>
          <w:rStyle w:val="StyleUnderline"/>
        </w:rPr>
        <w:t xml:space="preserve">my question about Waters of the U.S. </w:t>
      </w:r>
      <w:proofErr w:type="gramStart"/>
      <w:r w:rsidRPr="00100C38">
        <w:rPr>
          <w:rStyle w:val="Emphasis"/>
        </w:rPr>
        <w:t>It’s</w:t>
      </w:r>
      <w:proofErr w:type="gramEnd"/>
      <w:r w:rsidRPr="00100C38">
        <w:rPr>
          <w:rStyle w:val="Emphasis"/>
        </w:rPr>
        <w:t xml:space="preserve"> clearly been a </w:t>
      </w:r>
      <w:proofErr w:type="spellStart"/>
      <w:r w:rsidRPr="00100C38">
        <w:rPr>
          <w:rStyle w:val="Emphasis"/>
        </w:rPr>
        <w:t>decadeslong</w:t>
      </w:r>
      <w:proofErr w:type="spellEnd"/>
      <w:r w:rsidRPr="00100C38">
        <w:rPr>
          <w:rStyle w:val="Emphasis"/>
        </w:rPr>
        <w:t xml:space="preserve"> fight and the battle lines are pretty well demarcated</w:t>
      </w:r>
      <w:r w:rsidRPr="00100C38">
        <w:rPr>
          <w:sz w:val="16"/>
        </w:rPr>
        <w:t xml:space="preserve"> at this point. </w:t>
      </w:r>
      <w:proofErr w:type="gramStart"/>
      <w:r w:rsidRPr="00100C38">
        <w:rPr>
          <w:rStyle w:val="StyleUnderline"/>
        </w:rPr>
        <w:t>It’s</w:t>
      </w:r>
      <w:proofErr w:type="gramEnd"/>
      <w:r w:rsidRPr="00100C38">
        <w:rPr>
          <w:rStyle w:val="StyleUnderline"/>
        </w:rPr>
        <w:t xml:space="preserve"> really hard to see </w:t>
      </w:r>
      <w:r w:rsidRPr="00100C38">
        <w:rPr>
          <w:rStyle w:val="Emphasis"/>
        </w:rPr>
        <w:t>any scenario in which either side would be willing to try for middle ground</w:t>
      </w:r>
      <w:r w:rsidRPr="00100C38">
        <w:rPr>
          <w:sz w:val="16"/>
        </w:rPr>
        <w:t xml:space="preserve">. And so, on that </w:t>
      </w:r>
      <w:proofErr w:type="gramStart"/>
      <w:r w:rsidRPr="00100C38">
        <w:rPr>
          <w:sz w:val="16"/>
        </w:rPr>
        <w:t>issue in particular</w:t>
      </w:r>
      <w:r w:rsidRPr="00100C38">
        <w:rPr>
          <w:rStyle w:val="StyleUnderline"/>
        </w:rPr>
        <w:t>, I’m</w:t>
      </w:r>
      <w:proofErr w:type="gramEnd"/>
      <w:r w:rsidRPr="00100C38">
        <w:rPr>
          <w:rStyle w:val="StyleUnderline"/>
        </w:rPr>
        <w:t xml:space="preserve"> curious for how you’re going to approach it, and frankly </w:t>
      </w:r>
      <w:r w:rsidRPr="00100C38">
        <w:rPr>
          <w:rStyle w:val="Emphasis"/>
        </w:rPr>
        <w:t>how much political capital</w:t>
      </w:r>
      <w:r w:rsidRPr="00100C38">
        <w:rPr>
          <w:sz w:val="16"/>
        </w:rPr>
        <w:t xml:space="preserve"> you and the </w:t>
      </w:r>
      <w:r w:rsidRPr="00100C38">
        <w:rPr>
          <w:rStyle w:val="Emphasis"/>
        </w:rPr>
        <w:t>Biden</w:t>
      </w:r>
      <w:r w:rsidRPr="00100C38">
        <w:rPr>
          <w:sz w:val="16"/>
        </w:rPr>
        <w:t xml:space="preserve"> administration are willing to </w:t>
      </w:r>
      <w:r w:rsidRPr="00100C38">
        <w:rPr>
          <w:rStyle w:val="Emphasis"/>
        </w:rPr>
        <w:t>put into that issue</w:t>
      </w:r>
      <w:r w:rsidRPr="00100C38">
        <w:rPr>
          <w:sz w:val="16"/>
        </w:rPr>
        <w:t>, which is clearly a huge priority for all sides.</w:t>
      </w:r>
    </w:p>
    <w:p w14:paraId="03BACF77" w14:textId="77777777" w:rsidR="00B45108" w:rsidRPr="00100C38" w:rsidRDefault="00B45108" w:rsidP="00B45108">
      <w:pPr>
        <w:rPr>
          <w:sz w:val="16"/>
        </w:rPr>
      </w:pPr>
      <w:r w:rsidRPr="00100C38">
        <w:rPr>
          <w:rStyle w:val="StyleUnderline"/>
        </w:rPr>
        <w:t>With WOTUS</w:t>
      </w:r>
      <w:r w:rsidRPr="00100C38">
        <w:rPr>
          <w:sz w:val="16"/>
        </w:rPr>
        <w:t xml:space="preserve">, it is the most foundational rule when it comes to our clean water program. We are reviewing the rule, the Navigable Waters Protection Rule. We are also hearing about how it has been going from an implementation perspective in different regions around the country. And </w:t>
      </w:r>
      <w:r w:rsidRPr="00100C38">
        <w:rPr>
          <w:rStyle w:val="StyleUnderline"/>
        </w:rPr>
        <w:t xml:space="preserve">we are going to be </w:t>
      </w:r>
      <w:r w:rsidRPr="00100C38">
        <w:rPr>
          <w:rStyle w:val="Emphasis"/>
        </w:rPr>
        <w:t>measured</w:t>
      </w:r>
      <w:r w:rsidRPr="00100C38">
        <w:rPr>
          <w:rStyle w:val="StyleUnderline"/>
        </w:rPr>
        <w:t xml:space="preserve"> in how we move forward</w:t>
      </w:r>
      <w:r w:rsidRPr="00100C38">
        <w:rPr>
          <w:sz w:val="16"/>
        </w:rPr>
        <w:t xml:space="preserve"> with it.</w:t>
      </w:r>
    </w:p>
    <w:p w14:paraId="6F3013A1" w14:textId="77777777" w:rsidR="00160E47" w:rsidRPr="00F97289" w:rsidRDefault="00160E47" w:rsidP="00160E47">
      <w:pPr>
        <w:pStyle w:val="Heading4"/>
        <w:rPr>
          <w:rFonts w:asciiTheme="minorHAnsi" w:hAnsiTheme="minorHAnsi" w:cstheme="minorHAnsi"/>
        </w:rPr>
      </w:pPr>
      <w:r w:rsidRPr="00F97289">
        <w:rPr>
          <w:rFonts w:asciiTheme="minorHAnsi" w:hAnsiTheme="minorHAnsi" w:cstheme="minorHAnsi"/>
        </w:rPr>
        <w:t xml:space="preserve">Infrastructure’s key to ag production, connectivity, and </w:t>
      </w:r>
      <w:r w:rsidRPr="00F97289">
        <w:rPr>
          <w:rFonts w:asciiTheme="minorHAnsi" w:hAnsiTheme="minorHAnsi" w:cstheme="minorHAnsi"/>
          <w:u w:val="single"/>
        </w:rPr>
        <w:t>global food security</w:t>
      </w:r>
    </w:p>
    <w:p w14:paraId="226DFFFA" w14:textId="77777777" w:rsidR="00160E47" w:rsidRPr="00F97289" w:rsidRDefault="00160E47" w:rsidP="00160E47">
      <w:pPr>
        <w:rPr>
          <w:rFonts w:asciiTheme="minorHAnsi" w:hAnsiTheme="minorHAnsi" w:cstheme="minorHAnsi"/>
        </w:rPr>
      </w:pPr>
      <w:r w:rsidRPr="00F97289">
        <w:rPr>
          <w:rStyle w:val="Style13ptBold"/>
          <w:rFonts w:asciiTheme="minorHAnsi" w:hAnsiTheme="minorHAnsi" w:cstheme="minorHAnsi"/>
        </w:rPr>
        <w:t>Jahn 19</w:t>
      </w:r>
      <w:r w:rsidRPr="00F97289">
        <w:rPr>
          <w:rFonts w:asciiTheme="minorHAnsi" w:hAnsiTheme="minorHAnsi" w:cstheme="minorHAnsi"/>
        </w:rPr>
        <w:t xml:space="preserve"> — Chris; contributor and president of The Fertilizer Institute. (“America is in desperate need of infrastructure investment: Senate highway bill a step in the right direction” The Hill. August 7, 2019. </w:t>
      </w:r>
      <w:hyperlink r:id="rId6" w:history="1">
        <w:r w:rsidRPr="00F97289">
          <w:rPr>
            <w:rStyle w:val="Hyperlink"/>
            <w:rFonts w:asciiTheme="minorHAnsi" w:hAnsiTheme="minorHAnsi" w:cstheme="minorHAnsi"/>
          </w:rPr>
          <w:t>https://thehill.com/blogs/congress-blog/politics/456602-america-is-in-desperate-need-of-infrastructure-investment-senate)</w:t>
        </w:r>
      </w:hyperlink>
      <w:r w:rsidRPr="00F97289">
        <w:rPr>
          <w:rFonts w:asciiTheme="minorHAnsi" w:hAnsiTheme="minorHAnsi" w:cstheme="minorHAnsi"/>
        </w:rPr>
        <w:t xml:space="preserve"> </w:t>
      </w:r>
    </w:p>
    <w:p w14:paraId="7101D04A" w14:textId="77777777" w:rsidR="00160E47" w:rsidRPr="00F97289" w:rsidRDefault="00160E47" w:rsidP="00160E47">
      <w:pPr>
        <w:rPr>
          <w:rFonts w:asciiTheme="minorHAnsi" w:hAnsiTheme="minorHAnsi" w:cstheme="minorHAnsi"/>
          <w:sz w:val="16"/>
        </w:rPr>
      </w:pPr>
      <w:proofErr w:type="gramStart"/>
      <w:r w:rsidRPr="00F97289">
        <w:rPr>
          <w:rFonts w:asciiTheme="minorHAnsi" w:hAnsiTheme="minorHAnsi" w:cstheme="minorHAnsi"/>
          <w:sz w:val="16"/>
        </w:rPr>
        <w:t>It’s</w:t>
      </w:r>
      <w:proofErr w:type="gramEnd"/>
      <w:r w:rsidRPr="00F97289">
        <w:rPr>
          <w:rFonts w:asciiTheme="minorHAnsi" w:hAnsiTheme="minorHAnsi" w:cstheme="minorHAnsi"/>
          <w:sz w:val="16"/>
        </w:rPr>
        <w:t xml:space="preserve"> no secret that </w:t>
      </w:r>
      <w:r w:rsidRPr="00F97289">
        <w:rPr>
          <w:rStyle w:val="StyleUnderline"/>
          <w:rFonts w:asciiTheme="minorHAnsi" w:hAnsiTheme="minorHAnsi" w:cstheme="minorHAnsi"/>
        </w:rPr>
        <w:t xml:space="preserve">our country’s </w:t>
      </w:r>
      <w:r w:rsidRPr="00F97289">
        <w:rPr>
          <w:rStyle w:val="Emphasis"/>
          <w:rFonts w:asciiTheme="minorHAnsi" w:hAnsiTheme="minorHAnsi" w:cstheme="minorHAnsi"/>
        </w:rPr>
        <w:t>infrastructure is in desperate need of investment</w:t>
      </w:r>
      <w:r w:rsidRPr="00F97289">
        <w:rPr>
          <w:rFonts w:asciiTheme="minorHAnsi" w:hAnsiTheme="minorHAnsi" w:cstheme="minorHAnsi"/>
          <w:sz w:val="16"/>
        </w:rPr>
        <w:t xml:space="preserve"> after years of neglect. </w:t>
      </w:r>
      <w:proofErr w:type="gramStart"/>
      <w:r w:rsidRPr="00F97289">
        <w:rPr>
          <w:rFonts w:asciiTheme="minorHAnsi" w:hAnsiTheme="minorHAnsi" w:cstheme="minorHAnsi"/>
          <w:sz w:val="16"/>
        </w:rPr>
        <w:t>We’ve</w:t>
      </w:r>
      <w:proofErr w:type="gramEnd"/>
      <w:r w:rsidRPr="00F97289">
        <w:rPr>
          <w:rFonts w:asciiTheme="minorHAnsi" w:hAnsiTheme="minorHAnsi" w:cstheme="minorHAnsi"/>
          <w:sz w:val="16"/>
        </w:rPr>
        <w:t xml:space="preserve"> all groaned and said some choice words when hitting deep potholes or been late to an appointment due to road or bridge closures. </w:t>
      </w:r>
      <w:r w:rsidRPr="00F97289">
        <w:rPr>
          <w:rStyle w:val="StyleUnderline"/>
          <w:rFonts w:asciiTheme="minorHAnsi" w:hAnsiTheme="minorHAnsi" w:cstheme="minorHAnsi"/>
        </w:rPr>
        <w:t>As</w:t>
      </w:r>
      <w:r w:rsidRPr="00F97289">
        <w:rPr>
          <w:rFonts w:asciiTheme="minorHAnsi" w:hAnsiTheme="minorHAnsi" w:cstheme="minorHAnsi"/>
          <w:sz w:val="16"/>
        </w:rPr>
        <w:t xml:space="preserve"> our network of </w:t>
      </w:r>
      <w:r w:rsidRPr="00F97289">
        <w:rPr>
          <w:rStyle w:val="StyleUnderline"/>
          <w:rFonts w:asciiTheme="minorHAnsi" w:hAnsiTheme="minorHAnsi" w:cstheme="minorHAnsi"/>
        </w:rPr>
        <w:t>roads and bridges</w:t>
      </w:r>
      <w:r w:rsidRPr="00F97289">
        <w:rPr>
          <w:rFonts w:asciiTheme="minorHAnsi" w:hAnsiTheme="minorHAnsi" w:cstheme="minorHAnsi"/>
          <w:sz w:val="16"/>
        </w:rPr>
        <w:t xml:space="preserve"> have continued to </w:t>
      </w:r>
      <w:r w:rsidRPr="00F97289">
        <w:rPr>
          <w:rStyle w:val="StyleUnderline"/>
          <w:rFonts w:asciiTheme="minorHAnsi" w:hAnsiTheme="minorHAnsi" w:cstheme="minorHAnsi"/>
        </w:rPr>
        <w:t>crumble, the situation has degraded</w:t>
      </w:r>
      <w:r w:rsidRPr="00F97289">
        <w:rPr>
          <w:rFonts w:asciiTheme="minorHAnsi" w:hAnsiTheme="minorHAnsi" w:cstheme="minorHAnsi"/>
          <w:sz w:val="16"/>
        </w:rPr>
        <w:t xml:space="preserve"> from an occasional personal inconvenience </w:t>
      </w:r>
      <w:r w:rsidRPr="00F97289">
        <w:rPr>
          <w:rStyle w:val="StyleUnderline"/>
          <w:rFonts w:asciiTheme="minorHAnsi" w:hAnsiTheme="minorHAnsi" w:cstheme="minorHAnsi"/>
        </w:rPr>
        <w:t xml:space="preserve">to </w:t>
      </w:r>
      <w:r w:rsidRPr="00F97289">
        <w:rPr>
          <w:rStyle w:val="Emphasis"/>
          <w:rFonts w:asciiTheme="minorHAnsi" w:hAnsiTheme="minorHAnsi" w:cstheme="minorHAnsi"/>
        </w:rPr>
        <w:t xml:space="preserve">a serious barrier to </w:t>
      </w:r>
      <w:r w:rsidRPr="00F97289">
        <w:rPr>
          <w:rStyle w:val="StyleUnderline"/>
          <w:rFonts w:asciiTheme="minorHAnsi" w:hAnsiTheme="minorHAnsi" w:cstheme="minorHAnsi"/>
        </w:rPr>
        <w:t xml:space="preserve">national </w:t>
      </w:r>
      <w:r w:rsidRPr="00F97289">
        <w:rPr>
          <w:rStyle w:val="Emphasis"/>
          <w:rFonts w:asciiTheme="minorHAnsi" w:hAnsiTheme="minorHAnsi" w:cstheme="minorHAnsi"/>
        </w:rPr>
        <w:t>economic growth</w:t>
      </w:r>
      <w:r w:rsidRPr="00F97289">
        <w:rPr>
          <w:rStyle w:val="StyleUnderline"/>
          <w:rFonts w:asciiTheme="minorHAnsi" w:hAnsiTheme="minorHAnsi" w:cstheme="minorHAnsi"/>
        </w:rPr>
        <w:t xml:space="preserve"> and </w:t>
      </w:r>
      <w:r w:rsidRPr="00F97289">
        <w:rPr>
          <w:rStyle w:val="Emphasis"/>
          <w:rFonts w:asciiTheme="minorHAnsi" w:hAnsiTheme="minorHAnsi" w:cstheme="minorHAnsi"/>
        </w:rPr>
        <w:t>prosperity.</w:t>
      </w:r>
      <w:r w:rsidRPr="00F97289">
        <w:rPr>
          <w:rFonts w:asciiTheme="minorHAnsi" w:hAnsiTheme="minorHAnsi" w:cstheme="minorHAnsi"/>
          <w:sz w:val="16"/>
        </w:rPr>
        <w:t xml:space="preserve"> </w:t>
      </w:r>
      <w:r w:rsidRPr="00F97289">
        <w:rPr>
          <w:rStyle w:val="StyleUnderline"/>
          <w:rFonts w:asciiTheme="minorHAnsi" w:hAnsiTheme="minorHAnsi" w:cstheme="minorHAnsi"/>
        </w:rPr>
        <w:t>The infrastructure network</w:t>
      </w:r>
      <w:r w:rsidRPr="00F97289">
        <w:rPr>
          <w:rFonts w:asciiTheme="minorHAnsi" w:hAnsiTheme="minorHAnsi" w:cstheme="minorHAnsi"/>
          <w:sz w:val="16"/>
        </w:rPr>
        <w:t xml:space="preserve"> we depend upon </w:t>
      </w:r>
      <w:r w:rsidRPr="00F97289">
        <w:rPr>
          <w:rStyle w:val="StyleUnderline"/>
          <w:rFonts w:asciiTheme="minorHAnsi" w:hAnsiTheme="minorHAnsi" w:cstheme="minorHAnsi"/>
        </w:rPr>
        <w:t>to move people and commercial</w:t>
      </w:r>
      <w:r w:rsidRPr="00F97289">
        <w:rPr>
          <w:rFonts w:asciiTheme="minorHAnsi" w:hAnsiTheme="minorHAnsi" w:cstheme="minorHAnsi"/>
          <w:sz w:val="16"/>
        </w:rPr>
        <w:t xml:space="preserve"> goods has long outlived its designed lifespan and </w:t>
      </w:r>
      <w:r w:rsidRPr="00F97289">
        <w:rPr>
          <w:rStyle w:val="StyleUnderline"/>
          <w:rFonts w:asciiTheme="minorHAnsi" w:hAnsiTheme="minorHAnsi" w:cstheme="minorHAnsi"/>
        </w:rPr>
        <w:t xml:space="preserve">is operating on </w:t>
      </w:r>
      <w:r w:rsidRPr="00F97289">
        <w:rPr>
          <w:rStyle w:val="Emphasis"/>
          <w:rFonts w:asciiTheme="minorHAnsi" w:hAnsiTheme="minorHAnsi" w:cstheme="minorHAnsi"/>
        </w:rPr>
        <w:t>borrowed time.</w:t>
      </w:r>
      <w:r w:rsidRPr="00F97289">
        <w:rPr>
          <w:rFonts w:asciiTheme="minorHAnsi" w:hAnsiTheme="minorHAnsi" w:cstheme="minorHAnsi"/>
          <w:sz w:val="16"/>
        </w:rPr>
        <w:t xml:space="preserve"> For agriculture, recent </w:t>
      </w:r>
      <w:r w:rsidRPr="00F97289">
        <w:rPr>
          <w:rStyle w:val="StyleUnderline"/>
          <w:rFonts w:asciiTheme="minorHAnsi" w:hAnsiTheme="minorHAnsi" w:cstheme="minorHAnsi"/>
        </w:rPr>
        <w:t>flooding</w:t>
      </w:r>
      <w:r w:rsidRPr="00F97289">
        <w:rPr>
          <w:rFonts w:asciiTheme="minorHAnsi" w:hAnsiTheme="minorHAnsi" w:cstheme="minorHAnsi"/>
          <w:sz w:val="16"/>
        </w:rPr>
        <w:t xml:space="preserve"> in the Midwest </w:t>
      </w:r>
      <w:r w:rsidRPr="00F97289">
        <w:rPr>
          <w:rStyle w:val="StyleUnderline"/>
          <w:rFonts w:asciiTheme="minorHAnsi" w:hAnsiTheme="minorHAnsi" w:cstheme="minorHAnsi"/>
        </w:rPr>
        <w:t>highlights how vulnerable our network is</w:t>
      </w:r>
      <w:r w:rsidRPr="00F97289">
        <w:rPr>
          <w:rFonts w:asciiTheme="minorHAnsi" w:hAnsiTheme="minorHAnsi" w:cstheme="minorHAnsi"/>
          <w:sz w:val="16"/>
        </w:rPr>
        <w:t xml:space="preserve">, the extensive nature of disrepair </w:t>
      </w:r>
      <w:r w:rsidRPr="00F97289">
        <w:rPr>
          <w:rStyle w:val="StyleUnderline"/>
          <w:rFonts w:asciiTheme="minorHAnsi" w:hAnsiTheme="minorHAnsi" w:cstheme="minorHAnsi"/>
        </w:rPr>
        <w:t xml:space="preserve">and how quickly </w:t>
      </w:r>
      <w:r w:rsidRPr="00F97289">
        <w:rPr>
          <w:rStyle w:val="Emphasis"/>
          <w:rFonts w:asciiTheme="minorHAnsi" w:hAnsiTheme="minorHAnsi" w:cstheme="minorHAnsi"/>
        </w:rPr>
        <w:t>critical food supply chains can be severed.</w:t>
      </w:r>
      <w:r w:rsidRPr="00F97289">
        <w:rPr>
          <w:rFonts w:asciiTheme="minorHAnsi" w:hAnsiTheme="minorHAnsi" w:cstheme="minorHAnsi"/>
          <w:sz w:val="16"/>
        </w:rPr>
        <w:t xml:space="preserve"> These </w:t>
      </w:r>
      <w:r w:rsidRPr="00F97289">
        <w:rPr>
          <w:rStyle w:val="StyleUnderline"/>
          <w:rFonts w:asciiTheme="minorHAnsi" w:hAnsiTheme="minorHAnsi" w:cstheme="minorHAnsi"/>
        </w:rPr>
        <w:t>disruptions</w:t>
      </w:r>
      <w:r w:rsidRPr="00F97289">
        <w:rPr>
          <w:rFonts w:asciiTheme="minorHAnsi" w:hAnsiTheme="minorHAnsi" w:cstheme="minorHAnsi"/>
          <w:sz w:val="16"/>
        </w:rPr>
        <w:t xml:space="preserve"> are not just </w:t>
      </w:r>
      <w:r w:rsidRPr="00F97289">
        <w:rPr>
          <w:rFonts w:asciiTheme="minorHAnsi" w:hAnsiTheme="minorHAnsi" w:cstheme="minorHAnsi"/>
          <w:sz w:val="16"/>
        </w:rPr>
        <w:lastRenderedPageBreak/>
        <w:t xml:space="preserve">headaches for the fertilizer and farming industries; they can potentially </w:t>
      </w:r>
      <w:r w:rsidRPr="00F97289">
        <w:rPr>
          <w:rStyle w:val="StyleUnderline"/>
          <w:rFonts w:asciiTheme="minorHAnsi" w:hAnsiTheme="minorHAnsi" w:cstheme="minorHAnsi"/>
        </w:rPr>
        <w:t>lead to higher prices</w:t>
      </w:r>
      <w:r w:rsidRPr="00F97289">
        <w:rPr>
          <w:rFonts w:asciiTheme="minorHAnsi" w:hAnsiTheme="minorHAnsi" w:cstheme="minorHAnsi"/>
          <w:sz w:val="16"/>
        </w:rPr>
        <w:t xml:space="preserve"> on everyday goods for all consumers. Last week Sens. </w:t>
      </w:r>
      <w:hyperlink r:id="rId7" w:history="1">
        <w:r w:rsidRPr="00F97289">
          <w:rPr>
            <w:rStyle w:val="Hyperlink"/>
            <w:rFonts w:asciiTheme="minorHAnsi" w:hAnsiTheme="minorHAnsi" w:cstheme="minorHAnsi"/>
            <w:sz w:val="16"/>
          </w:rPr>
          <w:t xml:space="preserve">John </w:t>
        </w:r>
        <w:proofErr w:type="spellStart"/>
        <w:r w:rsidRPr="00F97289">
          <w:rPr>
            <w:rStyle w:val="Hyperlink"/>
            <w:rFonts w:asciiTheme="minorHAnsi" w:hAnsiTheme="minorHAnsi" w:cstheme="minorHAnsi"/>
            <w:sz w:val="16"/>
          </w:rPr>
          <w:t>Barrasso</w:t>
        </w:r>
        <w:proofErr w:type="spellEnd"/>
      </w:hyperlink>
      <w:r w:rsidRPr="00F97289">
        <w:rPr>
          <w:rFonts w:asciiTheme="minorHAnsi" w:hAnsiTheme="minorHAnsi" w:cstheme="minorHAnsi"/>
          <w:sz w:val="16"/>
        </w:rPr>
        <w:t xml:space="preserve"> (R-Wyo.), </w:t>
      </w:r>
      <w:hyperlink r:id="rId8" w:history="1">
        <w:r w:rsidRPr="00F97289">
          <w:rPr>
            <w:rStyle w:val="Hyperlink"/>
            <w:rFonts w:asciiTheme="minorHAnsi" w:hAnsiTheme="minorHAnsi" w:cstheme="minorHAnsi"/>
            <w:sz w:val="16"/>
          </w:rPr>
          <w:t>Tom Carper</w:t>
        </w:r>
      </w:hyperlink>
      <w:r w:rsidRPr="00F97289">
        <w:rPr>
          <w:rFonts w:asciiTheme="minorHAnsi" w:hAnsiTheme="minorHAnsi" w:cstheme="minorHAnsi"/>
          <w:sz w:val="16"/>
        </w:rPr>
        <w:t xml:space="preserve"> (D-Del.), </w:t>
      </w:r>
      <w:hyperlink r:id="rId9" w:history="1">
        <w:r w:rsidRPr="00F97289">
          <w:rPr>
            <w:rStyle w:val="Hyperlink"/>
            <w:rFonts w:asciiTheme="minorHAnsi" w:hAnsiTheme="minorHAnsi" w:cstheme="minorHAnsi"/>
            <w:sz w:val="16"/>
          </w:rPr>
          <w:t>Shelley Moore Capito</w:t>
        </w:r>
      </w:hyperlink>
      <w:r w:rsidRPr="00F97289">
        <w:rPr>
          <w:rFonts w:asciiTheme="minorHAnsi" w:hAnsiTheme="minorHAnsi" w:cstheme="minorHAnsi"/>
          <w:sz w:val="16"/>
        </w:rPr>
        <w:t xml:space="preserve"> (R-W.Va.) and </w:t>
      </w:r>
      <w:hyperlink r:id="rId10" w:history="1">
        <w:r w:rsidRPr="00F97289">
          <w:rPr>
            <w:rStyle w:val="Hyperlink"/>
            <w:rFonts w:asciiTheme="minorHAnsi" w:hAnsiTheme="minorHAnsi" w:cstheme="minorHAnsi"/>
            <w:sz w:val="16"/>
          </w:rPr>
          <w:t>Ben Cardin</w:t>
        </w:r>
      </w:hyperlink>
      <w:r w:rsidRPr="00F97289">
        <w:rPr>
          <w:rFonts w:asciiTheme="minorHAnsi" w:hAnsiTheme="minorHAnsi" w:cstheme="minorHAnsi"/>
          <w:sz w:val="16"/>
        </w:rPr>
        <w:t xml:space="preserve"> (D-Md.) demonstrated much needed leadership by introducing </w:t>
      </w:r>
      <w:hyperlink r:id="rId11" w:history="1">
        <w:r w:rsidRPr="00F97289">
          <w:rPr>
            <w:rStyle w:val="Hyperlink"/>
            <w:rFonts w:asciiTheme="minorHAnsi" w:hAnsiTheme="minorHAnsi" w:cstheme="minorHAnsi"/>
            <w:sz w:val="16"/>
          </w:rPr>
          <w:t>“America’s Transportation Infrastructure Act of 2019,”</w:t>
        </w:r>
      </w:hyperlink>
      <w:r w:rsidRPr="00F97289">
        <w:rPr>
          <w:rFonts w:asciiTheme="minorHAnsi" w:hAnsiTheme="minorHAnsi" w:cstheme="minorHAnsi"/>
          <w:sz w:val="16"/>
        </w:rPr>
        <w:t xml:space="preserve"> legislation that would provide $287 billion over five years to maintain and repair our crumbling roads and bridges. The </w:t>
      </w:r>
      <w:r w:rsidRPr="00F97289">
        <w:rPr>
          <w:rStyle w:val="StyleUnderline"/>
          <w:rFonts w:asciiTheme="minorHAnsi" w:hAnsiTheme="minorHAnsi" w:cstheme="minorHAnsi"/>
        </w:rPr>
        <w:t>funding</w:t>
      </w:r>
      <w:r w:rsidRPr="00F97289">
        <w:rPr>
          <w:rFonts w:asciiTheme="minorHAnsi" w:hAnsiTheme="minorHAnsi" w:cstheme="minorHAnsi"/>
          <w:sz w:val="16"/>
        </w:rPr>
        <w:t xml:space="preserve"> level authorized in the bill is a nearly 30 percent increase over current levels and </w:t>
      </w:r>
      <w:r w:rsidRPr="00F97289">
        <w:rPr>
          <w:rStyle w:val="StyleUnderline"/>
          <w:rFonts w:asciiTheme="minorHAnsi" w:hAnsiTheme="minorHAnsi" w:cstheme="minorHAnsi"/>
        </w:rPr>
        <w:t xml:space="preserve">will be a much-needed </w:t>
      </w:r>
      <w:r w:rsidRPr="00F97289">
        <w:rPr>
          <w:rStyle w:val="Emphasis"/>
          <w:rFonts w:asciiTheme="minorHAnsi" w:hAnsiTheme="minorHAnsi" w:cstheme="minorHAnsi"/>
        </w:rPr>
        <w:t>economic shot in the arm</w:t>
      </w:r>
      <w:r w:rsidRPr="00F97289">
        <w:rPr>
          <w:rStyle w:val="StyleUnderline"/>
          <w:rFonts w:asciiTheme="minorHAnsi" w:hAnsiTheme="minorHAnsi" w:cstheme="minorHAnsi"/>
        </w:rPr>
        <w:t xml:space="preserve"> for all communities and local economies across the country.</w:t>
      </w:r>
      <w:r w:rsidRPr="00F97289">
        <w:rPr>
          <w:rFonts w:asciiTheme="minorHAnsi" w:hAnsiTheme="minorHAnsi" w:cstheme="minorHAnsi"/>
          <w:sz w:val="16"/>
        </w:rPr>
        <w:t xml:space="preserve"> Our country’s </w:t>
      </w:r>
      <w:r w:rsidRPr="00F97289">
        <w:rPr>
          <w:rStyle w:val="StyleUnderline"/>
          <w:rFonts w:asciiTheme="minorHAnsi" w:hAnsiTheme="minorHAnsi" w:cstheme="minorHAnsi"/>
        </w:rPr>
        <w:t>roads and bridges</w:t>
      </w:r>
      <w:r w:rsidRPr="00F97289">
        <w:rPr>
          <w:rFonts w:asciiTheme="minorHAnsi" w:hAnsiTheme="minorHAnsi" w:cstheme="minorHAnsi"/>
          <w:sz w:val="16"/>
        </w:rPr>
        <w:t xml:space="preserve"> have always </w:t>
      </w:r>
      <w:r w:rsidRPr="00F97289">
        <w:rPr>
          <w:rStyle w:val="StyleUnderline"/>
          <w:rFonts w:asciiTheme="minorHAnsi" w:hAnsiTheme="minorHAnsi" w:cstheme="minorHAnsi"/>
        </w:rPr>
        <w:t>played a critical role in getting plant nutrients to farmers’ fields</w:t>
      </w:r>
      <w:r w:rsidRPr="00F97289">
        <w:rPr>
          <w:rFonts w:asciiTheme="minorHAnsi" w:hAnsiTheme="minorHAnsi" w:cstheme="minorHAnsi"/>
          <w:sz w:val="16"/>
        </w:rPr>
        <w:t xml:space="preserve"> when they are needed. But with </w:t>
      </w:r>
      <w:hyperlink r:id="rId12" w:history="1">
        <w:r w:rsidRPr="00F97289">
          <w:rPr>
            <w:rStyle w:val="Hyperlink"/>
            <w:rFonts w:asciiTheme="minorHAnsi" w:hAnsiTheme="minorHAnsi" w:cstheme="minorHAnsi"/>
            <w:sz w:val="16"/>
          </w:rPr>
          <w:t>railroad rate increases</w:t>
        </w:r>
      </w:hyperlink>
      <w:r w:rsidRPr="00F97289">
        <w:rPr>
          <w:rFonts w:asciiTheme="minorHAnsi" w:hAnsiTheme="minorHAnsi" w:cstheme="minorHAnsi"/>
          <w:sz w:val="16"/>
        </w:rPr>
        <w:t xml:space="preserve">, rail service challenges and stalled reform efforts due to oversight board vacancies, </w:t>
      </w:r>
      <w:r w:rsidRPr="00F97289">
        <w:rPr>
          <w:rStyle w:val="StyleUnderline"/>
          <w:rFonts w:asciiTheme="minorHAnsi" w:hAnsiTheme="minorHAnsi" w:cstheme="minorHAnsi"/>
        </w:rPr>
        <w:t xml:space="preserve">roadway infrastructure is </w:t>
      </w:r>
      <w:r w:rsidRPr="00F97289">
        <w:rPr>
          <w:rStyle w:val="Emphasis"/>
          <w:rFonts w:asciiTheme="minorHAnsi" w:hAnsiTheme="minorHAnsi" w:cstheme="minorHAnsi"/>
        </w:rPr>
        <w:t>more important</w:t>
      </w:r>
      <w:r w:rsidRPr="00F97289">
        <w:rPr>
          <w:rStyle w:val="StyleUnderline"/>
          <w:rFonts w:asciiTheme="minorHAnsi" w:hAnsiTheme="minorHAnsi" w:cstheme="minorHAnsi"/>
        </w:rPr>
        <w:t xml:space="preserve"> now </w:t>
      </w:r>
      <w:r w:rsidRPr="00F97289">
        <w:rPr>
          <w:rStyle w:val="Emphasis"/>
          <w:rFonts w:asciiTheme="minorHAnsi" w:hAnsiTheme="minorHAnsi" w:cstheme="minorHAnsi"/>
        </w:rPr>
        <w:t>than ever.</w:t>
      </w:r>
      <w:r w:rsidRPr="00F97289">
        <w:rPr>
          <w:rFonts w:asciiTheme="minorHAnsi" w:hAnsiTheme="minorHAnsi" w:cstheme="minorHAnsi"/>
          <w:sz w:val="16"/>
        </w:rPr>
        <w:t xml:space="preserve"> Unfortunately, the state of our road system is hurting our industry’s ability to deliver fertilizer to customers. Last year we had truck drivers waiting in line for up to 11 hours to pick up fertilizer due to bottlenecks and breakdowns in road networks. This year we saw heavy </w:t>
      </w:r>
      <w:r w:rsidRPr="00F97289">
        <w:rPr>
          <w:rStyle w:val="Emphasis"/>
          <w:rFonts w:asciiTheme="minorHAnsi" w:hAnsiTheme="minorHAnsi" w:cstheme="minorHAnsi"/>
        </w:rPr>
        <w:t>rains wash away</w:t>
      </w:r>
      <w:r w:rsidRPr="00F97289">
        <w:rPr>
          <w:rStyle w:val="StyleUnderline"/>
          <w:rFonts w:asciiTheme="minorHAnsi" w:hAnsiTheme="minorHAnsi" w:cstheme="minorHAnsi"/>
        </w:rPr>
        <w:t xml:space="preserve"> deteriorating </w:t>
      </w:r>
      <w:r w:rsidRPr="00F97289">
        <w:rPr>
          <w:rStyle w:val="Emphasis"/>
          <w:rFonts w:asciiTheme="minorHAnsi" w:hAnsiTheme="minorHAnsi" w:cstheme="minorHAnsi"/>
        </w:rPr>
        <w:t xml:space="preserve">roads </w:t>
      </w:r>
      <w:r w:rsidRPr="00F97289">
        <w:rPr>
          <w:rStyle w:val="StyleUnderline"/>
          <w:rFonts w:asciiTheme="minorHAnsi" w:hAnsiTheme="minorHAnsi" w:cstheme="minorHAnsi"/>
        </w:rPr>
        <w:t>and bridges</w:t>
      </w:r>
      <w:r w:rsidRPr="00F97289">
        <w:rPr>
          <w:rFonts w:asciiTheme="minorHAnsi" w:hAnsiTheme="minorHAnsi" w:cstheme="minorHAnsi"/>
          <w:sz w:val="16"/>
        </w:rPr>
        <w:t xml:space="preserve"> that should have long ago been repaired and upgraded to standards </w:t>
      </w:r>
      <w:r w:rsidRPr="00F97289">
        <w:rPr>
          <w:rStyle w:val="Emphasis"/>
          <w:rFonts w:asciiTheme="minorHAnsi" w:hAnsiTheme="minorHAnsi" w:cstheme="minorHAnsi"/>
        </w:rPr>
        <w:t>that keep our economy growing</w:t>
      </w:r>
      <w:r w:rsidRPr="00F97289">
        <w:rPr>
          <w:rStyle w:val="StyleUnderline"/>
          <w:rFonts w:asciiTheme="minorHAnsi" w:hAnsiTheme="minorHAnsi" w:cstheme="minorHAnsi"/>
        </w:rPr>
        <w:t xml:space="preserve"> and our communities </w:t>
      </w:r>
      <w:r w:rsidRPr="00F97289">
        <w:rPr>
          <w:rStyle w:val="Emphasis"/>
          <w:rFonts w:asciiTheme="minorHAnsi" w:hAnsiTheme="minorHAnsi" w:cstheme="minorHAnsi"/>
        </w:rPr>
        <w:t>connected.</w:t>
      </w:r>
      <w:r w:rsidRPr="00F97289">
        <w:rPr>
          <w:rFonts w:asciiTheme="minorHAnsi" w:hAnsiTheme="minorHAnsi" w:cstheme="minorHAnsi"/>
          <w:sz w:val="16"/>
        </w:rPr>
        <w:t xml:space="preserve"> The Senate proposal would provide $6 billion over five years to address the backlog of bridges in poor condition nationwide and alleviate and prevent future network delays. The importance of the timeliness of fertilizer deliveries cannot be overstated. </w:t>
      </w:r>
      <w:r w:rsidRPr="00F97289">
        <w:rPr>
          <w:rStyle w:val="StyleUnderline"/>
          <w:rFonts w:asciiTheme="minorHAnsi" w:hAnsiTheme="minorHAnsi" w:cstheme="minorHAnsi"/>
        </w:rPr>
        <w:t xml:space="preserve">The safe and </w:t>
      </w:r>
      <w:r w:rsidRPr="00F97289">
        <w:rPr>
          <w:rStyle w:val="Emphasis"/>
          <w:rFonts w:asciiTheme="minorHAnsi" w:hAnsiTheme="minorHAnsi" w:cstheme="minorHAnsi"/>
        </w:rPr>
        <w:t>reliable delivery of fertilizer</w:t>
      </w:r>
      <w:r w:rsidRPr="00F97289">
        <w:rPr>
          <w:rStyle w:val="StyleUnderline"/>
          <w:rFonts w:asciiTheme="minorHAnsi" w:hAnsiTheme="minorHAnsi" w:cstheme="minorHAnsi"/>
        </w:rPr>
        <w:t xml:space="preserve"> to ensure that nutrients can be applied at just the right time</w:t>
      </w:r>
      <w:r w:rsidRPr="00F97289">
        <w:rPr>
          <w:rFonts w:asciiTheme="minorHAnsi" w:hAnsiTheme="minorHAnsi" w:cstheme="minorHAnsi"/>
          <w:sz w:val="16"/>
        </w:rPr>
        <w:t xml:space="preserve"> in the growing process </w:t>
      </w:r>
      <w:r w:rsidRPr="00F97289">
        <w:rPr>
          <w:rStyle w:val="StyleUnderline"/>
          <w:rFonts w:asciiTheme="minorHAnsi" w:hAnsiTheme="minorHAnsi" w:cstheme="minorHAnsi"/>
        </w:rPr>
        <w:t xml:space="preserve">is </w:t>
      </w:r>
      <w:proofErr w:type="gramStart"/>
      <w:r w:rsidRPr="00F97289">
        <w:rPr>
          <w:rStyle w:val="StyleUnderline"/>
          <w:rFonts w:asciiTheme="minorHAnsi" w:hAnsiTheme="minorHAnsi" w:cstheme="minorHAnsi"/>
        </w:rPr>
        <w:t xml:space="preserve">absolutely </w:t>
      </w:r>
      <w:r w:rsidRPr="00F97289">
        <w:rPr>
          <w:rStyle w:val="Emphasis"/>
          <w:rFonts w:asciiTheme="minorHAnsi" w:hAnsiTheme="minorHAnsi" w:cstheme="minorHAnsi"/>
        </w:rPr>
        <w:t>essential</w:t>
      </w:r>
      <w:proofErr w:type="gramEnd"/>
      <w:r w:rsidRPr="00F97289">
        <w:rPr>
          <w:rStyle w:val="Emphasis"/>
          <w:rFonts w:asciiTheme="minorHAnsi" w:hAnsiTheme="minorHAnsi" w:cstheme="minorHAnsi"/>
        </w:rPr>
        <w:t xml:space="preserve"> to</w:t>
      </w:r>
      <w:r w:rsidRPr="00F97289">
        <w:rPr>
          <w:rStyle w:val="StyleUnderline"/>
          <w:rFonts w:asciiTheme="minorHAnsi" w:hAnsiTheme="minorHAnsi" w:cstheme="minorHAnsi"/>
        </w:rPr>
        <w:t xml:space="preserve"> both keeping crop yields high enough to </w:t>
      </w:r>
      <w:r w:rsidRPr="00F97289">
        <w:rPr>
          <w:rStyle w:val="Emphasis"/>
          <w:rFonts w:asciiTheme="minorHAnsi" w:hAnsiTheme="minorHAnsi" w:cstheme="minorHAnsi"/>
        </w:rPr>
        <w:t>sate global demand</w:t>
      </w:r>
      <w:r w:rsidRPr="00F97289">
        <w:rPr>
          <w:rStyle w:val="StyleUnderline"/>
          <w:rFonts w:asciiTheme="minorHAnsi" w:hAnsiTheme="minorHAnsi" w:cstheme="minorHAnsi"/>
        </w:rPr>
        <w:t xml:space="preserve"> and protecting the environment.</w:t>
      </w:r>
      <w:r w:rsidRPr="00F97289">
        <w:rPr>
          <w:rFonts w:asciiTheme="minorHAnsi" w:hAnsiTheme="minorHAnsi" w:cstheme="minorHAnsi"/>
          <w:sz w:val="16"/>
        </w:rPr>
        <w:t xml:space="preserve"> The Fertilizer Institute (TFI) has for years been tirelessly promoting 4R Nutrient Stewardship, a collection of best management practices which include using the Right fertilizer source, at the Right rate, at the Right time and in the Right place. The 4Rs have been identified by multiple conservation and environmental stakeholders as one of the most impactful pathways to keep fertilizer on fields where it belongs and out of waterways where it </w:t>
      </w:r>
      <w:proofErr w:type="gramStart"/>
      <w:r w:rsidRPr="00F97289">
        <w:rPr>
          <w:rFonts w:asciiTheme="minorHAnsi" w:hAnsiTheme="minorHAnsi" w:cstheme="minorHAnsi"/>
          <w:sz w:val="16"/>
        </w:rPr>
        <w:t>doesn’t</w:t>
      </w:r>
      <w:proofErr w:type="gramEnd"/>
      <w:r w:rsidRPr="00F97289">
        <w:rPr>
          <w:rFonts w:asciiTheme="minorHAnsi" w:hAnsiTheme="minorHAnsi" w:cstheme="minorHAnsi"/>
          <w:sz w:val="16"/>
        </w:rPr>
        <w:t xml:space="preserve">. A key part of that formula is getting it there at the Right time and a reliable infrastructure network is necessary to make that happen. In addition to providing needed investment in roads and bridges, the Senate legislation supports increased research for carbon capture and storage projects. Thanks to years of investment, nitrogen fertilizer production efficiency has essentially reached its technical efficiency limit due to the laws of chemistry. </w:t>
      </w:r>
      <w:r w:rsidRPr="00F97289">
        <w:rPr>
          <w:rStyle w:val="StyleUnderline"/>
          <w:rFonts w:asciiTheme="minorHAnsi" w:hAnsiTheme="minorHAnsi" w:cstheme="minorHAnsi"/>
        </w:rPr>
        <w:t>Carbon capture and recycling</w:t>
      </w:r>
      <w:r w:rsidRPr="00F97289">
        <w:rPr>
          <w:rFonts w:asciiTheme="minorHAnsi" w:hAnsiTheme="minorHAnsi" w:cstheme="minorHAnsi"/>
          <w:sz w:val="16"/>
        </w:rPr>
        <w:t xml:space="preserve"> is and will continue to be a strategy to </w:t>
      </w:r>
      <w:r w:rsidRPr="00F97289">
        <w:rPr>
          <w:rStyle w:val="StyleUnderline"/>
          <w:rFonts w:asciiTheme="minorHAnsi" w:hAnsiTheme="minorHAnsi" w:cstheme="minorHAnsi"/>
        </w:rPr>
        <w:t>reduce emissions</w:t>
      </w:r>
      <w:r w:rsidRPr="00F97289">
        <w:rPr>
          <w:rFonts w:asciiTheme="minorHAnsi" w:hAnsiTheme="minorHAnsi" w:cstheme="minorHAnsi"/>
          <w:sz w:val="16"/>
        </w:rPr>
        <w:t xml:space="preserve"> from the nitrogen fertilizer production process. In 2016, our industry captured 8 million metric tons of carbon dioxide, the equivalent of removing 1.7 million cars from the road for a year. Additional </w:t>
      </w:r>
      <w:r w:rsidRPr="00F97289">
        <w:rPr>
          <w:rStyle w:val="StyleUnderline"/>
          <w:rFonts w:asciiTheme="minorHAnsi" w:hAnsiTheme="minorHAnsi" w:cstheme="minorHAnsi"/>
        </w:rPr>
        <w:t>investments in research and development</w:t>
      </w:r>
      <w:r w:rsidRPr="00F97289">
        <w:rPr>
          <w:rFonts w:asciiTheme="minorHAnsi" w:hAnsiTheme="minorHAnsi" w:cstheme="minorHAnsi"/>
          <w:sz w:val="16"/>
        </w:rPr>
        <w:t xml:space="preserve"> in this area </w:t>
      </w:r>
      <w:r w:rsidRPr="00F97289">
        <w:rPr>
          <w:rStyle w:val="StyleUnderline"/>
          <w:rFonts w:asciiTheme="minorHAnsi" w:hAnsiTheme="minorHAnsi" w:cstheme="minorHAnsi"/>
        </w:rPr>
        <w:t xml:space="preserve">will help continue to reduce emissions by making the technology more feasible, </w:t>
      </w:r>
      <w:proofErr w:type="gramStart"/>
      <w:r w:rsidRPr="00F97289">
        <w:rPr>
          <w:rStyle w:val="StyleUnderline"/>
          <w:rFonts w:asciiTheme="minorHAnsi" w:hAnsiTheme="minorHAnsi" w:cstheme="minorHAnsi"/>
        </w:rPr>
        <w:t>efficient</w:t>
      </w:r>
      <w:proofErr w:type="gramEnd"/>
      <w:r w:rsidRPr="00F97289">
        <w:rPr>
          <w:rStyle w:val="StyleUnderline"/>
          <w:rFonts w:asciiTheme="minorHAnsi" w:hAnsiTheme="minorHAnsi" w:cstheme="minorHAnsi"/>
        </w:rPr>
        <w:t xml:space="preserve"> and scalable</w:t>
      </w:r>
      <w:r w:rsidRPr="00F97289">
        <w:rPr>
          <w:rFonts w:asciiTheme="minorHAnsi" w:hAnsiTheme="minorHAnsi" w:cstheme="minorHAnsi"/>
          <w:sz w:val="16"/>
        </w:rPr>
        <w:t xml:space="preserve"> for future use. At the end of the day, the fertilizer </w:t>
      </w:r>
      <w:r w:rsidRPr="00F97289">
        <w:rPr>
          <w:rStyle w:val="StyleUnderline"/>
          <w:rFonts w:asciiTheme="minorHAnsi" w:hAnsiTheme="minorHAnsi" w:cstheme="minorHAnsi"/>
        </w:rPr>
        <w:t xml:space="preserve">industry relies heavily on the </w:t>
      </w:r>
      <w:r w:rsidRPr="00F97289">
        <w:rPr>
          <w:rStyle w:val="Emphasis"/>
          <w:rFonts w:asciiTheme="minorHAnsi" w:hAnsiTheme="minorHAnsi" w:cstheme="minorHAnsi"/>
        </w:rPr>
        <w:t>timely delivery of product</w:t>
      </w:r>
      <w:r w:rsidRPr="00F97289">
        <w:rPr>
          <w:rFonts w:asciiTheme="minorHAnsi" w:hAnsiTheme="minorHAnsi" w:cstheme="minorHAnsi"/>
          <w:sz w:val="16"/>
          <w:szCs w:val="16"/>
        </w:rPr>
        <w:t xml:space="preserve"> </w:t>
      </w:r>
      <w:r w:rsidRPr="00F97289">
        <w:rPr>
          <w:rFonts w:asciiTheme="minorHAnsi" w:hAnsiTheme="minorHAnsi" w:cstheme="minorHAnsi"/>
          <w:sz w:val="16"/>
        </w:rPr>
        <w:t xml:space="preserve">to growers where and when they need it </w:t>
      </w:r>
      <w:r w:rsidRPr="00F97289">
        <w:rPr>
          <w:rStyle w:val="Emphasis"/>
          <w:rFonts w:asciiTheme="minorHAnsi" w:hAnsiTheme="minorHAnsi" w:cstheme="minorHAnsi"/>
        </w:rPr>
        <w:t xml:space="preserve">so they can grow the food, </w:t>
      </w:r>
      <w:proofErr w:type="gramStart"/>
      <w:r w:rsidRPr="00F97289">
        <w:rPr>
          <w:rStyle w:val="Emphasis"/>
          <w:rFonts w:asciiTheme="minorHAnsi" w:hAnsiTheme="minorHAnsi" w:cstheme="minorHAnsi"/>
        </w:rPr>
        <w:t>fuel</w:t>
      </w:r>
      <w:proofErr w:type="gramEnd"/>
      <w:r w:rsidRPr="00F97289">
        <w:rPr>
          <w:rStyle w:val="Emphasis"/>
          <w:rFonts w:asciiTheme="minorHAnsi" w:hAnsiTheme="minorHAnsi" w:cstheme="minorHAnsi"/>
        </w:rPr>
        <w:t xml:space="preserve"> and fiber to feed a growing world.</w:t>
      </w:r>
      <w:r w:rsidRPr="00F97289">
        <w:rPr>
          <w:rFonts w:asciiTheme="minorHAnsi" w:hAnsiTheme="minorHAnsi" w:cstheme="minorHAnsi"/>
          <w:sz w:val="16"/>
        </w:rPr>
        <w:t xml:space="preserve"> Our country’s farmers are the best and most productive in the world and </w:t>
      </w:r>
      <w:r w:rsidRPr="00F97289">
        <w:rPr>
          <w:rStyle w:val="StyleUnderline"/>
          <w:rFonts w:asciiTheme="minorHAnsi" w:hAnsiTheme="minorHAnsi" w:cstheme="minorHAnsi"/>
        </w:rPr>
        <w:t xml:space="preserve">the United States is the globe’s </w:t>
      </w:r>
      <w:r w:rsidRPr="00F97289">
        <w:rPr>
          <w:rStyle w:val="Emphasis"/>
          <w:rFonts w:asciiTheme="minorHAnsi" w:hAnsiTheme="minorHAnsi" w:cstheme="minorHAnsi"/>
        </w:rPr>
        <w:t xml:space="preserve">top agricultural exporter. </w:t>
      </w:r>
      <w:r w:rsidRPr="00F97289">
        <w:rPr>
          <w:rStyle w:val="StyleUnderline"/>
          <w:rFonts w:asciiTheme="minorHAnsi" w:hAnsiTheme="minorHAnsi" w:cstheme="minorHAnsi"/>
        </w:rPr>
        <w:t>A robust and well-maintained infrastructure network to facilitate the movement of critical inputs is necessary</w:t>
      </w:r>
      <w:r w:rsidRPr="00F97289">
        <w:rPr>
          <w:rFonts w:asciiTheme="minorHAnsi" w:hAnsiTheme="minorHAnsi" w:cstheme="minorHAnsi"/>
          <w:sz w:val="16"/>
        </w:rPr>
        <w:t xml:space="preserve"> to ensure that </w:t>
      </w:r>
      <w:proofErr w:type="gramStart"/>
      <w:r w:rsidRPr="00F97289">
        <w:rPr>
          <w:rFonts w:asciiTheme="minorHAnsi" w:hAnsiTheme="minorHAnsi" w:cstheme="minorHAnsi"/>
          <w:sz w:val="16"/>
        </w:rPr>
        <w:t>doesn’t</w:t>
      </w:r>
      <w:proofErr w:type="gramEnd"/>
      <w:r w:rsidRPr="00F97289">
        <w:rPr>
          <w:rFonts w:asciiTheme="minorHAnsi" w:hAnsiTheme="minorHAnsi" w:cstheme="minorHAnsi"/>
          <w:sz w:val="16"/>
        </w:rPr>
        <w:t xml:space="preserve"> change. “America’s Transportation Infrastructure Act” will help ensure U.S. agriculture has a 21st century transportation network that allows it to thrive</w:t>
      </w:r>
      <w:r w:rsidRPr="00F97289">
        <w:rPr>
          <w:rFonts w:asciiTheme="minorHAnsi" w:hAnsiTheme="minorHAnsi" w:cstheme="minorHAnsi"/>
        </w:rPr>
        <w:t xml:space="preserve"> </w:t>
      </w:r>
      <w:r w:rsidRPr="00F97289">
        <w:rPr>
          <w:rFonts w:asciiTheme="minorHAnsi" w:hAnsiTheme="minorHAnsi" w:cstheme="minorHAnsi"/>
          <w:sz w:val="16"/>
        </w:rPr>
        <w:t>and grow in a competitive global marketplace.</w:t>
      </w:r>
    </w:p>
    <w:p w14:paraId="6DA0A91B" w14:textId="77777777" w:rsidR="00160E47" w:rsidRPr="00F97289" w:rsidRDefault="00160E47" w:rsidP="00160E47">
      <w:pPr>
        <w:pStyle w:val="Heading4"/>
        <w:rPr>
          <w:rFonts w:asciiTheme="minorHAnsi" w:hAnsiTheme="minorHAnsi" w:cstheme="minorHAnsi"/>
          <w:u w:val="single"/>
        </w:rPr>
      </w:pPr>
      <w:r w:rsidRPr="00F97289">
        <w:rPr>
          <w:rFonts w:asciiTheme="minorHAnsi" w:hAnsiTheme="minorHAnsi" w:cstheme="minorHAnsi"/>
        </w:rPr>
        <w:t xml:space="preserve">US ag and food security </w:t>
      </w:r>
      <w:r w:rsidRPr="00F97289">
        <w:rPr>
          <w:rFonts w:asciiTheme="minorHAnsi" w:hAnsiTheme="minorHAnsi" w:cstheme="minorHAnsi"/>
          <w:u w:val="single"/>
        </w:rPr>
        <w:t>stabilize</w:t>
      </w:r>
      <w:r w:rsidRPr="00F97289">
        <w:rPr>
          <w:rFonts w:asciiTheme="minorHAnsi" w:hAnsiTheme="minorHAnsi" w:cstheme="minorHAnsi"/>
        </w:rPr>
        <w:t xml:space="preserve"> the globe—collapse greenlights </w:t>
      </w:r>
      <w:r w:rsidRPr="00F97289">
        <w:rPr>
          <w:rFonts w:asciiTheme="minorHAnsi" w:hAnsiTheme="minorHAnsi" w:cstheme="minorHAnsi"/>
          <w:i/>
          <w:u w:val="single"/>
        </w:rPr>
        <w:t xml:space="preserve">great power </w:t>
      </w:r>
      <w:proofErr w:type="gramStart"/>
      <w:r w:rsidRPr="00F97289">
        <w:rPr>
          <w:rFonts w:asciiTheme="minorHAnsi" w:hAnsiTheme="minorHAnsi" w:cstheme="minorHAnsi"/>
          <w:i/>
          <w:u w:val="single"/>
        </w:rPr>
        <w:t>wars</w:t>
      </w:r>
      <w:proofErr w:type="gramEnd"/>
    </w:p>
    <w:p w14:paraId="47846552" w14:textId="77777777" w:rsidR="00160E47" w:rsidRPr="00F97289" w:rsidRDefault="00160E47" w:rsidP="00160E47">
      <w:pPr>
        <w:rPr>
          <w:rFonts w:asciiTheme="minorHAnsi" w:hAnsiTheme="minorHAnsi" w:cstheme="minorHAnsi"/>
        </w:rPr>
      </w:pPr>
      <w:r w:rsidRPr="00F97289">
        <w:rPr>
          <w:rStyle w:val="Style13ptBold"/>
          <w:rFonts w:asciiTheme="minorHAnsi" w:hAnsiTheme="minorHAnsi" w:cstheme="minorHAnsi"/>
        </w:rPr>
        <w:t>Castellaw 17</w:t>
      </w:r>
      <w:r w:rsidRPr="00F97289">
        <w:rPr>
          <w:rFonts w:asciiTheme="minorHAnsi" w:hAnsiTheme="minorHAnsi" w:cstheme="minorHAnsi"/>
        </w:rPr>
        <w:t xml:space="preserve">—Lieutenant General, former President of the non-profit Crockett Policy Institute (John, “Opinion: Food Security Strategy Is Essential to Our National Security,” </w:t>
      </w:r>
      <w:hyperlink r:id="rId13" w:history="1">
        <w:r w:rsidRPr="00F97289">
          <w:rPr>
            <w:rStyle w:val="Hyperlink"/>
            <w:rFonts w:asciiTheme="minorHAnsi" w:hAnsiTheme="minorHAnsi" w:cstheme="minorHAnsi"/>
          </w:rPr>
          <w:t>https://www.agri-pulse.com/articles/9203-opinion-food-security-strategy-is-essential-to-our-national-security</w:t>
        </w:r>
      </w:hyperlink>
      <w:r w:rsidRPr="00F97289">
        <w:rPr>
          <w:rFonts w:asciiTheme="minorHAnsi" w:hAnsiTheme="minorHAnsi" w:cstheme="minorHAnsi"/>
        </w:rPr>
        <w:t>)</w:t>
      </w:r>
    </w:p>
    <w:p w14:paraId="3D2FE603" w14:textId="77777777" w:rsidR="00160E47" w:rsidRDefault="00160E47" w:rsidP="00160E47">
      <w:pPr>
        <w:rPr>
          <w:rFonts w:asciiTheme="minorHAnsi" w:hAnsiTheme="minorHAnsi" w:cstheme="minorHAnsi"/>
          <w:sz w:val="16"/>
        </w:rPr>
      </w:pPr>
      <w:r w:rsidRPr="00F97289">
        <w:rPr>
          <w:rFonts w:asciiTheme="minorHAnsi" w:hAnsiTheme="minorHAnsi" w:cstheme="minorHAnsi"/>
          <w:sz w:val="16"/>
        </w:rPr>
        <w:t xml:space="preserve">The United States faces many threats to our National Security. These </w:t>
      </w:r>
      <w:r w:rsidRPr="00F97289">
        <w:rPr>
          <w:rStyle w:val="StyleUnderline"/>
          <w:rFonts w:asciiTheme="minorHAnsi" w:hAnsiTheme="minorHAnsi" w:cstheme="minorHAnsi"/>
        </w:rPr>
        <w:t>threats include</w:t>
      </w:r>
      <w:r w:rsidRPr="00F97289">
        <w:rPr>
          <w:rFonts w:asciiTheme="minorHAnsi" w:hAnsiTheme="minorHAnsi" w:cstheme="minorHAnsi"/>
          <w:sz w:val="16"/>
        </w:rPr>
        <w:t xml:space="preserve"> continuing wars with </w:t>
      </w:r>
      <w:r w:rsidRPr="00F97289">
        <w:rPr>
          <w:rStyle w:val="Emphasis"/>
          <w:rFonts w:asciiTheme="minorHAnsi" w:hAnsiTheme="minorHAnsi" w:cstheme="minorHAnsi"/>
        </w:rPr>
        <w:t>extremist elements</w:t>
      </w:r>
      <w:r w:rsidRPr="00F97289">
        <w:rPr>
          <w:rFonts w:asciiTheme="minorHAnsi" w:hAnsiTheme="minorHAnsi" w:cstheme="minorHAnsi"/>
          <w:sz w:val="16"/>
        </w:rPr>
        <w:t xml:space="preserve"> such as ISIS </w:t>
      </w:r>
      <w:r w:rsidRPr="00F97289">
        <w:rPr>
          <w:rStyle w:val="StyleUnderline"/>
          <w:rFonts w:asciiTheme="minorHAnsi" w:hAnsiTheme="minorHAnsi" w:cstheme="minorHAnsi"/>
        </w:rPr>
        <w:t>and</w:t>
      </w:r>
      <w:r w:rsidRPr="00F97289">
        <w:rPr>
          <w:rFonts w:asciiTheme="minorHAnsi" w:hAnsiTheme="minorHAnsi" w:cstheme="minorHAnsi"/>
          <w:sz w:val="16"/>
        </w:rPr>
        <w:t xml:space="preserve"> potential </w:t>
      </w:r>
      <w:r w:rsidRPr="00F97289">
        <w:rPr>
          <w:rStyle w:val="StyleUnderline"/>
          <w:rFonts w:asciiTheme="minorHAnsi" w:hAnsiTheme="minorHAnsi" w:cstheme="minorHAnsi"/>
        </w:rPr>
        <w:t xml:space="preserve">wars with </w:t>
      </w:r>
      <w:r w:rsidRPr="00F97289">
        <w:rPr>
          <w:rStyle w:val="Emphasis"/>
          <w:rFonts w:asciiTheme="minorHAnsi" w:hAnsiTheme="minorHAnsi" w:cstheme="minorHAnsi"/>
        </w:rPr>
        <w:t>rogue state</w:t>
      </w:r>
      <w:r w:rsidRPr="00F97289">
        <w:rPr>
          <w:rStyle w:val="StyleUnderline"/>
          <w:rFonts w:asciiTheme="minorHAnsi" w:hAnsiTheme="minorHAnsi" w:cstheme="minorHAnsi"/>
        </w:rPr>
        <w:t xml:space="preserve"> North Korea or regional nuclear power Iran</w:t>
      </w:r>
      <w:r w:rsidRPr="00F97289">
        <w:rPr>
          <w:rFonts w:asciiTheme="minorHAnsi" w:hAnsiTheme="minorHAnsi" w:cstheme="minorHAnsi"/>
          <w:sz w:val="16"/>
        </w:rPr>
        <w:t xml:space="preserve">. The heated economic and diplomatic </w:t>
      </w:r>
      <w:r w:rsidRPr="00F97289">
        <w:rPr>
          <w:rStyle w:val="StyleUnderline"/>
          <w:rFonts w:asciiTheme="minorHAnsi" w:hAnsiTheme="minorHAnsi" w:cstheme="minorHAnsi"/>
        </w:rPr>
        <w:t xml:space="preserve">competition with Russia and </w:t>
      </w:r>
      <w:r w:rsidRPr="00F97289">
        <w:rPr>
          <w:rStyle w:val="Emphasis"/>
          <w:rFonts w:asciiTheme="minorHAnsi" w:hAnsiTheme="minorHAnsi" w:cstheme="minorHAnsi"/>
        </w:rPr>
        <w:t>a surging China could spiral out of control</w:t>
      </w:r>
      <w:r w:rsidRPr="00F97289">
        <w:rPr>
          <w:rFonts w:asciiTheme="minorHAnsi" w:hAnsiTheme="minorHAnsi" w:cstheme="minorHAnsi"/>
          <w:sz w:val="16"/>
        </w:rPr>
        <w:t xml:space="preserve">. Concurrently, we face threats to our future security posed by growing </w:t>
      </w:r>
      <w:r w:rsidRPr="00F97289">
        <w:rPr>
          <w:rStyle w:val="Emphasis"/>
          <w:rFonts w:asciiTheme="minorHAnsi" w:hAnsiTheme="minorHAnsi" w:cstheme="minorHAnsi"/>
        </w:rPr>
        <w:t>civil strife</w:t>
      </w:r>
      <w:r w:rsidRPr="00F97289">
        <w:rPr>
          <w:rStyle w:val="StyleUnderline"/>
          <w:rFonts w:asciiTheme="minorHAnsi" w:hAnsiTheme="minorHAnsi" w:cstheme="minorHAnsi"/>
        </w:rPr>
        <w:t xml:space="preserve">, </w:t>
      </w:r>
      <w:r w:rsidRPr="00F97289">
        <w:rPr>
          <w:rStyle w:val="Emphasis"/>
          <w:rFonts w:asciiTheme="minorHAnsi" w:hAnsiTheme="minorHAnsi" w:cstheme="minorHAnsi"/>
        </w:rPr>
        <w:t>famine</w:t>
      </w:r>
      <w:r w:rsidRPr="00F97289">
        <w:rPr>
          <w:rStyle w:val="StyleUnderline"/>
          <w:rFonts w:asciiTheme="minorHAnsi" w:hAnsiTheme="minorHAnsi" w:cstheme="minorHAnsi"/>
        </w:rPr>
        <w:t xml:space="preserve">, and </w:t>
      </w:r>
      <w:r w:rsidRPr="00F97289">
        <w:rPr>
          <w:rStyle w:val="Emphasis"/>
          <w:rFonts w:asciiTheme="minorHAnsi" w:hAnsiTheme="minorHAnsi" w:cstheme="minorHAnsi"/>
        </w:rPr>
        <w:t>refugee and migration challenges</w:t>
      </w:r>
      <w:r w:rsidRPr="00F97289">
        <w:rPr>
          <w:rStyle w:val="StyleUnderline"/>
          <w:rFonts w:asciiTheme="minorHAnsi" w:hAnsiTheme="minorHAnsi" w:cstheme="minorHAnsi"/>
        </w:rPr>
        <w:t xml:space="preserve"> which create </w:t>
      </w:r>
      <w:r w:rsidRPr="00F97289">
        <w:rPr>
          <w:rStyle w:val="Emphasis"/>
          <w:rFonts w:asciiTheme="minorHAnsi" w:hAnsiTheme="minorHAnsi" w:cstheme="minorHAnsi"/>
        </w:rPr>
        <w:t>incubators</w:t>
      </w:r>
      <w:r w:rsidRPr="00F97289">
        <w:rPr>
          <w:rStyle w:val="StyleUnderline"/>
          <w:rFonts w:asciiTheme="minorHAnsi" w:hAnsiTheme="minorHAnsi" w:cstheme="minorHAnsi"/>
        </w:rPr>
        <w:t xml:space="preserve"> for </w:t>
      </w:r>
      <w:r w:rsidRPr="00F97289">
        <w:rPr>
          <w:rStyle w:val="Emphasis"/>
          <w:rFonts w:asciiTheme="minorHAnsi" w:hAnsiTheme="minorHAnsi" w:cstheme="minorHAnsi"/>
        </w:rPr>
        <w:t>extremist</w:t>
      </w:r>
      <w:r w:rsidRPr="00F97289">
        <w:rPr>
          <w:rStyle w:val="StyleUnderline"/>
          <w:rFonts w:asciiTheme="minorHAnsi" w:hAnsiTheme="minorHAnsi" w:cstheme="minorHAnsi"/>
        </w:rPr>
        <w:t xml:space="preserve"> and </w:t>
      </w:r>
      <w:r w:rsidRPr="00F97289">
        <w:rPr>
          <w:rStyle w:val="Emphasis"/>
          <w:rFonts w:asciiTheme="minorHAnsi" w:hAnsiTheme="minorHAnsi" w:cstheme="minorHAnsi"/>
        </w:rPr>
        <w:t>anti-American government factions</w:t>
      </w:r>
      <w:r w:rsidRPr="00F97289">
        <w:rPr>
          <w:rFonts w:asciiTheme="minorHAnsi" w:hAnsiTheme="minorHAnsi" w:cstheme="minorHAnsi"/>
          <w:sz w:val="16"/>
        </w:rPr>
        <w:t xml:space="preserve">. Our response cannot be one dimensional but instead must be a nuanced and comprehensive National Security Strategy combining all elements of National Power including a Food Security Strategy. An American Food Security Strategy is an imperative factor in reducing the multiple threats impacting our </w:t>
      </w:r>
      <w:proofErr w:type="gramStart"/>
      <w:r w:rsidRPr="00F97289">
        <w:rPr>
          <w:rFonts w:asciiTheme="minorHAnsi" w:hAnsiTheme="minorHAnsi" w:cstheme="minorHAnsi"/>
          <w:sz w:val="16"/>
        </w:rPr>
        <w:t>National</w:t>
      </w:r>
      <w:proofErr w:type="gramEnd"/>
      <w:r w:rsidRPr="00F97289">
        <w:rPr>
          <w:rFonts w:asciiTheme="minorHAnsi" w:hAnsiTheme="minorHAnsi" w:cstheme="minorHAnsi"/>
          <w:sz w:val="16"/>
        </w:rPr>
        <w:t xml:space="preserve"> wellbeing. Recent history has shown that </w:t>
      </w:r>
      <w:r w:rsidRPr="00F97289">
        <w:rPr>
          <w:rStyle w:val="Emphasis"/>
          <w:rFonts w:asciiTheme="minorHAnsi" w:hAnsiTheme="minorHAnsi" w:cstheme="minorHAnsi"/>
        </w:rPr>
        <w:t>reliable food supplies</w:t>
      </w:r>
      <w:r w:rsidRPr="00F97289">
        <w:rPr>
          <w:rStyle w:val="StyleUnderline"/>
          <w:rFonts w:asciiTheme="minorHAnsi" w:hAnsiTheme="minorHAnsi" w:cstheme="minorHAnsi"/>
        </w:rPr>
        <w:t xml:space="preserve"> and </w:t>
      </w:r>
      <w:r w:rsidRPr="00F97289">
        <w:rPr>
          <w:rStyle w:val="Emphasis"/>
          <w:rFonts w:asciiTheme="minorHAnsi" w:hAnsiTheme="minorHAnsi" w:cstheme="minorHAnsi"/>
        </w:rPr>
        <w:t>stable prices</w:t>
      </w:r>
      <w:r w:rsidRPr="00F97289">
        <w:rPr>
          <w:rStyle w:val="StyleUnderline"/>
          <w:rFonts w:asciiTheme="minorHAnsi" w:hAnsiTheme="minorHAnsi" w:cstheme="minorHAnsi"/>
        </w:rPr>
        <w:t xml:space="preserve"> produce </w:t>
      </w:r>
      <w:r w:rsidRPr="00F97289">
        <w:rPr>
          <w:rStyle w:val="Emphasis"/>
          <w:rFonts w:asciiTheme="minorHAnsi" w:hAnsiTheme="minorHAnsi" w:cstheme="minorHAnsi"/>
        </w:rPr>
        <w:t>more stable</w:t>
      </w:r>
      <w:r w:rsidRPr="00F97289">
        <w:rPr>
          <w:rStyle w:val="StyleUnderline"/>
          <w:rFonts w:asciiTheme="minorHAnsi" w:hAnsiTheme="minorHAnsi" w:cstheme="minorHAnsi"/>
        </w:rPr>
        <w:t xml:space="preserve"> and </w:t>
      </w:r>
      <w:r w:rsidRPr="00F97289">
        <w:rPr>
          <w:rStyle w:val="Emphasis"/>
          <w:rFonts w:asciiTheme="minorHAnsi" w:hAnsiTheme="minorHAnsi" w:cstheme="minorHAnsi"/>
        </w:rPr>
        <w:t>secure countries</w:t>
      </w:r>
      <w:r w:rsidRPr="00F97289">
        <w:rPr>
          <w:rFonts w:asciiTheme="minorHAnsi" w:hAnsiTheme="minorHAnsi" w:cstheme="minorHAnsi"/>
          <w:sz w:val="16"/>
        </w:rPr>
        <w:t xml:space="preserve">. Conversely, </w:t>
      </w:r>
      <w:r w:rsidRPr="00F97289">
        <w:rPr>
          <w:rStyle w:val="Emphasis"/>
          <w:rFonts w:asciiTheme="minorHAnsi" w:hAnsiTheme="minorHAnsi" w:cstheme="minorHAnsi"/>
        </w:rPr>
        <w:t>food insecurity</w:t>
      </w:r>
      <w:r w:rsidRPr="00F97289">
        <w:rPr>
          <w:rFonts w:asciiTheme="minorHAnsi" w:hAnsiTheme="minorHAnsi" w:cstheme="minorHAnsi"/>
          <w:sz w:val="16"/>
        </w:rPr>
        <w:t xml:space="preserve">, particularly in poorer countries, </w:t>
      </w:r>
      <w:r w:rsidRPr="00F97289">
        <w:rPr>
          <w:rStyle w:val="StyleUnderline"/>
          <w:rFonts w:asciiTheme="minorHAnsi" w:hAnsiTheme="minorHAnsi" w:cstheme="minorHAnsi"/>
        </w:rPr>
        <w:t xml:space="preserve">can lead to </w:t>
      </w:r>
      <w:r w:rsidRPr="00F97289">
        <w:rPr>
          <w:rStyle w:val="Emphasis"/>
          <w:rFonts w:asciiTheme="minorHAnsi" w:hAnsiTheme="minorHAnsi" w:cstheme="minorHAnsi"/>
        </w:rPr>
        <w:t>instability</w:t>
      </w:r>
      <w:r w:rsidRPr="00F97289">
        <w:rPr>
          <w:rStyle w:val="StyleUnderline"/>
          <w:rFonts w:asciiTheme="minorHAnsi" w:hAnsiTheme="minorHAnsi" w:cstheme="minorHAnsi"/>
        </w:rPr>
        <w:t xml:space="preserve">, </w:t>
      </w:r>
      <w:r w:rsidRPr="00F97289">
        <w:rPr>
          <w:rStyle w:val="Emphasis"/>
          <w:rFonts w:asciiTheme="minorHAnsi" w:hAnsiTheme="minorHAnsi" w:cstheme="minorHAnsi"/>
        </w:rPr>
        <w:t>unrest</w:t>
      </w:r>
      <w:r w:rsidRPr="00F97289">
        <w:rPr>
          <w:rStyle w:val="StyleUnderline"/>
          <w:rFonts w:asciiTheme="minorHAnsi" w:hAnsiTheme="minorHAnsi" w:cstheme="minorHAnsi"/>
        </w:rPr>
        <w:t xml:space="preserve">, and </w:t>
      </w:r>
      <w:r w:rsidRPr="00F97289">
        <w:rPr>
          <w:rStyle w:val="Emphasis"/>
          <w:rFonts w:asciiTheme="minorHAnsi" w:hAnsiTheme="minorHAnsi" w:cstheme="minorHAnsi"/>
        </w:rPr>
        <w:t>violence</w:t>
      </w:r>
      <w:r w:rsidRPr="00F97289">
        <w:rPr>
          <w:rFonts w:asciiTheme="minorHAnsi" w:hAnsiTheme="minorHAnsi" w:cstheme="minorHAnsi"/>
          <w:sz w:val="16"/>
        </w:rPr>
        <w:t xml:space="preserve">. </w:t>
      </w:r>
      <w:r w:rsidRPr="00F97289">
        <w:rPr>
          <w:rStyle w:val="Emphasis"/>
          <w:rFonts w:asciiTheme="minorHAnsi" w:hAnsiTheme="minorHAnsi" w:cstheme="minorHAnsi"/>
        </w:rPr>
        <w:t>Food insecurity</w:t>
      </w:r>
      <w:r w:rsidRPr="00F97289">
        <w:rPr>
          <w:rStyle w:val="StyleUnderline"/>
          <w:rFonts w:asciiTheme="minorHAnsi" w:hAnsiTheme="minorHAnsi" w:cstheme="minorHAnsi"/>
        </w:rPr>
        <w:t xml:space="preserve"> drives </w:t>
      </w:r>
      <w:r w:rsidRPr="00F97289">
        <w:rPr>
          <w:rStyle w:val="Emphasis"/>
          <w:rFonts w:asciiTheme="minorHAnsi" w:hAnsiTheme="minorHAnsi" w:cstheme="minorHAnsi"/>
        </w:rPr>
        <w:t>mass migration</w:t>
      </w:r>
      <w:r w:rsidRPr="00F97289">
        <w:rPr>
          <w:rStyle w:val="StyleUnderline"/>
          <w:rFonts w:asciiTheme="minorHAnsi" w:hAnsiTheme="minorHAnsi" w:cstheme="minorHAnsi"/>
        </w:rPr>
        <w:t xml:space="preserve"> around the world</w:t>
      </w:r>
      <w:r w:rsidRPr="00F97289">
        <w:rPr>
          <w:rFonts w:asciiTheme="minorHAnsi" w:hAnsiTheme="minorHAnsi" w:cstheme="minorHAnsi"/>
          <w:sz w:val="16"/>
        </w:rPr>
        <w:t xml:space="preserve"> from the Middle East, to Africa, to Southeast Asia, </w:t>
      </w:r>
      <w:r w:rsidRPr="00F97289">
        <w:rPr>
          <w:rStyle w:val="StyleUnderline"/>
          <w:rFonts w:asciiTheme="minorHAnsi" w:hAnsiTheme="minorHAnsi" w:cstheme="minorHAnsi"/>
        </w:rPr>
        <w:t>destabilizing</w:t>
      </w:r>
      <w:r w:rsidRPr="00F97289">
        <w:rPr>
          <w:rFonts w:asciiTheme="minorHAnsi" w:hAnsiTheme="minorHAnsi" w:cstheme="minorHAnsi"/>
          <w:sz w:val="16"/>
        </w:rPr>
        <w:t xml:space="preserve"> neighboring </w:t>
      </w:r>
      <w:r w:rsidRPr="00F97289">
        <w:rPr>
          <w:rStyle w:val="StyleUnderline"/>
          <w:rFonts w:asciiTheme="minorHAnsi" w:hAnsiTheme="minorHAnsi" w:cstheme="minorHAnsi"/>
        </w:rPr>
        <w:t>populations, generating conflicts, and</w:t>
      </w:r>
      <w:r w:rsidRPr="00F97289">
        <w:rPr>
          <w:rFonts w:asciiTheme="minorHAnsi" w:hAnsiTheme="minorHAnsi" w:cstheme="minorHAnsi"/>
          <w:sz w:val="16"/>
        </w:rPr>
        <w:t xml:space="preserve"> threatening our own security by </w:t>
      </w:r>
      <w:r w:rsidRPr="00F97289">
        <w:rPr>
          <w:rStyle w:val="StyleUnderline"/>
          <w:rFonts w:asciiTheme="minorHAnsi" w:hAnsiTheme="minorHAnsi" w:cstheme="minorHAnsi"/>
        </w:rPr>
        <w:t>disrupting</w:t>
      </w:r>
      <w:r w:rsidRPr="00F97289">
        <w:rPr>
          <w:rFonts w:asciiTheme="minorHAnsi" w:hAnsiTheme="minorHAnsi" w:cstheme="minorHAnsi"/>
          <w:sz w:val="16"/>
        </w:rPr>
        <w:t xml:space="preserve"> our economic, </w:t>
      </w:r>
      <w:r w:rsidRPr="00F97289">
        <w:rPr>
          <w:rStyle w:val="StyleUnderline"/>
          <w:rFonts w:asciiTheme="minorHAnsi" w:hAnsiTheme="minorHAnsi" w:cstheme="minorHAnsi"/>
        </w:rPr>
        <w:lastRenderedPageBreak/>
        <w:t>military</w:t>
      </w:r>
      <w:r w:rsidRPr="00F97289">
        <w:rPr>
          <w:rFonts w:asciiTheme="minorHAnsi" w:hAnsiTheme="minorHAnsi" w:cstheme="minorHAnsi"/>
          <w:sz w:val="16"/>
        </w:rPr>
        <w:t xml:space="preserve">, and diplomatic </w:t>
      </w:r>
      <w:r w:rsidRPr="00F97289">
        <w:rPr>
          <w:rStyle w:val="StyleUnderline"/>
          <w:rFonts w:asciiTheme="minorHAnsi" w:hAnsiTheme="minorHAnsi" w:cstheme="minorHAnsi"/>
        </w:rPr>
        <w:t>relationships</w:t>
      </w:r>
      <w:r w:rsidRPr="00F97289">
        <w:rPr>
          <w:rFonts w:asciiTheme="minorHAnsi" w:hAnsiTheme="minorHAnsi" w:cstheme="minorHAnsi"/>
          <w:sz w:val="16"/>
        </w:rPr>
        <w:t xml:space="preserve">. Food system shocks from extreme food-price volatility can be correlated with protests and riots. Food price related protests toppled governments in Haiti and Madagascar in 2007 and 2008. In 2010 and in 2011, food prices and grievances related to food policy were one of the major drivers of the Arab Spring uprisings. Repeatedly, </w:t>
      </w:r>
      <w:r w:rsidRPr="00F97289">
        <w:rPr>
          <w:rStyle w:val="StyleUnderline"/>
          <w:rFonts w:asciiTheme="minorHAnsi" w:hAnsiTheme="minorHAnsi" w:cstheme="minorHAnsi"/>
        </w:rPr>
        <w:t>history</w:t>
      </w:r>
      <w:r w:rsidRPr="00F97289">
        <w:rPr>
          <w:rFonts w:asciiTheme="minorHAnsi" w:hAnsiTheme="minorHAnsi" w:cstheme="minorHAnsi"/>
          <w:sz w:val="16"/>
        </w:rPr>
        <w:t xml:space="preserve"> has </w:t>
      </w:r>
      <w:r w:rsidRPr="00F97289">
        <w:rPr>
          <w:rStyle w:val="StyleUnderline"/>
          <w:rFonts w:asciiTheme="minorHAnsi" w:hAnsiTheme="minorHAnsi" w:cstheme="minorHAnsi"/>
        </w:rPr>
        <w:t>taught us</w:t>
      </w:r>
      <w:r w:rsidRPr="00F97289">
        <w:rPr>
          <w:rFonts w:asciiTheme="minorHAnsi" w:hAnsiTheme="minorHAnsi" w:cstheme="minorHAnsi"/>
          <w:sz w:val="16"/>
        </w:rPr>
        <w:t xml:space="preserve"> that </w:t>
      </w:r>
      <w:r w:rsidRPr="00F97289">
        <w:rPr>
          <w:rStyle w:val="Emphasis"/>
          <w:rFonts w:asciiTheme="minorHAnsi" w:hAnsiTheme="minorHAnsi" w:cstheme="minorHAnsi"/>
        </w:rPr>
        <w:t>a strong agricultural sector</w:t>
      </w:r>
      <w:r w:rsidRPr="00F97289">
        <w:rPr>
          <w:rStyle w:val="StyleUnderline"/>
          <w:rFonts w:asciiTheme="minorHAnsi" w:hAnsiTheme="minorHAnsi" w:cstheme="minorHAnsi"/>
        </w:rPr>
        <w:t xml:space="preserve"> is </w:t>
      </w:r>
      <w:r w:rsidRPr="00F97289">
        <w:rPr>
          <w:rStyle w:val="Emphasis"/>
          <w:rFonts w:asciiTheme="minorHAnsi" w:hAnsiTheme="minorHAnsi" w:cstheme="minorHAnsi"/>
        </w:rPr>
        <w:t>an unquestionable requirement</w:t>
      </w:r>
      <w:r w:rsidRPr="00F97289">
        <w:rPr>
          <w:rStyle w:val="StyleUnderline"/>
          <w:rFonts w:asciiTheme="minorHAnsi" w:hAnsiTheme="minorHAnsi" w:cstheme="minorHAnsi"/>
        </w:rPr>
        <w:t xml:space="preserve"> for</w:t>
      </w:r>
      <w:r w:rsidRPr="00F97289">
        <w:rPr>
          <w:rFonts w:asciiTheme="minorHAnsi" w:hAnsiTheme="minorHAnsi" w:cstheme="minorHAnsi"/>
          <w:sz w:val="16"/>
        </w:rPr>
        <w:t xml:space="preserve"> inclusive and sustainable growth, broad-based development progress, and </w:t>
      </w:r>
      <w:r w:rsidRPr="00F97289">
        <w:rPr>
          <w:rStyle w:val="Emphasis"/>
          <w:rFonts w:asciiTheme="minorHAnsi" w:hAnsiTheme="minorHAnsi" w:cstheme="minorHAnsi"/>
        </w:rPr>
        <w:t>long-term stability</w:t>
      </w:r>
      <w:r w:rsidRPr="00F97289">
        <w:rPr>
          <w:rFonts w:asciiTheme="minorHAnsi" w:hAnsiTheme="minorHAnsi" w:cstheme="minorHAnsi"/>
          <w:sz w:val="16"/>
        </w:rPr>
        <w:t xml:space="preserve">. The impact can be remarkable and far reaching. Rising income, in addition to reducing the opportunities for an upsurge in extremism, leads to changes in diet, producing demand for more diverse and nutritious foods provided, in many cases, from American farmers and ranchers. Emerging markets currently purchase 20 percent of U.S. agriculture </w:t>
      </w:r>
      <w:proofErr w:type="gramStart"/>
      <w:r w:rsidRPr="00F97289">
        <w:rPr>
          <w:rFonts w:asciiTheme="minorHAnsi" w:hAnsiTheme="minorHAnsi" w:cstheme="minorHAnsi"/>
          <w:sz w:val="16"/>
        </w:rPr>
        <w:t>exports</w:t>
      </w:r>
      <w:proofErr w:type="gramEnd"/>
      <w:r w:rsidRPr="00F97289">
        <w:rPr>
          <w:rFonts w:asciiTheme="minorHAnsi" w:hAnsiTheme="minorHAnsi" w:cstheme="minorHAnsi"/>
          <w:sz w:val="16"/>
        </w:rPr>
        <w:t xml:space="preserve"> and that figure is expected to grow as populations boom. Moving early to ensure stability in strategically significant regions requires long term planning and a disciplined, thoughtful strategy. To combat current threats and work to prevent future ones, our national leadership must employ the entire spectrum of our power including diplomatic, economic, and cultural elements. The best means to prevent future chaos and the resulting instability is positive engagement addressing the causes of instability before it occurs. This is not rocket science. We know where the instability is most likely to occur. The world population will grow by 2.5 billion people by 2050. Unfortunately, this </w:t>
      </w:r>
      <w:r w:rsidRPr="00F97289">
        <w:rPr>
          <w:rStyle w:val="Emphasis"/>
          <w:rFonts w:asciiTheme="minorHAnsi" w:hAnsiTheme="minorHAnsi" w:cstheme="minorHAnsi"/>
        </w:rPr>
        <w:t>massive population boom</w:t>
      </w:r>
      <w:r w:rsidRPr="00F97289">
        <w:rPr>
          <w:rStyle w:val="StyleUnderline"/>
          <w:rFonts w:asciiTheme="minorHAnsi" w:hAnsiTheme="minorHAnsi" w:cstheme="minorHAnsi"/>
        </w:rPr>
        <w:t xml:space="preserve"> is projected to occur</w:t>
      </w:r>
      <w:r w:rsidRPr="00F97289">
        <w:rPr>
          <w:rFonts w:asciiTheme="minorHAnsi" w:hAnsiTheme="minorHAnsi" w:cstheme="minorHAnsi"/>
          <w:sz w:val="16"/>
        </w:rPr>
        <w:t xml:space="preserve"> primarily </w:t>
      </w:r>
      <w:r w:rsidRPr="00F97289">
        <w:rPr>
          <w:rStyle w:val="StyleUnderline"/>
          <w:rFonts w:asciiTheme="minorHAnsi" w:hAnsiTheme="minorHAnsi" w:cstheme="minorHAnsi"/>
        </w:rPr>
        <w:t xml:space="preserve">in </w:t>
      </w:r>
      <w:r w:rsidRPr="00F97289">
        <w:rPr>
          <w:rStyle w:val="Emphasis"/>
          <w:rFonts w:asciiTheme="minorHAnsi" w:hAnsiTheme="minorHAnsi" w:cstheme="minorHAnsi"/>
        </w:rPr>
        <w:t>the most fragile and food insecure countries</w:t>
      </w:r>
      <w:r w:rsidRPr="00F97289">
        <w:rPr>
          <w:rFonts w:asciiTheme="minorHAnsi" w:hAnsiTheme="minorHAnsi" w:cstheme="minorHAnsi"/>
          <w:sz w:val="16"/>
        </w:rPr>
        <w:t xml:space="preserve">. This alarming math is not just about total numbers. Projections show that the greatest increase is in the age groups most vulnerable to extremism. There are currently 200 million people in Africa between the ages of 15 and 24, with that number expected to double in the next 30 years. Already, 60% of the unemployed in Africa are young people. Too often </w:t>
      </w:r>
      <w:r w:rsidRPr="00F97289">
        <w:rPr>
          <w:rStyle w:val="StyleUnderline"/>
          <w:rFonts w:asciiTheme="minorHAnsi" w:hAnsiTheme="minorHAnsi" w:cstheme="minorHAnsi"/>
        </w:rPr>
        <w:t xml:space="preserve">these situations deteriorate into </w:t>
      </w:r>
      <w:r w:rsidRPr="00F97289">
        <w:rPr>
          <w:rStyle w:val="Emphasis"/>
          <w:rFonts w:asciiTheme="minorHAnsi" w:hAnsiTheme="minorHAnsi" w:cstheme="minorHAnsi"/>
        </w:rPr>
        <w:t>shooting wars</w:t>
      </w:r>
      <w:r w:rsidRPr="00F97289">
        <w:rPr>
          <w:rFonts w:asciiTheme="minorHAnsi" w:hAnsiTheme="minorHAnsi" w:cstheme="minorHAnsi"/>
          <w:sz w:val="16"/>
        </w:rPr>
        <w:t xml:space="preserve"> requiring the deployment of our military forces. We should be continually mindful that the price we pay for committing military forces is measured in our most precious national resource, the blood of those who serve. For those who live in rural America, this has a disproportionate impact. Fully 40% of those who serve in our military come from the farms, ranches, and non-urban communities that make up only 16% of our population. Actions taken now to increase agricultural sector jobs can provide economic opportunity and stability for those unemployed youths while helping to feed people. A recent report by the Chicago Council on Global Affairs identifies agriculture development as the core essential for providing greater food security, economic growth, and population well-being. Our active support for </w:t>
      </w:r>
      <w:r w:rsidRPr="00F97289">
        <w:rPr>
          <w:rStyle w:val="StyleUnderline"/>
          <w:rFonts w:asciiTheme="minorHAnsi" w:hAnsiTheme="minorHAnsi" w:cstheme="minorHAnsi"/>
        </w:rPr>
        <w:t>food security</w:t>
      </w:r>
      <w:r w:rsidRPr="00F97289">
        <w:rPr>
          <w:rFonts w:asciiTheme="minorHAnsi" w:hAnsiTheme="minorHAnsi" w:cstheme="minorHAnsi"/>
          <w:sz w:val="16"/>
        </w:rPr>
        <w:t xml:space="preserve">, including agriculture development, has </w:t>
      </w:r>
      <w:r w:rsidRPr="00F97289">
        <w:rPr>
          <w:rStyle w:val="StyleUnderline"/>
          <w:rFonts w:asciiTheme="minorHAnsi" w:hAnsiTheme="minorHAnsi" w:cstheme="minorHAnsi"/>
        </w:rPr>
        <w:t xml:space="preserve">helped stabilize </w:t>
      </w:r>
      <w:r w:rsidRPr="00F97289">
        <w:rPr>
          <w:rStyle w:val="Emphasis"/>
          <w:rFonts w:asciiTheme="minorHAnsi" w:hAnsiTheme="minorHAnsi" w:cstheme="minorHAnsi"/>
        </w:rPr>
        <w:t>key regions</w:t>
      </w:r>
      <w:r w:rsidRPr="00F97289">
        <w:rPr>
          <w:rStyle w:val="StyleUnderline"/>
          <w:rFonts w:asciiTheme="minorHAnsi" w:hAnsiTheme="minorHAnsi" w:cstheme="minorHAnsi"/>
        </w:rPr>
        <w:t xml:space="preserve"> over </w:t>
      </w:r>
      <w:r w:rsidRPr="00F97289">
        <w:rPr>
          <w:rStyle w:val="Emphasis"/>
          <w:rFonts w:asciiTheme="minorHAnsi" w:hAnsiTheme="minorHAnsi" w:cstheme="minorHAnsi"/>
        </w:rPr>
        <w:t>the past 60 years</w:t>
      </w:r>
      <w:r w:rsidRPr="00F97289">
        <w:rPr>
          <w:rFonts w:asciiTheme="minorHAnsi" w:hAnsiTheme="minorHAnsi" w:cstheme="minorHAnsi"/>
          <w:sz w:val="16"/>
        </w:rPr>
        <w:t xml:space="preserve">. A </w:t>
      </w:r>
      <w:r w:rsidRPr="00F97289">
        <w:rPr>
          <w:rStyle w:val="StyleUnderline"/>
          <w:rFonts w:asciiTheme="minorHAnsi" w:hAnsiTheme="minorHAnsi" w:cstheme="minorHAnsi"/>
        </w:rPr>
        <w:t>robust food security</w:t>
      </w:r>
      <w:r w:rsidRPr="00F97289">
        <w:rPr>
          <w:rFonts w:asciiTheme="minorHAnsi" w:hAnsiTheme="minorHAnsi" w:cstheme="minorHAnsi"/>
          <w:sz w:val="16"/>
        </w:rPr>
        <w:t xml:space="preserve"> strategy, as a part of our overall security strategy, </w:t>
      </w:r>
      <w:r w:rsidRPr="00F97289">
        <w:rPr>
          <w:rStyle w:val="StyleUnderline"/>
          <w:rFonts w:asciiTheme="minorHAnsi" w:hAnsiTheme="minorHAnsi" w:cstheme="minorHAnsi"/>
        </w:rPr>
        <w:t xml:space="preserve">can mitigate the growth of </w:t>
      </w:r>
      <w:r w:rsidRPr="00F97289">
        <w:rPr>
          <w:rStyle w:val="Emphasis"/>
          <w:rFonts w:asciiTheme="minorHAnsi" w:hAnsiTheme="minorHAnsi" w:cstheme="minorHAnsi"/>
        </w:rPr>
        <w:t>terrorism</w:t>
      </w:r>
      <w:r w:rsidRPr="00F97289">
        <w:rPr>
          <w:rFonts w:asciiTheme="minorHAnsi" w:hAnsiTheme="minorHAnsi" w:cstheme="minorHAnsi"/>
          <w:sz w:val="16"/>
        </w:rPr>
        <w:t xml:space="preserve">, build important relationships, </w:t>
      </w:r>
      <w:r w:rsidRPr="00F97289">
        <w:rPr>
          <w:rStyle w:val="StyleUnderline"/>
          <w:rFonts w:asciiTheme="minorHAnsi" w:hAnsiTheme="minorHAnsi" w:cstheme="minorHAnsi"/>
        </w:rPr>
        <w:t>and support</w:t>
      </w:r>
      <w:r w:rsidRPr="00F97289">
        <w:rPr>
          <w:rFonts w:asciiTheme="minorHAnsi" w:hAnsiTheme="minorHAnsi" w:cstheme="minorHAnsi"/>
          <w:sz w:val="16"/>
        </w:rPr>
        <w:t xml:space="preserve"> continued American economic and agricultural prosperity while materially contributing to our Nation’s and </w:t>
      </w:r>
      <w:r w:rsidRPr="00F97289">
        <w:rPr>
          <w:rStyle w:val="Emphasis"/>
          <w:rFonts w:asciiTheme="minorHAnsi" w:hAnsiTheme="minorHAnsi" w:cstheme="minorHAnsi"/>
        </w:rPr>
        <w:t>the world’s security</w:t>
      </w:r>
      <w:r w:rsidRPr="00F97289">
        <w:rPr>
          <w:rFonts w:asciiTheme="minorHAnsi" w:hAnsiTheme="minorHAnsi" w:cstheme="minorHAnsi"/>
          <w:sz w:val="16"/>
        </w:rPr>
        <w:t>.</w:t>
      </w:r>
    </w:p>
    <w:p w14:paraId="684F61FC" w14:textId="77777777" w:rsidR="00B45108" w:rsidRPr="00B45108" w:rsidRDefault="00B45108" w:rsidP="00B45108"/>
    <w:p w14:paraId="64FE722A" w14:textId="73DFF0DA" w:rsidR="00325E37" w:rsidRDefault="00325E37" w:rsidP="00F97289">
      <w:pPr>
        <w:pStyle w:val="Heading2"/>
      </w:pPr>
      <w:r>
        <w:lastRenderedPageBreak/>
        <w:t>Uniqueness</w:t>
      </w:r>
    </w:p>
    <w:p w14:paraId="27F8CCB9" w14:textId="0ED28A2F" w:rsidR="00325E37" w:rsidRDefault="00325E37" w:rsidP="00325E37"/>
    <w:p w14:paraId="3E0BF0A9" w14:textId="2080077E" w:rsidR="00325E37" w:rsidRDefault="00325E37" w:rsidP="00325E37">
      <w:pPr>
        <w:pStyle w:val="Heading3"/>
      </w:pPr>
      <w:r>
        <w:lastRenderedPageBreak/>
        <w:t xml:space="preserve">Will </w:t>
      </w:r>
      <w:proofErr w:type="gramStart"/>
      <w:r>
        <w:t>pass</w:t>
      </w:r>
      <w:proofErr w:type="gramEnd"/>
    </w:p>
    <w:p w14:paraId="36ED5886" w14:textId="36DC4C3B" w:rsidR="00325E37" w:rsidRDefault="00325E37" w:rsidP="00325E37"/>
    <w:p w14:paraId="3C6539F1" w14:textId="1AEE6AB4" w:rsidR="004031C3" w:rsidRDefault="004031C3" w:rsidP="004031C3">
      <w:pPr>
        <w:pStyle w:val="Heading4"/>
      </w:pPr>
      <w:r>
        <w:t xml:space="preserve">Will pass- Manchin will come </w:t>
      </w:r>
      <w:proofErr w:type="gramStart"/>
      <w:r>
        <w:t>around</w:t>
      </w:r>
      <w:proofErr w:type="gramEnd"/>
    </w:p>
    <w:p w14:paraId="47803A7B" w14:textId="5B828C08" w:rsidR="004031C3" w:rsidRDefault="004031C3" w:rsidP="004031C3">
      <w:r>
        <w:t xml:space="preserve">Sean </w:t>
      </w:r>
      <w:r w:rsidRPr="004031C3">
        <w:rPr>
          <w:rStyle w:val="Heading4Char"/>
        </w:rPr>
        <w:t>Sullivan and</w:t>
      </w:r>
      <w:r>
        <w:t xml:space="preserve"> Mike </w:t>
      </w:r>
      <w:proofErr w:type="spellStart"/>
      <w:r w:rsidRPr="004031C3">
        <w:rPr>
          <w:rStyle w:val="Heading4Char"/>
        </w:rPr>
        <w:t>DeBonis</w:t>
      </w:r>
      <w:proofErr w:type="spellEnd"/>
      <w:r>
        <w:t xml:space="preserve">, </w:t>
      </w:r>
      <w:r w:rsidRPr="004031C3">
        <w:rPr>
          <w:rStyle w:val="Heading4Char"/>
        </w:rPr>
        <w:t>6/2</w:t>
      </w:r>
      <w:r>
        <w:t>/2021 "Pressure mounts on Manchin as ‘panic’ sets in among Democrats over voting rights," Washington Post, https://www.washingtonpost.com/politics/manchin-voting-rights/2021/06/02/103db892-c320-11eb-93f5-ee9558eecf4b_story.html</w:t>
      </w:r>
    </w:p>
    <w:p w14:paraId="35683AB3" w14:textId="3A43036C" w:rsidR="004031C3" w:rsidRDefault="004031C3" w:rsidP="004031C3">
      <w:r>
        <w:t xml:space="preserve">Still, some </w:t>
      </w:r>
      <w:r w:rsidRPr="003D2AB7">
        <w:rPr>
          <w:rStyle w:val="StyleUnderline"/>
        </w:rPr>
        <w:t>Dem</w:t>
      </w:r>
      <w:r>
        <w:t xml:space="preserve">ocrats </w:t>
      </w:r>
      <w:r w:rsidRPr="003D2AB7">
        <w:rPr>
          <w:rStyle w:val="StyleUnderline"/>
        </w:rPr>
        <w:t>are hopeful</w:t>
      </w:r>
      <w:r>
        <w:t xml:space="preserve"> </w:t>
      </w:r>
      <w:r w:rsidRPr="003D2AB7">
        <w:rPr>
          <w:rStyle w:val="StyleUnderline"/>
        </w:rPr>
        <w:t>Manchin will come around</w:t>
      </w:r>
      <w:r>
        <w:t xml:space="preserve">, </w:t>
      </w:r>
      <w:r w:rsidRPr="003D2AB7">
        <w:rPr>
          <w:rStyle w:val="StyleUnderline"/>
        </w:rPr>
        <w:t>given his track record</w:t>
      </w:r>
      <w:r>
        <w:t xml:space="preserve">. Despite his well-tended reputation as a centrist maverick, </w:t>
      </w:r>
      <w:r w:rsidRPr="003D2AB7">
        <w:rPr>
          <w:rStyle w:val="StyleUnderline"/>
        </w:rPr>
        <w:t>Manchin to date has generally been a team player</w:t>
      </w:r>
      <w:r>
        <w:t xml:space="preserve"> for Democrats. </w:t>
      </w:r>
      <w:r w:rsidRPr="003D2AB7">
        <w:rPr>
          <w:rStyle w:val="StyleUnderline"/>
        </w:rPr>
        <w:t>After airing some misgivings about</w:t>
      </w:r>
      <w:r>
        <w:t xml:space="preserve"> the scope of Biden’s $2 trillion </w:t>
      </w:r>
      <w:r w:rsidRPr="003D2AB7">
        <w:rPr>
          <w:rStyle w:val="StyleUnderline"/>
        </w:rPr>
        <w:t>pandemic relief</w:t>
      </w:r>
      <w:r>
        <w:t xml:space="preserve"> package and forcing some rollbacks to unemployment benefits, for example, </w:t>
      </w:r>
      <w:r w:rsidRPr="003D2AB7">
        <w:rPr>
          <w:rStyle w:val="StyleUnderline"/>
        </w:rPr>
        <w:t>he voted for the bill</w:t>
      </w:r>
      <w:r>
        <w:t>. No Republican in the House and Senate supported it.</w:t>
      </w:r>
    </w:p>
    <w:p w14:paraId="2E575C3C" w14:textId="549C22F7" w:rsidR="004031C3" w:rsidRDefault="004031C3" w:rsidP="0071294D">
      <w:r>
        <w:t xml:space="preserve">Though </w:t>
      </w:r>
      <w:r w:rsidRPr="003D2AB7">
        <w:rPr>
          <w:rStyle w:val="StyleUnderline"/>
        </w:rPr>
        <w:t>Manchin</w:t>
      </w:r>
      <w:r>
        <w:t xml:space="preserve"> derailed Biden’s first nominee for budget director, </w:t>
      </w:r>
      <w:proofErr w:type="spellStart"/>
      <w:r>
        <w:t>Neera</w:t>
      </w:r>
      <w:proofErr w:type="spellEnd"/>
      <w:r>
        <w:t xml:space="preserve"> </w:t>
      </w:r>
      <w:proofErr w:type="spellStart"/>
      <w:r>
        <w:t>Tanden</w:t>
      </w:r>
      <w:proofErr w:type="spellEnd"/>
      <w:r>
        <w:t xml:space="preserve">, he has </w:t>
      </w:r>
      <w:r w:rsidRPr="003D2AB7">
        <w:rPr>
          <w:rStyle w:val="StyleUnderline"/>
        </w:rPr>
        <w:t>supported</w:t>
      </w:r>
      <w:r>
        <w:t xml:space="preserve"> </w:t>
      </w:r>
      <w:r w:rsidRPr="003D2AB7">
        <w:rPr>
          <w:rStyle w:val="StyleUnderline"/>
        </w:rPr>
        <w:t>several</w:t>
      </w:r>
      <w:r>
        <w:t xml:space="preserve"> other </w:t>
      </w:r>
      <w:r w:rsidRPr="003D2AB7">
        <w:rPr>
          <w:rStyle w:val="StyleUnderline"/>
        </w:rPr>
        <w:t>controversial administration nominees,</w:t>
      </w:r>
      <w:r>
        <w:t xml:space="preserve"> such as Interior Secretary Deb </w:t>
      </w:r>
      <w:proofErr w:type="spellStart"/>
      <w:r>
        <w:t>Haaland</w:t>
      </w:r>
      <w:proofErr w:type="spellEnd"/>
      <w:r>
        <w:t xml:space="preserve">, Pentagon official Colin Kahl and two senior Justice Department officials, </w:t>
      </w:r>
      <w:proofErr w:type="spellStart"/>
      <w:r>
        <w:t>Vanita</w:t>
      </w:r>
      <w:proofErr w:type="spellEnd"/>
      <w:r>
        <w:t xml:space="preserve"> Gupta and Kristen Clarke.</w:t>
      </w:r>
    </w:p>
    <w:p w14:paraId="04F6352D" w14:textId="31E8A0C2" w:rsidR="00DA4663" w:rsidRDefault="00DA4663" w:rsidP="004031C3"/>
    <w:p w14:paraId="7C21FF22" w14:textId="77777777" w:rsidR="00E156B0" w:rsidRPr="006768F1" w:rsidRDefault="00E156B0" w:rsidP="00E156B0">
      <w:pPr>
        <w:pStyle w:val="Heading4"/>
        <w:rPr>
          <w:rFonts w:asciiTheme="minorHAnsi" w:hAnsiTheme="minorHAnsi" w:cstheme="minorHAnsi"/>
        </w:rPr>
      </w:pPr>
      <w:r w:rsidRPr="006768F1">
        <w:rPr>
          <w:rFonts w:asciiTheme="minorHAnsi" w:hAnsiTheme="minorHAnsi" w:cstheme="minorHAnsi"/>
        </w:rPr>
        <w:t xml:space="preserve">Infrastructure will pass---Dems are </w:t>
      </w:r>
      <w:proofErr w:type="gramStart"/>
      <w:r w:rsidRPr="006768F1">
        <w:rPr>
          <w:rFonts w:asciiTheme="minorHAnsi" w:hAnsiTheme="minorHAnsi" w:cstheme="minorHAnsi"/>
        </w:rPr>
        <w:t>united</w:t>
      </w:r>
      <w:proofErr w:type="gramEnd"/>
      <w:r w:rsidRPr="006768F1">
        <w:rPr>
          <w:rFonts w:asciiTheme="minorHAnsi" w:hAnsiTheme="minorHAnsi" w:cstheme="minorHAnsi"/>
        </w:rPr>
        <w:t xml:space="preserve"> </w:t>
      </w:r>
    </w:p>
    <w:p w14:paraId="3F45C465" w14:textId="77777777" w:rsidR="00E156B0" w:rsidRPr="006768F1" w:rsidRDefault="00E156B0" w:rsidP="00E156B0">
      <w:pPr>
        <w:rPr>
          <w:rFonts w:asciiTheme="minorHAnsi" w:hAnsiTheme="minorHAnsi" w:cstheme="minorHAnsi"/>
        </w:rPr>
      </w:pPr>
      <w:r w:rsidRPr="006768F1">
        <w:rPr>
          <w:rStyle w:val="Style13ptBold"/>
          <w:rFonts w:asciiTheme="minorHAnsi" w:hAnsiTheme="minorHAnsi" w:cstheme="minorHAnsi"/>
        </w:rPr>
        <w:t>Easley 3/26</w:t>
      </w:r>
      <w:r w:rsidRPr="006768F1">
        <w:rPr>
          <w:rFonts w:asciiTheme="minorHAnsi" w:hAnsiTheme="minorHAnsi" w:cstheme="minorHAnsi"/>
        </w:rPr>
        <w:t xml:space="preserve">/21 (Jason - founder/managing editor, who is White House Press Pool, and a Congressional correspondent for </w:t>
      </w:r>
      <w:proofErr w:type="spellStart"/>
      <w:r w:rsidRPr="006768F1">
        <w:rPr>
          <w:rFonts w:asciiTheme="minorHAnsi" w:hAnsiTheme="minorHAnsi" w:cstheme="minorHAnsi"/>
          <w:i/>
          <w:iCs/>
        </w:rPr>
        <w:t>PoliticusUSA</w:t>
      </w:r>
      <w:proofErr w:type="spellEnd"/>
      <w:r w:rsidRPr="006768F1">
        <w:rPr>
          <w:rFonts w:asciiTheme="minorHAnsi" w:hAnsiTheme="minorHAnsi" w:cstheme="minorHAnsi"/>
        </w:rPr>
        <w:t xml:space="preserve">, “Democrats Are Ready </w:t>
      </w:r>
      <w:proofErr w:type="gramStart"/>
      <w:r w:rsidRPr="006768F1">
        <w:rPr>
          <w:rFonts w:asciiTheme="minorHAnsi" w:hAnsiTheme="minorHAnsi" w:cstheme="minorHAnsi"/>
        </w:rPr>
        <w:t>To</w:t>
      </w:r>
      <w:proofErr w:type="gramEnd"/>
      <w:r w:rsidRPr="006768F1">
        <w:rPr>
          <w:rFonts w:asciiTheme="minorHAnsi" w:hAnsiTheme="minorHAnsi" w:cstheme="minorHAnsi"/>
        </w:rPr>
        <w:t xml:space="preserve"> Hand Biden Another Big Win With Quick Infrastructure Bill,” https://www.politicususa.com/2021/03/26/democrats-biden-infrastructure-bill.html)</w:t>
      </w:r>
    </w:p>
    <w:p w14:paraId="728C3912" w14:textId="77777777" w:rsidR="00E156B0" w:rsidRPr="006768F1" w:rsidRDefault="00E156B0" w:rsidP="00E156B0">
      <w:pPr>
        <w:rPr>
          <w:rFonts w:asciiTheme="minorHAnsi" w:hAnsiTheme="minorHAnsi" w:cstheme="minorHAnsi"/>
          <w:u w:val="single"/>
        </w:rPr>
      </w:pPr>
      <w:r w:rsidRPr="00E156B0">
        <w:rPr>
          <w:rStyle w:val="StyleUnderline"/>
          <w:rFonts w:asciiTheme="minorHAnsi" w:hAnsiTheme="minorHAnsi" w:cstheme="minorHAnsi"/>
        </w:rPr>
        <w:t xml:space="preserve">Democrats across the party in Congress are all </w:t>
      </w:r>
      <w:r w:rsidRPr="00E156B0">
        <w:rPr>
          <w:rStyle w:val="Emphasis"/>
          <w:rFonts w:asciiTheme="minorHAnsi" w:hAnsiTheme="minorHAnsi" w:cstheme="minorHAnsi"/>
        </w:rPr>
        <w:t>jumping on board to quickly pass a massive infrastructure bill for Biden.</w:t>
      </w:r>
      <w:r w:rsidRPr="00E156B0">
        <w:rPr>
          <w:rFonts w:asciiTheme="minorHAnsi" w:hAnsiTheme="minorHAnsi" w:cstheme="minorHAnsi"/>
        </w:rPr>
        <w:t xml:space="preserve"> </w:t>
      </w:r>
      <w:r w:rsidRPr="00E156B0">
        <w:rPr>
          <w:rFonts w:asciiTheme="minorHAnsi" w:hAnsiTheme="minorHAnsi" w:cstheme="minorHAnsi"/>
          <w:sz w:val="16"/>
        </w:rPr>
        <w:t xml:space="preserve">Jeff Stein of The Washington Post tweeted: </w:t>
      </w:r>
      <w:r w:rsidRPr="00E156B0">
        <w:rPr>
          <w:rStyle w:val="StyleUnderline"/>
          <w:rFonts w:asciiTheme="minorHAnsi" w:hAnsiTheme="minorHAnsi" w:cstheme="minorHAnsi"/>
        </w:rPr>
        <w:t xml:space="preserve">Surprised by how many moderate/centrist Dems </w:t>
      </w:r>
      <w:proofErr w:type="gramStart"/>
      <w:r w:rsidRPr="00E156B0">
        <w:rPr>
          <w:rStyle w:val="StyleUnderline"/>
          <w:rFonts w:asciiTheme="minorHAnsi" w:hAnsiTheme="minorHAnsi" w:cstheme="minorHAnsi"/>
        </w:rPr>
        <w:t>I'm</w:t>
      </w:r>
      <w:proofErr w:type="gramEnd"/>
      <w:r w:rsidRPr="00E156B0">
        <w:rPr>
          <w:rStyle w:val="StyleUnderline"/>
          <w:rFonts w:asciiTheme="minorHAnsi" w:hAnsiTheme="minorHAnsi" w:cstheme="minorHAnsi"/>
        </w:rPr>
        <w:t xml:space="preserve"> talking to today seem on board with quickly doing +$3 trillion in infrastructure through reconciliation</w:t>
      </w:r>
      <w:r w:rsidRPr="00E156B0">
        <w:rPr>
          <w:rFonts w:asciiTheme="minorHAnsi" w:hAnsiTheme="minorHAnsi" w:cstheme="minorHAnsi"/>
        </w:rPr>
        <w:t xml:space="preserve"> </w:t>
      </w:r>
      <w:r w:rsidRPr="00E156B0">
        <w:rPr>
          <w:rFonts w:asciiTheme="minorHAnsi" w:hAnsiTheme="minorHAnsi" w:cstheme="minorHAnsi"/>
          <w:sz w:val="16"/>
        </w:rPr>
        <w:t xml:space="preserve">Democrats aren’t messing around. They </w:t>
      </w:r>
      <w:proofErr w:type="gramStart"/>
      <w:r w:rsidRPr="00E156B0">
        <w:rPr>
          <w:rFonts w:asciiTheme="minorHAnsi" w:hAnsiTheme="minorHAnsi" w:cstheme="minorHAnsi"/>
          <w:sz w:val="16"/>
        </w:rPr>
        <w:t>aren’t</w:t>
      </w:r>
      <w:proofErr w:type="gramEnd"/>
      <w:r w:rsidRPr="00E156B0">
        <w:rPr>
          <w:rFonts w:asciiTheme="minorHAnsi" w:hAnsiTheme="minorHAnsi" w:cstheme="minorHAnsi"/>
          <w:sz w:val="16"/>
        </w:rPr>
        <w:t xml:space="preserve"> going to sit back and wait for the stimulus to work and ride into the 2022 election. </w:t>
      </w:r>
      <w:r w:rsidRPr="00E156B0">
        <w:rPr>
          <w:rStyle w:val="StyleUnderline"/>
          <w:rFonts w:asciiTheme="minorHAnsi" w:hAnsiTheme="minorHAnsi" w:cstheme="minorHAnsi"/>
        </w:rPr>
        <w:t xml:space="preserve">House and Senate Democrats will pass a massive infrastructure bill that will include the necessary funds to save the USPS. </w:t>
      </w:r>
      <w:r w:rsidRPr="00E156B0">
        <w:rPr>
          <w:rFonts w:asciiTheme="minorHAnsi" w:hAnsiTheme="minorHAnsi" w:cstheme="minorHAnsi"/>
          <w:sz w:val="16"/>
        </w:rPr>
        <w:t xml:space="preserve">Republicans under Trump used </w:t>
      </w:r>
      <w:proofErr w:type="gramStart"/>
      <w:r w:rsidRPr="00E156B0">
        <w:rPr>
          <w:rFonts w:asciiTheme="minorHAnsi" w:hAnsiTheme="minorHAnsi" w:cstheme="minorHAnsi"/>
          <w:sz w:val="16"/>
        </w:rPr>
        <w:t>all of</w:t>
      </w:r>
      <w:proofErr w:type="gramEnd"/>
      <w:r w:rsidRPr="00E156B0">
        <w:rPr>
          <w:rFonts w:asciiTheme="minorHAnsi" w:hAnsiTheme="minorHAnsi" w:cstheme="minorHAnsi"/>
          <w:sz w:val="16"/>
        </w:rPr>
        <w:t xml:space="preserve"> their political capital to pass a tax cut for the wealthy and corporations that were so unpopular that they couldn’t campaign on it. A $3 trillion infrastructure bill will inject money into local economies and be a job creator. There are three major priorities that, if passed and enacted, will make Joe </w:t>
      </w:r>
      <w:proofErr w:type="gramStart"/>
      <w:r w:rsidRPr="00E156B0">
        <w:rPr>
          <w:rFonts w:asciiTheme="minorHAnsi" w:hAnsiTheme="minorHAnsi" w:cstheme="minorHAnsi"/>
          <w:sz w:val="16"/>
        </w:rPr>
        <w:t>Biden‘</w:t>
      </w:r>
      <w:proofErr w:type="gramEnd"/>
      <w:r w:rsidRPr="00E156B0">
        <w:rPr>
          <w:rFonts w:asciiTheme="minorHAnsi" w:hAnsiTheme="minorHAnsi" w:cstheme="minorHAnsi"/>
          <w:sz w:val="16"/>
        </w:rPr>
        <w:t xml:space="preserve">s first year as president very successful. Biden has the stimulus bill done. </w:t>
      </w:r>
      <w:r w:rsidRPr="00E156B0">
        <w:rPr>
          <w:rStyle w:val="Emphasis"/>
          <w:rFonts w:asciiTheme="minorHAnsi" w:hAnsiTheme="minorHAnsi" w:cstheme="minorHAnsi"/>
        </w:rPr>
        <w:t>Infrastructure is coming</w:t>
      </w:r>
      <w:r w:rsidRPr="00E156B0">
        <w:rPr>
          <w:rFonts w:asciiTheme="minorHAnsi" w:hAnsiTheme="minorHAnsi" w:cstheme="minorHAnsi"/>
          <w:sz w:val="16"/>
        </w:rPr>
        <w:t xml:space="preserve"> soon, and the last piece is a voting rights bill. </w:t>
      </w:r>
      <w:r w:rsidRPr="00E156B0">
        <w:rPr>
          <w:rStyle w:val="StyleUnderline"/>
          <w:rFonts w:asciiTheme="minorHAnsi" w:hAnsiTheme="minorHAnsi" w:cstheme="minorHAnsi"/>
        </w:rPr>
        <w:t>Democrats are putting together what will be a historic record of getting things done for the American people, and the infrastructure bill is the next big step in Biden’s transformative presidency.</w:t>
      </w:r>
    </w:p>
    <w:p w14:paraId="3038304D" w14:textId="77777777" w:rsidR="00C228DA" w:rsidRPr="006768F1" w:rsidRDefault="00C228DA" w:rsidP="00C228DA">
      <w:pPr>
        <w:pStyle w:val="Heading4"/>
        <w:rPr>
          <w:rFonts w:asciiTheme="minorHAnsi" w:hAnsiTheme="minorHAnsi" w:cstheme="minorHAnsi"/>
        </w:rPr>
      </w:pPr>
      <w:r w:rsidRPr="006768F1">
        <w:rPr>
          <w:rFonts w:asciiTheme="minorHAnsi" w:hAnsiTheme="minorHAnsi" w:cstheme="minorHAnsi"/>
        </w:rPr>
        <w:t xml:space="preserve">Even if Dems don’t get GOP votes, they’ll pass infrastructure through </w:t>
      </w:r>
      <w:proofErr w:type="gramStart"/>
      <w:r w:rsidRPr="006768F1">
        <w:rPr>
          <w:rFonts w:asciiTheme="minorHAnsi" w:hAnsiTheme="minorHAnsi" w:cstheme="minorHAnsi"/>
        </w:rPr>
        <w:t>reconciliation</w:t>
      </w:r>
      <w:proofErr w:type="gramEnd"/>
    </w:p>
    <w:p w14:paraId="76A1C533" w14:textId="77777777" w:rsidR="00C228DA" w:rsidRPr="006768F1" w:rsidRDefault="00C228DA" w:rsidP="00C228DA">
      <w:pPr>
        <w:rPr>
          <w:rFonts w:asciiTheme="minorHAnsi" w:hAnsiTheme="minorHAnsi" w:cstheme="minorHAnsi"/>
        </w:rPr>
      </w:pPr>
      <w:r w:rsidRPr="006768F1">
        <w:rPr>
          <w:rStyle w:val="Style13ptBold"/>
          <w:rFonts w:asciiTheme="minorHAnsi" w:hAnsiTheme="minorHAnsi" w:cstheme="minorHAnsi"/>
        </w:rPr>
        <w:t>Ginsberg 3/15</w:t>
      </w:r>
      <w:r w:rsidRPr="006768F1">
        <w:rPr>
          <w:rFonts w:asciiTheme="minorHAnsi" w:hAnsiTheme="minorHAnsi" w:cstheme="minorHAnsi"/>
        </w:rPr>
        <w:t xml:space="preserve">/21 (Michael – general assignment reporter for </w:t>
      </w:r>
      <w:r w:rsidRPr="006768F1">
        <w:rPr>
          <w:rFonts w:asciiTheme="minorHAnsi" w:hAnsiTheme="minorHAnsi" w:cstheme="minorHAnsi"/>
          <w:i/>
          <w:iCs/>
        </w:rPr>
        <w:t>Daily Caller</w:t>
      </w:r>
      <w:r w:rsidRPr="006768F1">
        <w:rPr>
          <w:rFonts w:asciiTheme="minorHAnsi" w:hAnsiTheme="minorHAnsi" w:cstheme="minorHAnsi"/>
        </w:rPr>
        <w:t xml:space="preserve">, “Senator Admits Democrats Will Use Procedural Tactic </w:t>
      </w:r>
      <w:proofErr w:type="gramStart"/>
      <w:r w:rsidRPr="006768F1">
        <w:rPr>
          <w:rFonts w:asciiTheme="minorHAnsi" w:hAnsiTheme="minorHAnsi" w:cstheme="minorHAnsi"/>
        </w:rPr>
        <w:t>To</w:t>
      </w:r>
      <w:proofErr w:type="gramEnd"/>
      <w:r w:rsidRPr="006768F1">
        <w:rPr>
          <w:rFonts w:asciiTheme="minorHAnsi" w:hAnsiTheme="minorHAnsi" w:cstheme="minorHAnsi"/>
        </w:rPr>
        <w:t xml:space="preserve"> Pass Infrastructure Bill Without Republicans,” https://dailycaller.com/2021/03/15/senator-ben-cardin-admits-democrats-procedural-tactic-pass-infrastructure-bill-without-republicans/)</w:t>
      </w:r>
    </w:p>
    <w:p w14:paraId="37171D74" w14:textId="77777777" w:rsidR="00C228DA" w:rsidRPr="006768F1" w:rsidRDefault="00C228DA" w:rsidP="00C228DA">
      <w:pPr>
        <w:rPr>
          <w:rStyle w:val="StyleUnderline"/>
          <w:rFonts w:asciiTheme="minorHAnsi" w:hAnsiTheme="minorHAnsi" w:cstheme="minorHAnsi"/>
        </w:rPr>
      </w:pPr>
      <w:r w:rsidRPr="00C228DA">
        <w:rPr>
          <w:rStyle w:val="StyleUnderline"/>
          <w:rFonts w:asciiTheme="minorHAnsi" w:hAnsiTheme="minorHAnsi" w:cstheme="minorHAnsi"/>
        </w:rPr>
        <w:t>Democratic Maryland Sen. Ben Cardin admitted</w:t>
      </w:r>
      <w:r w:rsidRPr="00C228DA">
        <w:rPr>
          <w:rFonts w:asciiTheme="minorHAnsi" w:hAnsiTheme="minorHAnsi" w:cstheme="minorHAnsi"/>
          <w:sz w:val="16"/>
        </w:rPr>
        <w:t xml:space="preserve"> Monday that </w:t>
      </w:r>
      <w:r w:rsidRPr="00C228DA">
        <w:rPr>
          <w:rStyle w:val="Emphasis"/>
          <w:rFonts w:asciiTheme="minorHAnsi" w:hAnsiTheme="minorHAnsi" w:cstheme="minorHAnsi"/>
        </w:rPr>
        <w:t xml:space="preserve">Democrats will pass a future infrastructure bill through the budget reconciliation process. </w:t>
      </w:r>
      <w:r w:rsidRPr="00C228DA">
        <w:rPr>
          <w:rStyle w:val="StyleUnderline"/>
          <w:rFonts w:asciiTheme="minorHAnsi" w:hAnsiTheme="minorHAnsi" w:cstheme="minorHAnsi"/>
        </w:rPr>
        <w:t xml:space="preserve">“Ultimately, it’s going to be put together </w:t>
      </w:r>
      <w:proofErr w:type="gramStart"/>
      <w:r w:rsidRPr="00C228DA">
        <w:rPr>
          <w:rStyle w:val="StyleUnderline"/>
          <w:rFonts w:asciiTheme="minorHAnsi" w:hAnsiTheme="minorHAnsi" w:cstheme="minorHAnsi"/>
        </w:rPr>
        <w:t>similar to</w:t>
      </w:r>
      <w:proofErr w:type="gramEnd"/>
      <w:r w:rsidRPr="00C228DA">
        <w:rPr>
          <w:rStyle w:val="StyleUnderline"/>
          <w:rFonts w:asciiTheme="minorHAnsi" w:hAnsiTheme="minorHAnsi" w:cstheme="minorHAnsi"/>
        </w:rPr>
        <w:t xml:space="preserve"> how the rescue plan was put together.</w:t>
      </w:r>
      <w:r w:rsidRPr="00C228DA">
        <w:rPr>
          <w:rFonts w:asciiTheme="minorHAnsi" w:hAnsiTheme="minorHAnsi" w:cstheme="minorHAnsi"/>
          <w:sz w:val="16"/>
        </w:rPr>
        <w:t xml:space="preserve"> </w:t>
      </w:r>
      <w:proofErr w:type="gramStart"/>
      <w:r w:rsidRPr="00C228DA">
        <w:rPr>
          <w:rFonts w:asciiTheme="minorHAnsi" w:hAnsiTheme="minorHAnsi" w:cstheme="minorHAnsi"/>
          <w:sz w:val="16"/>
        </w:rPr>
        <w:t>It’s</w:t>
      </w:r>
      <w:proofErr w:type="gramEnd"/>
      <w:r w:rsidRPr="00C228DA">
        <w:rPr>
          <w:rFonts w:asciiTheme="minorHAnsi" w:hAnsiTheme="minorHAnsi" w:cstheme="minorHAnsi"/>
          <w:sz w:val="16"/>
        </w:rPr>
        <w:t xml:space="preserve"> </w:t>
      </w:r>
      <w:proofErr w:type="spellStart"/>
      <w:r w:rsidRPr="00C228DA">
        <w:rPr>
          <w:rFonts w:asciiTheme="minorHAnsi" w:hAnsiTheme="minorHAnsi" w:cstheme="minorHAnsi"/>
          <w:sz w:val="16"/>
        </w:rPr>
        <w:t>gotta</w:t>
      </w:r>
      <w:proofErr w:type="spellEnd"/>
      <w:r w:rsidRPr="00C228DA">
        <w:rPr>
          <w:rFonts w:asciiTheme="minorHAnsi" w:hAnsiTheme="minorHAnsi" w:cstheme="minorHAnsi"/>
          <w:sz w:val="16"/>
        </w:rPr>
        <w:t xml:space="preserve"> be, at the end of the day. </w:t>
      </w:r>
      <w:proofErr w:type="gramStart"/>
      <w:r w:rsidRPr="00C228DA">
        <w:rPr>
          <w:rStyle w:val="StyleUnderline"/>
          <w:rFonts w:asciiTheme="minorHAnsi" w:hAnsiTheme="minorHAnsi" w:cstheme="minorHAnsi"/>
        </w:rPr>
        <w:t>You’re</w:t>
      </w:r>
      <w:proofErr w:type="gramEnd"/>
      <w:r w:rsidRPr="00C228DA">
        <w:rPr>
          <w:rStyle w:val="StyleUnderline"/>
          <w:rFonts w:asciiTheme="minorHAnsi" w:hAnsiTheme="minorHAnsi" w:cstheme="minorHAnsi"/>
        </w:rPr>
        <w:t xml:space="preserve"> most likely going to have to use </w:t>
      </w:r>
      <w:r w:rsidRPr="00C228DA">
        <w:rPr>
          <w:rStyle w:val="StyleUnderline"/>
          <w:rFonts w:asciiTheme="minorHAnsi" w:hAnsiTheme="minorHAnsi" w:cstheme="minorHAnsi"/>
        </w:rPr>
        <w:lastRenderedPageBreak/>
        <w:t>reconciliation… The Republicans will [only] be with you to a point,”</w:t>
      </w:r>
      <w:r w:rsidRPr="00C228DA">
        <w:rPr>
          <w:rFonts w:asciiTheme="minorHAnsi" w:hAnsiTheme="minorHAnsi" w:cstheme="minorHAnsi"/>
          <w:sz w:val="16"/>
        </w:rPr>
        <w:t xml:space="preserve"> Cardin said on a C-SPAN hot mic. Cardin appeared with Transportation Secretary Pete Buttigieg and Democratic Maryland Rep. Chris Van </w:t>
      </w:r>
      <w:proofErr w:type="spellStart"/>
      <w:r w:rsidRPr="00C228DA">
        <w:rPr>
          <w:rFonts w:asciiTheme="minorHAnsi" w:hAnsiTheme="minorHAnsi" w:cstheme="minorHAnsi"/>
          <w:sz w:val="16"/>
        </w:rPr>
        <w:t>Hollen</w:t>
      </w:r>
      <w:proofErr w:type="spellEnd"/>
      <w:r w:rsidRPr="00C228DA">
        <w:rPr>
          <w:rFonts w:asciiTheme="minorHAnsi" w:hAnsiTheme="minorHAnsi" w:cstheme="minorHAnsi"/>
          <w:sz w:val="16"/>
        </w:rPr>
        <w:t xml:space="preserve"> at a United Parcel Service facility in Maryland that is serving as a COVID-19 vaccine distribution hub. The </w:t>
      </w:r>
      <w:r w:rsidRPr="00C228DA">
        <w:rPr>
          <w:rStyle w:val="StyleUnderline"/>
          <w:rFonts w:asciiTheme="minorHAnsi" w:hAnsiTheme="minorHAnsi" w:cstheme="minorHAnsi"/>
        </w:rPr>
        <w:t>budget reconciliation</w:t>
      </w:r>
      <w:r w:rsidRPr="00C228DA">
        <w:rPr>
          <w:rFonts w:asciiTheme="minorHAnsi" w:hAnsiTheme="minorHAnsi" w:cstheme="minorHAnsi"/>
          <w:sz w:val="16"/>
        </w:rPr>
        <w:t xml:space="preserve"> process </w:t>
      </w:r>
      <w:r w:rsidRPr="00C228DA">
        <w:rPr>
          <w:rStyle w:val="StyleUnderline"/>
          <w:rFonts w:asciiTheme="minorHAnsi" w:hAnsiTheme="minorHAnsi" w:cstheme="minorHAnsi"/>
        </w:rPr>
        <w:t xml:space="preserve">allows the Senate to pass legislation via </w:t>
      </w:r>
      <w:r w:rsidRPr="00C228DA">
        <w:rPr>
          <w:rStyle w:val="Emphasis"/>
          <w:rFonts w:asciiTheme="minorHAnsi" w:hAnsiTheme="minorHAnsi" w:cstheme="minorHAnsi"/>
        </w:rPr>
        <w:t>a simple majority vote</w:t>
      </w:r>
      <w:r w:rsidRPr="00C228DA">
        <w:rPr>
          <w:rStyle w:val="StyleUnderline"/>
          <w:rFonts w:asciiTheme="minorHAnsi" w:hAnsiTheme="minorHAnsi" w:cstheme="minorHAnsi"/>
        </w:rPr>
        <w:t>, avoiding the possibility of a filibuster.</w:t>
      </w:r>
      <w:r w:rsidRPr="00C228DA">
        <w:rPr>
          <w:rFonts w:asciiTheme="minorHAnsi" w:hAnsiTheme="minorHAnsi" w:cstheme="minorHAnsi"/>
          <w:sz w:val="16"/>
        </w:rPr>
        <w:t xml:space="preserve"> The Byrd Rule prevents “extraneous matter” as defined by the Budget Act from being passed through reconciliation, with the Senate Parliamentarian ruling on what is considered extraneous. After the Senate Parliamentarian ruled that a $15 minimum wage was extraneous to the American Rescue Plan, many House Democrats called on Vice President Kamala Harris, the Senate’s presiding officer, to overrule the Parliamentarian. (RELATED: Bernie Sanders Blasts Senate Parliamentarian’s Minimum Wage Decision) </w:t>
      </w:r>
      <w:r w:rsidRPr="00C228DA">
        <w:rPr>
          <w:rStyle w:val="StyleUnderline"/>
          <w:rFonts w:asciiTheme="minorHAnsi" w:hAnsiTheme="minorHAnsi" w:cstheme="minorHAnsi"/>
        </w:rPr>
        <w:t xml:space="preserve">Democrats are considering a new </w:t>
      </w:r>
      <w:r w:rsidRPr="00C228DA">
        <w:rPr>
          <w:rStyle w:val="Emphasis"/>
          <w:rFonts w:asciiTheme="minorHAnsi" w:hAnsiTheme="minorHAnsi" w:cstheme="minorHAnsi"/>
        </w:rPr>
        <w:t>infrastructure package that would center renewable energy.</w:t>
      </w:r>
      <w:r w:rsidRPr="00C228DA">
        <w:rPr>
          <w:rFonts w:asciiTheme="minorHAnsi" w:hAnsiTheme="minorHAnsi" w:cstheme="minorHAnsi"/>
          <w:sz w:val="16"/>
        </w:rPr>
        <w:t xml:space="preserve"> President Joe </w:t>
      </w:r>
      <w:r w:rsidRPr="00C228DA">
        <w:rPr>
          <w:rStyle w:val="StyleUnderline"/>
          <w:rFonts w:asciiTheme="minorHAnsi" w:hAnsiTheme="minorHAnsi" w:cstheme="minorHAnsi"/>
        </w:rPr>
        <w:t>Biden met with union leaders on Feb. 17 to discuss the package.</w:t>
      </w:r>
      <w:r w:rsidRPr="00C228DA">
        <w:rPr>
          <w:rFonts w:asciiTheme="minorHAnsi" w:hAnsiTheme="minorHAnsi" w:cstheme="minorHAnsi"/>
          <w:sz w:val="16"/>
        </w:rPr>
        <w:t xml:space="preserve"> As chair of the Senate Small Business Committee, Cardin would play a key role in drafting legislation. West Virginia Democratic Sen. Joe </w:t>
      </w:r>
      <w:r w:rsidRPr="00C228DA">
        <w:rPr>
          <w:rStyle w:val="StyleUnderline"/>
          <w:rFonts w:asciiTheme="minorHAnsi" w:hAnsiTheme="minorHAnsi" w:cstheme="minorHAnsi"/>
        </w:rPr>
        <w:t>Manchin has said that he will insist on Republican input for any infrastructure legislation. “I am not going to get on a bill that cuts [Republicans] out completely before we start trying,” he said on March 7.</w:t>
      </w:r>
    </w:p>
    <w:p w14:paraId="446BF1A4" w14:textId="77777777" w:rsidR="00E156B0" w:rsidRDefault="00E156B0" w:rsidP="004031C3"/>
    <w:p w14:paraId="0B058839" w14:textId="662F43EE" w:rsidR="00DA4663" w:rsidRDefault="00DA4663" w:rsidP="00DA4663">
      <w:pPr>
        <w:pStyle w:val="Heading3"/>
      </w:pPr>
      <w:r>
        <w:lastRenderedPageBreak/>
        <w:t>Dem Unity high</w:t>
      </w:r>
    </w:p>
    <w:p w14:paraId="3E4DFE24" w14:textId="511B8E82" w:rsidR="00DA4663" w:rsidRDefault="00DA4663" w:rsidP="00DA4663"/>
    <w:p w14:paraId="2936EC7E" w14:textId="62CDCC10" w:rsidR="00DA4663" w:rsidRDefault="00DA4663" w:rsidP="00DA4663">
      <w:pPr>
        <w:pStyle w:val="Heading4"/>
      </w:pPr>
      <w:r>
        <w:t xml:space="preserve">Democratic unity is high and key to the </w:t>
      </w:r>
      <w:proofErr w:type="gramStart"/>
      <w:r>
        <w:t>agenda</w:t>
      </w:r>
      <w:proofErr w:type="gramEnd"/>
    </w:p>
    <w:p w14:paraId="0C1A6B17" w14:textId="305907B5" w:rsidR="00DA4663" w:rsidRPr="00DA4663" w:rsidRDefault="00DA4663" w:rsidP="00DA4663">
      <w:r>
        <w:t xml:space="preserve">Shawn </w:t>
      </w:r>
      <w:r w:rsidRPr="00DA4663">
        <w:rPr>
          <w:rStyle w:val="Heading4Char"/>
        </w:rPr>
        <w:t>Zeller, 5-3</w:t>
      </w:r>
      <w:r>
        <w:t>-2021, "Democratic unity makes Biden’s ambition possible," Roll Call, https://www.rollcall.com/2021/05/03/democratic-unity-makes-bidens-ambition-possible/</w:t>
      </w:r>
    </w:p>
    <w:p w14:paraId="01A58A58" w14:textId="5E141D2D" w:rsidR="00DA4663" w:rsidRDefault="00DA4663" w:rsidP="00DA4663">
      <w:r>
        <w:t xml:space="preserve">President Joe </w:t>
      </w:r>
      <w:r w:rsidRPr="009F7A1F">
        <w:rPr>
          <w:rStyle w:val="StyleUnderline"/>
        </w:rPr>
        <w:t>Biden</w:t>
      </w:r>
      <w:r>
        <w:t xml:space="preserve"> </w:t>
      </w:r>
      <w:r w:rsidRPr="009F7A1F">
        <w:rPr>
          <w:rStyle w:val="StyleUnderline"/>
        </w:rPr>
        <w:t>spelled out grand ambitions</w:t>
      </w:r>
      <w:r>
        <w:t xml:space="preserve"> in his first address to Congress, led by more than $4 trillion in new spending and the largest tax increase since the Great Society. </w:t>
      </w:r>
      <w:r w:rsidRPr="009F7A1F">
        <w:rPr>
          <w:rStyle w:val="StyleUnderline"/>
        </w:rPr>
        <w:t>Historic levels of party unity now on display in Congress mean he could succeed with only Democratic votes</w:t>
      </w:r>
      <w:r>
        <w:t>.</w:t>
      </w:r>
    </w:p>
    <w:p w14:paraId="048DDB95" w14:textId="44B02EC0" w:rsidR="00DA4663" w:rsidRDefault="00DA4663" w:rsidP="00DA4663">
      <w:r>
        <w:t xml:space="preserve">“We have to come together to heal the soul of this nation,” he said last week in a nod toward bipartisanship. But </w:t>
      </w:r>
      <w:r w:rsidRPr="009F7A1F">
        <w:rPr>
          <w:rStyle w:val="StyleUnderline"/>
        </w:rPr>
        <w:t>to achieve</w:t>
      </w:r>
      <w:r>
        <w:t xml:space="preserve"> his goal — a monumental increase in government spending to bolster </w:t>
      </w:r>
      <w:r w:rsidRPr="009F7A1F">
        <w:rPr>
          <w:rStyle w:val="StyleUnderline"/>
        </w:rPr>
        <w:t>infrastructure</w:t>
      </w:r>
      <w:r>
        <w:t xml:space="preserve">, green energy, child and elder care, and public education — </w:t>
      </w:r>
      <w:r w:rsidRPr="009F7A1F">
        <w:rPr>
          <w:rStyle w:val="StyleUnderline"/>
        </w:rPr>
        <w:t xml:space="preserve">he </w:t>
      </w:r>
      <w:proofErr w:type="gramStart"/>
      <w:r w:rsidRPr="009F7A1F">
        <w:rPr>
          <w:rStyle w:val="StyleUnderline"/>
        </w:rPr>
        <w:t>won’t</w:t>
      </w:r>
      <w:proofErr w:type="gramEnd"/>
      <w:r w:rsidRPr="009F7A1F">
        <w:rPr>
          <w:rStyle w:val="StyleUnderline"/>
        </w:rPr>
        <w:t xml:space="preserve"> be able to accede to Republican demands</w:t>
      </w:r>
      <w:r>
        <w:t xml:space="preserve">, which are to significantly downscale his plans. </w:t>
      </w:r>
      <w:r w:rsidRPr="009F7A1F">
        <w:rPr>
          <w:rStyle w:val="StyleUnderline"/>
        </w:rPr>
        <w:t>That means using the budget reconciliation process that allows Democrats to proceed with simple majorities</w:t>
      </w:r>
      <w:r>
        <w:t xml:space="preserve">. </w:t>
      </w:r>
    </w:p>
    <w:p w14:paraId="23678625" w14:textId="41297DB6" w:rsidR="00DA4663" w:rsidRDefault="00DA4663" w:rsidP="00DA4663">
      <w:r w:rsidRPr="009F7A1F">
        <w:rPr>
          <w:rStyle w:val="StyleUnderline"/>
        </w:rPr>
        <w:t>It will require their narrow majorities in the House and Senate to stick together</w:t>
      </w:r>
      <w:r>
        <w:t xml:space="preserve">, </w:t>
      </w:r>
      <w:r w:rsidRPr="009F7A1F">
        <w:rPr>
          <w:rStyle w:val="StyleUnderline"/>
        </w:rPr>
        <w:t>which would seem at first blush a tough job</w:t>
      </w:r>
      <w:r>
        <w:t xml:space="preserve">, given their narrowness — a six-seat margin in the House and an evenly divided Senate. </w:t>
      </w:r>
      <w:r w:rsidRPr="009F7A1F">
        <w:rPr>
          <w:rStyle w:val="StyleUnderline"/>
        </w:rPr>
        <w:t>But first impressions can be deceiving</w:t>
      </w:r>
      <w:r>
        <w:t xml:space="preserve">. </w:t>
      </w:r>
    </w:p>
    <w:p w14:paraId="02B69C05" w14:textId="12132897" w:rsidR="00157B44" w:rsidRDefault="00157B44" w:rsidP="00DA4663">
      <w:r>
        <w:t xml:space="preserve">Consider this: </w:t>
      </w:r>
      <w:r w:rsidRPr="00157B44">
        <w:rPr>
          <w:rStyle w:val="StyleUnderline"/>
        </w:rPr>
        <w:t xml:space="preserve">100 House votes, so far in 2021, </w:t>
      </w:r>
      <w:r w:rsidRPr="00157B44">
        <w:t xml:space="preserve">have split </w:t>
      </w:r>
      <w:proofErr w:type="gramStart"/>
      <w:r w:rsidRPr="00157B44">
        <w:t>a majority of</w:t>
      </w:r>
      <w:proofErr w:type="gramEnd"/>
      <w:r w:rsidRPr="00157B44">
        <w:t xml:space="preserve"> Republicans from a majority of Democrats. </w:t>
      </w:r>
      <w:r w:rsidRPr="00157B44">
        <w:rPr>
          <w:rStyle w:val="StyleUnderline"/>
        </w:rPr>
        <w:t xml:space="preserve">The average Democratic representative has voted with fellow </w:t>
      </w:r>
      <w:proofErr w:type="gramStart"/>
      <w:r w:rsidRPr="00157B44">
        <w:rPr>
          <w:rStyle w:val="StyleUnderline"/>
        </w:rPr>
        <w:t>partisans</w:t>
      </w:r>
      <w:proofErr w:type="gramEnd"/>
      <w:r w:rsidRPr="00157B44">
        <w:rPr>
          <w:rStyle w:val="StyleUnderline"/>
        </w:rPr>
        <w:t xml:space="preserve"> 99.2 percent</w:t>
      </w:r>
      <w:r>
        <w:t xml:space="preserve"> of the time.</w:t>
      </w:r>
    </w:p>
    <w:p w14:paraId="6FC88774" w14:textId="41705246" w:rsidR="009F7A1F" w:rsidRDefault="00157B44" w:rsidP="00DA4663">
      <w:r>
        <w:t xml:space="preserve">The House is currently divided between 218 Democrats and 212 Republicans, meaning Democrats can lose no more than two votes if Republicans are united in opposition. And yet, </w:t>
      </w:r>
      <w:r w:rsidRPr="00157B44">
        <w:rPr>
          <w:rStyle w:val="StyleUnderline"/>
        </w:rPr>
        <w:t>they are winning vote after vote</w:t>
      </w:r>
      <w:r>
        <w:t>.</w:t>
      </w:r>
    </w:p>
    <w:p w14:paraId="0D11197B" w14:textId="48A22CC1" w:rsidR="00157B44" w:rsidRDefault="005E417B" w:rsidP="005E417B">
      <w:pPr>
        <w:pStyle w:val="Heading4"/>
      </w:pPr>
      <w:r>
        <w:t xml:space="preserve">Senate Dems have record </w:t>
      </w:r>
      <w:proofErr w:type="gramStart"/>
      <w:r>
        <w:t>unity</w:t>
      </w:r>
      <w:proofErr w:type="gramEnd"/>
    </w:p>
    <w:p w14:paraId="109BBD89" w14:textId="54C3EBF1" w:rsidR="005E417B" w:rsidRDefault="005E417B" w:rsidP="005E417B">
      <w:r>
        <w:t xml:space="preserve">Shawn </w:t>
      </w:r>
      <w:r w:rsidRPr="00DA4663">
        <w:rPr>
          <w:rStyle w:val="Heading4Char"/>
        </w:rPr>
        <w:t>Zeller, 5-3</w:t>
      </w:r>
      <w:r>
        <w:t>-2021, "Democratic unity makes Biden’s ambition possible," Roll Call, https://www.rollcall.com/2021/05/03/democratic-unity-makes-bidens-ambition-possible/</w:t>
      </w:r>
    </w:p>
    <w:p w14:paraId="1CE159DB" w14:textId="7B3F5B08" w:rsidR="005E417B" w:rsidRPr="005E417B" w:rsidRDefault="005E417B" w:rsidP="005E417B">
      <w:pPr>
        <w:rPr>
          <w:rStyle w:val="StyleUnderline"/>
        </w:rPr>
      </w:pPr>
      <w:r>
        <w:t xml:space="preserve">And in the Senate, </w:t>
      </w:r>
      <w:r w:rsidRPr="005E417B">
        <w:rPr>
          <w:rStyle w:val="StyleUnderline"/>
        </w:rPr>
        <w:t>Manchin</w:t>
      </w:r>
      <w:r>
        <w:t xml:space="preserve">, like Golden in the House, is an outlier. </w:t>
      </w:r>
      <w:proofErr w:type="gramStart"/>
      <w:r w:rsidRPr="005E417B">
        <w:rPr>
          <w:rStyle w:val="StyleUnderline"/>
        </w:rPr>
        <w:t>He’s</w:t>
      </w:r>
      <w:proofErr w:type="gramEnd"/>
      <w:r w:rsidRPr="005E417B">
        <w:rPr>
          <w:rStyle w:val="StyleUnderline"/>
        </w:rPr>
        <w:t xml:space="preserve"> voting with his fellow Democrats 84.9 percent of the time this year. </w:t>
      </w:r>
    </w:p>
    <w:p w14:paraId="7CF5DF42" w14:textId="489443FB" w:rsidR="005E417B" w:rsidRDefault="005E417B" w:rsidP="005E417B">
      <w:r>
        <w:t xml:space="preserve">Republicans looking for Democratic allies might approach Montana’s Jon Tester, whose state went for Trump by 16 points. But </w:t>
      </w:r>
      <w:r w:rsidRPr="005E417B">
        <w:rPr>
          <w:rStyle w:val="StyleUnderline"/>
        </w:rPr>
        <w:t>Tester looks unmovable</w:t>
      </w:r>
      <w:r>
        <w:t xml:space="preserve">. </w:t>
      </w:r>
      <w:proofErr w:type="gramStart"/>
      <w:r w:rsidRPr="005E417B">
        <w:rPr>
          <w:rStyle w:val="StyleUnderline"/>
        </w:rPr>
        <w:t>He’s</w:t>
      </w:r>
      <w:proofErr w:type="gramEnd"/>
      <w:r w:rsidRPr="005E417B">
        <w:rPr>
          <w:rStyle w:val="StyleUnderline"/>
        </w:rPr>
        <w:t xml:space="preserve"> voted with fellow Democrats this year 95.2</w:t>
      </w:r>
      <w:r>
        <w:t xml:space="preserve"> </w:t>
      </w:r>
      <w:r w:rsidRPr="005E417B">
        <w:rPr>
          <w:rStyle w:val="StyleUnderline"/>
        </w:rPr>
        <w:t>percent of the time</w:t>
      </w:r>
      <w:r>
        <w:t xml:space="preserve">. </w:t>
      </w:r>
    </w:p>
    <w:p w14:paraId="1799FAD1" w14:textId="7B00DA9B" w:rsidR="005E417B" w:rsidRDefault="005E417B" w:rsidP="005E417B">
      <w:r>
        <w:t xml:space="preserve">Arizona’s Kyrsten </w:t>
      </w:r>
      <w:r w:rsidRPr="005E417B">
        <w:rPr>
          <w:rStyle w:val="StyleUnderline"/>
        </w:rPr>
        <w:t>Sinema</w:t>
      </w:r>
      <w:r>
        <w:t xml:space="preserve">, whose opposition to eliminating the legislative filibuster has bucked up the GOP, nonetheless </w:t>
      </w:r>
      <w:proofErr w:type="gramStart"/>
      <w:r w:rsidRPr="005E417B">
        <w:rPr>
          <w:rStyle w:val="StyleUnderline"/>
        </w:rPr>
        <w:t>doesn’t</w:t>
      </w:r>
      <w:proofErr w:type="gramEnd"/>
      <w:r w:rsidRPr="005E417B">
        <w:rPr>
          <w:rStyle w:val="StyleUnderline"/>
        </w:rPr>
        <w:t xml:space="preserve"> look like a candidate to help block Biden’s agenda. </w:t>
      </w:r>
      <w:proofErr w:type="gramStart"/>
      <w:r w:rsidRPr="005E417B">
        <w:rPr>
          <w:rStyle w:val="StyleUnderline"/>
        </w:rPr>
        <w:t>She’s</w:t>
      </w:r>
      <w:proofErr w:type="gramEnd"/>
      <w:r w:rsidRPr="005E417B">
        <w:rPr>
          <w:rStyle w:val="StyleUnderline"/>
        </w:rPr>
        <w:t xml:space="preserve"> voted with her party 96.8 percent </w:t>
      </w:r>
      <w:r>
        <w:t xml:space="preserve">of the time in 2021, </w:t>
      </w:r>
      <w:r w:rsidRPr="005E417B">
        <w:rPr>
          <w:rStyle w:val="StyleUnderline"/>
        </w:rPr>
        <w:t>and hers is the third lowest score among Senate Democrats</w:t>
      </w:r>
      <w:r>
        <w:t xml:space="preserve">. </w:t>
      </w:r>
    </w:p>
    <w:p w14:paraId="3B8151FF" w14:textId="6ACF781F" w:rsidR="005E417B" w:rsidRDefault="005E417B" w:rsidP="005E417B">
      <w:r>
        <w:t xml:space="preserve">Sinema is voting with her party at a rate </w:t>
      </w:r>
      <w:proofErr w:type="gramStart"/>
      <w:r>
        <w:t>she’s</w:t>
      </w:r>
      <w:proofErr w:type="gramEnd"/>
      <w:r>
        <w:t xml:space="preserve"> never come close to in her prior eight years in Congress, encompassing six years in the House and two in the Senate. Her previous high in unity voting came in 2014 and again in 2017, when she voted with fellow </w:t>
      </w:r>
      <w:proofErr w:type="gramStart"/>
      <w:r>
        <w:t>Democrats</w:t>
      </w:r>
      <w:proofErr w:type="gramEnd"/>
      <w:r>
        <w:t xml:space="preserve"> 75 percent of the time. Manchin and Tester are both just below their career highs.</w:t>
      </w:r>
    </w:p>
    <w:p w14:paraId="6D2291E7" w14:textId="34403B5E" w:rsidR="005E417B" w:rsidRDefault="005E417B" w:rsidP="005E417B">
      <w:r>
        <w:lastRenderedPageBreak/>
        <w:t xml:space="preserve">Like their House colleagues, </w:t>
      </w:r>
      <w:r w:rsidRPr="005E417B">
        <w:rPr>
          <w:rStyle w:val="StyleUnderline"/>
        </w:rPr>
        <w:t>Senate Democrats are on a pace to set a record for unity in 2021</w:t>
      </w:r>
      <w:r>
        <w:t xml:space="preserve">. On the 125 Senate votes that have split the parties this year, </w:t>
      </w:r>
      <w:r w:rsidRPr="005E417B">
        <w:rPr>
          <w:rStyle w:val="StyleUnderline"/>
        </w:rPr>
        <w:t xml:space="preserve">the average Democrat has voted with fellow </w:t>
      </w:r>
      <w:proofErr w:type="gramStart"/>
      <w:r w:rsidRPr="005E417B">
        <w:rPr>
          <w:rStyle w:val="StyleUnderline"/>
        </w:rPr>
        <w:t>partisans</w:t>
      </w:r>
      <w:proofErr w:type="gramEnd"/>
      <w:r w:rsidRPr="005E417B">
        <w:rPr>
          <w:rStyle w:val="StyleUnderline"/>
        </w:rPr>
        <w:t xml:space="preserve"> 98.9 percent of the time</w:t>
      </w:r>
      <w:r>
        <w:t>. The annual record for Democrats in the Senate is 94 percent, set in 2014, while Republicans have the overall record, 97 percent, set in 2017.</w:t>
      </w:r>
    </w:p>
    <w:p w14:paraId="1F32539A" w14:textId="0CFDF787" w:rsidR="005E417B" w:rsidRDefault="005E417B" w:rsidP="005E417B"/>
    <w:p w14:paraId="060DA75A" w14:textId="77777777" w:rsidR="0095034B" w:rsidRPr="005E417B" w:rsidRDefault="0095034B" w:rsidP="005E417B"/>
    <w:p w14:paraId="6238E337" w14:textId="77777777" w:rsidR="00157B44" w:rsidRPr="00DA4663" w:rsidRDefault="00157B44" w:rsidP="00DA4663"/>
    <w:p w14:paraId="565EF1E9" w14:textId="55136B0B" w:rsidR="00F97289" w:rsidRDefault="00F97289" w:rsidP="00F97289">
      <w:pPr>
        <w:pStyle w:val="Heading2"/>
      </w:pPr>
      <w:r>
        <w:lastRenderedPageBreak/>
        <w:t>Links</w:t>
      </w:r>
    </w:p>
    <w:p w14:paraId="36A9CD3F" w14:textId="77777777" w:rsidR="00B45108" w:rsidRDefault="00B45108" w:rsidP="00B45108">
      <w:pPr>
        <w:pStyle w:val="Heading3"/>
      </w:pPr>
      <w:r>
        <w:lastRenderedPageBreak/>
        <w:t>Fights Link---2NC</w:t>
      </w:r>
    </w:p>
    <w:p w14:paraId="2B33CB4C" w14:textId="77777777" w:rsidR="00B45108" w:rsidRDefault="00B45108" w:rsidP="00B45108">
      <w:pPr>
        <w:pStyle w:val="Heading4"/>
      </w:pPr>
      <w:r>
        <w:t xml:space="preserve">The plan is a fight---Congress </w:t>
      </w:r>
      <w:proofErr w:type="gramStart"/>
      <w:r>
        <w:t>won’t</w:t>
      </w:r>
      <w:proofErr w:type="gramEnd"/>
      <w:r>
        <w:t xml:space="preserve"> compromise over WOTUS.  </w:t>
      </w:r>
    </w:p>
    <w:p w14:paraId="7D0ADB2D" w14:textId="77777777" w:rsidR="00B45108" w:rsidRPr="00155C49" w:rsidRDefault="00B45108" w:rsidP="00B45108">
      <w:r>
        <w:t xml:space="preserve">Bobby </w:t>
      </w:r>
      <w:r w:rsidRPr="00155C49">
        <w:rPr>
          <w:rStyle w:val="Style13ptBold"/>
        </w:rPr>
        <w:t>Magill 21</w:t>
      </w:r>
      <w:r>
        <w:t xml:space="preserve">. Reporter. "Biden Swings Waters Pendulum </w:t>
      </w:r>
      <w:proofErr w:type="gramStart"/>
      <w:r>
        <w:t>With</w:t>
      </w:r>
      <w:proofErr w:type="gramEnd"/>
      <w:r>
        <w:t xml:space="preserve"> Final Resolution Still Elusive". No Publication. 1-29-2021. https://news.bloomberglaw.com/environment-and-energy/biden-swings-waters-pendulum-with-final-resolution-still-elusive</w:t>
      </w:r>
    </w:p>
    <w:p w14:paraId="248752DF" w14:textId="77777777" w:rsidR="00B45108" w:rsidRPr="00790171" w:rsidRDefault="00B45108" w:rsidP="00B45108">
      <w:pPr>
        <w:rPr>
          <w:rStyle w:val="Emphasis"/>
        </w:rPr>
      </w:pPr>
      <w:r w:rsidRPr="00790171">
        <w:rPr>
          <w:rStyle w:val="Emphasis"/>
        </w:rPr>
        <w:t>No Compromise</w:t>
      </w:r>
    </w:p>
    <w:p w14:paraId="768302DC" w14:textId="77777777" w:rsidR="00B45108" w:rsidRPr="00790171" w:rsidRDefault="00B45108" w:rsidP="00B45108">
      <w:pPr>
        <w:rPr>
          <w:sz w:val="16"/>
        </w:rPr>
      </w:pPr>
      <w:r w:rsidRPr="00790171">
        <w:rPr>
          <w:sz w:val="16"/>
        </w:rPr>
        <w:t xml:space="preserve">Ultimately, </w:t>
      </w:r>
      <w:r w:rsidRPr="00790171">
        <w:rPr>
          <w:rStyle w:val="StyleUnderline"/>
        </w:rPr>
        <w:t>it may take an act of Congress to resolve the</w:t>
      </w:r>
      <w:r w:rsidRPr="00790171">
        <w:rPr>
          <w:sz w:val="16"/>
        </w:rPr>
        <w:t xml:space="preserve"> issue and fill in the </w:t>
      </w:r>
      <w:r w:rsidRPr="00790171">
        <w:rPr>
          <w:rStyle w:val="StyleUnderline"/>
        </w:rPr>
        <w:t>gap</w:t>
      </w:r>
      <w:r w:rsidRPr="00790171">
        <w:rPr>
          <w:sz w:val="16"/>
        </w:rPr>
        <w:t xml:space="preserve"> it left </w:t>
      </w:r>
      <w:r w:rsidRPr="00790171">
        <w:rPr>
          <w:rStyle w:val="Emphasis"/>
        </w:rPr>
        <w:t>in the Clean Water Act</w:t>
      </w:r>
      <w:r w:rsidRPr="00790171">
        <w:rPr>
          <w:sz w:val="16"/>
        </w:rPr>
        <w:t xml:space="preserve">—but </w:t>
      </w:r>
      <w:r w:rsidRPr="00790171">
        <w:rPr>
          <w:rStyle w:val="Emphasis"/>
        </w:rPr>
        <w:t xml:space="preserve">political compromise </w:t>
      </w:r>
      <w:proofErr w:type="gramStart"/>
      <w:r w:rsidRPr="00790171">
        <w:rPr>
          <w:rStyle w:val="Emphasis"/>
        </w:rPr>
        <w:t>doesn’t</w:t>
      </w:r>
      <w:proofErr w:type="gramEnd"/>
      <w:r w:rsidRPr="00790171">
        <w:rPr>
          <w:rStyle w:val="Emphasis"/>
        </w:rPr>
        <w:t xml:space="preserve"> appear</w:t>
      </w:r>
      <w:r w:rsidRPr="00790171">
        <w:rPr>
          <w:sz w:val="16"/>
        </w:rPr>
        <w:t xml:space="preserve"> to be </w:t>
      </w:r>
      <w:r w:rsidRPr="00790171">
        <w:rPr>
          <w:rStyle w:val="Emphasis"/>
        </w:rPr>
        <w:t>possible</w:t>
      </w:r>
      <w:r w:rsidRPr="00790171">
        <w:rPr>
          <w:sz w:val="16"/>
        </w:rPr>
        <w:t xml:space="preserve"> soon, he said.</w:t>
      </w:r>
    </w:p>
    <w:p w14:paraId="1B11A790" w14:textId="77777777" w:rsidR="00B45108" w:rsidRPr="00790171" w:rsidRDefault="00B45108" w:rsidP="00B45108">
      <w:pPr>
        <w:rPr>
          <w:sz w:val="16"/>
        </w:rPr>
      </w:pPr>
      <w:r w:rsidRPr="00790171">
        <w:rPr>
          <w:sz w:val="16"/>
        </w:rPr>
        <w:t>“</w:t>
      </w:r>
      <w:r w:rsidRPr="00790171">
        <w:rPr>
          <w:rStyle w:val="StyleUnderline"/>
        </w:rPr>
        <w:t>The whole definition of waters</w:t>
      </w:r>
      <w:r w:rsidRPr="00790171">
        <w:rPr>
          <w:sz w:val="16"/>
        </w:rPr>
        <w:t xml:space="preserve"> of the U.S. </w:t>
      </w:r>
      <w:r w:rsidRPr="00790171">
        <w:rPr>
          <w:rStyle w:val="StyleUnderline"/>
        </w:rPr>
        <w:t xml:space="preserve">has entered the </w:t>
      </w:r>
      <w:r w:rsidRPr="00790171">
        <w:rPr>
          <w:rStyle w:val="Emphasis"/>
        </w:rPr>
        <w:t>culture wars of America</w:t>
      </w:r>
      <w:r w:rsidRPr="00790171">
        <w:rPr>
          <w:rStyle w:val="StyleUnderline"/>
        </w:rPr>
        <w:t xml:space="preserve">. People are </w:t>
      </w:r>
      <w:r w:rsidRPr="00790171">
        <w:rPr>
          <w:rStyle w:val="Emphasis"/>
        </w:rPr>
        <w:t>not compromising</w:t>
      </w:r>
      <w:r w:rsidRPr="00790171">
        <w:rPr>
          <w:sz w:val="16"/>
        </w:rPr>
        <w:t xml:space="preserve"> on it,” </w:t>
      </w:r>
      <w:proofErr w:type="spellStart"/>
      <w:r w:rsidRPr="00790171">
        <w:rPr>
          <w:sz w:val="16"/>
        </w:rPr>
        <w:t>McAliley</w:t>
      </w:r>
      <w:proofErr w:type="spellEnd"/>
      <w:r w:rsidRPr="00790171">
        <w:rPr>
          <w:sz w:val="16"/>
        </w:rPr>
        <w:t xml:space="preserve"> said.</w:t>
      </w:r>
    </w:p>
    <w:p w14:paraId="0F55F9AF" w14:textId="77777777" w:rsidR="00B45108" w:rsidRPr="00155C49" w:rsidRDefault="00B45108" w:rsidP="00B45108">
      <w:pPr>
        <w:rPr>
          <w:sz w:val="16"/>
        </w:rPr>
      </w:pPr>
      <w:r w:rsidRPr="00790171">
        <w:rPr>
          <w:sz w:val="16"/>
        </w:rPr>
        <w:t xml:space="preserve">“There are some </w:t>
      </w:r>
      <w:r w:rsidRPr="00790171">
        <w:rPr>
          <w:rStyle w:val="StyleUnderline"/>
        </w:rPr>
        <w:t>rules</w:t>
      </w:r>
      <w:r w:rsidRPr="00790171">
        <w:rPr>
          <w:sz w:val="16"/>
        </w:rPr>
        <w:t xml:space="preserve"> that are technical and arcane that </w:t>
      </w:r>
      <w:r w:rsidRPr="00790171">
        <w:rPr>
          <w:rStyle w:val="StyleUnderline"/>
        </w:rPr>
        <w:t xml:space="preserve">take on this </w:t>
      </w:r>
      <w:r w:rsidRPr="00790171">
        <w:rPr>
          <w:rStyle w:val="Emphasis"/>
        </w:rPr>
        <w:t>broader significance</w:t>
      </w:r>
      <w:r w:rsidRPr="00790171">
        <w:rPr>
          <w:sz w:val="16"/>
        </w:rPr>
        <w:t xml:space="preserve"> for people in the country, </w:t>
      </w:r>
      <w:r w:rsidRPr="00790171">
        <w:rPr>
          <w:rStyle w:val="Emphasis"/>
        </w:rPr>
        <w:t>and this WOTUS rule is one of them</w:t>
      </w:r>
      <w:r w:rsidRPr="00790171">
        <w:rPr>
          <w:sz w:val="16"/>
        </w:rPr>
        <w:t>.”</w:t>
      </w:r>
    </w:p>
    <w:p w14:paraId="70587527" w14:textId="77777777" w:rsidR="00B45108" w:rsidRDefault="00B45108" w:rsidP="00B45108">
      <w:pPr>
        <w:pStyle w:val="Heading3"/>
      </w:pPr>
      <w:r>
        <w:lastRenderedPageBreak/>
        <w:t>Biden Link---2NC</w:t>
      </w:r>
    </w:p>
    <w:p w14:paraId="0C935D6B" w14:textId="77777777" w:rsidR="00B45108" w:rsidRDefault="00B45108" w:rsidP="00B45108">
      <w:pPr>
        <w:pStyle w:val="Heading4"/>
      </w:pPr>
      <w:r>
        <w:t>It would be a fight in Congress.</w:t>
      </w:r>
    </w:p>
    <w:p w14:paraId="0C739C47" w14:textId="77777777" w:rsidR="00B45108" w:rsidRPr="00790171" w:rsidRDefault="00B45108" w:rsidP="00B45108">
      <w:r>
        <w:t xml:space="preserve">Bobby </w:t>
      </w:r>
      <w:r w:rsidRPr="00790171">
        <w:rPr>
          <w:rStyle w:val="Style13ptBold"/>
        </w:rPr>
        <w:t>Magill 20</w:t>
      </w:r>
      <w:r>
        <w:t>. "Federal Water Rule Expected to Stay Murky Through Biden Term (2)". No Publication. 11-20-2020. https://news.bloomberglaw.com/environment-and-energy/federal-water-rule-expected-to-stay-murky-through-biden-term</w:t>
      </w:r>
    </w:p>
    <w:p w14:paraId="4A3F116E" w14:textId="77777777" w:rsidR="00B45108" w:rsidRPr="00790171" w:rsidRDefault="00B45108" w:rsidP="00B45108">
      <w:pPr>
        <w:rPr>
          <w:sz w:val="16"/>
        </w:rPr>
      </w:pPr>
      <w:r w:rsidRPr="00790171">
        <w:rPr>
          <w:sz w:val="16"/>
        </w:rPr>
        <w:t xml:space="preserve">A </w:t>
      </w:r>
      <w:r w:rsidRPr="00790171">
        <w:rPr>
          <w:rStyle w:val="Emphasis"/>
        </w:rPr>
        <w:t>Biden</w:t>
      </w:r>
      <w:r w:rsidRPr="00790171">
        <w:rPr>
          <w:sz w:val="16"/>
        </w:rPr>
        <w:t xml:space="preserve"> administration </w:t>
      </w:r>
      <w:proofErr w:type="gramStart"/>
      <w:r w:rsidRPr="00790171">
        <w:rPr>
          <w:rStyle w:val="StyleUnderline"/>
        </w:rPr>
        <w:t>won’t</w:t>
      </w:r>
      <w:proofErr w:type="gramEnd"/>
      <w:r w:rsidRPr="00790171">
        <w:rPr>
          <w:rStyle w:val="StyleUnderline"/>
        </w:rPr>
        <w:t xml:space="preserve"> be able to untangle the legal and regulatory “mess” under part of the Clean Water Act that determines which streams, wetlands and other waters get federal protection</w:t>
      </w:r>
      <w:r w:rsidRPr="00790171">
        <w:rPr>
          <w:sz w:val="16"/>
        </w:rPr>
        <w:t>, legal scholars and litigators say.</w:t>
      </w:r>
    </w:p>
    <w:p w14:paraId="708C874B" w14:textId="77777777" w:rsidR="00B45108" w:rsidRPr="00790171" w:rsidRDefault="00B45108" w:rsidP="00B45108">
      <w:pPr>
        <w:rPr>
          <w:sz w:val="16"/>
        </w:rPr>
      </w:pPr>
      <w:r w:rsidRPr="00790171">
        <w:rPr>
          <w:rStyle w:val="Emphasis"/>
        </w:rPr>
        <w:t>Any move the Biden administration takes</w:t>
      </w:r>
      <w:r w:rsidRPr="00790171">
        <w:rPr>
          <w:rStyle w:val="StyleUnderline"/>
        </w:rPr>
        <w:t xml:space="preserve"> to clarify the </w:t>
      </w:r>
      <w:r w:rsidRPr="00790171">
        <w:rPr>
          <w:sz w:val="16"/>
        </w:rPr>
        <w:t xml:space="preserve">definition of Waters of the United States, known as </w:t>
      </w:r>
      <w:r w:rsidRPr="00790171">
        <w:rPr>
          <w:rStyle w:val="StyleUnderline"/>
        </w:rPr>
        <w:t>WOTUS, will continue the decades-long “merry-go-round”</w:t>
      </w:r>
      <w:r w:rsidRPr="00790171">
        <w:rPr>
          <w:sz w:val="16"/>
        </w:rPr>
        <w:t xml:space="preserve"> of administrative rule changes and litigation, said Larry </w:t>
      </w:r>
      <w:proofErr w:type="spellStart"/>
      <w:r w:rsidRPr="00790171">
        <w:rPr>
          <w:sz w:val="16"/>
        </w:rPr>
        <w:t>Liebesman</w:t>
      </w:r>
      <w:proofErr w:type="spellEnd"/>
      <w:r w:rsidRPr="00790171">
        <w:rPr>
          <w:sz w:val="16"/>
        </w:rPr>
        <w:t>, a former Justice Department environmental lawyer who is now a senior adviser at the environmental and water permitting firm of Dawson &amp; Associates.</w:t>
      </w:r>
    </w:p>
    <w:p w14:paraId="5A2F3C62" w14:textId="77777777" w:rsidR="00B45108" w:rsidRPr="00155C49" w:rsidRDefault="00B45108" w:rsidP="00B45108">
      <w:pPr>
        <w:rPr>
          <w:u w:val="single"/>
        </w:rPr>
      </w:pPr>
      <w:r w:rsidRPr="00790171">
        <w:rPr>
          <w:sz w:val="16"/>
        </w:rPr>
        <w:t xml:space="preserve">A recent U.S. Supreme Court ruling failed to define WOTUS fully. And </w:t>
      </w:r>
      <w:r w:rsidRPr="00790171">
        <w:rPr>
          <w:rStyle w:val="Emphasis"/>
        </w:rPr>
        <w:t>a bitterly divided Congress</w:t>
      </w:r>
      <w:r w:rsidRPr="00790171">
        <w:rPr>
          <w:sz w:val="16"/>
        </w:rPr>
        <w:t xml:space="preserve"> in 2021 </w:t>
      </w:r>
      <w:r w:rsidRPr="00790171">
        <w:rPr>
          <w:rStyle w:val="Emphasis"/>
        </w:rPr>
        <w:t>is unlikely to make headway on the issue</w:t>
      </w:r>
      <w:r w:rsidRPr="00790171">
        <w:rPr>
          <w:rStyle w:val="StyleUnderline"/>
        </w:rPr>
        <w:t xml:space="preserve">, particularly when congressional efforts to address Clean Water Act jurisdiction have </w:t>
      </w:r>
      <w:r w:rsidRPr="00790171">
        <w:rPr>
          <w:rStyle w:val="Emphasis"/>
        </w:rPr>
        <w:t>failed in the past</w:t>
      </w:r>
      <w:r w:rsidRPr="00790171">
        <w:rPr>
          <w:rStyle w:val="StyleUnderline"/>
        </w:rPr>
        <w:t>.</w:t>
      </w:r>
    </w:p>
    <w:p w14:paraId="612C6A6B" w14:textId="77777777" w:rsidR="00B45108" w:rsidRDefault="00B45108" w:rsidP="00B45108">
      <w:pPr>
        <w:pStyle w:val="Heading3"/>
      </w:pPr>
      <w:r>
        <w:lastRenderedPageBreak/>
        <w:t>Clean Water Rule Link---2NC</w:t>
      </w:r>
    </w:p>
    <w:p w14:paraId="7FFB7D82" w14:textId="77777777" w:rsidR="00B45108" w:rsidRDefault="00B45108" w:rsidP="00B45108">
      <w:pPr>
        <w:pStyle w:val="Heading4"/>
      </w:pPr>
      <w:r>
        <w:t>Congress fights the plan.</w:t>
      </w:r>
    </w:p>
    <w:p w14:paraId="6E0AE0FB" w14:textId="77777777" w:rsidR="00B45108" w:rsidRDefault="00B45108" w:rsidP="00B45108">
      <w:r>
        <w:t xml:space="preserve">Brett </w:t>
      </w:r>
      <w:r w:rsidRPr="00790171">
        <w:rPr>
          <w:rStyle w:val="Style13ptBold"/>
        </w:rPr>
        <w:t>Walton 15</w:t>
      </w:r>
      <w:r>
        <w:t>. "EPA Clean Water Rule Meets Political Pushback". Circle of Blue. 8-6-2015. https://www.circleofblue.org/2015/world/epa-clean-water-rule-meets-political-pushback/</w:t>
      </w:r>
    </w:p>
    <w:p w14:paraId="3265E7A8" w14:textId="77777777" w:rsidR="00B45108" w:rsidRPr="004F4943" w:rsidRDefault="00B45108" w:rsidP="00B45108">
      <w:pPr>
        <w:rPr>
          <w:sz w:val="16"/>
        </w:rPr>
      </w:pPr>
      <w:r w:rsidRPr="004F4943">
        <w:rPr>
          <w:rStyle w:val="StyleUnderline"/>
        </w:rPr>
        <w:t xml:space="preserve">In an era of </w:t>
      </w:r>
      <w:r w:rsidRPr="004F4943">
        <w:rPr>
          <w:rStyle w:val="Emphasis"/>
        </w:rPr>
        <w:t>fierce</w:t>
      </w:r>
      <w:r w:rsidRPr="004F4943">
        <w:rPr>
          <w:sz w:val="16"/>
        </w:rPr>
        <w:t xml:space="preserve"> and frustrating </w:t>
      </w:r>
      <w:r w:rsidRPr="004F4943">
        <w:rPr>
          <w:rStyle w:val="Emphasis"/>
        </w:rPr>
        <w:t>political division</w:t>
      </w:r>
      <w:r w:rsidRPr="004F4943">
        <w:rPr>
          <w:rStyle w:val="StyleUnderline"/>
        </w:rPr>
        <w:t xml:space="preserve">, legislative collaboration is exceedingly rare. In few arenas of government is the </w:t>
      </w:r>
      <w:r w:rsidRPr="004F4943">
        <w:rPr>
          <w:rStyle w:val="Emphasis"/>
        </w:rPr>
        <w:t xml:space="preserve">stalemate </w:t>
      </w:r>
      <w:proofErr w:type="gramStart"/>
      <w:r w:rsidRPr="004F4943">
        <w:rPr>
          <w:rStyle w:val="Emphasis"/>
        </w:rPr>
        <w:t>more clear</w:t>
      </w:r>
      <w:proofErr w:type="gramEnd"/>
      <w:r w:rsidRPr="004F4943">
        <w:rPr>
          <w:rStyle w:val="Emphasis"/>
        </w:rPr>
        <w:t xml:space="preserve"> than in legislative oversight of</w:t>
      </w:r>
      <w:r w:rsidRPr="004F4943">
        <w:rPr>
          <w:sz w:val="16"/>
        </w:rPr>
        <w:t xml:space="preserve"> the nation’s land, air, and especially of </w:t>
      </w:r>
      <w:r w:rsidRPr="004F4943">
        <w:rPr>
          <w:rStyle w:val="Emphasis"/>
        </w:rPr>
        <w:t>water</w:t>
      </w:r>
      <w:r w:rsidRPr="004F4943">
        <w:rPr>
          <w:sz w:val="16"/>
        </w:rPr>
        <w:t>.</w:t>
      </w:r>
    </w:p>
    <w:p w14:paraId="0A74F638" w14:textId="77777777" w:rsidR="00B45108" w:rsidRPr="004F4943" w:rsidRDefault="00B45108" w:rsidP="00B45108">
      <w:pPr>
        <w:rPr>
          <w:sz w:val="16"/>
        </w:rPr>
      </w:pPr>
      <w:r w:rsidRPr="004F4943">
        <w:rPr>
          <w:sz w:val="16"/>
        </w:rPr>
        <w:t xml:space="preserve">Though toxic spills, sewage overflows, salts, contaminated stormwater, and nutrient-rich wastes from </w:t>
      </w:r>
      <w:proofErr w:type="gramStart"/>
      <w:r w:rsidRPr="004F4943">
        <w:rPr>
          <w:sz w:val="16"/>
        </w:rPr>
        <w:t>big confined</w:t>
      </w:r>
      <w:proofErr w:type="gramEnd"/>
      <w:r w:rsidRPr="004F4943">
        <w:rPr>
          <w:sz w:val="16"/>
        </w:rPr>
        <w:t xml:space="preserve"> animal production facilities and farmland runoff are pouring into the nation’s coastal areas and freshwater reserves, </w:t>
      </w:r>
      <w:r w:rsidRPr="004F4943">
        <w:rPr>
          <w:rStyle w:val="StyleUnderline"/>
        </w:rPr>
        <w:t xml:space="preserve">Congress emphatically </w:t>
      </w:r>
      <w:r w:rsidRPr="004F4943">
        <w:rPr>
          <w:rStyle w:val="Emphasis"/>
        </w:rPr>
        <w:t>resists updating the Clean Water Act</w:t>
      </w:r>
      <w:r w:rsidRPr="004F4943">
        <w:rPr>
          <w:sz w:val="16"/>
        </w:rPr>
        <w:t>, one of the nation’s landmark environmental laws.</w:t>
      </w:r>
    </w:p>
    <w:p w14:paraId="4416822F" w14:textId="77777777" w:rsidR="00B45108" w:rsidRPr="001971C9" w:rsidRDefault="00B45108" w:rsidP="00B45108">
      <w:pPr>
        <w:rPr>
          <w:sz w:val="16"/>
        </w:rPr>
      </w:pPr>
      <w:r w:rsidRPr="004F4943">
        <w:rPr>
          <w:rStyle w:val="StyleUnderline"/>
        </w:rPr>
        <w:t>Congress last amended the law in 1987.</w:t>
      </w:r>
      <w:r w:rsidRPr="001971C9">
        <w:rPr>
          <w:sz w:val="16"/>
        </w:rPr>
        <w:t xml:space="preserve"> The nation’s waters are undoubtedly cleaner today, but serious impairments remain. Algae blooms choke the western basin of Lake Erie each summer. The flush of nitrogen and urban grime into Chesapeake Bay from rainstorms is growing. Salts from roads and nutrients from fields are flowing into rivers at increasing rates. Pollutants from coal ash piles and manure from livestock and poultry operations rushes unfiltered into the nation’s waters.</w:t>
      </w:r>
    </w:p>
    <w:p w14:paraId="2E8D15A0" w14:textId="77777777" w:rsidR="00B45108" w:rsidRPr="00790171" w:rsidRDefault="00B45108" w:rsidP="00B45108">
      <w:pPr>
        <w:rPr>
          <w:sz w:val="16"/>
          <w:szCs w:val="16"/>
        </w:rPr>
      </w:pPr>
      <w:r w:rsidRPr="00790171">
        <w:rPr>
          <w:sz w:val="16"/>
          <w:szCs w:val="16"/>
        </w:rPr>
        <w:t>The 21st century history of the law, moreover, also is graphically reflected in the differing views on environmental responsibility of the Obama White House, and the Bush administration before it.</w:t>
      </w:r>
    </w:p>
    <w:p w14:paraId="758358B7" w14:textId="77777777" w:rsidR="00B45108" w:rsidRPr="00790171" w:rsidRDefault="00B45108" w:rsidP="00B45108">
      <w:pPr>
        <w:rPr>
          <w:sz w:val="16"/>
          <w:szCs w:val="16"/>
        </w:rPr>
      </w:pPr>
      <w:r w:rsidRPr="00790171">
        <w:rPr>
          <w:sz w:val="16"/>
          <w:szCs w:val="16"/>
        </w:rPr>
        <w:t xml:space="preserve">President Obama has largely avoided resistance from Republican lawmakers and dispatched the Environmental Protection Agency and other federal departments to install expanded Clean Water safeguards to stem pollution from mines, sewage plants, electrical generating stations, </w:t>
      </w:r>
      <w:proofErr w:type="gramStart"/>
      <w:r w:rsidRPr="00790171">
        <w:rPr>
          <w:sz w:val="16"/>
          <w:szCs w:val="16"/>
        </w:rPr>
        <w:t>farms</w:t>
      </w:r>
      <w:proofErr w:type="gramEnd"/>
      <w:r w:rsidRPr="00790171">
        <w:rPr>
          <w:sz w:val="16"/>
          <w:szCs w:val="16"/>
        </w:rPr>
        <w:t xml:space="preserve"> and oilfields. The president’s executive level actions also encouraged the EPA and the Justice Department to </w:t>
      </w:r>
      <w:proofErr w:type="gramStart"/>
      <w:r w:rsidRPr="00790171">
        <w:rPr>
          <w:sz w:val="16"/>
          <w:szCs w:val="16"/>
        </w:rPr>
        <w:t>more aggressively pursue big civil and criminal water pollution cases</w:t>
      </w:r>
      <w:proofErr w:type="gramEnd"/>
      <w:r w:rsidRPr="00790171">
        <w:rPr>
          <w:sz w:val="16"/>
          <w:szCs w:val="16"/>
        </w:rPr>
        <w:t>. Just last month BP agreed to pay $US 18.7 billion to settle all federal and state claims related to the 2010 Deepwater Horizon oil spill in the Gulf of Mexico. It was the largest water pollution and environmental fine in U.S. history. In May, Duke Energy agreed to pay $US 102 million in fines as restitution for a coal ash spill into the Dan River in North Carolina, and for mismanagement of coal ash at other power plants.</w:t>
      </w:r>
    </w:p>
    <w:p w14:paraId="4AEF4A28" w14:textId="77777777" w:rsidR="00B45108" w:rsidRPr="00790171" w:rsidRDefault="00B45108" w:rsidP="00B45108">
      <w:pPr>
        <w:rPr>
          <w:sz w:val="16"/>
        </w:rPr>
      </w:pPr>
      <w:r w:rsidRPr="00790171">
        <w:rPr>
          <w:sz w:val="16"/>
        </w:rPr>
        <w:t xml:space="preserve">Most recently </w:t>
      </w:r>
      <w:r w:rsidRPr="001971C9">
        <w:rPr>
          <w:rStyle w:val="StyleUnderline"/>
        </w:rPr>
        <w:t>a new Clean Water rule, drafted by</w:t>
      </w:r>
      <w:r w:rsidRPr="00790171">
        <w:rPr>
          <w:sz w:val="16"/>
        </w:rPr>
        <w:t xml:space="preserve"> the </w:t>
      </w:r>
      <w:r w:rsidRPr="001971C9">
        <w:rPr>
          <w:rStyle w:val="StyleUnderline"/>
        </w:rPr>
        <w:t>Obama</w:t>
      </w:r>
      <w:r w:rsidRPr="00790171">
        <w:rPr>
          <w:sz w:val="16"/>
        </w:rPr>
        <w:t xml:space="preserve"> administration </w:t>
      </w:r>
      <w:r w:rsidRPr="001971C9">
        <w:rPr>
          <w:rStyle w:val="Emphasis"/>
        </w:rPr>
        <w:t>and opposed by Congress</w:t>
      </w:r>
      <w:r w:rsidRPr="00790171">
        <w:rPr>
          <w:sz w:val="16"/>
        </w:rPr>
        <w:t xml:space="preserve"> and many states, to clarify the law’s reach into small streams </w:t>
      </w:r>
      <w:r w:rsidRPr="001971C9">
        <w:rPr>
          <w:rStyle w:val="StyleUnderline"/>
        </w:rPr>
        <w:t>is set to take effect</w:t>
      </w:r>
      <w:r w:rsidRPr="00790171">
        <w:rPr>
          <w:sz w:val="16"/>
        </w:rPr>
        <w:t xml:space="preserve"> on August 28.</w:t>
      </w:r>
    </w:p>
    <w:p w14:paraId="58FCCD1A" w14:textId="77777777" w:rsidR="00B45108" w:rsidRDefault="00B45108" w:rsidP="00B45108">
      <w:pPr>
        <w:pStyle w:val="Heading3"/>
      </w:pPr>
      <w:r>
        <w:lastRenderedPageBreak/>
        <w:t>Wetland Protection Link---Strum---2NC</w:t>
      </w:r>
    </w:p>
    <w:p w14:paraId="75553FD9" w14:textId="77777777" w:rsidR="00B45108" w:rsidRPr="00B07252" w:rsidRDefault="00B45108" w:rsidP="00B45108">
      <w:pPr>
        <w:pStyle w:val="Heading4"/>
      </w:pPr>
      <w:r>
        <w:t xml:space="preserve">Wetland Protection costs PC. </w:t>
      </w:r>
    </w:p>
    <w:p w14:paraId="627F6D21" w14:textId="77777777" w:rsidR="00B45108" w:rsidRPr="00987A91" w:rsidRDefault="00B45108" w:rsidP="00B45108">
      <w:r w:rsidRPr="004F4943">
        <w:rPr>
          <w:rStyle w:val="Style13ptBold"/>
        </w:rPr>
        <w:t>1AC</w:t>
      </w:r>
      <w:r>
        <w:t xml:space="preserve"> Melanie </w:t>
      </w:r>
      <w:r w:rsidRPr="00987A91">
        <w:rPr>
          <w:rStyle w:val="Style13ptBold"/>
        </w:rPr>
        <w:t>Sturm 19</w:t>
      </w:r>
      <w:r>
        <w:t xml:space="preserve">. Master’s in Biology and Society from Arizona State University in ecosystem services. "Nature Is an Asset in the Fight Against Climate Change". NRDC. 9-24-2019. https://www.nrdc.org/experts/melanie-sturm/nature-asset-fight-against-climate-change </w:t>
      </w:r>
    </w:p>
    <w:p w14:paraId="4D8A6A39" w14:textId="77777777" w:rsidR="00B45108" w:rsidRPr="00B07252" w:rsidRDefault="00B45108" w:rsidP="00B45108">
      <w:pPr>
        <w:rPr>
          <w:sz w:val="16"/>
        </w:rPr>
      </w:pPr>
      <w:r w:rsidRPr="00B07252">
        <w:rPr>
          <w:sz w:val="16"/>
        </w:rPr>
        <w:t xml:space="preserve">Natural climate solutions, or </w:t>
      </w:r>
      <w:r w:rsidRPr="00B07252">
        <w:rPr>
          <w:rStyle w:val="StyleUnderline"/>
        </w:rPr>
        <w:t>ecosystems-based carbon dioxide removal, utilize natural landscapes to absorb and store atmospheric</w:t>
      </w:r>
      <w:r w:rsidRPr="00B07252">
        <w:rPr>
          <w:sz w:val="16"/>
        </w:rPr>
        <w:t xml:space="preserve"> carbon dioxide (</w:t>
      </w:r>
      <w:r w:rsidRPr="00B07252">
        <w:rPr>
          <w:rStyle w:val="StyleUnderline"/>
        </w:rPr>
        <w:t>CO2</w:t>
      </w:r>
      <w:r w:rsidRPr="00B07252">
        <w:rPr>
          <w:sz w:val="16"/>
        </w:rPr>
        <w:t xml:space="preserve">). </w:t>
      </w:r>
      <w:r w:rsidRPr="00B07252">
        <w:rPr>
          <w:rStyle w:val="StyleUnderline"/>
        </w:rPr>
        <w:t xml:space="preserve">Natural climate solutions include </w:t>
      </w:r>
      <w:r w:rsidRPr="00B07252">
        <w:rPr>
          <w:rStyle w:val="Emphasis"/>
        </w:rPr>
        <w:t>protecting</w:t>
      </w:r>
      <w:r w:rsidRPr="00B07252">
        <w:rPr>
          <w:sz w:val="16"/>
        </w:rPr>
        <w:t xml:space="preserve"> and restoring forests and </w:t>
      </w:r>
      <w:r w:rsidRPr="00B07252">
        <w:rPr>
          <w:rStyle w:val="Emphasis"/>
        </w:rPr>
        <w:t>wetlands</w:t>
      </w:r>
      <w:r w:rsidRPr="00B07252">
        <w:rPr>
          <w:sz w:val="16"/>
        </w:rPr>
        <w:t xml:space="preserve">, altering farming practices, planting vegetation in areas prone to soil erosion, and changing the way in which grazing lands are managed, among other activities. Knowing how to implement these landscape changes is not the challenge; they can be put into place immediately at relatively low cost. </w:t>
      </w:r>
      <w:r w:rsidRPr="00B07252">
        <w:rPr>
          <w:rStyle w:val="Emphasis"/>
        </w:rPr>
        <w:t>The biggest barriers are political will</w:t>
      </w:r>
      <w:r w:rsidRPr="00B07252">
        <w:rPr>
          <w:sz w:val="16"/>
        </w:rPr>
        <w:t xml:space="preserve"> and funding. But if those barriers are overcome, natural climate solutions offer a profound opportunity to mitigate climate change when implemented alongside technological solutions and reduced reliance on fossil fuels by increasing energy efficiency and investing in clean energy.</w:t>
      </w:r>
    </w:p>
    <w:p w14:paraId="2BE8BA9E" w14:textId="1A4BFAE5" w:rsidR="00F97289" w:rsidRDefault="00F97289" w:rsidP="00F97289"/>
    <w:p w14:paraId="0171558E" w14:textId="77777777" w:rsidR="00F97289" w:rsidRDefault="00F97289" w:rsidP="00F97289">
      <w:pPr>
        <w:pStyle w:val="Heading3"/>
      </w:pPr>
      <w:r>
        <w:lastRenderedPageBreak/>
        <w:t>PC Key</w:t>
      </w:r>
    </w:p>
    <w:p w14:paraId="73EBC7AE" w14:textId="77777777" w:rsidR="00F97289" w:rsidRDefault="00F97289" w:rsidP="00F97289"/>
    <w:p w14:paraId="375846AA" w14:textId="77777777" w:rsidR="00F97289" w:rsidRDefault="00F97289" w:rsidP="00F97289">
      <w:pPr>
        <w:pStyle w:val="Heading4"/>
      </w:pPr>
      <w:r>
        <w:t xml:space="preserve">PC key to Biden’s agenda- only hope for </w:t>
      </w:r>
      <w:proofErr w:type="spellStart"/>
      <w:r>
        <w:t>bipart</w:t>
      </w:r>
      <w:proofErr w:type="spellEnd"/>
      <w:r>
        <w:t xml:space="preserve"> bills and keeps Dems in line. </w:t>
      </w:r>
    </w:p>
    <w:p w14:paraId="509BAEB7" w14:textId="77777777" w:rsidR="00F97289" w:rsidRDefault="00F97289" w:rsidP="00F97289">
      <w:r>
        <w:t xml:space="preserve">Bill </w:t>
      </w:r>
      <w:proofErr w:type="spellStart"/>
      <w:r w:rsidRPr="00C45360">
        <w:rPr>
          <w:rStyle w:val="Style13ptBold"/>
        </w:rPr>
        <w:t>Scher</w:t>
      </w:r>
      <w:proofErr w:type="spellEnd"/>
      <w:r>
        <w:t xml:space="preserve">, </w:t>
      </w:r>
      <w:r w:rsidRPr="00C45360">
        <w:rPr>
          <w:rStyle w:val="Style13ptBold"/>
        </w:rPr>
        <w:t>3-12-</w:t>
      </w:r>
      <w:r>
        <w:t>2021, "The Politics of Joe Biden’s Apolitical Address," Washington Monthly, https://washingtonmonthly.com/2021/03/12/the-politics-of-joe-bidens-apolitical-address/</w:t>
      </w:r>
    </w:p>
    <w:p w14:paraId="7F8A7CD7" w14:textId="77777777" w:rsidR="00F97289" w:rsidRDefault="00F97289" w:rsidP="00F97289">
      <w:r w:rsidRPr="004F2F32">
        <w:rPr>
          <w:rStyle w:val="StyleUnderline"/>
        </w:rPr>
        <w:t>For Biden to accomplish anything legislatively</w:t>
      </w:r>
      <w:r>
        <w:t xml:space="preserve">, </w:t>
      </w:r>
      <w:r w:rsidRPr="004F2F32">
        <w:rPr>
          <w:rStyle w:val="StyleUnderline"/>
        </w:rPr>
        <w:t>he needs political capital</w:t>
      </w:r>
      <w:r>
        <w:t>—the intangible bank of trust to rally legislators and the public behind his ideas. To the extent political capital can be quantified, it shall be measured by the loathed polling industry.</w:t>
      </w:r>
    </w:p>
    <w:p w14:paraId="7EE4468D" w14:textId="77777777" w:rsidR="00F97289" w:rsidRPr="004F2F32" w:rsidRDefault="00F97289" w:rsidP="00F97289">
      <w:pPr>
        <w:rPr>
          <w:rStyle w:val="StyleUnderline"/>
        </w:rPr>
      </w:pPr>
      <w:r w:rsidRPr="004F2F32">
        <w:rPr>
          <w:rStyle w:val="StyleUnderline"/>
        </w:rPr>
        <w:t xml:space="preserve">Whatever outside chance Biden </w:t>
      </w:r>
      <w:proofErr w:type="gramStart"/>
      <w:r w:rsidRPr="004F2F32">
        <w:rPr>
          <w:rStyle w:val="StyleUnderline"/>
        </w:rPr>
        <w:t>has to</w:t>
      </w:r>
      <w:proofErr w:type="gramEnd"/>
      <w:r w:rsidRPr="004F2F32">
        <w:rPr>
          <w:rStyle w:val="StyleUnderline"/>
        </w:rPr>
        <w:t xml:space="preserve"> win over 10 Senate Republicans and break filibusters rests upon his ability to wield intimidating job approval numbers</w:t>
      </w:r>
      <w:r>
        <w:t xml:space="preserve">, as well as numbers for specific proposals. The party-line vote for the pandemic relief showed that good poll numbers are not necessarily enough; political polarization may continue to make Republican lawmakers line up more obediently behind their #MAGA voters than the median voters. But </w:t>
      </w:r>
      <w:proofErr w:type="gramStart"/>
      <w:r>
        <w:t>there’s</w:t>
      </w:r>
      <w:proofErr w:type="gramEnd"/>
      <w:r>
        <w:t xml:space="preserve"> always hope. George W. Bush came into office with low approvals after the divisive Florida recount. Quickly, he won significant Democratic support for tax cuts and the No Child Left Behind education bill championed by Ted Kennedy. In the wake of the party-line relief bill vote no such bonhomie can be expected now, but </w:t>
      </w:r>
      <w:r w:rsidRPr="004F2F32">
        <w:rPr>
          <w:rStyle w:val="StyleUnderline"/>
        </w:rPr>
        <w:t>so long as the filibuster remains in place, it remains in Biden’s interest to keep trying</w:t>
      </w:r>
      <w:r>
        <w:t xml:space="preserve">. </w:t>
      </w:r>
      <w:r w:rsidRPr="004F2F32">
        <w:rPr>
          <w:rStyle w:val="StyleUnderline"/>
        </w:rPr>
        <w:t>Any poll slippage would rob Biden of his ability to convince Republicans that he reflects the views of the broad middle and support of his agenda is worth the risk of crossing the aisle.</w:t>
      </w:r>
    </w:p>
    <w:p w14:paraId="16739892" w14:textId="77777777" w:rsidR="00F97289" w:rsidRDefault="00F97289" w:rsidP="00F97289">
      <w:r w:rsidRPr="004F2F32">
        <w:rPr>
          <w:rStyle w:val="StyleUnderline"/>
        </w:rPr>
        <w:t xml:space="preserve">Biden may </w:t>
      </w:r>
      <w:r>
        <w:t xml:space="preserve">instead choose to keep </w:t>
      </w:r>
      <w:r w:rsidRPr="004F2F32">
        <w:rPr>
          <w:rStyle w:val="StyleUnderline"/>
        </w:rPr>
        <w:t>bypass</w:t>
      </w:r>
      <w:r>
        <w:t xml:space="preserve">ing </w:t>
      </w:r>
      <w:r w:rsidRPr="004F2F32">
        <w:rPr>
          <w:rStyle w:val="StyleUnderline"/>
        </w:rPr>
        <w:t>Republicans and rely on Democrats to enact his agenda</w:t>
      </w:r>
      <w:r>
        <w:t xml:space="preserve">; </w:t>
      </w:r>
      <w:r w:rsidRPr="004F2F32">
        <w:rPr>
          <w:rStyle w:val="StyleUnderline"/>
        </w:rPr>
        <w:t xml:space="preserve">either with </w:t>
      </w:r>
      <w:r w:rsidRPr="004F2F32">
        <w:t xml:space="preserve">additional </w:t>
      </w:r>
      <w:r w:rsidRPr="004F2F32">
        <w:rPr>
          <w:rStyle w:val="StyleUnderline"/>
        </w:rPr>
        <w:t xml:space="preserve">budget reconciliation </w:t>
      </w:r>
      <w:r w:rsidRPr="004F2F32">
        <w:t>bills</w:t>
      </w:r>
      <w:r w:rsidRPr="004F2F32">
        <w:rPr>
          <w:rStyle w:val="StyleUnderline"/>
        </w:rPr>
        <w:t xml:space="preserve"> or with filibuster changes </w:t>
      </w:r>
      <w:r>
        <w:t xml:space="preserve">that could expedite his non-budgetary policy plans. </w:t>
      </w:r>
      <w:r w:rsidRPr="004F2F32">
        <w:rPr>
          <w:rStyle w:val="StyleUnderline"/>
        </w:rPr>
        <w:t xml:space="preserve">But he </w:t>
      </w:r>
      <w:proofErr w:type="gramStart"/>
      <w:r w:rsidRPr="004F2F32">
        <w:rPr>
          <w:rStyle w:val="StyleUnderline"/>
        </w:rPr>
        <w:t>can’t</w:t>
      </w:r>
      <w:proofErr w:type="gramEnd"/>
      <w:r w:rsidRPr="004F2F32">
        <w:rPr>
          <w:rStyle w:val="StyleUnderline"/>
        </w:rPr>
        <w:t xml:space="preserve"> count on his own party to remain unified organically</w:t>
      </w:r>
      <w:r>
        <w:t>.</w:t>
      </w:r>
    </w:p>
    <w:p w14:paraId="6BB0CA90" w14:textId="77777777" w:rsidR="00F97289" w:rsidRDefault="00F97289" w:rsidP="00F97289">
      <w:r w:rsidRPr="004F2F32">
        <w:rPr>
          <w:rStyle w:val="StyleUnderline"/>
        </w:rPr>
        <w:t>Already intra-party division is surfacing</w:t>
      </w:r>
      <w:r>
        <w:t xml:space="preserve"> over whether the cost of an infrastructure bill should be at least partially offset with tax increases and spending cuts. An even bigger potential conflict looms over an extension of the temporary one-year expansion of child tax credit. The provision of the American Rescue Plan is designed to slash child poverty, and many Democrats hope it will become a permanent legacy of the Biden presidency. But Sen. Angus King, the Maine independent who caucuses with the Democrats, was asked by CNN if he would support a permanent extension, and he said, “The question is how it would be offset, how would it be paid for … I think we ought to start paying for things.” </w:t>
      </w:r>
      <w:r w:rsidRPr="00C54487">
        <w:rPr>
          <w:rStyle w:val="StyleUnderline"/>
        </w:rPr>
        <w:t>If</w:t>
      </w:r>
      <w:r>
        <w:t xml:space="preserve"> the checks for children stopped coming because </w:t>
      </w:r>
      <w:r w:rsidRPr="00680D12">
        <w:rPr>
          <w:rStyle w:val="StyleUnderline"/>
        </w:rPr>
        <w:t>party unity frayed</w:t>
      </w:r>
      <w:r>
        <w:t xml:space="preserve">, that </w:t>
      </w:r>
      <w:r w:rsidRPr="00680D12">
        <w:rPr>
          <w:rStyle w:val="StyleUnderline"/>
        </w:rPr>
        <w:t>would be a huge disaster for Biden</w:t>
      </w:r>
      <w:r>
        <w:t>, the Democrats, and for many families.</w:t>
      </w:r>
    </w:p>
    <w:p w14:paraId="7857F8FC" w14:textId="77777777" w:rsidR="00F97289" w:rsidRDefault="00F97289" w:rsidP="00F97289">
      <w:r w:rsidRPr="00680D12">
        <w:rPr>
          <w:rStyle w:val="StyleUnderline"/>
        </w:rPr>
        <w:t xml:space="preserve">Nearly </w:t>
      </w:r>
      <w:proofErr w:type="gramStart"/>
      <w:r w:rsidRPr="00680D12">
        <w:rPr>
          <w:rStyle w:val="StyleUnderline"/>
        </w:rPr>
        <w:t>all of</w:t>
      </w:r>
      <w:proofErr w:type="gramEnd"/>
      <w:r w:rsidRPr="00680D12">
        <w:rPr>
          <w:rStyle w:val="StyleUnderline"/>
        </w:rPr>
        <w:t xml:space="preserve"> the deficit-conscious Democrats set their fiscal worries aside to pass </w:t>
      </w:r>
      <w:r>
        <w:t xml:space="preserve">the $1.9 trillion </w:t>
      </w:r>
      <w:r w:rsidRPr="00680D12">
        <w:rPr>
          <w:rStyle w:val="StyleUnderline"/>
        </w:rPr>
        <w:t>A</w:t>
      </w:r>
      <w:r>
        <w:t xml:space="preserve">merican </w:t>
      </w:r>
      <w:r w:rsidRPr="00680D12">
        <w:rPr>
          <w:rStyle w:val="StyleUnderline"/>
        </w:rPr>
        <w:t>R</w:t>
      </w:r>
      <w:r>
        <w:t xml:space="preserve">escue </w:t>
      </w:r>
      <w:r w:rsidRPr="00680D12">
        <w:rPr>
          <w:rStyle w:val="StyleUnderline"/>
        </w:rPr>
        <w:t>P</w:t>
      </w:r>
      <w:r>
        <w:t xml:space="preserve">lan. Undoubtedly, </w:t>
      </w:r>
      <w:r w:rsidRPr="00680D12">
        <w:rPr>
          <w:rStyle w:val="StyleUnderline"/>
        </w:rPr>
        <w:t>Biden’s healthy</w:t>
      </w:r>
      <w:r>
        <w:t xml:space="preserve"> mid-50s </w:t>
      </w:r>
      <w:r w:rsidRPr="00680D12">
        <w:rPr>
          <w:rStyle w:val="StyleUnderline"/>
        </w:rPr>
        <w:t>job approval rating combined with the approximately three-quarters support for the bill, were huge factors keeping Dem</w:t>
      </w:r>
      <w:r>
        <w:t>ocrat</w:t>
      </w:r>
      <w:r w:rsidRPr="00680D12">
        <w:rPr>
          <w:rStyle w:val="StyleUnderline"/>
        </w:rPr>
        <w:t>s in line,</w:t>
      </w:r>
      <w:r>
        <w:t xml:space="preserve"> not to mention the massive closures afflicting the economy, shuttered schools disrupting families, and a plague still claiming lives, albeit at a much-reduced pace. But did passage of the bill earn political capital or spend political capital? When lawmakers suddenly find their inner deficit hawk after spending a lot of government cash, that indicates they feel political capital was spent too.</w:t>
      </w:r>
    </w:p>
    <w:p w14:paraId="730E2A15" w14:textId="77777777" w:rsidR="00F97289" w:rsidRDefault="00F97289" w:rsidP="00B36CE5"/>
    <w:p w14:paraId="3A53E10D" w14:textId="7E753F66" w:rsidR="00F97289" w:rsidRDefault="00F97289" w:rsidP="00F97289">
      <w:pPr>
        <w:pStyle w:val="Heading3"/>
      </w:pPr>
      <w:r>
        <w:lastRenderedPageBreak/>
        <w:t>AT Winners Win</w:t>
      </w:r>
    </w:p>
    <w:p w14:paraId="3EED7FAC" w14:textId="77777777" w:rsidR="00F97289" w:rsidRDefault="00F97289" w:rsidP="00F97289"/>
    <w:p w14:paraId="3847BC0E" w14:textId="77777777" w:rsidR="00F97289" w:rsidRPr="00152FE9" w:rsidRDefault="00F97289" w:rsidP="00F97289"/>
    <w:p w14:paraId="3306455F" w14:textId="77777777" w:rsidR="00F97289" w:rsidRDefault="00F97289" w:rsidP="00F97289">
      <w:pPr>
        <w:pStyle w:val="Heading4"/>
      </w:pPr>
      <w:proofErr w:type="gramStart"/>
      <w:r>
        <w:t>Winners</w:t>
      </w:r>
      <w:proofErr w:type="gramEnd"/>
      <w:r>
        <w:t xml:space="preserve"> win doesn’t apply in this political environment</w:t>
      </w:r>
    </w:p>
    <w:p w14:paraId="12A010A7" w14:textId="77777777" w:rsidR="00F97289" w:rsidRDefault="00F97289" w:rsidP="00F97289">
      <w:r>
        <w:t xml:space="preserve">Courtney </w:t>
      </w:r>
      <w:r w:rsidRPr="00CF3F70">
        <w:rPr>
          <w:rStyle w:val="Heading4Char"/>
        </w:rPr>
        <w:t>Subramanian &amp;</w:t>
      </w:r>
      <w:r>
        <w:t xml:space="preserve"> Joey </w:t>
      </w:r>
      <w:r w:rsidRPr="00CF3F70">
        <w:rPr>
          <w:rStyle w:val="Heading4Char"/>
        </w:rPr>
        <w:t>Garrison, 3-7</w:t>
      </w:r>
      <w:r>
        <w:t xml:space="preserve">-2021, "'Dinner table' politics: Why Joe Biden ditched bipartisan </w:t>
      </w:r>
      <w:proofErr w:type="spellStart"/>
      <w:r>
        <w:t>dealmaking</w:t>
      </w:r>
      <w:proofErr w:type="spellEnd"/>
      <w:r>
        <w:t xml:space="preserve"> to pass his COVID-19 relief bill," USA TODAY, https://www.usatoday.com/story/news/politics/2021/03/07/covid-19-bill-biden-chooses-dinner-table-politics-over-bipartisanship/6892438002/</w:t>
      </w:r>
    </w:p>
    <w:p w14:paraId="21AB808E" w14:textId="77777777" w:rsidR="00F97289" w:rsidRDefault="00F97289" w:rsidP="00F97289">
      <w:r w:rsidRPr="00152FE9">
        <w:rPr>
          <w:rStyle w:val="StyleUnderline"/>
        </w:rPr>
        <w:t>Despite the relief plan's popularity outside the Beltway, it is unlikely that momentum from its passage will hurtle Biden into future legislative wins</w:t>
      </w:r>
      <w:r>
        <w:t>, Howell said.</w:t>
      </w:r>
    </w:p>
    <w:p w14:paraId="4B6F8FAB" w14:textId="77777777" w:rsidR="00F97289" w:rsidRDefault="00F97289" w:rsidP="00F97289">
      <w:r>
        <w:t>“</w:t>
      </w:r>
      <w:r w:rsidRPr="00152FE9">
        <w:rPr>
          <w:rStyle w:val="StyleUnderline"/>
        </w:rPr>
        <w:t>The idea that a legislative win begets a subsequent legislative win in this environment is probably asking for too muc</w:t>
      </w:r>
      <w:r>
        <w:t xml:space="preserve">h,” he said, noting </w:t>
      </w:r>
      <w:r w:rsidRPr="00152FE9">
        <w:rPr>
          <w:rStyle w:val="StyleUnderline"/>
        </w:rPr>
        <w:t>the prospect of passing COVID-19 relief was higher than more hot-button issues like immigration or health care</w:t>
      </w:r>
      <w:r>
        <w:t>.</w:t>
      </w:r>
    </w:p>
    <w:p w14:paraId="11E762EC" w14:textId="7A8DC356" w:rsidR="00F97289" w:rsidRDefault="00F97289" w:rsidP="00F97289">
      <w:r w:rsidRPr="00DB55CE">
        <w:rPr>
          <w:rStyle w:val="StyleUnderline"/>
        </w:rPr>
        <w:t>A legislative defeat would have raised questions about Biden’s ability to pass any meaningful legislation,</w:t>
      </w:r>
      <w:r>
        <w:t xml:space="preserve"> </w:t>
      </w:r>
      <w:r w:rsidRPr="00DB55CE">
        <w:rPr>
          <w:rStyle w:val="StyleUnderline"/>
        </w:rPr>
        <w:t xml:space="preserve">but its passage </w:t>
      </w:r>
      <w:proofErr w:type="gramStart"/>
      <w:r w:rsidRPr="00DB55CE">
        <w:rPr>
          <w:rStyle w:val="Emphasis"/>
        </w:rPr>
        <w:t>won’t</w:t>
      </w:r>
      <w:proofErr w:type="gramEnd"/>
      <w:r w:rsidRPr="00DB55CE">
        <w:rPr>
          <w:rStyle w:val="Emphasis"/>
        </w:rPr>
        <w:t xml:space="preserve"> be a “springboard</w:t>
      </w:r>
      <w:r w:rsidRPr="00DB55CE">
        <w:rPr>
          <w:rStyle w:val="StyleUnderline"/>
        </w:rPr>
        <w:t xml:space="preserve"> </w:t>
      </w:r>
      <w:r>
        <w:t xml:space="preserve">to the production of all kinds of landmark legislation – </w:t>
      </w:r>
      <w:r w:rsidRPr="00DB55CE">
        <w:rPr>
          <w:rStyle w:val="StyleUnderline"/>
        </w:rPr>
        <w:t>far from it,"</w:t>
      </w:r>
      <w:r>
        <w:t xml:space="preserve"> Howell said.</w:t>
      </w:r>
    </w:p>
    <w:p w14:paraId="28D5EC19" w14:textId="77777777" w:rsidR="00A56CBB" w:rsidRPr="006768F1" w:rsidRDefault="00A56CBB" w:rsidP="00A56CBB">
      <w:pPr>
        <w:pStyle w:val="Heading4"/>
        <w:rPr>
          <w:rFonts w:asciiTheme="minorHAnsi" w:hAnsiTheme="minorHAnsi" w:cstheme="minorHAnsi"/>
        </w:rPr>
      </w:pPr>
      <w:r w:rsidRPr="006768F1">
        <w:rPr>
          <w:rFonts w:asciiTheme="minorHAnsi" w:hAnsiTheme="minorHAnsi" w:cstheme="minorHAnsi"/>
        </w:rPr>
        <w:t xml:space="preserve">Winners don’t win – productivity and agenda success are INVERSELY related in polarized </w:t>
      </w:r>
      <w:proofErr w:type="gramStart"/>
      <w:r w:rsidRPr="006768F1">
        <w:rPr>
          <w:rFonts w:asciiTheme="minorHAnsi" w:hAnsiTheme="minorHAnsi" w:cstheme="minorHAnsi"/>
        </w:rPr>
        <w:t>environments</w:t>
      </w:r>
      <w:proofErr w:type="gramEnd"/>
    </w:p>
    <w:p w14:paraId="31CF4C75" w14:textId="77777777" w:rsidR="00A56CBB" w:rsidRPr="006768F1" w:rsidRDefault="00A56CBB" w:rsidP="00A56CBB">
      <w:pPr>
        <w:rPr>
          <w:rFonts w:asciiTheme="minorHAnsi" w:hAnsiTheme="minorHAnsi" w:cstheme="minorHAnsi"/>
        </w:rPr>
      </w:pPr>
      <w:proofErr w:type="spellStart"/>
      <w:r w:rsidRPr="006768F1">
        <w:rPr>
          <w:rStyle w:val="Style13ptBold"/>
          <w:rFonts w:asciiTheme="minorHAnsi" w:hAnsiTheme="minorHAnsi" w:cstheme="minorHAnsi"/>
        </w:rPr>
        <w:t>Masket</w:t>
      </w:r>
      <w:proofErr w:type="spellEnd"/>
      <w:r w:rsidRPr="006768F1">
        <w:rPr>
          <w:rStyle w:val="Style13ptBold"/>
          <w:rFonts w:asciiTheme="minorHAnsi" w:hAnsiTheme="minorHAnsi" w:cstheme="minorHAnsi"/>
        </w:rPr>
        <w:t xml:space="preserve"> 14</w:t>
      </w:r>
      <w:r w:rsidRPr="006768F1">
        <w:rPr>
          <w:rFonts w:asciiTheme="minorHAnsi" w:hAnsiTheme="minorHAnsi" w:cstheme="minorHAnsi"/>
        </w:rPr>
        <w:t xml:space="preserve"> (Seth, Assoc Prof of </w:t>
      </w:r>
      <w:proofErr w:type="spellStart"/>
      <w:r w:rsidRPr="006768F1">
        <w:rPr>
          <w:rFonts w:asciiTheme="minorHAnsi" w:hAnsiTheme="minorHAnsi" w:cstheme="minorHAnsi"/>
        </w:rPr>
        <w:t>PoliSci</w:t>
      </w:r>
      <w:proofErr w:type="spellEnd"/>
      <w:r w:rsidRPr="006768F1">
        <w:rPr>
          <w:rFonts w:asciiTheme="minorHAnsi" w:hAnsiTheme="minorHAnsi" w:cstheme="minorHAnsi"/>
        </w:rPr>
        <w:t xml:space="preserve"> @ University of Denver, “Unpopularity and Productivity are Related,” 12/19/4, http://www.mischiefsoffaction.com/)</w:t>
      </w:r>
    </w:p>
    <w:p w14:paraId="78B4E204" w14:textId="77777777" w:rsidR="00A56CBB" w:rsidRPr="006768F1" w:rsidRDefault="00A56CBB" w:rsidP="00A56CBB">
      <w:pPr>
        <w:pStyle w:val="NoSpacing"/>
        <w:rPr>
          <w:rStyle w:val="Emphasis"/>
          <w:rFonts w:asciiTheme="minorHAnsi" w:eastAsiaTheme="majorEastAsia" w:hAnsiTheme="minorHAnsi" w:cstheme="minorHAnsi"/>
        </w:rPr>
      </w:pPr>
      <w:r w:rsidRPr="00A56CBB">
        <w:rPr>
          <w:rFonts w:cstheme="minorHAnsi"/>
          <w:sz w:val="16"/>
        </w:rPr>
        <w:t xml:space="preserve">But </w:t>
      </w:r>
      <w:r w:rsidRPr="00A56CBB">
        <w:rPr>
          <w:rStyle w:val="StyleUnderline"/>
          <w:rFonts w:cstheme="minorHAnsi"/>
        </w:rPr>
        <w:t xml:space="preserve">policy accomplishments </w:t>
      </w:r>
      <w:proofErr w:type="gramStart"/>
      <w:r w:rsidRPr="00A56CBB">
        <w:rPr>
          <w:rStyle w:val="StyleUnderline"/>
          <w:rFonts w:cstheme="minorHAnsi"/>
        </w:rPr>
        <w:t>don't</w:t>
      </w:r>
      <w:proofErr w:type="gramEnd"/>
      <w:r w:rsidRPr="00A56CBB">
        <w:rPr>
          <w:rStyle w:val="StyleUnderline"/>
          <w:rFonts w:cstheme="minorHAnsi"/>
        </w:rPr>
        <w:t xml:space="preserve"> really help a president much in terms of popularity. LBJ </w:t>
      </w:r>
      <w:proofErr w:type="gramStart"/>
      <w:r w:rsidRPr="00A56CBB">
        <w:rPr>
          <w:rStyle w:val="StyleUnderline"/>
          <w:rFonts w:cstheme="minorHAnsi"/>
        </w:rPr>
        <w:t>wasn't</w:t>
      </w:r>
      <w:proofErr w:type="gramEnd"/>
      <w:r w:rsidRPr="00A56CBB">
        <w:rPr>
          <w:rFonts w:cstheme="minorHAnsi"/>
          <w:sz w:val="16"/>
        </w:rPr>
        <w:t xml:space="preserve"> </w:t>
      </w:r>
      <w:r w:rsidRPr="00A56CBB">
        <w:rPr>
          <w:rStyle w:val="StyleUnderline"/>
          <w:rFonts w:cstheme="minorHAnsi"/>
        </w:rPr>
        <w:t>popular because he signed Medicare</w:t>
      </w:r>
      <w:r w:rsidRPr="00A56CBB">
        <w:rPr>
          <w:rFonts w:cstheme="minorHAnsi"/>
          <w:sz w:val="16"/>
        </w:rPr>
        <w:t xml:space="preserve"> </w:t>
      </w:r>
      <w:r w:rsidRPr="00A56CBB">
        <w:rPr>
          <w:rStyle w:val="StyleUnderline"/>
          <w:rFonts w:cstheme="minorHAnsi"/>
        </w:rPr>
        <w:t>or the Civil Rights Act. It works the other way around; he was able to pass those</w:t>
      </w:r>
      <w:r w:rsidRPr="00A56CBB">
        <w:rPr>
          <w:rFonts w:cstheme="minorHAnsi"/>
          <w:sz w:val="16"/>
        </w:rPr>
        <w:t xml:space="preserve"> in part </w:t>
      </w:r>
      <w:r w:rsidRPr="00A56CBB">
        <w:rPr>
          <w:rStyle w:val="StyleUnderline"/>
          <w:rFonts w:cstheme="minorHAnsi"/>
        </w:rPr>
        <w:t>because he was popular</w:t>
      </w:r>
      <w:r w:rsidRPr="00A56CBB">
        <w:rPr>
          <w:rFonts w:cstheme="minorHAnsi"/>
          <w:sz w:val="16"/>
        </w:rPr>
        <w:t xml:space="preserve"> in 1964-65, thanks </w:t>
      </w:r>
      <w:r w:rsidRPr="00A56CBB">
        <w:rPr>
          <w:rStyle w:val="StyleUnderline"/>
          <w:rFonts w:cstheme="minorHAnsi"/>
        </w:rPr>
        <w:t>to a very strong economy and public goodwill in the wake of the Kennedy assassination</w:t>
      </w:r>
      <w:r w:rsidRPr="00A56CBB">
        <w:rPr>
          <w:rFonts w:cstheme="minorHAnsi"/>
          <w:sz w:val="16"/>
        </w:rPr>
        <w:t xml:space="preserve">. Notably, all his Great Society legislation </w:t>
      </w:r>
      <w:proofErr w:type="gramStart"/>
      <w:r w:rsidRPr="00A56CBB">
        <w:rPr>
          <w:rFonts w:cstheme="minorHAnsi"/>
          <w:sz w:val="16"/>
        </w:rPr>
        <w:t>didn't</w:t>
      </w:r>
      <w:proofErr w:type="gramEnd"/>
      <w:r w:rsidRPr="00A56CBB">
        <w:rPr>
          <w:rFonts w:cstheme="minorHAnsi"/>
          <w:sz w:val="16"/>
        </w:rPr>
        <w:t xml:space="preserve"> help him out once the public got annoyed by the Vietnam War; his party lost many seats in 1966 and he chose to resign rather than face the voters' wrath in 1968. Beyond that, </w:t>
      </w:r>
      <w:r w:rsidRPr="00A56CBB">
        <w:rPr>
          <w:rStyle w:val="StyleUnderline"/>
          <w:rFonts w:cstheme="minorHAnsi"/>
        </w:rPr>
        <w:t>to the extent productivity and popularity may be related today, they</w:t>
      </w:r>
      <w:r w:rsidRPr="00A56CBB">
        <w:rPr>
          <w:rFonts w:cstheme="minorHAnsi"/>
          <w:sz w:val="16"/>
        </w:rPr>
        <w:t xml:space="preserve"> may </w:t>
      </w:r>
      <w:r w:rsidRPr="00A56CBB">
        <w:rPr>
          <w:rStyle w:val="StyleUnderline"/>
          <w:rFonts w:cstheme="minorHAnsi"/>
        </w:rPr>
        <w:t xml:space="preserve">run in the opposite direction. In a polarized political environment, a president's achievements are likely to generate as least as many enemies as friends. </w:t>
      </w:r>
      <w:r w:rsidRPr="00A56CBB">
        <w:rPr>
          <w:rStyle w:val="Emphasis"/>
          <w:rFonts w:asciiTheme="minorHAnsi" w:eastAsiaTheme="majorEastAsia" w:hAnsiTheme="minorHAnsi" w:cstheme="minorHAnsi"/>
        </w:rPr>
        <w:t>Take health care reform</w:t>
      </w:r>
      <w:r w:rsidRPr="00A56CBB">
        <w:rPr>
          <w:rFonts w:cstheme="minorHAnsi"/>
          <w:sz w:val="16"/>
        </w:rPr>
        <w:t xml:space="preserve">, Obama's signature accomplishment. No Democrat could credibly run for president in 2008 (or for many years before that) without health care reform being a top priority. That was the nature of the Democratic coalition for decades. Conversely, the Republican coalition had been organized for decades around preventing Democrats from enacting health care reform. Obama's efforts were bound to produce substantial pushback, just as Clinton's did twenty years ago. The passage of health care reform indeed exacerbated Democratic congressional losses in </w:t>
      </w:r>
      <w:proofErr w:type="gramStart"/>
      <w:r w:rsidRPr="00A56CBB">
        <w:rPr>
          <w:rFonts w:cstheme="minorHAnsi"/>
          <w:sz w:val="16"/>
        </w:rPr>
        <w:t>2010, and</w:t>
      </w:r>
      <w:proofErr w:type="gramEnd"/>
      <w:r w:rsidRPr="00A56CBB">
        <w:rPr>
          <w:rFonts w:cstheme="minorHAnsi"/>
          <w:sz w:val="16"/>
        </w:rPr>
        <w:t xml:space="preserve"> may well have handed Republicans the House of Representatives. This </w:t>
      </w:r>
      <w:proofErr w:type="gramStart"/>
      <w:r w:rsidRPr="00A56CBB">
        <w:rPr>
          <w:rFonts w:cstheme="minorHAnsi"/>
          <w:sz w:val="16"/>
        </w:rPr>
        <w:t>doesn't</w:t>
      </w:r>
      <w:proofErr w:type="gramEnd"/>
      <w:r w:rsidRPr="00A56CBB">
        <w:rPr>
          <w:rFonts w:cstheme="minorHAnsi"/>
          <w:sz w:val="16"/>
        </w:rPr>
        <w:t xml:space="preserve"> mean that it was wrong for Democrats to pass health care reform or for Obama to do any of the things he's recently done. It just means that </w:t>
      </w:r>
      <w:proofErr w:type="gramStart"/>
      <w:r w:rsidRPr="00A56CBB">
        <w:rPr>
          <w:rStyle w:val="Emphasis"/>
          <w:rFonts w:asciiTheme="minorHAnsi" w:eastAsiaTheme="majorEastAsia" w:hAnsiTheme="minorHAnsi" w:cstheme="minorHAnsi"/>
        </w:rPr>
        <w:t>actually being</w:t>
      </w:r>
      <w:proofErr w:type="gramEnd"/>
      <w:r w:rsidRPr="00A56CBB">
        <w:rPr>
          <w:rStyle w:val="Emphasis"/>
          <w:rFonts w:asciiTheme="minorHAnsi" w:eastAsiaTheme="majorEastAsia" w:hAnsiTheme="minorHAnsi" w:cstheme="minorHAnsi"/>
        </w:rPr>
        <w:t xml:space="preserve"> productive will engender resistance</w:t>
      </w:r>
      <w:r w:rsidRPr="00A56CBB">
        <w:rPr>
          <w:rFonts w:cstheme="minorHAnsi"/>
          <w:sz w:val="16"/>
        </w:rPr>
        <w:t xml:space="preserve">. Obama is unpopular at least in part </w:t>
      </w:r>
      <w:r w:rsidRPr="00A56CBB">
        <w:rPr>
          <w:rStyle w:val="Emphasis"/>
          <w:rFonts w:asciiTheme="minorHAnsi" w:eastAsiaTheme="majorEastAsia" w:hAnsiTheme="minorHAnsi" w:cstheme="minorHAnsi"/>
        </w:rPr>
        <w:t xml:space="preserve">because </w:t>
      </w:r>
      <w:proofErr w:type="gramStart"/>
      <w:r w:rsidRPr="00A56CBB">
        <w:rPr>
          <w:rStyle w:val="Emphasis"/>
          <w:rFonts w:asciiTheme="minorHAnsi" w:eastAsiaTheme="majorEastAsia" w:hAnsiTheme="minorHAnsi" w:cstheme="minorHAnsi"/>
        </w:rPr>
        <w:t>he's</w:t>
      </w:r>
      <w:proofErr w:type="gramEnd"/>
      <w:r w:rsidRPr="00A56CBB">
        <w:rPr>
          <w:rStyle w:val="Emphasis"/>
          <w:rFonts w:asciiTheme="minorHAnsi" w:eastAsiaTheme="majorEastAsia" w:hAnsiTheme="minorHAnsi" w:cstheme="minorHAnsi"/>
        </w:rPr>
        <w:t xml:space="preserve"> been effective.</w:t>
      </w:r>
    </w:p>
    <w:p w14:paraId="2B8BAF6E" w14:textId="77777777" w:rsidR="00A56CBB" w:rsidRDefault="00A56CBB" w:rsidP="00F97289"/>
    <w:p w14:paraId="6B989923" w14:textId="1944FA6B" w:rsidR="00875F14" w:rsidRDefault="00132EBE" w:rsidP="00132EBE">
      <w:pPr>
        <w:pStyle w:val="Heading3"/>
      </w:pPr>
      <w:r>
        <w:lastRenderedPageBreak/>
        <w:t>PC real</w:t>
      </w:r>
    </w:p>
    <w:p w14:paraId="38471676" w14:textId="77777777" w:rsidR="006C2D80" w:rsidRPr="006768F1" w:rsidRDefault="006C2D80" w:rsidP="006C2D80">
      <w:pPr>
        <w:pStyle w:val="Heading4"/>
        <w:rPr>
          <w:rFonts w:asciiTheme="minorHAnsi" w:hAnsiTheme="minorHAnsi" w:cstheme="minorHAnsi"/>
        </w:rPr>
      </w:pPr>
      <w:r w:rsidRPr="006768F1">
        <w:rPr>
          <w:rFonts w:asciiTheme="minorHAnsi" w:hAnsiTheme="minorHAnsi" w:cstheme="minorHAnsi"/>
        </w:rPr>
        <w:t xml:space="preserve">PC is real and presidential involvement works but policy blitz </w:t>
      </w:r>
      <w:proofErr w:type="gramStart"/>
      <w:r w:rsidRPr="006768F1">
        <w:rPr>
          <w:rFonts w:asciiTheme="minorHAnsi" w:hAnsiTheme="minorHAnsi" w:cstheme="minorHAnsi"/>
        </w:rPr>
        <w:t>fails</w:t>
      </w:r>
      <w:proofErr w:type="gramEnd"/>
      <w:r w:rsidRPr="006768F1">
        <w:rPr>
          <w:rFonts w:asciiTheme="minorHAnsi" w:hAnsiTheme="minorHAnsi" w:cstheme="minorHAnsi"/>
        </w:rPr>
        <w:t xml:space="preserve"> </w:t>
      </w:r>
    </w:p>
    <w:p w14:paraId="1A357C5E" w14:textId="77777777" w:rsidR="006C2D80" w:rsidRPr="006768F1" w:rsidRDefault="006C2D80" w:rsidP="006C2D80">
      <w:pPr>
        <w:rPr>
          <w:rFonts w:asciiTheme="minorHAnsi" w:hAnsiTheme="minorHAnsi" w:cstheme="minorHAnsi"/>
        </w:rPr>
      </w:pPr>
      <w:r w:rsidRPr="006768F1">
        <w:rPr>
          <w:rStyle w:val="Style13ptBold"/>
          <w:rFonts w:asciiTheme="minorHAnsi" w:hAnsiTheme="minorHAnsi" w:cstheme="minorHAnsi"/>
        </w:rPr>
        <w:t>Siewert 17</w:t>
      </w:r>
      <w:r w:rsidRPr="006768F1">
        <w:rPr>
          <w:rFonts w:asciiTheme="minorHAnsi" w:hAnsiTheme="minorHAnsi" w:cstheme="minorHAnsi"/>
        </w:rPr>
        <w:t xml:space="preserve"> (Markus B. Siewert “"It’s Never Easy for the President to Get Exactly What He Wants.” : Presidential Activism and Success in the Legislative Arena During the Presidencies of Clinton, Bush, and Obama” Inaugural dissertation to obtain the degree of Doctor of Philosophy in the Faculty of Social Sciences of the Johann Wolfgang Goethe University to Frankfurt am Main, Submitted: April 2017, Released: June 2018, </w:t>
      </w:r>
      <w:hyperlink r:id="rId14" w:history="1">
        <w:r w:rsidRPr="006768F1">
          <w:rPr>
            <w:rStyle w:val="Hyperlink"/>
            <w:rFonts w:asciiTheme="minorHAnsi" w:hAnsiTheme="minorHAnsi" w:cstheme="minorHAnsi"/>
          </w:rPr>
          <w:t>https://d-nb.info/1164077325/34</w:t>
        </w:r>
      </w:hyperlink>
      <w:r w:rsidRPr="006768F1">
        <w:rPr>
          <w:rFonts w:asciiTheme="minorHAnsi" w:hAnsiTheme="minorHAnsi" w:cstheme="minorHAnsi"/>
        </w:rPr>
        <w:t xml:space="preserve"> , date accessed 1/19/21)</w:t>
      </w:r>
    </w:p>
    <w:p w14:paraId="10F0F147" w14:textId="77777777" w:rsidR="006C2D80" w:rsidRPr="006768F1" w:rsidRDefault="006C2D80" w:rsidP="006C2D80">
      <w:pPr>
        <w:rPr>
          <w:rStyle w:val="StyleUnderline"/>
          <w:rFonts w:asciiTheme="minorHAnsi" w:hAnsiTheme="minorHAnsi" w:cstheme="minorHAnsi"/>
        </w:rPr>
      </w:pPr>
      <w:r w:rsidRPr="006C2D80">
        <w:rPr>
          <w:rFonts w:asciiTheme="minorHAnsi" w:hAnsiTheme="minorHAnsi" w:cstheme="minorHAnsi"/>
          <w:sz w:val="16"/>
        </w:rPr>
        <w:t xml:space="preserve">One of the most important presidential strategies in the legislative arena is (trying) to set the agenda of Congress (see Wood 2009 for an extensive overview; Cohen 2012; Edwards and Wood 1999; Light 1999). The reasoning behind this is straightforward: </w:t>
      </w:r>
      <w:r w:rsidRPr="006C2D80">
        <w:rPr>
          <w:rStyle w:val="StyleUnderline"/>
          <w:rFonts w:asciiTheme="minorHAnsi" w:hAnsiTheme="minorHAnsi" w:cstheme="minorHAnsi"/>
        </w:rPr>
        <w:t xml:space="preserve">Since presidents have </w:t>
      </w:r>
      <w:r w:rsidRPr="006C2D80">
        <w:rPr>
          <w:rStyle w:val="Emphasis"/>
          <w:rFonts w:asciiTheme="minorHAnsi" w:hAnsiTheme="minorHAnsi" w:cstheme="minorHAnsi"/>
        </w:rPr>
        <w:t>only few tools</w:t>
      </w:r>
      <w:r w:rsidRPr="006C2D80">
        <w:rPr>
          <w:rStyle w:val="StyleUnderline"/>
          <w:rFonts w:asciiTheme="minorHAnsi" w:hAnsiTheme="minorHAnsi" w:cstheme="minorHAnsi"/>
        </w:rPr>
        <w:t xml:space="preserve"> at hand to </w:t>
      </w:r>
      <w:r w:rsidRPr="006C2D80">
        <w:rPr>
          <w:rStyle w:val="Emphasis"/>
          <w:rFonts w:asciiTheme="minorHAnsi" w:hAnsiTheme="minorHAnsi" w:cstheme="minorHAnsi"/>
        </w:rPr>
        <w:t>sway lawmakers</w:t>
      </w:r>
      <w:r w:rsidRPr="006C2D80">
        <w:rPr>
          <w:rStyle w:val="StyleUnderline"/>
          <w:rFonts w:asciiTheme="minorHAnsi" w:hAnsiTheme="minorHAnsi" w:cstheme="minorHAnsi"/>
        </w:rPr>
        <w:t xml:space="preserve"> on how they cast their ballot, the focus of the White House is set at an earlier stage: by already influencing what is considered in the first place.</w:t>
      </w:r>
      <w:r w:rsidRPr="006C2D80">
        <w:rPr>
          <w:rFonts w:asciiTheme="minorHAnsi" w:hAnsiTheme="minorHAnsi" w:cstheme="minorHAnsi"/>
          <w:sz w:val="16"/>
        </w:rPr>
        <w:t xml:space="preserve"> Compared with the legislative prevalence of executives in parliamentarian democracies, presidents in the United States are clearly less able to dominate the agenda space. Yet based on his constitutional right to recommend legislation deemed necessary and appropriate (Art. II, Sec 3, U.S. Constitution), it is primarily the resources of the executive branch - i.e., the departmental bureaucracies, and the Executive Office of the President - which put the president into the position to exert policy leadership via drafting legislative proposals. Unmatched by any other single legislators or even Congress as a whole, John W. </w:t>
      </w:r>
      <w:proofErr w:type="spellStart"/>
      <w:r w:rsidRPr="006C2D80">
        <w:rPr>
          <w:rFonts w:asciiTheme="minorHAnsi" w:hAnsiTheme="minorHAnsi" w:cstheme="minorHAnsi"/>
          <w:sz w:val="16"/>
        </w:rPr>
        <w:t>Kingdon</w:t>
      </w:r>
      <w:proofErr w:type="spellEnd"/>
      <w:r w:rsidRPr="006C2D80">
        <w:rPr>
          <w:rFonts w:asciiTheme="minorHAnsi" w:hAnsiTheme="minorHAnsi" w:cstheme="minorHAnsi"/>
          <w:sz w:val="16"/>
        </w:rPr>
        <w:t xml:space="preserve"> is right to argue that “[…] no other single actor in the political system has quite the capability of the president to set </w:t>
      </w:r>
      <w:proofErr w:type="gramStart"/>
      <w:r w:rsidRPr="006C2D80">
        <w:rPr>
          <w:rFonts w:asciiTheme="minorHAnsi" w:hAnsiTheme="minorHAnsi" w:cstheme="minorHAnsi"/>
          <w:sz w:val="16"/>
        </w:rPr>
        <w:t>agendas.“</w:t>
      </w:r>
      <w:proofErr w:type="gramEnd"/>
      <w:r w:rsidRPr="006C2D80">
        <w:rPr>
          <w:rFonts w:asciiTheme="minorHAnsi" w:hAnsiTheme="minorHAnsi" w:cstheme="minorHAnsi"/>
          <w:sz w:val="16"/>
        </w:rPr>
        <w:t xml:space="preserve"> (</w:t>
      </w:r>
      <w:proofErr w:type="spellStart"/>
      <w:r w:rsidRPr="006C2D80">
        <w:rPr>
          <w:rFonts w:asciiTheme="minorHAnsi" w:hAnsiTheme="minorHAnsi" w:cstheme="minorHAnsi"/>
          <w:sz w:val="16"/>
        </w:rPr>
        <w:t>Kingdon</w:t>
      </w:r>
      <w:proofErr w:type="spellEnd"/>
      <w:r w:rsidRPr="006C2D80">
        <w:rPr>
          <w:rFonts w:asciiTheme="minorHAnsi" w:hAnsiTheme="minorHAnsi" w:cstheme="minorHAnsi"/>
          <w:sz w:val="16"/>
        </w:rPr>
        <w:t xml:space="preserve"> 2003, 24). Previous research has shown that defining the agenda is a promising strategy for the White House. Presidential initiatives, both major and minor ones, almost always find their way into the legislative hopper (Cameron and Park 2008, 51f; Cohen 2012, 24ff; Edwards and Barrett 2000, 116ff). Accordingly, legislation proposed by the administration makes up between 30% and 50% of the congressional calendar, while the remaining proportion is initiated by members of Congress, is based on recurring pieces of legislation, and are reaction to external events or imminent crises (Edwards and Barrett 2000, 112ff; Taylor 1998, 377ff; Theriault 2002</w:t>
      </w:r>
      <w:r w:rsidRPr="006C2D80">
        <w:rPr>
          <w:rStyle w:val="StyleUnderline"/>
          <w:rFonts w:asciiTheme="minorHAnsi" w:hAnsiTheme="minorHAnsi" w:cstheme="minorHAnsi"/>
        </w:rPr>
        <w:t xml:space="preserve">). While this indeed makes the president the single most important agenda-setter, it also demonstrates that he does not dominate the legislative agenda of Congress (Sinclair 2006, 255–63). </w:t>
      </w:r>
      <w:r w:rsidRPr="006C2D80">
        <w:rPr>
          <w:rFonts w:asciiTheme="minorHAnsi" w:hAnsiTheme="minorHAnsi" w:cstheme="minorHAnsi"/>
          <w:sz w:val="16"/>
        </w:rPr>
        <w:t xml:space="preserve">We can mainly identify three mechanisms how </w:t>
      </w:r>
      <w:r w:rsidRPr="006C2D80">
        <w:rPr>
          <w:rStyle w:val="StyleUnderline"/>
          <w:rFonts w:asciiTheme="minorHAnsi" w:hAnsiTheme="minorHAnsi" w:cstheme="minorHAnsi"/>
        </w:rPr>
        <w:t>presidential agenda-setting</w:t>
      </w:r>
      <w:r w:rsidRPr="006C2D80">
        <w:rPr>
          <w:rFonts w:asciiTheme="minorHAnsi" w:hAnsiTheme="minorHAnsi" w:cstheme="minorHAnsi"/>
          <w:sz w:val="16"/>
        </w:rPr>
        <w:t xml:space="preserve"> affects the lawmaking process in Congress. First, it </w:t>
      </w:r>
      <w:r w:rsidRPr="006C2D80">
        <w:rPr>
          <w:rStyle w:val="StyleUnderline"/>
          <w:rFonts w:asciiTheme="minorHAnsi" w:hAnsiTheme="minorHAnsi" w:cstheme="minorHAnsi"/>
        </w:rPr>
        <w:t>enables the president to define the boundaries of policies under consideration, and in this way to structure the following deliberation</w:t>
      </w:r>
      <w:r w:rsidRPr="006C2D80">
        <w:rPr>
          <w:rFonts w:asciiTheme="minorHAnsi" w:hAnsiTheme="minorHAnsi" w:cstheme="minorHAnsi"/>
          <w:sz w:val="16"/>
        </w:rPr>
        <w:t xml:space="preserve">. In this sense, agenda setting is first and foremost about obtaining the </w:t>
      </w:r>
      <w:proofErr w:type="spellStart"/>
      <w:r w:rsidRPr="006C2D80">
        <w:rPr>
          <w:rFonts w:asciiTheme="minorHAnsi" w:hAnsiTheme="minorHAnsi" w:cstheme="minorHAnsi"/>
          <w:sz w:val="16"/>
        </w:rPr>
        <w:t>Deutungshoheit</w:t>
      </w:r>
      <w:proofErr w:type="spellEnd"/>
      <w:r w:rsidRPr="006C2D80">
        <w:rPr>
          <w:rFonts w:asciiTheme="minorHAnsi" w:hAnsiTheme="minorHAnsi" w:cstheme="minorHAnsi"/>
          <w:sz w:val="16"/>
        </w:rPr>
        <w:t xml:space="preserve"> - i.e., the prerogative of interpretation - over the policy debate through setting the terms of the debate, moving first on certain policy aspects, and via framing and priming of core arguments (Edwards and Wood 1999; </w:t>
      </w:r>
      <w:proofErr w:type="spellStart"/>
      <w:r w:rsidRPr="006C2D80">
        <w:rPr>
          <w:rFonts w:asciiTheme="minorHAnsi" w:hAnsiTheme="minorHAnsi" w:cstheme="minorHAnsi"/>
          <w:sz w:val="16"/>
        </w:rPr>
        <w:t>Eshbaugh-Soha</w:t>
      </w:r>
      <w:proofErr w:type="spellEnd"/>
      <w:r w:rsidRPr="006C2D80">
        <w:rPr>
          <w:rFonts w:asciiTheme="minorHAnsi" w:hAnsiTheme="minorHAnsi" w:cstheme="minorHAnsi"/>
          <w:sz w:val="16"/>
        </w:rPr>
        <w:t xml:space="preserve"> and Peake 2005). George W. Bush, for instance, during his 2000 presidential campaign advertised his plans for massive across the board tax breaks which, at that time, were perceived as a mere “pipe dream” on both sides of the political spectrum (Milbank 2001). Cutting taxes, and especially to this extent, did not rank high among the priorities of lawmakers nor the American public. The arrival of Bush in the White House, however, completely changed the dynamics of debate. It put the tax cut proposal upfront of the legislative agenda during his first half year as president, and Democrats in the end had to accept an amount of tax breaks which came up to more than double of what they called reasonable six months before during the election campaign. Bill Clinton, on the other hand, was largely rolled by the issue dynamics in the debates regarding the overhaul of the Internal Revenue Service in 1997. Favoring only minor reforms, he had to concede early on to pressures from the public and Congress who, fueled by several major scandals, thirsted for a largescale reorganization of the IRS instead of a fine-tuning approach preferred by Clinton (Broder 1997). Of course, these are only two illustrations highlighting how presidents can succeed but also fail in setting the tone of the debate from early stages and through this pre-structure the outcome of the lawmaking process. Second, </w:t>
      </w:r>
      <w:r w:rsidRPr="006C2D80">
        <w:rPr>
          <w:rStyle w:val="StyleUnderline"/>
          <w:rFonts w:asciiTheme="minorHAnsi" w:hAnsiTheme="minorHAnsi" w:cstheme="minorHAnsi"/>
        </w:rPr>
        <w:t>presidential leadership</w:t>
      </w:r>
      <w:r w:rsidRPr="006C2D80">
        <w:rPr>
          <w:rFonts w:asciiTheme="minorHAnsi" w:hAnsiTheme="minorHAnsi" w:cstheme="minorHAnsi"/>
          <w:sz w:val="16"/>
        </w:rPr>
        <w:t xml:space="preserve"> at the agenda-setting stage </w:t>
      </w:r>
      <w:r w:rsidRPr="006C2D80">
        <w:rPr>
          <w:rStyle w:val="StyleUnderline"/>
          <w:rFonts w:asciiTheme="minorHAnsi" w:hAnsiTheme="minorHAnsi" w:cstheme="minorHAnsi"/>
        </w:rPr>
        <w:t>helps to overcome collective action problems within Congress and among</w:t>
      </w:r>
      <w:r w:rsidRPr="006C2D80">
        <w:rPr>
          <w:rFonts w:asciiTheme="minorHAnsi" w:hAnsiTheme="minorHAnsi" w:cstheme="minorHAnsi"/>
          <w:sz w:val="16"/>
        </w:rPr>
        <w:t xml:space="preserve"> its 535 legislators </w:t>
      </w:r>
      <w:r w:rsidRPr="006C2D80">
        <w:rPr>
          <w:rStyle w:val="Emphasis"/>
          <w:rFonts w:asciiTheme="minorHAnsi" w:hAnsiTheme="minorHAnsi" w:cstheme="minorHAnsi"/>
        </w:rPr>
        <w:t>by providing a focal point</w:t>
      </w:r>
      <w:r w:rsidRPr="006C2D80">
        <w:rPr>
          <w:rFonts w:asciiTheme="minorHAnsi" w:hAnsiTheme="minorHAnsi" w:cstheme="minorHAnsi"/>
          <w:sz w:val="16"/>
        </w:rPr>
        <w:t xml:space="preserve"> </w:t>
      </w:r>
      <w:r w:rsidRPr="006C2D80">
        <w:rPr>
          <w:rStyle w:val="StyleUnderline"/>
          <w:rFonts w:asciiTheme="minorHAnsi" w:hAnsiTheme="minorHAnsi" w:cstheme="minorHAnsi"/>
        </w:rPr>
        <w:t>a round which other political actors’ policy positions can crystalize</w:t>
      </w:r>
      <w:r w:rsidRPr="006C2D80">
        <w:rPr>
          <w:rFonts w:asciiTheme="minorHAnsi" w:hAnsiTheme="minorHAnsi" w:cstheme="minorHAnsi"/>
          <w:sz w:val="16"/>
        </w:rPr>
        <w:t xml:space="preserve"> (Cameron and Park 2008; Cohen 2012; Neustadt 1991, 8f). The USA PATRIOT Act can serve as a prime example in this regard, on which the New York Times stressed that “[b]y and large, the House and Senate bills both use as a starting point a proposal sent to Capitol Hill nearly two weeks ago by the White House.” (Lewis and Pear 2001). Since lawmakers in Congress today only have scarce resources to draft their own bills, presidential input from the beginning is often highly appreciated. Yet, a proposal from the White House furthermore fulfills the role of first mover draft upon which the subsequent debate can be structured. In this sense, it both offers a distinct policy outline upfront and provides guiding posts for the further deliberation process. Third, agenda-setting offers the White House the opportunity to highlight its priorities, how they are distributed across various policy issues, and in which way policies should be packaged (</w:t>
      </w:r>
      <w:proofErr w:type="spellStart"/>
      <w:r w:rsidRPr="006C2D80">
        <w:rPr>
          <w:rFonts w:asciiTheme="minorHAnsi" w:hAnsiTheme="minorHAnsi" w:cstheme="minorHAnsi"/>
          <w:sz w:val="16"/>
        </w:rPr>
        <w:t>Rudalevige</w:t>
      </w:r>
      <w:proofErr w:type="spellEnd"/>
      <w:r w:rsidRPr="006C2D80">
        <w:rPr>
          <w:rFonts w:asciiTheme="minorHAnsi" w:hAnsiTheme="minorHAnsi" w:cstheme="minorHAnsi"/>
          <w:sz w:val="16"/>
        </w:rPr>
        <w:t xml:space="preserve"> 2005, 437ff; Wayne 2009b, 317ff). </w:t>
      </w:r>
      <w:r w:rsidRPr="006C2D80">
        <w:rPr>
          <w:rStyle w:val="Emphasis"/>
          <w:rFonts w:asciiTheme="minorHAnsi" w:hAnsiTheme="minorHAnsi" w:cstheme="minorHAnsi"/>
        </w:rPr>
        <w:t xml:space="preserve">Because the resources of any administration to lobby Congress are not infinite and the multiple political arenas are usually heavily crowded with myriad policy items and problems striving to be solved, the White House needs to prioritize its policy agenda. </w:t>
      </w:r>
      <w:r w:rsidRPr="006C2D80">
        <w:rPr>
          <w:rStyle w:val="StyleUnderline"/>
          <w:rFonts w:asciiTheme="minorHAnsi" w:hAnsiTheme="minorHAnsi" w:cstheme="minorHAnsi"/>
        </w:rPr>
        <w:t>This involves</w:t>
      </w:r>
      <w:r w:rsidRPr="006C2D80">
        <w:rPr>
          <w:rFonts w:asciiTheme="minorHAnsi" w:hAnsiTheme="minorHAnsi" w:cstheme="minorHAnsi"/>
          <w:sz w:val="16"/>
        </w:rPr>
        <w:t xml:space="preserve">, among other things, to </w:t>
      </w:r>
      <w:r w:rsidRPr="006C2D80">
        <w:rPr>
          <w:rStyle w:val="StyleUnderline"/>
          <w:rFonts w:asciiTheme="minorHAnsi" w:hAnsiTheme="minorHAnsi" w:cstheme="minorHAnsi"/>
        </w:rPr>
        <w:t>select some issues</w:t>
      </w:r>
      <w:r w:rsidRPr="006C2D80">
        <w:rPr>
          <w:rFonts w:asciiTheme="minorHAnsi" w:hAnsiTheme="minorHAnsi" w:cstheme="minorHAnsi"/>
          <w:sz w:val="16"/>
        </w:rPr>
        <w:t xml:space="preserve"> over others, </w:t>
      </w:r>
      <w:r w:rsidRPr="006C2D80">
        <w:rPr>
          <w:rStyle w:val="StyleUnderline"/>
          <w:rFonts w:asciiTheme="minorHAnsi" w:hAnsiTheme="minorHAnsi" w:cstheme="minorHAnsi"/>
        </w:rPr>
        <w:t>decide about their sequencing</w:t>
      </w:r>
      <w:r w:rsidRPr="006C2D80">
        <w:rPr>
          <w:rFonts w:asciiTheme="minorHAnsi" w:hAnsiTheme="minorHAnsi" w:cstheme="minorHAnsi"/>
          <w:sz w:val="16"/>
        </w:rPr>
        <w:t xml:space="preserve">, how to pursue </w:t>
      </w:r>
      <w:r w:rsidRPr="006C2D80">
        <w:rPr>
          <w:rFonts w:asciiTheme="minorHAnsi" w:hAnsiTheme="minorHAnsi" w:cstheme="minorHAnsi"/>
          <w:sz w:val="16"/>
        </w:rPr>
        <w:lastRenderedPageBreak/>
        <w:t xml:space="preserve">them, </w:t>
      </w:r>
      <w:r w:rsidRPr="006C2D80">
        <w:rPr>
          <w:rStyle w:val="Emphasis"/>
          <w:rFonts w:asciiTheme="minorHAnsi" w:hAnsiTheme="minorHAnsi" w:cstheme="minorHAnsi"/>
        </w:rPr>
        <w:t>and how much</w:t>
      </w:r>
      <w:r w:rsidRPr="006C2D80">
        <w:rPr>
          <w:rFonts w:asciiTheme="minorHAnsi" w:hAnsiTheme="minorHAnsi" w:cstheme="minorHAnsi"/>
          <w:sz w:val="16"/>
        </w:rPr>
        <w:t xml:space="preserve"> </w:t>
      </w:r>
      <w:r w:rsidRPr="006C2D80">
        <w:rPr>
          <w:rStyle w:val="Emphasis"/>
          <w:rFonts w:asciiTheme="minorHAnsi" w:hAnsiTheme="minorHAnsi" w:cstheme="minorHAnsi"/>
        </w:rPr>
        <w:t>p</w:t>
      </w:r>
      <w:r w:rsidRPr="006C2D80">
        <w:rPr>
          <w:rStyle w:val="StyleUnderline"/>
          <w:rFonts w:asciiTheme="minorHAnsi" w:hAnsiTheme="minorHAnsi" w:cstheme="minorHAnsi"/>
        </w:rPr>
        <w:t xml:space="preserve">olitical </w:t>
      </w:r>
      <w:r w:rsidRPr="006C2D80">
        <w:rPr>
          <w:rStyle w:val="Emphasis"/>
          <w:rFonts w:asciiTheme="minorHAnsi" w:hAnsiTheme="minorHAnsi" w:cstheme="minorHAnsi"/>
        </w:rPr>
        <w:t>c</w:t>
      </w:r>
      <w:r w:rsidRPr="006C2D80">
        <w:rPr>
          <w:rStyle w:val="StyleUnderline"/>
          <w:rFonts w:asciiTheme="minorHAnsi" w:hAnsiTheme="minorHAnsi" w:cstheme="minorHAnsi"/>
        </w:rPr>
        <w:t>apital</w:t>
      </w:r>
      <w:r w:rsidRPr="006C2D80">
        <w:rPr>
          <w:rStyle w:val="Emphasis"/>
          <w:rFonts w:asciiTheme="minorHAnsi" w:hAnsiTheme="minorHAnsi" w:cstheme="minorHAnsi"/>
        </w:rPr>
        <w:t xml:space="preserve"> it</w:t>
      </w:r>
      <w:r w:rsidRPr="006C2D80">
        <w:rPr>
          <w:rFonts w:asciiTheme="minorHAnsi" w:hAnsiTheme="minorHAnsi" w:cstheme="minorHAnsi"/>
          <w:sz w:val="16"/>
        </w:rPr>
        <w:t xml:space="preserve"> wants or </w:t>
      </w:r>
      <w:r w:rsidRPr="006C2D80">
        <w:rPr>
          <w:rStyle w:val="Emphasis"/>
          <w:rFonts w:asciiTheme="minorHAnsi" w:hAnsiTheme="minorHAnsi" w:cstheme="minorHAnsi"/>
        </w:rPr>
        <w:t>needs to spend</w:t>
      </w:r>
      <w:r w:rsidRPr="006C2D80">
        <w:rPr>
          <w:rFonts w:asciiTheme="minorHAnsi" w:hAnsiTheme="minorHAnsi" w:cstheme="minorHAnsi"/>
          <w:sz w:val="16"/>
        </w:rPr>
        <w:t xml:space="preserve"> on any given item. Therefore, the administration will focus on certain policies with more attention, on others with less, depending on the prioritization by the president but also upon other considerations, such as the overall density of the policy agenda or imminent pressures of the time. </w:t>
      </w:r>
      <w:r w:rsidRPr="006C2D80">
        <w:rPr>
          <w:rStyle w:val="Emphasis"/>
          <w:rFonts w:asciiTheme="minorHAnsi" w:hAnsiTheme="minorHAnsi" w:cstheme="minorHAnsi"/>
        </w:rPr>
        <w:t>The trick is to not overwhelm Congress with the president’s initiatives</w:t>
      </w:r>
      <w:r w:rsidRPr="006C2D80">
        <w:rPr>
          <w:rFonts w:asciiTheme="minorHAnsi" w:hAnsiTheme="minorHAnsi" w:cstheme="minorHAnsi"/>
          <w:sz w:val="16"/>
        </w:rPr>
        <w:t>. As Lyndon B. Johnson famously quipped, “Congress is like a Whiskey drinker. You can put an awful lot of whiskey into a man if you just let him sip it. But if you try to force the whole bottle down his throat at one time, he’ll throw it up.” (</w:t>
      </w:r>
      <w:proofErr w:type="gramStart"/>
      <w:r w:rsidRPr="006C2D80">
        <w:rPr>
          <w:rFonts w:asciiTheme="minorHAnsi" w:hAnsiTheme="minorHAnsi" w:cstheme="minorHAnsi"/>
          <w:sz w:val="16"/>
        </w:rPr>
        <w:t>cited</w:t>
      </w:r>
      <w:proofErr w:type="gramEnd"/>
      <w:r w:rsidRPr="006C2D80">
        <w:rPr>
          <w:rFonts w:asciiTheme="minorHAnsi" w:hAnsiTheme="minorHAnsi" w:cstheme="minorHAnsi"/>
          <w:sz w:val="16"/>
        </w:rPr>
        <w:t xml:space="preserve"> in </w:t>
      </w:r>
      <w:proofErr w:type="spellStart"/>
      <w:r w:rsidRPr="006C2D80">
        <w:rPr>
          <w:rFonts w:asciiTheme="minorHAnsi" w:hAnsiTheme="minorHAnsi" w:cstheme="minorHAnsi"/>
          <w:sz w:val="16"/>
        </w:rPr>
        <w:t>Rudalevige</w:t>
      </w:r>
      <w:proofErr w:type="spellEnd"/>
      <w:r w:rsidRPr="006C2D80">
        <w:rPr>
          <w:rFonts w:asciiTheme="minorHAnsi" w:hAnsiTheme="minorHAnsi" w:cstheme="minorHAnsi"/>
          <w:sz w:val="16"/>
        </w:rPr>
        <w:t xml:space="preserve"> 2002, 113). </w:t>
      </w:r>
      <w:r w:rsidRPr="006C2D80">
        <w:rPr>
          <w:rStyle w:val="StyleUnderline"/>
          <w:rFonts w:asciiTheme="minorHAnsi" w:hAnsiTheme="minorHAnsi" w:cstheme="minorHAnsi"/>
        </w:rPr>
        <w:t xml:space="preserve">Thus, the failure to prioritize easily leads to overload of Pennsylvania Avenue with Congress at the one end, and to excessive demands and exhaustion for the White House at the other end. The rocky start of the Clinton administration underlines this argument: since the White House did not pursue a ‘rifle-approach’ to define clear policy priorities for its initial months and then execute them, it got lost in numerous legislative battles and mine-fields early on in its first year. </w:t>
      </w:r>
      <w:proofErr w:type="gramStart"/>
      <w:r w:rsidRPr="006C2D80">
        <w:rPr>
          <w:rStyle w:val="StyleUnderline"/>
          <w:rFonts w:asciiTheme="minorHAnsi" w:hAnsiTheme="minorHAnsi" w:cstheme="minorHAnsi"/>
        </w:rPr>
        <w:t>Instead</w:t>
      </w:r>
      <w:proofErr w:type="gramEnd"/>
      <w:r w:rsidRPr="006C2D80">
        <w:rPr>
          <w:rStyle w:val="StyleUnderline"/>
          <w:rFonts w:asciiTheme="minorHAnsi" w:hAnsiTheme="minorHAnsi" w:cstheme="minorHAnsi"/>
        </w:rPr>
        <w:t xml:space="preserve"> </w:t>
      </w:r>
      <w:r w:rsidRPr="006C2D80">
        <w:rPr>
          <w:rStyle w:val="Emphasis"/>
          <w:rFonts w:asciiTheme="minorHAnsi" w:hAnsiTheme="minorHAnsi" w:cstheme="minorHAnsi"/>
        </w:rPr>
        <w:t>it followed a ‘shotgun-approach’ by addressing as many issues as possible at once leading to an overkill and chaos</w:t>
      </w:r>
      <w:r w:rsidRPr="006C2D80">
        <w:rPr>
          <w:rStyle w:val="StyleUnderline"/>
          <w:rFonts w:asciiTheme="minorHAnsi" w:hAnsiTheme="minorHAnsi" w:cstheme="minorHAnsi"/>
        </w:rPr>
        <w:t xml:space="preserve"> (Rockman 1996; Sinclair 2000b).</w:t>
      </w:r>
    </w:p>
    <w:p w14:paraId="0647929F" w14:textId="02D096A3" w:rsidR="00132EBE" w:rsidRDefault="00132EBE" w:rsidP="00132EBE"/>
    <w:p w14:paraId="172F9986" w14:textId="77777777" w:rsidR="00132EBE" w:rsidRPr="00132EBE" w:rsidRDefault="00132EBE" w:rsidP="00132EBE"/>
    <w:p w14:paraId="6C5A4320" w14:textId="00FF1382" w:rsidR="00875F14" w:rsidRDefault="00875F14" w:rsidP="00875F14">
      <w:pPr>
        <w:pStyle w:val="Heading3"/>
      </w:pPr>
      <w:r>
        <w:lastRenderedPageBreak/>
        <w:t>Dem unity</w:t>
      </w:r>
      <w:r w:rsidR="00DA4663">
        <w:t xml:space="preserve"> Link</w:t>
      </w:r>
    </w:p>
    <w:p w14:paraId="4CCF4441" w14:textId="6B4B937F" w:rsidR="00875F14" w:rsidRDefault="00E57B5D" w:rsidP="00E57B5D">
      <w:pPr>
        <w:pStyle w:val="Heading4"/>
      </w:pPr>
      <w:r>
        <w:t xml:space="preserve">Party unity key to passage- disunity causes delays that derail the </w:t>
      </w:r>
      <w:proofErr w:type="gramStart"/>
      <w:r>
        <w:t>agenda</w:t>
      </w:r>
      <w:proofErr w:type="gramEnd"/>
    </w:p>
    <w:p w14:paraId="27AF973B" w14:textId="1CBA0092" w:rsidR="00875F14" w:rsidRDefault="00875F14" w:rsidP="00875F14">
      <w:r>
        <w:t xml:space="preserve">Marianne </w:t>
      </w:r>
      <w:r w:rsidRPr="006E1CDA">
        <w:rPr>
          <w:rStyle w:val="Heading4Char"/>
        </w:rPr>
        <w:t>Levine &amp;</w:t>
      </w:r>
      <w:r>
        <w:t xml:space="preserve"> Sarah </w:t>
      </w:r>
      <w:r w:rsidRPr="006E1CDA">
        <w:rPr>
          <w:rStyle w:val="Heading4Char"/>
        </w:rPr>
        <w:t>Ferris, 5-24</w:t>
      </w:r>
      <w:r>
        <w:t>-2021, "Dems sweat a summer pileup of big votes on Biden’s agenda," Politico, https://www.politico.com/news/2021/05/24/democrats-brace-for-heated-legislative-summer-490184</w:t>
      </w:r>
    </w:p>
    <w:p w14:paraId="75E7EB24" w14:textId="07F45680" w:rsidR="00875F14" w:rsidRDefault="00875F14" w:rsidP="00875F14">
      <w:r>
        <w:t xml:space="preserve">President Joe </w:t>
      </w:r>
      <w:r w:rsidRPr="00875F14">
        <w:rPr>
          <w:rStyle w:val="StyleUnderline"/>
        </w:rPr>
        <w:t>Biden</w:t>
      </w:r>
      <w:r>
        <w:t xml:space="preserve">'s party </w:t>
      </w:r>
      <w:r w:rsidRPr="00875F14">
        <w:rPr>
          <w:rStyle w:val="StyleUnderline"/>
        </w:rPr>
        <w:t>is gearing up to sprint</w:t>
      </w:r>
      <w:r>
        <w:t xml:space="preserve"> through Washington's sweltering season, </w:t>
      </w:r>
      <w:r w:rsidRPr="00875F14">
        <w:rPr>
          <w:rStyle w:val="StyleUnderline"/>
        </w:rPr>
        <w:t>trying to squeeze through a long list of top legislative priorities</w:t>
      </w:r>
      <w:r>
        <w:t xml:space="preserve"> in barely two months. With Biden's sprawling </w:t>
      </w:r>
      <w:r w:rsidRPr="00875F14">
        <w:rPr>
          <w:rStyle w:val="StyleUnderline"/>
        </w:rPr>
        <w:t>infrastructure plan</w:t>
      </w:r>
      <w:r>
        <w:t xml:space="preserve"> stuck in bipartisan talks, a </w:t>
      </w:r>
      <w:r w:rsidRPr="00875F14">
        <w:rPr>
          <w:rStyle w:val="StyleUnderline"/>
        </w:rPr>
        <w:t>voting rights</w:t>
      </w:r>
      <w:r>
        <w:t xml:space="preserve"> bill mired in the Senate and the fate of </w:t>
      </w:r>
      <w:r w:rsidRPr="00875F14">
        <w:rPr>
          <w:rStyle w:val="StyleUnderline"/>
        </w:rPr>
        <w:t>police reform</w:t>
      </w:r>
      <w:r>
        <w:t xml:space="preserve"> hanging in the air, </w:t>
      </w:r>
      <w:r w:rsidRPr="00875F14">
        <w:rPr>
          <w:rStyle w:val="StyleUnderline"/>
        </w:rPr>
        <w:t>Dem</w:t>
      </w:r>
      <w:r>
        <w:t>ocrat</w:t>
      </w:r>
      <w:r w:rsidRPr="00875F14">
        <w:rPr>
          <w:rStyle w:val="StyleUnderline"/>
        </w:rPr>
        <w:t>s</w:t>
      </w:r>
      <w:r>
        <w:t xml:space="preserve"> </w:t>
      </w:r>
      <w:r w:rsidRPr="00875F14">
        <w:rPr>
          <w:rStyle w:val="StyleUnderline"/>
        </w:rPr>
        <w:t>acknowledge that time is not necessarily on their side</w:t>
      </w:r>
      <w:r>
        <w:t>.</w:t>
      </w:r>
    </w:p>
    <w:p w14:paraId="5CB6126C" w14:textId="26B4B3FD" w:rsidR="00875F14" w:rsidRDefault="00875F14" w:rsidP="00875F14">
      <w:proofErr w:type="gramStart"/>
      <w:r w:rsidRPr="00875F14">
        <w:rPr>
          <w:rStyle w:val="StyleUnderline"/>
        </w:rPr>
        <w:t>That's</w:t>
      </w:r>
      <w:proofErr w:type="gramEnd"/>
      <w:r w:rsidRPr="00875F14">
        <w:rPr>
          <w:rStyle w:val="StyleUnderline"/>
        </w:rPr>
        <w:t xml:space="preserve"> on top of Congress' regular to-do list,</w:t>
      </w:r>
      <w:r>
        <w:t xml:space="preserve"> which includes </w:t>
      </w:r>
      <w:r w:rsidRPr="00875F14">
        <w:rPr>
          <w:rStyle w:val="StyleUnderline"/>
        </w:rPr>
        <w:t>averting a showdown</w:t>
      </w:r>
      <w:r>
        <w:t xml:space="preserve"> over both the federal budget and the debt limit </w:t>
      </w:r>
      <w:r w:rsidRPr="00875F14">
        <w:rPr>
          <w:rStyle w:val="StyleUnderline"/>
        </w:rPr>
        <w:t>by September. To get those goals passed,</w:t>
      </w:r>
      <w:r>
        <w:t xml:space="preserve"> both </w:t>
      </w:r>
      <w:r w:rsidRPr="00875F14">
        <w:rPr>
          <w:rStyle w:val="StyleUnderline"/>
        </w:rPr>
        <w:t>parties will need to be in lockstep</w:t>
      </w:r>
      <w:r>
        <w:t xml:space="preserve"> — the kind of cooperation </w:t>
      </w:r>
      <w:proofErr w:type="gramStart"/>
      <w:r>
        <w:t>that’s</w:t>
      </w:r>
      <w:proofErr w:type="gramEnd"/>
      <w:r>
        <w:t xml:space="preserve"> been in short supply in the Capitol since the Jan. 6 insurrection, with tensions still high on both sides.</w:t>
      </w:r>
    </w:p>
    <w:p w14:paraId="7D69A74E" w14:textId="52F08340" w:rsidR="00875F14" w:rsidRPr="00875F14" w:rsidRDefault="00E57B5D" w:rsidP="00875F14">
      <w:r>
        <w:t xml:space="preserve">Democrats are publicly grinning through the stress. But they also recognize that </w:t>
      </w:r>
      <w:r w:rsidRPr="00E57B5D">
        <w:rPr>
          <w:rStyle w:val="StyleUnderline"/>
        </w:rPr>
        <w:t>their summer</w:t>
      </w:r>
      <w:r>
        <w:t xml:space="preserve">time scramble </w:t>
      </w:r>
      <w:r w:rsidRPr="00E57B5D">
        <w:rPr>
          <w:rStyle w:val="StyleUnderline"/>
        </w:rPr>
        <w:t>will have enormous implications for the fate of the agenda that got Biden elected</w:t>
      </w:r>
      <w:r>
        <w:t xml:space="preserve">. Given the likelihood that next November's midterm could wrest away the party's grip on Congress, </w:t>
      </w:r>
      <w:r w:rsidRPr="00E57B5D">
        <w:rPr>
          <w:rStyle w:val="StyleUnderline"/>
        </w:rPr>
        <w:t>Dem</w:t>
      </w:r>
      <w:r>
        <w:t>ocrat</w:t>
      </w:r>
      <w:r w:rsidRPr="00E57B5D">
        <w:rPr>
          <w:rStyle w:val="StyleUnderline"/>
        </w:rPr>
        <w:t>s</w:t>
      </w:r>
      <w:r>
        <w:t xml:space="preserve"> </w:t>
      </w:r>
      <w:r w:rsidRPr="00E57B5D">
        <w:rPr>
          <w:rStyle w:val="StyleUnderline"/>
        </w:rPr>
        <w:t>are eager for an intense burst of activity</w:t>
      </w:r>
      <w:r>
        <w:t xml:space="preserve"> before Washington is overtaken by further </w:t>
      </w:r>
      <w:proofErr w:type="spellStart"/>
      <w:r>
        <w:t>preelection</w:t>
      </w:r>
      <w:proofErr w:type="spellEnd"/>
      <w:r>
        <w:t xml:space="preserve"> political paralysis.</w:t>
      </w:r>
    </w:p>
    <w:p w14:paraId="0C65A22F" w14:textId="77777777" w:rsidR="00EB2B6F" w:rsidRDefault="00EB2B6F" w:rsidP="00EB2B6F">
      <w:pPr>
        <w:pStyle w:val="Heading4"/>
      </w:pPr>
      <w:r>
        <w:t xml:space="preserve">Dem unity key- pressures GOP to </w:t>
      </w:r>
      <w:proofErr w:type="gramStart"/>
      <w:r>
        <w:t>negotiate</w:t>
      </w:r>
      <w:proofErr w:type="gramEnd"/>
    </w:p>
    <w:p w14:paraId="320BA2E4" w14:textId="77777777" w:rsidR="00EB2B6F" w:rsidRDefault="00EB2B6F" w:rsidP="00EB2B6F">
      <w:r>
        <w:t>Aaron Blake, 6-2-2021, Senior Reporter, "Biden’s provocative pressure on Manchin and Sinema," Washington Post, https://www.washingtonpost.com/politics/2021/06/02/bidens-provocative-pressure-manchin-sinema/</w:t>
      </w:r>
    </w:p>
    <w:p w14:paraId="0374D90D" w14:textId="715AF333" w:rsidR="00EB2B6F" w:rsidRDefault="00EB2B6F" w:rsidP="00EB2B6F">
      <w:r w:rsidRPr="00C85768">
        <w:t xml:space="preserve">The effective 60-vote threshold the filibuster creates for most legislation means </w:t>
      </w:r>
      <w:proofErr w:type="gramStart"/>
      <w:r w:rsidRPr="00EB2B6F">
        <w:rPr>
          <w:rStyle w:val="StyleUnderline"/>
        </w:rPr>
        <w:t>there’s</w:t>
      </w:r>
      <w:proofErr w:type="gramEnd"/>
      <w:r w:rsidRPr="00EB2B6F">
        <w:rPr>
          <w:rStyle w:val="StyleUnderline"/>
        </w:rPr>
        <w:t xml:space="preserve"> a premium on Dem</w:t>
      </w:r>
      <w:r w:rsidRPr="00C85768">
        <w:t xml:space="preserve">ocratic </w:t>
      </w:r>
      <w:r w:rsidRPr="00EB2B6F">
        <w:rPr>
          <w:rStyle w:val="StyleUnderline"/>
        </w:rPr>
        <w:t>unity</w:t>
      </w:r>
      <w:r w:rsidRPr="00C85768">
        <w:t xml:space="preserve"> </w:t>
      </w:r>
      <w:r w:rsidRPr="00EB2B6F">
        <w:rPr>
          <w:rStyle w:val="StyleUnderline"/>
        </w:rPr>
        <w:t>to,</w:t>
      </w:r>
      <w:r w:rsidRPr="00C85768">
        <w:t xml:space="preserve"> at the very least, </w:t>
      </w:r>
      <w:r w:rsidRPr="00EB2B6F">
        <w:rPr>
          <w:rStyle w:val="StyleUnderline"/>
        </w:rPr>
        <w:t>pressure Republicans to negotiate</w:t>
      </w:r>
      <w:r w:rsidRPr="00C85768">
        <w:t xml:space="preserve">. </w:t>
      </w:r>
      <w:proofErr w:type="gramStart"/>
      <w:r w:rsidRPr="00C85768">
        <w:t>It’s</w:t>
      </w:r>
      <w:proofErr w:type="gramEnd"/>
      <w:r w:rsidRPr="00C85768">
        <w:t xml:space="preserve"> very doubtful Republicans will suddenly warm to bipartisanship, given the example of the past decade-plus, but </w:t>
      </w:r>
      <w:r w:rsidRPr="00EB2B6F">
        <w:rPr>
          <w:rStyle w:val="StyleUnderline"/>
        </w:rPr>
        <w:t>you can’t really press that issue if you can’t even win the votes of your own senators</w:t>
      </w:r>
      <w:r w:rsidRPr="00C85768">
        <w:t>.</w:t>
      </w:r>
    </w:p>
    <w:p w14:paraId="4930D540" w14:textId="7171DD7A" w:rsidR="00003A15" w:rsidRDefault="00003A15" w:rsidP="00EB2B6F"/>
    <w:p w14:paraId="384A7A5F" w14:textId="3ECD80E0" w:rsidR="00003A15" w:rsidRDefault="00003A15" w:rsidP="00003A15">
      <w:pPr>
        <w:pStyle w:val="Heading4"/>
      </w:pPr>
      <w:r>
        <w:t xml:space="preserve">Unity key to passing </w:t>
      </w:r>
      <w:proofErr w:type="gramStart"/>
      <w:r>
        <w:t>infrastructure</w:t>
      </w:r>
      <w:proofErr w:type="gramEnd"/>
    </w:p>
    <w:p w14:paraId="367EA3DF" w14:textId="7A7B2D2F" w:rsidR="00003A15" w:rsidRDefault="00003A15" w:rsidP="00003A15">
      <w:r>
        <w:t xml:space="preserve">Seung Min </w:t>
      </w:r>
      <w:r w:rsidRPr="00003A15">
        <w:rPr>
          <w:rStyle w:val="Style13ptBold"/>
        </w:rPr>
        <w:t>Kim and</w:t>
      </w:r>
      <w:r>
        <w:t xml:space="preserve"> Tony </w:t>
      </w:r>
      <w:r w:rsidRPr="00003A15">
        <w:rPr>
          <w:rStyle w:val="Style13ptBold"/>
        </w:rPr>
        <w:t>Room, 6-3</w:t>
      </w:r>
      <w:r>
        <w:t xml:space="preserve">-2021, "Biden offers tax concession in infrastructure talks with key </w:t>
      </w:r>
      <w:proofErr w:type="gramStart"/>
      <w:r>
        <w:t>Republican ,</w:t>
      </w:r>
      <w:proofErr w:type="gramEnd"/>
      <w:r>
        <w:t>" https://www.washingtonpost.com/us-policy/2021/06/03/biden-infrastructure-tax-republicans/</w:t>
      </w:r>
    </w:p>
    <w:p w14:paraId="4165778E" w14:textId="77777777" w:rsidR="00003A15" w:rsidRDefault="00003A15" w:rsidP="00003A15">
      <w:r>
        <w:t xml:space="preserve">Much as before, </w:t>
      </w:r>
      <w:r w:rsidRPr="009945BE">
        <w:rPr>
          <w:rStyle w:val="StyleUnderline"/>
        </w:rPr>
        <w:t>Biden could try to muscle infrastructure reform through Congress using only Democratic votes.</w:t>
      </w:r>
      <w:r>
        <w:t xml:space="preserve"> But </w:t>
      </w:r>
      <w:r w:rsidRPr="009945BE">
        <w:rPr>
          <w:rStyle w:val="StyleUnderline"/>
        </w:rPr>
        <w:t>that path could be fraught</w:t>
      </w:r>
      <w:r>
        <w:t xml:space="preserve"> </w:t>
      </w:r>
      <w:r w:rsidRPr="009945BE">
        <w:rPr>
          <w:rStyle w:val="StyleUnderline"/>
        </w:rPr>
        <w:t>with</w:t>
      </w:r>
      <w:r>
        <w:t xml:space="preserve"> its own </w:t>
      </w:r>
      <w:r w:rsidRPr="009945BE">
        <w:rPr>
          <w:rStyle w:val="StyleUnderline"/>
        </w:rPr>
        <w:t>political challenges</w:t>
      </w:r>
      <w:r>
        <w:t>, given the wide array of opinions within the president’s own party over what infrastructure reform should entail, and how to pay for it. That includes the size of any potential corporate tax increase, which some Democrats support at a lower rate than Biden has proposed.</w:t>
      </w:r>
    </w:p>
    <w:p w14:paraId="64DB9817" w14:textId="61B3AAFB" w:rsidR="00003A15" w:rsidRPr="00003A15" w:rsidRDefault="00003A15" w:rsidP="00003A15">
      <w:r>
        <w:t xml:space="preserve">Some moderates, including Sen. Joe Manchin III (D-W.Va.), also do not yet appear willing to abandon talks. </w:t>
      </w:r>
      <w:r w:rsidRPr="009945BE">
        <w:rPr>
          <w:rStyle w:val="StyleUnderline"/>
        </w:rPr>
        <w:t>Without their full support</w:t>
      </w:r>
      <w:r>
        <w:t xml:space="preserve">, </w:t>
      </w:r>
      <w:r w:rsidRPr="009945BE">
        <w:rPr>
          <w:rStyle w:val="StyleUnderline"/>
        </w:rPr>
        <w:t xml:space="preserve">Democrats would have no ability to advance infrastructure reform on </w:t>
      </w:r>
      <w:r w:rsidRPr="009945BE">
        <w:rPr>
          <w:rStyle w:val="StyleUnderline"/>
        </w:rPr>
        <w:lastRenderedPageBreak/>
        <w:t>their own in the Senate using</w:t>
      </w:r>
      <w:r>
        <w:t xml:space="preserve"> a tactic known as </w:t>
      </w:r>
      <w:r w:rsidRPr="009945BE">
        <w:rPr>
          <w:rStyle w:val="StyleUnderline"/>
        </w:rPr>
        <w:t>reconciliation</w:t>
      </w:r>
      <w:r>
        <w:t xml:space="preserve">, </w:t>
      </w:r>
      <w:r w:rsidRPr="009945BE">
        <w:rPr>
          <w:rStyle w:val="StyleUnderline"/>
        </w:rPr>
        <w:t>which would require all 50 Democrats to vote in lockstep</w:t>
      </w:r>
      <w:r>
        <w:t>.</w:t>
      </w:r>
    </w:p>
    <w:p w14:paraId="6FE4DF35" w14:textId="4609828E" w:rsidR="00F97289" w:rsidRDefault="007C2552" w:rsidP="006E1CDA">
      <w:pPr>
        <w:pStyle w:val="Heading3"/>
      </w:pPr>
      <w:r>
        <w:lastRenderedPageBreak/>
        <w:t xml:space="preserve">AT Public doesn’t know about the </w:t>
      </w:r>
      <w:proofErr w:type="gramStart"/>
      <w:r>
        <w:t>plan</w:t>
      </w:r>
      <w:proofErr w:type="gramEnd"/>
    </w:p>
    <w:p w14:paraId="7052EB49" w14:textId="4494FE97" w:rsidR="006E1CDA" w:rsidRDefault="006E1CDA" w:rsidP="006E1CDA">
      <w:pPr>
        <w:pStyle w:val="Heading4"/>
      </w:pPr>
      <w:r>
        <w:t xml:space="preserve">Plan eats floor time- </w:t>
      </w:r>
      <w:r w:rsidR="007C2552">
        <w:t xml:space="preserve">Even </w:t>
      </w:r>
      <w:r w:rsidR="001542FB">
        <w:t>little-known</w:t>
      </w:r>
      <w:r w:rsidR="007C2552">
        <w:t xml:space="preserve"> bills require time to build </w:t>
      </w:r>
      <w:proofErr w:type="gramStart"/>
      <w:r w:rsidR="007C2552">
        <w:t>consensus</w:t>
      </w:r>
      <w:proofErr w:type="gramEnd"/>
    </w:p>
    <w:p w14:paraId="2A2D5A9E" w14:textId="4D7F7C70" w:rsidR="006E1CDA" w:rsidRDefault="006E1CDA" w:rsidP="006E1CDA">
      <w:r>
        <w:t xml:space="preserve">Marianne </w:t>
      </w:r>
      <w:r w:rsidRPr="006E1CDA">
        <w:rPr>
          <w:rStyle w:val="Heading4Char"/>
        </w:rPr>
        <w:t>Levine &amp;</w:t>
      </w:r>
      <w:r>
        <w:t xml:space="preserve"> Sarah </w:t>
      </w:r>
      <w:r w:rsidRPr="006E1CDA">
        <w:rPr>
          <w:rStyle w:val="Heading4Char"/>
        </w:rPr>
        <w:t>Ferris, 5-24</w:t>
      </w:r>
      <w:r>
        <w:t>-2021, "Dems sweat a summer pileup of big votes on Biden’s agenda," Politico, https://www.politico.com/news/2021/05/24/democrats-brace-for-heated-legislative-summer-490184</w:t>
      </w:r>
    </w:p>
    <w:p w14:paraId="7FE2CC41" w14:textId="34FE6CC0" w:rsidR="006E1CDA" w:rsidRDefault="006E1CDA" w:rsidP="006E1CDA">
      <w:r w:rsidRPr="006E1CDA">
        <w:rPr>
          <w:rStyle w:val="StyleUnderline"/>
        </w:rPr>
        <w:t>A</w:t>
      </w:r>
      <w:r>
        <w:t xml:space="preserve"> further </w:t>
      </w:r>
      <w:r w:rsidRPr="006E1CDA">
        <w:rPr>
          <w:rStyle w:val="StyleUnderline"/>
        </w:rPr>
        <w:t>complication to</w:t>
      </w:r>
      <w:r>
        <w:t xml:space="preserve"> </w:t>
      </w:r>
      <w:r w:rsidRPr="006E1CDA">
        <w:rPr>
          <w:rStyle w:val="StyleUnderline"/>
        </w:rPr>
        <w:t>the time crunch is Dem</w:t>
      </w:r>
      <w:r>
        <w:t>ocrat</w:t>
      </w:r>
      <w:r w:rsidRPr="006E1CDA">
        <w:rPr>
          <w:rStyle w:val="StyleUnderline"/>
        </w:rPr>
        <w:t>s</w:t>
      </w:r>
      <w:r>
        <w:t xml:space="preserve">' </w:t>
      </w:r>
      <w:r w:rsidRPr="006E1CDA">
        <w:rPr>
          <w:rStyle w:val="StyleUnderline"/>
        </w:rPr>
        <w:t>tight margins</w:t>
      </w:r>
      <w:r>
        <w:t xml:space="preserve"> in both the House and Senate, </w:t>
      </w:r>
      <w:r w:rsidRPr="006E1CDA">
        <w:rPr>
          <w:rStyle w:val="StyleUnderline"/>
        </w:rPr>
        <w:t>which require near-unanimous support in their party</w:t>
      </w:r>
      <w:r>
        <w:t xml:space="preserve"> </w:t>
      </w:r>
      <w:r w:rsidRPr="006E1CDA">
        <w:rPr>
          <w:rStyle w:val="StyleUnderline"/>
        </w:rPr>
        <w:t>for lesser-known legislation</w:t>
      </w:r>
      <w:r>
        <w:t>. And w</w:t>
      </w:r>
      <w:r w:rsidRPr="006E1CDA">
        <w:rPr>
          <w:rStyle w:val="StyleUnderline"/>
        </w:rPr>
        <w:t>inning that support will be an even tougher lift as the Dem</w:t>
      </w:r>
      <w:r>
        <w:t>ocrat</w:t>
      </w:r>
      <w:r w:rsidRPr="006E1CDA">
        <w:rPr>
          <w:rStyle w:val="StyleUnderline"/>
        </w:rPr>
        <w:t>s’ most vulnerable members turn their eye to the</w:t>
      </w:r>
      <w:r>
        <w:t xml:space="preserve"> fast-approaching </w:t>
      </w:r>
      <w:r w:rsidRPr="006E1CDA">
        <w:rPr>
          <w:rStyle w:val="StyleUnderline"/>
        </w:rPr>
        <w:t>midterms</w:t>
      </w:r>
      <w:r>
        <w:t>.</w:t>
      </w:r>
    </w:p>
    <w:p w14:paraId="4B5184FA" w14:textId="56B8BA2A" w:rsidR="00F97289" w:rsidRDefault="00F97289" w:rsidP="00F97289">
      <w:pPr>
        <w:pStyle w:val="Heading2"/>
      </w:pPr>
      <w:r>
        <w:lastRenderedPageBreak/>
        <w:t>Impacts</w:t>
      </w:r>
      <w:r w:rsidR="00BF7366">
        <w:t>-Ag</w:t>
      </w:r>
    </w:p>
    <w:p w14:paraId="499095C5" w14:textId="4ACE90AA" w:rsidR="00A44F40" w:rsidRDefault="00A44F40" w:rsidP="00F97289">
      <w:pPr>
        <w:rPr>
          <w:rFonts w:asciiTheme="minorHAnsi" w:hAnsiTheme="minorHAnsi" w:cstheme="minorHAnsi"/>
          <w:sz w:val="16"/>
        </w:rPr>
      </w:pPr>
    </w:p>
    <w:p w14:paraId="560BE8CE" w14:textId="77777777" w:rsidR="00A44F40" w:rsidRPr="006768F1" w:rsidRDefault="00A44F40" w:rsidP="00A44F40">
      <w:pPr>
        <w:pStyle w:val="Heading3"/>
        <w:rPr>
          <w:rFonts w:asciiTheme="minorHAnsi" w:hAnsiTheme="minorHAnsi" w:cstheme="minorHAnsi"/>
        </w:rPr>
      </w:pPr>
      <w:r w:rsidRPr="006768F1">
        <w:rPr>
          <w:rFonts w:asciiTheme="minorHAnsi" w:hAnsiTheme="minorHAnsi" w:cstheme="minorHAnsi"/>
        </w:rPr>
        <w:lastRenderedPageBreak/>
        <w:t xml:space="preserve">Ag Turns Every Impact </w:t>
      </w:r>
    </w:p>
    <w:p w14:paraId="21EEF9C9" w14:textId="77777777" w:rsidR="00A44F40" w:rsidRPr="00A44F40" w:rsidRDefault="00A44F40" w:rsidP="00A44F40">
      <w:pPr>
        <w:pStyle w:val="Heading4"/>
        <w:rPr>
          <w:rFonts w:asciiTheme="minorHAnsi" w:hAnsiTheme="minorHAnsi" w:cstheme="minorHAnsi"/>
        </w:rPr>
      </w:pPr>
      <w:r w:rsidRPr="006768F1">
        <w:rPr>
          <w:rFonts w:asciiTheme="minorHAnsi" w:hAnsiTheme="minorHAnsi" w:cstheme="minorHAnsi"/>
        </w:rPr>
        <w:t xml:space="preserve">US ag </w:t>
      </w:r>
      <w:r w:rsidRPr="00A44F40">
        <w:rPr>
          <w:rFonts w:asciiTheme="minorHAnsi" w:hAnsiTheme="minorHAnsi" w:cstheme="minorHAnsi"/>
        </w:rPr>
        <w:t xml:space="preserve">collapse outweighs and turns the </w:t>
      </w:r>
      <w:proofErr w:type="spellStart"/>
      <w:r w:rsidRPr="00A44F40">
        <w:rPr>
          <w:rFonts w:asciiTheme="minorHAnsi" w:hAnsiTheme="minorHAnsi" w:cstheme="minorHAnsi"/>
        </w:rPr>
        <w:t>aff</w:t>
      </w:r>
      <w:proofErr w:type="spellEnd"/>
      <w:r w:rsidRPr="00A44F40">
        <w:rPr>
          <w:rFonts w:asciiTheme="minorHAnsi" w:hAnsiTheme="minorHAnsi" w:cstheme="minorHAnsi"/>
        </w:rPr>
        <w:t xml:space="preserve">—causes resource wars, terrorism, WMD </w:t>
      </w:r>
      <w:proofErr w:type="spellStart"/>
      <w:r w:rsidRPr="00A44F40">
        <w:rPr>
          <w:rFonts w:asciiTheme="minorHAnsi" w:hAnsiTheme="minorHAnsi" w:cstheme="minorHAnsi"/>
        </w:rPr>
        <w:t>prolif</w:t>
      </w:r>
      <w:proofErr w:type="spellEnd"/>
      <w:r w:rsidRPr="00A44F40">
        <w:rPr>
          <w:rFonts w:asciiTheme="minorHAnsi" w:hAnsiTheme="minorHAnsi" w:cstheme="minorHAnsi"/>
        </w:rPr>
        <w:t xml:space="preserve">, and global environmental </w:t>
      </w:r>
      <w:proofErr w:type="gramStart"/>
      <w:r w:rsidRPr="00A44F40">
        <w:rPr>
          <w:rFonts w:asciiTheme="minorHAnsi" w:hAnsiTheme="minorHAnsi" w:cstheme="minorHAnsi"/>
        </w:rPr>
        <w:t>destruction</w:t>
      </w:r>
      <w:proofErr w:type="gramEnd"/>
      <w:r w:rsidRPr="00A44F40">
        <w:rPr>
          <w:rFonts w:asciiTheme="minorHAnsi" w:hAnsiTheme="minorHAnsi" w:cstheme="minorHAnsi"/>
        </w:rPr>
        <w:t xml:space="preserve"> </w:t>
      </w:r>
    </w:p>
    <w:p w14:paraId="67F14A6A" w14:textId="77777777" w:rsidR="00A44F40" w:rsidRPr="00A44F40" w:rsidRDefault="00A44F40" w:rsidP="00A44F40">
      <w:pPr>
        <w:rPr>
          <w:rFonts w:asciiTheme="minorHAnsi" w:hAnsiTheme="minorHAnsi" w:cstheme="minorHAnsi"/>
        </w:rPr>
      </w:pPr>
      <w:r w:rsidRPr="00A44F40">
        <w:rPr>
          <w:rStyle w:val="Style13ptBold"/>
          <w:rFonts w:asciiTheme="minorHAnsi" w:hAnsiTheme="minorHAnsi" w:cstheme="minorHAnsi"/>
        </w:rPr>
        <w:t>Lugar 4</w:t>
      </w:r>
      <w:r w:rsidRPr="00A44F40">
        <w:rPr>
          <w:rFonts w:asciiTheme="minorHAnsi" w:hAnsiTheme="minorHAnsi" w:cstheme="minorHAnsi"/>
        </w:rPr>
        <w:t xml:space="preserve"> (Richard G., Former U.S. Senator – Indiana and Former Chair – Senate Foreign Relations Committee, “Plant Power”, Our Planet, 14(3), http://www.unep.org/ourplanet/imgversn/143/lugar.html)</w:t>
      </w:r>
    </w:p>
    <w:p w14:paraId="2EC0BFC4" w14:textId="77777777" w:rsidR="00A44F40" w:rsidRPr="00A44F40" w:rsidRDefault="00A44F40" w:rsidP="00A44F40">
      <w:pPr>
        <w:rPr>
          <w:rStyle w:val="StyleUnderline"/>
          <w:rFonts w:asciiTheme="minorHAnsi" w:hAnsiTheme="minorHAnsi" w:cstheme="minorHAnsi"/>
          <w:sz w:val="16"/>
          <w:u w:val="none"/>
        </w:rPr>
      </w:pPr>
      <w:r w:rsidRPr="00A44F40">
        <w:rPr>
          <w:rFonts w:asciiTheme="minorHAnsi" w:hAnsiTheme="minorHAnsi" w:cstheme="minorHAnsi"/>
          <w:sz w:val="16"/>
        </w:rPr>
        <w:t xml:space="preserve">In a world confronted by global terrorism, turmoil in the Middle East, burgeoning nuclear </w:t>
      </w:r>
      <w:proofErr w:type="gramStart"/>
      <w:r w:rsidRPr="00A44F40">
        <w:rPr>
          <w:rFonts w:asciiTheme="minorHAnsi" w:hAnsiTheme="minorHAnsi" w:cstheme="minorHAnsi"/>
          <w:sz w:val="16"/>
        </w:rPr>
        <w:t>threats</w:t>
      </w:r>
      <w:proofErr w:type="gramEnd"/>
      <w:r w:rsidRPr="00A44F40">
        <w:rPr>
          <w:rFonts w:asciiTheme="minorHAnsi" w:hAnsiTheme="minorHAnsi" w:cstheme="minorHAnsi"/>
          <w:sz w:val="16"/>
        </w:rPr>
        <w:t xml:space="preserve"> and other crises, </w:t>
      </w:r>
      <w:r w:rsidRPr="00A44F40">
        <w:rPr>
          <w:rStyle w:val="StyleUnderline"/>
          <w:rFonts w:asciiTheme="minorHAnsi" w:hAnsiTheme="minorHAnsi" w:cstheme="minorHAnsi"/>
        </w:rPr>
        <w:t>it is easy to lose sight of the long-range challenges. But we do so at our peril</w:t>
      </w:r>
      <w:r w:rsidRPr="00A44F40">
        <w:rPr>
          <w:rFonts w:asciiTheme="minorHAnsi" w:hAnsiTheme="minorHAnsi" w:cstheme="minorHAnsi"/>
          <w:sz w:val="16"/>
        </w:rPr>
        <w:t xml:space="preserve">. </w:t>
      </w:r>
      <w:r w:rsidRPr="00A44F40">
        <w:rPr>
          <w:rStyle w:val="StyleUnderline"/>
          <w:rFonts w:asciiTheme="minorHAnsi" w:hAnsiTheme="minorHAnsi" w:cstheme="minorHAnsi"/>
        </w:rPr>
        <w:t>One of the most daunting of them is meeting the world’s need for food</w:t>
      </w:r>
      <w:r w:rsidRPr="00A44F40">
        <w:rPr>
          <w:rFonts w:asciiTheme="minorHAnsi" w:hAnsiTheme="minorHAnsi" w:cstheme="minorHAnsi"/>
          <w:sz w:val="16"/>
        </w:rPr>
        <w:t xml:space="preserve"> and energy in this century. </w:t>
      </w:r>
      <w:r w:rsidRPr="00A44F40">
        <w:rPr>
          <w:rStyle w:val="Emphasis"/>
          <w:rFonts w:asciiTheme="minorHAnsi" w:hAnsiTheme="minorHAnsi" w:cstheme="minorHAnsi"/>
        </w:rPr>
        <w:t>At stake is not only preventing starvation and saving the environment, but also world peace and security</w:t>
      </w:r>
      <w:r w:rsidRPr="00A44F40">
        <w:rPr>
          <w:rFonts w:asciiTheme="minorHAnsi" w:hAnsiTheme="minorHAnsi" w:cstheme="minorHAnsi"/>
          <w:sz w:val="16"/>
        </w:rPr>
        <w:t xml:space="preserve">. </w:t>
      </w:r>
      <w:r w:rsidRPr="00A44F40">
        <w:rPr>
          <w:rStyle w:val="StyleUnderline"/>
          <w:rFonts w:asciiTheme="minorHAnsi" w:hAnsiTheme="minorHAnsi" w:cstheme="minorHAnsi"/>
        </w:rPr>
        <w:t>History tells us that states</w:t>
      </w:r>
      <w:r w:rsidRPr="00A44F40">
        <w:rPr>
          <w:rFonts w:asciiTheme="minorHAnsi" w:hAnsiTheme="minorHAnsi" w:cstheme="minorHAnsi"/>
          <w:sz w:val="16"/>
        </w:rPr>
        <w:t xml:space="preserve"> may </w:t>
      </w:r>
      <w:r w:rsidRPr="00A44F40">
        <w:rPr>
          <w:rStyle w:val="StyleUnderline"/>
          <w:rFonts w:asciiTheme="minorHAnsi" w:hAnsiTheme="minorHAnsi" w:cstheme="minorHAnsi"/>
        </w:rPr>
        <w:t>go to war over access to resources, and that poverty and famine have often bred fanaticism and terrorism</w:t>
      </w:r>
      <w:r w:rsidRPr="00A44F40">
        <w:rPr>
          <w:rFonts w:asciiTheme="minorHAnsi" w:hAnsiTheme="minorHAnsi" w:cstheme="minorHAnsi"/>
          <w:sz w:val="16"/>
        </w:rPr>
        <w:t xml:space="preserve">. </w:t>
      </w:r>
      <w:r w:rsidRPr="00A44F40">
        <w:rPr>
          <w:rStyle w:val="StyleUnderline"/>
          <w:rFonts w:asciiTheme="minorHAnsi" w:hAnsiTheme="minorHAnsi" w:cstheme="minorHAnsi"/>
        </w:rPr>
        <w:t xml:space="preserve">Working to feed the world will </w:t>
      </w:r>
      <w:r w:rsidRPr="00A44F40">
        <w:rPr>
          <w:rStyle w:val="Emphasis"/>
          <w:rFonts w:asciiTheme="minorHAnsi" w:hAnsiTheme="minorHAnsi" w:cstheme="minorHAnsi"/>
        </w:rPr>
        <w:t>minimize factors</w:t>
      </w:r>
      <w:r w:rsidRPr="00A44F40">
        <w:rPr>
          <w:rStyle w:val="StyleUnderline"/>
          <w:rFonts w:asciiTheme="minorHAnsi" w:hAnsiTheme="minorHAnsi" w:cstheme="minorHAnsi"/>
        </w:rPr>
        <w:t xml:space="preserve"> that contribute to global instability and the proliferation of w</w:t>
      </w:r>
      <w:r w:rsidRPr="00A44F40">
        <w:rPr>
          <w:rFonts w:asciiTheme="minorHAnsi" w:hAnsiTheme="minorHAnsi" w:cstheme="minorHAnsi"/>
          <w:sz w:val="16"/>
        </w:rPr>
        <w:t xml:space="preserve">eapons of </w:t>
      </w:r>
      <w:r w:rsidRPr="00A44F40">
        <w:rPr>
          <w:rStyle w:val="StyleUnderline"/>
          <w:rFonts w:asciiTheme="minorHAnsi" w:hAnsiTheme="minorHAnsi" w:cstheme="minorHAnsi"/>
        </w:rPr>
        <w:t>m</w:t>
      </w:r>
      <w:r w:rsidRPr="00A44F40">
        <w:rPr>
          <w:rFonts w:asciiTheme="minorHAnsi" w:hAnsiTheme="minorHAnsi" w:cstheme="minorHAnsi"/>
          <w:sz w:val="16"/>
        </w:rPr>
        <w:t xml:space="preserve">ass </w:t>
      </w:r>
      <w:r w:rsidRPr="00A44F40">
        <w:rPr>
          <w:rStyle w:val="StyleUnderline"/>
          <w:rFonts w:asciiTheme="minorHAnsi" w:hAnsiTheme="minorHAnsi" w:cstheme="minorHAnsi"/>
        </w:rPr>
        <w:t>d</w:t>
      </w:r>
      <w:r w:rsidRPr="00A44F40">
        <w:rPr>
          <w:rFonts w:asciiTheme="minorHAnsi" w:hAnsiTheme="minorHAnsi" w:cstheme="minorHAnsi"/>
          <w:sz w:val="16"/>
        </w:rPr>
        <w:t xml:space="preserve">estruction. With the world population expected to grow from 6 billion people today to 9 billion by mid-century, </w:t>
      </w:r>
      <w:r w:rsidRPr="00A44F40">
        <w:rPr>
          <w:rStyle w:val="StyleUnderline"/>
          <w:rFonts w:asciiTheme="minorHAnsi" w:hAnsiTheme="minorHAnsi" w:cstheme="minorHAnsi"/>
        </w:rPr>
        <w:t>the demand for affordable food will increase well beyond current international production levels</w:t>
      </w:r>
      <w:r w:rsidRPr="00A44F40">
        <w:rPr>
          <w:rFonts w:asciiTheme="minorHAnsi" w:hAnsiTheme="minorHAnsi" w:cstheme="minorHAnsi"/>
          <w:sz w:val="16"/>
        </w:rPr>
        <w:t xml:space="preserve">. People in rapidly developing nations will have the means greatly to improve their standard of living and caloric intake. Inevitably, that means eating more meat. This will raise demand for feed grain </w:t>
      </w:r>
      <w:proofErr w:type="gramStart"/>
      <w:r w:rsidRPr="00A44F40">
        <w:rPr>
          <w:rFonts w:asciiTheme="minorHAnsi" w:hAnsiTheme="minorHAnsi" w:cstheme="minorHAnsi"/>
          <w:sz w:val="16"/>
        </w:rPr>
        <w:t>at the same time that</w:t>
      </w:r>
      <w:proofErr w:type="gramEnd"/>
      <w:r w:rsidRPr="00A44F40">
        <w:rPr>
          <w:rFonts w:asciiTheme="minorHAnsi" w:hAnsiTheme="minorHAnsi" w:cstheme="minorHAnsi"/>
          <w:sz w:val="16"/>
        </w:rPr>
        <w:t xml:space="preserve"> the growing world population will need vastly more basic food to eat. Complicating a solution to this problem is a dynamic that must be better understood in the West: developing countries often use limited arable land to expand cities to house their growing populations. </w:t>
      </w:r>
      <w:r w:rsidRPr="00A44F40">
        <w:rPr>
          <w:rStyle w:val="StyleUnderline"/>
          <w:rFonts w:asciiTheme="minorHAnsi" w:hAnsiTheme="minorHAnsi" w:cstheme="minorHAnsi"/>
        </w:rPr>
        <w:t>As good land disappears, people destroy timber resources</w:t>
      </w:r>
      <w:r w:rsidRPr="00A44F40">
        <w:rPr>
          <w:rFonts w:asciiTheme="minorHAnsi" w:hAnsiTheme="minorHAnsi" w:cstheme="minorHAnsi"/>
          <w:sz w:val="16"/>
        </w:rPr>
        <w:t xml:space="preserve"> and even rainforests </w:t>
      </w:r>
      <w:r w:rsidRPr="00A44F40">
        <w:rPr>
          <w:rStyle w:val="StyleUnderline"/>
          <w:rFonts w:asciiTheme="minorHAnsi" w:hAnsiTheme="minorHAnsi" w:cstheme="minorHAnsi"/>
        </w:rPr>
        <w:t xml:space="preserve">as they try to create more arable land to feed themselves. The long-term environmental consequences could be </w:t>
      </w:r>
      <w:r w:rsidRPr="00A44F40">
        <w:rPr>
          <w:rStyle w:val="Emphasis"/>
          <w:rFonts w:asciiTheme="minorHAnsi" w:hAnsiTheme="minorHAnsi" w:cstheme="minorHAnsi"/>
        </w:rPr>
        <w:t>disastrous for the entire globe</w:t>
      </w:r>
      <w:r w:rsidRPr="00A44F40">
        <w:rPr>
          <w:rFonts w:asciiTheme="minorHAnsi" w:hAnsiTheme="minorHAnsi" w:cstheme="minorHAnsi"/>
          <w:sz w:val="16"/>
        </w:rPr>
        <w:t xml:space="preserve">. Productivity revolution </w:t>
      </w:r>
      <w:proofErr w:type="gramStart"/>
      <w:r w:rsidRPr="00A44F40">
        <w:rPr>
          <w:rFonts w:asciiTheme="minorHAnsi" w:hAnsiTheme="minorHAnsi" w:cstheme="minorHAnsi"/>
          <w:sz w:val="16"/>
        </w:rPr>
        <w:t>To</w:t>
      </w:r>
      <w:proofErr w:type="gramEnd"/>
      <w:r w:rsidRPr="00A44F40">
        <w:rPr>
          <w:rFonts w:asciiTheme="minorHAnsi" w:hAnsiTheme="minorHAnsi" w:cstheme="minorHAnsi"/>
          <w:sz w:val="16"/>
        </w:rPr>
        <w:t xml:space="preserve"> meet the expected demand for food over the next 50 years, we in the United States will have to grow roughly three times more food on the land we have. </w:t>
      </w:r>
      <w:proofErr w:type="gramStart"/>
      <w:r w:rsidRPr="00A44F40">
        <w:rPr>
          <w:rFonts w:asciiTheme="minorHAnsi" w:hAnsiTheme="minorHAnsi" w:cstheme="minorHAnsi"/>
          <w:sz w:val="16"/>
        </w:rPr>
        <w:t>That’s</w:t>
      </w:r>
      <w:proofErr w:type="gramEnd"/>
      <w:r w:rsidRPr="00A44F40">
        <w:rPr>
          <w:rFonts w:asciiTheme="minorHAnsi" w:hAnsiTheme="minorHAnsi" w:cstheme="minorHAnsi"/>
          <w:sz w:val="16"/>
        </w:rPr>
        <w:t xml:space="preserve"> a tall order. My farm in Marion County, Indiana, for example, yields on average 8.3 to 8.6 </w:t>
      </w:r>
      <w:proofErr w:type="spellStart"/>
      <w:r w:rsidRPr="00A44F40">
        <w:rPr>
          <w:rFonts w:asciiTheme="minorHAnsi" w:hAnsiTheme="minorHAnsi" w:cstheme="minorHAnsi"/>
          <w:sz w:val="16"/>
        </w:rPr>
        <w:t>tonnes</w:t>
      </w:r>
      <w:proofErr w:type="spellEnd"/>
      <w:r w:rsidRPr="00A44F40">
        <w:rPr>
          <w:rFonts w:asciiTheme="minorHAnsi" w:hAnsiTheme="minorHAnsi" w:cstheme="minorHAnsi"/>
          <w:sz w:val="16"/>
        </w:rPr>
        <w:t xml:space="preserve"> of corn per hectare – typical for a farm in central Indiana. To triple our production by 2050, we will have to produce an annual average of 25 </w:t>
      </w:r>
      <w:proofErr w:type="spellStart"/>
      <w:r w:rsidRPr="00A44F40">
        <w:rPr>
          <w:rFonts w:asciiTheme="minorHAnsi" w:hAnsiTheme="minorHAnsi" w:cstheme="minorHAnsi"/>
          <w:sz w:val="16"/>
        </w:rPr>
        <w:t>tonnes</w:t>
      </w:r>
      <w:proofErr w:type="spellEnd"/>
      <w:r w:rsidRPr="00A44F40">
        <w:rPr>
          <w:rFonts w:asciiTheme="minorHAnsi" w:hAnsiTheme="minorHAnsi" w:cstheme="minorHAnsi"/>
          <w:sz w:val="16"/>
        </w:rPr>
        <w:t xml:space="preserve"> per hectare. </w:t>
      </w:r>
      <w:r w:rsidRPr="00A44F40">
        <w:rPr>
          <w:rStyle w:val="StyleUnderline"/>
          <w:rFonts w:asciiTheme="minorHAnsi" w:hAnsiTheme="minorHAnsi" w:cstheme="minorHAnsi"/>
        </w:rPr>
        <w:t>Can we possibly boost output</w:t>
      </w:r>
      <w:r w:rsidRPr="00A44F40">
        <w:rPr>
          <w:rFonts w:asciiTheme="minorHAnsi" w:hAnsiTheme="minorHAnsi" w:cstheme="minorHAnsi"/>
          <w:sz w:val="16"/>
        </w:rPr>
        <w:t xml:space="preserve"> that much? Well, </w:t>
      </w:r>
      <w:proofErr w:type="gramStart"/>
      <w:r w:rsidRPr="00A44F40">
        <w:rPr>
          <w:rStyle w:val="StyleUnderline"/>
          <w:rFonts w:asciiTheme="minorHAnsi" w:hAnsiTheme="minorHAnsi" w:cstheme="minorHAnsi"/>
        </w:rPr>
        <w:t>it’s</w:t>
      </w:r>
      <w:proofErr w:type="gramEnd"/>
      <w:r w:rsidRPr="00A44F40">
        <w:rPr>
          <w:rStyle w:val="StyleUnderline"/>
          <w:rFonts w:asciiTheme="minorHAnsi" w:hAnsiTheme="minorHAnsi" w:cstheme="minorHAnsi"/>
        </w:rPr>
        <w:t xml:space="preserve"> been done before</w:t>
      </w:r>
      <w:r w:rsidRPr="00A44F40">
        <w:rPr>
          <w:rFonts w:asciiTheme="minorHAnsi" w:hAnsiTheme="minorHAnsi" w:cstheme="minorHAnsi"/>
          <w:sz w:val="16"/>
        </w:rPr>
        <w:t xml:space="preserve">. Advances in the use of fertilizer and water, improved machinery and better tilling techniques combined to generate a threefold increase in yields since 1935 – on our farm back then, my dad produced 2.8 to 3 </w:t>
      </w:r>
      <w:proofErr w:type="spellStart"/>
      <w:r w:rsidRPr="00A44F40">
        <w:rPr>
          <w:rFonts w:asciiTheme="minorHAnsi" w:hAnsiTheme="minorHAnsi" w:cstheme="minorHAnsi"/>
          <w:sz w:val="16"/>
        </w:rPr>
        <w:t>tonnes</w:t>
      </w:r>
      <w:proofErr w:type="spellEnd"/>
      <w:r w:rsidRPr="00A44F40">
        <w:rPr>
          <w:rFonts w:asciiTheme="minorHAnsi" w:hAnsiTheme="minorHAnsi" w:cstheme="minorHAnsi"/>
          <w:sz w:val="16"/>
        </w:rPr>
        <w:t xml:space="preserve"> per hectare. </w:t>
      </w:r>
      <w:r w:rsidRPr="00A44F40">
        <w:rPr>
          <w:rStyle w:val="StyleUnderline"/>
          <w:rFonts w:asciiTheme="minorHAnsi" w:hAnsiTheme="minorHAnsi" w:cstheme="minorHAnsi"/>
        </w:rPr>
        <w:t>Much US agriculture has seen similar increases</w:t>
      </w:r>
      <w:r w:rsidRPr="00A44F40">
        <w:rPr>
          <w:rFonts w:asciiTheme="minorHAnsi" w:hAnsiTheme="minorHAnsi" w:cstheme="minorHAnsi"/>
          <w:sz w:val="16"/>
        </w:rPr>
        <w:t xml:space="preserve">. But </w:t>
      </w:r>
      <w:proofErr w:type="gramStart"/>
      <w:r w:rsidRPr="00A44F40">
        <w:rPr>
          <w:rFonts w:asciiTheme="minorHAnsi" w:hAnsiTheme="minorHAnsi" w:cstheme="minorHAnsi"/>
          <w:sz w:val="16"/>
        </w:rPr>
        <w:t>of course</w:t>
      </w:r>
      <w:proofErr w:type="gramEnd"/>
      <w:r w:rsidRPr="00A44F40">
        <w:rPr>
          <w:rFonts w:asciiTheme="minorHAnsi" w:hAnsiTheme="minorHAnsi" w:cstheme="minorHAnsi"/>
          <w:sz w:val="16"/>
        </w:rPr>
        <w:t xml:space="preserve"> there is no guarantee that we can achieve those results again. Given the urgency of expanding food production to meet world demand, we must invest much more in scientific research and target that money toward projects that promise to have significant national and global impact. For the United States, that will mean a major shift in the way we conduct and fund agricultural science. Fundamental research will generate the innovations that will be necessary to feed the world. </w:t>
      </w:r>
      <w:r w:rsidRPr="00A44F40">
        <w:rPr>
          <w:rStyle w:val="StyleUnderline"/>
          <w:rFonts w:asciiTheme="minorHAnsi" w:hAnsiTheme="minorHAnsi" w:cstheme="minorHAnsi"/>
        </w:rPr>
        <w:t xml:space="preserve">The United States can take a </w:t>
      </w:r>
      <w:r w:rsidRPr="00A44F40">
        <w:rPr>
          <w:rStyle w:val="Emphasis"/>
          <w:rFonts w:asciiTheme="minorHAnsi" w:hAnsiTheme="minorHAnsi" w:cstheme="minorHAnsi"/>
        </w:rPr>
        <w:t>leading position</w:t>
      </w:r>
      <w:r w:rsidRPr="00A44F40">
        <w:rPr>
          <w:rStyle w:val="StyleUnderline"/>
          <w:rFonts w:asciiTheme="minorHAnsi" w:hAnsiTheme="minorHAnsi" w:cstheme="minorHAnsi"/>
        </w:rPr>
        <w:t xml:space="preserve"> in a productivity revolution</w:t>
      </w:r>
      <w:r w:rsidRPr="00A44F40">
        <w:rPr>
          <w:rFonts w:asciiTheme="minorHAnsi" w:hAnsiTheme="minorHAnsi" w:cstheme="minorHAnsi"/>
          <w:sz w:val="16"/>
        </w:rPr>
        <w:t xml:space="preserve">. And </w:t>
      </w:r>
      <w:r w:rsidRPr="00A44F40">
        <w:rPr>
          <w:rStyle w:val="Emphasis"/>
          <w:rFonts w:asciiTheme="minorHAnsi" w:hAnsiTheme="minorHAnsi" w:cstheme="minorHAnsi"/>
        </w:rPr>
        <w:t>our success</w:t>
      </w:r>
      <w:r w:rsidRPr="00A44F40">
        <w:rPr>
          <w:rFonts w:asciiTheme="minorHAnsi" w:hAnsiTheme="minorHAnsi" w:cstheme="minorHAnsi"/>
          <w:sz w:val="16"/>
        </w:rPr>
        <w:t xml:space="preserve"> at increasing food production </w:t>
      </w:r>
      <w:r w:rsidRPr="00A44F40">
        <w:rPr>
          <w:rStyle w:val="Emphasis"/>
          <w:rFonts w:asciiTheme="minorHAnsi" w:hAnsiTheme="minorHAnsi" w:cstheme="minorHAnsi"/>
        </w:rPr>
        <w:t>may play a decisive</w:t>
      </w:r>
      <w:r w:rsidRPr="00A44F40">
        <w:rPr>
          <w:rFonts w:asciiTheme="minorHAnsi" w:hAnsiTheme="minorHAnsi" w:cstheme="minorHAnsi"/>
          <w:sz w:val="16"/>
        </w:rPr>
        <w:t xml:space="preserve"> humanitarian </w:t>
      </w:r>
      <w:r w:rsidRPr="00A44F40">
        <w:rPr>
          <w:rStyle w:val="Emphasis"/>
          <w:rFonts w:asciiTheme="minorHAnsi" w:hAnsiTheme="minorHAnsi" w:cstheme="minorHAnsi"/>
        </w:rPr>
        <w:t>role in the survival of billions of people and the health of our planet</w:t>
      </w:r>
      <w:r w:rsidRPr="00A44F40">
        <w:rPr>
          <w:rFonts w:asciiTheme="minorHAnsi" w:hAnsiTheme="minorHAnsi" w:cstheme="minorHAnsi"/>
          <w:sz w:val="16"/>
        </w:rPr>
        <w:t xml:space="preserve">. </w:t>
      </w:r>
    </w:p>
    <w:p w14:paraId="33899453" w14:textId="77777777" w:rsidR="00A44F40" w:rsidRPr="00A44F40" w:rsidRDefault="00A44F40" w:rsidP="00A44F40">
      <w:pPr>
        <w:pStyle w:val="Heading3"/>
        <w:rPr>
          <w:rFonts w:asciiTheme="minorHAnsi" w:hAnsiTheme="minorHAnsi" w:cstheme="minorHAnsi"/>
        </w:rPr>
      </w:pPr>
      <w:r w:rsidRPr="00A44F40">
        <w:rPr>
          <w:rFonts w:asciiTheme="minorHAnsi" w:hAnsiTheme="minorHAnsi" w:cstheme="minorHAnsi"/>
        </w:rPr>
        <w:lastRenderedPageBreak/>
        <w:t>US K2 Global Ag</w:t>
      </w:r>
    </w:p>
    <w:p w14:paraId="400C10FD" w14:textId="77777777" w:rsidR="00A44F40" w:rsidRPr="00A44F40" w:rsidRDefault="00A44F40" w:rsidP="00A44F40">
      <w:pPr>
        <w:pStyle w:val="Heading4"/>
        <w:rPr>
          <w:rFonts w:asciiTheme="minorHAnsi" w:hAnsiTheme="minorHAnsi" w:cstheme="minorHAnsi"/>
        </w:rPr>
      </w:pPr>
      <w:r w:rsidRPr="00A44F40">
        <w:rPr>
          <w:rFonts w:asciiTheme="minorHAnsi" w:hAnsiTheme="minorHAnsi" w:cstheme="minorHAnsi"/>
        </w:rPr>
        <w:t xml:space="preserve">Food price spikes trigger global conflict—U.S. ag supply is </w:t>
      </w:r>
      <w:proofErr w:type="gramStart"/>
      <w:r w:rsidRPr="00A44F40">
        <w:rPr>
          <w:rFonts w:asciiTheme="minorHAnsi" w:hAnsiTheme="minorHAnsi" w:cstheme="minorHAnsi"/>
        </w:rPr>
        <w:t>key</w:t>
      </w:r>
      <w:proofErr w:type="gramEnd"/>
      <w:r w:rsidRPr="00A44F40">
        <w:rPr>
          <w:rFonts w:asciiTheme="minorHAnsi" w:hAnsiTheme="minorHAnsi" w:cstheme="minorHAnsi"/>
        </w:rPr>
        <w:t xml:space="preserve"> </w:t>
      </w:r>
    </w:p>
    <w:p w14:paraId="29F495C6" w14:textId="77777777" w:rsidR="00A44F40" w:rsidRPr="00A44F40" w:rsidRDefault="00A44F40" w:rsidP="00A44F40">
      <w:pPr>
        <w:rPr>
          <w:rFonts w:asciiTheme="minorHAnsi" w:hAnsiTheme="minorHAnsi" w:cstheme="minorHAnsi"/>
        </w:rPr>
      </w:pPr>
      <w:r w:rsidRPr="00A44F40">
        <w:rPr>
          <w:rStyle w:val="Style13ptBold"/>
          <w:rFonts w:asciiTheme="minorHAnsi" w:hAnsiTheme="minorHAnsi" w:cstheme="minorHAnsi"/>
        </w:rPr>
        <w:t>CCGA 17</w:t>
      </w:r>
      <w:r w:rsidRPr="00A44F40">
        <w:rPr>
          <w:rFonts w:asciiTheme="minorHAnsi" w:hAnsiTheme="minorHAnsi" w:cstheme="minorHAnsi"/>
        </w:rPr>
        <w:t xml:space="preserve"> (The Chicago Council on Global Affairs - an independent, nonpartisan think tank, “STABILITY IN THE 21ST CENTURY: GLOBAL FOOD SECURITY FOR PEACE AND PROSPERITY,” 3/30/17, https://www.thechicagocouncil.org/publication/stability-21st-century-global-food-security-peace-and-prosperity)</w:t>
      </w:r>
    </w:p>
    <w:p w14:paraId="27229AEF" w14:textId="77777777" w:rsidR="00A44F40" w:rsidRPr="00A44F40" w:rsidRDefault="00A44F40" w:rsidP="00A44F40">
      <w:pPr>
        <w:rPr>
          <w:rFonts w:asciiTheme="minorHAnsi" w:hAnsiTheme="minorHAnsi" w:cstheme="minorHAnsi"/>
          <w:sz w:val="16"/>
        </w:rPr>
      </w:pPr>
      <w:r w:rsidRPr="00A44F40">
        <w:rPr>
          <w:rStyle w:val="StyleUnderline"/>
          <w:rFonts w:asciiTheme="minorHAnsi" w:hAnsiTheme="minorHAnsi" w:cstheme="minorHAnsi"/>
        </w:rPr>
        <w:t>America is facing enormous global challenges</w:t>
      </w:r>
      <w:r w:rsidRPr="00A44F40">
        <w:rPr>
          <w:rStyle w:val="StyleUnderline"/>
          <w:rFonts w:asciiTheme="minorHAnsi" w:hAnsiTheme="minorHAnsi" w:cstheme="minorHAnsi"/>
          <w:sz w:val="16"/>
          <w:u w:val="none"/>
        </w:rPr>
        <w:t xml:space="preserve"> at the beginning of 2017, </w:t>
      </w:r>
      <w:r w:rsidRPr="00A44F40">
        <w:rPr>
          <w:rStyle w:val="StyleUnderline"/>
          <w:rFonts w:asciiTheme="minorHAnsi" w:hAnsiTheme="minorHAnsi" w:cstheme="minorHAnsi"/>
        </w:rPr>
        <w:t xml:space="preserve">including the threat of rapidly increasing </w:t>
      </w:r>
      <w:r w:rsidRPr="00A44F40">
        <w:rPr>
          <w:rStyle w:val="Emphasis"/>
          <w:rFonts w:asciiTheme="minorHAnsi" w:hAnsiTheme="minorHAnsi" w:cstheme="minorHAnsi"/>
        </w:rPr>
        <w:t xml:space="preserve">global instability, conflict, and migration </w:t>
      </w:r>
      <w:proofErr w:type="gramStart"/>
      <w:r w:rsidRPr="00A44F40">
        <w:rPr>
          <w:rStyle w:val="Emphasis"/>
          <w:rFonts w:asciiTheme="minorHAnsi" w:hAnsiTheme="minorHAnsi" w:cstheme="minorHAnsi"/>
        </w:rPr>
        <w:t>as a result of</w:t>
      </w:r>
      <w:proofErr w:type="gramEnd"/>
      <w:r w:rsidRPr="00A44F40">
        <w:rPr>
          <w:rStyle w:val="Emphasis"/>
          <w:rFonts w:asciiTheme="minorHAnsi" w:hAnsiTheme="minorHAnsi" w:cstheme="minorHAnsi"/>
        </w:rPr>
        <w:t xml:space="preserve"> inadequate global food supplies</w:t>
      </w:r>
      <w:r w:rsidRPr="00A44F40">
        <w:rPr>
          <w:rStyle w:val="StyleUnderline"/>
          <w:rFonts w:asciiTheme="minorHAnsi" w:hAnsiTheme="minorHAnsi" w:cstheme="minorHAnsi"/>
          <w:sz w:val="16"/>
          <w:u w:val="none"/>
        </w:rPr>
        <w:t xml:space="preserve"> and water scarcity. Today’s global population of 7.4 billion people is expected to grow to 8 billion by 2024 and 10 billion by 2056.1 In addition, rising incomes in many low- and middle-income countries are further increasing the demand for food to satisfy the desire for higher quality, more nutritious, and diverse diets. Yet we have never been as well equipped as we are today to respond to these challenges. </w:t>
      </w:r>
      <w:r w:rsidRPr="00A44F40">
        <w:rPr>
          <w:rStyle w:val="StyleUnderline"/>
          <w:rFonts w:asciiTheme="minorHAnsi" w:hAnsiTheme="minorHAnsi" w:cstheme="minorHAnsi"/>
        </w:rPr>
        <w:t xml:space="preserve">Bipartisan leadership from the United States and action by the global community over the past 25 years has led to impressive results in the fight against the destabilizing forces of food insecurity. The US government, in close cooperation with the private sector and university system, is well positioned to expand its legacy of commitment to food security and not only bolster the livelihoods of millions of smallholder farmers and entrepreneurs around the world, but also </w:t>
      </w:r>
      <w:proofErr w:type="gramStart"/>
      <w:r w:rsidRPr="00A44F40">
        <w:rPr>
          <w:rStyle w:val="StyleUnderline"/>
          <w:rFonts w:asciiTheme="minorHAnsi" w:hAnsiTheme="minorHAnsi" w:cstheme="minorHAnsi"/>
        </w:rPr>
        <w:t>open up</w:t>
      </w:r>
      <w:proofErr w:type="gramEnd"/>
      <w:r w:rsidRPr="00A44F40">
        <w:rPr>
          <w:rStyle w:val="StyleUnderline"/>
          <w:rFonts w:asciiTheme="minorHAnsi" w:hAnsiTheme="minorHAnsi" w:cstheme="minorHAnsi"/>
        </w:rPr>
        <w:t xml:space="preserve"> new business opportunities and partnerships in emerging economies.</w:t>
      </w:r>
      <w:r w:rsidRPr="00A44F40">
        <w:rPr>
          <w:rStyle w:val="StyleUnderline"/>
          <w:rFonts w:asciiTheme="minorHAnsi" w:hAnsiTheme="minorHAnsi" w:cstheme="minorHAnsi"/>
          <w:sz w:val="16"/>
          <w:u w:val="none"/>
        </w:rPr>
        <w:t xml:space="preserve"> Global food and nutrition security is in America’s national security and economic interests Food security promotes national security. Particularly in urban areas of low- and middle-income countries, </w:t>
      </w:r>
      <w:r w:rsidRPr="00A44F40">
        <w:rPr>
          <w:rStyle w:val="Emphasis"/>
          <w:rFonts w:asciiTheme="minorHAnsi" w:hAnsiTheme="minorHAnsi" w:cstheme="minorHAnsi"/>
        </w:rPr>
        <w:t>high food prices</w:t>
      </w:r>
      <w:r w:rsidRPr="00A44F40">
        <w:rPr>
          <w:rStyle w:val="StyleUnderline"/>
          <w:rFonts w:asciiTheme="minorHAnsi" w:hAnsiTheme="minorHAnsi" w:cstheme="minorHAnsi"/>
        </w:rPr>
        <w:t xml:space="preserve"> and reduced access to food can trigger protests and rioting, including </w:t>
      </w:r>
      <w:r w:rsidRPr="00A44F40">
        <w:rPr>
          <w:rStyle w:val="Emphasis"/>
          <w:rFonts w:asciiTheme="minorHAnsi" w:hAnsiTheme="minorHAnsi" w:cstheme="minorHAnsi"/>
        </w:rPr>
        <w:t>armed conflict</w:t>
      </w:r>
      <w:r w:rsidRPr="00A44F40">
        <w:rPr>
          <w:rStyle w:val="StyleUnderline"/>
          <w:rFonts w:asciiTheme="minorHAnsi" w:hAnsiTheme="minorHAnsi" w:cstheme="minorHAnsi"/>
        </w:rPr>
        <w:t xml:space="preserve">, that lead to political and economic instability with </w:t>
      </w:r>
      <w:r w:rsidRPr="00A44F40">
        <w:rPr>
          <w:rStyle w:val="Emphasis"/>
          <w:rFonts w:asciiTheme="minorHAnsi" w:hAnsiTheme="minorHAnsi" w:cstheme="minorHAnsi"/>
        </w:rPr>
        <w:t>global consequences.</w:t>
      </w:r>
      <w:r w:rsidRPr="00A44F40">
        <w:rPr>
          <w:rStyle w:val="StyleUnderline"/>
          <w:rFonts w:asciiTheme="minorHAnsi" w:hAnsiTheme="minorHAnsi" w:cstheme="minorHAnsi"/>
          <w:sz w:val="16"/>
          <w:u w:val="none"/>
        </w:rPr>
        <w:t xml:space="preserve">2 The global food crisis of 2007-08 demonstrated how </w:t>
      </w:r>
      <w:r w:rsidRPr="00A44F40">
        <w:rPr>
          <w:rStyle w:val="StyleUnderline"/>
          <w:rFonts w:asciiTheme="minorHAnsi" w:hAnsiTheme="minorHAnsi" w:cstheme="minorHAnsi"/>
        </w:rPr>
        <w:t>spikes in food prices can plunge millions into hunger and deeper poverty</w:t>
      </w:r>
      <w:r w:rsidRPr="00A44F40">
        <w:rPr>
          <w:rStyle w:val="StyleUnderline"/>
          <w:rFonts w:asciiTheme="minorHAnsi" w:hAnsiTheme="minorHAnsi" w:cstheme="minorHAnsi"/>
          <w:sz w:val="16"/>
          <w:u w:val="none"/>
        </w:rPr>
        <w:t xml:space="preserve">, sparking riots that can undermine progress for years. The food price crisis hit hardest in countries with systems that were least able to respond effectively to global price volatility. For example, food price–related protests toppled governments in Haiti and Madagascar in 2007 and 2008. In 2010 and 2011 food prices and grievances related to food policy were one of the major drivers of the Arab Spring.3 Food insecurity can also be a powerful driver for migration. Despite ongoing conflicts, much of today’s global migration crisis is driven by economic factors, as millions of people flee hunger and poverty in their countries. On the other hand, countries that have achieved sustained development progress and greater food security are less susceptible to volatility and violence. Food security promotes stability and economic opportunity. </w:t>
      </w:r>
      <w:r w:rsidRPr="00A44F40">
        <w:rPr>
          <w:rStyle w:val="StyleUnderline"/>
          <w:rFonts w:asciiTheme="minorHAnsi" w:hAnsiTheme="minorHAnsi" w:cstheme="minorHAnsi"/>
        </w:rPr>
        <w:t>Greater prosperity and economic growth in low-income countries create new and expanding markets, presenting growth opportunities for American farmers, ranchers, and businesses.</w:t>
      </w:r>
      <w:r w:rsidRPr="00A44F40">
        <w:rPr>
          <w:rStyle w:val="StyleUnderline"/>
          <w:rFonts w:asciiTheme="minorHAnsi" w:hAnsiTheme="minorHAnsi" w:cstheme="minorHAnsi"/>
          <w:sz w:val="16"/>
          <w:u w:val="none"/>
        </w:rPr>
        <w:t xml:space="preserve"> For instance, in Africa alone the value of the agriculture and food sector is expected to reach $1 trillion by 2030.4 Rising incomes and changing diets are increasing demand for more diverse and nutritious foods. As economies grow, so does the demand for agricultural products, benefiting farmers locally and globally. Growing economic opportunities in the agriculture sector reach well beyond food production into sales of machinery and inputs, growth in demand for </w:t>
      </w:r>
      <w:proofErr w:type="gramStart"/>
      <w:r w:rsidRPr="00A44F40">
        <w:rPr>
          <w:rStyle w:val="StyleUnderline"/>
          <w:rFonts w:asciiTheme="minorHAnsi" w:hAnsiTheme="minorHAnsi" w:cstheme="minorHAnsi"/>
          <w:sz w:val="16"/>
          <w:u w:val="none"/>
        </w:rPr>
        <w:t>consumer packaged</w:t>
      </w:r>
      <w:proofErr w:type="gramEnd"/>
      <w:r w:rsidRPr="00A44F40">
        <w:rPr>
          <w:rStyle w:val="StyleUnderline"/>
          <w:rFonts w:asciiTheme="minorHAnsi" w:hAnsiTheme="minorHAnsi" w:cstheme="minorHAnsi"/>
          <w:sz w:val="16"/>
          <w:u w:val="none"/>
        </w:rPr>
        <w:t xml:space="preserve"> goods, and digital technologies for agriculture, where American companies are global leaders.</w:t>
      </w:r>
    </w:p>
    <w:p w14:paraId="759E79AB" w14:textId="77777777" w:rsidR="00A44F40" w:rsidRPr="00A44F40" w:rsidRDefault="00A44F40" w:rsidP="00A44F40">
      <w:pPr>
        <w:pStyle w:val="Heading4"/>
        <w:rPr>
          <w:rFonts w:asciiTheme="minorHAnsi" w:hAnsiTheme="minorHAnsi" w:cstheme="minorHAnsi"/>
        </w:rPr>
      </w:pPr>
      <w:r w:rsidRPr="00A44F40">
        <w:rPr>
          <w:rFonts w:asciiTheme="minorHAnsi" w:hAnsiTheme="minorHAnsi" w:cstheme="minorHAnsi"/>
        </w:rPr>
        <w:t xml:space="preserve">The US is key to world agriculture—decline causes global </w:t>
      </w:r>
      <w:proofErr w:type="gramStart"/>
      <w:r w:rsidRPr="00A44F40">
        <w:rPr>
          <w:rFonts w:asciiTheme="minorHAnsi" w:hAnsiTheme="minorHAnsi" w:cstheme="minorHAnsi"/>
        </w:rPr>
        <w:t>instability</w:t>
      </w:r>
      <w:proofErr w:type="gramEnd"/>
    </w:p>
    <w:p w14:paraId="5BAE93D3" w14:textId="77777777" w:rsidR="00A44F40" w:rsidRPr="00A44F40" w:rsidRDefault="00A44F40" w:rsidP="00A44F40">
      <w:pPr>
        <w:rPr>
          <w:rFonts w:asciiTheme="minorHAnsi" w:hAnsiTheme="minorHAnsi" w:cstheme="minorHAnsi"/>
        </w:rPr>
      </w:pPr>
      <w:r w:rsidRPr="00A44F40">
        <w:rPr>
          <w:rStyle w:val="Style13ptBold"/>
          <w:rFonts w:asciiTheme="minorHAnsi" w:hAnsiTheme="minorHAnsi" w:cstheme="minorHAnsi"/>
        </w:rPr>
        <w:t>Horwich 12</w:t>
      </w:r>
      <w:r w:rsidRPr="00A44F40">
        <w:rPr>
          <w:rFonts w:asciiTheme="minorHAnsi" w:hAnsiTheme="minorHAnsi" w:cstheme="minorHAnsi"/>
        </w:rPr>
        <w:t xml:space="preserve"> (Jeff, Interim host of Marketplace Morning Report and Rob Bailey, Royal Institute of International Affairs, “U.S. drought could have global impact on food prices,” ’12, </w:t>
      </w:r>
      <w:hyperlink r:id="rId15" w:tgtFrame="_blank" w:history="1">
        <w:r w:rsidRPr="00A44F40">
          <w:rPr>
            <w:rStyle w:val="Hyperlink"/>
            <w:rFonts w:asciiTheme="minorHAnsi" w:hAnsiTheme="minorHAnsi" w:cstheme="minorHAnsi"/>
          </w:rPr>
          <w:t>http://www.marketplace.org/topics/world/us-drought-could-have-global-impact-food-prices</w:t>
        </w:r>
      </w:hyperlink>
      <w:r w:rsidRPr="00A44F40">
        <w:rPr>
          <w:rFonts w:asciiTheme="minorHAnsi" w:hAnsiTheme="minorHAnsi" w:cstheme="minorHAnsi"/>
        </w:rPr>
        <w:t>)</w:t>
      </w:r>
    </w:p>
    <w:p w14:paraId="5369E57C" w14:textId="77777777" w:rsidR="00A44F40" w:rsidRPr="006768F1" w:rsidRDefault="00A44F40" w:rsidP="00A44F40">
      <w:pPr>
        <w:rPr>
          <w:rFonts w:asciiTheme="minorHAnsi" w:hAnsiTheme="minorHAnsi" w:cstheme="minorHAnsi"/>
          <w:sz w:val="16"/>
        </w:rPr>
      </w:pPr>
      <w:r w:rsidRPr="00A44F40">
        <w:rPr>
          <w:rFonts w:asciiTheme="minorHAnsi" w:hAnsiTheme="minorHAnsi" w:cstheme="minorHAnsi"/>
          <w:sz w:val="16"/>
        </w:rPr>
        <w:t xml:space="preserve">Bailey: Well </w:t>
      </w:r>
      <w:r w:rsidRPr="00A44F40">
        <w:rPr>
          <w:rFonts w:asciiTheme="minorHAnsi" w:hAnsiTheme="minorHAnsi" w:cstheme="minorHAnsi"/>
          <w:u w:val="single"/>
        </w:rPr>
        <w:t>America is an</w:t>
      </w:r>
      <w:r w:rsidRPr="00A44F40">
        <w:rPr>
          <w:rFonts w:asciiTheme="minorHAnsi" w:hAnsiTheme="minorHAnsi" w:cstheme="minorHAnsi"/>
          <w:sz w:val="16"/>
        </w:rPr>
        <w:t xml:space="preserve"> </w:t>
      </w:r>
      <w:r w:rsidRPr="00A44F40">
        <w:rPr>
          <w:rFonts w:asciiTheme="minorHAnsi" w:hAnsiTheme="minorHAnsi" w:cstheme="minorHAnsi"/>
          <w:b/>
          <w:u w:val="single"/>
        </w:rPr>
        <w:t>agricultural superpower</w:t>
      </w:r>
      <w:r w:rsidRPr="00A44F40">
        <w:rPr>
          <w:rFonts w:asciiTheme="minorHAnsi" w:hAnsiTheme="minorHAnsi" w:cstheme="minorHAnsi"/>
          <w:sz w:val="16"/>
        </w:rPr>
        <w:t xml:space="preserve"> as well as a traditional global superpower, so </w:t>
      </w:r>
      <w:r w:rsidRPr="00A44F40">
        <w:rPr>
          <w:rFonts w:asciiTheme="minorHAnsi" w:hAnsiTheme="minorHAnsi" w:cstheme="minorHAnsi"/>
          <w:u w:val="single"/>
        </w:rPr>
        <w:t xml:space="preserve">it's the biggest producer of maize in the world, it's the biggest producer of </w:t>
      </w:r>
      <w:proofErr w:type="gramStart"/>
      <w:r w:rsidRPr="00A44F40">
        <w:rPr>
          <w:rFonts w:asciiTheme="minorHAnsi" w:hAnsiTheme="minorHAnsi" w:cstheme="minorHAnsi"/>
          <w:u w:val="single"/>
        </w:rPr>
        <w:t>soy beans</w:t>
      </w:r>
      <w:proofErr w:type="gramEnd"/>
      <w:r w:rsidRPr="00A44F40">
        <w:rPr>
          <w:rFonts w:asciiTheme="minorHAnsi" w:hAnsiTheme="minorHAnsi" w:cstheme="minorHAnsi"/>
          <w:sz w:val="16"/>
        </w:rPr>
        <w:t xml:space="preserve"> in the world. So </w:t>
      </w:r>
      <w:r w:rsidRPr="00A44F40">
        <w:rPr>
          <w:rFonts w:asciiTheme="minorHAnsi" w:hAnsiTheme="minorHAnsi" w:cstheme="minorHAnsi"/>
          <w:u w:val="single"/>
        </w:rPr>
        <w:t xml:space="preserve">as soon as </w:t>
      </w:r>
      <w:proofErr w:type="gramStart"/>
      <w:r w:rsidRPr="00A44F40">
        <w:rPr>
          <w:rFonts w:asciiTheme="minorHAnsi" w:hAnsiTheme="minorHAnsi" w:cstheme="minorHAnsi"/>
          <w:u w:val="single"/>
        </w:rPr>
        <w:t>there's</w:t>
      </w:r>
      <w:proofErr w:type="gramEnd"/>
      <w:r w:rsidRPr="00A44F40">
        <w:rPr>
          <w:rFonts w:asciiTheme="minorHAnsi" w:hAnsiTheme="minorHAnsi" w:cstheme="minorHAnsi"/>
          <w:u w:val="single"/>
        </w:rPr>
        <w:t xml:space="preserve"> a decrease in U.S. agricultural production</w:t>
      </w:r>
      <w:r w:rsidRPr="00A44F40">
        <w:rPr>
          <w:rFonts w:asciiTheme="minorHAnsi" w:hAnsiTheme="minorHAnsi" w:cstheme="minorHAnsi"/>
          <w:sz w:val="16"/>
        </w:rPr>
        <w:t xml:space="preserve">, </w:t>
      </w:r>
      <w:r w:rsidRPr="00A44F40">
        <w:rPr>
          <w:rFonts w:asciiTheme="minorHAnsi" w:hAnsiTheme="minorHAnsi" w:cstheme="minorHAnsi"/>
          <w:u w:val="single"/>
        </w:rPr>
        <w:t xml:space="preserve">that has </w:t>
      </w:r>
      <w:r w:rsidRPr="00A44F40">
        <w:rPr>
          <w:rStyle w:val="Emphasis"/>
          <w:rFonts w:asciiTheme="minorHAnsi" w:hAnsiTheme="minorHAnsi" w:cstheme="minorHAnsi"/>
        </w:rPr>
        <w:t>massive effects</w:t>
      </w:r>
      <w:r w:rsidRPr="00A44F40">
        <w:rPr>
          <w:rFonts w:asciiTheme="minorHAnsi" w:hAnsiTheme="minorHAnsi" w:cstheme="minorHAnsi"/>
          <w:sz w:val="16"/>
        </w:rPr>
        <w:t xml:space="preserve"> </w:t>
      </w:r>
      <w:r w:rsidRPr="00A44F40">
        <w:rPr>
          <w:rFonts w:asciiTheme="minorHAnsi" w:hAnsiTheme="minorHAnsi" w:cstheme="minorHAnsi"/>
          <w:b/>
          <w:u w:val="single"/>
        </w:rPr>
        <w:t>for the global economy</w:t>
      </w:r>
      <w:r w:rsidRPr="00A44F40">
        <w:rPr>
          <w:rFonts w:asciiTheme="minorHAnsi" w:hAnsiTheme="minorHAnsi" w:cstheme="minorHAnsi"/>
          <w:sz w:val="16"/>
        </w:rPr>
        <w:t xml:space="preserve">. </w:t>
      </w:r>
      <w:r w:rsidRPr="00A44F40">
        <w:rPr>
          <w:rFonts w:asciiTheme="minorHAnsi" w:hAnsiTheme="minorHAnsi" w:cstheme="minorHAnsi"/>
          <w:u w:val="single"/>
        </w:rPr>
        <w:t xml:space="preserve">These </w:t>
      </w:r>
      <w:r w:rsidRPr="00A44F40">
        <w:rPr>
          <w:rFonts w:asciiTheme="minorHAnsi" w:hAnsiTheme="minorHAnsi" w:cstheme="minorHAnsi"/>
          <w:sz w:val="16"/>
        </w:rPr>
        <w:t xml:space="preserve">sorts of </w:t>
      </w:r>
      <w:r w:rsidRPr="00A44F40">
        <w:rPr>
          <w:rStyle w:val="Emphasis"/>
          <w:rFonts w:asciiTheme="minorHAnsi" w:hAnsiTheme="minorHAnsi" w:cstheme="minorHAnsi"/>
        </w:rPr>
        <w:t>price impacts could ripple across economies</w:t>
      </w:r>
      <w:r w:rsidRPr="00A44F40">
        <w:rPr>
          <w:rFonts w:asciiTheme="minorHAnsi" w:hAnsiTheme="minorHAnsi" w:cstheme="minorHAnsi"/>
          <w:sz w:val="16"/>
        </w:rPr>
        <w:t xml:space="preserve"> across borders. Horwich: And </w:t>
      </w:r>
      <w:r w:rsidRPr="00A44F40">
        <w:rPr>
          <w:rFonts w:asciiTheme="minorHAnsi" w:hAnsiTheme="minorHAnsi" w:cstheme="minorHAnsi"/>
          <w:u w:val="single"/>
        </w:rPr>
        <w:t xml:space="preserve">geopolitically, </w:t>
      </w:r>
      <w:proofErr w:type="gramStart"/>
      <w:r w:rsidRPr="00A44F40">
        <w:rPr>
          <w:rFonts w:asciiTheme="minorHAnsi" w:hAnsiTheme="minorHAnsi" w:cstheme="minorHAnsi"/>
          <w:u w:val="single"/>
        </w:rPr>
        <w:t>let's</w:t>
      </w:r>
      <w:proofErr w:type="gramEnd"/>
      <w:r w:rsidRPr="00A44F40">
        <w:rPr>
          <w:rFonts w:asciiTheme="minorHAnsi" w:hAnsiTheme="minorHAnsi" w:cstheme="minorHAnsi"/>
          <w:sz w:val="16"/>
        </w:rPr>
        <w:t xml:space="preserve"> just </w:t>
      </w:r>
      <w:r w:rsidRPr="00A44F40">
        <w:rPr>
          <w:rFonts w:asciiTheme="minorHAnsi" w:hAnsiTheme="minorHAnsi" w:cstheme="minorHAnsi"/>
          <w:u w:val="single"/>
        </w:rPr>
        <w:t>think back a few years when food prices start to rocket</w:t>
      </w:r>
      <w:r w:rsidRPr="00A44F40">
        <w:rPr>
          <w:rFonts w:asciiTheme="minorHAnsi" w:hAnsiTheme="minorHAnsi" w:cstheme="minorHAnsi"/>
          <w:sz w:val="16"/>
        </w:rPr>
        <w:t xml:space="preserve"> in some parts of the world, crazy </w:t>
      </w:r>
      <w:r w:rsidRPr="00A44F40">
        <w:rPr>
          <w:rFonts w:asciiTheme="minorHAnsi" w:hAnsiTheme="minorHAnsi" w:cstheme="minorHAnsi"/>
          <w:b/>
          <w:u w:val="single"/>
        </w:rPr>
        <w:t>things can happen</w:t>
      </w:r>
      <w:r w:rsidRPr="00A44F40">
        <w:rPr>
          <w:rFonts w:asciiTheme="minorHAnsi" w:hAnsiTheme="minorHAnsi" w:cstheme="minorHAnsi"/>
          <w:sz w:val="16"/>
        </w:rPr>
        <w:t xml:space="preserve">. Bailey: Absolutely, if </w:t>
      </w:r>
      <w:r w:rsidRPr="00A44F40">
        <w:rPr>
          <w:rFonts w:asciiTheme="minorHAnsi" w:hAnsiTheme="minorHAnsi" w:cstheme="minorHAnsi"/>
          <w:u w:val="single"/>
        </w:rPr>
        <w:t>you think back to 2008 in Haiti</w:t>
      </w:r>
      <w:r w:rsidRPr="00A44F40">
        <w:rPr>
          <w:rFonts w:asciiTheme="minorHAnsi" w:hAnsiTheme="minorHAnsi" w:cstheme="minorHAnsi"/>
          <w:sz w:val="16"/>
        </w:rPr>
        <w:t xml:space="preserve"> </w:t>
      </w:r>
      <w:r w:rsidRPr="00A44F40">
        <w:rPr>
          <w:rFonts w:asciiTheme="minorHAnsi" w:hAnsiTheme="minorHAnsi" w:cstheme="minorHAnsi"/>
          <w:u w:val="single"/>
        </w:rPr>
        <w:t>the government</w:t>
      </w:r>
      <w:r w:rsidRPr="00A44F40">
        <w:rPr>
          <w:rFonts w:asciiTheme="minorHAnsi" w:hAnsiTheme="minorHAnsi" w:cstheme="minorHAnsi"/>
          <w:sz w:val="16"/>
        </w:rPr>
        <w:t xml:space="preserve"> </w:t>
      </w:r>
      <w:proofErr w:type="gramStart"/>
      <w:r w:rsidRPr="00A44F40">
        <w:rPr>
          <w:rFonts w:asciiTheme="minorHAnsi" w:hAnsiTheme="minorHAnsi" w:cstheme="minorHAnsi"/>
          <w:u w:val="single"/>
        </w:rPr>
        <w:t>actually fell</w:t>
      </w:r>
      <w:proofErr w:type="gramEnd"/>
      <w:r w:rsidRPr="00A44F40">
        <w:rPr>
          <w:rFonts w:asciiTheme="minorHAnsi" w:hAnsiTheme="minorHAnsi" w:cstheme="minorHAnsi"/>
          <w:u w:val="single"/>
        </w:rPr>
        <w:t xml:space="preserve"> as a result of riots connected to food prices</w:t>
      </w:r>
      <w:r w:rsidRPr="00A44F40">
        <w:rPr>
          <w:rFonts w:asciiTheme="minorHAnsi" w:hAnsiTheme="minorHAnsi" w:cstheme="minorHAnsi"/>
          <w:sz w:val="16"/>
        </w:rPr>
        <w:t xml:space="preserve">. Fast forward a couple more years to 2011, </w:t>
      </w:r>
      <w:r w:rsidRPr="00A44F40">
        <w:rPr>
          <w:rFonts w:asciiTheme="minorHAnsi" w:hAnsiTheme="minorHAnsi" w:cstheme="minorHAnsi"/>
          <w:u w:val="single"/>
        </w:rPr>
        <w:t>the Arab Spring</w:t>
      </w:r>
      <w:r w:rsidRPr="00A44F40">
        <w:rPr>
          <w:rFonts w:asciiTheme="minorHAnsi" w:hAnsiTheme="minorHAnsi" w:cstheme="minorHAnsi"/>
          <w:sz w:val="16"/>
        </w:rPr>
        <w:t xml:space="preserve"> actually </w:t>
      </w:r>
      <w:r w:rsidRPr="00A44F40">
        <w:rPr>
          <w:rFonts w:asciiTheme="minorHAnsi" w:hAnsiTheme="minorHAnsi" w:cstheme="minorHAnsi"/>
          <w:u w:val="single"/>
        </w:rPr>
        <w:t>was sparked</w:t>
      </w:r>
      <w:r w:rsidRPr="00A44F40">
        <w:rPr>
          <w:rFonts w:asciiTheme="minorHAnsi" w:hAnsiTheme="minorHAnsi" w:cstheme="minorHAnsi"/>
          <w:sz w:val="16"/>
        </w:rPr>
        <w:t xml:space="preserve"> </w:t>
      </w:r>
      <w:r w:rsidRPr="00A44F40">
        <w:rPr>
          <w:rFonts w:asciiTheme="minorHAnsi" w:hAnsiTheme="minorHAnsi" w:cstheme="minorHAnsi"/>
          <w:u w:val="single"/>
        </w:rPr>
        <w:t>by initial protests</w:t>
      </w:r>
      <w:r w:rsidRPr="00A44F40">
        <w:rPr>
          <w:rFonts w:asciiTheme="minorHAnsi" w:hAnsiTheme="minorHAnsi" w:cstheme="minorHAnsi"/>
          <w:sz w:val="16"/>
        </w:rPr>
        <w:t xml:space="preserve"> in a number of countries </w:t>
      </w:r>
      <w:r w:rsidRPr="00A44F40">
        <w:rPr>
          <w:rFonts w:asciiTheme="minorHAnsi" w:hAnsiTheme="minorHAnsi" w:cstheme="minorHAnsi"/>
          <w:b/>
          <w:u w:val="single"/>
        </w:rPr>
        <w:lastRenderedPageBreak/>
        <w:t>about the price of bread</w:t>
      </w:r>
      <w:r w:rsidRPr="00A44F40">
        <w:rPr>
          <w:rFonts w:asciiTheme="minorHAnsi" w:hAnsiTheme="minorHAnsi" w:cstheme="minorHAnsi"/>
          <w:sz w:val="16"/>
        </w:rPr>
        <w:t xml:space="preserve"> because the price of wheat had gone up in response to export bans following a really bad harvest in Russia and Ukraine after a heat wave and </w:t>
      </w:r>
      <w:proofErr w:type="gramStart"/>
      <w:r w:rsidRPr="00A44F40">
        <w:rPr>
          <w:rFonts w:asciiTheme="minorHAnsi" w:hAnsiTheme="minorHAnsi" w:cstheme="minorHAnsi"/>
          <w:sz w:val="16"/>
        </w:rPr>
        <w:t>wild fires</w:t>
      </w:r>
      <w:proofErr w:type="gramEnd"/>
      <w:r w:rsidRPr="00A44F40">
        <w:rPr>
          <w:rFonts w:asciiTheme="minorHAnsi" w:hAnsiTheme="minorHAnsi" w:cstheme="minorHAnsi"/>
          <w:sz w:val="16"/>
        </w:rPr>
        <w:t xml:space="preserve"> there. Horwich: Are there any </w:t>
      </w:r>
      <w:proofErr w:type="gramStart"/>
      <w:r w:rsidRPr="00A44F40">
        <w:rPr>
          <w:rFonts w:asciiTheme="minorHAnsi" w:hAnsiTheme="minorHAnsi" w:cstheme="minorHAnsi"/>
          <w:sz w:val="16"/>
        </w:rPr>
        <w:t>particular flash</w:t>
      </w:r>
      <w:proofErr w:type="gramEnd"/>
      <w:r w:rsidRPr="00A44F40">
        <w:rPr>
          <w:rFonts w:asciiTheme="minorHAnsi" w:hAnsiTheme="minorHAnsi" w:cstheme="minorHAnsi"/>
          <w:sz w:val="16"/>
        </w:rPr>
        <w:t xml:space="preserve"> points that you are looking at this time around? Bailey: </w:t>
      </w:r>
      <w:r w:rsidRPr="00A44F40">
        <w:rPr>
          <w:rFonts w:asciiTheme="minorHAnsi" w:hAnsiTheme="minorHAnsi" w:cstheme="minorHAnsi"/>
          <w:u w:val="single"/>
        </w:rPr>
        <w:t>The situation in the Middle East remains</w:t>
      </w:r>
      <w:r w:rsidRPr="00A44F40">
        <w:rPr>
          <w:rFonts w:asciiTheme="minorHAnsi" w:hAnsiTheme="minorHAnsi" w:cstheme="minorHAnsi"/>
          <w:sz w:val="16"/>
        </w:rPr>
        <w:t xml:space="preserve"> much </w:t>
      </w:r>
      <w:r w:rsidRPr="00A44F40">
        <w:rPr>
          <w:rFonts w:asciiTheme="minorHAnsi" w:hAnsiTheme="minorHAnsi" w:cstheme="minorHAnsi"/>
          <w:u w:val="single"/>
        </w:rPr>
        <w:t>the same</w:t>
      </w:r>
      <w:r w:rsidRPr="00A44F40">
        <w:rPr>
          <w:rFonts w:asciiTheme="minorHAnsi" w:hAnsiTheme="minorHAnsi" w:cstheme="minorHAnsi"/>
          <w:sz w:val="16"/>
        </w:rPr>
        <w:t xml:space="preserve">, </w:t>
      </w:r>
      <w:r w:rsidRPr="00A44F40">
        <w:rPr>
          <w:rFonts w:asciiTheme="minorHAnsi" w:hAnsiTheme="minorHAnsi" w:cstheme="minorHAnsi"/>
          <w:u w:val="single"/>
        </w:rPr>
        <w:t xml:space="preserve">there is still </w:t>
      </w:r>
      <w:r w:rsidRPr="00A44F40">
        <w:rPr>
          <w:rFonts w:asciiTheme="minorHAnsi" w:hAnsiTheme="minorHAnsi" w:cstheme="minorHAnsi"/>
          <w:b/>
          <w:u w:val="single"/>
        </w:rPr>
        <w:t>huge political vulnerability to a spike in wheat prices</w:t>
      </w:r>
      <w:r w:rsidRPr="00A44F40">
        <w:rPr>
          <w:rFonts w:asciiTheme="minorHAnsi" w:hAnsiTheme="minorHAnsi" w:cstheme="minorHAnsi"/>
          <w:sz w:val="16"/>
        </w:rPr>
        <w:t xml:space="preserve">. </w:t>
      </w:r>
      <w:r w:rsidRPr="00A44F40">
        <w:rPr>
          <w:rFonts w:asciiTheme="minorHAnsi" w:hAnsiTheme="minorHAnsi" w:cstheme="minorHAnsi"/>
          <w:u w:val="single"/>
        </w:rPr>
        <w:t>The other thing</w:t>
      </w:r>
      <w:r w:rsidRPr="00A44F40">
        <w:rPr>
          <w:rFonts w:asciiTheme="minorHAnsi" w:hAnsiTheme="minorHAnsi" w:cstheme="minorHAnsi"/>
          <w:sz w:val="16"/>
        </w:rPr>
        <w:t xml:space="preserve"> that </w:t>
      </w:r>
      <w:r w:rsidRPr="00A44F40">
        <w:rPr>
          <w:rFonts w:asciiTheme="minorHAnsi" w:hAnsiTheme="minorHAnsi" w:cstheme="minorHAnsi"/>
          <w:u w:val="single"/>
        </w:rPr>
        <w:t xml:space="preserve">the U.S. is having a big impact on is </w:t>
      </w:r>
      <w:proofErr w:type="gramStart"/>
      <w:r w:rsidRPr="00A44F40">
        <w:rPr>
          <w:rFonts w:asciiTheme="minorHAnsi" w:hAnsiTheme="minorHAnsi" w:cstheme="minorHAnsi"/>
          <w:u w:val="single"/>
        </w:rPr>
        <w:t>soy bean</w:t>
      </w:r>
      <w:proofErr w:type="gramEnd"/>
      <w:r w:rsidRPr="00A44F40">
        <w:rPr>
          <w:rFonts w:asciiTheme="minorHAnsi" w:hAnsiTheme="minorHAnsi" w:cstheme="minorHAnsi"/>
          <w:u w:val="single"/>
        </w:rPr>
        <w:t xml:space="preserve"> prices</w:t>
      </w:r>
      <w:r w:rsidRPr="00A44F40">
        <w:rPr>
          <w:rFonts w:asciiTheme="minorHAnsi" w:hAnsiTheme="minorHAnsi" w:cstheme="minorHAnsi"/>
          <w:sz w:val="16"/>
        </w:rPr>
        <w:t xml:space="preserve">. But if we see a very sharp increase </w:t>
      </w:r>
      <w:proofErr w:type="gramStart"/>
      <w:r w:rsidRPr="00A44F40">
        <w:rPr>
          <w:rFonts w:asciiTheme="minorHAnsi" w:hAnsiTheme="minorHAnsi" w:cstheme="minorHAnsi"/>
          <w:sz w:val="16"/>
        </w:rPr>
        <w:t>soy bean</w:t>
      </w:r>
      <w:proofErr w:type="gramEnd"/>
      <w:r w:rsidRPr="00A44F40">
        <w:rPr>
          <w:rFonts w:asciiTheme="minorHAnsi" w:hAnsiTheme="minorHAnsi" w:cstheme="minorHAnsi"/>
          <w:sz w:val="16"/>
        </w:rPr>
        <w:t xml:space="preserve"> prices, you can expect meat prices to rise and this could actually have implications for China, quite seriously.</w:t>
      </w:r>
    </w:p>
    <w:p w14:paraId="34E41EE0" w14:textId="77777777" w:rsidR="008B63B1" w:rsidRPr="006768F1" w:rsidRDefault="008B63B1" w:rsidP="008B63B1">
      <w:pPr>
        <w:pStyle w:val="Heading3"/>
        <w:rPr>
          <w:rFonts w:asciiTheme="minorHAnsi" w:hAnsiTheme="minorHAnsi" w:cstheme="minorHAnsi"/>
        </w:rPr>
      </w:pPr>
      <w:r w:rsidRPr="006768F1">
        <w:rPr>
          <w:rFonts w:asciiTheme="minorHAnsi" w:hAnsiTheme="minorHAnsi" w:cstheme="minorHAnsi"/>
        </w:rPr>
        <w:lastRenderedPageBreak/>
        <w:t>AT: Food D</w:t>
      </w:r>
    </w:p>
    <w:p w14:paraId="21075F85" w14:textId="77777777" w:rsidR="008B63B1" w:rsidRPr="006768F1" w:rsidRDefault="008B63B1" w:rsidP="008B63B1">
      <w:pPr>
        <w:pStyle w:val="Heading4"/>
        <w:rPr>
          <w:rFonts w:asciiTheme="minorHAnsi" w:hAnsiTheme="minorHAnsi" w:cstheme="minorHAnsi"/>
        </w:rPr>
      </w:pPr>
      <w:r w:rsidRPr="006768F1">
        <w:rPr>
          <w:rFonts w:asciiTheme="minorHAnsi" w:hAnsiTheme="minorHAnsi" w:cstheme="minorHAnsi"/>
        </w:rPr>
        <w:t xml:space="preserve">Food wars go nuclear—multiple </w:t>
      </w:r>
      <w:proofErr w:type="gramStart"/>
      <w:r w:rsidRPr="006768F1">
        <w:rPr>
          <w:rFonts w:asciiTheme="minorHAnsi" w:hAnsiTheme="minorHAnsi" w:cstheme="minorHAnsi"/>
        </w:rPr>
        <w:t>studies</w:t>
      </w:r>
      <w:proofErr w:type="gramEnd"/>
      <w:r w:rsidRPr="006768F1">
        <w:rPr>
          <w:rFonts w:asciiTheme="minorHAnsi" w:hAnsiTheme="minorHAnsi" w:cstheme="minorHAnsi"/>
        </w:rPr>
        <w:t xml:space="preserve"> </w:t>
      </w:r>
    </w:p>
    <w:p w14:paraId="32E83713" w14:textId="77777777" w:rsidR="008B63B1" w:rsidRPr="00D407BC" w:rsidRDefault="008B63B1" w:rsidP="008B63B1">
      <w:pPr>
        <w:rPr>
          <w:rFonts w:asciiTheme="minorHAnsi" w:hAnsiTheme="minorHAnsi" w:cstheme="minorHAnsi"/>
        </w:rPr>
      </w:pPr>
      <w:r w:rsidRPr="006768F1">
        <w:rPr>
          <w:rStyle w:val="Style13ptBold"/>
          <w:rFonts w:asciiTheme="minorHAnsi" w:hAnsiTheme="minorHAnsi" w:cstheme="minorHAnsi"/>
        </w:rPr>
        <w:t>FDI 12</w:t>
      </w:r>
      <w:r w:rsidRPr="006768F1">
        <w:rPr>
          <w:rFonts w:asciiTheme="minorHAnsi" w:hAnsiTheme="minorHAnsi" w:cstheme="minorHAnsi"/>
        </w:rPr>
        <w:t xml:space="preserve"> (Future Directions International - a Research institute providing strategic analysis of Australia’s global interests; citing Lindsay </w:t>
      </w:r>
      <w:proofErr w:type="spellStart"/>
      <w:r w:rsidRPr="006768F1">
        <w:rPr>
          <w:rFonts w:asciiTheme="minorHAnsi" w:hAnsiTheme="minorHAnsi" w:cstheme="minorHAnsi"/>
        </w:rPr>
        <w:t>Falvery</w:t>
      </w:r>
      <w:proofErr w:type="spellEnd"/>
      <w:r w:rsidRPr="006768F1">
        <w:rPr>
          <w:rFonts w:asciiTheme="minorHAnsi" w:hAnsiTheme="minorHAnsi" w:cstheme="minorHAnsi"/>
        </w:rPr>
        <w:t xml:space="preserve"> - PhD in Agricultural Science and former Professor at the University of Melbourne’s Institute of Land and Environment, “Food and Water Insecurity: International Conflict Triggers &amp; Potential Conflict Points,” 5/25/12, http://www.futuredirections.org.au/publication/international-conflict-triggers-and-potential-conflict-</w:t>
      </w:r>
      <w:r w:rsidRPr="00D407BC">
        <w:rPr>
          <w:rFonts w:asciiTheme="minorHAnsi" w:hAnsiTheme="minorHAnsi" w:cstheme="minorHAnsi"/>
        </w:rPr>
        <w:t>points-resulting-from-food-and-water-insecurity/)</w:t>
      </w:r>
    </w:p>
    <w:p w14:paraId="1195B1DE" w14:textId="77777777" w:rsidR="008B63B1" w:rsidRPr="00D407BC" w:rsidRDefault="008B63B1" w:rsidP="008B63B1">
      <w:pPr>
        <w:rPr>
          <w:rFonts w:asciiTheme="minorHAnsi" w:hAnsiTheme="minorHAnsi" w:cstheme="minorHAnsi"/>
          <w:b/>
          <w:iCs/>
          <w:u w:val="single"/>
        </w:rPr>
      </w:pPr>
      <w:r w:rsidRPr="00D407BC">
        <w:rPr>
          <w:rFonts w:asciiTheme="minorHAnsi" w:hAnsiTheme="minorHAnsi" w:cstheme="minorHAnsi"/>
          <w:sz w:val="16"/>
        </w:rPr>
        <w:t xml:space="preserve">There is a growing appreciation that the </w:t>
      </w:r>
      <w:r w:rsidRPr="00D407BC">
        <w:rPr>
          <w:rStyle w:val="StyleUnderline"/>
          <w:rFonts w:asciiTheme="minorHAnsi" w:hAnsiTheme="minorHAnsi" w:cstheme="minorHAnsi"/>
        </w:rPr>
        <w:t>conflicts in the next century will most likely be fought over a lack of resources.</w:t>
      </w:r>
      <w:r w:rsidRPr="00D407BC">
        <w:rPr>
          <w:rFonts w:asciiTheme="minorHAnsi" w:hAnsiTheme="minorHAnsi" w:cstheme="minorHAnsi"/>
        </w:rPr>
        <w:t xml:space="preserve"> </w:t>
      </w:r>
      <w:r w:rsidRPr="00D407BC">
        <w:rPr>
          <w:rFonts w:asciiTheme="minorHAnsi" w:hAnsiTheme="minorHAnsi" w:cstheme="minorHAnsi"/>
          <w:sz w:val="16"/>
        </w:rPr>
        <w:t xml:space="preserve">Yet, in a sense, this is not new. </w:t>
      </w:r>
      <w:r w:rsidRPr="00D407BC">
        <w:rPr>
          <w:rStyle w:val="StyleUnderline"/>
          <w:rFonts w:asciiTheme="minorHAnsi" w:hAnsiTheme="minorHAnsi" w:cstheme="minorHAnsi"/>
        </w:rPr>
        <w:t>Researchers point to the French and Russian revolutions as conflicts induced by a lack of food.</w:t>
      </w:r>
      <w:r w:rsidRPr="00D407BC">
        <w:rPr>
          <w:rFonts w:asciiTheme="minorHAnsi" w:hAnsiTheme="minorHAnsi" w:cstheme="minorHAnsi"/>
          <w:sz w:val="16"/>
        </w:rPr>
        <w:t xml:space="preserve"> More recently, </w:t>
      </w:r>
      <w:r w:rsidRPr="00D407BC">
        <w:rPr>
          <w:rStyle w:val="StyleUnderline"/>
          <w:rFonts w:asciiTheme="minorHAnsi" w:hAnsiTheme="minorHAnsi" w:cstheme="minorHAnsi"/>
        </w:rPr>
        <w:t>Germany’s World War Two efforts are said to have been inspired</w:t>
      </w:r>
      <w:r w:rsidRPr="00D407BC">
        <w:rPr>
          <w:rFonts w:asciiTheme="minorHAnsi" w:hAnsiTheme="minorHAnsi" w:cstheme="minorHAnsi"/>
          <w:sz w:val="16"/>
        </w:rPr>
        <w:t xml:space="preserve">, at least in part, </w:t>
      </w:r>
      <w:r w:rsidRPr="00D407BC">
        <w:rPr>
          <w:rStyle w:val="StyleUnderline"/>
          <w:rFonts w:asciiTheme="minorHAnsi" w:hAnsiTheme="minorHAnsi" w:cstheme="minorHAnsi"/>
        </w:rPr>
        <w:t>by its perceived need to gain access to more food.</w:t>
      </w:r>
      <w:r w:rsidRPr="00D407BC">
        <w:rPr>
          <w:rFonts w:asciiTheme="minorHAnsi" w:hAnsiTheme="minorHAnsi" w:cstheme="minorHAnsi"/>
          <w:sz w:val="16"/>
        </w:rPr>
        <w:t xml:space="preserve"> Yet the general sense among those that attended FDI’s recent workshops, was that the scale of the problem in the future could be significantly greater </w:t>
      </w:r>
      <w:proofErr w:type="gramStart"/>
      <w:r w:rsidRPr="00D407BC">
        <w:rPr>
          <w:rFonts w:asciiTheme="minorHAnsi" w:hAnsiTheme="minorHAnsi" w:cstheme="minorHAnsi"/>
          <w:sz w:val="16"/>
        </w:rPr>
        <w:t>as a result of</w:t>
      </w:r>
      <w:proofErr w:type="gramEnd"/>
      <w:r w:rsidRPr="00D407BC">
        <w:rPr>
          <w:rFonts w:asciiTheme="minorHAnsi" w:hAnsiTheme="minorHAnsi" w:cstheme="minorHAnsi"/>
          <w:sz w:val="16"/>
        </w:rPr>
        <w:t xml:space="preserve"> population pressures, changing weather, </w:t>
      </w:r>
      <w:proofErr w:type="spellStart"/>
      <w:r w:rsidRPr="00D407BC">
        <w:rPr>
          <w:rFonts w:asciiTheme="minorHAnsi" w:hAnsiTheme="minorHAnsi" w:cstheme="minorHAnsi"/>
          <w:sz w:val="16"/>
        </w:rPr>
        <w:t>urbanisation</w:t>
      </w:r>
      <w:proofErr w:type="spellEnd"/>
      <w:r w:rsidRPr="00D407BC">
        <w:rPr>
          <w:rFonts w:asciiTheme="minorHAnsi" w:hAnsiTheme="minorHAnsi" w:cstheme="minorHAnsi"/>
          <w:sz w:val="16"/>
        </w:rPr>
        <w:t>, migration, loss of arable land and other farm inputs, and increased affluence in the developing world. In his book, Small Farmers Secure Food, Lindsay Falvey, a participant in FDI’s March 2012 workshop on the issue of food and conflict, clearly expresses the problem and why countries across the globe are starting to take note</w:t>
      </w:r>
      <w:proofErr w:type="gramStart"/>
      <w:r w:rsidRPr="00D407BC">
        <w:rPr>
          <w:rFonts w:asciiTheme="minorHAnsi" w:hAnsiTheme="minorHAnsi" w:cstheme="minorHAnsi"/>
          <w:sz w:val="16"/>
        </w:rPr>
        <w:t>. .</w:t>
      </w:r>
      <w:proofErr w:type="gramEnd"/>
      <w:r w:rsidRPr="00D407BC">
        <w:rPr>
          <w:rFonts w:asciiTheme="minorHAnsi" w:hAnsiTheme="minorHAnsi" w:cstheme="minorHAnsi"/>
          <w:sz w:val="16"/>
        </w:rPr>
        <w:t xml:space="preserve"> He writes (p.36), “…</w:t>
      </w:r>
      <w:r w:rsidRPr="00D407BC">
        <w:rPr>
          <w:rStyle w:val="Emphasis"/>
          <w:rFonts w:asciiTheme="minorHAnsi" w:hAnsiTheme="minorHAnsi" w:cstheme="minorHAnsi"/>
        </w:rPr>
        <w:t>if people are hungry</w:t>
      </w:r>
      <w:r w:rsidRPr="00D407BC">
        <w:rPr>
          <w:rFonts w:asciiTheme="minorHAnsi" w:hAnsiTheme="minorHAnsi" w:cstheme="minorHAnsi"/>
          <w:sz w:val="16"/>
        </w:rPr>
        <w:t xml:space="preserve">, especially in cities, </w:t>
      </w:r>
      <w:r w:rsidRPr="00D407BC">
        <w:rPr>
          <w:rStyle w:val="Emphasis"/>
          <w:rFonts w:asciiTheme="minorHAnsi" w:hAnsiTheme="minorHAnsi" w:cstheme="minorHAnsi"/>
        </w:rPr>
        <w:t xml:space="preserve">the state is not stable – riots, violence, breakdown of law and order and migration result.” </w:t>
      </w:r>
      <w:r w:rsidRPr="00D407BC">
        <w:rPr>
          <w:rStyle w:val="StyleUnderline"/>
          <w:rFonts w:asciiTheme="minorHAnsi" w:hAnsiTheme="minorHAnsi" w:cstheme="minorHAnsi"/>
        </w:rPr>
        <w:t>“Hunger feeds anarchy.”</w:t>
      </w:r>
      <w:r w:rsidRPr="00D407BC">
        <w:rPr>
          <w:rFonts w:asciiTheme="minorHAnsi" w:hAnsiTheme="minorHAnsi" w:cstheme="minorHAnsi"/>
        </w:rPr>
        <w:t xml:space="preserve"> </w:t>
      </w:r>
      <w:r w:rsidRPr="00D407BC">
        <w:rPr>
          <w:rFonts w:asciiTheme="minorHAnsi" w:hAnsiTheme="minorHAnsi" w:cstheme="minorHAnsi"/>
          <w:sz w:val="16"/>
        </w:rPr>
        <w:t xml:space="preserve">This view is also shared by Julian Cribb, who in his book, The Coming Famine, writes that </w:t>
      </w:r>
      <w:r w:rsidRPr="00D407BC">
        <w:rPr>
          <w:rStyle w:val="StyleUnderline"/>
          <w:rFonts w:asciiTheme="minorHAnsi" w:hAnsiTheme="minorHAnsi" w:cstheme="minorHAnsi"/>
        </w:rPr>
        <w:t xml:space="preserve">if “large regions of the world run short of food, land or water in the decades that lie ahead, then wholesale, </w:t>
      </w:r>
      <w:r w:rsidRPr="00D407BC">
        <w:rPr>
          <w:rStyle w:val="Emphasis"/>
          <w:rFonts w:asciiTheme="minorHAnsi" w:hAnsiTheme="minorHAnsi" w:cstheme="minorHAnsi"/>
        </w:rPr>
        <w:t>bloody wars are liable to follow.”</w:t>
      </w:r>
      <w:r w:rsidRPr="00D407BC">
        <w:rPr>
          <w:rStyle w:val="Emphasis"/>
          <w:rFonts w:asciiTheme="minorHAnsi" w:hAnsiTheme="minorHAnsi" w:cstheme="minorHAnsi"/>
          <w:b w:val="0"/>
          <w:sz w:val="16"/>
          <w:u w:val="none"/>
        </w:rPr>
        <w:t xml:space="preserve"> </w:t>
      </w:r>
      <w:r w:rsidRPr="00D407BC">
        <w:rPr>
          <w:rFonts w:asciiTheme="minorHAnsi" w:hAnsiTheme="minorHAnsi" w:cstheme="minorHAnsi"/>
          <w:sz w:val="16"/>
        </w:rPr>
        <w:t xml:space="preserve">He continues: </w:t>
      </w:r>
      <w:r w:rsidRPr="00D407BC">
        <w:rPr>
          <w:rStyle w:val="Emphasis"/>
          <w:rFonts w:asciiTheme="minorHAnsi" w:hAnsiTheme="minorHAnsi" w:cstheme="minorHAnsi"/>
        </w:rPr>
        <w:t>“An increasingly credible scenario for World War 3 is</w:t>
      </w:r>
      <w:r w:rsidRPr="00D407BC">
        <w:rPr>
          <w:rStyle w:val="StyleUnderline"/>
          <w:rFonts w:asciiTheme="minorHAnsi" w:hAnsiTheme="minorHAnsi" w:cstheme="minorHAnsi"/>
        </w:rPr>
        <w:t xml:space="preserve"> not so much a confrontation of </w:t>
      </w:r>
      <w:proofErr w:type="gramStart"/>
      <w:r w:rsidRPr="00D407BC">
        <w:rPr>
          <w:rStyle w:val="StyleUnderline"/>
          <w:rFonts w:asciiTheme="minorHAnsi" w:hAnsiTheme="minorHAnsi" w:cstheme="minorHAnsi"/>
        </w:rPr>
        <w:t>super powers</w:t>
      </w:r>
      <w:proofErr w:type="gramEnd"/>
      <w:r w:rsidRPr="00D407BC">
        <w:rPr>
          <w:rStyle w:val="StyleUnderline"/>
          <w:rFonts w:asciiTheme="minorHAnsi" w:hAnsiTheme="minorHAnsi" w:cstheme="minorHAnsi"/>
        </w:rPr>
        <w:t xml:space="preserve"> and their allies, as </w:t>
      </w:r>
      <w:r w:rsidRPr="00D407BC">
        <w:rPr>
          <w:rStyle w:val="Emphasis"/>
          <w:rFonts w:asciiTheme="minorHAnsi" w:hAnsiTheme="minorHAnsi" w:cstheme="minorHAnsi"/>
        </w:rPr>
        <w:t xml:space="preserve">a </w:t>
      </w:r>
      <w:r w:rsidRPr="00D407BC">
        <w:rPr>
          <w:rStyle w:val="StyleUnderline"/>
          <w:rFonts w:asciiTheme="minorHAnsi" w:hAnsiTheme="minorHAnsi" w:cstheme="minorHAnsi"/>
        </w:rPr>
        <w:t xml:space="preserve">festering, </w:t>
      </w:r>
      <w:r w:rsidRPr="00D407BC">
        <w:rPr>
          <w:rStyle w:val="Emphasis"/>
          <w:rFonts w:asciiTheme="minorHAnsi" w:hAnsiTheme="minorHAnsi" w:cstheme="minorHAnsi"/>
        </w:rPr>
        <w:t>self-perpetuating chain of resource conflicts.”</w:t>
      </w:r>
      <w:r w:rsidRPr="00D407BC">
        <w:rPr>
          <w:rFonts w:asciiTheme="minorHAnsi" w:hAnsiTheme="minorHAnsi" w:cstheme="minorHAnsi"/>
          <w:sz w:val="16"/>
        </w:rPr>
        <w:t xml:space="preserve"> He also says: </w:t>
      </w:r>
      <w:r w:rsidRPr="00D407BC">
        <w:rPr>
          <w:rStyle w:val="StyleUnderline"/>
          <w:rFonts w:asciiTheme="minorHAnsi" w:hAnsiTheme="minorHAnsi" w:cstheme="minorHAnsi"/>
        </w:rPr>
        <w:t>“The wars of the 21st Century are</w:t>
      </w:r>
      <w:r w:rsidRPr="00D407BC">
        <w:rPr>
          <w:rFonts w:asciiTheme="minorHAnsi" w:hAnsiTheme="minorHAnsi" w:cstheme="minorHAnsi"/>
          <w:sz w:val="16"/>
        </w:rPr>
        <w:t xml:space="preserve"> less </w:t>
      </w:r>
      <w:r w:rsidRPr="00D407BC">
        <w:rPr>
          <w:rStyle w:val="StyleUnderline"/>
          <w:rFonts w:asciiTheme="minorHAnsi" w:hAnsiTheme="minorHAnsi" w:cstheme="minorHAnsi"/>
        </w:rPr>
        <w:t>likely to be</w:t>
      </w:r>
      <w:r w:rsidRPr="00D407BC">
        <w:rPr>
          <w:rFonts w:asciiTheme="minorHAnsi" w:hAnsiTheme="minorHAnsi" w:cstheme="minorHAnsi"/>
          <w:sz w:val="16"/>
        </w:rPr>
        <w:t xml:space="preserve"> global conflicts with sharply defined sides and huge armies, than </w:t>
      </w:r>
      <w:r w:rsidRPr="00D407BC">
        <w:rPr>
          <w:rStyle w:val="StyleUnderline"/>
          <w:rFonts w:asciiTheme="minorHAnsi" w:hAnsiTheme="minorHAnsi" w:cstheme="minorHAnsi"/>
        </w:rPr>
        <w:t>a scrappy mass of failed states, rebellions, civil strife, insurgencies, terrorism and genocides, sparked by bloody competition over dwindling resources.”</w:t>
      </w:r>
      <w:r w:rsidRPr="00D407BC">
        <w:rPr>
          <w:rFonts w:asciiTheme="minorHAnsi" w:hAnsiTheme="minorHAnsi" w:cstheme="minorHAnsi"/>
        </w:rPr>
        <w:t xml:space="preserve"> </w:t>
      </w:r>
      <w:r w:rsidRPr="00D407BC">
        <w:rPr>
          <w:rFonts w:asciiTheme="minorHAnsi" w:hAnsiTheme="minorHAnsi" w:cstheme="minorHAnsi"/>
          <w:sz w:val="16"/>
        </w:rPr>
        <w:t xml:space="preserve">As another workshop participant put it, people do not go to war to kill; they go to war over resources, either to protect or to gain the resources for themselves. Another observed that hunger results in passivity not conflict. Conflict is over resources, not because people are going hungry. </w:t>
      </w:r>
      <w:r w:rsidRPr="00D407BC">
        <w:rPr>
          <w:rStyle w:val="StyleUnderline"/>
          <w:rFonts w:asciiTheme="minorHAnsi" w:hAnsiTheme="minorHAnsi" w:cstheme="minorHAnsi"/>
        </w:rPr>
        <w:t>A study by the International Peace Research Institute indicates that where food security is an issue, it is more likely to result in some form of conflict.</w:t>
      </w:r>
      <w:r w:rsidRPr="00D407BC">
        <w:rPr>
          <w:rFonts w:asciiTheme="minorHAnsi" w:hAnsiTheme="minorHAnsi" w:cstheme="minorHAnsi"/>
          <w:sz w:val="16"/>
        </w:rPr>
        <w:t xml:space="preserve"> Darfur, Rwanda, </w:t>
      </w:r>
      <w:proofErr w:type="gramStart"/>
      <w:r w:rsidRPr="00D407BC">
        <w:rPr>
          <w:rFonts w:asciiTheme="minorHAnsi" w:hAnsiTheme="minorHAnsi" w:cstheme="minorHAnsi"/>
          <w:sz w:val="16"/>
        </w:rPr>
        <w:t>Eritrea</w:t>
      </w:r>
      <w:proofErr w:type="gramEnd"/>
      <w:r w:rsidRPr="00D407BC">
        <w:rPr>
          <w:rFonts w:asciiTheme="minorHAnsi" w:hAnsiTheme="minorHAnsi" w:cstheme="minorHAnsi"/>
          <w:sz w:val="16"/>
        </w:rPr>
        <w:t xml:space="preserve"> and the Balkans experienced such wars. Governments, especially in developed countries, are increasingly aware of this phenomenon. </w:t>
      </w:r>
      <w:r w:rsidRPr="00D407BC">
        <w:rPr>
          <w:rStyle w:val="StyleUnderline"/>
          <w:rFonts w:asciiTheme="minorHAnsi" w:hAnsiTheme="minorHAnsi" w:cstheme="minorHAnsi"/>
        </w:rPr>
        <w:t xml:space="preserve">The UK Ministry of </w:t>
      </w:r>
      <w:proofErr w:type="spellStart"/>
      <w:r w:rsidRPr="00D407BC">
        <w:rPr>
          <w:rStyle w:val="StyleUnderline"/>
          <w:rFonts w:asciiTheme="minorHAnsi" w:hAnsiTheme="minorHAnsi" w:cstheme="minorHAnsi"/>
        </w:rPr>
        <w:t>Defence</w:t>
      </w:r>
      <w:proofErr w:type="spellEnd"/>
      <w:r w:rsidRPr="00D407BC">
        <w:rPr>
          <w:rStyle w:val="StyleUnderline"/>
          <w:rFonts w:asciiTheme="minorHAnsi" w:hAnsiTheme="minorHAnsi" w:cstheme="minorHAnsi"/>
        </w:rPr>
        <w:t>, the CIA, the US C</w:t>
      </w:r>
      <w:r w:rsidRPr="00D407BC">
        <w:rPr>
          <w:rStyle w:val="StyleUnderline"/>
          <w:rFonts w:asciiTheme="minorHAnsi" w:hAnsiTheme="minorHAnsi" w:cstheme="minorHAnsi"/>
          <w:sz w:val="2"/>
          <w:u w:val="none"/>
        </w:rPr>
        <w:t xml:space="preserve">enter for </w:t>
      </w:r>
      <w:r w:rsidRPr="00D407BC">
        <w:rPr>
          <w:rStyle w:val="StyleUnderline"/>
          <w:rFonts w:asciiTheme="minorHAnsi" w:hAnsiTheme="minorHAnsi" w:cstheme="minorHAnsi"/>
        </w:rPr>
        <w:t>S</w:t>
      </w:r>
      <w:r w:rsidRPr="00D407BC">
        <w:rPr>
          <w:rStyle w:val="StyleUnderline"/>
          <w:rFonts w:asciiTheme="minorHAnsi" w:hAnsiTheme="minorHAnsi" w:cstheme="minorHAnsi"/>
          <w:sz w:val="2"/>
          <w:u w:val="none"/>
        </w:rPr>
        <w:t xml:space="preserve">trategic and </w:t>
      </w:r>
      <w:r w:rsidRPr="00D407BC">
        <w:rPr>
          <w:rStyle w:val="StyleUnderline"/>
          <w:rFonts w:asciiTheme="minorHAnsi" w:hAnsiTheme="minorHAnsi" w:cstheme="minorHAnsi"/>
        </w:rPr>
        <w:t>I</w:t>
      </w:r>
      <w:r w:rsidRPr="00D407BC">
        <w:rPr>
          <w:rStyle w:val="StyleUnderline"/>
          <w:rFonts w:asciiTheme="minorHAnsi" w:hAnsiTheme="minorHAnsi" w:cstheme="minorHAnsi"/>
          <w:sz w:val="2"/>
          <w:u w:val="none"/>
        </w:rPr>
        <w:t xml:space="preserve">nternational </w:t>
      </w:r>
      <w:r w:rsidRPr="00D407BC">
        <w:rPr>
          <w:rStyle w:val="StyleUnderline"/>
          <w:rFonts w:asciiTheme="minorHAnsi" w:hAnsiTheme="minorHAnsi" w:cstheme="minorHAnsi"/>
        </w:rPr>
        <w:t>S</w:t>
      </w:r>
      <w:r w:rsidRPr="00D407BC">
        <w:rPr>
          <w:rStyle w:val="StyleUnderline"/>
          <w:rFonts w:asciiTheme="minorHAnsi" w:hAnsiTheme="minorHAnsi" w:cstheme="minorHAnsi"/>
          <w:sz w:val="2"/>
          <w:u w:val="none"/>
        </w:rPr>
        <w:t xml:space="preserve">tudies </w:t>
      </w:r>
      <w:r w:rsidRPr="00D407BC">
        <w:rPr>
          <w:rStyle w:val="StyleUnderline"/>
          <w:rFonts w:asciiTheme="minorHAnsi" w:hAnsiTheme="minorHAnsi" w:cstheme="minorHAnsi"/>
        </w:rPr>
        <w:t xml:space="preserve">and the Oslo Peace Research Institute, all identify </w:t>
      </w:r>
      <w:r w:rsidRPr="00D407BC">
        <w:rPr>
          <w:rStyle w:val="Emphasis"/>
          <w:rFonts w:asciiTheme="minorHAnsi" w:hAnsiTheme="minorHAnsi" w:cstheme="minorHAnsi"/>
        </w:rPr>
        <w:t>famine as a</w:t>
      </w:r>
      <w:r w:rsidRPr="00D407BC">
        <w:rPr>
          <w:rStyle w:val="StyleUnderline"/>
          <w:rFonts w:asciiTheme="minorHAnsi" w:hAnsiTheme="minorHAnsi" w:cstheme="minorHAnsi"/>
        </w:rPr>
        <w:t xml:space="preserve"> potential </w:t>
      </w:r>
      <w:r w:rsidRPr="00D407BC">
        <w:rPr>
          <w:rStyle w:val="Emphasis"/>
          <w:rFonts w:asciiTheme="minorHAnsi" w:hAnsiTheme="minorHAnsi" w:cstheme="minorHAnsi"/>
        </w:rPr>
        <w:t>trigger for</w:t>
      </w:r>
      <w:r w:rsidRPr="00D407BC">
        <w:rPr>
          <w:rStyle w:val="StyleUnderline"/>
          <w:rFonts w:asciiTheme="minorHAnsi" w:hAnsiTheme="minorHAnsi" w:cstheme="minorHAnsi"/>
        </w:rPr>
        <w:t xml:space="preserve"> conflicts and possibly even </w:t>
      </w:r>
      <w:r w:rsidRPr="00D407BC">
        <w:rPr>
          <w:rStyle w:val="Emphasis"/>
          <w:rFonts w:asciiTheme="minorHAnsi" w:hAnsiTheme="minorHAnsi" w:cstheme="minorHAnsi"/>
        </w:rPr>
        <w:t>nuclear war.</w:t>
      </w:r>
    </w:p>
    <w:p w14:paraId="7190AB63" w14:textId="45085663" w:rsidR="00A44F40" w:rsidRDefault="00BF7366" w:rsidP="00BF7366">
      <w:pPr>
        <w:pStyle w:val="Heading2"/>
      </w:pPr>
      <w:r>
        <w:lastRenderedPageBreak/>
        <w:t>Impacts- Grid</w:t>
      </w:r>
    </w:p>
    <w:p w14:paraId="6BE6FDD6" w14:textId="17A4F94D" w:rsidR="00BF7366" w:rsidRDefault="00BF7366" w:rsidP="00BF7366"/>
    <w:p w14:paraId="2E260529" w14:textId="77777777" w:rsidR="00BF7366" w:rsidRPr="006768F1" w:rsidRDefault="00BF7366" w:rsidP="00BF7366">
      <w:pPr>
        <w:pStyle w:val="Heading3"/>
        <w:rPr>
          <w:rFonts w:asciiTheme="minorHAnsi" w:hAnsiTheme="minorHAnsi" w:cstheme="minorHAnsi"/>
        </w:rPr>
      </w:pPr>
      <w:r w:rsidRPr="006768F1">
        <w:rPr>
          <w:rFonts w:asciiTheme="minorHAnsi" w:hAnsiTheme="minorHAnsi" w:cstheme="minorHAnsi"/>
        </w:rPr>
        <w:lastRenderedPageBreak/>
        <w:t xml:space="preserve">2NC—Grid Impact </w:t>
      </w:r>
    </w:p>
    <w:p w14:paraId="03A0B7C3" w14:textId="77777777" w:rsidR="00BF7366" w:rsidRPr="006768F1" w:rsidRDefault="00BF7366" w:rsidP="00BF7366">
      <w:pPr>
        <w:pStyle w:val="Heading4"/>
        <w:rPr>
          <w:rFonts w:asciiTheme="minorHAnsi" w:hAnsiTheme="minorHAnsi" w:cstheme="minorHAnsi"/>
          <w:u w:val="single"/>
        </w:rPr>
      </w:pPr>
      <w:r w:rsidRPr="006768F1">
        <w:rPr>
          <w:rFonts w:asciiTheme="minorHAnsi" w:hAnsiTheme="minorHAnsi" w:cstheme="minorHAnsi"/>
        </w:rPr>
        <w:t xml:space="preserve">Infrastructure solves </w:t>
      </w:r>
      <w:r w:rsidRPr="006768F1">
        <w:rPr>
          <w:rFonts w:asciiTheme="minorHAnsi" w:hAnsiTheme="minorHAnsi" w:cstheme="minorHAnsi"/>
          <w:u w:val="single"/>
        </w:rPr>
        <w:t>grid collapse</w:t>
      </w:r>
      <w:r w:rsidRPr="006768F1">
        <w:rPr>
          <w:rFonts w:asciiTheme="minorHAnsi" w:hAnsiTheme="minorHAnsi" w:cstheme="minorHAnsi"/>
        </w:rPr>
        <w:t>—</w:t>
      </w:r>
      <w:r w:rsidRPr="006768F1">
        <w:rPr>
          <w:rFonts w:asciiTheme="minorHAnsi" w:hAnsiTheme="minorHAnsi" w:cstheme="minorHAnsi"/>
          <w:u w:val="single"/>
        </w:rPr>
        <w:t>immediate action</w:t>
      </w:r>
      <w:r w:rsidRPr="006768F1">
        <w:rPr>
          <w:rFonts w:asciiTheme="minorHAnsi" w:hAnsiTheme="minorHAnsi" w:cstheme="minorHAnsi"/>
        </w:rPr>
        <w:t xml:space="preserve"> is key to mitigate </w:t>
      </w:r>
      <w:r w:rsidRPr="006768F1">
        <w:rPr>
          <w:rFonts w:asciiTheme="minorHAnsi" w:hAnsiTheme="minorHAnsi" w:cstheme="minorHAnsi"/>
          <w:u w:val="single"/>
        </w:rPr>
        <w:t xml:space="preserve">growing </w:t>
      </w:r>
      <w:proofErr w:type="gramStart"/>
      <w:r w:rsidRPr="006768F1">
        <w:rPr>
          <w:rFonts w:asciiTheme="minorHAnsi" w:hAnsiTheme="minorHAnsi" w:cstheme="minorHAnsi"/>
          <w:u w:val="single"/>
        </w:rPr>
        <w:t>risks</w:t>
      </w:r>
      <w:proofErr w:type="gramEnd"/>
    </w:p>
    <w:p w14:paraId="47B65A5A" w14:textId="77777777" w:rsidR="00BF7366" w:rsidRPr="00BF7366" w:rsidRDefault="00BF7366" w:rsidP="00BF7366">
      <w:pPr>
        <w:rPr>
          <w:rFonts w:asciiTheme="minorHAnsi" w:hAnsiTheme="minorHAnsi" w:cstheme="minorHAnsi"/>
        </w:rPr>
      </w:pPr>
      <w:r w:rsidRPr="006768F1">
        <w:rPr>
          <w:rStyle w:val="Style13ptBold"/>
          <w:rFonts w:asciiTheme="minorHAnsi" w:hAnsiTheme="minorHAnsi" w:cstheme="minorHAnsi"/>
        </w:rPr>
        <w:t>PPG 3/2</w:t>
      </w:r>
      <w:r w:rsidRPr="006768F1">
        <w:rPr>
          <w:rFonts w:asciiTheme="minorHAnsi" w:hAnsiTheme="minorHAnsi" w:cstheme="minorHAnsi"/>
        </w:rPr>
        <w:t>/21 (Pittsburgh Post-Gazette Editorial Board. Invest in infrastructure. March 4, 2021. https://www.post-gazette.com/opinion/editorials/2021/03/05/Invest-in-</w:t>
      </w:r>
      <w:r w:rsidRPr="00BF7366">
        <w:rPr>
          <w:rFonts w:asciiTheme="minorHAnsi" w:hAnsiTheme="minorHAnsi" w:cstheme="minorHAnsi"/>
        </w:rPr>
        <w:t>infrastructure/stories/202102270028)</w:t>
      </w:r>
    </w:p>
    <w:p w14:paraId="39B51679" w14:textId="77777777" w:rsidR="00BF7366" w:rsidRPr="00BF7366" w:rsidRDefault="00BF7366" w:rsidP="00BF7366">
      <w:pPr>
        <w:rPr>
          <w:rFonts w:asciiTheme="minorHAnsi" w:hAnsiTheme="minorHAnsi" w:cstheme="minorHAnsi"/>
          <w:sz w:val="16"/>
        </w:rPr>
      </w:pPr>
      <w:r w:rsidRPr="00BF7366">
        <w:rPr>
          <w:rFonts w:asciiTheme="minorHAnsi" w:hAnsiTheme="minorHAnsi" w:cstheme="minorHAnsi"/>
          <w:sz w:val="16"/>
        </w:rPr>
        <w:t xml:space="preserve">Now is the time for a reckoning, a realization: While </w:t>
      </w:r>
      <w:proofErr w:type="gramStart"/>
      <w:r w:rsidRPr="00BF7366">
        <w:rPr>
          <w:rFonts w:asciiTheme="minorHAnsi" w:hAnsiTheme="minorHAnsi" w:cstheme="minorHAnsi"/>
          <w:sz w:val="16"/>
        </w:rPr>
        <w:t>it’s</w:t>
      </w:r>
      <w:proofErr w:type="gramEnd"/>
      <w:r w:rsidRPr="00BF7366">
        <w:rPr>
          <w:rFonts w:asciiTheme="minorHAnsi" w:hAnsiTheme="minorHAnsi" w:cstheme="minorHAnsi"/>
          <w:sz w:val="16"/>
        </w:rPr>
        <w:t xml:space="preserve"> important to study the past to avoid repeating the same mistakes, the country must also look to its future and see the obvious — that </w:t>
      </w:r>
      <w:r w:rsidRPr="00BF7366">
        <w:rPr>
          <w:rStyle w:val="Emphasis"/>
          <w:rFonts w:asciiTheme="minorHAnsi" w:hAnsiTheme="minorHAnsi" w:cstheme="minorHAnsi"/>
        </w:rPr>
        <w:t>America’s infrastructure</w:t>
      </w:r>
      <w:r w:rsidRPr="00BF7366">
        <w:rPr>
          <w:rFonts w:asciiTheme="minorHAnsi" w:hAnsiTheme="minorHAnsi" w:cstheme="minorHAnsi"/>
          <w:u w:val="single"/>
        </w:rPr>
        <w:t xml:space="preserve"> as a whole needs some </w:t>
      </w:r>
      <w:r w:rsidRPr="00BF7366">
        <w:rPr>
          <w:rStyle w:val="Emphasis"/>
          <w:rFonts w:asciiTheme="minorHAnsi" w:hAnsiTheme="minorHAnsi" w:cstheme="minorHAnsi"/>
        </w:rPr>
        <w:t>serious upkeep</w:t>
      </w:r>
      <w:r w:rsidRPr="00BF7366">
        <w:rPr>
          <w:rFonts w:asciiTheme="minorHAnsi" w:hAnsiTheme="minorHAnsi" w:cstheme="minorHAnsi"/>
          <w:sz w:val="16"/>
        </w:rPr>
        <w:t xml:space="preserve">. </w:t>
      </w:r>
      <w:r w:rsidRPr="00BF7366">
        <w:rPr>
          <w:rFonts w:asciiTheme="minorHAnsi" w:hAnsiTheme="minorHAnsi" w:cstheme="minorHAnsi"/>
          <w:u w:val="single"/>
        </w:rPr>
        <w:t>Dem</w:t>
      </w:r>
      <w:r w:rsidRPr="00BF7366">
        <w:rPr>
          <w:rFonts w:asciiTheme="minorHAnsi" w:hAnsiTheme="minorHAnsi" w:cstheme="minorHAnsi"/>
          <w:sz w:val="16"/>
        </w:rPr>
        <w:t>ocrat</w:t>
      </w:r>
      <w:r w:rsidRPr="00BF7366">
        <w:rPr>
          <w:rFonts w:asciiTheme="minorHAnsi" w:hAnsiTheme="minorHAnsi" w:cstheme="minorHAnsi"/>
          <w:u w:val="single"/>
        </w:rPr>
        <w:t>s</w:t>
      </w:r>
      <w:r w:rsidRPr="00BF7366">
        <w:rPr>
          <w:rFonts w:asciiTheme="minorHAnsi" w:hAnsiTheme="minorHAnsi" w:cstheme="minorHAnsi"/>
          <w:sz w:val="16"/>
        </w:rPr>
        <w:t xml:space="preserve"> </w:t>
      </w:r>
      <w:r w:rsidRPr="00BF7366">
        <w:rPr>
          <w:rFonts w:asciiTheme="minorHAnsi" w:hAnsiTheme="minorHAnsi" w:cstheme="minorHAnsi"/>
          <w:u w:val="single"/>
        </w:rPr>
        <w:t>and Republicans</w:t>
      </w:r>
      <w:r w:rsidRPr="00BF7366">
        <w:rPr>
          <w:rFonts w:asciiTheme="minorHAnsi" w:hAnsiTheme="minorHAnsi" w:cstheme="minorHAnsi"/>
          <w:sz w:val="16"/>
        </w:rPr>
        <w:t xml:space="preserve"> alike </w:t>
      </w:r>
      <w:r w:rsidRPr="00BF7366">
        <w:rPr>
          <w:rFonts w:asciiTheme="minorHAnsi" w:hAnsiTheme="minorHAnsi" w:cstheme="minorHAnsi"/>
          <w:u w:val="single"/>
        </w:rPr>
        <w:t xml:space="preserve">have </w:t>
      </w:r>
      <w:r w:rsidRPr="00BF7366">
        <w:rPr>
          <w:rStyle w:val="Emphasis"/>
          <w:rFonts w:asciiTheme="minorHAnsi" w:hAnsiTheme="minorHAnsi" w:cstheme="minorHAnsi"/>
        </w:rPr>
        <w:t>flirted</w:t>
      </w:r>
      <w:r w:rsidRPr="00BF7366">
        <w:rPr>
          <w:rFonts w:asciiTheme="minorHAnsi" w:hAnsiTheme="minorHAnsi" w:cstheme="minorHAnsi"/>
          <w:u w:val="single"/>
        </w:rPr>
        <w:t xml:space="preserve"> with</w:t>
      </w:r>
      <w:r w:rsidRPr="00BF7366">
        <w:rPr>
          <w:rFonts w:asciiTheme="minorHAnsi" w:hAnsiTheme="minorHAnsi" w:cstheme="minorHAnsi"/>
          <w:sz w:val="16"/>
        </w:rPr>
        <w:t xml:space="preserve"> the idea of </w:t>
      </w:r>
      <w:r w:rsidRPr="00BF7366">
        <w:rPr>
          <w:rFonts w:asciiTheme="minorHAnsi" w:hAnsiTheme="minorHAnsi" w:cstheme="minorHAnsi"/>
          <w:u w:val="single"/>
        </w:rPr>
        <w:t>a sweeping infrastructure bill</w:t>
      </w:r>
      <w:r w:rsidRPr="00BF7366">
        <w:rPr>
          <w:rFonts w:asciiTheme="minorHAnsi" w:hAnsiTheme="minorHAnsi" w:cstheme="minorHAnsi"/>
          <w:sz w:val="16"/>
        </w:rPr>
        <w:t xml:space="preserve"> in recent years, and President Joe </w:t>
      </w:r>
      <w:r w:rsidRPr="00BF7366">
        <w:rPr>
          <w:rStyle w:val="Emphasis"/>
          <w:rFonts w:asciiTheme="minorHAnsi" w:hAnsiTheme="minorHAnsi" w:cstheme="minorHAnsi"/>
        </w:rPr>
        <w:t>Biden’s</w:t>
      </w:r>
      <w:r w:rsidRPr="00BF7366">
        <w:rPr>
          <w:rFonts w:asciiTheme="minorHAnsi" w:hAnsiTheme="minorHAnsi" w:cstheme="minorHAnsi"/>
          <w:u w:val="single"/>
        </w:rPr>
        <w:t xml:space="preserve"> team is working to outline such legislation</w:t>
      </w:r>
      <w:r w:rsidRPr="00BF7366">
        <w:rPr>
          <w:rFonts w:asciiTheme="minorHAnsi" w:hAnsiTheme="minorHAnsi" w:cstheme="minorHAnsi"/>
          <w:sz w:val="16"/>
        </w:rPr>
        <w:t xml:space="preserve">. </w:t>
      </w:r>
      <w:r w:rsidRPr="00BF7366">
        <w:rPr>
          <w:rFonts w:asciiTheme="minorHAnsi" w:hAnsiTheme="minorHAnsi" w:cstheme="minorHAnsi"/>
          <w:u w:val="single"/>
        </w:rPr>
        <w:t xml:space="preserve">These efforts </w:t>
      </w:r>
      <w:r w:rsidRPr="00BF7366">
        <w:rPr>
          <w:rStyle w:val="Emphasis"/>
          <w:rFonts w:asciiTheme="minorHAnsi" w:hAnsiTheme="minorHAnsi" w:cstheme="minorHAnsi"/>
        </w:rPr>
        <w:t>should proceed swiftly</w:t>
      </w:r>
      <w:r w:rsidRPr="00BF7366">
        <w:rPr>
          <w:rFonts w:asciiTheme="minorHAnsi" w:hAnsiTheme="minorHAnsi" w:cstheme="minorHAnsi"/>
          <w:sz w:val="16"/>
        </w:rPr>
        <w:t xml:space="preserve"> — </w:t>
      </w:r>
      <w:r w:rsidRPr="00BF7366">
        <w:rPr>
          <w:rStyle w:val="Emphasis"/>
          <w:rFonts w:asciiTheme="minorHAnsi" w:hAnsiTheme="minorHAnsi" w:cstheme="minorHAnsi"/>
        </w:rPr>
        <w:t>now is the time</w:t>
      </w:r>
      <w:r w:rsidRPr="00BF7366">
        <w:rPr>
          <w:rFonts w:asciiTheme="minorHAnsi" w:hAnsiTheme="minorHAnsi" w:cstheme="minorHAnsi"/>
          <w:sz w:val="16"/>
        </w:rPr>
        <w:t xml:space="preserve"> </w:t>
      </w:r>
      <w:r w:rsidRPr="00BF7366">
        <w:rPr>
          <w:rFonts w:asciiTheme="minorHAnsi" w:hAnsiTheme="minorHAnsi" w:cstheme="minorHAnsi"/>
          <w:u w:val="single"/>
        </w:rPr>
        <w:t xml:space="preserve">for Congress to </w:t>
      </w:r>
      <w:r w:rsidRPr="00BF7366">
        <w:rPr>
          <w:rStyle w:val="Emphasis"/>
          <w:rFonts w:asciiTheme="minorHAnsi" w:hAnsiTheme="minorHAnsi" w:cstheme="minorHAnsi"/>
        </w:rPr>
        <w:t>invest in infrastructure</w:t>
      </w:r>
      <w:r w:rsidRPr="00BF7366">
        <w:rPr>
          <w:rFonts w:asciiTheme="minorHAnsi" w:hAnsiTheme="minorHAnsi" w:cstheme="minorHAnsi"/>
          <w:sz w:val="16"/>
        </w:rPr>
        <w:t xml:space="preserve">, not only </w:t>
      </w:r>
      <w:r w:rsidRPr="00BF7366">
        <w:rPr>
          <w:rFonts w:asciiTheme="minorHAnsi" w:hAnsiTheme="minorHAnsi" w:cstheme="minorHAnsi"/>
          <w:u w:val="single"/>
        </w:rPr>
        <w:t>to</w:t>
      </w:r>
      <w:r w:rsidRPr="00BF7366">
        <w:rPr>
          <w:rFonts w:asciiTheme="minorHAnsi" w:hAnsiTheme="minorHAnsi" w:cstheme="minorHAnsi"/>
          <w:sz w:val="16"/>
        </w:rPr>
        <w:t xml:space="preserve"> help </w:t>
      </w:r>
      <w:r w:rsidRPr="00BF7366">
        <w:rPr>
          <w:rStyle w:val="Emphasis"/>
          <w:rFonts w:asciiTheme="minorHAnsi" w:hAnsiTheme="minorHAnsi" w:cstheme="minorHAnsi"/>
        </w:rPr>
        <w:t>prevent crises</w:t>
      </w:r>
      <w:r w:rsidRPr="00BF7366">
        <w:rPr>
          <w:rFonts w:asciiTheme="minorHAnsi" w:hAnsiTheme="minorHAnsi" w:cstheme="minorHAnsi"/>
          <w:sz w:val="16"/>
        </w:rPr>
        <w:t xml:space="preserve">, but also to jump-start an economy mired in the coronavirus pandemic. Despite being one of the richest countries in the world, </w:t>
      </w:r>
      <w:r w:rsidRPr="00BF7366">
        <w:rPr>
          <w:rFonts w:asciiTheme="minorHAnsi" w:hAnsiTheme="minorHAnsi" w:cstheme="minorHAnsi"/>
          <w:u w:val="single"/>
        </w:rPr>
        <w:t xml:space="preserve">the </w:t>
      </w:r>
      <w:r w:rsidRPr="00BF7366">
        <w:rPr>
          <w:rStyle w:val="Emphasis"/>
          <w:rFonts w:asciiTheme="minorHAnsi" w:hAnsiTheme="minorHAnsi" w:cstheme="minorHAnsi"/>
        </w:rPr>
        <w:t>U.S.</w:t>
      </w:r>
      <w:r w:rsidRPr="00BF7366">
        <w:rPr>
          <w:rFonts w:asciiTheme="minorHAnsi" w:hAnsiTheme="minorHAnsi" w:cstheme="minorHAnsi"/>
          <w:u w:val="single"/>
        </w:rPr>
        <w:t xml:space="preserve"> seems </w:t>
      </w:r>
      <w:r w:rsidRPr="00BF7366">
        <w:rPr>
          <w:rStyle w:val="Emphasis"/>
          <w:rFonts w:asciiTheme="minorHAnsi" w:hAnsiTheme="minorHAnsi" w:cstheme="minorHAnsi"/>
        </w:rPr>
        <w:t>constantly</w:t>
      </w:r>
      <w:r w:rsidRPr="00BF7366">
        <w:rPr>
          <w:rFonts w:asciiTheme="minorHAnsi" w:hAnsiTheme="minorHAnsi" w:cstheme="minorHAnsi"/>
          <w:u w:val="single"/>
        </w:rPr>
        <w:t xml:space="preserve"> to </w:t>
      </w:r>
      <w:r w:rsidRPr="00BF7366">
        <w:rPr>
          <w:rStyle w:val="Emphasis"/>
          <w:rFonts w:asciiTheme="minorHAnsi" w:hAnsiTheme="minorHAnsi" w:cstheme="minorHAnsi"/>
        </w:rPr>
        <w:t>hover</w:t>
      </w:r>
      <w:r w:rsidRPr="00BF7366">
        <w:rPr>
          <w:rFonts w:asciiTheme="minorHAnsi" w:hAnsiTheme="minorHAnsi" w:cstheme="minorHAnsi"/>
          <w:u w:val="single"/>
        </w:rPr>
        <w:t xml:space="preserve"> on the </w:t>
      </w:r>
      <w:r w:rsidRPr="00BF7366">
        <w:rPr>
          <w:rStyle w:val="Emphasis"/>
          <w:rFonts w:asciiTheme="minorHAnsi" w:hAnsiTheme="minorHAnsi" w:cstheme="minorHAnsi"/>
        </w:rPr>
        <w:t>edge of disaster</w:t>
      </w:r>
      <w:r w:rsidRPr="00BF7366">
        <w:rPr>
          <w:rFonts w:asciiTheme="minorHAnsi" w:hAnsiTheme="minorHAnsi" w:cstheme="minorHAnsi"/>
          <w:sz w:val="16"/>
        </w:rPr>
        <w:t xml:space="preserve">, </w:t>
      </w:r>
      <w:r w:rsidRPr="00BF7366">
        <w:rPr>
          <w:rFonts w:asciiTheme="minorHAnsi" w:hAnsiTheme="minorHAnsi" w:cstheme="minorHAnsi"/>
          <w:u w:val="single"/>
        </w:rPr>
        <w:t xml:space="preserve">with news of natural forces </w:t>
      </w:r>
      <w:r w:rsidRPr="00BF7366">
        <w:rPr>
          <w:rStyle w:val="Emphasis"/>
          <w:rFonts w:asciiTheme="minorHAnsi" w:hAnsiTheme="minorHAnsi" w:cstheme="minorHAnsi"/>
        </w:rPr>
        <w:t>smashing</w:t>
      </w:r>
      <w:r w:rsidRPr="00BF7366">
        <w:rPr>
          <w:rFonts w:asciiTheme="minorHAnsi" w:hAnsiTheme="minorHAnsi" w:cstheme="minorHAnsi"/>
          <w:u w:val="single"/>
        </w:rPr>
        <w:t xml:space="preserve"> through power </w:t>
      </w:r>
      <w:r w:rsidRPr="00BF7366">
        <w:rPr>
          <w:rStyle w:val="Emphasis"/>
          <w:rFonts w:asciiTheme="minorHAnsi" w:hAnsiTheme="minorHAnsi" w:cstheme="minorHAnsi"/>
        </w:rPr>
        <w:t>grids</w:t>
      </w:r>
      <w:r w:rsidRPr="00BF7366">
        <w:rPr>
          <w:rFonts w:asciiTheme="minorHAnsi" w:hAnsiTheme="minorHAnsi" w:cstheme="minorHAnsi"/>
          <w:sz w:val="16"/>
        </w:rPr>
        <w:t xml:space="preserve"> and levies and fire prevention strategies </w:t>
      </w:r>
      <w:r w:rsidRPr="00BF7366">
        <w:rPr>
          <w:rFonts w:asciiTheme="minorHAnsi" w:hAnsiTheme="minorHAnsi" w:cstheme="minorHAnsi"/>
          <w:u w:val="single"/>
        </w:rPr>
        <w:t>on a</w:t>
      </w:r>
      <w:r w:rsidRPr="00BF7366">
        <w:rPr>
          <w:rFonts w:asciiTheme="minorHAnsi" w:hAnsiTheme="minorHAnsi" w:cstheme="minorHAnsi"/>
          <w:sz w:val="16"/>
        </w:rPr>
        <w:t xml:space="preserve"> yearly or </w:t>
      </w:r>
      <w:r w:rsidRPr="00BF7366">
        <w:rPr>
          <w:rStyle w:val="Emphasis"/>
          <w:rFonts w:asciiTheme="minorHAnsi" w:hAnsiTheme="minorHAnsi" w:cstheme="minorHAnsi"/>
        </w:rPr>
        <w:t>monthly basis</w:t>
      </w:r>
      <w:r w:rsidRPr="00BF7366">
        <w:rPr>
          <w:rFonts w:asciiTheme="minorHAnsi" w:hAnsiTheme="minorHAnsi" w:cstheme="minorHAnsi"/>
          <w:sz w:val="16"/>
        </w:rPr>
        <w:t>. Texas is only the most recent state to have been pushed over the edge. The American Society of Civil Engineers just this week gave America’s infrastructure an overall grade of C-minus in its quadrennial report card. The last grade was D-</w:t>
      </w:r>
      <w:proofErr w:type="gramStart"/>
      <w:r w:rsidRPr="00BF7366">
        <w:rPr>
          <w:rFonts w:asciiTheme="minorHAnsi" w:hAnsiTheme="minorHAnsi" w:cstheme="minorHAnsi"/>
          <w:sz w:val="16"/>
        </w:rPr>
        <w:t>plus</w:t>
      </w:r>
      <w:proofErr w:type="gramEnd"/>
      <w:r w:rsidRPr="00BF7366">
        <w:rPr>
          <w:rFonts w:asciiTheme="minorHAnsi" w:hAnsiTheme="minorHAnsi" w:cstheme="minorHAnsi"/>
          <w:sz w:val="16"/>
        </w:rPr>
        <w:t xml:space="preserve"> and that report cited decades of underfunding and unheeded recommendations. C-minus is an improvement but deserves not just federal attention but actual intervention. The report notes “we are heading in the right direction, but a lot of work remains.” There is opportunity in the recent economic and environmental devastation that grabs headlines and breaks hearts. In the aftermath of the Great Depression, the government put millions to work improving parks and building roads and bridges and airports. President Dwight Eisenhower’s interstate highway system remains the life veins of interstate travel. </w:t>
      </w:r>
      <w:r w:rsidRPr="00BF7366">
        <w:rPr>
          <w:rFonts w:asciiTheme="minorHAnsi" w:hAnsiTheme="minorHAnsi" w:cstheme="minorHAnsi"/>
          <w:u w:val="single"/>
        </w:rPr>
        <w:t xml:space="preserve">A new and vigorous infrastructure package for America would </w:t>
      </w:r>
      <w:r w:rsidRPr="00BF7366">
        <w:rPr>
          <w:rStyle w:val="Emphasis"/>
          <w:rFonts w:asciiTheme="minorHAnsi" w:hAnsiTheme="minorHAnsi" w:cstheme="minorHAnsi"/>
        </w:rPr>
        <w:t>fix what needs to be fixed</w:t>
      </w:r>
      <w:r w:rsidRPr="00BF7366">
        <w:rPr>
          <w:rFonts w:asciiTheme="minorHAnsi" w:hAnsiTheme="minorHAnsi" w:cstheme="minorHAnsi"/>
          <w:sz w:val="16"/>
        </w:rPr>
        <w:t xml:space="preserve"> and offer the promise of an economic boon. The purpose of the federal government is to address the needs of American society in a way that </w:t>
      </w:r>
      <w:proofErr w:type="gramStart"/>
      <w:r w:rsidRPr="00BF7366">
        <w:rPr>
          <w:rFonts w:asciiTheme="minorHAnsi" w:hAnsiTheme="minorHAnsi" w:cstheme="minorHAnsi"/>
          <w:sz w:val="16"/>
        </w:rPr>
        <w:t>can’t</w:t>
      </w:r>
      <w:proofErr w:type="gramEnd"/>
      <w:r w:rsidRPr="00BF7366">
        <w:rPr>
          <w:rFonts w:asciiTheme="minorHAnsi" w:hAnsiTheme="minorHAnsi" w:cstheme="minorHAnsi"/>
          <w:sz w:val="16"/>
        </w:rPr>
        <w:t xml:space="preserve"> be tackled by states in a piecemeal fashion. What has happened in recent days within The Lone Star State demonstrates keenly that this is the time — </w:t>
      </w:r>
      <w:proofErr w:type="gramStart"/>
      <w:r w:rsidRPr="00BF7366">
        <w:rPr>
          <w:rFonts w:asciiTheme="minorHAnsi" w:hAnsiTheme="minorHAnsi" w:cstheme="minorHAnsi"/>
          <w:sz w:val="16"/>
        </w:rPr>
        <w:t>actually past</w:t>
      </w:r>
      <w:proofErr w:type="gramEnd"/>
      <w:r w:rsidRPr="00BF7366">
        <w:rPr>
          <w:rFonts w:asciiTheme="minorHAnsi" w:hAnsiTheme="minorHAnsi" w:cstheme="minorHAnsi"/>
          <w:sz w:val="16"/>
        </w:rPr>
        <w:t xml:space="preserve"> the time — that our federal leaders must shore up the foundations of our federation. </w:t>
      </w:r>
      <w:r w:rsidRPr="00BF7366">
        <w:rPr>
          <w:rStyle w:val="Emphasis"/>
          <w:rFonts w:asciiTheme="minorHAnsi" w:hAnsiTheme="minorHAnsi" w:cstheme="minorHAnsi"/>
        </w:rPr>
        <w:t>Congress</w:t>
      </w:r>
      <w:r w:rsidRPr="00BF7366">
        <w:rPr>
          <w:rFonts w:asciiTheme="minorHAnsi" w:hAnsiTheme="minorHAnsi" w:cstheme="minorHAnsi"/>
          <w:u w:val="single"/>
        </w:rPr>
        <w:t xml:space="preserve"> should </w:t>
      </w:r>
      <w:r w:rsidRPr="00BF7366">
        <w:rPr>
          <w:rStyle w:val="Emphasis"/>
          <w:rFonts w:asciiTheme="minorHAnsi" w:hAnsiTheme="minorHAnsi" w:cstheme="minorHAnsi"/>
        </w:rPr>
        <w:t>act swiftly</w:t>
      </w:r>
      <w:r w:rsidRPr="00BF7366">
        <w:rPr>
          <w:rFonts w:asciiTheme="minorHAnsi" w:hAnsiTheme="minorHAnsi" w:cstheme="minorHAnsi"/>
          <w:u w:val="single"/>
        </w:rPr>
        <w:t xml:space="preserve"> to lead states in </w:t>
      </w:r>
      <w:r w:rsidRPr="00BF7366">
        <w:rPr>
          <w:rStyle w:val="Emphasis"/>
          <w:rFonts w:asciiTheme="minorHAnsi" w:hAnsiTheme="minorHAnsi" w:cstheme="minorHAnsi"/>
        </w:rPr>
        <w:t>reversing</w:t>
      </w:r>
      <w:r w:rsidRPr="00BF7366">
        <w:rPr>
          <w:rFonts w:asciiTheme="minorHAnsi" w:hAnsiTheme="minorHAnsi" w:cstheme="minorHAnsi"/>
          <w:u w:val="single"/>
        </w:rPr>
        <w:t xml:space="preserve"> the </w:t>
      </w:r>
      <w:r w:rsidRPr="00BF7366">
        <w:rPr>
          <w:rStyle w:val="Emphasis"/>
          <w:rFonts w:asciiTheme="minorHAnsi" w:hAnsiTheme="minorHAnsi" w:cstheme="minorHAnsi"/>
        </w:rPr>
        <w:t>entropy</w:t>
      </w:r>
      <w:r w:rsidRPr="00BF7366">
        <w:rPr>
          <w:rFonts w:asciiTheme="minorHAnsi" w:hAnsiTheme="minorHAnsi" w:cstheme="minorHAnsi"/>
          <w:u w:val="single"/>
        </w:rPr>
        <w:t xml:space="preserve"> ch</w:t>
      </w:r>
      <w:r w:rsidRPr="00BF7366">
        <w:rPr>
          <w:rStyle w:val="Emphasis"/>
          <w:rFonts w:asciiTheme="minorHAnsi" w:hAnsiTheme="minorHAnsi" w:cstheme="minorHAnsi"/>
        </w:rPr>
        <w:t>ewing away</w:t>
      </w:r>
      <w:r w:rsidRPr="00BF7366">
        <w:rPr>
          <w:rFonts w:asciiTheme="minorHAnsi" w:hAnsiTheme="minorHAnsi" w:cstheme="minorHAnsi"/>
          <w:u w:val="single"/>
        </w:rPr>
        <w:t xml:space="preserve"> at </w:t>
      </w:r>
      <w:r w:rsidRPr="00BF7366">
        <w:rPr>
          <w:rStyle w:val="Emphasis"/>
          <w:rFonts w:asciiTheme="minorHAnsi" w:hAnsiTheme="minorHAnsi" w:cstheme="minorHAnsi"/>
        </w:rPr>
        <w:t>America’s foundations</w:t>
      </w:r>
      <w:r w:rsidRPr="00BF7366">
        <w:rPr>
          <w:rFonts w:asciiTheme="minorHAnsi" w:hAnsiTheme="minorHAnsi" w:cstheme="minorHAnsi"/>
          <w:sz w:val="16"/>
        </w:rPr>
        <w:t xml:space="preserve">. </w:t>
      </w:r>
      <w:r w:rsidRPr="00BF7366">
        <w:rPr>
          <w:rStyle w:val="Emphasis"/>
          <w:rFonts w:asciiTheme="minorHAnsi" w:hAnsiTheme="minorHAnsi" w:cstheme="minorHAnsi"/>
        </w:rPr>
        <w:t>Until this happens</w:t>
      </w:r>
      <w:r w:rsidRPr="00BF7366">
        <w:rPr>
          <w:rFonts w:asciiTheme="minorHAnsi" w:hAnsiTheme="minorHAnsi" w:cstheme="minorHAnsi"/>
          <w:sz w:val="16"/>
        </w:rPr>
        <w:t xml:space="preserve">, </w:t>
      </w:r>
      <w:r w:rsidRPr="00BF7366">
        <w:rPr>
          <w:rStyle w:val="Emphasis"/>
          <w:rFonts w:asciiTheme="minorHAnsi" w:hAnsiTheme="minorHAnsi" w:cstheme="minorHAnsi"/>
          <w:sz w:val="28"/>
          <w:szCs w:val="30"/>
        </w:rPr>
        <w:t>society stands on shifting sands</w:t>
      </w:r>
      <w:r w:rsidRPr="00BF7366">
        <w:rPr>
          <w:rFonts w:asciiTheme="minorHAnsi" w:hAnsiTheme="minorHAnsi" w:cstheme="minorHAnsi"/>
          <w:sz w:val="16"/>
        </w:rPr>
        <w:t>.</w:t>
      </w:r>
    </w:p>
    <w:p w14:paraId="732BE962" w14:textId="77777777" w:rsidR="00BF7366" w:rsidRPr="00BF7366" w:rsidRDefault="00BF7366" w:rsidP="00BF7366">
      <w:pPr>
        <w:pStyle w:val="Heading4"/>
        <w:rPr>
          <w:rFonts w:asciiTheme="minorHAnsi" w:hAnsiTheme="minorHAnsi" w:cstheme="minorHAnsi"/>
        </w:rPr>
      </w:pPr>
      <w:r w:rsidRPr="00BF7366">
        <w:rPr>
          <w:rFonts w:asciiTheme="minorHAnsi" w:hAnsiTheme="minorHAnsi" w:cstheme="minorHAnsi"/>
        </w:rPr>
        <w:t xml:space="preserve">Grid resilience solves </w:t>
      </w:r>
      <w:r w:rsidRPr="00BF7366">
        <w:rPr>
          <w:rFonts w:asciiTheme="minorHAnsi" w:hAnsiTheme="minorHAnsi" w:cstheme="minorHAnsi"/>
          <w:u w:val="single"/>
        </w:rPr>
        <w:t>extinction</w:t>
      </w:r>
      <w:r w:rsidRPr="00BF7366">
        <w:rPr>
          <w:rFonts w:asciiTheme="minorHAnsi" w:hAnsiTheme="minorHAnsi" w:cstheme="minorHAnsi"/>
        </w:rPr>
        <w:t xml:space="preserve">—it’s a </w:t>
      </w:r>
      <w:r w:rsidRPr="00BF7366">
        <w:rPr>
          <w:rFonts w:asciiTheme="minorHAnsi" w:hAnsiTheme="minorHAnsi" w:cstheme="minorHAnsi"/>
          <w:u w:val="single"/>
        </w:rPr>
        <w:t>threat buffer</w:t>
      </w:r>
      <w:r w:rsidRPr="00BF7366">
        <w:rPr>
          <w:rFonts w:asciiTheme="minorHAnsi" w:hAnsiTheme="minorHAnsi" w:cstheme="minorHAnsi"/>
        </w:rPr>
        <w:t xml:space="preserve"> and the impact </w:t>
      </w:r>
      <w:proofErr w:type="gramStart"/>
      <w:r w:rsidRPr="00BF7366">
        <w:rPr>
          <w:rFonts w:asciiTheme="minorHAnsi" w:hAnsiTheme="minorHAnsi" w:cstheme="minorHAnsi"/>
        </w:rPr>
        <w:t>is</w:t>
      </w:r>
      <w:proofErr w:type="gramEnd"/>
      <w:r w:rsidRPr="00BF7366">
        <w:rPr>
          <w:rFonts w:asciiTheme="minorHAnsi" w:hAnsiTheme="minorHAnsi" w:cstheme="minorHAnsi"/>
        </w:rPr>
        <w:t xml:space="preserve"> </w:t>
      </w:r>
      <w:r w:rsidRPr="00BF7366">
        <w:rPr>
          <w:rFonts w:asciiTheme="minorHAnsi" w:hAnsiTheme="minorHAnsi" w:cstheme="minorHAnsi"/>
          <w:u w:val="single"/>
        </w:rPr>
        <w:t>understated</w:t>
      </w:r>
      <w:r w:rsidRPr="00BF7366">
        <w:rPr>
          <w:rFonts w:asciiTheme="minorHAnsi" w:hAnsiTheme="minorHAnsi" w:cstheme="minorHAnsi"/>
        </w:rPr>
        <w:t xml:space="preserve"> </w:t>
      </w:r>
    </w:p>
    <w:p w14:paraId="76A5551A" w14:textId="77777777" w:rsidR="00BF7366" w:rsidRPr="00BF7366" w:rsidRDefault="00BF7366" w:rsidP="00BF7366">
      <w:pPr>
        <w:rPr>
          <w:rFonts w:asciiTheme="minorHAnsi" w:hAnsiTheme="minorHAnsi" w:cstheme="minorHAnsi"/>
        </w:rPr>
      </w:pPr>
      <w:r w:rsidRPr="00BF7366">
        <w:rPr>
          <w:rStyle w:val="Style13ptBold"/>
          <w:rFonts w:asciiTheme="minorHAnsi" w:hAnsiTheme="minorHAnsi" w:cstheme="minorHAnsi"/>
        </w:rPr>
        <w:t>Greene 19</w:t>
      </w:r>
      <w:r w:rsidRPr="00BF7366">
        <w:rPr>
          <w:rFonts w:asciiTheme="minorHAnsi" w:hAnsiTheme="minorHAnsi" w:cstheme="minorHAnsi"/>
        </w:rPr>
        <w:t xml:space="preserve"> (Sherrell R. Greene Mr. Greene received his B.S. and M.S. degrees in Nuclear Engineering from the University of Tennessee. He is a recognized subject matter expert in nuclear reactor safety, nuclear fuel cycle technologies, and advanced reactor concept development. Mr. Greene is widely acclaimed for his systems analysis, team building, innovation, knowledge organization, presentation, and technical communication skills. Mr. Greene worked at the Oak Ridge National Laboratory (ORNL) for over three decades. During his career at ORNL, he served as Director of Research Reactor Development Programs and Director of Nuclear Technology Programs</w:t>
      </w:r>
      <w:proofErr w:type="gramStart"/>
      <w:r w:rsidRPr="00BF7366">
        <w:rPr>
          <w:rFonts w:asciiTheme="minorHAnsi" w:hAnsiTheme="minorHAnsi" w:cstheme="minorHAnsi"/>
        </w:rPr>
        <w:t>. .</w:t>
      </w:r>
      <w:proofErr w:type="gramEnd"/>
      <w:r w:rsidRPr="00BF7366">
        <w:rPr>
          <w:rFonts w:asciiTheme="minorHAnsi" w:hAnsiTheme="minorHAnsi" w:cstheme="minorHAnsi"/>
        </w:rPr>
        <w:t xml:space="preserve"> "Enhancing Electric Grid, Critical Infrastructure, and Societal Resilience with Resilient Nuclear Power Plants (</w:t>
      </w:r>
      <w:proofErr w:type="spellStart"/>
      <w:r w:rsidRPr="00BF7366">
        <w:rPr>
          <w:rFonts w:asciiTheme="minorHAnsi" w:hAnsiTheme="minorHAnsi" w:cstheme="minorHAnsi"/>
        </w:rPr>
        <w:t>rNPPs</w:t>
      </w:r>
      <w:proofErr w:type="spellEnd"/>
      <w:r w:rsidRPr="00BF7366">
        <w:rPr>
          <w:rFonts w:asciiTheme="minorHAnsi" w:hAnsiTheme="minorHAnsi" w:cstheme="minorHAnsi"/>
        </w:rPr>
        <w:t>)." https://ans.tandfonline.com/doi/pdf/10.1080/00295450.2018.1505357?needAccess=true)</w:t>
      </w:r>
    </w:p>
    <w:p w14:paraId="3FBEB411" w14:textId="77777777" w:rsidR="00BF7366" w:rsidRPr="00BF7366" w:rsidRDefault="00BF7366" w:rsidP="00BF7366">
      <w:pPr>
        <w:rPr>
          <w:rFonts w:asciiTheme="minorHAnsi" w:hAnsiTheme="minorHAnsi" w:cstheme="minorHAnsi"/>
          <w:sz w:val="16"/>
        </w:rPr>
      </w:pPr>
      <w:r w:rsidRPr="00BF7366">
        <w:rPr>
          <w:rFonts w:asciiTheme="minorHAnsi" w:hAnsiTheme="minorHAnsi" w:cstheme="minorHAnsi"/>
          <w:sz w:val="16"/>
        </w:rPr>
        <w:t xml:space="preserve">Societies and </w:t>
      </w:r>
      <w:r w:rsidRPr="00BF7366">
        <w:rPr>
          <w:rStyle w:val="StyleUnderline"/>
          <w:rFonts w:asciiTheme="minorHAnsi" w:hAnsiTheme="minorHAnsi" w:cstheme="minorHAnsi"/>
        </w:rPr>
        <w:t>nations are examples of large-scale,</w:t>
      </w:r>
      <w:r w:rsidRPr="00BF7366">
        <w:rPr>
          <w:rFonts w:asciiTheme="minorHAnsi" w:hAnsiTheme="minorHAnsi" w:cstheme="minorHAnsi"/>
          <w:sz w:val="16"/>
        </w:rPr>
        <w:t xml:space="preserve"> </w:t>
      </w:r>
      <w:r w:rsidRPr="00BF7366">
        <w:rPr>
          <w:rStyle w:val="Emphasis"/>
          <w:rFonts w:asciiTheme="minorHAnsi" w:hAnsiTheme="minorHAnsi" w:cstheme="minorHAnsi"/>
        </w:rPr>
        <w:t>complex social-physical systems</w:t>
      </w:r>
      <w:r w:rsidRPr="00BF7366">
        <w:rPr>
          <w:rFonts w:asciiTheme="minorHAnsi" w:hAnsiTheme="minorHAnsi" w:cstheme="minorHAnsi"/>
          <w:sz w:val="16"/>
        </w:rPr>
        <w:t xml:space="preserve">. Thus, </w:t>
      </w:r>
      <w:r w:rsidRPr="00BF7366">
        <w:rPr>
          <w:rStyle w:val="Emphasis"/>
          <w:rFonts w:asciiTheme="minorHAnsi" w:hAnsiTheme="minorHAnsi" w:cstheme="minorHAnsi"/>
        </w:rPr>
        <w:t>societal resilience</w:t>
      </w:r>
      <w:r w:rsidRPr="00BF7366">
        <w:rPr>
          <w:rFonts w:asciiTheme="minorHAnsi" w:hAnsiTheme="minorHAnsi" w:cstheme="minorHAnsi"/>
          <w:sz w:val="16"/>
        </w:rPr>
        <w:t xml:space="preserve"> </w:t>
      </w:r>
      <w:r w:rsidRPr="00BF7366">
        <w:rPr>
          <w:rStyle w:val="StyleUnderline"/>
          <w:rFonts w:asciiTheme="minorHAnsi" w:hAnsiTheme="minorHAnsi" w:cstheme="minorHAnsi"/>
        </w:rPr>
        <w:t>can be defined as the ability of a nation</w:t>
      </w:r>
      <w:r w:rsidRPr="00BF7366">
        <w:rPr>
          <w:rFonts w:asciiTheme="minorHAnsi" w:hAnsiTheme="minorHAnsi" w:cstheme="minorHAnsi"/>
          <w:sz w:val="16"/>
        </w:rPr>
        <w:t xml:space="preserve">, population, or society </w:t>
      </w:r>
      <w:r w:rsidRPr="00BF7366">
        <w:rPr>
          <w:rStyle w:val="StyleUnderline"/>
          <w:rFonts w:asciiTheme="minorHAnsi" w:hAnsiTheme="minorHAnsi" w:cstheme="minorHAnsi"/>
        </w:rPr>
        <w:t xml:space="preserve">to </w:t>
      </w:r>
      <w:r w:rsidRPr="00BF7366">
        <w:rPr>
          <w:rStyle w:val="Emphasis"/>
          <w:rFonts w:asciiTheme="minorHAnsi" w:hAnsiTheme="minorHAnsi" w:cstheme="minorHAnsi"/>
        </w:rPr>
        <w:t>anticipate</w:t>
      </w:r>
      <w:r w:rsidRPr="00BF7366">
        <w:rPr>
          <w:rFonts w:asciiTheme="minorHAnsi" w:hAnsiTheme="minorHAnsi" w:cstheme="minorHAnsi"/>
          <w:sz w:val="16"/>
        </w:rPr>
        <w:t xml:space="preserve"> </w:t>
      </w:r>
      <w:r w:rsidRPr="00BF7366">
        <w:rPr>
          <w:rStyle w:val="StyleUnderline"/>
          <w:rFonts w:asciiTheme="minorHAnsi" w:hAnsiTheme="minorHAnsi" w:cstheme="minorHAnsi"/>
        </w:rPr>
        <w:t>and</w:t>
      </w:r>
      <w:r w:rsidRPr="00BF7366">
        <w:rPr>
          <w:rFonts w:asciiTheme="minorHAnsi" w:hAnsiTheme="minorHAnsi" w:cstheme="minorHAnsi"/>
          <w:sz w:val="16"/>
        </w:rPr>
        <w:t xml:space="preserve"> </w:t>
      </w:r>
      <w:r w:rsidRPr="00BF7366">
        <w:rPr>
          <w:rStyle w:val="Emphasis"/>
          <w:rFonts w:asciiTheme="minorHAnsi" w:hAnsiTheme="minorHAnsi" w:cstheme="minorHAnsi"/>
        </w:rPr>
        <w:t>prepare</w:t>
      </w:r>
      <w:r w:rsidRPr="00BF7366">
        <w:rPr>
          <w:rFonts w:asciiTheme="minorHAnsi" w:hAnsiTheme="minorHAnsi" w:cstheme="minorHAnsi"/>
          <w:sz w:val="16"/>
        </w:rPr>
        <w:t xml:space="preserve"> </w:t>
      </w:r>
      <w:r w:rsidRPr="00BF7366">
        <w:rPr>
          <w:rStyle w:val="StyleUnderline"/>
          <w:rFonts w:asciiTheme="minorHAnsi" w:hAnsiTheme="minorHAnsi" w:cstheme="minorHAnsi"/>
        </w:rPr>
        <w:t xml:space="preserve">for major </w:t>
      </w:r>
      <w:r w:rsidRPr="00BF7366">
        <w:rPr>
          <w:rStyle w:val="Emphasis"/>
          <w:rFonts w:asciiTheme="minorHAnsi" w:hAnsiTheme="minorHAnsi" w:cstheme="minorHAnsi"/>
        </w:rPr>
        <w:t>stressors</w:t>
      </w:r>
      <w:r w:rsidRPr="00BF7366">
        <w:rPr>
          <w:rFonts w:asciiTheme="minorHAnsi" w:hAnsiTheme="minorHAnsi" w:cstheme="minorHAnsi"/>
          <w:sz w:val="16"/>
        </w:rPr>
        <w:t xml:space="preserve"> </w:t>
      </w:r>
      <w:r w:rsidRPr="00BF7366">
        <w:rPr>
          <w:rStyle w:val="StyleUnderline"/>
          <w:rFonts w:asciiTheme="minorHAnsi" w:hAnsiTheme="minorHAnsi" w:cstheme="minorHAnsi"/>
        </w:rPr>
        <w:t>or</w:t>
      </w:r>
      <w:r w:rsidRPr="00BF7366">
        <w:rPr>
          <w:rFonts w:asciiTheme="minorHAnsi" w:hAnsiTheme="minorHAnsi" w:cstheme="minorHAnsi"/>
          <w:sz w:val="16"/>
        </w:rPr>
        <w:t xml:space="preserve"> </w:t>
      </w:r>
      <w:r w:rsidRPr="00BF7366">
        <w:rPr>
          <w:rStyle w:val="Emphasis"/>
          <w:rFonts w:asciiTheme="minorHAnsi" w:hAnsiTheme="minorHAnsi" w:cstheme="minorHAnsi"/>
        </w:rPr>
        <w:t>calamities</w:t>
      </w:r>
      <w:r w:rsidRPr="00BF7366">
        <w:rPr>
          <w:rFonts w:asciiTheme="minorHAnsi" w:hAnsiTheme="minorHAnsi" w:cstheme="minorHAnsi"/>
          <w:sz w:val="16"/>
        </w:rPr>
        <w:t xml:space="preserve"> </w:t>
      </w:r>
      <w:r w:rsidRPr="00BF7366">
        <w:rPr>
          <w:rStyle w:val="StyleUnderline"/>
          <w:rFonts w:asciiTheme="minorHAnsi" w:hAnsiTheme="minorHAnsi" w:cstheme="minorHAnsi"/>
        </w:rPr>
        <w:t xml:space="preserve">and then to absorb, adapt to, </w:t>
      </w:r>
      <w:r w:rsidRPr="00BF7366">
        <w:rPr>
          <w:rStyle w:val="Emphasis"/>
          <w:rFonts w:asciiTheme="minorHAnsi" w:hAnsiTheme="minorHAnsi" w:cstheme="minorHAnsi"/>
        </w:rPr>
        <w:t>recover</w:t>
      </w:r>
      <w:r w:rsidRPr="00BF7366">
        <w:rPr>
          <w:rStyle w:val="StyleUnderline"/>
          <w:rFonts w:asciiTheme="minorHAnsi" w:hAnsiTheme="minorHAnsi" w:cstheme="minorHAnsi"/>
        </w:rPr>
        <w:t xml:space="preserve"> from, and restore normal functions</w:t>
      </w:r>
      <w:r w:rsidRPr="00BF7366">
        <w:rPr>
          <w:rFonts w:asciiTheme="minorHAnsi" w:hAnsiTheme="minorHAnsi" w:cstheme="minorHAnsi"/>
          <w:sz w:val="16"/>
        </w:rPr>
        <w:t xml:space="preserve"> in the wake of such events when they occur. </w:t>
      </w:r>
      <w:r w:rsidRPr="00BF7366">
        <w:rPr>
          <w:rStyle w:val="StyleUnderline"/>
          <w:rFonts w:asciiTheme="minorHAnsi" w:hAnsiTheme="minorHAnsi" w:cstheme="minorHAnsi"/>
        </w:rPr>
        <w:t xml:space="preserve">A nation’s dependence on its </w:t>
      </w:r>
      <w:r w:rsidRPr="00BF7366">
        <w:rPr>
          <w:rStyle w:val="Emphasis"/>
          <w:rFonts w:asciiTheme="minorHAnsi" w:hAnsiTheme="minorHAnsi" w:cstheme="minorHAnsi"/>
        </w:rPr>
        <w:t>Critical Infrastructure</w:t>
      </w:r>
      <w:r w:rsidRPr="00BF7366">
        <w:rPr>
          <w:rFonts w:asciiTheme="minorHAnsi" w:hAnsiTheme="minorHAnsi" w:cstheme="minorHAnsi"/>
          <w:sz w:val="16"/>
        </w:rPr>
        <w:t xml:space="preserve"> systems, </w:t>
      </w:r>
      <w:r w:rsidRPr="00BF7366">
        <w:rPr>
          <w:rStyle w:val="StyleUnderline"/>
          <w:rFonts w:asciiTheme="minorHAnsi" w:hAnsiTheme="minorHAnsi" w:cstheme="minorHAnsi"/>
        </w:rPr>
        <w:t>and the resilience of those systems, are therefore</w:t>
      </w:r>
      <w:r w:rsidRPr="00BF7366">
        <w:rPr>
          <w:rStyle w:val="Emphasis"/>
          <w:rFonts w:asciiTheme="minorHAnsi" w:hAnsiTheme="minorHAnsi" w:cstheme="minorHAnsi"/>
        </w:rPr>
        <w:t xml:space="preserve"> major components</w:t>
      </w:r>
      <w:r w:rsidRPr="00BF7366">
        <w:rPr>
          <w:rFonts w:asciiTheme="minorHAnsi" w:hAnsiTheme="minorHAnsi" w:cstheme="minorHAnsi"/>
          <w:sz w:val="16"/>
        </w:rPr>
        <w:t xml:space="preserve"> </w:t>
      </w:r>
      <w:r w:rsidRPr="00BF7366">
        <w:rPr>
          <w:rStyle w:val="StyleUnderline"/>
          <w:rFonts w:asciiTheme="minorHAnsi" w:hAnsiTheme="minorHAnsi" w:cstheme="minorHAnsi"/>
        </w:rPr>
        <w:t xml:space="preserve">of national and </w:t>
      </w:r>
      <w:r w:rsidRPr="00BF7366">
        <w:rPr>
          <w:rStyle w:val="Emphasis"/>
          <w:rFonts w:asciiTheme="minorHAnsi" w:hAnsiTheme="minorHAnsi" w:cstheme="minorHAnsi"/>
        </w:rPr>
        <w:t>societal resilience</w:t>
      </w:r>
      <w:r w:rsidRPr="00BF7366">
        <w:rPr>
          <w:rFonts w:asciiTheme="minorHAnsi" w:hAnsiTheme="minorHAnsi" w:cstheme="minorHAnsi"/>
          <w:sz w:val="16"/>
        </w:rPr>
        <w:t xml:space="preserve">. </w:t>
      </w:r>
      <w:r w:rsidRPr="00BF7366">
        <w:rPr>
          <w:rStyle w:val="StyleUnderline"/>
          <w:rFonts w:asciiTheme="minorHAnsi" w:hAnsiTheme="minorHAnsi" w:cstheme="minorHAnsi"/>
        </w:rPr>
        <w:t xml:space="preserve">There are a variety of events that could deal </w:t>
      </w:r>
      <w:r w:rsidRPr="00BF7366">
        <w:rPr>
          <w:rStyle w:val="Emphasis"/>
          <w:rFonts w:asciiTheme="minorHAnsi" w:hAnsiTheme="minorHAnsi" w:cstheme="minorHAnsi"/>
        </w:rPr>
        <w:t xml:space="preserve">crippling blows </w:t>
      </w:r>
      <w:r w:rsidRPr="00BF7366">
        <w:rPr>
          <w:rStyle w:val="StyleUnderline"/>
          <w:rFonts w:asciiTheme="minorHAnsi" w:hAnsiTheme="minorHAnsi" w:cstheme="minorHAnsi"/>
        </w:rPr>
        <w:t xml:space="preserve">to a nation’s </w:t>
      </w:r>
      <w:r w:rsidRPr="00BF7366">
        <w:rPr>
          <w:rStyle w:val="Emphasis"/>
          <w:rFonts w:asciiTheme="minorHAnsi" w:hAnsiTheme="minorHAnsi" w:cstheme="minorHAnsi"/>
        </w:rPr>
        <w:t>Grid</w:t>
      </w:r>
      <w:r w:rsidRPr="00BF7366">
        <w:rPr>
          <w:rFonts w:asciiTheme="minorHAnsi" w:hAnsiTheme="minorHAnsi" w:cstheme="minorHAnsi"/>
          <w:sz w:val="16"/>
        </w:rPr>
        <w:t xml:space="preserve">, </w:t>
      </w:r>
      <w:r w:rsidRPr="00BF7366">
        <w:rPr>
          <w:rStyle w:val="Emphasis"/>
          <w:rFonts w:asciiTheme="minorHAnsi" w:hAnsiTheme="minorHAnsi" w:cstheme="minorHAnsi"/>
        </w:rPr>
        <w:t>Critical Infrastructure</w:t>
      </w:r>
      <w:r w:rsidRPr="00BF7366">
        <w:rPr>
          <w:rFonts w:asciiTheme="minorHAnsi" w:hAnsiTheme="minorHAnsi" w:cstheme="minorHAnsi"/>
          <w:sz w:val="16"/>
        </w:rPr>
        <w:t xml:space="preserve">, </w:t>
      </w:r>
      <w:r w:rsidRPr="00BF7366">
        <w:rPr>
          <w:rStyle w:val="StyleUnderline"/>
          <w:rFonts w:asciiTheme="minorHAnsi" w:hAnsiTheme="minorHAnsi" w:cstheme="minorHAnsi"/>
        </w:rPr>
        <w:t>and</w:t>
      </w:r>
      <w:r w:rsidRPr="00BF7366">
        <w:rPr>
          <w:rFonts w:asciiTheme="minorHAnsi" w:hAnsiTheme="minorHAnsi" w:cstheme="minorHAnsi"/>
          <w:sz w:val="16"/>
        </w:rPr>
        <w:t xml:space="preserve"> </w:t>
      </w:r>
      <w:r w:rsidRPr="00BF7366">
        <w:rPr>
          <w:rStyle w:val="Emphasis"/>
          <w:rFonts w:asciiTheme="minorHAnsi" w:hAnsiTheme="minorHAnsi" w:cstheme="minorHAnsi"/>
        </w:rPr>
        <w:t>social fabric</w:t>
      </w:r>
      <w:r w:rsidRPr="00BF7366">
        <w:rPr>
          <w:rFonts w:asciiTheme="minorHAnsi" w:hAnsiTheme="minorHAnsi" w:cstheme="minorHAnsi"/>
          <w:sz w:val="16"/>
        </w:rPr>
        <w:t xml:space="preserve">. The types of </w:t>
      </w:r>
      <w:r w:rsidRPr="00BF7366">
        <w:rPr>
          <w:rStyle w:val="StyleUnderline"/>
          <w:rFonts w:asciiTheme="minorHAnsi" w:hAnsiTheme="minorHAnsi" w:cstheme="minorHAnsi"/>
        </w:rPr>
        <w:t>catastrophes</w:t>
      </w:r>
      <w:r w:rsidRPr="00BF7366">
        <w:rPr>
          <w:rFonts w:asciiTheme="minorHAnsi" w:hAnsiTheme="minorHAnsi" w:cstheme="minorHAnsi"/>
          <w:sz w:val="16"/>
        </w:rPr>
        <w:t xml:space="preserve"> under consideration here </w:t>
      </w:r>
      <w:r w:rsidRPr="00BF7366">
        <w:rPr>
          <w:rStyle w:val="StyleUnderline"/>
          <w:rFonts w:asciiTheme="minorHAnsi" w:hAnsiTheme="minorHAnsi" w:cstheme="minorHAnsi"/>
        </w:rPr>
        <w:t>are “</w:t>
      </w:r>
      <w:r w:rsidRPr="00BF7366">
        <w:rPr>
          <w:rStyle w:val="Emphasis"/>
          <w:rFonts w:asciiTheme="minorHAnsi" w:hAnsiTheme="minorHAnsi" w:cstheme="minorHAnsi"/>
        </w:rPr>
        <w:t>very bad day” scenarios</w:t>
      </w:r>
      <w:r w:rsidRPr="00BF7366">
        <w:rPr>
          <w:rFonts w:asciiTheme="minorHAnsi" w:hAnsiTheme="minorHAnsi" w:cstheme="minorHAnsi"/>
          <w:sz w:val="16"/>
        </w:rPr>
        <w:t xml:space="preserve"> </w:t>
      </w:r>
      <w:r w:rsidRPr="00BF7366">
        <w:rPr>
          <w:rStyle w:val="StyleUnderline"/>
          <w:rFonts w:asciiTheme="minorHAnsi" w:hAnsiTheme="minorHAnsi" w:cstheme="minorHAnsi"/>
        </w:rPr>
        <w:t>that might result from severe GMDs induced by solar</w:t>
      </w:r>
      <w:r w:rsidRPr="00BF7366">
        <w:rPr>
          <w:rFonts w:asciiTheme="minorHAnsi" w:hAnsiTheme="minorHAnsi" w:cstheme="minorHAnsi"/>
          <w:sz w:val="16"/>
        </w:rPr>
        <w:t xml:space="preserve"> </w:t>
      </w:r>
      <w:r w:rsidRPr="00BF7366">
        <w:rPr>
          <w:rStyle w:val="Emphasis"/>
          <w:rFonts w:asciiTheme="minorHAnsi" w:hAnsiTheme="minorHAnsi" w:cstheme="minorHAnsi"/>
        </w:rPr>
        <w:t>CMEs</w:t>
      </w:r>
      <w:r w:rsidRPr="00BF7366">
        <w:rPr>
          <w:rFonts w:asciiTheme="minorHAnsi" w:hAnsiTheme="minorHAnsi" w:cstheme="minorHAnsi"/>
          <w:sz w:val="16"/>
        </w:rPr>
        <w:t xml:space="preserve">, </w:t>
      </w:r>
      <w:r w:rsidRPr="00BF7366">
        <w:rPr>
          <w:rStyle w:val="Emphasis"/>
          <w:rFonts w:asciiTheme="minorHAnsi" w:hAnsiTheme="minorHAnsi" w:cstheme="minorHAnsi"/>
        </w:rPr>
        <w:t>HEMP</w:t>
      </w:r>
      <w:r w:rsidRPr="00BF7366">
        <w:rPr>
          <w:rFonts w:asciiTheme="minorHAnsi" w:hAnsiTheme="minorHAnsi" w:cstheme="minorHAnsi"/>
          <w:sz w:val="16"/>
        </w:rPr>
        <w:t xml:space="preserve"> attacks, </w:t>
      </w:r>
      <w:proofErr w:type="spellStart"/>
      <w:r w:rsidRPr="00BF7366">
        <w:rPr>
          <w:rStyle w:val="Emphasis"/>
          <w:rFonts w:asciiTheme="minorHAnsi" w:hAnsiTheme="minorHAnsi" w:cstheme="minorHAnsi"/>
        </w:rPr>
        <w:t>cyber</w:t>
      </w:r>
      <w:r w:rsidRPr="00BF7366">
        <w:rPr>
          <w:rFonts w:asciiTheme="minorHAnsi" w:hAnsiTheme="minorHAnsi" w:cstheme="minorHAnsi"/>
          <w:sz w:val="16"/>
        </w:rPr>
        <w:t xml:space="preserve"> attacks</w:t>
      </w:r>
      <w:proofErr w:type="spellEnd"/>
      <w:r w:rsidRPr="00BF7366">
        <w:rPr>
          <w:rFonts w:asciiTheme="minorHAnsi" w:hAnsiTheme="minorHAnsi" w:cstheme="minorHAnsi"/>
          <w:sz w:val="16"/>
        </w:rPr>
        <w:t xml:space="preserve">, etc.5 </w:t>
      </w:r>
      <w:r w:rsidRPr="00BF7366">
        <w:rPr>
          <w:rFonts w:asciiTheme="minorHAnsi" w:hAnsiTheme="minorHAnsi" w:cstheme="minorHAnsi"/>
          <w:sz w:val="16"/>
          <w:szCs w:val="16"/>
        </w:rPr>
        <w:t xml:space="preserve">As briefly discussed in Sec. III.C, the probability of a GMD of the magnitude of the 1859 Carrington Event is now believed to be on the order of 1%/year. The Earth narrowly missed (by only several days) intercepting a CME stream in July 2012 that would have created a GMD equal to or larger than the Carrington Event.41 Lloyd’s, in its 2013 </w:t>
      </w:r>
      <w:r w:rsidRPr="00BF7366">
        <w:rPr>
          <w:rFonts w:asciiTheme="minorHAnsi" w:hAnsiTheme="minorHAnsi" w:cstheme="minorHAnsi"/>
          <w:sz w:val="16"/>
          <w:szCs w:val="16"/>
        </w:rPr>
        <w:lastRenderedPageBreak/>
        <w:t xml:space="preserve">report, “Solar Storm Risk to the North American Electric Grid,” 42 stated the following: “A Carrington-level, extreme geomagnetic storm is almost inevitable in the future…The total U.S. population at risk of extended power outage from a Carrington-level storm is between 20-40 million, with durations of 16 days to 1-2 years…The total economic cost for such a scenario is estimated at $0.6-2.6 trillion USD.” Analyses conducted </w:t>
      </w:r>
      <w:proofErr w:type="gramStart"/>
      <w:r w:rsidRPr="00BF7366">
        <w:rPr>
          <w:rFonts w:asciiTheme="minorHAnsi" w:hAnsiTheme="minorHAnsi" w:cstheme="minorHAnsi"/>
          <w:sz w:val="16"/>
          <w:szCs w:val="16"/>
        </w:rPr>
        <w:t>subsequent to</w:t>
      </w:r>
      <w:proofErr w:type="gramEnd"/>
      <w:r w:rsidRPr="00BF7366">
        <w:rPr>
          <w:rFonts w:asciiTheme="minorHAnsi" w:hAnsiTheme="minorHAnsi" w:cstheme="minorHAnsi"/>
          <w:sz w:val="16"/>
          <w:szCs w:val="16"/>
        </w:rPr>
        <w:t xml:space="preserve"> the Lloyd’s assessment indicated the geographical area impacted by the CME would be larger than that estimated in Lloyd’s analysis (extending farther northward along the New England coast of the United States and in the state of Minnesota),43 and that the actual consequences of such an event could actually be greater than estimated by Lloyd’s. </w:t>
      </w:r>
      <w:r w:rsidRPr="00BF7366">
        <w:rPr>
          <w:rFonts w:asciiTheme="minorHAnsi" w:hAnsiTheme="minorHAnsi" w:cstheme="minorHAnsi"/>
          <w:sz w:val="16"/>
        </w:rPr>
        <w:t xml:space="preserve">Based on “Report of the Commission to Assess the Threat to the United States from Electromagnetic Pulse (EMP) Attack: Critical National Infrastructures” to Congress in 2008 (Ref. 39), a HEMP attack over the Central U.S. could impact virtually the entire North American continent. The consequences of such an event are difficult to quantify with confidence. Experts affiliated with the </w:t>
      </w:r>
      <w:proofErr w:type="gramStart"/>
      <w:r w:rsidRPr="00BF7366">
        <w:rPr>
          <w:rFonts w:asciiTheme="minorHAnsi" w:hAnsiTheme="minorHAnsi" w:cstheme="minorHAnsi"/>
          <w:sz w:val="16"/>
        </w:rPr>
        <w:t>aforementioned Commission</w:t>
      </w:r>
      <w:proofErr w:type="gramEnd"/>
      <w:r w:rsidRPr="00BF7366">
        <w:rPr>
          <w:rFonts w:asciiTheme="minorHAnsi" w:hAnsiTheme="minorHAnsi" w:cstheme="minorHAnsi"/>
          <w:sz w:val="16"/>
        </w:rPr>
        <w:t xml:space="preserve"> and others familiar with the details of the Commission’s work have stated in Congressional testimony that </w:t>
      </w:r>
      <w:r w:rsidRPr="00BF7366">
        <w:rPr>
          <w:rStyle w:val="StyleUnderline"/>
          <w:rFonts w:asciiTheme="minorHAnsi" w:hAnsiTheme="minorHAnsi" w:cstheme="minorHAnsi"/>
        </w:rPr>
        <w:t>such an event could “kill up to</w:t>
      </w:r>
      <w:r w:rsidRPr="00BF7366">
        <w:rPr>
          <w:rFonts w:asciiTheme="minorHAnsi" w:hAnsiTheme="minorHAnsi" w:cstheme="minorHAnsi"/>
          <w:sz w:val="16"/>
        </w:rPr>
        <w:t xml:space="preserve"> </w:t>
      </w:r>
      <w:r w:rsidRPr="00BF7366">
        <w:rPr>
          <w:rStyle w:val="Emphasis"/>
          <w:rFonts w:asciiTheme="minorHAnsi" w:hAnsiTheme="minorHAnsi" w:cstheme="minorHAnsi"/>
        </w:rPr>
        <w:t>90 percent of the national population</w:t>
      </w:r>
      <w:r w:rsidRPr="00BF7366">
        <w:rPr>
          <w:rFonts w:asciiTheme="minorHAnsi" w:hAnsiTheme="minorHAnsi" w:cstheme="minorHAnsi"/>
          <w:sz w:val="16"/>
        </w:rPr>
        <w:t xml:space="preserve"> </w:t>
      </w:r>
      <w:r w:rsidRPr="00BF7366">
        <w:rPr>
          <w:rStyle w:val="StyleUnderline"/>
          <w:rFonts w:asciiTheme="minorHAnsi" w:hAnsiTheme="minorHAnsi" w:cstheme="minorHAnsi"/>
        </w:rPr>
        <w:t>through</w:t>
      </w:r>
      <w:r w:rsidRPr="00BF7366">
        <w:rPr>
          <w:rFonts w:asciiTheme="minorHAnsi" w:hAnsiTheme="minorHAnsi" w:cstheme="minorHAnsi"/>
          <w:sz w:val="16"/>
        </w:rPr>
        <w:t xml:space="preserve"> </w:t>
      </w:r>
      <w:r w:rsidRPr="00BF7366">
        <w:rPr>
          <w:rStyle w:val="Emphasis"/>
          <w:rFonts w:asciiTheme="minorHAnsi" w:hAnsiTheme="minorHAnsi" w:cstheme="minorHAnsi"/>
        </w:rPr>
        <w:t>starvation</w:t>
      </w:r>
      <w:r w:rsidRPr="00BF7366">
        <w:rPr>
          <w:rFonts w:asciiTheme="minorHAnsi" w:hAnsiTheme="minorHAnsi" w:cstheme="minorHAnsi"/>
          <w:sz w:val="16"/>
        </w:rPr>
        <w:t xml:space="preserve">, </w:t>
      </w:r>
      <w:r w:rsidRPr="00BF7366">
        <w:rPr>
          <w:rStyle w:val="Emphasis"/>
          <w:rFonts w:asciiTheme="minorHAnsi" w:hAnsiTheme="minorHAnsi" w:cstheme="minorHAnsi"/>
        </w:rPr>
        <w:t>disease</w:t>
      </w:r>
      <w:r w:rsidRPr="00BF7366">
        <w:rPr>
          <w:rFonts w:asciiTheme="minorHAnsi" w:hAnsiTheme="minorHAnsi" w:cstheme="minorHAnsi"/>
          <w:sz w:val="16"/>
        </w:rPr>
        <w:t xml:space="preserve">, </w:t>
      </w:r>
      <w:r w:rsidRPr="00BF7366">
        <w:rPr>
          <w:rStyle w:val="StyleUnderline"/>
          <w:rFonts w:asciiTheme="minorHAnsi" w:hAnsiTheme="minorHAnsi" w:cstheme="minorHAnsi"/>
        </w:rPr>
        <w:t>and</w:t>
      </w:r>
      <w:r w:rsidRPr="00BF7366">
        <w:rPr>
          <w:rFonts w:asciiTheme="minorHAnsi" w:hAnsiTheme="minorHAnsi" w:cstheme="minorHAnsi"/>
          <w:sz w:val="16"/>
        </w:rPr>
        <w:t xml:space="preserve"> </w:t>
      </w:r>
      <w:r w:rsidRPr="00BF7366">
        <w:rPr>
          <w:rStyle w:val="Emphasis"/>
          <w:rFonts w:asciiTheme="minorHAnsi" w:hAnsiTheme="minorHAnsi" w:cstheme="minorHAnsi"/>
        </w:rPr>
        <w:t>societal collapse</w:t>
      </w:r>
      <w:r w:rsidRPr="00BF7366">
        <w:rPr>
          <w:rFonts w:asciiTheme="minorHAnsi" w:hAnsiTheme="minorHAnsi" w:cstheme="minorHAnsi"/>
          <w:sz w:val="16"/>
        </w:rPr>
        <w:t xml:space="preserve">.” 44,45 Most of </w:t>
      </w:r>
      <w:r w:rsidRPr="00BF7366">
        <w:rPr>
          <w:rStyle w:val="StyleUnderline"/>
          <w:rFonts w:asciiTheme="minorHAnsi" w:hAnsiTheme="minorHAnsi" w:cstheme="minorHAnsi"/>
        </w:rPr>
        <w:t xml:space="preserve">these consequences are either </w:t>
      </w:r>
      <w:r w:rsidRPr="00BF7366">
        <w:rPr>
          <w:rStyle w:val="Emphasis"/>
          <w:rFonts w:asciiTheme="minorHAnsi" w:hAnsiTheme="minorHAnsi" w:cstheme="minorHAnsi"/>
        </w:rPr>
        <w:t>direct</w:t>
      </w:r>
      <w:r w:rsidRPr="00BF7366">
        <w:rPr>
          <w:rStyle w:val="StyleUnderline"/>
          <w:rFonts w:asciiTheme="minorHAnsi" w:hAnsiTheme="minorHAnsi" w:cstheme="minorHAnsi"/>
        </w:rPr>
        <w:t xml:space="preserve"> or </w:t>
      </w:r>
      <w:r w:rsidRPr="00BF7366">
        <w:rPr>
          <w:rStyle w:val="Emphasis"/>
          <w:rFonts w:asciiTheme="minorHAnsi" w:hAnsiTheme="minorHAnsi" w:cstheme="minorHAnsi"/>
        </w:rPr>
        <w:t>indirect impacts</w:t>
      </w:r>
      <w:r w:rsidRPr="00BF7366">
        <w:rPr>
          <w:rFonts w:asciiTheme="minorHAnsi" w:hAnsiTheme="minorHAnsi" w:cstheme="minorHAnsi"/>
          <w:sz w:val="16"/>
        </w:rPr>
        <w:t xml:space="preserve"> </w:t>
      </w:r>
      <w:r w:rsidRPr="00BF7366">
        <w:rPr>
          <w:rStyle w:val="StyleUnderline"/>
          <w:rFonts w:asciiTheme="minorHAnsi" w:hAnsiTheme="minorHAnsi" w:cstheme="minorHAnsi"/>
        </w:rPr>
        <w:t xml:space="preserve">of the </w:t>
      </w:r>
      <w:r w:rsidRPr="00BF7366">
        <w:rPr>
          <w:rStyle w:val="Emphasis"/>
          <w:rFonts w:asciiTheme="minorHAnsi" w:hAnsiTheme="minorHAnsi" w:cstheme="minorHAnsi"/>
        </w:rPr>
        <w:t>predicted collapse</w:t>
      </w:r>
      <w:r w:rsidRPr="00BF7366">
        <w:rPr>
          <w:rFonts w:asciiTheme="minorHAnsi" w:hAnsiTheme="minorHAnsi" w:cstheme="minorHAnsi"/>
          <w:sz w:val="16"/>
        </w:rPr>
        <w:t xml:space="preserve"> </w:t>
      </w:r>
      <w:r w:rsidRPr="00BF7366">
        <w:rPr>
          <w:rStyle w:val="StyleUnderline"/>
          <w:rFonts w:asciiTheme="minorHAnsi" w:hAnsiTheme="minorHAnsi" w:cstheme="minorHAnsi"/>
        </w:rPr>
        <w:t>of virtually the entire U.S</w:t>
      </w:r>
      <w:r w:rsidRPr="00BF7366">
        <w:rPr>
          <w:rFonts w:asciiTheme="minorHAnsi" w:hAnsiTheme="minorHAnsi" w:cstheme="minorHAnsi"/>
          <w:sz w:val="16"/>
        </w:rPr>
        <w:t xml:space="preserve">. </w:t>
      </w:r>
      <w:r w:rsidRPr="00BF7366">
        <w:rPr>
          <w:rStyle w:val="Emphasis"/>
          <w:rFonts w:asciiTheme="minorHAnsi" w:hAnsiTheme="minorHAnsi" w:cstheme="minorHAnsi"/>
        </w:rPr>
        <w:t>Critical Infrastructure system</w:t>
      </w:r>
      <w:r w:rsidRPr="00BF7366">
        <w:rPr>
          <w:rFonts w:asciiTheme="minorHAnsi" w:hAnsiTheme="minorHAnsi" w:cstheme="minorHAnsi"/>
          <w:sz w:val="16"/>
        </w:rPr>
        <w:t xml:space="preserve"> in the wake of the attack. Last, recent analyses by both the U.S. Department of Energy46 and the U.S. National Academies of Sciences, Engineering, and Medicine47 have concluded that </w:t>
      </w:r>
      <w:r w:rsidRPr="00BF7366">
        <w:rPr>
          <w:rStyle w:val="Emphasis"/>
          <w:rFonts w:asciiTheme="minorHAnsi" w:hAnsiTheme="minorHAnsi" w:cstheme="minorHAnsi"/>
        </w:rPr>
        <w:t>cyber threats</w:t>
      </w:r>
      <w:r w:rsidRPr="00BF7366">
        <w:rPr>
          <w:rFonts w:asciiTheme="minorHAnsi" w:hAnsiTheme="minorHAnsi" w:cstheme="minorHAnsi"/>
          <w:sz w:val="16"/>
        </w:rPr>
        <w:t xml:space="preserve"> to the U.S. Grid from both state-level and </w:t>
      </w:r>
      <w:proofErr w:type="spellStart"/>
      <w:r w:rsidRPr="00BF7366">
        <w:rPr>
          <w:rFonts w:asciiTheme="minorHAnsi" w:hAnsiTheme="minorHAnsi" w:cstheme="minorHAnsi"/>
          <w:sz w:val="16"/>
        </w:rPr>
        <w:t>substatelevel</w:t>
      </w:r>
      <w:proofErr w:type="spellEnd"/>
      <w:r w:rsidRPr="00BF7366">
        <w:rPr>
          <w:rFonts w:asciiTheme="minorHAnsi" w:hAnsiTheme="minorHAnsi" w:cstheme="minorHAnsi"/>
          <w:sz w:val="16"/>
        </w:rPr>
        <w:t xml:space="preserve"> entities </w:t>
      </w:r>
      <w:r w:rsidRPr="00BF7366">
        <w:rPr>
          <w:rStyle w:val="StyleUnderline"/>
          <w:rFonts w:asciiTheme="minorHAnsi" w:hAnsiTheme="minorHAnsi" w:cstheme="minorHAnsi"/>
        </w:rPr>
        <w:t>are likely to grow in number and sophistication</w:t>
      </w:r>
      <w:r w:rsidRPr="00BF7366">
        <w:rPr>
          <w:rFonts w:asciiTheme="minorHAnsi" w:hAnsiTheme="minorHAnsi" w:cstheme="minorHAnsi"/>
          <w:sz w:val="16"/>
        </w:rPr>
        <w:t xml:space="preserve"> in the coming years, </w:t>
      </w:r>
      <w:r w:rsidRPr="00BF7366">
        <w:rPr>
          <w:rStyle w:val="StyleUnderline"/>
          <w:rFonts w:asciiTheme="minorHAnsi" w:hAnsiTheme="minorHAnsi" w:cstheme="minorHAnsi"/>
        </w:rPr>
        <w:t>posing a</w:t>
      </w:r>
      <w:r w:rsidRPr="00BF7366">
        <w:rPr>
          <w:rFonts w:asciiTheme="minorHAnsi" w:hAnsiTheme="minorHAnsi" w:cstheme="minorHAnsi"/>
          <w:sz w:val="16"/>
        </w:rPr>
        <w:t xml:space="preserve"> </w:t>
      </w:r>
      <w:r w:rsidRPr="00BF7366">
        <w:rPr>
          <w:rStyle w:val="Emphasis"/>
          <w:rFonts w:asciiTheme="minorHAnsi" w:hAnsiTheme="minorHAnsi" w:cstheme="minorHAnsi"/>
        </w:rPr>
        <w:t>growing threat</w:t>
      </w:r>
      <w:r w:rsidRPr="00BF7366">
        <w:rPr>
          <w:rFonts w:asciiTheme="minorHAnsi" w:hAnsiTheme="minorHAnsi" w:cstheme="minorHAnsi"/>
          <w:sz w:val="16"/>
        </w:rPr>
        <w:t xml:space="preserve"> to the U.S. Grid. </w:t>
      </w:r>
      <w:r w:rsidRPr="00BF7366">
        <w:rPr>
          <w:rStyle w:val="StyleUnderline"/>
          <w:rFonts w:asciiTheme="minorHAnsi" w:hAnsiTheme="minorHAnsi" w:cstheme="minorHAnsi"/>
        </w:rPr>
        <w:t>These three “very bad day” scenarios are not</w:t>
      </w:r>
      <w:r w:rsidRPr="00BF7366">
        <w:rPr>
          <w:rFonts w:asciiTheme="minorHAnsi" w:hAnsiTheme="minorHAnsi" w:cstheme="minorHAnsi"/>
          <w:sz w:val="16"/>
        </w:rPr>
        <w:t xml:space="preserve"> </w:t>
      </w:r>
      <w:r w:rsidRPr="00BF7366">
        <w:rPr>
          <w:rStyle w:val="Emphasis"/>
          <w:rFonts w:asciiTheme="minorHAnsi" w:hAnsiTheme="minorHAnsi" w:cstheme="minorHAnsi"/>
        </w:rPr>
        <w:t>creations</w:t>
      </w:r>
      <w:r w:rsidRPr="00BF7366">
        <w:rPr>
          <w:rFonts w:asciiTheme="minorHAnsi" w:hAnsiTheme="minorHAnsi" w:cstheme="minorHAnsi"/>
          <w:sz w:val="16"/>
        </w:rPr>
        <w:t xml:space="preserve"> </w:t>
      </w:r>
      <w:r w:rsidRPr="00BF7366">
        <w:rPr>
          <w:rStyle w:val="StyleUnderline"/>
          <w:rFonts w:asciiTheme="minorHAnsi" w:hAnsiTheme="minorHAnsi" w:cstheme="minorHAnsi"/>
        </w:rPr>
        <w:t>of</w:t>
      </w:r>
      <w:r w:rsidRPr="00BF7366">
        <w:rPr>
          <w:rFonts w:asciiTheme="minorHAnsi" w:hAnsiTheme="minorHAnsi" w:cstheme="minorHAnsi"/>
          <w:sz w:val="16"/>
        </w:rPr>
        <w:t xml:space="preserve"> </w:t>
      </w:r>
      <w:r w:rsidRPr="00BF7366">
        <w:rPr>
          <w:rStyle w:val="Emphasis"/>
          <w:rFonts w:asciiTheme="minorHAnsi" w:hAnsiTheme="minorHAnsi" w:cstheme="minorHAnsi"/>
        </w:rPr>
        <w:t>overzealous science fiction writers</w:t>
      </w:r>
      <w:r w:rsidRPr="00BF7366">
        <w:rPr>
          <w:rFonts w:asciiTheme="minorHAnsi" w:hAnsiTheme="minorHAnsi" w:cstheme="minorHAnsi"/>
          <w:sz w:val="16"/>
        </w:rPr>
        <w:t>. A variety of mitigating actions to reduce both the vulnerability and the consequences of these events has been identified, and some are being implemented. However, the fact remains that events such as those described here have the potential to change life as we know it in the United States and other developed nations in the 21st century, whether the events occur individually, or simultaneously, and with or without coordinated physical attacks on Critical Infrastructure assets.</w:t>
      </w:r>
    </w:p>
    <w:p w14:paraId="120EC021" w14:textId="77777777" w:rsidR="00BF7366" w:rsidRPr="00BF7366" w:rsidRDefault="00BF7366" w:rsidP="00BF7366">
      <w:pPr>
        <w:pStyle w:val="Heading3"/>
        <w:rPr>
          <w:rFonts w:asciiTheme="minorHAnsi" w:hAnsiTheme="minorHAnsi" w:cstheme="minorHAnsi"/>
        </w:rPr>
      </w:pPr>
      <w:r w:rsidRPr="00BF7366">
        <w:rPr>
          <w:rFonts w:asciiTheme="minorHAnsi" w:hAnsiTheme="minorHAnsi" w:cstheme="minorHAnsi"/>
        </w:rPr>
        <w:lastRenderedPageBreak/>
        <w:t xml:space="preserve">Infrastructure K2 Grid </w:t>
      </w:r>
    </w:p>
    <w:p w14:paraId="5AED5E32" w14:textId="77777777" w:rsidR="00BF7366" w:rsidRPr="00BF7366" w:rsidRDefault="00BF7366" w:rsidP="00BF7366">
      <w:pPr>
        <w:pStyle w:val="Heading4"/>
        <w:rPr>
          <w:rFonts w:asciiTheme="minorHAnsi" w:hAnsiTheme="minorHAnsi" w:cstheme="minorHAnsi"/>
        </w:rPr>
      </w:pPr>
      <w:r w:rsidRPr="00BF7366">
        <w:rPr>
          <w:rFonts w:asciiTheme="minorHAnsi" w:hAnsiTheme="minorHAnsi" w:cstheme="minorHAnsi"/>
          <w:u w:val="single"/>
        </w:rPr>
        <w:t>Infrastructure</w:t>
      </w:r>
      <w:r w:rsidRPr="00BF7366">
        <w:rPr>
          <w:rFonts w:asciiTheme="minorHAnsi" w:hAnsiTheme="minorHAnsi" w:cstheme="minorHAnsi"/>
        </w:rPr>
        <w:t xml:space="preserve"> bill is key to </w:t>
      </w:r>
      <w:r w:rsidRPr="00BF7366">
        <w:rPr>
          <w:rFonts w:asciiTheme="minorHAnsi" w:hAnsiTheme="minorHAnsi" w:cstheme="minorHAnsi"/>
          <w:u w:val="single"/>
        </w:rPr>
        <w:t>revitalize</w:t>
      </w:r>
      <w:r w:rsidRPr="00BF7366">
        <w:rPr>
          <w:rFonts w:asciiTheme="minorHAnsi" w:hAnsiTheme="minorHAnsi" w:cstheme="minorHAnsi"/>
        </w:rPr>
        <w:t xml:space="preserve"> the </w:t>
      </w:r>
      <w:proofErr w:type="gramStart"/>
      <w:r w:rsidRPr="00BF7366">
        <w:rPr>
          <w:rFonts w:asciiTheme="minorHAnsi" w:hAnsiTheme="minorHAnsi" w:cstheme="minorHAnsi"/>
        </w:rPr>
        <w:t>grid</w:t>
      </w:r>
      <w:proofErr w:type="gramEnd"/>
      <w:r w:rsidRPr="00BF7366">
        <w:rPr>
          <w:rFonts w:asciiTheme="minorHAnsi" w:hAnsiTheme="minorHAnsi" w:cstheme="minorHAnsi"/>
        </w:rPr>
        <w:t xml:space="preserve"> </w:t>
      </w:r>
    </w:p>
    <w:p w14:paraId="5F438472" w14:textId="77777777" w:rsidR="00BF7366" w:rsidRPr="00BF7366" w:rsidRDefault="00BF7366" w:rsidP="00BF7366">
      <w:pPr>
        <w:rPr>
          <w:rFonts w:asciiTheme="minorHAnsi" w:hAnsiTheme="minorHAnsi" w:cstheme="minorHAnsi"/>
        </w:rPr>
      </w:pPr>
      <w:r w:rsidRPr="00BF7366">
        <w:rPr>
          <w:rStyle w:val="Style13ptBold"/>
          <w:rFonts w:asciiTheme="minorHAnsi" w:hAnsiTheme="minorHAnsi" w:cstheme="minorHAnsi"/>
        </w:rPr>
        <w:t>Riley ’21</w:t>
      </w:r>
      <w:r w:rsidRPr="00BF7366">
        <w:rPr>
          <w:rFonts w:asciiTheme="minorHAnsi" w:hAnsiTheme="minorHAnsi" w:cstheme="minorHAnsi"/>
        </w:rPr>
        <w:t xml:space="preserve"> </w:t>
      </w:r>
      <w:r w:rsidRPr="00BF7366">
        <w:rPr>
          <w:rFonts w:asciiTheme="minorHAnsi" w:hAnsiTheme="minorHAnsi" w:cstheme="minorHAnsi"/>
          <w:sz w:val="18"/>
          <w:szCs w:val="18"/>
        </w:rPr>
        <w:t>— Tonya, Researcher and reporter at the Washington Post. "The Cybersecurity 202: Democrats' new infrastructure bill highlights cybersecurity concerns." Washington Post. 3-12-2021. https://www.washingtonpost.com/politics/2021/03/12/cybersecurity-202-democrats-new-infrastructure-bill-highlights-cybersecurity-concerns/. accessed 3-17-2021 //</w:t>
      </w:r>
      <w:proofErr w:type="gramStart"/>
      <w:r w:rsidRPr="00BF7366">
        <w:rPr>
          <w:rFonts w:asciiTheme="minorHAnsi" w:hAnsiTheme="minorHAnsi" w:cstheme="minorHAnsi"/>
          <w:sz w:val="18"/>
          <w:szCs w:val="18"/>
        </w:rPr>
        <w:t>ART</w:t>
      </w:r>
      <w:proofErr w:type="gramEnd"/>
    </w:p>
    <w:p w14:paraId="3C3CF2EA" w14:textId="77777777" w:rsidR="00BF7366" w:rsidRPr="006768F1" w:rsidRDefault="00BF7366" w:rsidP="00BF7366">
      <w:pPr>
        <w:rPr>
          <w:rFonts w:asciiTheme="minorHAnsi" w:hAnsiTheme="minorHAnsi" w:cstheme="minorHAnsi"/>
          <w:sz w:val="10"/>
        </w:rPr>
      </w:pPr>
      <w:r w:rsidRPr="00BF7366">
        <w:rPr>
          <w:rFonts w:asciiTheme="minorHAnsi" w:hAnsiTheme="minorHAnsi" w:cstheme="minorHAnsi"/>
          <w:sz w:val="10"/>
        </w:rPr>
        <w:t xml:space="preserve">The House's new $312 billion </w:t>
      </w:r>
      <w:r w:rsidRPr="00BF7366">
        <w:rPr>
          <w:rStyle w:val="Emphasis"/>
          <w:rFonts w:asciiTheme="minorHAnsi" w:hAnsiTheme="minorHAnsi" w:cstheme="minorHAnsi"/>
        </w:rPr>
        <w:t>infrastructure bill</w:t>
      </w:r>
      <w:r w:rsidRPr="00BF7366">
        <w:rPr>
          <w:rFonts w:asciiTheme="minorHAnsi" w:hAnsiTheme="minorHAnsi" w:cstheme="minorHAnsi"/>
          <w:sz w:val="10"/>
        </w:rPr>
        <w:t xml:space="preserve">, as part of that push, </w:t>
      </w:r>
      <w:r w:rsidRPr="00BF7366">
        <w:rPr>
          <w:rStyle w:val="StyleUnderline"/>
          <w:rFonts w:asciiTheme="minorHAnsi" w:hAnsiTheme="minorHAnsi" w:cstheme="minorHAnsi"/>
        </w:rPr>
        <w:t xml:space="preserve">aims to secure the country's most </w:t>
      </w:r>
      <w:r w:rsidRPr="00BF7366">
        <w:rPr>
          <w:rStyle w:val="Emphasis"/>
          <w:rFonts w:asciiTheme="minorHAnsi" w:hAnsiTheme="minorHAnsi" w:cstheme="minorHAnsi"/>
        </w:rPr>
        <w:t>critical infrastructure</w:t>
      </w:r>
      <w:r w:rsidRPr="00BF7366">
        <w:rPr>
          <w:rFonts w:asciiTheme="minorHAnsi" w:hAnsiTheme="minorHAnsi" w:cstheme="minorHAnsi"/>
          <w:sz w:val="10"/>
        </w:rPr>
        <w:t xml:space="preserve"> </w:t>
      </w:r>
      <w:r w:rsidRPr="00BF7366">
        <w:rPr>
          <w:rStyle w:val="StyleUnderline"/>
          <w:rFonts w:asciiTheme="minorHAnsi" w:hAnsiTheme="minorHAnsi" w:cstheme="minorHAnsi"/>
        </w:rPr>
        <w:t xml:space="preserve">– and increase the </w:t>
      </w:r>
      <w:r w:rsidRPr="00BF7366">
        <w:rPr>
          <w:rStyle w:val="Emphasis"/>
          <w:rFonts w:asciiTheme="minorHAnsi" w:hAnsiTheme="minorHAnsi" w:cstheme="minorHAnsi"/>
        </w:rPr>
        <w:t>cybersecurity</w:t>
      </w:r>
      <w:r w:rsidRPr="00BF7366">
        <w:rPr>
          <w:rStyle w:val="StyleUnderline"/>
          <w:rFonts w:asciiTheme="minorHAnsi" w:hAnsiTheme="minorHAnsi" w:cstheme="minorHAnsi"/>
        </w:rPr>
        <w:t xml:space="preserve"> of </w:t>
      </w:r>
      <w:r w:rsidRPr="00BF7366">
        <w:rPr>
          <w:rStyle w:val="Emphasis"/>
          <w:rFonts w:asciiTheme="minorHAnsi" w:hAnsiTheme="minorHAnsi" w:cstheme="minorHAnsi"/>
        </w:rPr>
        <w:t>essential services</w:t>
      </w:r>
      <w:r w:rsidRPr="00BF7366">
        <w:rPr>
          <w:rStyle w:val="StyleUnderline"/>
          <w:rFonts w:asciiTheme="minorHAnsi" w:hAnsiTheme="minorHAnsi" w:cstheme="minorHAnsi"/>
        </w:rPr>
        <w:t xml:space="preserve">, including hospitals, broadband, and the </w:t>
      </w:r>
      <w:r w:rsidRPr="00BF7366">
        <w:rPr>
          <w:rStyle w:val="Emphasis"/>
          <w:rFonts w:asciiTheme="minorHAnsi" w:hAnsiTheme="minorHAnsi" w:cstheme="minorHAnsi"/>
        </w:rPr>
        <w:t>electric grid</w:t>
      </w:r>
      <w:r w:rsidRPr="00BF7366">
        <w:rPr>
          <w:rStyle w:val="StyleUnderline"/>
          <w:rFonts w:asciiTheme="minorHAnsi" w:hAnsiTheme="minorHAnsi" w:cstheme="minorHAnsi"/>
        </w:rPr>
        <w:t>.</w:t>
      </w:r>
      <w:r w:rsidRPr="00BF7366">
        <w:rPr>
          <w:rFonts w:asciiTheme="minorHAnsi" w:hAnsiTheme="minorHAnsi" w:cstheme="minorHAnsi"/>
          <w:sz w:val="10"/>
        </w:rPr>
        <w:t xml:space="preserve"> A </w:t>
      </w:r>
      <w:r w:rsidRPr="00BF7366">
        <w:rPr>
          <w:rStyle w:val="StyleUnderline"/>
          <w:rFonts w:asciiTheme="minorHAnsi" w:hAnsiTheme="minorHAnsi" w:cstheme="minorHAnsi"/>
        </w:rPr>
        <w:t>recent</w:t>
      </w:r>
      <w:r w:rsidRPr="00BF7366">
        <w:rPr>
          <w:rFonts w:asciiTheme="minorHAnsi" w:hAnsiTheme="minorHAnsi" w:cstheme="minorHAnsi"/>
          <w:sz w:val="10"/>
        </w:rPr>
        <w:t xml:space="preserve"> string of high-profile </w:t>
      </w:r>
      <w:r w:rsidRPr="00BF7366">
        <w:rPr>
          <w:rStyle w:val="StyleUnderline"/>
          <w:rFonts w:asciiTheme="minorHAnsi" w:hAnsiTheme="minorHAnsi" w:cstheme="minorHAnsi"/>
        </w:rPr>
        <w:t xml:space="preserve">cyberattacks pushed </w:t>
      </w:r>
      <w:r w:rsidRPr="00BF7366">
        <w:rPr>
          <w:rStyle w:val="Emphasis"/>
          <w:rFonts w:asciiTheme="minorHAnsi" w:hAnsiTheme="minorHAnsi" w:cstheme="minorHAnsi"/>
        </w:rPr>
        <w:t>long-neglected cybersecurity</w:t>
      </w:r>
      <w:r w:rsidRPr="00BF7366">
        <w:rPr>
          <w:rStyle w:val="StyleUnderline"/>
          <w:rFonts w:asciiTheme="minorHAnsi" w:hAnsiTheme="minorHAnsi" w:cstheme="minorHAnsi"/>
        </w:rPr>
        <w:t xml:space="preserve"> issues to the center of national policy discussions.</w:t>
      </w:r>
      <w:r w:rsidRPr="00BF7366">
        <w:rPr>
          <w:rStyle w:val="Emphasis"/>
          <w:rFonts w:asciiTheme="minorHAnsi" w:hAnsiTheme="minorHAnsi" w:cstheme="minorHAnsi"/>
        </w:rPr>
        <w:t xml:space="preserve"> </w:t>
      </w:r>
      <w:r w:rsidRPr="00BF7366">
        <w:rPr>
          <w:rFonts w:asciiTheme="minorHAnsi" w:hAnsiTheme="minorHAnsi" w:cstheme="minorHAnsi"/>
          <w:sz w:val="10"/>
        </w:rPr>
        <w:t xml:space="preserve">“The </w:t>
      </w:r>
      <w:r w:rsidRPr="00BF7366">
        <w:rPr>
          <w:rStyle w:val="StyleUnderline"/>
          <w:rFonts w:asciiTheme="minorHAnsi" w:hAnsiTheme="minorHAnsi" w:cstheme="minorHAnsi"/>
        </w:rPr>
        <w:t xml:space="preserve">infrastructure in the United States is in </w:t>
      </w:r>
      <w:r w:rsidRPr="00BF7366">
        <w:rPr>
          <w:rStyle w:val="Emphasis"/>
          <w:rFonts w:asciiTheme="minorHAnsi" w:hAnsiTheme="minorHAnsi" w:cstheme="minorHAnsi"/>
        </w:rPr>
        <w:t>sore need</w:t>
      </w:r>
      <w:r w:rsidRPr="00BF7366">
        <w:rPr>
          <w:rFonts w:asciiTheme="minorHAnsi" w:hAnsiTheme="minorHAnsi" w:cstheme="minorHAnsi"/>
        </w:rPr>
        <w:t xml:space="preserve"> </w:t>
      </w:r>
      <w:r w:rsidRPr="00BF7366">
        <w:rPr>
          <w:rStyle w:val="StyleUnderline"/>
          <w:rFonts w:asciiTheme="minorHAnsi" w:hAnsiTheme="minorHAnsi" w:cstheme="minorHAnsi"/>
        </w:rPr>
        <w:t>of</w:t>
      </w:r>
      <w:r w:rsidRPr="00BF7366">
        <w:rPr>
          <w:rFonts w:asciiTheme="minorHAnsi" w:hAnsiTheme="minorHAnsi" w:cstheme="minorHAnsi"/>
        </w:rPr>
        <w:t xml:space="preserve"> </w:t>
      </w:r>
      <w:r w:rsidRPr="00BF7366">
        <w:rPr>
          <w:rStyle w:val="Emphasis"/>
          <w:rFonts w:asciiTheme="minorHAnsi" w:hAnsiTheme="minorHAnsi" w:cstheme="minorHAnsi"/>
        </w:rPr>
        <w:t>updates</w:t>
      </w:r>
      <w:r w:rsidRPr="00BF7366">
        <w:rPr>
          <w:rStyle w:val="StyleUnderline"/>
          <w:rFonts w:asciiTheme="minorHAnsi" w:hAnsiTheme="minorHAnsi" w:cstheme="minorHAnsi"/>
        </w:rPr>
        <w:t xml:space="preserve"> and the fact that Congress is now </w:t>
      </w:r>
      <w:r w:rsidRPr="00BF7366">
        <w:rPr>
          <w:rStyle w:val="Emphasis"/>
          <w:rFonts w:asciiTheme="minorHAnsi" w:hAnsiTheme="minorHAnsi" w:cstheme="minorHAnsi"/>
        </w:rPr>
        <w:t>recognizing the importance</w:t>
      </w:r>
      <w:r w:rsidRPr="00BF7366">
        <w:rPr>
          <w:rStyle w:val="StyleUnderline"/>
          <w:rFonts w:asciiTheme="minorHAnsi" w:hAnsiTheme="minorHAnsi" w:cstheme="minorHAnsi"/>
        </w:rPr>
        <w:t xml:space="preserve"> of upgrading not just physical infrastructure, but cybersecurity infrastructure is a sign of a </w:t>
      </w:r>
      <w:r w:rsidRPr="00BF7366">
        <w:rPr>
          <w:rStyle w:val="Emphasis"/>
          <w:rFonts w:asciiTheme="minorHAnsi" w:hAnsiTheme="minorHAnsi" w:cstheme="minorHAnsi"/>
        </w:rPr>
        <w:t>new importance</w:t>
      </w:r>
      <w:r w:rsidRPr="00BF7366">
        <w:rPr>
          <w:rStyle w:val="StyleUnderline"/>
          <w:rFonts w:asciiTheme="minorHAnsi" w:hAnsiTheme="minorHAnsi" w:cstheme="minorHAnsi"/>
        </w:rPr>
        <w:t xml:space="preserve"> and awareness of cybersecurity</w:t>
      </w:r>
      <w:r w:rsidRPr="00BF7366">
        <w:rPr>
          <w:rFonts w:asciiTheme="minorHAnsi" w:hAnsiTheme="minorHAnsi" w:cstheme="minorHAnsi"/>
          <w:sz w:val="10"/>
        </w:rPr>
        <w:t xml:space="preserve">,” says John Gilligan, president and CEO of the Center for Internet Security, a cybersecurity nonprofit. Key </w:t>
      </w:r>
      <w:proofErr w:type="spellStart"/>
      <w:r w:rsidRPr="00BF7366">
        <w:rPr>
          <w:rStyle w:val="StyleUnderline"/>
          <w:rFonts w:asciiTheme="minorHAnsi" w:hAnsiTheme="minorHAnsi" w:cstheme="minorHAnsi"/>
        </w:rPr>
        <w:t>cyberse'curity</w:t>
      </w:r>
      <w:proofErr w:type="spellEnd"/>
      <w:r w:rsidRPr="00BF7366">
        <w:rPr>
          <w:rStyle w:val="StyleUnderline"/>
          <w:rFonts w:asciiTheme="minorHAnsi" w:hAnsiTheme="minorHAnsi" w:cstheme="minorHAnsi"/>
        </w:rPr>
        <w:t xml:space="preserve">-related investments in the bill include $10 billion to help hospitals guard against cyber criminals and roughly </w:t>
      </w:r>
      <w:r w:rsidRPr="00BF7366">
        <w:rPr>
          <w:rStyle w:val="Emphasis"/>
          <w:rFonts w:asciiTheme="minorHAnsi" w:hAnsiTheme="minorHAnsi" w:cstheme="minorHAnsi"/>
        </w:rPr>
        <w:t>$3.5 billion for electric grid</w:t>
      </w:r>
      <w:r w:rsidRPr="00BF7366">
        <w:rPr>
          <w:rStyle w:val="StyleUnderline"/>
          <w:rFonts w:asciiTheme="minorHAnsi" w:hAnsiTheme="minorHAnsi" w:cstheme="minorHAnsi"/>
        </w:rPr>
        <w:t xml:space="preserve"> security. Mounting </w:t>
      </w:r>
      <w:r w:rsidRPr="00BF7366">
        <w:rPr>
          <w:rStyle w:val="Emphasis"/>
          <w:rFonts w:asciiTheme="minorHAnsi" w:hAnsiTheme="minorHAnsi" w:cstheme="minorHAnsi"/>
        </w:rPr>
        <w:t>high-profile cybersecurity incidents</w:t>
      </w:r>
      <w:r w:rsidRPr="00BF7366">
        <w:rPr>
          <w:rStyle w:val="StyleUnderline"/>
          <w:rFonts w:asciiTheme="minorHAnsi" w:hAnsiTheme="minorHAnsi" w:cstheme="minorHAnsi"/>
        </w:rPr>
        <w:t xml:space="preserve"> have made the problem hard to ignore. </w:t>
      </w:r>
      <w:r w:rsidRPr="00BF7366">
        <w:rPr>
          <w:rFonts w:asciiTheme="minorHAnsi" w:hAnsiTheme="minorHAnsi" w:cstheme="minorHAnsi"/>
          <w:sz w:val="10"/>
        </w:rPr>
        <w:t>“</w:t>
      </w:r>
      <w:r w:rsidRPr="00BF7366">
        <w:rPr>
          <w:rStyle w:val="StyleUnderline"/>
          <w:rFonts w:asciiTheme="minorHAnsi" w:hAnsiTheme="minorHAnsi" w:cstheme="minorHAnsi"/>
        </w:rPr>
        <w:t xml:space="preserve">Over the last year, we’ve seen the </w:t>
      </w:r>
      <w:r w:rsidRPr="00BF7366">
        <w:rPr>
          <w:rStyle w:val="Emphasis"/>
          <w:rFonts w:asciiTheme="minorHAnsi" w:hAnsiTheme="minorHAnsi" w:cstheme="minorHAnsi"/>
        </w:rPr>
        <w:t>devastating results</w:t>
      </w:r>
      <w:r w:rsidRPr="00BF7366">
        <w:rPr>
          <w:rStyle w:val="StyleUnderline"/>
          <w:rFonts w:asciiTheme="minorHAnsi" w:hAnsiTheme="minorHAnsi" w:cstheme="minorHAnsi"/>
        </w:rPr>
        <w:t xml:space="preserve"> of inaction: </w:t>
      </w:r>
      <w:r w:rsidRPr="00BF7366">
        <w:rPr>
          <w:rStyle w:val="Emphasis"/>
          <w:rFonts w:asciiTheme="minorHAnsi" w:hAnsiTheme="minorHAnsi" w:cstheme="minorHAnsi"/>
        </w:rPr>
        <w:t>major power outages</w:t>
      </w:r>
      <w:r w:rsidRPr="00BF7366">
        <w:rPr>
          <w:rStyle w:val="StyleUnderline"/>
          <w:rFonts w:asciiTheme="minorHAnsi" w:hAnsiTheme="minorHAnsi" w:cstheme="minorHAnsi"/>
        </w:rPr>
        <w:t xml:space="preserve">, water shortages, health care facilities </w:t>
      </w:r>
      <w:r w:rsidRPr="00BF7366">
        <w:rPr>
          <w:rStyle w:val="Emphasis"/>
          <w:rFonts w:asciiTheme="minorHAnsi" w:hAnsiTheme="minorHAnsi" w:cstheme="minorHAnsi"/>
        </w:rPr>
        <w:t>stretched to the limit</w:t>
      </w:r>
      <w:r w:rsidRPr="00BF7366">
        <w:rPr>
          <w:rStyle w:val="StyleUnderline"/>
          <w:rFonts w:asciiTheme="minorHAnsi" w:hAnsiTheme="minorHAnsi" w:cstheme="minorHAnsi"/>
        </w:rPr>
        <w:t xml:space="preserve">, and communities </w:t>
      </w:r>
      <w:r w:rsidRPr="00BF7366">
        <w:rPr>
          <w:rStyle w:val="Emphasis"/>
          <w:rFonts w:asciiTheme="minorHAnsi" w:hAnsiTheme="minorHAnsi" w:cstheme="minorHAnsi"/>
        </w:rPr>
        <w:t>left behind</w:t>
      </w:r>
      <w:r w:rsidRPr="00BF7366">
        <w:rPr>
          <w:rStyle w:val="StyleUnderline"/>
          <w:rFonts w:asciiTheme="minorHAnsi" w:hAnsiTheme="minorHAnsi" w:cstheme="minorHAnsi"/>
        </w:rPr>
        <w:t xml:space="preserve"> due to the digital divide</w:t>
      </w:r>
      <w:r w:rsidRPr="00BF7366">
        <w:rPr>
          <w:rFonts w:asciiTheme="minorHAnsi" w:hAnsiTheme="minorHAnsi" w:cstheme="minorHAnsi"/>
          <w:sz w:val="10"/>
        </w:rPr>
        <w:t xml:space="preserve">,” Energy and Commerce Committee Chairman Frank Pallone Jr. (D-N.J.) said in a statement introducing the bill. In February, Florida police revealed that a hacker tried to poison the water supply of the town of Oldsmar. And although not the result of a cyberattack, the </w:t>
      </w:r>
      <w:r w:rsidRPr="00BF7366">
        <w:rPr>
          <w:rStyle w:val="StyleUnderline"/>
          <w:rFonts w:asciiTheme="minorHAnsi" w:hAnsiTheme="minorHAnsi" w:cstheme="minorHAnsi"/>
        </w:rPr>
        <w:t xml:space="preserve">fallout of a mass </w:t>
      </w:r>
      <w:r w:rsidRPr="00BF7366">
        <w:rPr>
          <w:rStyle w:val="Emphasis"/>
          <w:rFonts w:asciiTheme="minorHAnsi" w:hAnsiTheme="minorHAnsi" w:cstheme="minorHAnsi"/>
        </w:rPr>
        <w:t>grid failure</w:t>
      </w:r>
      <w:r w:rsidRPr="00BF7366">
        <w:rPr>
          <w:rStyle w:val="StyleUnderline"/>
          <w:rFonts w:asciiTheme="minorHAnsi" w:hAnsiTheme="minorHAnsi" w:cstheme="minorHAnsi"/>
        </w:rPr>
        <w:t xml:space="preserve"> in Texas </w:t>
      </w:r>
      <w:r w:rsidRPr="00BF7366">
        <w:rPr>
          <w:rStyle w:val="Emphasis"/>
          <w:rFonts w:asciiTheme="minorHAnsi" w:hAnsiTheme="minorHAnsi" w:cstheme="minorHAnsi"/>
        </w:rPr>
        <w:t>raised alarms</w:t>
      </w:r>
      <w:r w:rsidRPr="00BF7366">
        <w:rPr>
          <w:rStyle w:val="StyleUnderline"/>
          <w:rFonts w:asciiTheme="minorHAnsi" w:hAnsiTheme="minorHAnsi" w:cstheme="minorHAnsi"/>
        </w:rPr>
        <w:t xml:space="preserve"> from researchers and lawmakers about </w:t>
      </w:r>
      <w:r w:rsidRPr="00BF7366">
        <w:rPr>
          <w:rStyle w:val="Emphasis"/>
          <w:rFonts w:asciiTheme="minorHAnsi" w:hAnsiTheme="minorHAnsi" w:cstheme="minorHAnsi"/>
        </w:rPr>
        <w:t>cybersecurity weaknesses</w:t>
      </w:r>
      <w:r w:rsidRPr="00BF7366">
        <w:rPr>
          <w:rStyle w:val="StyleUnderline"/>
          <w:rFonts w:asciiTheme="minorHAnsi" w:hAnsiTheme="minorHAnsi" w:cstheme="minorHAnsi"/>
        </w:rPr>
        <w:t xml:space="preserve"> in America's power systems that could </w:t>
      </w:r>
      <w:r w:rsidRPr="00BF7366">
        <w:rPr>
          <w:rStyle w:val="Emphasis"/>
          <w:rFonts w:asciiTheme="minorHAnsi" w:hAnsiTheme="minorHAnsi" w:cstheme="minorHAnsi"/>
        </w:rPr>
        <w:t>lead to a much worse outage</w:t>
      </w:r>
      <w:r w:rsidRPr="00BF7366">
        <w:rPr>
          <w:rStyle w:val="StyleUnderline"/>
          <w:rFonts w:asciiTheme="minorHAnsi" w:hAnsiTheme="minorHAnsi" w:cstheme="minorHAnsi"/>
        </w:rPr>
        <w:t xml:space="preserve">. </w:t>
      </w:r>
      <w:r w:rsidRPr="00BF7366">
        <w:rPr>
          <w:rFonts w:asciiTheme="minorHAnsi" w:hAnsiTheme="minorHAnsi" w:cstheme="minorHAnsi"/>
          <w:sz w:val="10"/>
        </w:rPr>
        <w:t xml:space="preserve">During the coronavirus pandemic, </w:t>
      </w:r>
      <w:r w:rsidRPr="00BF7366">
        <w:rPr>
          <w:rStyle w:val="StyleUnderline"/>
          <w:rFonts w:asciiTheme="minorHAnsi" w:hAnsiTheme="minorHAnsi" w:cstheme="minorHAnsi"/>
        </w:rPr>
        <w:t xml:space="preserve">hospitals have been hit with a </w:t>
      </w:r>
      <w:r w:rsidRPr="00BF7366">
        <w:rPr>
          <w:rStyle w:val="Emphasis"/>
          <w:rFonts w:asciiTheme="minorHAnsi" w:hAnsiTheme="minorHAnsi" w:cstheme="minorHAnsi"/>
        </w:rPr>
        <w:t>surge</w:t>
      </w:r>
      <w:r w:rsidRPr="00BF7366">
        <w:rPr>
          <w:rStyle w:val="StyleUnderline"/>
          <w:rFonts w:asciiTheme="minorHAnsi" w:hAnsiTheme="minorHAnsi" w:cstheme="minorHAnsi"/>
        </w:rPr>
        <w:t xml:space="preserve"> of </w:t>
      </w:r>
      <w:r w:rsidRPr="00BF7366">
        <w:rPr>
          <w:rStyle w:val="Emphasis"/>
          <w:rFonts w:asciiTheme="minorHAnsi" w:hAnsiTheme="minorHAnsi" w:cstheme="minorHAnsi"/>
        </w:rPr>
        <w:t>dangerous attacks</w:t>
      </w:r>
      <w:r w:rsidRPr="00BF7366">
        <w:rPr>
          <w:rFonts w:asciiTheme="minorHAnsi" w:hAnsiTheme="minorHAnsi" w:cstheme="minorHAnsi"/>
          <w:sz w:val="10"/>
        </w:rPr>
        <w:t xml:space="preserve"> in which attackers locked up data and systems in exchange for a ransom, </w:t>
      </w:r>
      <w:r w:rsidRPr="00BF7366">
        <w:rPr>
          <w:rStyle w:val="StyleUnderline"/>
          <w:rFonts w:asciiTheme="minorHAnsi" w:hAnsiTheme="minorHAnsi" w:cstheme="minorHAnsi"/>
        </w:rPr>
        <w:t xml:space="preserve">leaving hospital services </w:t>
      </w:r>
      <w:r w:rsidRPr="00BF7366">
        <w:rPr>
          <w:rStyle w:val="Emphasis"/>
          <w:rFonts w:asciiTheme="minorHAnsi" w:hAnsiTheme="minorHAnsi" w:cstheme="minorHAnsi"/>
        </w:rPr>
        <w:t>unavailable</w:t>
      </w:r>
      <w:r w:rsidRPr="00BF7366">
        <w:rPr>
          <w:rFonts w:asciiTheme="minorHAnsi" w:hAnsiTheme="minorHAnsi" w:cstheme="minorHAnsi"/>
          <w:sz w:val="10"/>
        </w:rPr>
        <w:t xml:space="preserve">. </w:t>
      </w:r>
      <w:r w:rsidRPr="00BF7366">
        <w:rPr>
          <w:rStyle w:val="StyleUnderline"/>
          <w:rFonts w:asciiTheme="minorHAnsi" w:hAnsiTheme="minorHAnsi" w:cstheme="minorHAnsi"/>
        </w:rPr>
        <w:t>Congress is also scrambling to respond to</w:t>
      </w:r>
      <w:r w:rsidRPr="00BF7366">
        <w:rPr>
          <w:rFonts w:asciiTheme="minorHAnsi" w:hAnsiTheme="minorHAnsi" w:cstheme="minorHAnsi"/>
          <w:sz w:val="10"/>
        </w:rPr>
        <w:t xml:space="preserve"> a Russian attack on software company </w:t>
      </w:r>
      <w:r w:rsidRPr="00BF7366">
        <w:rPr>
          <w:rStyle w:val="StyleUnderline"/>
          <w:rFonts w:asciiTheme="minorHAnsi" w:hAnsiTheme="minorHAnsi" w:cstheme="minorHAnsi"/>
        </w:rPr>
        <w:t>SolarWinds</w:t>
      </w:r>
      <w:r w:rsidRPr="00BF7366">
        <w:rPr>
          <w:rFonts w:asciiTheme="minorHAnsi" w:hAnsiTheme="minorHAnsi" w:cstheme="minorHAnsi"/>
          <w:sz w:val="10"/>
        </w:rPr>
        <w:t xml:space="preserve">, which resulted in the hacking of at least nine federal agencies, </w:t>
      </w:r>
      <w:r w:rsidRPr="00BF7366">
        <w:rPr>
          <w:rStyle w:val="StyleUnderline"/>
          <w:rFonts w:asciiTheme="minorHAnsi" w:hAnsiTheme="minorHAnsi" w:cstheme="minorHAnsi"/>
        </w:rPr>
        <w:t xml:space="preserve">as well as a </w:t>
      </w:r>
      <w:r w:rsidRPr="00BF7366">
        <w:rPr>
          <w:rStyle w:val="Emphasis"/>
          <w:rFonts w:asciiTheme="minorHAnsi" w:hAnsiTheme="minorHAnsi" w:cstheme="minorHAnsi"/>
        </w:rPr>
        <w:t>recent Chinese-tied</w:t>
      </w:r>
      <w:r w:rsidRPr="00BF7366">
        <w:rPr>
          <w:rStyle w:val="StyleUnderline"/>
          <w:rFonts w:asciiTheme="minorHAnsi" w:hAnsiTheme="minorHAnsi" w:cstheme="minorHAnsi"/>
        </w:rPr>
        <w:t xml:space="preserve"> campaign against</w:t>
      </w:r>
      <w:r w:rsidRPr="00BF7366">
        <w:rPr>
          <w:rFonts w:asciiTheme="minorHAnsi" w:hAnsiTheme="minorHAnsi" w:cstheme="minorHAnsi"/>
          <w:sz w:val="10"/>
        </w:rPr>
        <w:t xml:space="preserve"> a vulnerability in </w:t>
      </w:r>
      <w:r w:rsidRPr="00BF7366">
        <w:rPr>
          <w:rStyle w:val="StyleUnderline"/>
          <w:rFonts w:asciiTheme="minorHAnsi" w:hAnsiTheme="minorHAnsi" w:cstheme="minorHAnsi"/>
        </w:rPr>
        <w:t>Microsoft</w:t>
      </w:r>
      <w:r w:rsidRPr="00BF7366">
        <w:rPr>
          <w:rFonts w:asciiTheme="minorHAnsi" w:hAnsiTheme="minorHAnsi" w:cstheme="minorHAnsi"/>
          <w:sz w:val="10"/>
        </w:rPr>
        <w:t xml:space="preserve"> software. </w:t>
      </w:r>
      <w:r w:rsidRPr="00BF7366">
        <w:rPr>
          <w:rStyle w:val="StyleUnderline"/>
          <w:rFonts w:asciiTheme="minorHAnsi" w:hAnsiTheme="minorHAnsi" w:cstheme="minorHAnsi"/>
        </w:rPr>
        <w:t xml:space="preserve">Both are </w:t>
      </w:r>
      <w:r w:rsidRPr="00BF7366">
        <w:rPr>
          <w:rStyle w:val="Emphasis"/>
          <w:rFonts w:asciiTheme="minorHAnsi" w:hAnsiTheme="minorHAnsi" w:cstheme="minorHAnsi"/>
        </w:rPr>
        <w:t>used heavily by the government</w:t>
      </w:r>
      <w:r w:rsidRPr="00BF7366">
        <w:rPr>
          <w:rStyle w:val="StyleUnderline"/>
          <w:rFonts w:asciiTheme="minorHAnsi" w:hAnsiTheme="minorHAnsi" w:cstheme="minorHAnsi"/>
        </w:rPr>
        <w:t xml:space="preserve"> and </w:t>
      </w:r>
      <w:r w:rsidRPr="00BF7366">
        <w:rPr>
          <w:rStyle w:val="Emphasis"/>
          <w:rFonts w:asciiTheme="minorHAnsi" w:hAnsiTheme="minorHAnsi" w:cstheme="minorHAnsi"/>
        </w:rPr>
        <w:t>critical industries</w:t>
      </w:r>
      <w:r w:rsidRPr="00BF7366">
        <w:rPr>
          <w:rStyle w:val="StyleUnderline"/>
          <w:rFonts w:asciiTheme="minorHAnsi" w:hAnsiTheme="minorHAnsi" w:cstheme="minorHAnsi"/>
        </w:rPr>
        <w:t xml:space="preserve"> including the energy sector. </w:t>
      </w:r>
      <w:r w:rsidRPr="00BF7366">
        <w:rPr>
          <w:rFonts w:asciiTheme="minorHAnsi" w:hAnsiTheme="minorHAnsi" w:cstheme="minorHAnsi"/>
          <w:sz w:val="10"/>
        </w:rPr>
        <w:t xml:space="preserve">Biden last month signed an executive order requiring a review of the security of America's supply chains and is expected to sign another executive order addressing cybersecurity improvements in critical software systems. A bipartisan group of members of the House Committee on Homeland Security yesterday introduced a bill that would cement the role of the Cybersecurity and Infrastructure Security Agency in protecting critical infrastructure. Incidents such as the one in Florida are a wake-up call that </w:t>
      </w:r>
      <w:r w:rsidRPr="00BF7366">
        <w:rPr>
          <w:rStyle w:val="StyleUnderline"/>
          <w:rFonts w:asciiTheme="minorHAnsi" w:hAnsiTheme="minorHAnsi" w:cstheme="minorHAnsi"/>
        </w:rPr>
        <w:t xml:space="preserve">the U.S. government </w:t>
      </w:r>
      <w:r w:rsidRPr="00BF7366">
        <w:rPr>
          <w:rStyle w:val="Emphasis"/>
          <w:rFonts w:asciiTheme="minorHAnsi" w:hAnsiTheme="minorHAnsi" w:cstheme="minorHAnsi"/>
        </w:rPr>
        <w:t>needs to do more</w:t>
      </w:r>
      <w:r w:rsidRPr="00BF7366">
        <w:rPr>
          <w:rStyle w:val="StyleUnderline"/>
          <w:rFonts w:asciiTheme="minorHAnsi" w:hAnsiTheme="minorHAnsi" w:cstheme="minorHAnsi"/>
        </w:rPr>
        <w:t xml:space="preserve"> to defend critical infrastructure</w:t>
      </w:r>
      <w:r w:rsidRPr="00BF7366">
        <w:rPr>
          <w:rFonts w:asciiTheme="minorHAnsi" w:hAnsiTheme="minorHAnsi" w:cstheme="minorHAnsi"/>
          <w:sz w:val="10"/>
        </w:rPr>
        <w:t xml:space="preserve">, said the committee's ranking Republican, Rep. John </w:t>
      </w:r>
      <w:proofErr w:type="spellStart"/>
      <w:r w:rsidRPr="00BF7366">
        <w:rPr>
          <w:rFonts w:asciiTheme="minorHAnsi" w:hAnsiTheme="minorHAnsi" w:cstheme="minorHAnsi"/>
          <w:sz w:val="10"/>
        </w:rPr>
        <w:t>Katko</w:t>
      </w:r>
      <w:proofErr w:type="spellEnd"/>
      <w:r w:rsidRPr="00BF7366">
        <w:rPr>
          <w:rFonts w:asciiTheme="minorHAnsi" w:hAnsiTheme="minorHAnsi" w:cstheme="minorHAnsi"/>
          <w:sz w:val="10"/>
        </w:rPr>
        <w:t xml:space="preserve"> (N.Y.), who led the bill. “These systems operate </w:t>
      </w:r>
      <w:r w:rsidRPr="00BF7366">
        <w:rPr>
          <w:rStyle w:val="StyleUnderline"/>
          <w:rFonts w:asciiTheme="minorHAnsi" w:hAnsiTheme="minorHAnsi" w:cstheme="minorHAnsi"/>
        </w:rPr>
        <w:t xml:space="preserve">many </w:t>
      </w:r>
      <w:r w:rsidRPr="00BF7366">
        <w:rPr>
          <w:rStyle w:val="Emphasis"/>
          <w:rFonts w:asciiTheme="minorHAnsi" w:hAnsiTheme="minorHAnsi" w:cstheme="minorHAnsi"/>
        </w:rPr>
        <w:t>vital components</w:t>
      </w:r>
      <w:r w:rsidRPr="00BF7366">
        <w:rPr>
          <w:rStyle w:val="StyleUnderline"/>
          <w:rFonts w:asciiTheme="minorHAnsi" w:hAnsiTheme="minorHAnsi" w:cstheme="minorHAnsi"/>
        </w:rPr>
        <w:t xml:space="preserve"> of our nation’s critical infrastructure and remain under </w:t>
      </w:r>
      <w:r w:rsidRPr="00BF7366">
        <w:rPr>
          <w:rStyle w:val="Emphasis"/>
          <w:rFonts w:asciiTheme="minorHAnsi" w:hAnsiTheme="minorHAnsi" w:cstheme="minorHAnsi"/>
        </w:rPr>
        <w:t>constant attack</w:t>
      </w:r>
      <w:r w:rsidRPr="00BF7366">
        <w:rPr>
          <w:rStyle w:val="StyleUnderline"/>
          <w:rFonts w:asciiTheme="minorHAnsi" w:hAnsiTheme="minorHAnsi" w:cstheme="minorHAnsi"/>
        </w:rPr>
        <w:t xml:space="preserve"> from cyber criminals and nation state actors</w:t>
      </w:r>
      <w:r w:rsidRPr="00BF7366">
        <w:rPr>
          <w:rFonts w:asciiTheme="minorHAnsi" w:hAnsiTheme="minorHAnsi" w:cstheme="minorHAnsi"/>
          <w:sz w:val="10"/>
        </w:rPr>
        <w:t>,” he said in a statement.</w:t>
      </w:r>
    </w:p>
    <w:p w14:paraId="2EFCAA82" w14:textId="3ACF587E" w:rsidR="00BF7366" w:rsidRDefault="00825FB2" w:rsidP="00825FB2">
      <w:pPr>
        <w:pStyle w:val="Heading2"/>
      </w:pPr>
      <w:r>
        <w:lastRenderedPageBreak/>
        <w:t>Turns Case</w:t>
      </w:r>
    </w:p>
    <w:p w14:paraId="3F82BA5B" w14:textId="15341412" w:rsidR="00825FB2" w:rsidRDefault="00825FB2" w:rsidP="00825FB2"/>
    <w:p w14:paraId="09F2B64F" w14:textId="70E689F8" w:rsidR="00825FB2" w:rsidRDefault="00825FB2" w:rsidP="00825FB2">
      <w:pPr>
        <w:pStyle w:val="Heading3"/>
      </w:pPr>
      <w:r>
        <w:lastRenderedPageBreak/>
        <w:t>Warming</w:t>
      </w:r>
      <w:r w:rsidR="00E415E8">
        <w:t>/environment</w:t>
      </w:r>
    </w:p>
    <w:p w14:paraId="4C88B699" w14:textId="6F37C5DC" w:rsidR="00825FB2" w:rsidRDefault="00825FB2" w:rsidP="00825FB2"/>
    <w:p w14:paraId="44264C88" w14:textId="77777777" w:rsidR="00FF5EF3" w:rsidRPr="006768F1" w:rsidRDefault="00FF5EF3" w:rsidP="00FF5EF3">
      <w:pPr>
        <w:pStyle w:val="Heading4"/>
        <w:rPr>
          <w:rFonts w:asciiTheme="minorHAnsi" w:hAnsiTheme="minorHAnsi" w:cstheme="minorHAnsi"/>
        </w:rPr>
      </w:pPr>
      <w:r w:rsidRPr="006768F1">
        <w:rPr>
          <w:rStyle w:val="StyleUnderline"/>
          <w:rFonts w:asciiTheme="minorHAnsi" w:hAnsiTheme="minorHAnsi" w:cstheme="minorHAnsi"/>
          <w:sz w:val="26"/>
          <w:u w:val="none"/>
        </w:rPr>
        <w:t xml:space="preserve">Biden’s infrastructure bill solves warming—clean energy investment sparks innovations that diffuse </w:t>
      </w:r>
      <w:proofErr w:type="gramStart"/>
      <w:r w:rsidRPr="006768F1">
        <w:rPr>
          <w:rStyle w:val="StyleUnderline"/>
          <w:rFonts w:asciiTheme="minorHAnsi" w:hAnsiTheme="minorHAnsi" w:cstheme="minorHAnsi"/>
          <w:sz w:val="26"/>
          <w:u w:val="none"/>
        </w:rPr>
        <w:t>globally</w:t>
      </w:r>
      <w:proofErr w:type="gramEnd"/>
      <w:r w:rsidRPr="006768F1">
        <w:rPr>
          <w:rStyle w:val="StyleUnderline"/>
          <w:rFonts w:asciiTheme="minorHAnsi" w:hAnsiTheme="minorHAnsi" w:cstheme="minorHAnsi"/>
          <w:sz w:val="26"/>
          <w:u w:val="none"/>
        </w:rPr>
        <w:t xml:space="preserve"> </w:t>
      </w:r>
    </w:p>
    <w:p w14:paraId="0C52DE84" w14:textId="77777777" w:rsidR="00FF5EF3" w:rsidRPr="006768F1" w:rsidRDefault="00FF5EF3" w:rsidP="00FF5EF3">
      <w:pPr>
        <w:rPr>
          <w:rFonts w:asciiTheme="minorHAnsi" w:hAnsiTheme="minorHAnsi" w:cstheme="minorHAnsi"/>
        </w:rPr>
      </w:pPr>
      <w:proofErr w:type="spellStart"/>
      <w:r w:rsidRPr="006768F1">
        <w:rPr>
          <w:rStyle w:val="Style13ptBold"/>
          <w:rFonts w:asciiTheme="minorHAnsi" w:hAnsiTheme="minorHAnsi" w:cstheme="minorHAnsi"/>
        </w:rPr>
        <w:t>Bordoff</w:t>
      </w:r>
      <w:proofErr w:type="spellEnd"/>
      <w:r w:rsidRPr="006768F1">
        <w:rPr>
          <w:rStyle w:val="Style13ptBold"/>
          <w:rFonts w:asciiTheme="minorHAnsi" w:hAnsiTheme="minorHAnsi" w:cstheme="minorHAnsi"/>
        </w:rPr>
        <w:t xml:space="preserve"> 3/15</w:t>
      </w:r>
      <w:r w:rsidRPr="006768F1">
        <w:rPr>
          <w:rFonts w:asciiTheme="minorHAnsi" w:hAnsiTheme="minorHAnsi" w:cstheme="minorHAnsi"/>
        </w:rPr>
        <w:t>/21 (Jason – professor of international and public affairs at Columbia University and a former senior director on the staff of the National Security Council, “The Time for a Green Industrial Policy Is Now,” https://foreignpolicy.com/2021/03/15/biden-climate-energy-transition-green-new-deal-industrial-policy/)</w:t>
      </w:r>
    </w:p>
    <w:p w14:paraId="622F3103" w14:textId="77777777" w:rsidR="00FF5EF3" w:rsidRPr="006768F1" w:rsidRDefault="00FF5EF3" w:rsidP="00FF5EF3">
      <w:pPr>
        <w:rPr>
          <w:rStyle w:val="StyleUnderline"/>
          <w:rFonts w:asciiTheme="minorHAnsi" w:hAnsiTheme="minorHAnsi" w:cstheme="minorHAnsi"/>
        </w:rPr>
      </w:pPr>
      <w:r w:rsidRPr="00FF5EF3">
        <w:rPr>
          <w:rFonts w:asciiTheme="minorHAnsi" w:hAnsiTheme="minorHAnsi" w:cstheme="minorHAnsi"/>
          <w:sz w:val="12"/>
        </w:rPr>
        <w:t xml:space="preserve">Now that U.S. President Joe </w:t>
      </w:r>
      <w:r w:rsidRPr="00FF5EF3">
        <w:rPr>
          <w:rStyle w:val="StyleUnderline"/>
          <w:rFonts w:asciiTheme="minorHAnsi" w:hAnsiTheme="minorHAnsi" w:cstheme="minorHAnsi"/>
        </w:rPr>
        <w:t>Biden’s</w:t>
      </w:r>
      <w:r w:rsidRPr="00FF5EF3">
        <w:rPr>
          <w:rFonts w:asciiTheme="minorHAnsi" w:hAnsiTheme="minorHAnsi" w:cstheme="minorHAnsi"/>
          <w:sz w:val="12"/>
        </w:rPr>
        <w:t xml:space="preserve"> $1.9 trillion plan for economic stimulus and pandemic relief has become law, his </w:t>
      </w:r>
      <w:r w:rsidRPr="00FF5EF3">
        <w:rPr>
          <w:rStyle w:val="StyleUnderline"/>
          <w:rFonts w:asciiTheme="minorHAnsi" w:hAnsiTheme="minorHAnsi" w:cstheme="minorHAnsi"/>
        </w:rPr>
        <w:t xml:space="preserve">administration will turn its attention to </w:t>
      </w:r>
      <w:r w:rsidRPr="00FF5EF3">
        <w:rPr>
          <w:rStyle w:val="Emphasis"/>
          <w:rFonts w:asciiTheme="minorHAnsi" w:hAnsiTheme="minorHAnsi" w:cstheme="minorHAnsi"/>
        </w:rPr>
        <w:t>a multitrillion-dollar plan to rebuild the United States’ ailing infrastructure.</w:t>
      </w:r>
      <w:r w:rsidRPr="00FF5EF3">
        <w:rPr>
          <w:rFonts w:asciiTheme="minorHAnsi" w:hAnsiTheme="minorHAnsi" w:cstheme="minorHAnsi"/>
          <w:sz w:val="12"/>
        </w:rPr>
        <w:t xml:space="preserve"> </w:t>
      </w:r>
      <w:r w:rsidRPr="00FF5EF3">
        <w:rPr>
          <w:rStyle w:val="StyleUnderline"/>
          <w:rFonts w:asciiTheme="minorHAnsi" w:hAnsiTheme="minorHAnsi" w:cstheme="minorHAnsi"/>
        </w:rPr>
        <w:t>Its scope goes far beyond roads and bridges.</w:t>
      </w:r>
      <w:r w:rsidRPr="00FF5EF3">
        <w:rPr>
          <w:rFonts w:asciiTheme="minorHAnsi" w:hAnsiTheme="minorHAnsi" w:cstheme="minorHAnsi"/>
          <w:sz w:val="12"/>
        </w:rPr>
        <w:t xml:space="preserve"> Viewed in combination with other parts of Biden’s economic agenda, </w:t>
      </w:r>
      <w:r w:rsidRPr="00FF5EF3">
        <w:rPr>
          <w:rStyle w:val="StyleUnderline"/>
          <w:rFonts w:asciiTheme="minorHAnsi" w:hAnsiTheme="minorHAnsi" w:cstheme="minorHAnsi"/>
        </w:rPr>
        <w:t>it reflects a new openness</w:t>
      </w:r>
      <w:r w:rsidRPr="00FF5EF3">
        <w:rPr>
          <w:rFonts w:asciiTheme="minorHAnsi" w:hAnsiTheme="minorHAnsi" w:cstheme="minorHAnsi"/>
          <w:sz w:val="12"/>
        </w:rPr>
        <w:t xml:space="preserve"> on both sides of the aisle </w:t>
      </w:r>
      <w:r w:rsidRPr="00FF5EF3">
        <w:rPr>
          <w:rStyle w:val="StyleUnderline"/>
          <w:rFonts w:asciiTheme="minorHAnsi" w:hAnsiTheme="minorHAnsi" w:cstheme="minorHAnsi"/>
        </w:rPr>
        <w:t>to</w:t>
      </w:r>
      <w:r w:rsidRPr="00FF5EF3">
        <w:rPr>
          <w:rFonts w:asciiTheme="minorHAnsi" w:hAnsiTheme="minorHAnsi" w:cstheme="minorHAnsi"/>
          <w:sz w:val="12"/>
        </w:rPr>
        <w:t xml:space="preserve"> what has traditionally been known as </w:t>
      </w:r>
      <w:r w:rsidRPr="00FF5EF3">
        <w:rPr>
          <w:rStyle w:val="StyleUnderline"/>
          <w:rFonts w:asciiTheme="minorHAnsi" w:hAnsiTheme="minorHAnsi" w:cstheme="minorHAnsi"/>
        </w:rPr>
        <w:t>industrial policy.</w:t>
      </w:r>
      <w:r w:rsidRPr="00FF5EF3">
        <w:rPr>
          <w:rFonts w:asciiTheme="minorHAnsi" w:hAnsiTheme="minorHAnsi" w:cstheme="minorHAnsi"/>
          <w:sz w:val="12"/>
        </w:rPr>
        <w:t xml:space="preserve"> Critics deride industrial policy as protectionist and as the government picking “winners,” but </w:t>
      </w:r>
      <w:r w:rsidRPr="00FF5EF3">
        <w:rPr>
          <w:rStyle w:val="StyleUnderline"/>
          <w:rFonts w:asciiTheme="minorHAnsi" w:hAnsiTheme="minorHAnsi" w:cstheme="minorHAnsi"/>
        </w:rPr>
        <w:t>when it comes to clean energy—a top priority for Biden—</w:t>
      </w:r>
      <w:r w:rsidRPr="00FF5EF3">
        <w:rPr>
          <w:rStyle w:val="Emphasis"/>
          <w:rFonts w:asciiTheme="minorHAnsi" w:hAnsiTheme="minorHAnsi" w:cstheme="minorHAnsi"/>
        </w:rPr>
        <w:t xml:space="preserve">a push by his administration to build new and innovative clean energy sectors using industrial policy may </w:t>
      </w:r>
      <w:proofErr w:type="gramStart"/>
      <w:r w:rsidRPr="00FF5EF3">
        <w:rPr>
          <w:rStyle w:val="Emphasis"/>
          <w:rFonts w:asciiTheme="minorHAnsi" w:hAnsiTheme="minorHAnsi" w:cstheme="minorHAnsi"/>
        </w:rPr>
        <w:t>actually be</w:t>
      </w:r>
      <w:proofErr w:type="gramEnd"/>
      <w:r w:rsidRPr="00FF5EF3">
        <w:rPr>
          <w:rStyle w:val="Emphasis"/>
          <w:rFonts w:asciiTheme="minorHAnsi" w:hAnsiTheme="minorHAnsi" w:cstheme="minorHAnsi"/>
        </w:rPr>
        <w:t xml:space="preserve"> the greatest contribution it can make to combating climate change.</w:t>
      </w:r>
      <w:r w:rsidRPr="00FF5EF3">
        <w:rPr>
          <w:rFonts w:asciiTheme="minorHAnsi" w:hAnsiTheme="minorHAnsi" w:cstheme="minorHAnsi"/>
        </w:rPr>
        <w:t xml:space="preserve"> </w:t>
      </w:r>
      <w:r w:rsidRPr="00FF5EF3">
        <w:rPr>
          <w:rFonts w:asciiTheme="minorHAnsi" w:hAnsiTheme="minorHAnsi" w:cstheme="minorHAnsi"/>
          <w:sz w:val="12"/>
        </w:rPr>
        <w:t xml:space="preserve">Industrial policy, long anathema to mainstream economic policymakers in Washington, is back in vogue. The Biden administration’s Build Back Better economic plan includes targeted support for specific industries to make them more competitive with Asia and Europe and government procurement provisions to boost domestic manufacturing with “Buy America” requirements. As White House economist Jared Bernstein wrote in Foreign Policy, “the rationale for industrial policy is as strong as ever.” Biden’s national security advisor, Jake Sullivan, similarly wrote in Foreign Policy that “advocating industrial policy … should be considered something close to obvious.” Even Republicans, such as Sen. Marco Rubio, have been willing to deviate from the free-market’s gospel by endorsing industrial policy. </w:t>
      </w:r>
      <w:r w:rsidRPr="00FF5EF3">
        <w:rPr>
          <w:rStyle w:val="StyleUnderline"/>
          <w:rFonts w:asciiTheme="minorHAnsi" w:hAnsiTheme="minorHAnsi" w:cstheme="minorHAnsi"/>
        </w:rPr>
        <w:t>The push for industrial policy has been particularly strong for clean energy—</w:t>
      </w:r>
      <w:proofErr w:type="gramStart"/>
      <w:r w:rsidRPr="00FF5EF3">
        <w:rPr>
          <w:rStyle w:val="StyleUnderline"/>
          <w:rFonts w:asciiTheme="minorHAnsi" w:hAnsiTheme="minorHAnsi" w:cstheme="minorHAnsi"/>
        </w:rPr>
        <w:t>as a way to</w:t>
      </w:r>
      <w:proofErr w:type="gramEnd"/>
      <w:r w:rsidRPr="00FF5EF3">
        <w:rPr>
          <w:rStyle w:val="StyleUnderline"/>
          <w:rFonts w:asciiTheme="minorHAnsi" w:hAnsiTheme="minorHAnsi" w:cstheme="minorHAnsi"/>
        </w:rPr>
        <w:t xml:space="preserve"> combine battling climate change with building strategically important parts of the economy.</w:t>
      </w:r>
      <w:r w:rsidRPr="00FF5EF3">
        <w:rPr>
          <w:rFonts w:asciiTheme="minorHAnsi" w:hAnsiTheme="minorHAnsi" w:cstheme="minorHAnsi"/>
          <w:sz w:val="12"/>
        </w:rPr>
        <w:t xml:space="preserve"> The Green New Deal in 2019 drew the link between achieving net-zero emissions and creating millions of jobs by investing in the “industry of the United States.” Biden’s top economic advisor, Brian </w:t>
      </w:r>
      <w:proofErr w:type="spellStart"/>
      <w:r w:rsidRPr="00FF5EF3">
        <w:rPr>
          <w:rFonts w:asciiTheme="minorHAnsi" w:hAnsiTheme="minorHAnsi" w:cstheme="minorHAnsi"/>
          <w:sz w:val="12"/>
        </w:rPr>
        <w:t>Deese</w:t>
      </w:r>
      <w:proofErr w:type="spellEnd"/>
      <w:r w:rsidRPr="00FF5EF3">
        <w:rPr>
          <w:rFonts w:asciiTheme="minorHAnsi" w:hAnsiTheme="minorHAnsi" w:cstheme="minorHAnsi"/>
          <w:sz w:val="12"/>
        </w:rPr>
        <w:t xml:space="preserve">, said, “some of the biggest opportunities” in climate policy right now are “what some people would call straight-out industrial policy.” </w:t>
      </w:r>
      <w:r w:rsidRPr="00FF5EF3">
        <w:rPr>
          <w:rStyle w:val="StyleUnderline"/>
          <w:rFonts w:asciiTheme="minorHAnsi" w:hAnsiTheme="minorHAnsi" w:cstheme="minorHAnsi"/>
        </w:rPr>
        <w:t>Industrial policy</w:t>
      </w:r>
      <w:r w:rsidRPr="00FF5EF3">
        <w:rPr>
          <w:rFonts w:asciiTheme="minorHAnsi" w:hAnsiTheme="minorHAnsi" w:cstheme="minorHAnsi"/>
          <w:sz w:val="12"/>
        </w:rPr>
        <w:t xml:space="preserve"> is a phrase used to mean different things. Broadly speaking, it </w:t>
      </w:r>
      <w:r w:rsidRPr="00FF5EF3">
        <w:rPr>
          <w:rStyle w:val="StyleUnderline"/>
          <w:rFonts w:asciiTheme="minorHAnsi" w:hAnsiTheme="minorHAnsi" w:cstheme="minorHAnsi"/>
        </w:rPr>
        <w:t>refers to government intervention in the economy to promote and protect targeted sectors, often those considered strategically important.</w:t>
      </w:r>
      <w:r w:rsidRPr="00FF5EF3">
        <w:rPr>
          <w:rFonts w:asciiTheme="minorHAnsi" w:hAnsiTheme="minorHAnsi" w:cstheme="minorHAnsi"/>
          <w:sz w:val="12"/>
        </w:rPr>
        <w:t xml:space="preserve"> The term is therefore instinctively distasteful to those schooled in the laissez-faire, free-market orthodoxy of Adam Smith’s “invisible hand.” They worry about a creeping state capitalism that favors well-connected companies, stifling innovation and competition. In reality, of course, the energy sector has never been free of government intervention. Nearly every source of energy receives some degree of favorable tax treatment. Nuclear energy receives government liability protection. Government investment and research gave rise to the shale revolution. As Robert McNally points out in his book, Crude Volatility: The History and the Future of Boom-Bust Oil Prices, the Texas Railroad Commission was the most successful oil cartel in history in setting prices, and even a Republican president like Dwight D. Eisenhower protected the domestic oil industry from the threat of imported oil. The argument for government’s role in the energy sector is even stronger today. To be fair, there are good reasons for government intervention in the energy market. Energy use and production can impose harm on others, such as through air pollution and carbon emissions. Energy innovation delivers benefits to all of us beyond the economic gains the innovator can capture. Energy infrastructure investment, such as pipelines, transmission lines, and electric vehicle chargers, may be hampered if any one firm’s investments benefit all their competitors or if it risks monopolistic market power of energy delivery mechanisms. The argument for government’s role in the energy sector is even stronger today. First, </w:t>
      </w:r>
      <w:r w:rsidRPr="00FF5EF3">
        <w:rPr>
          <w:rStyle w:val="Emphasis"/>
          <w:rFonts w:asciiTheme="minorHAnsi" w:hAnsiTheme="minorHAnsi" w:cstheme="minorHAnsi"/>
        </w:rPr>
        <w:t>the world faces an existential threat from climate change.</w:t>
      </w:r>
      <w:r w:rsidRPr="00FF5EF3">
        <w:rPr>
          <w:rFonts w:asciiTheme="minorHAnsi" w:hAnsiTheme="minorHAnsi" w:cstheme="minorHAnsi"/>
          <w:sz w:val="12"/>
        </w:rPr>
        <w:t xml:space="preserve"> </w:t>
      </w:r>
      <w:r w:rsidRPr="00FF5EF3">
        <w:rPr>
          <w:rStyle w:val="StyleUnderline"/>
          <w:rFonts w:asciiTheme="minorHAnsi" w:hAnsiTheme="minorHAnsi" w:cstheme="minorHAnsi"/>
        </w:rPr>
        <w:t xml:space="preserve">With </w:t>
      </w:r>
      <w:r w:rsidRPr="00FF5EF3">
        <w:rPr>
          <w:rStyle w:val="Emphasis"/>
          <w:rFonts w:asciiTheme="minorHAnsi" w:hAnsiTheme="minorHAnsi" w:cstheme="minorHAnsi"/>
        </w:rPr>
        <w:t>time running short to begin sharply curbing emissions</w:t>
      </w:r>
      <w:r w:rsidRPr="00FF5EF3">
        <w:rPr>
          <w:rStyle w:val="StyleUnderline"/>
          <w:rFonts w:asciiTheme="minorHAnsi" w:hAnsiTheme="minorHAnsi" w:cstheme="minorHAnsi"/>
        </w:rPr>
        <w:t>, market forces will not deliver the pace of transition needed without robust government intervention.</w:t>
      </w:r>
      <w:r w:rsidRPr="00FF5EF3">
        <w:rPr>
          <w:rFonts w:asciiTheme="minorHAnsi" w:hAnsiTheme="minorHAnsi" w:cstheme="minorHAnsi"/>
          <w:sz w:val="12"/>
        </w:rPr>
        <w:t xml:space="preserve"> Second, </w:t>
      </w:r>
      <w:r w:rsidRPr="00FF5EF3">
        <w:rPr>
          <w:rStyle w:val="StyleUnderline"/>
          <w:rFonts w:asciiTheme="minorHAnsi" w:hAnsiTheme="minorHAnsi" w:cstheme="minorHAnsi"/>
        </w:rPr>
        <w:t>the scale of that transition creates enormous economic opportunity to build new energy sectors.</w:t>
      </w:r>
      <w:r w:rsidRPr="00FF5EF3">
        <w:rPr>
          <w:rFonts w:asciiTheme="minorHAnsi" w:hAnsiTheme="minorHAnsi" w:cstheme="minorHAnsi"/>
          <w:sz w:val="12"/>
        </w:rPr>
        <w:t xml:space="preserve"> With the economy in a deep hole from the pandemic, leading in these new sectors can spur significant job growth. Finally, given the strategic importance of energy—critical to every </w:t>
      </w:r>
      <w:proofErr w:type="gramStart"/>
      <w:r w:rsidRPr="00FF5EF3">
        <w:rPr>
          <w:rFonts w:asciiTheme="minorHAnsi" w:hAnsiTheme="minorHAnsi" w:cstheme="minorHAnsi"/>
          <w:sz w:val="12"/>
        </w:rPr>
        <w:t>citizens’</w:t>
      </w:r>
      <w:proofErr w:type="gramEnd"/>
      <w:r w:rsidRPr="00FF5EF3">
        <w:rPr>
          <w:rFonts w:asciiTheme="minorHAnsi" w:hAnsiTheme="minorHAnsi" w:cstheme="minorHAnsi"/>
          <w:sz w:val="12"/>
        </w:rPr>
        <w:t xml:space="preserve"> economic and physical well-being and safety, as the recent crisis in Texas reminded us—there is a strong national security rationale to develop these technologies and capabilities in the United States. As the energy system transitions to cleaner alternatives, there will be new risks associated with the critical minerals’ supply chains required for renewable energy and batteries, cybersecurity, and global trade chokepoints, which argues for reinforcing the domestic U.S. industrial base in these technologies. </w:t>
      </w:r>
      <w:r w:rsidRPr="00FF5EF3">
        <w:rPr>
          <w:rStyle w:val="StyleUnderline"/>
          <w:rFonts w:asciiTheme="minorHAnsi" w:hAnsiTheme="minorHAnsi" w:cstheme="minorHAnsi"/>
        </w:rPr>
        <w:t>To tackle the problem of climate change</w:t>
      </w:r>
      <w:r w:rsidRPr="00FF5EF3">
        <w:rPr>
          <w:rFonts w:asciiTheme="minorHAnsi" w:hAnsiTheme="minorHAnsi" w:cstheme="minorHAnsi"/>
          <w:sz w:val="12"/>
        </w:rPr>
        <w:t xml:space="preserve">, Sullivan and Biden’s China advisor, Kurt Campbell, persuasively argued that </w:t>
      </w:r>
      <w:r w:rsidRPr="00FF5EF3">
        <w:rPr>
          <w:rStyle w:val="StyleUnderline"/>
          <w:rFonts w:asciiTheme="minorHAnsi" w:hAnsiTheme="minorHAnsi" w:cstheme="minorHAnsi"/>
        </w:rPr>
        <w:t>the United States must pursue not only cooperation but also economic competition</w:t>
      </w:r>
      <w:r w:rsidRPr="00FF5EF3">
        <w:rPr>
          <w:rFonts w:asciiTheme="minorHAnsi" w:hAnsiTheme="minorHAnsi" w:cstheme="minorHAnsi"/>
          <w:sz w:val="12"/>
        </w:rPr>
        <w:t xml:space="preserve"> with China, for example. Noting that both Democrats and Republicans “are making a convincing case for </w:t>
      </w:r>
      <w:r w:rsidRPr="00FF5EF3">
        <w:rPr>
          <w:rStyle w:val="StyleUnderline"/>
          <w:rFonts w:asciiTheme="minorHAnsi" w:hAnsiTheme="minorHAnsi" w:cstheme="minorHAnsi"/>
        </w:rPr>
        <w:t>a new U.S. industrial policy,”</w:t>
      </w:r>
      <w:r w:rsidRPr="00FF5EF3">
        <w:rPr>
          <w:rFonts w:asciiTheme="minorHAnsi" w:hAnsiTheme="minorHAnsi" w:cstheme="minorHAnsi"/>
          <w:sz w:val="12"/>
        </w:rPr>
        <w:t xml:space="preserve"> they </w:t>
      </w:r>
      <w:r w:rsidRPr="00FF5EF3">
        <w:rPr>
          <w:rStyle w:val="StyleUnderline"/>
          <w:rFonts w:asciiTheme="minorHAnsi" w:hAnsiTheme="minorHAnsi" w:cstheme="minorHAnsi"/>
        </w:rPr>
        <w:t xml:space="preserve">called for </w:t>
      </w:r>
      <w:r w:rsidRPr="00FF5EF3">
        <w:rPr>
          <w:rStyle w:val="Emphasis"/>
          <w:rFonts w:asciiTheme="minorHAnsi" w:hAnsiTheme="minorHAnsi" w:cstheme="minorHAnsi"/>
        </w:rPr>
        <w:t>more government investment in infrastructure and research in clean energy</w:t>
      </w:r>
      <w:r w:rsidRPr="00FF5EF3">
        <w:rPr>
          <w:rStyle w:val="StyleUnderline"/>
          <w:rFonts w:asciiTheme="minorHAnsi" w:hAnsiTheme="minorHAnsi" w:cstheme="minorHAnsi"/>
        </w:rPr>
        <w:t xml:space="preserve">, among other areas, to confront such a “challenging economic competitor” as China. </w:t>
      </w:r>
      <w:r w:rsidRPr="00FF5EF3">
        <w:rPr>
          <w:rFonts w:asciiTheme="minorHAnsi" w:hAnsiTheme="minorHAnsi" w:cstheme="minorHAnsi"/>
          <w:sz w:val="12"/>
        </w:rPr>
        <w:t xml:space="preserve">The argument against industrial policy to combat climate change is that the government cannot anticipate which technologies will deliver the cheapest solutions. Yet, as the International Energy Agency explained, </w:t>
      </w:r>
      <w:r w:rsidRPr="00FF5EF3">
        <w:rPr>
          <w:rStyle w:val="StyleUnderline"/>
          <w:rFonts w:asciiTheme="minorHAnsi" w:hAnsiTheme="minorHAnsi" w:cstheme="minorHAnsi"/>
        </w:rPr>
        <w:t>most of the key technologies the energy sector needs to reach net-zero emissions are known today.</w:t>
      </w:r>
      <w:r w:rsidRPr="00FF5EF3">
        <w:rPr>
          <w:rFonts w:asciiTheme="minorHAnsi" w:hAnsiTheme="minorHAnsi" w:cstheme="minorHAnsi"/>
          <w:sz w:val="12"/>
        </w:rPr>
        <w:t xml:space="preserve"> Market forces are still powerful—when properly directed by a carbon price—to give firms and consumers the right incentives to adopt and develop those technologies and to determine which ones emerge as the best solutions in different energy sectors. Moreover, critics of industrial policy argue that if the goal is to reduce emissions as fast as possible, it should matter less whether the technology is made in the United States than whether it is as cheap as possible so more people will adopt it. Germany’s </w:t>
      </w:r>
      <w:proofErr w:type="spellStart"/>
      <w:r w:rsidRPr="00FF5EF3">
        <w:rPr>
          <w:rFonts w:asciiTheme="minorHAnsi" w:hAnsiTheme="minorHAnsi" w:cstheme="minorHAnsi"/>
          <w:sz w:val="12"/>
        </w:rPr>
        <w:t>Energiewende</w:t>
      </w:r>
      <w:proofErr w:type="spellEnd"/>
      <w:r w:rsidRPr="00FF5EF3">
        <w:rPr>
          <w:rFonts w:asciiTheme="minorHAnsi" w:hAnsiTheme="minorHAnsi" w:cstheme="minorHAnsi"/>
          <w:sz w:val="12"/>
        </w:rPr>
        <w:t xml:space="preserve">, a comprehensive plan to shift the country to renewable energy, has been criticized for its high cost per ton of emissions avoided, which economists have estimated to be between $600 and $1500, much costlier than most other policy interventions. (To put the German numbers in context: The Obama administration estimated the total harm caused by one ton of carbon dioxide to be around $50, although there are good arguments to revise that </w:t>
      </w:r>
      <w:r w:rsidRPr="00FF5EF3">
        <w:rPr>
          <w:rFonts w:asciiTheme="minorHAnsi" w:hAnsiTheme="minorHAnsi" w:cstheme="minorHAnsi"/>
          <w:sz w:val="12"/>
        </w:rPr>
        <w:lastRenderedPageBreak/>
        <w:t xml:space="preserve">figure higher.) Jason Furman, a Harvard professor and former Obama administration economic advisor, said “if you think climate change is the biggest challenge facing the country … you should want to make sure a lot of solar and wind energy is produced in the United States. You shouldn’t care nearly as much where panels and turbines are produced.” Furman’s view is correct if the goal is to cut emissions in the United States as fast as possible. But what if the goal is to decarbonize the entire world’s emissions as fast as possible? What if the goal is to show climate leadership by helping all nations achieve net-zero emissions? In that case, </w:t>
      </w:r>
      <w:r w:rsidRPr="00FF5EF3">
        <w:rPr>
          <w:rStyle w:val="StyleUnderline"/>
          <w:rFonts w:asciiTheme="minorHAnsi" w:hAnsiTheme="minorHAnsi" w:cstheme="minorHAnsi"/>
        </w:rPr>
        <w:t xml:space="preserve">the measure of U.S. climate policy should be less about how fast it brings down domestic emissions, only 15 percent of the world’s annual total, than about </w:t>
      </w:r>
      <w:r w:rsidRPr="00FF5EF3">
        <w:rPr>
          <w:rStyle w:val="Emphasis"/>
          <w:rFonts w:asciiTheme="minorHAnsi" w:hAnsiTheme="minorHAnsi" w:cstheme="minorHAnsi"/>
        </w:rPr>
        <w:t>how fast it brings down the cost of clean technologies needed for the rest of the world to decarbonize.</w:t>
      </w:r>
      <w:r w:rsidRPr="00FF5EF3">
        <w:rPr>
          <w:rFonts w:asciiTheme="minorHAnsi" w:hAnsiTheme="minorHAnsi" w:cstheme="minorHAnsi"/>
        </w:rPr>
        <w:t xml:space="preserve"> </w:t>
      </w:r>
      <w:r w:rsidRPr="00FF5EF3">
        <w:rPr>
          <w:rFonts w:asciiTheme="minorHAnsi" w:hAnsiTheme="minorHAnsi" w:cstheme="minorHAnsi"/>
          <w:sz w:val="12"/>
        </w:rPr>
        <w:t xml:space="preserve">Some clean energy technologies, such as solar and wind power or electric vehicles, are fairly cost competitive today relative to their carbon-intensive counterparts. Yet as Bill Gates explained in his new book, </w:t>
      </w:r>
      <w:r w:rsidRPr="00FF5EF3">
        <w:rPr>
          <w:rStyle w:val="StyleUnderline"/>
          <w:rFonts w:asciiTheme="minorHAnsi" w:hAnsiTheme="minorHAnsi" w:cstheme="minorHAnsi"/>
        </w:rPr>
        <w:t>the cost difference between carbon-emitting and carbon-free production</w:t>
      </w:r>
      <w:r w:rsidRPr="00FF5EF3">
        <w:rPr>
          <w:rFonts w:asciiTheme="minorHAnsi" w:hAnsiTheme="minorHAnsi" w:cstheme="minorHAnsi"/>
          <w:sz w:val="12"/>
        </w:rPr>
        <w:t>—what he calls the “green premium”—</w:t>
      </w:r>
      <w:r w:rsidRPr="00FF5EF3">
        <w:rPr>
          <w:rStyle w:val="StyleUnderline"/>
          <w:rFonts w:asciiTheme="minorHAnsi" w:hAnsiTheme="minorHAnsi" w:cstheme="minorHAnsi"/>
        </w:rPr>
        <w:t>remains exceptionally high for many sectors and technologies</w:t>
      </w:r>
      <w:r w:rsidRPr="00FF5EF3">
        <w:rPr>
          <w:rFonts w:asciiTheme="minorHAnsi" w:hAnsiTheme="minorHAnsi" w:cstheme="minorHAnsi"/>
          <w:sz w:val="12"/>
        </w:rPr>
        <w:t xml:space="preserve">, such as cement and steel, air travel and shipping, long-duration energy storage to cope with the intermittency of renewable energy, and steady sources of electricity like nuclear power or natural gas with carbon capture and storage. </w:t>
      </w:r>
      <w:r w:rsidRPr="00FF5EF3">
        <w:rPr>
          <w:rStyle w:val="StyleUnderline"/>
          <w:rFonts w:asciiTheme="minorHAnsi" w:hAnsiTheme="minorHAnsi" w:cstheme="minorHAnsi"/>
        </w:rPr>
        <w:t>These technologies may not be needed to make a large dent in emissions by 2030, but they will absolutely be needed to achieve net-zero emissions by mid-21st century.</w:t>
      </w:r>
      <w:r w:rsidRPr="00FF5EF3">
        <w:rPr>
          <w:rFonts w:asciiTheme="minorHAnsi" w:hAnsiTheme="minorHAnsi" w:cstheme="minorHAnsi"/>
          <w:sz w:val="12"/>
        </w:rPr>
        <w:t xml:space="preserve"> Consider that the largest source of global greenhouse gas emissions comes from what Gates calls “making things,” such as the production of cement, steel, and plastics—sectors that will almost certainly need nascent technologies to decarbonize. The technologies needed for sectors that are hard to decarbonize also offer many of the biggest economic opportunities for growth. To promote domestic industries developing technologies for such hard-to-decarbonize sectors, policies should boost demand for such products, spur their deployment, and lower production costs. As first U.S. Treasury Secretary Alexander Hamilton famously explained: “In matters of industry, human enterprise ought, doubtless, to be left free in the main, not fettered by too much regulation; but practical politicians know that it may be beneficially stimulated by prudent aids and encouragements on the part of the Government.” What might such a clean energy industrial policy look like? </w:t>
      </w:r>
      <w:r w:rsidRPr="00FF5EF3">
        <w:rPr>
          <w:rStyle w:val="StyleUnderline"/>
          <w:rFonts w:asciiTheme="minorHAnsi" w:hAnsiTheme="minorHAnsi" w:cstheme="minorHAnsi"/>
        </w:rPr>
        <w:t xml:space="preserve">Dramatically increasing clean energy research and development funding can </w:t>
      </w:r>
      <w:r w:rsidRPr="00FF5EF3">
        <w:rPr>
          <w:rStyle w:val="Emphasis"/>
          <w:rFonts w:asciiTheme="minorHAnsi" w:hAnsiTheme="minorHAnsi" w:cstheme="minorHAnsi"/>
        </w:rPr>
        <w:t>accelerate needed innovation</w:t>
      </w:r>
      <w:r w:rsidRPr="00FF5EF3">
        <w:rPr>
          <w:rStyle w:val="StyleUnderline"/>
          <w:rFonts w:asciiTheme="minorHAnsi" w:hAnsiTheme="minorHAnsi" w:cstheme="minorHAnsi"/>
        </w:rPr>
        <w:t>. Subsidies can lower the cost of clean energy technologies</w:t>
      </w:r>
      <w:r w:rsidRPr="00FF5EF3">
        <w:rPr>
          <w:rFonts w:asciiTheme="minorHAnsi" w:hAnsiTheme="minorHAnsi" w:cstheme="minorHAnsi"/>
          <w:sz w:val="12"/>
        </w:rPr>
        <w:t xml:space="preserve">, and a carbon price can increase the cost of carbon-intensive alternatives. </w:t>
      </w:r>
      <w:r w:rsidRPr="00FF5EF3">
        <w:rPr>
          <w:rStyle w:val="StyleUnderline"/>
          <w:rFonts w:asciiTheme="minorHAnsi" w:hAnsiTheme="minorHAnsi" w:cstheme="minorHAnsi"/>
        </w:rPr>
        <w:t>The government can use its procurement power to create more demand or reduce risk for developers by signing long-term energy purchase agreements or guaranteeing them a certain price by paying the difference to prevailing market prices</w:t>
      </w:r>
      <w:r w:rsidRPr="00FF5EF3">
        <w:rPr>
          <w:rFonts w:asciiTheme="minorHAnsi" w:hAnsiTheme="minorHAnsi" w:cstheme="minorHAnsi"/>
          <w:sz w:val="12"/>
        </w:rPr>
        <w:t xml:space="preserve"> (the “contract for difference” model used in the United Kingdom). </w:t>
      </w:r>
      <w:r w:rsidRPr="00FF5EF3">
        <w:rPr>
          <w:rStyle w:val="StyleUnderline"/>
          <w:rFonts w:asciiTheme="minorHAnsi" w:hAnsiTheme="minorHAnsi" w:cstheme="minorHAnsi"/>
        </w:rPr>
        <w:t xml:space="preserve">Low-cost loans and loan guarantees can support projects by lowering the cost of capital and the barriers to accessing private capital </w:t>
      </w:r>
      <w:r w:rsidRPr="00FF5EF3">
        <w:rPr>
          <w:rFonts w:asciiTheme="minorHAnsi" w:hAnsiTheme="minorHAnsi" w:cstheme="minorHAnsi"/>
          <w:sz w:val="12"/>
        </w:rPr>
        <w:t xml:space="preserve">because of perceived technological risk. </w:t>
      </w:r>
      <w:r w:rsidRPr="00FF5EF3">
        <w:rPr>
          <w:rStyle w:val="Emphasis"/>
          <w:rFonts w:asciiTheme="minorHAnsi" w:hAnsiTheme="minorHAnsi" w:cstheme="minorHAnsi"/>
        </w:rPr>
        <w:t>Infrastructure investment and streamlined permitting can boost demand</w:t>
      </w:r>
      <w:r w:rsidRPr="00FF5EF3">
        <w:rPr>
          <w:rFonts w:asciiTheme="minorHAnsi" w:hAnsiTheme="minorHAnsi" w:cstheme="minorHAnsi"/>
          <w:sz w:val="12"/>
        </w:rPr>
        <w:t xml:space="preserve"> and overcome chicken-and-egg problems. For example, there may be little incentive to develop zero-carbon hydrogen or install carbon-capture technology on power plants if there are no pipelines to transport fuel or carbon dioxide—but firms will not build the infrastructure until the new technology is commercialized. Trade and economic policy can align U.S. competitiveness with a global clean energy transition, such as through export finance to help clean energy companies compete with Chinese and other competitors in emerging markets. Some argue industrial policy should also protect U.S. firms through import tariffs or “Buy America” provisions, but such protectionist tools risk backfiring if retaliatory measures by other countries close export markets to these new domestic industries. There are three reasons a U.S. clean energy industrial policy makes </w:t>
      </w:r>
      <w:proofErr w:type="gramStart"/>
      <w:r w:rsidRPr="00FF5EF3">
        <w:rPr>
          <w:rFonts w:asciiTheme="minorHAnsi" w:hAnsiTheme="minorHAnsi" w:cstheme="minorHAnsi"/>
          <w:sz w:val="12"/>
        </w:rPr>
        <w:t>particular sense</w:t>
      </w:r>
      <w:proofErr w:type="gramEnd"/>
      <w:r w:rsidRPr="00FF5EF3">
        <w:rPr>
          <w:rFonts w:asciiTheme="minorHAnsi" w:hAnsiTheme="minorHAnsi" w:cstheme="minorHAnsi"/>
          <w:sz w:val="12"/>
        </w:rPr>
        <w:t xml:space="preserve"> today. First, the technologies needed for sectors that are hard to decarbonize also offer many of the biggest economic opportunities for growth. According to the International Energy Agency, almost half of the cumulative emission reductions needed to achieve net-zero emissions by 2050 come from technologies that are not yet commercially available. China already dominates the market for solar panels and batteries, a result of government decisions taken more than a decade ago, so it would be very difficult for the United States to displace China in these technologies, which China already produces very cheaply. By contrast, the United States is well-positioned to build a strong industrial base to produce and export zero-carbon energy in the form of hydrogen and ammonia, fuel cells to produce zero-carbon electricity, or carbon-capture and removal technologies. Second, </w:t>
      </w:r>
      <w:r w:rsidRPr="00FF5EF3">
        <w:rPr>
          <w:rStyle w:val="StyleUnderline"/>
          <w:rFonts w:asciiTheme="minorHAnsi" w:hAnsiTheme="minorHAnsi" w:cstheme="minorHAnsi"/>
        </w:rPr>
        <w:t>these technologies will be needed to decarbonize globally, and by bringing the cost of these technologies down through government investments, Washington can help accelerate their deployment outside the United States as well. In</w:t>
      </w:r>
      <w:r w:rsidRPr="00FF5EF3">
        <w:rPr>
          <w:rFonts w:asciiTheme="minorHAnsi" w:hAnsiTheme="minorHAnsi" w:cstheme="minorHAnsi"/>
          <w:sz w:val="12"/>
        </w:rPr>
        <w:t xml:space="preserve"> this way, a U.S. industrial policy to promote clean energy can serve not as protectionism but as one of the country’s greatest contributions to global efforts to combat climate change. In the future, roughly 95 percent of all greenhouse gas emissions will come from outside the United States. Yet </w:t>
      </w:r>
      <w:r w:rsidRPr="00FF5EF3">
        <w:rPr>
          <w:rStyle w:val="StyleUnderline"/>
          <w:rFonts w:asciiTheme="minorHAnsi" w:hAnsiTheme="minorHAnsi" w:cstheme="minorHAnsi"/>
        </w:rPr>
        <w:t>developing market countries</w:t>
      </w:r>
      <w:r w:rsidRPr="00FF5EF3">
        <w:rPr>
          <w:rFonts w:asciiTheme="minorHAnsi" w:hAnsiTheme="minorHAnsi" w:cstheme="minorHAnsi"/>
          <w:sz w:val="12"/>
        </w:rPr>
        <w:t xml:space="preserve">, which are poorer and use much less energy per capita than developed countries do, </w:t>
      </w:r>
      <w:r w:rsidRPr="00FF5EF3">
        <w:rPr>
          <w:rStyle w:val="StyleUnderline"/>
          <w:rFonts w:asciiTheme="minorHAnsi" w:hAnsiTheme="minorHAnsi" w:cstheme="minorHAnsi"/>
        </w:rPr>
        <w:t>will not adopt low-carbon solutions unless they are affordable.</w:t>
      </w:r>
    </w:p>
    <w:p w14:paraId="49AE70B3" w14:textId="77777777" w:rsidR="00FF5EF3" w:rsidRDefault="00FF5EF3" w:rsidP="00825FB2"/>
    <w:p w14:paraId="0B2E8A11" w14:textId="0C67793F" w:rsidR="00825FB2" w:rsidRDefault="00825FB2" w:rsidP="00825FB2">
      <w:pPr>
        <w:pStyle w:val="Heading3"/>
      </w:pPr>
      <w:r>
        <w:lastRenderedPageBreak/>
        <w:t>Economy</w:t>
      </w:r>
    </w:p>
    <w:p w14:paraId="78A32546" w14:textId="25D9E1E5" w:rsidR="00436BEE" w:rsidRDefault="00436BEE" w:rsidP="00436BEE"/>
    <w:p w14:paraId="6D3D1286" w14:textId="77777777" w:rsidR="00436BEE" w:rsidRPr="006768F1" w:rsidRDefault="00436BEE" w:rsidP="00436BEE">
      <w:pPr>
        <w:pStyle w:val="Heading4"/>
        <w:rPr>
          <w:rFonts w:asciiTheme="minorHAnsi" w:hAnsiTheme="minorHAnsi" w:cstheme="minorHAnsi"/>
        </w:rPr>
      </w:pPr>
      <w:r w:rsidRPr="006768F1">
        <w:rPr>
          <w:rFonts w:asciiTheme="minorHAnsi" w:hAnsiTheme="minorHAnsi" w:cstheme="minorHAnsi"/>
        </w:rPr>
        <w:t xml:space="preserve">Reinvesting in infrastructure prevents catastrophic </w:t>
      </w:r>
      <w:r w:rsidRPr="006768F1">
        <w:rPr>
          <w:rFonts w:asciiTheme="minorHAnsi" w:hAnsiTheme="minorHAnsi" w:cstheme="minorHAnsi"/>
          <w:u w:val="single"/>
        </w:rPr>
        <w:t>economic decline</w:t>
      </w:r>
      <w:r w:rsidRPr="006768F1">
        <w:rPr>
          <w:rFonts w:asciiTheme="minorHAnsi" w:hAnsiTheme="minorHAnsi" w:cstheme="minorHAnsi"/>
        </w:rPr>
        <w:t>.</w:t>
      </w:r>
    </w:p>
    <w:p w14:paraId="5AFC9C2F" w14:textId="77777777" w:rsidR="00436BEE" w:rsidRPr="006768F1" w:rsidRDefault="00436BEE" w:rsidP="00436BEE">
      <w:pPr>
        <w:rPr>
          <w:rFonts w:asciiTheme="minorHAnsi" w:hAnsiTheme="minorHAnsi" w:cstheme="minorHAnsi"/>
        </w:rPr>
      </w:pPr>
      <w:r w:rsidRPr="006768F1">
        <w:rPr>
          <w:rStyle w:val="Style13ptBold"/>
          <w:rFonts w:asciiTheme="minorHAnsi" w:hAnsiTheme="minorHAnsi" w:cstheme="minorHAnsi"/>
        </w:rPr>
        <w:t>Schaper ’21</w:t>
      </w:r>
      <w:r w:rsidRPr="006768F1">
        <w:rPr>
          <w:rFonts w:asciiTheme="minorHAnsi" w:hAnsiTheme="minorHAnsi" w:cstheme="minorHAnsi"/>
        </w:rPr>
        <w:t xml:space="preserve"> </w:t>
      </w:r>
      <w:r w:rsidRPr="006768F1">
        <w:rPr>
          <w:rFonts w:asciiTheme="minorHAnsi" w:hAnsiTheme="minorHAnsi" w:cstheme="minorHAnsi"/>
          <w:sz w:val="18"/>
          <w:szCs w:val="18"/>
        </w:rPr>
        <w:t xml:space="preserve">— David, Correspondent on NPR's National Desk. "Potholes, Grid Failures, Aging Tunnels and Bridges: Infrastructure Gets </w:t>
      </w:r>
      <w:proofErr w:type="gramStart"/>
      <w:r w:rsidRPr="006768F1">
        <w:rPr>
          <w:rFonts w:asciiTheme="minorHAnsi" w:hAnsiTheme="minorHAnsi" w:cstheme="minorHAnsi"/>
          <w:sz w:val="18"/>
          <w:szCs w:val="18"/>
        </w:rPr>
        <w:t>A</w:t>
      </w:r>
      <w:proofErr w:type="gramEnd"/>
      <w:r w:rsidRPr="006768F1">
        <w:rPr>
          <w:rFonts w:asciiTheme="minorHAnsi" w:hAnsiTheme="minorHAnsi" w:cstheme="minorHAnsi"/>
          <w:sz w:val="18"/>
          <w:szCs w:val="18"/>
        </w:rPr>
        <w:t xml:space="preserve"> C-Minus." NPR. 3-3-2021. https://www.npr.org/2021/03/03/973054080/potholes-grid-failures-aging-tunnels-and-bridges-nations-infrastructure-gets-a-c. </w:t>
      </w:r>
    </w:p>
    <w:p w14:paraId="28009A81" w14:textId="77777777" w:rsidR="00436BEE" w:rsidRPr="006768F1" w:rsidRDefault="00436BEE" w:rsidP="00436BEE">
      <w:pPr>
        <w:rPr>
          <w:rFonts w:asciiTheme="minorHAnsi" w:hAnsiTheme="minorHAnsi" w:cstheme="minorHAnsi"/>
          <w:sz w:val="14"/>
        </w:rPr>
      </w:pPr>
      <w:r w:rsidRPr="00436BEE">
        <w:rPr>
          <w:rFonts w:asciiTheme="minorHAnsi" w:hAnsiTheme="minorHAnsi" w:cstheme="minorHAnsi"/>
          <w:sz w:val="14"/>
        </w:rPr>
        <w:t xml:space="preserve">Just in time for pothole season, the </w:t>
      </w:r>
      <w:r w:rsidRPr="00436BEE">
        <w:rPr>
          <w:rStyle w:val="StyleUnderline"/>
          <w:rFonts w:asciiTheme="minorHAnsi" w:hAnsiTheme="minorHAnsi" w:cstheme="minorHAnsi"/>
        </w:rPr>
        <w:t xml:space="preserve">latest report card on the nation's infrastructure shows that the needs are great, but </w:t>
      </w:r>
      <w:r w:rsidRPr="00436BEE">
        <w:rPr>
          <w:rStyle w:val="Emphasis"/>
          <w:rFonts w:asciiTheme="minorHAnsi" w:hAnsiTheme="minorHAnsi" w:cstheme="minorHAnsi"/>
        </w:rPr>
        <w:t>funding is lacking</w:t>
      </w:r>
      <w:r w:rsidRPr="00436BEE">
        <w:rPr>
          <w:rStyle w:val="StyleUnderline"/>
          <w:rFonts w:asciiTheme="minorHAnsi" w:hAnsiTheme="minorHAnsi" w:cstheme="minorHAnsi"/>
        </w:rPr>
        <w:t>.</w:t>
      </w:r>
      <w:r w:rsidRPr="00436BEE">
        <w:rPr>
          <w:rFonts w:asciiTheme="minorHAnsi" w:hAnsiTheme="minorHAnsi" w:cstheme="minorHAnsi"/>
          <w:u w:val="single"/>
        </w:rPr>
        <w:t xml:space="preserve"> </w:t>
      </w:r>
      <w:r w:rsidRPr="00436BEE">
        <w:rPr>
          <w:rStyle w:val="StyleUnderline"/>
          <w:rFonts w:asciiTheme="minorHAnsi" w:hAnsiTheme="minorHAnsi" w:cstheme="minorHAnsi"/>
        </w:rPr>
        <w:t xml:space="preserve">Many of the country's </w:t>
      </w:r>
      <w:r w:rsidRPr="00436BEE">
        <w:rPr>
          <w:rStyle w:val="Emphasis"/>
          <w:rFonts w:asciiTheme="minorHAnsi" w:hAnsiTheme="minorHAnsi" w:cstheme="minorHAnsi"/>
        </w:rPr>
        <w:t>roads</w:t>
      </w:r>
      <w:r w:rsidRPr="00436BEE">
        <w:rPr>
          <w:rStyle w:val="StyleUnderline"/>
          <w:rFonts w:asciiTheme="minorHAnsi" w:hAnsiTheme="minorHAnsi" w:cstheme="minorHAnsi"/>
        </w:rPr>
        <w:t xml:space="preserve">, bridges, </w:t>
      </w:r>
      <w:r w:rsidRPr="00436BEE">
        <w:rPr>
          <w:rStyle w:val="Emphasis"/>
          <w:rFonts w:asciiTheme="minorHAnsi" w:hAnsiTheme="minorHAnsi" w:cstheme="minorHAnsi"/>
        </w:rPr>
        <w:t>airports</w:t>
      </w:r>
      <w:r w:rsidRPr="00436BEE">
        <w:rPr>
          <w:rStyle w:val="StyleUnderline"/>
          <w:rFonts w:asciiTheme="minorHAnsi" w:hAnsiTheme="minorHAnsi" w:cstheme="minorHAnsi"/>
        </w:rPr>
        <w:t xml:space="preserve">, dams, </w:t>
      </w:r>
      <w:proofErr w:type="gramStart"/>
      <w:r w:rsidRPr="00436BEE">
        <w:rPr>
          <w:rStyle w:val="StyleUnderline"/>
          <w:rFonts w:asciiTheme="minorHAnsi" w:hAnsiTheme="minorHAnsi" w:cstheme="minorHAnsi"/>
        </w:rPr>
        <w:t>levees</w:t>
      </w:r>
      <w:proofErr w:type="gramEnd"/>
      <w:r w:rsidRPr="00436BEE">
        <w:rPr>
          <w:rStyle w:val="StyleUnderline"/>
          <w:rFonts w:asciiTheme="minorHAnsi" w:hAnsiTheme="minorHAnsi" w:cstheme="minorHAnsi"/>
        </w:rPr>
        <w:t xml:space="preserve"> and </w:t>
      </w:r>
      <w:r w:rsidRPr="00436BEE">
        <w:rPr>
          <w:rStyle w:val="Emphasis"/>
          <w:rFonts w:asciiTheme="minorHAnsi" w:hAnsiTheme="minorHAnsi" w:cstheme="minorHAnsi"/>
        </w:rPr>
        <w:t>water systems</w:t>
      </w:r>
      <w:r w:rsidRPr="00436BEE">
        <w:rPr>
          <w:rStyle w:val="StyleUnderline"/>
          <w:rFonts w:asciiTheme="minorHAnsi" w:hAnsiTheme="minorHAnsi" w:cstheme="minorHAnsi"/>
        </w:rPr>
        <w:t xml:space="preserve"> are </w:t>
      </w:r>
      <w:r w:rsidRPr="00436BEE">
        <w:rPr>
          <w:rStyle w:val="Emphasis"/>
          <w:rFonts w:asciiTheme="minorHAnsi" w:hAnsiTheme="minorHAnsi" w:cstheme="minorHAnsi"/>
        </w:rPr>
        <w:t>aging</w:t>
      </w:r>
      <w:r w:rsidRPr="00436BEE">
        <w:rPr>
          <w:rStyle w:val="StyleUnderline"/>
          <w:rFonts w:asciiTheme="minorHAnsi" w:hAnsiTheme="minorHAnsi" w:cstheme="minorHAnsi"/>
        </w:rPr>
        <w:t xml:space="preserve"> and in poor to </w:t>
      </w:r>
      <w:r w:rsidRPr="00436BEE">
        <w:rPr>
          <w:rStyle w:val="Emphasis"/>
          <w:rFonts w:asciiTheme="minorHAnsi" w:hAnsiTheme="minorHAnsi" w:cstheme="minorHAnsi"/>
        </w:rPr>
        <w:t>mediocre condition</w:t>
      </w:r>
      <w:r w:rsidRPr="00436BEE">
        <w:rPr>
          <w:rFonts w:asciiTheme="minorHAnsi" w:hAnsiTheme="minorHAnsi" w:cstheme="minorHAnsi"/>
          <w:sz w:val="14"/>
        </w:rPr>
        <w:t xml:space="preserve">. </w:t>
      </w:r>
      <w:r w:rsidRPr="00436BEE">
        <w:rPr>
          <w:rStyle w:val="StyleUnderline"/>
          <w:rFonts w:asciiTheme="minorHAnsi" w:hAnsiTheme="minorHAnsi" w:cstheme="minorHAnsi"/>
        </w:rPr>
        <w:t xml:space="preserve">And </w:t>
      </w:r>
      <w:proofErr w:type="gramStart"/>
      <w:r w:rsidRPr="00436BEE">
        <w:rPr>
          <w:rStyle w:val="StyleUnderline"/>
          <w:rFonts w:asciiTheme="minorHAnsi" w:hAnsiTheme="minorHAnsi" w:cstheme="minorHAnsi"/>
        </w:rPr>
        <w:t>they're</w:t>
      </w:r>
      <w:proofErr w:type="gramEnd"/>
      <w:r w:rsidRPr="00436BEE">
        <w:rPr>
          <w:rStyle w:val="StyleUnderline"/>
          <w:rFonts w:asciiTheme="minorHAnsi" w:hAnsiTheme="minorHAnsi" w:cstheme="minorHAnsi"/>
        </w:rPr>
        <w:t xml:space="preserve"> in need of a </w:t>
      </w:r>
      <w:r w:rsidRPr="00436BEE">
        <w:rPr>
          <w:rStyle w:val="Emphasis"/>
          <w:rFonts w:asciiTheme="minorHAnsi" w:hAnsiTheme="minorHAnsi" w:cstheme="minorHAnsi"/>
        </w:rPr>
        <w:t>major federal investment</w:t>
      </w:r>
      <w:r w:rsidRPr="00436BEE">
        <w:rPr>
          <w:rStyle w:val="StyleUnderline"/>
          <w:rFonts w:asciiTheme="minorHAnsi" w:hAnsiTheme="minorHAnsi" w:cstheme="minorHAnsi"/>
        </w:rPr>
        <w:t xml:space="preserve"> to keep from getting worse and to withstand the </w:t>
      </w:r>
      <w:r w:rsidRPr="00436BEE">
        <w:rPr>
          <w:rStyle w:val="Emphasis"/>
          <w:rFonts w:asciiTheme="minorHAnsi" w:hAnsiTheme="minorHAnsi" w:cstheme="minorHAnsi"/>
        </w:rPr>
        <w:t>harsh effects</w:t>
      </w:r>
      <w:r w:rsidRPr="00436BEE">
        <w:rPr>
          <w:rStyle w:val="StyleUnderline"/>
          <w:rFonts w:asciiTheme="minorHAnsi" w:hAnsiTheme="minorHAnsi" w:cstheme="minorHAnsi"/>
        </w:rPr>
        <w:t xml:space="preserve"> of a changing climate</w:t>
      </w:r>
      <w:r w:rsidRPr="00436BEE">
        <w:rPr>
          <w:rFonts w:asciiTheme="minorHAnsi" w:hAnsiTheme="minorHAnsi" w:cstheme="minorHAnsi"/>
          <w:sz w:val="14"/>
        </w:rPr>
        <w:t xml:space="preserve">, according to the American Society of Civil Engineers. The group gives the nation's infrastructure in general a grade of C-minus on its quadrennial infrastructure report card, up from a D-plus four years ago. ASCE says the U.S. made some modest and incremental improvements in some infrastructure categories, including railroads, drinking water systems and inland waterways and ports. But 11 of the 17 infrastructure categories evaluated are graded in the "D" range, and as </w:t>
      </w:r>
      <w:r w:rsidRPr="00436BEE">
        <w:rPr>
          <w:rStyle w:val="StyleUnderline"/>
          <w:rFonts w:asciiTheme="minorHAnsi" w:hAnsiTheme="minorHAnsi" w:cstheme="minorHAnsi"/>
        </w:rPr>
        <w:t xml:space="preserve">last month's power and water failures due to brutal winter storms and extreme cold show, many infrastructure systems are </w:t>
      </w:r>
      <w:r w:rsidRPr="00436BEE">
        <w:rPr>
          <w:rStyle w:val="Emphasis"/>
          <w:rFonts w:asciiTheme="minorHAnsi" w:hAnsiTheme="minorHAnsi" w:cstheme="minorHAnsi"/>
        </w:rPr>
        <w:t>increasingly susceptible</w:t>
      </w:r>
      <w:r w:rsidRPr="00436BEE">
        <w:rPr>
          <w:rStyle w:val="StyleUnderline"/>
          <w:rFonts w:asciiTheme="minorHAnsi" w:hAnsiTheme="minorHAnsi" w:cstheme="minorHAnsi"/>
        </w:rPr>
        <w:t xml:space="preserve"> to </w:t>
      </w:r>
      <w:r w:rsidRPr="00436BEE">
        <w:rPr>
          <w:rStyle w:val="Emphasis"/>
          <w:rFonts w:asciiTheme="minorHAnsi" w:hAnsiTheme="minorHAnsi" w:cstheme="minorHAnsi"/>
        </w:rPr>
        <w:t>catastrophic failure</w:t>
      </w:r>
      <w:r w:rsidRPr="00436BEE">
        <w:rPr>
          <w:rStyle w:val="StyleUnderline"/>
          <w:rFonts w:asciiTheme="minorHAnsi" w:hAnsiTheme="minorHAnsi" w:cstheme="minorHAnsi"/>
        </w:rPr>
        <w:t>.</w:t>
      </w:r>
      <w:r w:rsidRPr="00436BEE">
        <w:rPr>
          <w:rFonts w:asciiTheme="minorHAnsi" w:hAnsiTheme="minorHAnsi" w:cstheme="minorHAnsi"/>
          <w:u w:val="single"/>
        </w:rPr>
        <w:t xml:space="preserve"> </w:t>
      </w:r>
      <w:r w:rsidRPr="00436BEE">
        <w:rPr>
          <w:rFonts w:asciiTheme="minorHAnsi" w:hAnsiTheme="minorHAnsi" w:cstheme="minorHAnsi"/>
          <w:sz w:val="14"/>
        </w:rPr>
        <w:t>"This not a report card anyone would be proud to take home," said ASCE Executive Director Thomas Smith in a news release. "</w:t>
      </w:r>
      <w:r w:rsidRPr="00436BEE">
        <w:rPr>
          <w:rStyle w:val="StyleUnderline"/>
          <w:rFonts w:asciiTheme="minorHAnsi" w:hAnsiTheme="minorHAnsi" w:cstheme="minorHAnsi"/>
        </w:rPr>
        <w:t xml:space="preserve">We have not made significant enough investments to maintain infrastructure that in some cases was built more than </w:t>
      </w:r>
      <w:r w:rsidRPr="00436BEE">
        <w:rPr>
          <w:rStyle w:val="Emphasis"/>
          <w:rFonts w:asciiTheme="minorHAnsi" w:hAnsiTheme="minorHAnsi" w:cstheme="minorHAnsi"/>
        </w:rPr>
        <w:t>50 years ago</w:t>
      </w:r>
      <w:r w:rsidRPr="00436BEE">
        <w:rPr>
          <w:rStyle w:val="StyleUnderline"/>
          <w:rFonts w:asciiTheme="minorHAnsi" w:hAnsiTheme="minorHAnsi" w:cstheme="minorHAnsi"/>
        </w:rPr>
        <w:t>." Transit system</w:t>
      </w:r>
      <w:r w:rsidRPr="00436BEE">
        <w:rPr>
          <w:rFonts w:asciiTheme="minorHAnsi" w:hAnsiTheme="minorHAnsi" w:cstheme="minorHAnsi"/>
          <w:sz w:val="14"/>
        </w:rPr>
        <w:t xml:space="preserve"> in the U.S. gets the lowest grade, a D-minus, as some 45% of Americans lack access to transit and the existing transit infrastructure, from subway tunnels to station facilities, </w:t>
      </w:r>
      <w:r w:rsidRPr="00436BEE">
        <w:rPr>
          <w:rStyle w:val="StyleUnderline"/>
          <w:rFonts w:asciiTheme="minorHAnsi" w:hAnsiTheme="minorHAnsi" w:cstheme="minorHAnsi"/>
        </w:rPr>
        <w:t xml:space="preserve">is aging and in </w:t>
      </w:r>
      <w:r w:rsidRPr="00436BEE">
        <w:rPr>
          <w:rStyle w:val="Emphasis"/>
          <w:rFonts w:asciiTheme="minorHAnsi" w:hAnsiTheme="minorHAnsi" w:cstheme="minorHAnsi"/>
        </w:rPr>
        <w:t>need of repair</w:t>
      </w:r>
      <w:r w:rsidRPr="00436BEE">
        <w:rPr>
          <w:rStyle w:val="StyleUnderline"/>
          <w:rFonts w:asciiTheme="minorHAnsi" w:hAnsiTheme="minorHAnsi" w:cstheme="minorHAnsi"/>
        </w:rPr>
        <w:t>.</w:t>
      </w:r>
      <w:r w:rsidRPr="00436BEE">
        <w:rPr>
          <w:rFonts w:asciiTheme="minorHAnsi" w:hAnsiTheme="minorHAnsi" w:cstheme="minorHAnsi"/>
          <w:sz w:val="14"/>
        </w:rPr>
        <w:t xml:space="preserve"> </w:t>
      </w:r>
      <w:r w:rsidRPr="00436BEE">
        <w:rPr>
          <w:rStyle w:val="StyleUnderline"/>
          <w:rFonts w:asciiTheme="minorHAnsi" w:hAnsiTheme="minorHAnsi" w:cstheme="minorHAnsi"/>
        </w:rPr>
        <w:t>One particular concern is the condition of the nation's bridges</w:t>
      </w:r>
      <w:r w:rsidRPr="00436BEE">
        <w:rPr>
          <w:rFonts w:asciiTheme="minorHAnsi" w:hAnsiTheme="minorHAnsi" w:cstheme="minorHAnsi"/>
          <w:sz w:val="14"/>
        </w:rPr>
        <w:t xml:space="preserve">. According to the Infrastructure Report Card, 42% of the 617,000 bridges in the U.S. are more than 50 years old, and </w:t>
      </w:r>
      <w:r w:rsidRPr="00436BEE">
        <w:rPr>
          <w:rStyle w:val="StyleUnderline"/>
          <w:rFonts w:asciiTheme="minorHAnsi" w:hAnsiTheme="minorHAnsi" w:cstheme="minorHAnsi"/>
        </w:rPr>
        <w:t xml:space="preserve">more than 46,000 of them are rated as </w:t>
      </w:r>
      <w:r w:rsidRPr="00436BEE">
        <w:rPr>
          <w:rStyle w:val="Emphasis"/>
          <w:rFonts w:asciiTheme="minorHAnsi" w:hAnsiTheme="minorHAnsi" w:cstheme="minorHAnsi"/>
        </w:rPr>
        <w:t>structurally deficient</w:t>
      </w:r>
      <w:r w:rsidRPr="00436BEE">
        <w:rPr>
          <w:rFonts w:asciiTheme="minorHAnsi" w:hAnsiTheme="minorHAnsi" w:cstheme="minorHAnsi"/>
          <w:sz w:val="14"/>
        </w:rPr>
        <w:t xml:space="preserve">. That </w:t>
      </w:r>
      <w:proofErr w:type="gramStart"/>
      <w:r w:rsidRPr="00436BEE">
        <w:rPr>
          <w:rFonts w:asciiTheme="minorHAnsi" w:hAnsiTheme="minorHAnsi" w:cstheme="minorHAnsi"/>
          <w:sz w:val="14"/>
        </w:rPr>
        <w:t>doesn't</w:t>
      </w:r>
      <w:proofErr w:type="gramEnd"/>
      <w:r w:rsidRPr="00436BEE">
        <w:rPr>
          <w:rFonts w:asciiTheme="minorHAnsi" w:hAnsiTheme="minorHAnsi" w:cstheme="minorHAnsi"/>
          <w:sz w:val="14"/>
        </w:rPr>
        <w:t xml:space="preserve"> mean that they're in danger of collapsing but indicates that they are in poor condition. The number of bridges that slipped from good condition to fair over the last four years increased as well. Another concern is the state of dams, </w:t>
      </w:r>
      <w:proofErr w:type="gramStart"/>
      <w:r w:rsidRPr="00436BEE">
        <w:rPr>
          <w:rFonts w:asciiTheme="minorHAnsi" w:hAnsiTheme="minorHAnsi" w:cstheme="minorHAnsi"/>
          <w:sz w:val="14"/>
        </w:rPr>
        <w:t>levees</w:t>
      </w:r>
      <w:proofErr w:type="gramEnd"/>
      <w:r w:rsidRPr="00436BEE">
        <w:rPr>
          <w:rFonts w:asciiTheme="minorHAnsi" w:hAnsiTheme="minorHAnsi" w:cstheme="minorHAnsi"/>
          <w:sz w:val="14"/>
        </w:rPr>
        <w:t xml:space="preserve"> and stormwater systems. </w:t>
      </w:r>
      <w:r w:rsidRPr="00436BEE">
        <w:rPr>
          <w:rStyle w:val="StyleUnderline"/>
          <w:rFonts w:asciiTheme="minorHAnsi" w:hAnsiTheme="minorHAnsi" w:cstheme="minorHAnsi"/>
        </w:rPr>
        <w:t>Dam and levee failures</w:t>
      </w:r>
      <w:r w:rsidRPr="00436BEE">
        <w:rPr>
          <w:rFonts w:asciiTheme="minorHAnsi" w:hAnsiTheme="minorHAnsi" w:cstheme="minorHAnsi"/>
          <w:sz w:val="14"/>
        </w:rPr>
        <w:t xml:space="preserve">, like one in Midland, Mich., last year, </w:t>
      </w:r>
      <w:r w:rsidRPr="00436BEE">
        <w:rPr>
          <w:rStyle w:val="StyleUnderline"/>
          <w:rFonts w:asciiTheme="minorHAnsi" w:hAnsiTheme="minorHAnsi" w:cstheme="minorHAnsi"/>
        </w:rPr>
        <w:t xml:space="preserve">are happening </w:t>
      </w:r>
      <w:r w:rsidRPr="00436BEE">
        <w:rPr>
          <w:rStyle w:val="Emphasis"/>
          <w:rFonts w:asciiTheme="minorHAnsi" w:hAnsiTheme="minorHAnsi" w:cstheme="minorHAnsi"/>
        </w:rPr>
        <w:t>more often</w:t>
      </w:r>
      <w:r w:rsidRPr="00436BEE">
        <w:rPr>
          <w:rStyle w:val="StyleUnderline"/>
          <w:rFonts w:asciiTheme="minorHAnsi" w:hAnsiTheme="minorHAnsi" w:cstheme="minorHAnsi"/>
        </w:rPr>
        <w:t xml:space="preserve"> as warming climate creates more severe thunderstorms with heavier rainfall amounts. Stormwater systems are also increasingly being overwhelmed, causing </w:t>
      </w:r>
      <w:r w:rsidRPr="00436BEE">
        <w:rPr>
          <w:rStyle w:val="Emphasis"/>
          <w:rFonts w:asciiTheme="minorHAnsi" w:hAnsiTheme="minorHAnsi" w:cstheme="minorHAnsi"/>
        </w:rPr>
        <w:t>catastrophic flooding</w:t>
      </w:r>
      <w:r w:rsidRPr="00436BEE">
        <w:rPr>
          <w:rStyle w:val="StyleUnderline"/>
          <w:rFonts w:asciiTheme="minorHAnsi" w:hAnsiTheme="minorHAnsi" w:cstheme="minorHAnsi"/>
        </w:rPr>
        <w:t>.</w:t>
      </w:r>
      <w:r w:rsidRPr="00436BEE">
        <w:rPr>
          <w:rFonts w:asciiTheme="minorHAnsi" w:hAnsiTheme="minorHAnsi" w:cstheme="minorHAnsi"/>
          <w:u w:val="single"/>
        </w:rPr>
        <w:t xml:space="preserve"> </w:t>
      </w:r>
      <w:r w:rsidRPr="00436BEE">
        <w:rPr>
          <w:rFonts w:asciiTheme="minorHAnsi" w:hAnsiTheme="minorHAnsi" w:cstheme="minorHAnsi"/>
          <w:sz w:val="14"/>
        </w:rPr>
        <w:t xml:space="preserve">The engineers' group says the U.S. is spending only half of what it needs to invest in infrastructure improvements just to bring systems up to par, and projects an infrastructure funding shortfall of $2.59 trillion over the next 10 years. </w:t>
      </w:r>
      <w:r w:rsidRPr="00436BEE">
        <w:rPr>
          <w:rStyle w:val="StyleUnderline"/>
          <w:rFonts w:asciiTheme="minorHAnsi" w:hAnsiTheme="minorHAnsi" w:cstheme="minorHAnsi"/>
        </w:rPr>
        <w:t xml:space="preserve">If the country </w:t>
      </w:r>
      <w:proofErr w:type="gramStart"/>
      <w:r w:rsidRPr="00436BEE">
        <w:rPr>
          <w:rStyle w:val="StyleUnderline"/>
          <w:rFonts w:asciiTheme="minorHAnsi" w:hAnsiTheme="minorHAnsi" w:cstheme="minorHAnsi"/>
        </w:rPr>
        <w:t>doesn't</w:t>
      </w:r>
      <w:proofErr w:type="gramEnd"/>
      <w:r w:rsidRPr="00436BEE">
        <w:rPr>
          <w:rStyle w:val="StyleUnderline"/>
          <w:rFonts w:asciiTheme="minorHAnsi" w:hAnsiTheme="minorHAnsi" w:cstheme="minorHAnsi"/>
        </w:rPr>
        <w:t xml:space="preserve"> pay its overdue infrastructure bill</w:t>
      </w:r>
      <w:r w:rsidRPr="00436BEE">
        <w:rPr>
          <w:rFonts w:asciiTheme="minorHAnsi" w:hAnsiTheme="minorHAnsi" w:cstheme="minorHAnsi"/>
          <w:sz w:val="14"/>
        </w:rPr>
        <w:t xml:space="preserve">, ASCE estimated that </w:t>
      </w:r>
      <w:r w:rsidRPr="00436BEE">
        <w:rPr>
          <w:rStyle w:val="StyleUnderline"/>
          <w:rFonts w:asciiTheme="minorHAnsi" w:hAnsiTheme="minorHAnsi" w:cstheme="minorHAnsi"/>
        </w:rPr>
        <w:t xml:space="preserve">the U.S. will lose </w:t>
      </w:r>
      <w:r w:rsidRPr="00436BEE">
        <w:rPr>
          <w:rStyle w:val="Emphasis"/>
          <w:rFonts w:asciiTheme="minorHAnsi" w:hAnsiTheme="minorHAnsi" w:cstheme="minorHAnsi"/>
        </w:rPr>
        <w:t>$10 trillion</w:t>
      </w:r>
      <w:r w:rsidRPr="00436BEE">
        <w:rPr>
          <w:rStyle w:val="StyleUnderline"/>
          <w:rFonts w:asciiTheme="minorHAnsi" w:hAnsiTheme="minorHAnsi" w:cstheme="minorHAnsi"/>
        </w:rPr>
        <w:t xml:space="preserve"> in </w:t>
      </w:r>
      <w:r w:rsidRPr="00436BEE">
        <w:rPr>
          <w:rStyle w:val="Emphasis"/>
          <w:rFonts w:asciiTheme="minorHAnsi" w:hAnsiTheme="minorHAnsi" w:cstheme="minorHAnsi"/>
        </w:rPr>
        <w:t>economic growth</w:t>
      </w:r>
      <w:r w:rsidRPr="00436BEE">
        <w:rPr>
          <w:rStyle w:val="StyleUnderline"/>
          <w:rFonts w:asciiTheme="minorHAnsi" w:hAnsiTheme="minorHAnsi" w:cstheme="minorHAnsi"/>
        </w:rPr>
        <w:t xml:space="preserve"> and will lose more </w:t>
      </w:r>
      <w:r w:rsidRPr="00436BEE">
        <w:rPr>
          <w:rStyle w:val="Emphasis"/>
          <w:rFonts w:asciiTheme="minorHAnsi" w:hAnsiTheme="minorHAnsi" w:cstheme="minorHAnsi"/>
        </w:rPr>
        <w:t>than 3 million jobs</w:t>
      </w:r>
      <w:r w:rsidRPr="00436BEE">
        <w:rPr>
          <w:rStyle w:val="StyleUnderline"/>
          <w:rFonts w:asciiTheme="minorHAnsi" w:hAnsiTheme="minorHAnsi" w:cstheme="minorHAnsi"/>
        </w:rPr>
        <w:t xml:space="preserve"> by 2039.</w:t>
      </w:r>
      <w:r w:rsidRPr="00436BEE">
        <w:rPr>
          <w:rFonts w:asciiTheme="minorHAnsi" w:hAnsiTheme="minorHAnsi" w:cstheme="minorHAnsi"/>
          <w:u w:val="single"/>
        </w:rPr>
        <w:t xml:space="preserve"> </w:t>
      </w:r>
      <w:r w:rsidRPr="00436BEE">
        <w:rPr>
          <w:rStyle w:val="StyleUnderline"/>
          <w:rFonts w:asciiTheme="minorHAnsi" w:hAnsiTheme="minorHAnsi" w:cstheme="minorHAnsi"/>
        </w:rPr>
        <w:t>Crumbling infrastructure costs every American household $3,300 in hidden costs a year</w:t>
      </w:r>
      <w:r w:rsidRPr="00436BEE">
        <w:rPr>
          <w:rFonts w:asciiTheme="minorHAnsi" w:hAnsiTheme="minorHAnsi" w:cstheme="minorHAnsi"/>
          <w:sz w:val="14"/>
        </w:rPr>
        <w:t xml:space="preserve">, according to ASCE, </w:t>
      </w:r>
      <w:r w:rsidRPr="00436BEE">
        <w:rPr>
          <w:rStyle w:val="StyleUnderline"/>
          <w:rFonts w:asciiTheme="minorHAnsi" w:hAnsiTheme="minorHAnsi" w:cstheme="minorHAnsi"/>
        </w:rPr>
        <w:t>from lost time and increased fuel consumption</w:t>
      </w:r>
      <w:r w:rsidRPr="00436BEE">
        <w:rPr>
          <w:rFonts w:asciiTheme="minorHAnsi" w:hAnsiTheme="minorHAnsi" w:cstheme="minorHAnsi"/>
          <w:sz w:val="14"/>
        </w:rPr>
        <w:t xml:space="preserve"> while sitting in traffic jams, to extra car repairs due to poor road conditions. "As this study shows, </w:t>
      </w:r>
      <w:r w:rsidRPr="00436BEE">
        <w:rPr>
          <w:rStyle w:val="StyleUnderline"/>
          <w:rFonts w:asciiTheme="minorHAnsi" w:hAnsiTheme="minorHAnsi" w:cstheme="minorHAnsi"/>
        </w:rPr>
        <w:t xml:space="preserve">we risk </w:t>
      </w:r>
      <w:r w:rsidRPr="00436BEE">
        <w:rPr>
          <w:rStyle w:val="Emphasis"/>
          <w:rFonts w:asciiTheme="minorHAnsi" w:hAnsiTheme="minorHAnsi" w:cstheme="minorHAnsi"/>
        </w:rPr>
        <w:t>significant economic losses</w:t>
      </w:r>
      <w:r w:rsidRPr="00436BEE">
        <w:rPr>
          <w:rStyle w:val="StyleUnderline"/>
          <w:rFonts w:asciiTheme="minorHAnsi" w:hAnsiTheme="minorHAnsi" w:cstheme="minorHAnsi"/>
        </w:rPr>
        <w:t xml:space="preserve">, higher costs to consumers, </w:t>
      </w:r>
      <w:r w:rsidRPr="00436BEE">
        <w:rPr>
          <w:rStyle w:val="Emphasis"/>
          <w:rFonts w:asciiTheme="minorHAnsi" w:hAnsiTheme="minorHAnsi" w:cstheme="minorHAnsi"/>
        </w:rPr>
        <w:t>businesses</w:t>
      </w:r>
      <w:r w:rsidRPr="00436BEE">
        <w:rPr>
          <w:rStyle w:val="StyleUnderline"/>
          <w:rFonts w:asciiTheme="minorHAnsi" w:hAnsiTheme="minorHAnsi" w:cstheme="minorHAnsi"/>
        </w:rPr>
        <w:t xml:space="preserve"> and </w:t>
      </w:r>
      <w:r w:rsidRPr="00436BEE">
        <w:rPr>
          <w:rStyle w:val="Emphasis"/>
          <w:rFonts w:asciiTheme="minorHAnsi" w:hAnsiTheme="minorHAnsi" w:cstheme="minorHAnsi"/>
        </w:rPr>
        <w:t>manufacturers</w:t>
      </w:r>
      <w:r w:rsidRPr="00436BEE">
        <w:rPr>
          <w:rStyle w:val="StyleUnderline"/>
          <w:rFonts w:asciiTheme="minorHAnsi" w:hAnsiTheme="minorHAnsi" w:cstheme="minorHAnsi"/>
        </w:rPr>
        <w:t xml:space="preserve"> – and our quality of life – if we don't act urgently</w:t>
      </w:r>
      <w:r w:rsidRPr="00436BEE">
        <w:rPr>
          <w:rFonts w:asciiTheme="minorHAnsi" w:hAnsiTheme="minorHAnsi" w:cstheme="minorHAnsi"/>
          <w:sz w:val="14"/>
        </w:rPr>
        <w:t>," Smith said. "</w:t>
      </w:r>
      <w:r w:rsidRPr="00436BEE">
        <w:rPr>
          <w:rStyle w:val="StyleUnderline"/>
          <w:rFonts w:asciiTheme="minorHAnsi" w:hAnsiTheme="minorHAnsi" w:cstheme="minorHAnsi"/>
        </w:rPr>
        <w:t xml:space="preserve">When we fail to invest in infrastructure, </w:t>
      </w:r>
      <w:r w:rsidRPr="00436BEE">
        <w:rPr>
          <w:rStyle w:val="Emphasis"/>
          <w:rFonts w:asciiTheme="minorHAnsi" w:hAnsiTheme="minorHAnsi" w:cstheme="minorHAnsi"/>
        </w:rPr>
        <w:t>we pay the price</w:t>
      </w:r>
      <w:r w:rsidRPr="00436BEE">
        <w:rPr>
          <w:rFonts w:asciiTheme="minorHAnsi" w:hAnsiTheme="minorHAnsi" w:cstheme="minorHAnsi"/>
          <w:sz w:val="14"/>
        </w:rPr>
        <w:t>."</w:t>
      </w:r>
    </w:p>
    <w:p w14:paraId="32BBE496" w14:textId="77777777" w:rsidR="00436BEE" w:rsidRPr="00436BEE" w:rsidRDefault="00436BEE" w:rsidP="00436BEE"/>
    <w:p w14:paraId="57D0C874" w14:textId="42E3AA2F" w:rsidR="00A95652" w:rsidRDefault="00F97289" w:rsidP="00F97289">
      <w:pPr>
        <w:pStyle w:val="Heading1"/>
      </w:pPr>
      <w:proofErr w:type="spellStart"/>
      <w:r>
        <w:lastRenderedPageBreak/>
        <w:t>Aff</w:t>
      </w:r>
      <w:proofErr w:type="spellEnd"/>
      <w:r>
        <w:t xml:space="preserve"> Answers</w:t>
      </w:r>
    </w:p>
    <w:p w14:paraId="3304A843" w14:textId="664C3EA5" w:rsidR="00F97289" w:rsidRDefault="009B230B" w:rsidP="009B230B">
      <w:pPr>
        <w:pStyle w:val="Heading3"/>
      </w:pPr>
      <w:r>
        <w:lastRenderedPageBreak/>
        <w:t xml:space="preserve">Won’t pass- no GOP </w:t>
      </w:r>
      <w:proofErr w:type="gramStart"/>
      <w:r>
        <w:t>support</w:t>
      </w:r>
      <w:proofErr w:type="gramEnd"/>
    </w:p>
    <w:p w14:paraId="52BED2D1" w14:textId="7D6DEC55" w:rsidR="00092D03" w:rsidRDefault="00092D03" w:rsidP="009B230B">
      <w:pPr>
        <w:pStyle w:val="Heading4"/>
      </w:pPr>
      <w:r>
        <w:t xml:space="preserve">Won’t pass- no compromise </w:t>
      </w:r>
      <w:proofErr w:type="gramStart"/>
      <w:r>
        <w:t>agreement</w:t>
      </w:r>
      <w:proofErr w:type="gramEnd"/>
    </w:p>
    <w:p w14:paraId="7D57FCC3" w14:textId="3207AB8E" w:rsidR="00092D03" w:rsidRDefault="00092D03" w:rsidP="00092D03">
      <w:r>
        <w:t xml:space="preserve">Burgess </w:t>
      </w:r>
      <w:r w:rsidRPr="00092D03">
        <w:rPr>
          <w:rStyle w:val="Heading4Char"/>
        </w:rPr>
        <w:t>Everett, 6-3</w:t>
      </w:r>
      <w:r>
        <w:t>-2021, "GOP mulls throwing Biden more infrastructure money," POLITICO, https://www.politico.com/news/2021/06/03/gop-infrastructure-money-491776</w:t>
      </w:r>
    </w:p>
    <w:p w14:paraId="1DA38636" w14:textId="6800D859" w:rsidR="00092D03" w:rsidRDefault="00092D03" w:rsidP="00092D03">
      <w:r>
        <w:t xml:space="preserve">Sen. Shelley Moore Capito (R-W.Va.), her party's lead infrastructure negotiator, is preparing to come back to the table with Biden tomorrow in the latest round of high-stakes talks that have frozen the White House's initial $4 trillion proposal on Capitol Hill. </w:t>
      </w:r>
      <w:r w:rsidRPr="00092D03">
        <w:rPr>
          <w:rStyle w:val="StyleUnderline"/>
        </w:rPr>
        <w:t xml:space="preserve">The gap between the two sides is massive </w:t>
      </w:r>
      <w:proofErr w:type="gramStart"/>
      <w:r w:rsidRPr="00092D03">
        <w:rPr>
          <w:rStyle w:val="StyleUnderline"/>
        </w:rPr>
        <w:t>at the moment</w:t>
      </w:r>
      <w:proofErr w:type="gramEnd"/>
      <w:r w:rsidRPr="00092D03">
        <w:rPr>
          <w:rStyle w:val="StyleUnderline"/>
        </w:rPr>
        <w:t xml:space="preserve"> — Biden and Republicans aren’t even counting the size of the bill the same way and are approximately $750 billion apart. Their differences appear nearly impossible to bridge </w:t>
      </w:r>
      <w:r>
        <w:t>right now, according to two GOP sources familiar with the negotiations.</w:t>
      </w:r>
    </w:p>
    <w:p w14:paraId="0378C493" w14:textId="77777777" w:rsidR="00092D03" w:rsidRPr="00092D03" w:rsidRDefault="00092D03" w:rsidP="00092D03"/>
    <w:p w14:paraId="2A2D307F" w14:textId="0DECDBF4" w:rsidR="009B230B" w:rsidRDefault="009B230B" w:rsidP="009B230B">
      <w:pPr>
        <w:pStyle w:val="Heading4"/>
      </w:pPr>
      <w:r>
        <w:t xml:space="preserve">Won’t pass- GOP rejects </w:t>
      </w:r>
      <w:proofErr w:type="gramStart"/>
      <w:r>
        <w:t>compromise</w:t>
      </w:r>
      <w:proofErr w:type="gramEnd"/>
    </w:p>
    <w:p w14:paraId="763BA907" w14:textId="61A6111D" w:rsidR="009B230B" w:rsidRDefault="009B230B" w:rsidP="009B230B">
      <w:r>
        <w:t xml:space="preserve">Richard </w:t>
      </w:r>
      <w:r w:rsidRPr="003704F7">
        <w:rPr>
          <w:rStyle w:val="Heading4Char"/>
        </w:rPr>
        <w:t>Rubin, 5-23</w:t>
      </w:r>
      <w:r>
        <w:t>-2021, "No Bridge in Sight for Biden Infrastructure Plan," Wall Street Journal, https://www.wsj.com/articles/lawmakers-divided-on-infrastructure-jan-6-commission-11621781690</w:t>
      </w:r>
    </w:p>
    <w:p w14:paraId="4DD20700" w14:textId="55E5760E" w:rsidR="009B230B" w:rsidRDefault="009B230B" w:rsidP="009B230B">
      <w:r w:rsidRPr="003704F7">
        <w:rPr>
          <w:rStyle w:val="StyleUnderline"/>
        </w:rPr>
        <w:t>Prospects look dim for bipartisan agreement on an infrastructure-</w:t>
      </w:r>
      <w:r>
        <w:t xml:space="preserve">spending bill as </w:t>
      </w:r>
      <w:r w:rsidRPr="003704F7">
        <w:rPr>
          <w:rStyle w:val="StyleUnderline"/>
        </w:rPr>
        <w:t xml:space="preserve">lawmakers argue over the basic questions </w:t>
      </w:r>
      <w:r>
        <w:t xml:space="preserve">of </w:t>
      </w:r>
      <w:r w:rsidRPr="003704F7">
        <w:rPr>
          <w:rStyle w:val="StyleUnderline"/>
        </w:rPr>
        <w:t xml:space="preserve">what should be included, how large </w:t>
      </w:r>
      <w:r>
        <w:t xml:space="preserve">it should be and </w:t>
      </w:r>
      <w:r w:rsidRPr="003704F7">
        <w:rPr>
          <w:rStyle w:val="StyleUnderline"/>
        </w:rPr>
        <w:t>how to pay</w:t>
      </w:r>
      <w:r>
        <w:t xml:space="preserve"> for it.</w:t>
      </w:r>
    </w:p>
    <w:p w14:paraId="79A620CA" w14:textId="2985BD5A" w:rsidR="009B230B" w:rsidRDefault="009B230B" w:rsidP="009B230B">
      <w:r>
        <w:t xml:space="preserve">The infrastructure </w:t>
      </w:r>
      <w:r w:rsidRPr="003704F7">
        <w:rPr>
          <w:rStyle w:val="StyleUnderline"/>
        </w:rPr>
        <w:t>talks stalled after Republicans said</w:t>
      </w:r>
      <w:r>
        <w:t xml:space="preserve"> the </w:t>
      </w:r>
      <w:r w:rsidRPr="003704F7">
        <w:rPr>
          <w:rStyle w:val="StyleUnderline"/>
        </w:rPr>
        <w:t>Biden</w:t>
      </w:r>
      <w:r>
        <w:t xml:space="preserve"> administration</w:t>
      </w:r>
      <w:r w:rsidRPr="003704F7">
        <w:rPr>
          <w:rStyle w:val="StyleUnderline"/>
        </w:rPr>
        <w:t xml:space="preserve">’s </w:t>
      </w:r>
      <w:r>
        <w:t xml:space="preserve">Friday </w:t>
      </w:r>
      <w:r w:rsidRPr="003704F7">
        <w:rPr>
          <w:rStyle w:val="StyleUnderline"/>
        </w:rPr>
        <w:t xml:space="preserve">counteroffer </w:t>
      </w:r>
      <w:r>
        <w:t xml:space="preserve">to Senate Republicans </w:t>
      </w:r>
      <w:proofErr w:type="gramStart"/>
      <w:r w:rsidRPr="003704F7">
        <w:rPr>
          <w:rStyle w:val="StyleUnderline"/>
        </w:rPr>
        <w:t>didn’t</w:t>
      </w:r>
      <w:proofErr w:type="gramEnd"/>
      <w:r w:rsidRPr="003704F7">
        <w:rPr>
          <w:rStyle w:val="StyleUnderline"/>
        </w:rPr>
        <w:t xml:space="preserve"> go far enough toward the GOP position</w:t>
      </w:r>
      <w:r>
        <w:t>. If that stalemate continues, Democrats may attempt to move on their own, using budget reconciliation rules to pass a package without needing any Republican votes.</w:t>
      </w:r>
    </w:p>
    <w:p w14:paraId="0ABDF14D" w14:textId="33DED504" w:rsidR="003704F7" w:rsidRDefault="003704F7" w:rsidP="009B230B"/>
    <w:p w14:paraId="069EBD38" w14:textId="784040E8" w:rsidR="003704F7" w:rsidRDefault="00222CC6" w:rsidP="00222CC6">
      <w:pPr>
        <w:pStyle w:val="Heading4"/>
      </w:pPr>
      <w:r>
        <w:t xml:space="preserve">Can’t agree on </w:t>
      </w:r>
      <w:proofErr w:type="gramStart"/>
      <w:r>
        <w:t>funding</w:t>
      </w:r>
      <w:proofErr w:type="gramEnd"/>
    </w:p>
    <w:p w14:paraId="5406EE87" w14:textId="091D8A25" w:rsidR="00222CC6" w:rsidRDefault="00222CC6" w:rsidP="00222CC6">
      <w:r>
        <w:t xml:space="preserve">Richard </w:t>
      </w:r>
      <w:r w:rsidRPr="00222CC6">
        <w:rPr>
          <w:rStyle w:val="Heading4Char"/>
        </w:rPr>
        <w:t>Rubin, 5-23</w:t>
      </w:r>
      <w:r>
        <w:t>-2021, "No Bridge in Sight for Biden Infrastructure Plan," Wall Street Journal, https://www.wsj.com/articles/lawmakers-divided-on-infrastructure-jan-6-commission-11621781690</w:t>
      </w:r>
    </w:p>
    <w:p w14:paraId="33FE39BA" w14:textId="31613132" w:rsidR="00222CC6" w:rsidRDefault="00222CC6" w:rsidP="00222CC6">
      <w:r>
        <w:t xml:space="preserve">Even if the </w:t>
      </w:r>
      <w:r w:rsidRPr="00222CC6">
        <w:rPr>
          <w:rStyle w:val="StyleUnderline"/>
        </w:rPr>
        <w:t>parties</w:t>
      </w:r>
      <w:r>
        <w:t xml:space="preserve"> agreed on the size and composition of an infrastructure bill, however, they </w:t>
      </w:r>
      <w:r w:rsidRPr="00222CC6">
        <w:rPr>
          <w:rStyle w:val="StyleUnderline"/>
        </w:rPr>
        <w:t xml:space="preserve">are far apart on how to pay </w:t>
      </w:r>
      <w:r>
        <w:t xml:space="preserve">for it. </w:t>
      </w:r>
      <w:r w:rsidRPr="00222CC6">
        <w:rPr>
          <w:rStyle w:val="StyleUnderline"/>
        </w:rPr>
        <w:t>Republicans</w:t>
      </w:r>
      <w:r>
        <w:t xml:space="preserve"> have been more </w:t>
      </w:r>
      <w:r w:rsidRPr="00222CC6">
        <w:rPr>
          <w:rStyle w:val="StyleUnderline"/>
        </w:rPr>
        <w:t>interested in</w:t>
      </w:r>
      <w:r>
        <w:t xml:space="preserve"> </w:t>
      </w:r>
      <w:r w:rsidRPr="00222CC6">
        <w:rPr>
          <w:rStyle w:val="StyleUnderline"/>
        </w:rPr>
        <w:t>user fees</w:t>
      </w:r>
      <w:r>
        <w:t xml:space="preserve"> such as taxes on heavy trucks and repurposing unused money while the </w:t>
      </w:r>
      <w:r w:rsidRPr="00222CC6">
        <w:rPr>
          <w:rStyle w:val="StyleUnderline"/>
        </w:rPr>
        <w:t>Biden</w:t>
      </w:r>
      <w:r>
        <w:t xml:space="preserve"> administration </w:t>
      </w:r>
      <w:r w:rsidRPr="00222CC6">
        <w:rPr>
          <w:rStyle w:val="StyleUnderline"/>
        </w:rPr>
        <w:t>is pushing</w:t>
      </w:r>
      <w:r>
        <w:t xml:space="preserve"> a </w:t>
      </w:r>
      <w:r w:rsidRPr="00222CC6">
        <w:rPr>
          <w:rStyle w:val="StyleUnderline"/>
        </w:rPr>
        <w:t>corporate tax</w:t>
      </w:r>
      <w:r>
        <w:t xml:space="preserve"> increase that would reverse much of the 2017 tax law.</w:t>
      </w:r>
    </w:p>
    <w:p w14:paraId="0B992C04" w14:textId="5D1F0CCF" w:rsidR="00222CC6" w:rsidRDefault="00222CC6" w:rsidP="00222CC6">
      <w:r w:rsidRPr="00222CC6">
        <w:rPr>
          <w:rStyle w:val="StyleUnderline"/>
        </w:rPr>
        <w:t>Republican leaders,</w:t>
      </w:r>
      <w:r>
        <w:t xml:space="preserve"> including Sen. Mitch McConnell (R., Ky.) have </w:t>
      </w:r>
      <w:r w:rsidRPr="00222CC6">
        <w:rPr>
          <w:rStyle w:val="StyleUnderline"/>
        </w:rPr>
        <w:t>declared those</w:t>
      </w:r>
      <w:r>
        <w:t xml:space="preserve"> 2017 </w:t>
      </w:r>
      <w:r w:rsidRPr="00222CC6">
        <w:rPr>
          <w:rStyle w:val="StyleUnderline"/>
        </w:rPr>
        <w:t>tax cuts</w:t>
      </w:r>
      <w:r>
        <w:t>—the biggest domestic-policy legislative achievement of the Trump administration—</w:t>
      </w:r>
      <w:r w:rsidRPr="00222CC6">
        <w:rPr>
          <w:rStyle w:val="StyleUnderline"/>
        </w:rPr>
        <w:t>a red line</w:t>
      </w:r>
      <w:r>
        <w:t>.</w:t>
      </w:r>
    </w:p>
    <w:p w14:paraId="0B3B5830" w14:textId="4D4973CC" w:rsidR="00222CC6" w:rsidRDefault="00222CC6" w:rsidP="00222CC6">
      <w:r>
        <w:t xml:space="preserve">But </w:t>
      </w:r>
      <w:r w:rsidRPr="00222CC6">
        <w:rPr>
          <w:rStyle w:val="StyleUnderline"/>
        </w:rPr>
        <w:t xml:space="preserve">user fees </w:t>
      </w:r>
      <w:r>
        <w:t xml:space="preserve">could </w:t>
      </w:r>
      <w:r w:rsidRPr="00222CC6">
        <w:rPr>
          <w:rStyle w:val="StyleUnderline"/>
        </w:rPr>
        <w:t>clash with</w:t>
      </w:r>
      <w:r>
        <w:t xml:space="preserve"> Mr. </w:t>
      </w:r>
      <w:r w:rsidRPr="00222CC6">
        <w:rPr>
          <w:rStyle w:val="StyleUnderline"/>
        </w:rPr>
        <w:t xml:space="preserve">Biden’s promise to avoid raising taxes on households making under $400,000, </w:t>
      </w:r>
      <w:r>
        <w:t xml:space="preserve">and </w:t>
      </w:r>
      <w:r w:rsidRPr="00222CC6">
        <w:rPr>
          <w:rStyle w:val="StyleUnderline"/>
        </w:rPr>
        <w:t>key Dem</w:t>
      </w:r>
      <w:r>
        <w:t>ocrat</w:t>
      </w:r>
      <w:r w:rsidRPr="00222CC6">
        <w:rPr>
          <w:rStyle w:val="StyleUnderline"/>
        </w:rPr>
        <w:t>s already have</w:t>
      </w:r>
      <w:r>
        <w:t xml:space="preserve"> expressed their </w:t>
      </w:r>
      <w:r w:rsidRPr="00222CC6">
        <w:rPr>
          <w:rStyle w:val="StyleUnderline"/>
        </w:rPr>
        <w:t>opposition</w:t>
      </w:r>
      <w:r>
        <w:t>.</w:t>
      </w:r>
    </w:p>
    <w:p w14:paraId="15EC4875" w14:textId="20981896" w:rsidR="00222CC6" w:rsidRDefault="004D2804" w:rsidP="004D2804">
      <w:pPr>
        <w:pStyle w:val="Heading4"/>
      </w:pPr>
      <w:r>
        <w:t xml:space="preserve">Fundamental differences mean no GOP </w:t>
      </w:r>
      <w:proofErr w:type="gramStart"/>
      <w:r>
        <w:t>support</w:t>
      </w:r>
      <w:proofErr w:type="gramEnd"/>
    </w:p>
    <w:p w14:paraId="05F406DE" w14:textId="18646CDA" w:rsidR="004D2804" w:rsidRDefault="004D2804" w:rsidP="004D2804">
      <w:proofErr w:type="spellStart"/>
      <w:r>
        <w:t>Olafimihan</w:t>
      </w:r>
      <w:proofErr w:type="spellEnd"/>
      <w:r>
        <w:t xml:space="preserve"> </w:t>
      </w:r>
      <w:proofErr w:type="spellStart"/>
      <w:r w:rsidRPr="004D2804">
        <w:rPr>
          <w:rStyle w:val="Heading4Char"/>
        </w:rPr>
        <w:t>Oshin</w:t>
      </w:r>
      <w:proofErr w:type="spellEnd"/>
      <w:r w:rsidRPr="004D2804">
        <w:rPr>
          <w:rStyle w:val="Heading4Char"/>
        </w:rPr>
        <w:t>, 5-23</w:t>
      </w:r>
      <w:r>
        <w:t xml:space="preserve">-2021, "Collins notes 'fundamental differences' on Biden's infrastructure plan," </w:t>
      </w:r>
      <w:proofErr w:type="spellStart"/>
      <w:r>
        <w:t>TheHill</w:t>
      </w:r>
      <w:proofErr w:type="spellEnd"/>
      <w:r>
        <w:t>, https://thehill.com/homenews/sunday-talk-shows/554960-collins-fundamental-difference-on-bidens-infrastructure-plan?rl=1</w:t>
      </w:r>
    </w:p>
    <w:p w14:paraId="15EB8159" w14:textId="4994ACCC" w:rsidR="004D2804" w:rsidRDefault="004D2804" w:rsidP="004D2804">
      <w:r>
        <w:lastRenderedPageBreak/>
        <w:t xml:space="preserve">Sen. Susan </w:t>
      </w:r>
      <w:r w:rsidRPr="008406F6">
        <w:rPr>
          <w:rStyle w:val="StyleUnderline"/>
        </w:rPr>
        <w:t>Collins</w:t>
      </w:r>
      <w:r>
        <w:t xml:space="preserve"> (R-Maine) </w:t>
      </w:r>
      <w:r w:rsidRPr="008406F6">
        <w:rPr>
          <w:rStyle w:val="StyleUnderline"/>
        </w:rPr>
        <w:t>said</w:t>
      </w:r>
      <w:r>
        <w:t xml:space="preserve"> on Sunday that </w:t>
      </w:r>
      <w:r w:rsidRPr="008406F6">
        <w:rPr>
          <w:rStyle w:val="StyleUnderline"/>
        </w:rPr>
        <w:t>Republicans and Democrats have “fundamental differences” when it comes to</w:t>
      </w:r>
      <w:r>
        <w:t xml:space="preserve"> President Biden’s $2 trillion </w:t>
      </w:r>
      <w:r w:rsidRPr="008406F6">
        <w:rPr>
          <w:rStyle w:val="StyleUnderline"/>
        </w:rPr>
        <w:t>infrastructure</w:t>
      </w:r>
      <w:r>
        <w:t xml:space="preserve"> plan. </w:t>
      </w:r>
    </w:p>
    <w:p w14:paraId="7CD844BF" w14:textId="67B5E4A6" w:rsidR="004D2804" w:rsidRDefault="004D2804" w:rsidP="004D2804">
      <w:r>
        <w:t>During an appearance on ABC’s “This Week,” Collins told host George Stephanopoulos that negotiations over the package should continue after the Biden administration came back with a counterproposal lowering the bill's price tag to $1.7 trillion.</w:t>
      </w:r>
    </w:p>
    <w:p w14:paraId="5EF72DD0" w14:textId="4811ACA4" w:rsidR="004D2804" w:rsidRDefault="004D2804" w:rsidP="004D2804">
      <w:r>
        <w:t xml:space="preserve">She added that </w:t>
      </w:r>
      <w:r w:rsidRPr="008406F6">
        <w:rPr>
          <w:rStyle w:val="StyleUnderline"/>
        </w:rPr>
        <w:t>there are “fundamental differences” in the parties' definitions of infrastructure</w:t>
      </w:r>
      <w:r>
        <w:t>, a major point of contention among Republicans.</w:t>
      </w:r>
    </w:p>
    <w:p w14:paraId="19E3CA99" w14:textId="0B36D64C" w:rsidR="004D2804" w:rsidRDefault="004D2804" w:rsidP="008406F6">
      <w:r>
        <w:t xml:space="preserve">“I think negotiations should continue, but it's important to note that </w:t>
      </w:r>
      <w:r w:rsidRPr="008406F6">
        <w:rPr>
          <w:rStyle w:val="StyleUnderline"/>
        </w:rPr>
        <w:t xml:space="preserve">there are some fundamental differences here, and at the heart of the negotiations is defining the scope of the bill. </w:t>
      </w:r>
      <w:r>
        <w:t xml:space="preserve">What is infrastructure?” Collins told Stephanopoulos. “We, </w:t>
      </w:r>
      <w:r w:rsidRPr="008406F6">
        <w:rPr>
          <w:rStyle w:val="StyleUnderline"/>
        </w:rPr>
        <w:t>Republicans</w:t>
      </w:r>
      <w:r>
        <w:t xml:space="preserve">, tend to </w:t>
      </w:r>
      <w:r w:rsidRPr="008406F6">
        <w:rPr>
          <w:rStyle w:val="StyleUnderline"/>
        </w:rPr>
        <w:t>define infrastructure in terms of roads, bridges, seaports and airports</w:t>
      </w:r>
      <w:r>
        <w:t xml:space="preserve">, and broadband. </w:t>
      </w:r>
      <w:r w:rsidRPr="008406F6">
        <w:rPr>
          <w:rStyle w:val="StyleUnderline"/>
        </w:rPr>
        <w:t>The Democratic definition seems to include social programs</w:t>
      </w:r>
      <w:r>
        <w:t xml:space="preserve"> that have never been considered part of core infrastructure.”</w:t>
      </w:r>
    </w:p>
    <w:p w14:paraId="51C7CD38" w14:textId="77777777" w:rsidR="008406F6" w:rsidRPr="004D2804" w:rsidRDefault="008406F6" w:rsidP="008406F6"/>
    <w:p w14:paraId="1FF201D5" w14:textId="60E73311" w:rsidR="00CF18CF" w:rsidRDefault="00CF18CF" w:rsidP="00CF18CF">
      <w:pPr>
        <w:pStyle w:val="Heading4"/>
      </w:pPr>
      <w:r>
        <w:t xml:space="preserve">Won’t pass- parties drifting further from </w:t>
      </w:r>
      <w:proofErr w:type="gramStart"/>
      <w:r>
        <w:t>agreement</w:t>
      </w:r>
      <w:proofErr w:type="gramEnd"/>
    </w:p>
    <w:p w14:paraId="223D0A51" w14:textId="77777777" w:rsidR="00CF18CF" w:rsidRDefault="00CF18CF" w:rsidP="00CF18CF">
      <w:r>
        <w:t xml:space="preserve">Ben </w:t>
      </w:r>
      <w:r w:rsidRPr="00CF18CF">
        <w:rPr>
          <w:rStyle w:val="Heading4Char"/>
        </w:rPr>
        <w:t>Leonard, 5-21</w:t>
      </w:r>
      <w:r>
        <w:t xml:space="preserve">-2021, "Biden presents infrastructure counteroffer. But Republicans </w:t>
      </w:r>
      <w:proofErr w:type="gramStart"/>
      <w:r>
        <w:t>aren't</w:t>
      </w:r>
      <w:proofErr w:type="gramEnd"/>
      <w:r>
        <w:t xml:space="preserve"> impressed.," POLITICO, https://www.politico.com/news/2021/05/21/white-house-cuts-infrastructure-17-trillion-490185</w:t>
      </w:r>
    </w:p>
    <w:p w14:paraId="1AC19946" w14:textId="77777777" w:rsidR="00CF18CF" w:rsidRDefault="00CF18CF" w:rsidP="00CF18CF">
      <w:r w:rsidRPr="00CF18CF">
        <w:rPr>
          <w:rStyle w:val="StyleUnderline"/>
        </w:rPr>
        <w:t>Infrastructure week is at risk of becoming a national punchline once more</w:t>
      </w:r>
      <w:r>
        <w:t>.</w:t>
      </w:r>
    </w:p>
    <w:p w14:paraId="1021CFB9" w14:textId="77777777" w:rsidR="00CF18CF" w:rsidRDefault="00CF18CF" w:rsidP="00CF18CF">
      <w:r>
        <w:t xml:space="preserve">The </w:t>
      </w:r>
      <w:r w:rsidRPr="00460821">
        <w:rPr>
          <w:rStyle w:val="StyleUnderline"/>
        </w:rPr>
        <w:t>Biden</w:t>
      </w:r>
      <w:r>
        <w:t xml:space="preserve"> administration on Friday said it </w:t>
      </w:r>
      <w:r w:rsidRPr="00460821">
        <w:rPr>
          <w:rStyle w:val="StyleUnderline"/>
        </w:rPr>
        <w:t>was slashing the price tag</w:t>
      </w:r>
      <w:r>
        <w:t xml:space="preserve"> on an infrastructure proposal by more than $500 billion </w:t>
      </w:r>
      <w:proofErr w:type="gramStart"/>
      <w:r w:rsidRPr="00460821">
        <w:rPr>
          <w:rStyle w:val="StyleUnderline"/>
        </w:rPr>
        <w:t>in an attempt to</w:t>
      </w:r>
      <w:proofErr w:type="gramEnd"/>
      <w:r w:rsidRPr="00460821">
        <w:rPr>
          <w:rStyle w:val="StyleUnderline"/>
        </w:rPr>
        <w:t xml:space="preserve"> win Republican support</w:t>
      </w:r>
      <w:r>
        <w:t xml:space="preserve">. But </w:t>
      </w:r>
      <w:r w:rsidRPr="00460821">
        <w:rPr>
          <w:rStyle w:val="StyleUnderline"/>
        </w:rPr>
        <w:t>the counteroffer was received with scorn by Senate Republicans</w:t>
      </w:r>
      <w:r>
        <w:t>, who argued it was still too high and accused the White House of accounting gimmicks.</w:t>
      </w:r>
    </w:p>
    <w:p w14:paraId="7C2AB602" w14:textId="6C1B23D8" w:rsidR="00CF18CF" w:rsidRDefault="00CF18CF" w:rsidP="00CF18CF">
      <w:r w:rsidRPr="00460821">
        <w:rPr>
          <w:rStyle w:val="StyleUnderline"/>
        </w:rPr>
        <w:t>The two sides were left far apart and drifting even further</w:t>
      </w:r>
      <w:r>
        <w:t xml:space="preserve"> as an informal deadline for a deal nears.</w:t>
      </w:r>
    </w:p>
    <w:p w14:paraId="683AFAC5" w14:textId="52CC9992" w:rsidR="0055435C" w:rsidRDefault="003E1A13" w:rsidP="003E1A13">
      <w:pPr>
        <w:pStyle w:val="Heading3"/>
      </w:pPr>
      <w:r>
        <w:lastRenderedPageBreak/>
        <w:t xml:space="preserve">Won’t pass- no Dem </w:t>
      </w:r>
      <w:proofErr w:type="gramStart"/>
      <w:r>
        <w:t>support</w:t>
      </w:r>
      <w:proofErr w:type="gramEnd"/>
    </w:p>
    <w:p w14:paraId="0E2C6649" w14:textId="585CB5BE" w:rsidR="003E1A13" w:rsidRDefault="003E1A13" w:rsidP="003E1A13"/>
    <w:p w14:paraId="77B50ED7" w14:textId="6F2DE848" w:rsidR="003E1A13" w:rsidRPr="009C3395" w:rsidRDefault="003E1A13" w:rsidP="009C3395">
      <w:pPr>
        <w:pStyle w:val="Heading4"/>
      </w:pPr>
      <w:r w:rsidRPr="009C3395">
        <w:t xml:space="preserve">Won’t pass- doesn’t have the Dem </w:t>
      </w:r>
      <w:proofErr w:type="gramStart"/>
      <w:r w:rsidRPr="009C3395">
        <w:t>votes</w:t>
      </w:r>
      <w:proofErr w:type="gramEnd"/>
    </w:p>
    <w:p w14:paraId="64C6D72C" w14:textId="18B03506" w:rsidR="003E1A13" w:rsidRDefault="003E1A13" w:rsidP="003E1A13">
      <w:pPr>
        <w:contextualSpacing/>
      </w:pPr>
      <w:r>
        <w:t xml:space="preserve">Rich </w:t>
      </w:r>
      <w:r w:rsidRPr="003E1A13">
        <w:rPr>
          <w:rStyle w:val="Heading4Char"/>
        </w:rPr>
        <w:t>Lowry, 6-2</w:t>
      </w:r>
      <w:r>
        <w:t xml:space="preserve">-2021, "The Biden Revolution Sputters Before It Even Gets Started," POLITICO, </w:t>
      </w:r>
      <w:hyperlink r:id="rId16" w:history="1">
        <w:r w:rsidR="00D972C4" w:rsidRPr="00435F80">
          <w:rPr>
            <w:rStyle w:val="Hyperlink"/>
          </w:rPr>
          <w:t>https://www.politico.com/news/2021/06/02/the-coming-biden-letdown-491655</w:t>
        </w:r>
      </w:hyperlink>
    </w:p>
    <w:p w14:paraId="3BB97182" w14:textId="77777777" w:rsidR="00D972C4" w:rsidRDefault="00D972C4" w:rsidP="003E1A13">
      <w:pPr>
        <w:contextualSpacing/>
      </w:pPr>
    </w:p>
    <w:p w14:paraId="76F6B39C" w14:textId="45944925" w:rsidR="003E1A13" w:rsidRPr="003E1A13" w:rsidRDefault="003E1A13" w:rsidP="003E1A13">
      <w:pPr>
        <w:rPr>
          <w:rStyle w:val="StyleUnderline"/>
        </w:rPr>
      </w:pPr>
      <w:r w:rsidRPr="003E1A13">
        <w:t xml:space="preserve">Regardless, on a number of high-profile issues like the $15 minimum wage and the HR1 voting bill, </w:t>
      </w:r>
      <w:r w:rsidRPr="003E1A13">
        <w:rPr>
          <w:rStyle w:val="StyleUnderline"/>
        </w:rPr>
        <w:t xml:space="preserve">Biden’s problem isn’t getting to 60 votes to overcome a </w:t>
      </w:r>
      <w:proofErr w:type="gramStart"/>
      <w:r w:rsidRPr="003E1A13">
        <w:rPr>
          <w:rStyle w:val="StyleUnderline"/>
        </w:rPr>
        <w:t>filibuster;</w:t>
      </w:r>
      <w:proofErr w:type="gramEnd"/>
      <w:r w:rsidRPr="003E1A13">
        <w:rPr>
          <w:rStyle w:val="StyleUnderline"/>
        </w:rPr>
        <w:t xml:space="preserve"> it’s getting to 50 for a simple majority.</w:t>
      </w:r>
    </w:p>
    <w:p w14:paraId="36181B79" w14:textId="24A31485" w:rsidR="003E1A13" w:rsidRDefault="003E1A13" w:rsidP="003E1A13">
      <w:r w:rsidRPr="003E1A13">
        <w:rPr>
          <w:rStyle w:val="StyleUnderline"/>
        </w:rPr>
        <w:t xml:space="preserve">That the White House has been so willing to try to negotiate with Senate Republicans on infrastructure is probably a sign that it </w:t>
      </w:r>
      <w:proofErr w:type="gramStart"/>
      <w:r w:rsidRPr="003E1A13">
        <w:rPr>
          <w:rStyle w:val="StyleUnderline"/>
        </w:rPr>
        <w:t>doesn’t</w:t>
      </w:r>
      <w:proofErr w:type="gramEnd"/>
      <w:r w:rsidRPr="003E1A13">
        <w:rPr>
          <w:rStyle w:val="StyleUnderline"/>
        </w:rPr>
        <w:t xml:space="preserve"> have 50 votes for the current Biden proposal, either</w:t>
      </w:r>
      <w:r w:rsidRPr="003E1A13">
        <w:t>.</w:t>
      </w:r>
    </w:p>
    <w:p w14:paraId="6D380E22" w14:textId="4EE30C4D" w:rsidR="006B01C6" w:rsidRDefault="006B01C6" w:rsidP="003E1A13">
      <w:proofErr w:type="gramStart"/>
      <w:r>
        <w:t>There’s</w:t>
      </w:r>
      <w:proofErr w:type="gramEnd"/>
      <w:r>
        <w:t xml:space="preserve"> no doubt that Biden is going to be able to spend a lot of money, although a new ruling from the Senate parliamentarian has dashed the hopes of Democrats that they might be able to use reconciliation—the budget process that bypasses the filibuster—multiple times this year.</w:t>
      </w:r>
    </w:p>
    <w:p w14:paraId="2B9C94E7" w14:textId="775BC428" w:rsidR="006B01C6" w:rsidRDefault="006B01C6" w:rsidP="003E1A13">
      <w:r>
        <w:t>But big, sweeping measures—like the voting bill, climate legislation and immigration changes—are out of reach absent a sea change.</w:t>
      </w:r>
    </w:p>
    <w:p w14:paraId="0C3969E6" w14:textId="168118BC" w:rsidR="006B01C6" w:rsidRDefault="006B01C6" w:rsidP="003E1A13">
      <w:r>
        <w:t>A couple of months from now, it could be obvious that the highly touted Biden revolution is sputtering to a stop before it even gets started.</w:t>
      </w:r>
    </w:p>
    <w:p w14:paraId="1F5701E5" w14:textId="05F5002C" w:rsidR="006B01C6" w:rsidRDefault="006B01C6" w:rsidP="003E1A13">
      <w:r>
        <w:t xml:space="preserve">If so, </w:t>
      </w:r>
      <w:r w:rsidRPr="006B01C6">
        <w:t xml:space="preserve">the fault </w:t>
      </w:r>
      <w:proofErr w:type="gramStart"/>
      <w:r w:rsidRPr="006B01C6">
        <w:t>won’t</w:t>
      </w:r>
      <w:proofErr w:type="gramEnd"/>
      <w:r>
        <w:t xml:space="preserve"> be Manchin’s or Sinema’s, or in our stars, but in the simple fact that </w:t>
      </w:r>
      <w:r w:rsidRPr="006B01C6">
        <w:rPr>
          <w:rStyle w:val="StyleUnderline"/>
        </w:rPr>
        <w:t>Biden doesn’t have enough votes in Congress—never did and never will</w:t>
      </w:r>
      <w:r>
        <w:t>.</w:t>
      </w:r>
    </w:p>
    <w:p w14:paraId="2314514E" w14:textId="008D57E6" w:rsidR="00D854B9" w:rsidRDefault="006C55C3" w:rsidP="006C55C3">
      <w:pPr>
        <w:pStyle w:val="Heading4"/>
      </w:pPr>
      <w:r>
        <w:t xml:space="preserve">Manchin won’t support </w:t>
      </w:r>
      <w:proofErr w:type="gramStart"/>
      <w:r>
        <w:t>reconciliation</w:t>
      </w:r>
      <w:proofErr w:type="gramEnd"/>
    </w:p>
    <w:p w14:paraId="4971C1E9" w14:textId="0D02336D" w:rsidR="006C55C3" w:rsidRDefault="006C55C3" w:rsidP="006C55C3">
      <w:proofErr w:type="spellStart"/>
      <w:r>
        <w:t>Jordain</w:t>
      </w:r>
      <w:proofErr w:type="spellEnd"/>
      <w:r>
        <w:t xml:space="preserve"> </w:t>
      </w:r>
      <w:r w:rsidRPr="009C3395">
        <w:rPr>
          <w:rStyle w:val="Heading4Char"/>
        </w:rPr>
        <w:t>Carney, 6-3</w:t>
      </w:r>
      <w:r>
        <w:t xml:space="preserve">-2021, "Manchin isn't ready to support Democrats passing infrastructure on their own," </w:t>
      </w:r>
      <w:proofErr w:type="spellStart"/>
      <w:r>
        <w:t>TheHill</w:t>
      </w:r>
      <w:proofErr w:type="spellEnd"/>
      <w:r>
        <w:t>, https://thehill.com/homenews/senate/556805-manchin-isnt-ready-to-support-democrats-passing-infrastructure-on-their-own</w:t>
      </w:r>
    </w:p>
    <w:p w14:paraId="0FA94DFE" w14:textId="287B892F" w:rsidR="006C55C3" w:rsidRDefault="006C55C3" w:rsidP="006C55C3">
      <w:r>
        <w:t xml:space="preserve">Sen. Joe </w:t>
      </w:r>
      <w:r w:rsidRPr="006C55C3">
        <w:rPr>
          <w:rStyle w:val="StyleUnderline"/>
        </w:rPr>
        <w:t>Manchin</w:t>
      </w:r>
      <w:r>
        <w:t xml:space="preserve"> (D-W.Va.) said Thursday that he </w:t>
      </w:r>
      <w:proofErr w:type="gramStart"/>
      <w:r w:rsidRPr="006C55C3">
        <w:rPr>
          <w:rStyle w:val="StyleUnderline"/>
        </w:rPr>
        <w:t>doesn't</w:t>
      </w:r>
      <w:proofErr w:type="gramEnd"/>
      <w:r w:rsidRPr="006C55C3">
        <w:rPr>
          <w:rStyle w:val="StyleUnderline"/>
        </w:rPr>
        <w:t xml:space="preserve"> yet support Dem</w:t>
      </w:r>
      <w:r>
        <w:t>ocrat</w:t>
      </w:r>
      <w:r w:rsidRPr="006C55C3">
        <w:rPr>
          <w:rStyle w:val="StyleUnderline"/>
        </w:rPr>
        <w:t>s</w:t>
      </w:r>
      <w:r>
        <w:t xml:space="preserve"> </w:t>
      </w:r>
      <w:r w:rsidRPr="006C55C3">
        <w:rPr>
          <w:rStyle w:val="StyleUnderline"/>
        </w:rPr>
        <w:t>trying to go it alone to pass</w:t>
      </w:r>
      <w:r>
        <w:t xml:space="preserve"> an </w:t>
      </w:r>
      <w:r w:rsidRPr="006C55C3">
        <w:rPr>
          <w:rStyle w:val="StyleUnderline"/>
        </w:rPr>
        <w:t>infrastructure</w:t>
      </w:r>
      <w:r>
        <w:t xml:space="preserve"> package, even as a growing number of his colleagues are running out of patience. </w:t>
      </w:r>
    </w:p>
    <w:p w14:paraId="31BF3219" w14:textId="264A8679" w:rsidR="006C55C3" w:rsidRDefault="006C55C3" w:rsidP="006C55C3">
      <w:r>
        <w:t xml:space="preserve">Manchin, during separate interviews in West Virginia with NBC and CNN, made it clear that </w:t>
      </w:r>
      <w:r w:rsidRPr="006C55C3">
        <w:rPr>
          <w:rStyle w:val="StyleUnderline"/>
        </w:rPr>
        <w:t>he wants talks between the White House and Republicans</w:t>
      </w:r>
      <w:r>
        <w:t xml:space="preserve">, led by fellow West Virginia Sen. Shelley Moore Capito (R), </w:t>
      </w:r>
      <w:r w:rsidRPr="006C55C3">
        <w:rPr>
          <w:rStyle w:val="StyleUnderline"/>
        </w:rPr>
        <w:t>to keep going</w:t>
      </w:r>
      <w:r>
        <w:t xml:space="preserve">. </w:t>
      </w:r>
    </w:p>
    <w:p w14:paraId="31D77E81" w14:textId="1D621152" w:rsidR="006C55C3" w:rsidRDefault="006C55C3" w:rsidP="006C55C3">
      <w:r>
        <w:t xml:space="preserve">"We need to do something in a bipartisan way. ... We're not going to get </w:t>
      </w:r>
      <w:proofErr w:type="gramStart"/>
      <w:r>
        <w:t>everything</w:t>
      </w:r>
      <w:proofErr w:type="gramEnd"/>
      <w:r>
        <w:t xml:space="preserve"> but we can move forward," Manchin told CNN. "These take time. I know everyone is in a hurry right now. ... We've got to work together and that takes a lot of time and energy and patience." </w:t>
      </w:r>
    </w:p>
    <w:p w14:paraId="36343CA2" w14:textId="74DF5D5C" w:rsidR="006C55C3" w:rsidRPr="006C55C3" w:rsidRDefault="006C55C3" w:rsidP="006C55C3">
      <w:r w:rsidRPr="006C55C3">
        <w:rPr>
          <w:rStyle w:val="StyleUnderline"/>
        </w:rPr>
        <w:t>Asked</w:t>
      </w:r>
      <w:r>
        <w:t xml:space="preserve"> during a separate interview with NBC News </w:t>
      </w:r>
      <w:r w:rsidRPr="006C55C3">
        <w:rPr>
          <w:rStyle w:val="StyleUnderline"/>
        </w:rPr>
        <w:t>if Democrats should try to pass</w:t>
      </w:r>
      <w:r>
        <w:t xml:space="preserve"> an </w:t>
      </w:r>
      <w:r w:rsidRPr="006C55C3">
        <w:rPr>
          <w:rStyle w:val="StyleUnderline"/>
        </w:rPr>
        <w:t>infrastructure</w:t>
      </w:r>
      <w:r>
        <w:t xml:space="preserve"> package </w:t>
      </w:r>
      <w:r w:rsidRPr="006C55C3">
        <w:rPr>
          <w:rStyle w:val="StyleUnderline"/>
        </w:rPr>
        <w:t>on their own, Manchin added, "I don’t think we should. I really don’t."</w:t>
      </w:r>
      <w:r>
        <w:t xml:space="preserve"> </w:t>
      </w:r>
    </w:p>
    <w:p w14:paraId="2DCE0E2D" w14:textId="20273050" w:rsidR="0055435C" w:rsidRDefault="0055435C" w:rsidP="0055435C">
      <w:pPr>
        <w:pStyle w:val="Heading3"/>
      </w:pPr>
      <w:r>
        <w:lastRenderedPageBreak/>
        <w:t>Thumpers</w:t>
      </w:r>
    </w:p>
    <w:p w14:paraId="1A75354C" w14:textId="1D8A5BFC" w:rsidR="0055435C" w:rsidRDefault="0055435C" w:rsidP="0055435C"/>
    <w:p w14:paraId="5FF78EF0" w14:textId="2297F32D" w:rsidR="0055435C" w:rsidRDefault="0055435C" w:rsidP="0055435C">
      <w:pPr>
        <w:pStyle w:val="Heading4"/>
      </w:pPr>
      <w:r>
        <w:t>Jobs thump pc</w:t>
      </w:r>
    </w:p>
    <w:p w14:paraId="3A58BFB8" w14:textId="69B40EBB" w:rsidR="0055435C" w:rsidRDefault="0055435C" w:rsidP="0055435C">
      <w:r>
        <w:t xml:space="preserve">Megan </w:t>
      </w:r>
      <w:proofErr w:type="spellStart"/>
      <w:r w:rsidRPr="0055435C">
        <w:rPr>
          <w:rStyle w:val="Heading4Char"/>
        </w:rPr>
        <w:t>Cassella</w:t>
      </w:r>
      <w:proofErr w:type="spellEnd"/>
      <w:r w:rsidRPr="0055435C">
        <w:rPr>
          <w:rStyle w:val="Heading4Char"/>
        </w:rPr>
        <w:t>, 6-2</w:t>
      </w:r>
      <w:r>
        <w:t>-2021, "The jobs report that could upend Biden’s economic agenda," POLITICO, https://www.politico.com/news/2021/06/02/may-jobs-report-biden-agenda-491533</w:t>
      </w:r>
    </w:p>
    <w:p w14:paraId="5D08E343" w14:textId="3BA609C7" w:rsidR="0055435C" w:rsidRDefault="0055435C" w:rsidP="0055435C">
      <w:r>
        <w:t>The administration has largely settled on a two-pronged approach to selling those proposals, arguing that they would help put more Americans back to work now while also rebuilding the country for the future.</w:t>
      </w:r>
    </w:p>
    <w:p w14:paraId="76430BDD" w14:textId="77777777" w:rsidR="0055435C" w:rsidRDefault="0055435C" w:rsidP="0055435C">
      <w:r>
        <w:t xml:space="preserve">And </w:t>
      </w:r>
      <w:r w:rsidRPr="00BB1B84">
        <w:rPr>
          <w:rStyle w:val="StyleUnderline"/>
        </w:rPr>
        <w:t>though most economists say infrastructure investments pay off</w:t>
      </w:r>
      <w:r>
        <w:t xml:space="preserve"> over the long term and should not be considered in the context of the current economic cycle, there is a recognition that the </w:t>
      </w:r>
      <w:r w:rsidRPr="00BB1B84">
        <w:rPr>
          <w:rStyle w:val="StyleUnderline"/>
        </w:rPr>
        <w:t>public perception of a strong economy now would bolster the administration’s popularity and political capital</w:t>
      </w:r>
      <w:r>
        <w:t xml:space="preserve"> — </w:t>
      </w:r>
      <w:r w:rsidRPr="00BB1B84">
        <w:rPr>
          <w:rStyle w:val="StyleUnderline"/>
        </w:rPr>
        <w:t>giving the White House more room to push through its plans.</w:t>
      </w:r>
    </w:p>
    <w:p w14:paraId="310AFBDE" w14:textId="71C02424" w:rsidR="0055435C" w:rsidRDefault="0055435C" w:rsidP="0055435C">
      <w:r>
        <w:t>“</w:t>
      </w:r>
      <w:r w:rsidRPr="00BB1B84">
        <w:rPr>
          <w:rStyle w:val="StyleUnderline"/>
        </w:rPr>
        <w:t>The faster his recovery</w:t>
      </w:r>
      <w:r>
        <w:t xml:space="preserve">, historically, </w:t>
      </w:r>
      <w:r w:rsidRPr="00BB1B84">
        <w:rPr>
          <w:rStyle w:val="StyleUnderline"/>
        </w:rPr>
        <w:t>the happier people are</w:t>
      </w:r>
      <w:r>
        <w:t xml:space="preserve">, the more satisfied they are with the administration. And they say, ‘Whatever they’re doing, they must be doing it well,’” said </w:t>
      </w:r>
      <w:proofErr w:type="spellStart"/>
      <w:r>
        <w:t>Austan</w:t>
      </w:r>
      <w:proofErr w:type="spellEnd"/>
      <w:r>
        <w:t xml:space="preserve"> </w:t>
      </w:r>
      <w:proofErr w:type="spellStart"/>
      <w:r>
        <w:t>Goolsbee</w:t>
      </w:r>
      <w:proofErr w:type="spellEnd"/>
      <w:r>
        <w:t>, who led the White House Council of Economic Advisers in the Obama administration and informally advised the Biden presidential campaign.</w:t>
      </w:r>
    </w:p>
    <w:p w14:paraId="32133735" w14:textId="6BD1FC12" w:rsidR="0055435C" w:rsidRDefault="0055435C" w:rsidP="0055435C">
      <w:r>
        <w:t>“</w:t>
      </w:r>
      <w:r w:rsidRPr="00BB1B84">
        <w:rPr>
          <w:rStyle w:val="StyleUnderline"/>
        </w:rPr>
        <w:t>Faster recovery and bigger jobs numbers just puts more pennies in the bank for the administration’s capital</w:t>
      </w:r>
      <w:r>
        <w:t>,” he said, “</w:t>
      </w:r>
      <w:r w:rsidRPr="00BB1B84">
        <w:rPr>
          <w:rStyle w:val="StyleUnderline"/>
        </w:rPr>
        <w:t>because it makes them more popular</w:t>
      </w:r>
      <w:r>
        <w:t>.”</w:t>
      </w:r>
    </w:p>
    <w:p w14:paraId="4BAC7F7C" w14:textId="49518536" w:rsidR="0055435C" w:rsidRDefault="0055435C" w:rsidP="0055435C">
      <w:r w:rsidRPr="00BB1B84">
        <w:rPr>
          <w:rStyle w:val="StyleUnderline"/>
        </w:rPr>
        <w:t>By the same logi</w:t>
      </w:r>
      <w:r>
        <w:t xml:space="preserve">c, though, </w:t>
      </w:r>
      <w:r w:rsidRPr="00BB1B84">
        <w:rPr>
          <w:rStyle w:val="StyleUnderline"/>
        </w:rPr>
        <w:t>a weaker report would give fresh ammunition to Republicans who argue that overly generous relief measures have been keeping workers at home</w:t>
      </w:r>
      <w:r>
        <w:t>. The primary target will be the $300 in enhanced weekly unemployment benefits that the federal government approved in late December and which Biden extended into early September through his rescue plan that passed in March.</w:t>
      </w:r>
    </w:p>
    <w:p w14:paraId="5770398A" w14:textId="635BB411" w:rsidR="00BB1B84" w:rsidRDefault="004361FD" w:rsidP="004361FD">
      <w:pPr>
        <w:pStyle w:val="Heading4"/>
      </w:pPr>
      <w:r>
        <w:t>Filibuster thumps unity</w:t>
      </w:r>
    </w:p>
    <w:p w14:paraId="5017DD45" w14:textId="4D1D840E" w:rsidR="004361FD" w:rsidRDefault="004361FD" w:rsidP="004361FD">
      <w:r>
        <w:t xml:space="preserve">Jacqueline </w:t>
      </w:r>
      <w:proofErr w:type="spellStart"/>
      <w:r w:rsidRPr="004361FD">
        <w:rPr>
          <w:rStyle w:val="Style13ptBold"/>
        </w:rPr>
        <w:t>Alemany</w:t>
      </w:r>
      <w:proofErr w:type="spellEnd"/>
      <w:r w:rsidRPr="004361FD">
        <w:rPr>
          <w:rStyle w:val="Style13ptBold"/>
        </w:rPr>
        <w:t>, 6-1-</w:t>
      </w:r>
      <w:r>
        <w:t>2021, "Power Up: Senate Democrats to reckon with intraparty dissent on key issues in June," Washington Post, https://www.washingtonpost.com/politics/2021/06/01/power-up-senate-democrats-reckon-with-intraparty-dissent-key-issues-june/</w:t>
      </w:r>
    </w:p>
    <w:p w14:paraId="4A536BEA" w14:textId="09E77A86" w:rsidR="004361FD" w:rsidRDefault="004361FD" w:rsidP="004361FD">
      <w:r>
        <w:t xml:space="preserve">Yet </w:t>
      </w:r>
      <w:r w:rsidRPr="00AD0C02">
        <w:rPr>
          <w:rStyle w:val="StyleUnderline"/>
        </w:rPr>
        <w:t>Dem</w:t>
      </w:r>
      <w:r>
        <w:t>ocrat</w:t>
      </w:r>
      <w:r w:rsidRPr="00AD0C02">
        <w:rPr>
          <w:rStyle w:val="StyleUnderline"/>
        </w:rPr>
        <w:t>s</w:t>
      </w:r>
      <w:r>
        <w:t xml:space="preserve"> </w:t>
      </w:r>
      <w:r w:rsidRPr="00AD0C02">
        <w:rPr>
          <w:rStyle w:val="StyleUnderline"/>
        </w:rPr>
        <w:t>are now amid their own political storm</w:t>
      </w:r>
      <w:r>
        <w:t xml:space="preserve">, </w:t>
      </w:r>
      <w:r w:rsidRPr="00AD0C02">
        <w:rPr>
          <w:rStyle w:val="StyleUnderline"/>
        </w:rPr>
        <w:t xml:space="preserve">unable to muster unanimity to repeal the filibuster, and feuding among themselves about whether they should make a more determined effort to do so </w:t>
      </w:r>
      <w:r>
        <w:t xml:space="preserve">before the midterm elections arrive in 18 months — and their control of Congress could slip, along with the ambitious policies they have proposed, Michael </w:t>
      </w:r>
      <w:proofErr w:type="spellStart"/>
      <w:r>
        <w:t>Kranish</w:t>
      </w:r>
      <w:proofErr w:type="spellEnd"/>
      <w:r>
        <w:t xml:space="preserve">, Mike </w:t>
      </w:r>
      <w:proofErr w:type="spellStart"/>
      <w:r>
        <w:t>DeBonis</w:t>
      </w:r>
      <w:proofErr w:type="spellEnd"/>
      <w:r>
        <w:t xml:space="preserve"> and I report. </w:t>
      </w:r>
    </w:p>
    <w:p w14:paraId="10540E18" w14:textId="03AD7707" w:rsidR="0072525A" w:rsidRDefault="0072525A" w:rsidP="004361FD"/>
    <w:p w14:paraId="30BC05E2" w14:textId="77777777" w:rsidR="0072525A" w:rsidRPr="004361FD" w:rsidRDefault="0072525A" w:rsidP="004361FD"/>
    <w:p w14:paraId="0E51B064" w14:textId="77777777" w:rsidR="00207FD4" w:rsidRDefault="00207FD4" w:rsidP="00207FD4">
      <w:pPr>
        <w:pStyle w:val="Heading3"/>
      </w:pPr>
      <w:r>
        <w:lastRenderedPageBreak/>
        <w:t xml:space="preserve">LT winners </w:t>
      </w:r>
      <w:proofErr w:type="gramStart"/>
      <w:r>
        <w:t>win</w:t>
      </w:r>
      <w:proofErr w:type="gramEnd"/>
    </w:p>
    <w:p w14:paraId="6EE8B215" w14:textId="77777777" w:rsidR="00207FD4" w:rsidRDefault="00207FD4" w:rsidP="00207FD4"/>
    <w:p w14:paraId="7004D3F3" w14:textId="77777777" w:rsidR="00207FD4" w:rsidRDefault="00207FD4" w:rsidP="00207FD4">
      <w:pPr>
        <w:pStyle w:val="Heading4"/>
      </w:pPr>
      <w:r>
        <w:t>Winners win for Biden- Stimulus proves</w:t>
      </w:r>
    </w:p>
    <w:p w14:paraId="04440917" w14:textId="77777777" w:rsidR="00207FD4" w:rsidRDefault="00207FD4" w:rsidP="00207FD4">
      <w:r>
        <w:t xml:space="preserve">Ed </w:t>
      </w:r>
      <w:r w:rsidRPr="00536BD4">
        <w:rPr>
          <w:rStyle w:val="Style13ptBold"/>
        </w:rPr>
        <w:t>Kilgore, 3-15</w:t>
      </w:r>
      <w:r>
        <w:t>-2021, "Biden Builds Popularity by Focusing on COVID Relief Plan," Intelligencer, https://nymag.com/intelligencer/2021/03/biden-builds-popularity-by-focusing-on-covid-relief-plan.html</w:t>
      </w:r>
    </w:p>
    <w:p w14:paraId="411D7BEA" w14:textId="77777777" w:rsidR="00207FD4" w:rsidRDefault="00207FD4" w:rsidP="00207FD4">
      <w:r>
        <w:t xml:space="preserve">But even within the narrow parameters set by increased partisanship, there are some interesting variations. Obama’s initial policy salvo was an economic stimulus package that, despite its “bipartisan” character, was less popular than Obama himself, according to a CNN survey at the time. Trump began his presidency with two immigration gestures (announcing initial construction of a southern border </w:t>
      </w:r>
      <w:proofErr w:type="gramStart"/>
      <w:r>
        <w:t>wall, and</w:t>
      </w:r>
      <w:proofErr w:type="gramEnd"/>
      <w:r>
        <w:t xml:space="preserve"> banning travel into the U.S. by citizens of Islamic countries) that were not very popular generally but elicited positive reactions from Trump’s base. </w:t>
      </w:r>
      <w:r w:rsidRPr="00536BD4">
        <w:rPr>
          <w:rStyle w:val="StyleUnderline"/>
        </w:rPr>
        <w:t>Biden has focused almost exclusively on a COVID-19 relief</w:t>
      </w:r>
      <w:r>
        <w:t xml:space="preserve"> </w:t>
      </w:r>
      <w:r w:rsidRPr="00536BD4">
        <w:rPr>
          <w:rStyle w:val="StyleUnderline"/>
        </w:rPr>
        <w:t>and stimulus</w:t>
      </w:r>
      <w:r>
        <w:t xml:space="preserve"> package, </w:t>
      </w:r>
      <w:r w:rsidRPr="00536BD4">
        <w:rPr>
          <w:rStyle w:val="StyleUnderline"/>
        </w:rPr>
        <w:t>which is significantly more popular than he is.</w:t>
      </w:r>
    </w:p>
    <w:p w14:paraId="2327A191" w14:textId="77777777" w:rsidR="00207FD4" w:rsidRDefault="00207FD4" w:rsidP="00207FD4">
      <w:proofErr w:type="gramStart"/>
      <w:r w:rsidRPr="00536BD4">
        <w:rPr>
          <w:rStyle w:val="StyleUnderline"/>
        </w:rPr>
        <w:t>So</w:t>
      </w:r>
      <w:proofErr w:type="gramEnd"/>
      <w:r w:rsidRPr="00536BD4">
        <w:rPr>
          <w:rStyle w:val="StyleUnderline"/>
        </w:rPr>
        <w:t xml:space="preserve"> despite perceptions that Biden is gambling political capital by promoting a large and ideologically liberal piece of legislation via the partisan budget reconciliation vehicle</w:t>
      </w:r>
      <w:r>
        <w:t xml:space="preserve">, </w:t>
      </w:r>
      <w:r w:rsidRPr="00536BD4">
        <w:rPr>
          <w:rStyle w:val="StyleUnderline"/>
        </w:rPr>
        <w:t xml:space="preserve">the better way to understand it is </w:t>
      </w:r>
      <w:r>
        <w:t xml:space="preserve">that the 46th president is </w:t>
      </w:r>
      <w:r w:rsidRPr="00536BD4">
        <w:rPr>
          <w:rStyle w:val="StyleUnderline"/>
        </w:rPr>
        <w:t>building political capital by so exclusively concentrating on doing something popular</w:t>
      </w:r>
      <w:r>
        <w:t>.</w:t>
      </w:r>
    </w:p>
    <w:p w14:paraId="2F3FCEA2" w14:textId="3DE6F1D2" w:rsidR="00F97289" w:rsidRDefault="00F97289" w:rsidP="00F97289"/>
    <w:p w14:paraId="5FD7DE61" w14:textId="7860938F" w:rsidR="00F97289" w:rsidRDefault="008F6E79" w:rsidP="008F6E79">
      <w:pPr>
        <w:pStyle w:val="Heading3"/>
      </w:pPr>
      <w:r>
        <w:lastRenderedPageBreak/>
        <w:t>AT Unity Link</w:t>
      </w:r>
    </w:p>
    <w:p w14:paraId="04378314" w14:textId="501DB9B7" w:rsidR="008F6E79" w:rsidRDefault="008F6E79" w:rsidP="008F6E79">
      <w:pPr>
        <w:pStyle w:val="Heading4"/>
      </w:pPr>
      <w:r>
        <w:t xml:space="preserve">Unity and floor time links thumped- unemployment and judicial </w:t>
      </w:r>
      <w:proofErr w:type="gramStart"/>
      <w:r w:rsidR="00C80596">
        <w:t>confirmations</w:t>
      </w:r>
      <w:proofErr w:type="gramEnd"/>
    </w:p>
    <w:p w14:paraId="59E12567" w14:textId="0DA70F4C" w:rsidR="008F6E79" w:rsidRDefault="008F6E79" w:rsidP="008F6E79">
      <w:r>
        <w:t xml:space="preserve">Marianne </w:t>
      </w:r>
      <w:r w:rsidRPr="006E1CDA">
        <w:rPr>
          <w:rStyle w:val="Heading4Char"/>
        </w:rPr>
        <w:t>Levine &amp;</w:t>
      </w:r>
      <w:r>
        <w:t xml:space="preserve"> Sarah </w:t>
      </w:r>
      <w:r w:rsidRPr="006E1CDA">
        <w:rPr>
          <w:rStyle w:val="Heading4Char"/>
        </w:rPr>
        <w:t>Ferris, 5-24</w:t>
      </w:r>
      <w:r>
        <w:t>-2021, "Dems sweat a summer pileup of big votes on Biden’s agenda," Politico, https://www.politico.com/news/2021/05/24/democrats-brace-for-heated-legislative-summer-490184</w:t>
      </w:r>
    </w:p>
    <w:p w14:paraId="7C54D260" w14:textId="2D64BA69" w:rsidR="008F6E79" w:rsidRDefault="008F6E79" w:rsidP="008F6E79">
      <w:r w:rsidRPr="008F6E79">
        <w:rPr>
          <w:rStyle w:val="StyleUnderline"/>
        </w:rPr>
        <w:t>Before summer’s end, Dem</w:t>
      </w:r>
      <w:r>
        <w:t xml:space="preserve">ocrats also </w:t>
      </w:r>
      <w:r w:rsidRPr="008F6E79">
        <w:rPr>
          <w:rStyle w:val="StyleUnderline"/>
        </w:rPr>
        <w:t>must determine</w:t>
      </w:r>
      <w:r>
        <w:t xml:space="preserve"> the fate of </w:t>
      </w:r>
      <w:r w:rsidRPr="008F6E79">
        <w:rPr>
          <w:rStyle w:val="StyleUnderline"/>
        </w:rPr>
        <w:t>pandemic-related unemployment benefits</w:t>
      </w:r>
      <w:r>
        <w:t xml:space="preserve">, with an extra $300 per week in federal jobless benefits set to expire Sept. 6. </w:t>
      </w:r>
      <w:proofErr w:type="gramStart"/>
      <w:r w:rsidRPr="008F6E79">
        <w:rPr>
          <w:rStyle w:val="StyleUnderline"/>
        </w:rPr>
        <w:t>It’s</w:t>
      </w:r>
      <w:proofErr w:type="gramEnd"/>
      <w:r w:rsidRPr="008F6E79">
        <w:rPr>
          <w:rStyle w:val="StyleUnderline"/>
        </w:rPr>
        <w:t xml:space="preserve"> likely to be</w:t>
      </w:r>
      <w:r>
        <w:t xml:space="preserve"> a </w:t>
      </w:r>
      <w:r w:rsidRPr="008F6E79">
        <w:rPr>
          <w:rStyle w:val="StyleUnderline"/>
        </w:rPr>
        <w:t>divisive</w:t>
      </w:r>
      <w:r>
        <w:t xml:space="preserve"> issue, </w:t>
      </w:r>
      <w:r w:rsidRPr="008F6E79">
        <w:rPr>
          <w:rStyle w:val="StyleUnderline"/>
        </w:rPr>
        <w:t>even among Dem</w:t>
      </w:r>
      <w:r>
        <w:t>ocrat</w:t>
      </w:r>
      <w:r w:rsidRPr="008F6E79">
        <w:rPr>
          <w:rStyle w:val="StyleUnderline"/>
        </w:rPr>
        <w:t>s,</w:t>
      </w:r>
      <w:r>
        <w:t xml:space="preserve"> </w:t>
      </w:r>
      <w:r w:rsidRPr="008F6E79">
        <w:rPr>
          <w:rStyle w:val="StyleUnderline"/>
        </w:rPr>
        <w:t>with moderates and liberals at odds over whether to extend the aid</w:t>
      </w:r>
      <w:r>
        <w:t xml:space="preserve"> as vaccinations increase, but the nation continues to see troubling economic indicators. Republicans </w:t>
      </w:r>
      <w:proofErr w:type="gramStart"/>
      <w:r>
        <w:t>aren’t</w:t>
      </w:r>
      <w:proofErr w:type="gramEnd"/>
      <w:r>
        <w:t xml:space="preserve"> expected to support an extension, arguing that the benefits discourage returning to work.</w:t>
      </w:r>
    </w:p>
    <w:p w14:paraId="4BE67795" w14:textId="27E5EF01" w:rsidR="008F6E79" w:rsidRDefault="008F6E79" w:rsidP="008F6E79">
      <w:r>
        <w:t xml:space="preserve">Schumer cautioned his caucus at an in-person lunch last month that </w:t>
      </w:r>
      <w:r w:rsidRPr="008F6E79">
        <w:rPr>
          <w:rStyle w:val="StyleUnderline"/>
        </w:rPr>
        <w:t>Dem</w:t>
      </w:r>
      <w:r>
        <w:t>ocrat</w:t>
      </w:r>
      <w:r w:rsidRPr="008F6E79">
        <w:rPr>
          <w:rStyle w:val="StyleUnderline"/>
        </w:rPr>
        <w:t>s</w:t>
      </w:r>
      <w:r>
        <w:t xml:space="preserve"> </w:t>
      </w:r>
      <w:proofErr w:type="gramStart"/>
      <w:r w:rsidRPr="008F6E79">
        <w:rPr>
          <w:rStyle w:val="StyleUnderline"/>
        </w:rPr>
        <w:t>don’t</w:t>
      </w:r>
      <w:proofErr w:type="gramEnd"/>
      <w:r w:rsidRPr="008F6E79">
        <w:rPr>
          <w:rStyle w:val="StyleUnderline"/>
        </w:rPr>
        <w:t xml:space="preserve"> have the luxury of time, given the tight legislative calendar and the need for the Senate to keep confirming</w:t>
      </w:r>
      <w:r>
        <w:t xml:space="preserve"> Biden’s </w:t>
      </w:r>
      <w:r w:rsidRPr="008F6E79">
        <w:rPr>
          <w:rStyle w:val="StyleUnderline"/>
        </w:rPr>
        <w:t>nominees</w:t>
      </w:r>
      <w:r>
        <w:t xml:space="preserve">. While the Senate has confirmed nearly all of Biden’s Cabinet picks, </w:t>
      </w:r>
      <w:r w:rsidRPr="008F6E79">
        <w:rPr>
          <w:rStyle w:val="StyleUnderline"/>
        </w:rPr>
        <w:t>the chamber is soon expected to ramp up its pace of judicial confirmations, further bogging down the floor schedule</w:t>
      </w:r>
      <w:r>
        <w:t>.</w:t>
      </w:r>
    </w:p>
    <w:p w14:paraId="3B0ED05B" w14:textId="425C087A" w:rsidR="00825FB2" w:rsidRDefault="00825FB2" w:rsidP="008F6E79"/>
    <w:p w14:paraId="5FBE0CDB" w14:textId="00D2D5BA" w:rsidR="00825FB2" w:rsidRDefault="00825FB2" w:rsidP="00825FB2">
      <w:pPr>
        <w:pStyle w:val="Heading3"/>
      </w:pPr>
      <w:r>
        <w:lastRenderedPageBreak/>
        <w:t>AT PC Link</w:t>
      </w:r>
    </w:p>
    <w:p w14:paraId="335DF9E4" w14:textId="1A16360F" w:rsidR="00825FB2" w:rsidRDefault="00155153" w:rsidP="00155153">
      <w:pPr>
        <w:pStyle w:val="Heading4"/>
      </w:pPr>
      <w:r>
        <w:t xml:space="preserve">Political capital </w:t>
      </w:r>
      <w:proofErr w:type="gramStart"/>
      <w:r w:rsidR="001D7C49">
        <w:t>fails</w:t>
      </w:r>
      <w:proofErr w:type="gramEnd"/>
    </w:p>
    <w:p w14:paraId="6E8DE23F" w14:textId="77777777" w:rsidR="00155153" w:rsidRPr="006F5D4B" w:rsidRDefault="00155153" w:rsidP="00155153">
      <w:pPr>
        <w:rPr>
          <w:rFonts w:asciiTheme="majorHAnsi" w:eastAsia="Calibri" w:hAnsiTheme="majorHAnsi" w:cstheme="majorHAnsi"/>
        </w:rPr>
      </w:pPr>
      <w:r w:rsidRPr="006F5D4B">
        <w:rPr>
          <w:rStyle w:val="Style13ptBold"/>
          <w:rFonts w:asciiTheme="majorHAnsi" w:hAnsiTheme="majorHAnsi" w:cstheme="majorHAnsi"/>
        </w:rPr>
        <w:t>Waldman 12/2</w:t>
      </w:r>
      <w:r w:rsidRPr="006F5D4B">
        <w:rPr>
          <w:rFonts w:asciiTheme="majorHAnsi" w:eastAsia="Calibri" w:hAnsiTheme="majorHAnsi" w:cstheme="majorHAnsi"/>
        </w:rPr>
        <w:t xml:space="preserve">. Paul Waldman Columnist covering politics for WaPo’s </w:t>
      </w:r>
      <w:proofErr w:type="spellStart"/>
      <w:r w:rsidRPr="006F5D4B">
        <w:rPr>
          <w:rFonts w:asciiTheme="majorHAnsi" w:eastAsia="Calibri" w:hAnsiTheme="majorHAnsi" w:cstheme="majorHAnsi"/>
        </w:rPr>
        <w:t>Plumline</w:t>
      </w:r>
      <w:proofErr w:type="spellEnd"/>
      <w:r w:rsidRPr="006F5D4B">
        <w:rPr>
          <w:rFonts w:asciiTheme="majorHAnsi" w:eastAsia="Calibri" w:hAnsiTheme="majorHAnsi" w:cstheme="majorHAnsi"/>
        </w:rPr>
        <w:t xml:space="preserve"> blog. “Joe Biden has to move fast” December 2, 2020. WaPo. &lt;https://www.washingtonpost.com/opinions/2020/12/02/joe-biden-has-move-fast/&gt; </w:t>
      </w:r>
    </w:p>
    <w:p w14:paraId="542D7249" w14:textId="77777777" w:rsidR="00155153" w:rsidRPr="006F5D4B" w:rsidRDefault="00155153" w:rsidP="00155153">
      <w:pPr>
        <w:rPr>
          <w:rFonts w:asciiTheme="majorHAnsi" w:eastAsia="Calibri" w:hAnsiTheme="majorHAnsi" w:cstheme="majorHAnsi"/>
          <w:b/>
          <w:u w:val="single"/>
        </w:rPr>
      </w:pPr>
      <w:r w:rsidRPr="006F5D4B">
        <w:rPr>
          <w:rFonts w:asciiTheme="majorHAnsi" w:eastAsia="Calibri" w:hAnsiTheme="majorHAnsi" w:cstheme="majorHAnsi"/>
          <w:sz w:val="16"/>
        </w:rPr>
        <w:t xml:space="preserve">Once you realize that the public is neither aware of nor particularly concerned about process questions, you can stop worrying about whether Republicans will squawk at this appointment or that executive order — because </w:t>
      </w:r>
      <w:proofErr w:type="gramStart"/>
      <w:r w:rsidRPr="006F5D4B">
        <w:rPr>
          <w:rFonts w:asciiTheme="majorHAnsi" w:eastAsia="Calibri" w:hAnsiTheme="majorHAnsi" w:cstheme="majorHAnsi"/>
          <w:sz w:val="16"/>
        </w:rPr>
        <w:t>they’ll</w:t>
      </w:r>
      <w:proofErr w:type="gramEnd"/>
      <w:r w:rsidRPr="006F5D4B">
        <w:rPr>
          <w:rFonts w:asciiTheme="majorHAnsi" w:eastAsia="Calibri" w:hAnsiTheme="majorHAnsi" w:cstheme="majorHAnsi"/>
          <w:sz w:val="16"/>
        </w:rPr>
        <w:t xml:space="preserve"> squawk no matter what you do. If </w:t>
      </w:r>
      <w:proofErr w:type="gramStart"/>
      <w:r w:rsidRPr="006F5D4B">
        <w:rPr>
          <w:rFonts w:asciiTheme="majorHAnsi" w:eastAsia="Calibri" w:hAnsiTheme="majorHAnsi" w:cstheme="majorHAnsi"/>
          <w:sz w:val="16"/>
        </w:rPr>
        <w:t>it’s</w:t>
      </w:r>
      <w:proofErr w:type="gramEnd"/>
      <w:r w:rsidRPr="006F5D4B">
        <w:rPr>
          <w:rFonts w:asciiTheme="majorHAnsi" w:eastAsia="Calibri" w:hAnsiTheme="majorHAnsi" w:cstheme="majorHAnsi"/>
          <w:sz w:val="16"/>
        </w:rPr>
        <w:t xml:space="preserve"> a good idea and you think the results will be good, then just do it. As quickly and comprehensively as possible. As David Roberts of Vox observes: In 2009, </w:t>
      </w:r>
      <w:r w:rsidRPr="006F5D4B">
        <w:rPr>
          <w:rFonts w:asciiTheme="majorHAnsi" w:eastAsia="Calibri" w:hAnsiTheme="majorHAnsi" w:cstheme="majorHAnsi"/>
          <w:b/>
          <w:u w:val="single"/>
        </w:rPr>
        <w:t>Obama and his aides made the mistake of thinking that</w:t>
      </w:r>
      <w:r w:rsidRPr="006F5D4B">
        <w:rPr>
          <w:rFonts w:asciiTheme="majorHAnsi" w:eastAsia="Calibri" w:hAnsiTheme="majorHAnsi" w:cstheme="majorHAnsi"/>
          <w:sz w:val="16"/>
        </w:rPr>
        <w:t xml:space="preserve"> their major initiatives had to be rolled out one at a time in sequence, because he had a finite store of “political capital” that had to be spent carefully. But </w:t>
      </w:r>
      <w:r w:rsidRPr="006F5D4B">
        <w:rPr>
          <w:rFonts w:asciiTheme="majorHAnsi" w:eastAsia="Calibri" w:hAnsiTheme="majorHAnsi" w:cstheme="majorHAnsi"/>
          <w:b/>
          <w:highlight w:val="cyan"/>
          <w:u w:val="single"/>
        </w:rPr>
        <w:t xml:space="preserve">political capital is not something that exists apart from any </w:t>
      </w:r>
      <w:proofErr w:type="gramStart"/>
      <w:r w:rsidRPr="006F5D4B">
        <w:rPr>
          <w:rFonts w:asciiTheme="majorHAnsi" w:eastAsia="Calibri" w:hAnsiTheme="majorHAnsi" w:cstheme="majorHAnsi"/>
          <w:b/>
          <w:highlight w:val="cyan"/>
          <w:u w:val="single"/>
        </w:rPr>
        <w:t>particular issue</w:t>
      </w:r>
      <w:proofErr w:type="gramEnd"/>
      <w:r w:rsidRPr="006F5D4B">
        <w:rPr>
          <w:rFonts w:asciiTheme="majorHAnsi" w:eastAsia="Calibri" w:hAnsiTheme="majorHAnsi" w:cstheme="majorHAnsi"/>
          <w:sz w:val="16"/>
        </w:rPr>
        <w:t xml:space="preserve">; it isn’t a special sauce that has to be poured on a policy in order to make it palatable. And </w:t>
      </w:r>
      <w:r w:rsidRPr="006F5D4B">
        <w:rPr>
          <w:rFonts w:asciiTheme="majorHAnsi" w:eastAsia="Calibri" w:hAnsiTheme="majorHAnsi" w:cstheme="majorHAnsi"/>
          <w:b/>
          <w:highlight w:val="cyan"/>
          <w:u w:val="single"/>
        </w:rPr>
        <w:t>with the parties as polarized and unified as they are, political capital has become all but meaningless. There may have been a time when</w:t>
      </w:r>
      <w:r w:rsidRPr="006F5D4B">
        <w:rPr>
          <w:rFonts w:asciiTheme="majorHAnsi" w:eastAsia="Calibri" w:hAnsiTheme="majorHAnsi" w:cstheme="majorHAnsi"/>
          <w:b/>
          <w:u w:val="single"/>
        </w:rPr>
        <w:t xml:space="preserve"> a popular president possessed so much capital that </w:t>
      </w:r>
      <w:r w:rsidRPr="006F5D4B">
        <w:rPr>
          <w:rFonts w:asciiTheme="majorHAnsi" w:eastAsia="Calibri" w:hAnsiTheme="majorHAnsi" w:cstheme="majorHAnsi"/>
          <w:b/>
          <w:highlight w:val="cyan"/>
          <w:u w:val="single"/>
        </w:rPr>
        <w:t>a senator from the opposition party would feel compelled to support him on part of that president’s agenda, but that time is long gone. There is no account Biden can draw on to turn Republican “no” votes into “yes.”</w:t>
      </w:r>
    </w:p>
    <w:p w14:paraId="722E5544" w14:textId="77777777" w:rsidR="00825FB2" w:rsidRPr="00825FB2" w:rsidRDefault="00825FB2" w:rsidP="00825FB2"/>
    <w:p w14:paraId="2EEE3D4B" w14:textId="6558C3ED" w:rsidR="00F97289" w:rsidRDefault="00F97289" w:rsidP="00F97289">
      <w:pPr>
        <w:pStyle w:val="Heading3"/>
      </w:pPr>
      <w:r>
        <w:lastRenderedPageBreak/>
        <w:t xml:space="preserve">Won’t solve </w:t>
      </w:r>
      <w:proofErr w:type="gramStart"/>
      <w:r>
        <w:t>warming</w:t>
      </w:r>
      <w:proofErr w:type="gramEnd"/>
    </w:p>
    <w:p w14:paraId="04B235D3" w14:textId="77777777" w:rsidR="00F97289" w:rsidRDefault="00F97289" w:rsidP="00F97289"/>
    <w:p w14:paraId="43C78F62" w14:textId="77777777" w:rsidR="00F97289" w:rsidRDefault="00F97289" w:rsidP="00F97289">
      <w:pPr>
        <w:pStyle w:val="Heading4"/>
      </w:pPr>
      <w:r>
        <w:t xml:space="preserve">Infrastructure insufficient to solve </w:t>
      </w:r>
      <w:proofErr w:type="gramStart"/>
      <w:r>
        <w:t>warming</w:t>
      </w:r>
      <w:proofErr w:type="gramEnd"/>
    </w:p>
    <w:p w14:paraId="59D47120" w14:textId="77777777" w:rsidR="00F97289" w:rsidRDefault="00F97289" w:rsidP="00F97289">
      <w:r>
        <w:t xml:space="preserve">Jeff </w:t>
      </w:r>
      <w:r w:rsidRPr="00C175FD">
        <w:rPr>
          <w:rStyle w:val="Heading4Char"/>
        </w:rPr>
        <w:t xml:space="preserve">Stein and </w:t>
      </w:r>
      <w:r>
        <w:t xml:space="preserve">Tyler </w:t>
      </w:r>
      <w:r w:rsidRPr="00C175FD">
        <w:rPr>
          <w:rStyle w:val="Heading4Char"/>
        </w:rPr>
        <w:t>Pager</w:t>
      </w:r>
      <w:r>
        <w:t xml:space="preserve">, </w:t>
      </w:r>
      <w:r w:rsidRPr="00C175FD">
        <w:rPr>
          <w:rStyle w:val="Heading4Char"/>
        </w:rPr>
        <w:t>3-22</w:t>
      </w:r>
      <w:r>
        <w:t>-2021, "White House prepares massive infrastructure bill with universal pre-K, free community college, climate measures," Washington Post, https://www.washingtonpost.com/us-policy/2021/03/22/infrastructure-biden-drug-reform/</w:t>
      </w:r>
    </w:p>
    <w:p w14:paraId="4604C040" w14:textId="77777777" w:rsidR="00F97289" w:rsidRDefault="00F97289" w:rsidP="00F97289">
      <w:r>
        <w:t xml:space="preserve">Still others point out that </w:t>
      </w:r>
      <w:r w:rsidRPr="00511196">
        <w:rPr>
          <w:rStyle w:val="StyleUnderline"/>
        </w:rPr>
        <w:t>what Biden has proposed may not be sufficient to meet the challenge of climate change</w:t>
      </w:r>
      <w:r>
        <w:t xml:space="preserve"> and a warming planet.</w:t>
      </w:r>
    </w:p>
    <w:p w14:paraId="3F50391B" w14:textId="0E524AE6" w:rsidR="00F97289" w:rsidRDefault="00F97289" w:rsidP="00F97289">
      <w:r>
        <w:t>“</w:t>
      </w:r>
      <w:r w:rsidRPr="00511196">
        <w:rPr>
          <w:rStyle w:val="StyleUnderline"/>
        </w:rPr>
        <w:t>If $3 trillion is what Biden’s team lands on, they’ll be neglecting what’s politically</w:t>
      </w:r>
      <w:r>
        <w:t xml:space="preserve"> </w:t>
      </w:r>
      <w:r w:rsidRPr="00511196">
        <w:rPr>
          <w:rStyle w:val="StyleUnderline"/>
        </w:rPr>
        <w:t>and</w:t>
      </w:r>
      <w:r>
        <w:t xml:space="preserve"> </w:t>
      </w:r>
      <w:r w:rsidRPr="00511196">
        <w:rPr>
          <w:rStyle w:val="StyleUnderline"/>
        </w:rPr>
        <w:t>publicly popular</w:t>
      </w:r>
      <w:r>
        <w:t xml:space="preserve">, and what’s quite </w:t>
      </w:r>
      <w:r w:rsidRPr="00511196">
        <w:rPr>
          <w:rStyle w:val="StyleUnderline"/>
        </w:rPr>
        <w:t>frankly vital for the future of our</w:t>
      </w:r>
      <w:r>
        <w:t xml:space="preserve"> society and our </w:t>
      </w:r>
      <w:r w:rsidRPr="00511196">
        <w:rPr>
          <w:rStyle w:val="StyleUnderline"/>
        </w:rPr>
        <w:t>planet</w:t>
      </w:r>
      <w:r>
        <w:t xml:space="preserve">,” said Ellen </w:t>
      </w:r>
      <w:proofErr w:type="spellStart"/>
      <w:r>
        <w:t>Sciales</w:t>
      </w:r>
      <w:proofErr w:type="spellEnd"/>
      <w:r>
        <w:t>, national press secretary for the youth-led Sunrise Movement.</w:t>
      </w:r>
    </w:p>
    <w:p w14:paraId="061014FA" w14:textId="32016FDF" w:rsidR="009C3395" w:rsidRDefault="009C3395" w:rsidP="00F97289"/>
    <w:p w14:paraId="7C2D8890" w14:textId="0FFCC464" w:rsidR="009C3395" w:rsidRDefault="009C3395" w:rsidP="009C3395">
      <w:pPr>
        <w:pStyle w:val="Heading4"/>
      </w:pPr>
      <w:r>
        <w:t xml:space="preserve">Bipartisan bill won’t address </w:t>
      </w:r>
      <w:proofErr w:type="gramStart"/>
      <w:r>
        <w:t>warming</w:t>
      </w:r>
      <w:proofErr w:type="gramEnd"/>
    </w:p>
    <w:p w14:paraId="6F06E167" w14:textId="7910E4D4" w:rsidR="009C3395" w:rsidRDefault="009C3395" w:rsidP="009C3395">
      <w:proofErr w:type="spellStart"/>
      <w:r>
        <w:t>Jordain</w:t>
      </w:r>
      <w:proofErr w:type="spellEnd"/>
      <w:r>
        <w:t xml:space="preserve"> </w:t>
      </w:r>
      <w:r w:rsidRPr="009C3395">
        <w:rPr>
          <w:rStyle w:val="Heading4Char"/>
        </w:rPr>
        <w:t>Carney, 6-3</w:t>
      </w:r>
      <w:r>
        <w:t xml:space="preserve">-2021, "Manchin isn't ready to support Democrats passing infrastructure on their own," </w:t>
      </w:r>
      <w:proofErr w:type="spellStart"/>
      <w:r>
        <w:t>TheHill</w:t>
      </w:r>
      <w:proofErr w:type="spellEnd"/>
      <w:r>
        <w:t>, https://thehill.com/homenews/senate/556805-manchin-isnt-ready-to-support-democrats-passing-infrastructure-on-their-own</w:t>
      </w:r>
    </w:p>
    <w:p w14:paraId="4C92A15C" w14:textId="0A619CA8" w:rsidR="009C3395" w:rsidRDefault="009C3395" w:rsidP="009C3395">
      <w:r>
        <w:t xml:space="preserve">Manchin's comments come as many of his </w:t>
      </w:r>
      <w:r w:rsidRPr="00B77158">
        <w:rPr>
          <w:rStyle w:val="StyleUnderline"/>
        </w:rPr>
        <w:t>Senate Democratic colleagues are ready for the White House to walk away from the talks with Capito</w:t>
      </w:r>
      <w:r>
        <w:t xml:space="preserve">, as the two sides remain far apart on the price tag for a potential agreement and how to pay for it.  </w:t>
      </w:r>
    </w:p>
    <w:p w14:paraId="4C514344" w14:textId="13D26B0D" w:rsidR="009C3395" w:rsidRPr="009C3395" w:rsidRDefault="009C3395" w:rsidP="009C3395">
      <w:r>
        <w:t>"</w:t>
      </w:r>
      <w:r w:rsidRPr="00B77158">
        <w:rPr>
          <w:rStyle w:val="StyleUnderline"/>
        </w:rPr>
        <w:t>Best case: shrunk infrastructure bill w no serious climate stuff;</w:t>
      </w:r>
      <w:r>
        <w:t xml:space="preserve"> Rs get bipartisan cred. </w:t>
      </w:r>
      <w:r w:rsidRPr="00B77158">
        <w:rPr>
          <w:rStyle w:val="StyleUnderline"/>
        </w:rPr>
        <w:t>Worst case: delay for nothing. Either way: climate to the curb,"</w:t>
      </w:r>
      <w:r>
        <w:t xml:space="preserve"> Sen. Sheldon </w:t>
      </w:r>
      <w:r w:rsidRPr="00B77158">
        <w:rPr>
          <w:rStyle w:val="StyleUnderline"/>
        </w:rPr>
        <w:t>Whitehouse</w:t>
      </w:r>
      <w:r>
        <w:t xml:space="preserve"> (D-R.I.) </w:t>
      </w:r>
      <w:r w:rsidRPr="00B77158">
        <w:rPr>
          <w:rStyle w:val="StyleUnderline"/>
        </w:rPr>
        <w:t>tweeted</w:t>
      </w:r>
      <w:r>
        <w:t xml:space="preserve"> this week </w:t>
      </w:r>
      <w:r w:rsidRPr="00B77158">
        <w:rPr>
          <w:rStyle w:val="StyleUnderline"/>
        </w:rPr>
        <w:t>about</w:t>
      </w:r>
      <w:r>
        <w:t xml:space="preserve"> a story on </w:t>
      </w:r>
      <w:r w:rsidRPr="00B77158">
        <w:rPr>
          <w:rStyle w:val="StyleUnderline"/>
        </w:rPr>
        <w:t>Capito and</w:t>
      </w:r>
      <w:r>
        <w:t xml:space="preserve"> President </w:t>
      </w:r>
      <w:r w:rsidRPr="00B77158">
        <w:rPr>
          <w:rStyle w:val="StyleUnderline"/>
        </w:rPr>
        <w:t>Biden's</w:t>
      </w:r>
      <w:r>
        <w:t xml:space="preserve"> latest </w:t>
      </w:r>
      <w:r w:rsidRPr="00B77158">
        <w:rPr>
          <w:rStyle w:val="StyleUnderline"/>
        </w:rPr>
        <w:t>meeting</w:t>
      </w:r>
      <w:r>
        <w:t xml:space="preserve">. </w:t>
      </w:r>
    </w:p>
    <w:p w14:paraId="45ECF7E1" w14:textId="4FB32B21" w:rsidR="00F97289" w:rsidRDefault="003C4C43" w:rsidP="003C4C43">
      <w:pPr>
        <w:pStyle w:val="Heading3"/>
      </w:pPr>
      <w:r>
        <w:lastRenderedPageBreak/>
        <w:t xml:space="preserve">Won’t solve </w:t>
      </w:r>
      <w:proofErr w:type="gramStart"/>
      <w:r>
        <w:t>cyber</w:t>
      </w:r>
      <w:proofErr w:type="gramEnd"/>
    </w:p>
    <w:p w14:paraId="23F28DC4" w14:textId="0202B88D" w:rsidR="00FC5FEF" w:rsidRPr="00FC5FEF" w:rsidRDefault="00FC5FEF" w:rsidP="00FC5FEF">
      <w:pPr>
        <w:pStyle w:val="Heading4"/>
      </w:pPr>
      <w:r>
        <w:t xml:space="preserve">Won’t solve cyber or infrastructure </w:t>
      </w:r>
      <w:proofErr w:type="gramStart"/>
      <w:r>
        <w:t>failure</w:t>
      </w:r>
      <w:proofErr w:type="gramEnd"/>
    </w:p>
    <w:p w14:paraId="43A870CC" w14:textId="536FFDF0" w:rsidR="005143AB" w:rsidRDefault="005143AB" w:rsidP="005143AB">
      <w:r>
        <w:t xml:space="preserve">David R </w:t>
      </w:r>
      <w:r w:rsidRPr="005143AB">
        <w:rPr>
          <w:rStyle w:val="Heading4Char"/>
        </w:rPr>
        <w:t>Baker &amp;</w:t>
      </w:r>
      <w:r>
        <w:t xml:space="preserve"> Keith </w:t>
      </w:r>
      <w:r w:rsidRPr="005143AB">
        <w:rPr>
          <w:rStyle w:val="Heading4Char"/>
        </w:rPr>
        <w:t>Laing, 5-24</w:t>
      </w:r>
      <w:r>
        <w:t>-2021, "Three Disasters Show Gaps in $1.7 Trillion Infrastructure Plan," Bloomberg, https://www.bloomberg.com/news/articles/2021-05-24/three-disasters-show-gaps-in-1-7-trillion-infrastructure-plan</w:t>
      </w:r>
    </w:p>
    <w:p w14:paraId="7396940C" w14:textId="2D0194D3" w:rsidR="005143AB" w:rsidRDefault="005143AB" w:rsidP="005143AB">
      <w:r>
        <w:t xml:space="preserve">Three times </w:t>
      </w:r>
      <w:r w:rsidRPr="00FC5FEF">
        <w:rPr>
          <w:rStyle w:val="StyleUnderline"/>
        </w:rPr>
        <w:t>this ye</w:t>
      </w:r>
      <w:r>
        <w:t xml:space="preserve">ar, </w:t>
      </w:r>
      <w:r w:rsidRPr="00FC5FEF">
        <w:rPr>
          <w:rStyle w:val="StyleUnderline"/>
        </w:rPr>
        <w:t>major pieces of U.S. infrastructure</w:t>
      </w:r>
      <w:r>
        <w:t xml:space="preserve"> have </w:t>
      </w:r>
      <w:r w:rsidRPr="00FC5FEF">
        <w:rPr>
          <w:rStyle w:val="StyleUnderline"/>
        </w:rPr>
        <w:t>failed</w:t>
      </w:r>
      <w:r>
        <w:t xml:space="preserve">: first </w:t>
      </w:r>
      <w:r w:rsidRPr="00FC5FEF">
        <w:rPr>
          <w:rStyle w:val="StyleUnderline"/>
        </w:rPr>
        <w:t>the Texas power grid</w:t>
      </w:r>
      <w:r>
        <w:t xml:space="preserve">, then </w:t>
      </w:r>
      <w:r w:rsidRPr="00FC5FEF">
        <w:rPr>
          <w:rStyle w:val="StyleUnderline"/>
        </w:rPr>
        <w:t>the</w:t>
      </w:r>
      <w:r>
        <w:t xml:space="preserve"> East Coast’s main </w:t>
      </w:r>
      <w:r w:rsidRPr="00FC5FEF">
        <w:rPr>
          <w:rStyle w:val="StyleUnderline"/>
        </w:rPr>
        <w:t>gasoline pipeline</w:t>
      </w:r>
      <w:r>
        <w:t xml:space="preserve">, then </w:t>
      </w:r>
      <w:r w:rsidRPr="00FC5FEF">
        <w:rPr>
          <w:rStyle w:val="StyleUnderline"/>
        </w:rPr>
        <w:t>a</w:t>
      </w:r>
      <w:r>
        <w:t xml:space="preserve"> </w:t>
      </w:r>
      <w:r w:rsidRPr="00FC5FEF">
        <w:rPr>
          <w:rStyle w:val="StyleUnderline"/>
        </w:rPr>
        <w:t>freeway bridge</w:t>
      </w:r>
      <w:r>
        <w:t xml:space="preserve"> over the Mississippi River. The crises disrupted businesses and lives, cost billions and left more than 150 Texans dead.</w:t>
      </w:r>
    </w:p>
    <w:p w14:paraId="336C7B75" w14:textId="30B72753" w:rsidR="005143AB" w:rsidRPr="00FC5FEF" w:rsidRDefault="005143AB" w:rsidP="005143AB">
      <w:pPr>
        <w:rPr>
          <w:rStyle w:val="StyleUnderline"/>
        </w:rPr>
      </w:pPr>
      <w:r>
        <w:t xml:space="preserve">President Joe </w:t>
      </w:r>
      <w:r w:rsidRPr="00FC5FEF">
        <w:rPr>
          <w:rStyle w:val="StyleUnderline"/>
        </w:rPr>
        <w:t>Biden’s</w:t>
      </w:r>
      <w:r>
        <w:t xml:space="preserve"> $1.7 trillion </w:t>
      </w:r>
      <w:r w:rsidRPr="00FC5FEF">
        <w:rPr>
          <w:rStyle w:val="StyleUnderline"/>
        </w:rPr>
        <w:t xml:space="preserve">infrastructure package </w:t>
      </w:r>
      <w:proofErr w:type="gramStart"/>
      <w:r w:rsidRPr="00FC5FEF">
        <w:rPr>
          <w:rStyle w:val="StyleUnderline"/>
        </w:rPr>
        <w:t>wouldn’t</w:t>
      </w:r>
      <w:proofErr w:type="gramEnd"/>
      <w:r>
        <w:t xml:space="preserve"> necessarily </w:t>
      </w:r>
      <w:r w:rsidRPr="00FC5FEF">
        <w:rPr>
          <w:rStyle w:val="StyleUnderline"/>
        </w:rPr>
        <w:t>have prevented any of those failures.</w:t>
      </w:r>
    </w:p>
    <w:p w14:paraId="6500BEEE" w14:textId="77777777" w:rsidR="005143AB" w:rsidRDefault="005143AB" w:rsidP="005143AB">
      <w:r w:rsidRPr="00FC5FEF">
        <w:rPr>
          <w:rStyle w:val="StyleUnderline"/>
        </w:rPr>
        <w:t xml:space="preserve">It </w:t>
      </w:r>
      <w:proofErr w:type="gramStart"/>
      <w:r w:rsidRPr="00FC5FEF">
        <w:rPr>
          <w:rStyle w:val="StyleUnderline"/>
        </w:rPr>
        <w:t>wouldn’t</w:t>
      </w:r>
      <w:proofErr w:type="gramEnd"/>
      <w:r w:rsidRPr="00FC5FEF">
        <w:rPr>
          <w:rStyle w:val="StyleUnderline"/>
        </w:rPr>
        <w:t xml:space="preserve"> have stopped</w:t>
      </w:r>
      <w:r>
        <w:t xml:space="preserve"> the </w:t>
      </w:r>
      <w:r w:rsidRPr="00FC5FEF">
        <w:rPr>
          <w:rStyle w:val="StyleUnderline"/>
        </w:rPr>
        <w:t>hackers</w:t>
      </w:r>
      <w:r>
        <w:t xml:space="preserve"> who shut down the Colonial Pipeline for days, closing gas stations across the Southeast. While the hack may push the federal government to enforce pipelines’ cybersecurity, </w:t>
      </w:r>
      <w:r w:rsidRPr="00FC5FEF">
        <w:rPr>
          <w:rStyle w:val="StyleUnderline"/>
        </w:rPr>
        <w:t>the administration bill is silent on that issue</w:t>
      </w:r>
      <w:r>
        <w:t>.</w:t>
      </w:r>
    </w:p>
    <w:p w14:paraId="3D02523B" w14:textId="7D6C73FA" w:rsidR="005143AB" w:rsidRDefault="005143AB" w:rsidP="005143AB">
      <w:r w:rsidRPr="00FC5FEF">
        <w:rPr>
          <w:rStyle w:val="StyleUnderline"/>
        </w:rPr>
        <w:t>Tennessee officials could have applied under Biden’s plan for funding to repair Memphis’s</w:t>
      </w:r>
      <w:r>
        <w:t xml:space="preserve"> Hernando De Soto </w:t>
      </w:r>
      <w:r w:rsidRPr="00FC5FEF">
        <w:rPr>
          <w:rStyle w:val="StyleUnderline"/>
        </w:rPr>
        <w:t>Bridge</w:t>
      </w:r>
      <w:r>
        <w:t xml:space="preserve">, where the discovery of a cracked and almost-severed steel beam last week closed the Mississippi to barge traffic. But </w:t>
      </w:r>
      <w:r w:rsidRPr="00FC5FEF">
        <w:rPr>
          <w:rStyle w:val="StyleUnderline"/>
        </w:rPr>
        <w:t>inspections failed to register the damage</w:t>
      </w:r>
      <w:r>
        <w:t xml:space="preserve">, even though </w:t>
      </w:r>
      <w:proofErr w:type="gramStart"/>
      <w:r>
        <w:t>it’s</w:t>
      </w:r>
      <w:proofErr w:type="gramEnd"/>
      <w:r>
        <w:t xml:space="preserve"> visible in drone footage from 2019.</w:t>
      </w:r>
    </w:p>
    <w:p w14:paraId="1CA4632C" w14:textId="44AA37B1" w:rsidR="005143AB" w:rsidRDefault="005143AB" w:rsidP="005143AB">
      <w:r>
        <w:t xml:space="preserve">As for Texas, the White House says part of the administration plan could help weatherproof the electrical grid. But </w:t>
      </w:r>
      <w:proofErr w:type="gramStart"/>
      <w:r w:rsidRPr="00FC5FEF">
        <w:rPr>
          <w:rStyle w:val="StyleUnderline"/>
        </w:rPr>
        <w:t>it’s</w:t>
      </w:r>
      <w:proofErr w:type="gramEnd"/>
      <w:r w:rsidRPr="00FC5FEF">
        <w:rPr>
          <w:rStyle w:val="StyleUnderline"/>
        </w:rPr>
        <w:t xml:space="preserve"> unclear whether that funding would extend to power plants and gas pipelines</w:t>
      </w:r>
      <w:r>
        <w:t xml:space="preserve"> that malfunctioned during February’s brutal cold snap, plunging millions into darkness. </w:t>
      </w:r>
      <w:r w:rsidRPr="00FC5FEF">
        <w:rPr>
          <w:rStyle w:val="StyleUnderline"/>
        </w:rPr>
        <w:t>The companies that own those plants and pipes had ignored previous warnings to weatheriz</w:t>
      </w:r>
      <w:r>
        <w:t>e, deeming the work too costly.</w:t>
      </w:r>
    </w:p>
    <w:p w14:paraId="791D64C4" w14:textId="512758E4" w:rsidR="005143AB" w:rsidRDefault="005143AB" w:rsidP="005143AB">
      <w:r>
        <w:t xml:space="preserve">The recent failures illustrate just how many ways </w:t>
      </w:r>
      <w:r w:rsidRPr="00FC5FEF">
        <w:rPr>
          <w:rStyle w:val="StyleUnderline"/>
        </w:rPr>
        <w:t>the patchwork systems can break</w:t>
      </w:r>
      <w:r>
        <w:t xml:space="preserve">. Experts say they also illustrate a long-running flaw in the way the </w:t>
      </w:r>
      <w:r w:rsidRPr="00FC5FEF">
        <w:rPr>
          <w:rStyle w:val="StyleUnderline"/>
        </w:rPr>
        <w:t>U.S</w:t>
      </w:r>
      <w:r>
        <w:t xml:space="preserve">. thinks about and pays for infrastructure: The country </w:t>
      </w:r>
      <w:r w:rsidRPr="00FC5FEF">
        <w:rPr>
          <w:rStyle w:val="StyleUnderline"/>
        </w:rPr>
        <w:t>focuses more on building new things rather than maintaining what it has</w:t>
      </w:r>
      <w:r>
        <w:t>.</w:t>
      </w:r>
    </w:p>
    <w:p w14:paraId="036CF313" w14:textId="6D8A09A1" w:rsidR="005143AB" w:rsidRPr="00FC5FEF" w:rsidRDefault="005143AB" w:rsidP="005143AB">
      <w:pPr>
        <w:rPr>
          <w:rStyle w:val="StyleUnderline"/>
        </w:rPr>
      </w:pPr>
      <w:r>
        <w:t xml:space="preserve">Much of </w:t>
      </w:r>
      <w:r w:rsidRPr="00FC5FEF">
        <w:rPr>
          <w:rStyle w:val="StyleUnderline"/>
        </w:rPr>
        <w:t>the current debate</w:t>
      </w:r>
      <w:r>
        <w:t xml:space="preserve"> in Washington has hinged on what </w:t>
      </w:r>
      <w:proofErr w:type="gramStart"/>
      <w:r>
        <w:t>actually counts</w:t>
      </w:r>
      <w:proofErr w:type="gramEnd"/>
      <w:r>
        <w:t xml:space="preserve"> as infrastructure in Biden’s plan: Child-care centers? High-speed internet? But the arguments </w:t>
      </w:r>
      <w:r w:rsidRPr="00FC5FEF">
        <w:rPr>
          <w:rStyle w:val="StyleUnderline"/>
        </w:rPr>
        <w:t>overlook the fact that neither public officials nor the invisible hand of the market has kept our existing steel and concrete intact.</w:t>
      </w:r>
    </w:p>
    <w:p w14:paraId="73EEC049" w14:textId="43B40783" w:rsidR="005143AB" w:rsidRDefault="005143AB" w:rsidP="005143AB">
      <w:r>
        <w:t>“</w:t>
      </w:r>
      <w:r w:rsidRPr="00FC5FEF">
        <w:rPr>
          <w:rStyle w:val="StyleUnderline"/>
        </w:rPr>
        <w:t>We are not lacking financial resources</w:t>
      </w:r>
      <w:r>
        <w:t xml:space="preserve"> here in the United States, in the slightest, to make the investments we need to avert many if not most of the most extreme infrastructure consequences,” said Adie Tomer, a fellow at the Brookings Institution. “</w:t>
      </w:r>
      <w:r w:rsidRPr="00FC5FEF">
        <w:rPr>
          <w:rStyle w:val="StyleUnderline"/>
        </w:rPr>
        <w:t>All</w:t>
      </w:r>
      <w:r>
        <w:t xml:space="preserve"> three of </w:t>
      </w:r>
      <w:r w:rsidRPr="00FC5FEF">
        <w:rPr>
          <w:rStyle w:val="StyleUnderline"/>
        </w:rPr>
        <w:t xml:space="preserve">those examples are ones where we had the resources to avoid failures. </w:t>
      </w:r>
      <w:r>
        <w:t>It’s prioritization.”</w:t>
      </w:r>
    </w:p>
    <w:p w14:paraId="6C90FEDC" w14:textId="118E28B3" w:rsidR="00E83BE7" w:rsidRDefault="00E83BE7" w:rsidP="005143AB"/>
    <w:p w14:paraId="15BC085D" w14:textId="0DB8B21F" w:rsidR="00E83BE7" w:rsidRDefault="00E83BE7" w:rsidP="00E83BE7">
      <w:pPr>
        <w:pStyle w:val="Heading4"/>
      </w:pPr>
      <w:r>
        <w:t xml:space="preserve">Won’t solve cyber- bill doesn’t oversee </w:t>
      </w:r>
      <w:proofErr w:type="gramStart"/>
      <w:r>
        <w:t>pipelines</w:t>
      </w:r>
      <w:proofErr w:type="gramEnd"/>
    </w:p>
    <w:p w14:paraId="4C8A317F" w14:textId="2540EC97" w:rsidR="00E83BE7" w:rsidRDefault="008D2D7C" w:rsidP="00E83BE7">
      <w:r>
        <w:t xml:space="preserve">David R </w:t>
      </w:r>
      <w:r w:rsidRPr="005143AB">
        <w:rPr>
          <w:rStyle w:val="Heading4Char"/>
        </w:rPr>
        <w:t>Baker &amp;</w:t>
      </w:r>
      <w:r>
        <w:t xml:space="preserve"> Keith </w:t>
      </w:r>
      <w:r w:rsidRPr="005143AB">
        <w:rPr>
          <w:rStyle w:val="Heading4Char"/>
        </w:rPr>
        <w:t>Laing, 5-24</w:t>
      </w:r>
      <w:r>
        <w:t>-2021, "Three Disasters Show Gaps in $1.7 Trillion Infrastructure Plan," Bloomberg, https://www.bloomberg.com/news/articles/2021-05-24/three-disasters-show-gaps-in-1-7-trillion-infrastructure-plan</w:t>
      </w:r>
    </w:p>
    <w:p w14:paraId="6217C924" w14:textId="27A8EB5D" w:rsidR="00E83BE7" w:rsidRDefault="00E83BE7" w:rsidP="00E83BE7">
      <w:r>
        <w:lastRenderedPageBreak/>
        <w:t xml:space="preserve">Biden’s plan calls for boosting cybersecurity on the electricity grid, through $20 billion in grid modernization block grants. But </w:t>
      </w:r>
      <w:r w:rsidRPr="00E83BE7">
        <w:rPr>
          <w:rStyle w:val="StyleUnderline"/>
        </w:rPr>
        <w:t xml:space="preserve">the federal government </w:t>
      </w:r>
      <w:proofErr w:type="gramStart"/>
      <w:r w:rsidRPr="00E83BE7">
        <w:rPr>
          <w:rStyle w:val="StyleUnderline"/>
        </w:rPr>
        <w:t>doesn’t</w:t>
      </w:r>
      <w:proofErr w:type="gramEnd"/>
      <w:r w:rsidRPr="00E83BE7">
        <w:rPr>
          <w:rStyle w:val="StyleUnderline"/>
        </w:rPr>
        <w:t xml:space="preserve"> oversee cybersecurity of gas pipelines</w:t>
      </w:r>
      <w:r>
        <w:t xml:space="preserve">. A manufacturing trade group this week called on Congress to fix that by giving the Federal Energy Regulatory Commission authority over pipeline cybersecurity and setting mandatory requirements for operators. Energy Secretary Jennifer Granholm said Wednesday that </w:t>
      </w:r>
      <w:r w:rsidRPr="005E2AB9">
        <w:rPr>
          <w:rStyle w:val="StyleUnderline"/>
        </w:rPr>
        <w:t>the federal government may need to impose</w:t>
      </w:r>
      <w:r>
        <w:t xml:space="preserve"> such </w:t>
      </w:r>
      <w:r w:rsidRPr="005E2AB9">
        <w:rPr>
          <w:rStyle w:val="StyleUnderline"/>
        </w:rPr>
        <w:t>standards</w:t>
      </w:r>
      <w:r>
        <w:t>.</w:t>
      </w:r>
    </w:p>
    <w:p w14:paraId="165A087C" w14:textId="17042B48" w:rsidR="00825FB2" w:rsidRDefault="00825FB2" w:rsidP="00E83BE7"/>
    <w:p w14:paraId="15FD1F68" w14:textId="788E53AE" w:rsidR="00825FB2" w:rsidRDefault="00825FB2" w:rsidP="00825FB2">
      <w:pPr>
        <w:pStyle w:val="Heading3"/>
      </w:pPr>
      <w:r>
        <w:lastRenderedPageBreak/>
        <w:t xml:space="preserve">Won’t solve </w:t>
      </w:r>
      <w:proofErr w:type="gramStart"/>
      <w:r>
        <w:t>Ag</w:t>
      </w:r>
      <w:proofErr w:type="gramEnd"/>
    </w:p>
    <w:p w14:paraId="072D3D44" w14:textId="477C149A" w:rsidR="00825FB2" w:rsidRDefault="00825FB2" w:rsidP="00825FB2"/>
    <w:p w14:paraId="7E2F2BB6" w14:textId="0EF62B8F" w:rsidR="00F94326" w:rsidRDefault="00F94326" w:rsidP="00F94326">
      <w:pPr>
        <w:pStyle w:val="Heading4"/>
      </w:pPr>
      <w:r>
        <w:t xml:space="preserve">Infrastructure insufficient to solve </w:t>
      </w:r>
      <w:proofErr w:type="gramStart"/>
      <w:r>
        <w:t>ag</w:t>
      </w:r>
      <w:proofErr w:type="gramEnd"/>
    </w:p>
    <w:p w14:paraId="4B345633" w14:textId="0AA3E075" w:rsidR="00F94326" w:rsidRDefault="00F94326" w:rsidP="00F94326">
      <w:r>
        <w:t xml:space="preserve">Traci </w:t>
      </w:r>
      <w:r w:rsidRPr="00F94326">
        <w:rPr>
          <w:rStyle w:val="Heading4Char"/>
        </w:rPr>
        <w:t>Bruckner, 5-21</w:t>
      </w:r>
      <w:r>
        <w:t>-2021, Sustainable Agriculture &amp; Food Systems Funders Public Policy Director, "Infrastructure Investment in Climate and Ag," Sustainable Agriculture &amp; Food Systems Funders, https://www.agandfoodfunders.org/infrastructure-investment-in-climate-and-ag/</w:t>
      </w:r>
    </w:p>
    <w:p w14:paraId="3585067A" w14:textId="4BE69190" w:rsidR="00F94326" w:rsidRDefault="00F94326" w:rsidP="00F94326">
      <w:r>
        <w:t xml:space="preserve">At the end of the day, if </w:t>
      </w:r>
      <w:r w:rsidRPr="00FB4BE6">
        <w:rPr>
          <w:rStyle w:val="StyleUnderline"/>
        </w:rPr>
        <w:t>the American Jobs Plan fails to deliver more funding to increase the conservation baseline</w:t>
      </w:r>
      <w:r>
        <w:t xml:space="preserve">, we will not make progress in driving more conservation, </w:t>
      </w:r>
      <w:r w:rsidRPr="00FB4BE6">
        <w:rPr>
          <w:rStyle w:val="StyleUnderline"/>
        </w:rPr>
        <w:t>nor will we see progress toward climate change mitigation and agricultural resilience</w:t>
      </w:r>
      <w:r>
        <w:t xml:space="preserve">. </w:t>
      </w:r>
      <w:r w:rsidRPr="00FB4BE6">
        <w:rPr>
          <w:rStyle w:val="StyleUnderline"/>
        </w:rPr>
        <w:t>Without additional funding, we are simply looking at modest tweaks</w:t>
      </w:r>
      <w:r>
        <w:t xml:space="preserve"> that are budget neutral in the 2023 Farm Bill.</w:t>
      </w:r>
    </w:p>
    <w:p w14:paraId="5554D9A4" w14:textId="4B563D94" w:rsidR="00F94326" w:rsidRPr="00F94326" w:rsidRDefault="00F94326" w:rsidP="00F94326">
      <w:r w:rsidRPr="00FB4BE6">
        <w:rPr>
          <w:rStyle w:val="StyleUnderline"/>
        </w:rPr>
        <w:t>We need so much more.</w:t>
      </w:r>
      <w:r>
        <w:t xml:space="preserve"> Let’s not throw away our </w:t>
      </w:r>
      <w:proofErr w:type="gramStart"/>
      <w:r>
        <w:t>shot</w:t>
      </w:r>
      <w:proofErr w:type="gramEnd"/>
    </w:p>
    <w:p w14:paraId="66AABA3B" w14:textId="6D940156" w:rsidR="005E2AB9" w:rsidRDefault="00825FB2" w:rsidP="00825FB2">
      <w:pPr>
        <w:pStyle w:val="Heading3"/>
      </w:pPr>
      <w:r>
        <w:lastRenderedPageBreak/>
        <w:t>AG Impact D</w:t>
      </w:r>
    </w:p>
    <w:p w14:paraId="620443D1" w14:textId="7FF49909" w:rsidR="00825FB2" w:rsidRDefault="00825FB2" w:rsidP="00825FB2"/>
    <w:p w14:paraId="7F3D911F" w14:textId="77777777" w:rsidR="00FF3E22" w:rsidRPr="009F1B0F" w:rsidRDefault="00FF3E22" w:rsidP="00FF3E22">
      <w:pPr>
        <w:pStyle w:val="Heading4"/>
        <w:rPr>
          <w:rFonts w:cs="Times New Roman"/>
        </w:rPr>
      </w:pPr>
      <w:proofErr w:type="gramStart"/>
      <w:r w:rsidRPr="009F1B0F">
        <w:rPr>
          <w:rFonts w:cs="Times New Roman"/>
        </w:rPr>
        <w:t>Won’t</w:t>
      </w:r>
      <w:proofErr w:type="gramEnd"/>
      <w:r w:rsidRPr="009F1B0F">
        <w:rPr>
          <w:rFonts w:cs="Times New Roman"/>
        </w:rPr>
        <w:t xml:space="preserve"> go nuclear --- food conflicts are </w:t>
      </w:r>
      <w:r w:rsidRPr="009F1B0F">
        <w:rPr>
          <w:rFonts w:cs="Times New Roman"/>
          <w:u w:val="single"/>
        </w:rPr>
        <w:t>localized</w:t>
      </w:r>
      <w:r w:rsidRPr="009F1B0F">
        <w:rPr>
          <w:rFonts w:cs="Times New Roman"/>
        </w:rPr>
        <w:t xml:space="preserve"> and don’t draw in external actors.</w:t>
      </w:r>
    </w:p>
    <w:p w14:paraId="1B43BB91" w14:textId="02AC6141" w:rsidR="00FF3E22" w:rsidRPr="009F1B0F" w:rsidRDefault="00FF3E22" w:rsidP="00FF3E22">
      <w:r w:rsidRPr="009F1B0F">
        <w:rPr>
          <w:rStyle w:val="Style13ptBold"/>
        </w:rPr>
        <w:t>Demarest 15</w:t>
      </w:r>
      <w:r w:rsidRPr="009F1B0F">
        <w:t xml:space="preserve">—PhD Researcher at the Centre for Research on Peace and Development [Leila, “Food price rises and political instability: Problematizing a complex relationship,” </w:t>
      </w:r>
      <w:r w:rsidRPr="009F1B0F">
        <w:rPr>
          <w:i/>
        </w:rPr>
        <w:t>The European Journal of Development Research</w:t>
      </w:r>
      <w:r w:rsidRPr="009F1B0F">
        <w:t xml:space="preserve">, Vol. 27, No. 5, p. 650-671, Emory Libraries] </w:t>
      </w:r>
    </w:p>
    <w:p w14:paraId="107F6758" w14:textId="77777777" w:rsidR="00FF3E22" w:rsidRPr="009F1B0F" w:rsidRDefault="00FF3E22" w:rsidP="00FF3E22">
      <w:r w:rsidRPr="00FF3E22">
        <w:rPr>
          <w:rStyle w:val="StyleUnderline"/>
        </w:rPr>
        <w:t xml:space="preserve">Violent conflict and political instability </w:t>
      </w:r>
      <w:r w:rsidRPr="00FF3E22">
        <w:rPr>
          <w:rStyle w:val="Emphasis"/>
        </w:rPr>
        <w:t>cannot be equated easily</w:t>
      </w:r>
      <w:r w:rsidRPr="00FF3E22">
        <w:t xml:space="preserve">. The form of conflict relates to how we evaluate political stability. With reference to a particular territory of the state, it seems logical that where violent (ethnic) clashes occur or armed rebels operate, there is local political instability. Yet, usually </w:t>
      </w:r>
      <w:r w:rsidRPr="00FF3E22">
        <w:rPr>
          <w:rStyle w:val="StyleUnderline"/>
        </w:rPr>
        <w:t>political instability is interpreted at the country-level, in terms of the central state</w:t>
      </w:r>
      <w:r w:rsidRPr="00FF3E22">
        <w:t xml:space="preserve"> (</w:t>
      </w:r>
      <w:proofErr w:type="gramStart"/>
      <w:r w:rsidRPr="00FF3E22">
        <w:t>e.g.</w:t>
      </w:r>
      <w:proofErr w:type="gramEnd"/>
      <w:r w:rsidRPr="00FF3E22">
        <w:t xml:space="preserve"> ‘the failed state’). </w:t>
      </w:r>
      <w:r w:rsidRPr="00FF3E22">
        <w:rPr>
          <w:rStyle w:val="StyleUnderline"/>
        </w:rPr>
        <w:t xml:space="preserve">Remote rural conflicts </w:t>
      </w:r>
      <w:r w:rsidRPr="00FF3E22">
        <w:rPr>
          <w:rStyle w:val="Emphasis"/>
        </w:rPr>
        <w:t>do not</w:t>
      </w:r>
      <w:r w:rsidRPr="00FF3E22">
        <w:rPr>
          <w:rStyle w:val="StyleUnderline"/>
        </w:rPr>
        <w:t xml:space="preserve"> necessarily lead to the evaluation that a state is politically unstable, not even civil war if it is contained to a certain region and the conflict is not very active</w:t>
      </w:r>
      <w:r w:rsidRPr="00FF3E22">
        <w:t xml:space="preserve"> (see also The Polity IV manual, Marshall, </w:t>
      </w:r>
      <w:proofErr w:type="spellStart"/>
      <w:r w:rsidRPr="00FF3E22">
        <w:t>Gurr</w:t>
      </w:r>
      <w:proofErr w:type="spellEnd"/>
      <w:r w:rsidRPr="00FF3E22">
        <w:t xml:space="preserve"> &amp; Jaggers, 2013). The Casamance in </w:t>
      </w:r>
      <w:r w:rsidRPr="00FF3E22">
        <w:rPr>
          <w:rStyle w:val="StyleUnderline"/>
        </w:rPr>
        <w:t>Senegal, for example, still hosts a rebellion of the local population, but the conflict simmers and does not lead to an instable evaluation of the country itself</w:t>
      </w:r>
      <w:proofErr w:type="gramStart"/>
      <w:r w:rsidRPr="00FF3E22">
        <w:t>5 .</w:t>
      </w:r>
      <w:proofErr w:type="gramEnd"/>
      <w:r w:rsidRPr="00FF3E22">
        <w:t xml:space="preserve"> When rebels are relatively successful</w:t>
      </w:r>
      <w:r w:rsidRPr="009F1B0F">
        <w:t xml:space="preserve"> and able to threaten the central government, there is clear political instability, however.</w:t>
      </w:r>
    </w:p>
    <w:p w14:paraId="659FF6DD" w14:textId="77777777" w:rsidR="00FA2286" w:rsidRDefault="00FA2286" w:rsidP="00825FB2"/>
    <w:p w14:paraId="202DED77" w14:textId="72138AA0" w:rsidR="00825FB2" w:rsidRDefault="00825FB2" w:rsidP="00825FB2">
      <w:pPr>
        <w:pStyle w:val="Heading3"/>
      </w:pPr>
      <w:r>
        <w:lastRenderedPageBreak/>
        <w:t xml:space="preserve">Won’t solve </w:t>
      </w:r>
      <w:proofErr w:type="gramStart"/>
      <w:r>
        <w:t>economy</w:t>
      </w:r>
      <w:proofErr w:type="gramEnd"/>
    </w:p>
    <w:p w14:paraId="72B9FEF4" w14:textId="6476C6F5" w:rsidR="00825FB2" w:rsidRDefault="00825FB2" w:rsidP="00825FB2"/>
    <w:p w14:paraId="3BBB89A2" w14:textId="1304E157" w:rsidR="00825FB2" w:rsidRDefault="009C5CF5" w:rsidP="009C5CF5">
      <w:pPr>
        <w:pStyle w:val="Heading4"/>
      </w:pPr>
      <w:r>
        <w:t xml:space="preserve">Won’t boost the </w:t>
      </w:r>
      <w:proofErr w:type="gramStart"/>
      <w:r>
        <w:t>economy</w:t>
      </w:r>
      <w:proofErr w:type="gramEnd"/>
    </w:p>
    <w:p w14:paraId="3D457CDB" w14:textId="26160A9E" w:rsidR="009C5CF5" w:rsidRDefault="009C5CF5" w:rsidP="009C5CF5">
      <w:r>
        <w:t xml:space="preserve">Kate </w:t>
      </w:r>
      <w:r w:rsidRPr="009C5CF5">
        <w:rPr>
          <w:rStyle w:val="Heading4Char"/>
        </w:rPr>
        <w:t>Davidson, 4-1</w:t>
      </w:r>
      <w:r>
        <w:t xml:space="preserve">-2021, "Biden Infrastructure Plan Aims to Boost Economy’s Productivity Over </w:t>
      </w:r>
      <w:proofErr w:type="gramStart"/>
      <w:r>
        <w:t>Time ,</w:t>
      </w:r>
      <w:proofErr w:type="gramEnd"/>
      <w:r>
        <w:t>" Wall Street Journal, https://www.wsj.com/articles/biden-infrastructure-plan-aims-to-boost-economys-productivity-over-time-11617269403</w:t>
      </w:r>
    </w:p>
    <w:p w14:paraId="1213AA49" w14:textId="36A205DF" w:rsidR="009C5CF5" w:rsidRPr="009C5CF5" w:rsidRDefault="009C5CF5" w:rsidP="009C5CF5">
      <w:pPr>
        <w:rPr>
          <w:rStyle w:val="StyleUnderline"/>
        </w:rPr>
      </w:pPr>
      <w:r>
        <w:t xml:space="preserve">But critics, including business groups and many Republican lawmakers, say </w:t>
      </w:r>
      <w:r w:rsidRPr="009C5CF5">
        <w:rPr>
          <w:rStyle w:val="StyleUnderline"/>
        </w:rPr>
        <w:t>the administration's plan to pay for the measures through tax increases will damp investment, undercutting the boost to growth</w:t>
      </w:r>
      <w:r>
        <w:t xml:space="preserve">. Some note </w:t>
      </w:r>
      <w:r w:rsidRPr="009C5CF5">
        <w:rPr>
          <w:rStyle w:val="StyleUnderline"/>
        </w:rPr>
        <w:t>the plan will add to federal budget deficits</w:t>
      </w:r>
      <w:r>
        <w:t xml:space="preserve">, at least temporarily. And some observers say </w:t>
      </w:r>
      <w:r w:rsidRPr="009C5CF5">
        <w:rPr>
          <w:rStyle w:val="StyleUnderline"/>
        </w:rPr>
        <w:t xml:space="preserve">parts of the package </w:t>
      </w:r>
      <w:proofErr w:type="gramStart"/>
      <w:r w:rsidRPr="009C5CF5">
        <w:rPr>
          <w:rStyle w:val="StyleUnderline"/>
        </w:rPr>
        <w:t>won't</w:t>
      </w:r>
      <w:proofErr w:type="gramEnd"/>
      <w:r w:rsidRPr="009C5CF5">
        <w:rPr>
          <w:rStyle w:val="StyleUnderline"/>
        </w:rPr>
        <w:t xml:space="preserve"> do much to raise productivity and change the economy's long-term growth trajectory.</w:t>
      </w:r>
    </w:p>
    <w:p w14:paraId="590B7B24" w14:textId="00C817E1" w:rsidR="009C5CF5" w:rsidRDefault="009C5CF5" w:rsidP="009C5CF5">
      <w:r>
        <w:t>"It depends on the investment," Alan Auerbach, an economist at the University of California, Berkeley, said of the potential for raising long-term growth. "Anything that makes workers more productive and private businesses more productive would all seem to be helpful."</w:t>
      </w:r>
    </w:p>
    <w:p w14:paraId="4F32B414" w14:textId="1748BA61" w:rsidR="009C5CF5" w:rsidRDefault="009C5CF5" w:rsidP="009C5CF5">
      <w:r>
        <w:t xml:space="preserve">The goal is different from the most recent stimulus package, which aimed to provide immediate, short-term aid through checks to individuals, enhanced jobless benefits and expanded tax credits. The government borrowed </w:t>
      </w:r>
      <w:proofErr w:type="gramStart"/>
      <w:r>
        <w:t>all of</w:t>
      </w:r>
      <w:proofErr w:type="gramEnd"/>
      <w:r>
        <w:t xml:space="preserve"> the money and is expected to spend most of it this year, ramping up consumer demand, economic output and job growth, which will taper off in 2022.</w:t>
      </w:r>
    </w:p>
    <w:p w14:paraId="75C77073" w14:textId="5C22D216" w:rsidR="009C5CF5" w:rsidRDefault="009C5CF5" w:rsidP="009C5CF5">
      <w:r>
        <w:t>The new package focuses on long-term economic goals that predate the Covid-19 crisis, including repairing roads and bridges, investing in research and development, and making new investments in clean-energy technology such as electric-vehicle charging stations. Funding for the projects would be spent over eight years, and while the benefits could be slow to materialize, they would likely be felt for much longer, supporters say.</w:t>
      </w:r>
    </w:p>
    <w:p w14:paraId="52DEAB26" w14:textId="3EE279D6" w:rsidR="009C5CF5" w:rsidRDefault="009C5CF5" w:rsidP="009C5CF5">
      <w:r>
        <w:t>"</w:t>
      </w:r>
      <w:r w:rsidRPr="009C5CF5">
        <w:rPr>
          <w:rStyle w:val="StyleUnderline"/>
        </w:rPr>
        <w:t>We could be talking a couple of years before firms start to see the benefits,"</w:t>
      </w:r>
      <w:r>
        <w:t xml:space="preserve"> said Harvard University economics professor Karen Dynan, a Treasury official during the Obama administration. "But </w:t>
      </w:r>
      <w:proofErr w:type="gramStart"/>
      <w:r>
        <w:t>of course</w:t>
      </w:r>
      <w:proofErr w:type="gramEnd"/>
      <w:r>
        <w:t xml:space="preserve"> you want to look all the way through the life of the infrastructure [to see] what the payoff is over the longer run."</w:t>
      </w:r>
    </w:p>
    <w:p w14:paraId="1A76B95F" w14:textId="1168CED4" w:rsidR="009C5CF5" w:rsidRDefault="009C5CF5" w:rsidP="009C5CF5">
      <w:r>
        <w:t>Federal spending on domestic physical infrastructure, research and development, and education and training has declined steadily since the 1960s to between 1% and 2% of gross domestic product recently. Mr. Biden's plan would increase federal investment by 1% of GDP over eight years.</w:t>
      </w:r>
    </w:p>
    <w:p w14:paraId="0BC13015" w14:textId="7CD34473" w:rsidR="009C5CF5" w:rsidRDefault="009C5CF5" w:rsidP="009C5CF5">
      <w:r>
        <w:t>His proposal includes $621 billion to modernize transportation infrastructure, $300 billion to boost the manufacturing industry, $213 billion on retrofitting and building affordable housing and $100 billion to expand broadband access, among other investments.</w:t>
      </w:r>
    </w:p>
    <w:p w14:paraId="446D3CCE" w14:textId="4FF5DAC6" w:rsidR="009C5CF5" w:rsidRDefault="009C5CF5" w:rsidP="009C5CF5">
      <w:r w:rsidRPr="00C34AC1">
        <w:rPr>
          <w:rStyle w:val="StyleUnderline"/>
        </w:rPr>
        <w:t>The administration intends to pay for the plan with tax increases on corporations</w:t>
      </w:r>
      <w:r>
        <w:t xml:space="preserve"> spread out over 15 years, reversing most of the tax law changes Republicans made in 2017. The proposal would raise the top corporate tax rate to 28% from 21%.</w:t>
      </w:r>
    </w:p>
    <w:p w14:paraId="0457A462" w14:textId="25D6C675" w:rsidR="009C5CF5" w:rsidRDefault="009C5CF5" w:rsidP="009C5CF5">
      <w:r>
        <w:lastRenderedPageBreak/>
        <w:t xml:space="preserve">The U.S. Chamber of Commerce said Wednesday it supported the broad goal of more infrastructure </w:t>
      </w:r>
      <w:proofErr w:type="gramStart"/>
      <w:r>
        <w:t>spending, but</w:t>
      </w:r>
      <w:proofErr w:type="gramEnd"/>
      <w:r>
        <w:t xml:space="preserve"> added it should be financed at least in part by a gasoline tax, not through tax increases on corporations.</w:t>
      </w:r>
    </w:p>
    <w:p w14:paraId="2B5B3651" w14:textId="3B8838E4" w:rsidR="009C5CF5" w:rsidRDefault="009C5CF5" w:rsidP="009C5CF5">
      <w:r>
        <w:t xml:space="preserve">"We strongly oppose the general </w:t>
      </w:r>
      <w:r w:rsidRPr="00C34AC1">
        <w:rPr>
          <w:rStyle w:val="StyleUnderline"/>
        </w:rPr>
        <w:t>tax increases proposed by the administration</w:t>
      </w:r>
      <w:r>
        <w:t xml:space="preserve"> which </w:t>
      </w:r>
      <w:r w:rsidRPr="00C34AC1">
        <w:rPr>
          <w:rStyle w:val="StyleUnderline"/>
        </w:rPr>
        <w:t>will slow the economic recovery and make the U.S. less competitive globally</w:t>
      </w:r>
      <w:r>
        <w:t xml:space="preserve"> -- </w:t>
      </w:r>
      <w:r w:rsidRPr="00C34AC1">
        <w:rPr>
          <w:rStyle w:val="StyleUnderline"/>
        </w:rPr>
        <w:t>the exact opposite of the goals of the infrastructure plan</w:t>
      </w:r>
      <w:r>
        <w:t>," said Neil Bradley, the Chamber's executive vice president and chief policy officer.</w:t>
      </w:r>
    </w:p>
    <w:p w14:paraId="73FB5A1E" w14:textId="0CBD2232" w:rsidR="009C5CF5" w:rsidRDefault="009C5CF5" w:rsidP="009C5CF5"/>
    <w:p w14:paraId="4ED57DDA" w14:textId="77777777" w:rsidR="009C5CF5" w:rsidRPr="009C5CF5" w:rsidRDefault="009C5CF5" w:rsidP="009C5CF5"/>
    <w:sectPr w:rsidR="009C5CF5" w:rsidRPr="009C5C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A44ADA"/>
    <w:rsid w:val="00003A15"/>
    <w:rsid w:val="000139A3"/>
    <w:rsid w:val="00054885"/>
    <w:rsid w:val="00092D03"/>
    <w:rsid w:val="00100833"/>
    <w:rsid w:val="00104529"/>
    <w:rsid w:val="00105942"/>
    <w:rsid w:val="00107396"/>
    <w:rsid w:val="00132EBE"/>
    <w:rsid w:val="00144A4C"/>
    <w:rsid w:val="001542FB"/>
    <w:rsid w:val="00155153"/>
    <w:rsid w:val="00157B44"/>
    <w:rsid w:val="00160E47"/>
    <w:rsid w:val="00162071"/>
    <w:rsid w:val="00176AB0"/>
    <w:rsid w:val="00177B7D"/>
    <w:rsid w:val="0018322D"/>
    <w:rsid w:val="001B5776"/>
    <w:rsid w:val="001D7C49"/>
    <w:rsid w:val="001E527A"/>
    <w:rsid w:val="001F78CE"/>
    <w:rsid w:val="00207FD4"/>
    <w:rsid w:val="00222CC6"/>
    <w:rsid w:val="00251FC7"/>
    <w:rsid w:val="002855A7"/>
    <w:rsid w:val="002B146A"/>
    <w:rsid w:val="002B5E17"/>
    <w:rsid w:val="00315690"/>
    <w:rsid w:val="00316B75"/>
    <w:rsid w:val="00325646"/>
    <w:rsid w:val="00325E37"/>
    <w:rsid w:val="003460F2"/>
    <w:rsid w:val="003704F7"/>
    <w:rsid w:val="0038158C"/>
    <w:rsid w:val="003902BA"/>
    <w:rsid w:val="003A09E2"/>
    <w:rsid w:val="003C4C43"/>
    <w:rsid w:val="003D2AB7"/>
    <w:rsid w:val="003E1A13"/>
    <w:rsid w:val="004031C3"/>
    <w:rsid w:val="00407037"/>
    <w:rsid w:val="004361FD"/>
    <w:rsid w:val="00436BEE"/>
    <w:rsid w:val="004605D6"/>
    <w:rsid w:val="00460821"/>
    <w:rsid w:val="004C60E8"/>
    <w:rsid w:val="004D2804"/>
    <w:rsid w:val="004E3579"/>
    <w:rsid w:val="004E728B"/>
    <w:rsid w:val="004F39E0"/>
    <w:rsid w:val="005143AB"/>
    <w:rsid w:val="00537BD5"/>
    <w:rsid w:val="0055435C"/>
    <w:rsid w:val="0057268A"/>
    <w:rsid w:val="005D2912"/>
    <w:rsid w:val="005E2AB9"/>
    <w:rsid w:val="005E417B"/>
    <w:rsid w:val="006065BD"/>
    <w:rsid w:val="006150FC"/>
    <w:rsid w:val="00645FA9"/>
    <w:rsid w:val="00647866"/>
    <w:rsid w:val="00665003"/>
    <w:rsid w:val="006A2AD0"/>
    <w:rsid w:val="006B01C6"/>
    <w:rsid w:val="006C2375"/>
    <w:rsid w:val="006C2D80"/>
    <w:rsid w:val="006C55C3"/>
    <w:rsid w:val="006D4ECC"/>
    <w:rsid w:val="006E1CDA"/>
    <w:rsid w:val="0071294D"/>
    <w:rsid w:val="00722258"/>
    <w:rsid w:val="007243E5"/>
    <w:rsid w:val="0072525A"/>
    <w:rsid w:val="00766EA0"/>
    <w:rsid w:val="007A2226"/>
    <w:rsid w:val="007C2552"/>
    <w:rsid w:val="007F5B66"/>
    <w:rsid w:val="00823A1C"/>
    <w:rsid w:val="00825FB2"/>
    <w:rsid w:val="008406F6"/>
    <w:rsid w:val="00845B9D"/>
    <w:rsid w:val="00860984"/>
    <w:rsid w:val="00875F14"/>
    <w:rsid w:val="008B3ECB"/>
    <w:rsid w:val="008B4E85"/>
    <w:rsid w:val="008B63B1"/>
    <w:rsid w:val="008C1B2E"/>
    <w:rsid w:val="008D2D7C"/>
    <w:rsid w:val="008E2085"/>
    <w:rsid w:val="008F6E79"/>
    <w:rsid w:val="0091627E"/>
    <w:rsid w:val="0095034B"/>
    <w:rsid w:val="0097032B"/>
    <w:rsid w:val="009945BE"/>
    <w:rsid w:val="009B230B"/>
    <w:rsid w:val="009C3395"/>
    <w:rsid w:val="009C5CF5"/>
    <w:rsid w:val="009D2EAD"/>
    <w:rsid w:val="009D54B2"/>
    <w:rsid w:val="009E1922"/>
    <w:rsid w:val="009F7A1F"/>
    <w:rsid w:val="009F7ED2"/>
    <w:rsid w:val="00A44ADA"/>
    <w:rsid w:val="00A44F40"/>
    <w:rsid w:val="00A56CBB"/>
    <w:rsid w:val="00A93661"/>
    <w:rsid w:val="00A95652"/>
    <w:rsid w:val="00AC0AB8"/>
    <w:rsid w:val="00AD0C02"/>
    <w:rsid w:val="00B109D8"/>
    <w:rsid w:val="00B33C6D"/>
    <w:rsid w:val="00B36CE5"/>
    <w:rsid w:val="00B4508F"/>
    <w:rsid w:val="00B45108"/>
    <w:rsid w:val="00B55AD5"/>
    <w:rsid w:val="00B77158"/>
    <w:rsid w:val="00B8057C"/>
    <w:rsid w:val="00BB1B84"/>
    <w:rsid w:val="00BD6238"/>
    <w:rsid w:val="00BF593B"/>
    <w:rsid w:val="00BF7366"/>
    <w:rsid w:val="00BF773A"/>
    <w:rsid w:val="00BF7E81"/>
    <w:rsid w:val="00C13773"/>
    <w:rsid w:val="00C17CC8"/>
    <w:rsid w:val="00C228DA"/>
    <w:rsid w:val="00C34AC1"/>
    <w:rsid w:val="00C80596"/>
    <w:rsid w:val="00C83417"/>
    <w:rsid w:val="00C85768"/>
    <w:rsid w:val="00C9604F"/>
    <w:rsid w:val="00CA19AA"/>
    <w:rsid w:val="00CC5298"/>
    <w:rsid w:val="00CD736E"/>
    <w:rsid w:val="00CD798D"/>
    <w:rsid w:val="00CE161E"/>
    <w:rsid w:val="00CF18CF"/>
    <w:rsid w:val="00CF59A8"/>
    <w:rsid w:val="00D325A9"/>
    <w:rsid w:val="00D36A8A"/>
    <w:rsid w:val="00D407BC"/>
    <w:rsid w:val="00D61409"/>
    <w:rsid w:val="00D6691E"/>
    <w:rsid w:val="00D71170"/>
    <w:rsid w:val="00D854B9"/>
    <w:rsid w:val="00D972C4"/>
    <w:rsid w:val="00DA1C92"/>
    <w:rsid w:val="00DA25D4"/>
    <w:rsid w:val="00DA4663"/>
    <w:rsid w:val="00DA6538"/>
    <w:rsid w:val="00E156B0"/>
    <w:rsid w:val="00E15E75"/>
    <w:rsid w:val="00E415E8"/>
    <w:rsid w:val="00E5262C"/>
    <w:rsid w:val="00E57B5D"/>
    <w:rsid w:val="00E83BE7"/>
    <w:rsid w:val="00E85DCE"/>
    <w:rsid w:val="00EB2B6F"/>
    <w:rsid w:val="00EC7DC4"/>
    <w:rsid w:val="00ED30CF"/>
    <w:rsid w:val="00F176EF"/>
    <w:rsid w:val="00F45E10"/>
    <w:rsid w:val="00F6364A"/>
    <w:rsid w:val="00F9113A"/>
    <w:rsid w:val="00F94326"/>
    <w:rsid w:val="00F97289"/>
    <w:rsid w:val="00FA2286"/>
    <w:rsid w:val="00FB4BE6"/>
    <w:rsid w:val="00FC5FEF"/>
    <w:rsid w:val="00FE2546"/>
    <w:rsid w:val="00FF3E22"/>
    <w:rsid w:val="00FF53A6"/>
    <w:rsid w:val="00FF5E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EC8CB6"/>
  <w15:chartTrackingRefBased/>
  <w15:docId w15:val="{ABA55950-4F45-4075-886E-CE260092AD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B45108"/>
    <w:rPr>
      <w:rFonts w:ascii="Calibri" w:hAnsi="Calibri"/>
    </w:rPr>
  </w:style>
  <w:style w:type="paragraph" w:styleId="Heading1">
    <w:name w:val="heading 1"/>
    <w:aliases w:val="Pocket"/>
    <w:basedOn w:val="Normal"/>
    <w:next w:val="Normal"/>
    <w:link w:val="Heading1Char"/>
    <w:qFormat/>
    <w:rsid w:val="00B4510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B4510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Char Char, Char Char Char Char Char Char Char,3: Cite,Index Headers,Heading 3 Char1 Char Char,Citation Char Char Char Char,Citation Char1 Char Char,Text 7,Block Writing,Read Char Char Char Char,CD Underline,Char1 Char,Cite 1,Bold Cite,n"/>
    <w:basedOn w:val="Normal"/>
    <w:next w:val="Normal"/>
    <w:link w:val="Heading3Char"/>
    <w:uiPriority w:val="2"/>
    <w:unhideWhenUsed/>
    <w:qFormat/>
    <w:rsid w:val="00B4510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Spacing1,tags,No Spacing1111,No Spacing11111,No Spacing111111,TAG,ta, Ch,no read,No Spacing1121,small space,Heading 41,t,No Spacing211,Ta,T"/>
    <w:basedOn w:val="Normal"/>
    <w:next w:val="Normal"/>
    <w:link w:val="Heading4Char"/>
    <w:uiPriority w:val="3"/>
    <w:unhideWhenUsed/>
    <w:qFormat/>
    <w:rsid w:val="00B45108"/>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B4510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45108"/>
  </w:style>
  <w:style w:type="character" w:customStyle="1" w:styleId="Heading1Char">
    <w:name w:val="Heading 1 Char"/>
    <w:aliases w:val="Pocket Char"/>
    <w:basedOn w:val="DefaultParagraphFont"/>
    <w:link w:val="Heading1"/>
    <w:rsid w:val="00B4510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45108"/>
    <w:rPr>
      <w:rFonts w:ascii="Calibri" w:eastAsiaTheme="majorEastAsia" w:hAnsi="Calibri" w:cstheme="majorBidi"/>
      <w:b/>
      <w:sz w:val="44"/>
      <w:szCs w:val="26"/>
      <w:u w:val="double"/>
    </w:rPr>
  </w:style>
  <w:style w:type="character" w:customStyle="1" w:styleId="Heading3Char">
    <w:name w:val="Heading 3 Char"/>
    <w:aliases w:val="Block Char, Char Char Char, Char Char Char Char Char Char Char Char,3: Cite Char,Index Headers Char,Heading 3 Char1 Char Char Char1,Citation Char Char Char Char Char,Citation Char1 Char Char Char,Text 7 Char,Block Writing Char,Cite 1 Char"/>
    <w:basedOn w:val="DefaultParagraphFont"/>
    <w:link w:val="Heading3"/>
    <w:uiPriority w:val="2"/>
    <w:rsid w:val="00B45108"/>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Spacing1 Char,tags Char,No Spacing1111 Char,No Spacing11111 Char,No Spacing111111 Char"/>
    <w:basedOn w:val="DefaultParagraphFont"/>
    <w:link w:val="Heading4"/>
    <w:uiPriority w:val="3"/>
    <w:rsid w:val="00B45108"/>
    <w:rPr>
      <w:rFonts w:ascii="Calibri" w:eastAsiaTheme="majorEastAsia" w:hAnsi="Calibri" w:cstheme="majorBidi"/>
      <w:b/>
      <w:iCs/>
      <w:sz w:val="26"/>
    </w:rPr>
  </w:style>
  <w:style w:type="character" w:styleId="Emphasis">
    <w:name w:val="Emphasis"/>
    <w:aliases w:val="emphasis in card,Minimized,tag2,Size 10,Evidence,minimized,Highlighted,CD Card,ED - Tag,emphasis,Emphasis!!,Qualifications,normal card text,Shrunk,Underlined,small,bold underline,qualifications in card,qualifications,Bold Underline,Box,Style1,B,s"/>
    <w:basedOn w:val="DefaultParagraphFont"/>
    <w:link w:val="textbold"/>
    <w:uiPriority w:val="7"/>
    <w:qFormat/>
    <w:rsid w:val="00B45108"/>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B45108"/>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Style,ci,Citation Char Char Char,Heading 3 Char1 Char Char Char"/>
    <w:basedOn w:val="DefaultParagraphFont"/>
    <w:uiPriority w:val="6"/>
    <w:qFormat/>
    <w:rsid w:val="00B45108"/>
    <w:rPr>
      <w:b w:val="0"/>
      <w:sz w:val="22"/>
      <w:u w:val="single"/>
    </w:rPr>
  </w:style>
  <w:style w:type="character" w:styleId="Hyperlink">
    <w:name w:val="Hyperlink"/>
    <w:aliases w:val="No Spacing Char,Card Format Char,No Spacing51 Char,No Spacing311 Char,ClearFormatting Char,Clear Char,DDI Tag Char,Tag Title Char,No Spacing11211 Char,No Spacing6 Char,No Spacing7 Char,No Spacing8 Char,Dont u Char,No Spacing1111111 Char,ca Cha"/>
    <w:basedOn w:val="DefaultParagraphFont"/>
    <w:link w:val="NoSpacing"/>
    <w:uiPriority w:val="99"/>
    <w:unhideWhenUsed/>
    <w:rsid w:val="00B45108"/>
    <w:rPr>
      <w:color w:val="auto"/>
      <w:u w:val="none"/>
    </w:rPr>
  </w:style>
  <w:style w:type="character" w:styleId="FollowedHyperlink">
    <w:name w:val="FollowedHyperlink"/>
    <w:basedOn w:val="DefaultParagraphFont"/>
    <w:uiPriority w:val="99"/>
    <w:semiHidden/>
    <w:unhideWhenUsed/>
    <w:rsid w:val="00B45108"/>
    <w:rPr>
      <w:color w:val="auto"/>
      <w:u w:val="none"/>
    </w:rPr>
  </w:style>
  <w:style w:type="paragraph" w:customStyle="1" w:styleId="textbold">
    <w:name w:val="text bold"/>
    <w:basedOn w:val="Normal"/>
    <w:link w:val="Emphasis"/>
    <w:uiPriority w:val="7"/>
    <w:qFormat/>
    <w:rsid w:val="00F97289"/>
    <w:pPr>
      <w:ind w:left="720"/>
      <w:jc w:val="both"/>
    </w:pPr>
    <w:rPr>
      <w:b/>
      <w:iCs/>
      <w:u w:val="single"/>
    </w:rPr>
  </w:style>
  <w:style w:type="paragraph" w:styleId="NoSpacing">
    <w:name w:val="No Spacing"/>
    <w:aliases w:val="Card Format,No Spacing51,No Spacing311,ClearFormatting,Clear,DDI Tag,Tag Title,No Spacing11211,No Spacing6,No Spacing7,No Spacing8,Dont u,No Spacing1111111,No Spacing tnr,ca,Small Text,Note Level 21,Note Level 2,No Spacing111112,nonunderlined"/>
    <w:basedOn w:val="Heading1"/>
    <w:link w:val="Hyperlink"/>
    <w:autoRedefine/>
    <w:uiPriority w:val="99"/>
    <w:qFormat/>
    <w:rsid w:val="00F97289"/>
    <w:pPr>
      <w:keepNext w:val="0"/>
      <w:keepLines w:val="0"/>
      <w:pageBreakBefore w:val="0"/>
      <w:pBdr>
        <w:top w:val="none" w:sz="0" w:space="0" w:color="auto"/>
        <w:left w:val="none" w:sz="0" w:space="0" w:color="auto"/>
        <w:bottom w:val="none" w:sz="0" w:space="0" w:color="auto"/>
        <w:right w:val="none" w:sz="0" w:space="0" w:color="auto"/>
      </w:pBdr>
      <w:spacing w:line="256" w:lineRule="auto"/>
      <w:jc w:val="left"/>
      <w:outlineLvl w:val="9"/>
    </w:pPr>
    <w:rPr>
      <w:rFonts w:asciiTheme="minorHAnsi" w:eastAsiaTheme="minorHAnsi" w:hAnsiTheme="minorHAnsi" w:cstheme="minorBidi"/>
      <w:b w:val="0"/>
      <w:sz w:val="22"/>
      <w:szCs w:val="22"/>
    </w:rPr>
  </w:style>
  <w:style w:type="character" w:styleId="UnresolvedMention">
    <w:name w:val="Unresolved Mention"/>
    <w:basedOn w:val="DefaultParagraphFont"/>
    <w:uiPriority w:val="99"/>
    <w:semiHidden/>
    <w:unhideWhenUsed/>
    <w:rsid w:val="00D972C4"/>
    <w:rPr>
      <w:color w:val="605E5C"/>
      <w:shd w:val="clear" w:color="auto" w:fill="E1DFDD"/>
    </w:rPr>
  </w:style>
  <w:style w:type="paragraph" w:customStyle="1" w:styleId="Emphasis1">
    <w:name w:val="Emphasis1"/>
    <w:basedOn w:val="Normal"/>
    <w:autoRedefine/>
    <w:uiPriority w:val="7"/>
    <w:qFormat/>
    <w:rsid w:val="00FF3E22"/>
    <w:pPr>
      <w:pBdr>
        <w:top w:val="single" w:sz="4" w:space="1" w:color="auto"/>
        <w:left w:val="single" w:sz="4" w:space="4" w:color="auto"/>
        <w:bottom w:val="single" w:sz="4" w:space="1" w:color="auto"/>
        <w:right w:val="single" w:sz="4" w:space="4" w:color="auto"/>
      </w:pBdr>
      <w:ind w:left="720"/>
      <w:jc w:val="both"/>
    </w:pPr>
    <w:rPr>
      <w:rFonts w:eastAsiaTheme="minorEastAsia"/>
      <w:b/>
      <w:iCs/>
      <w:szCs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2831314">
      <w:bodyDiv w:val="1"/>
      <w:marLeft w:val="0"/>
      <w:marRight w:val="0"/>
      <w:marTop w:val="0"/>
      <w:marBottom w:val="0"/>
      <w:divBdr>
        <w:top w:val="none" w:sz="0" w:space="0" w:color="auto"/>
        <w:left w:val="none" w:sz="0" w:space="0" w:color="auto"/>
        <w:bottom w:val="none" w:sz="0" w:space="0" w:color="auto"/>
        <w:right w:val="none" w:sz="0" w:space="0" w:color="auto"/>
      </w:divBdr>
      <w:divsChild>
        <w:div w:id="860436501">
          <w:marLeft w:val="75"/>
          <w:marRight w:val="75"/>
          <w:marTop w:val="75"/>
          <w:marBottom w:val="75"/>
          <w:divBdr>
            <w:top w:val="none" w:sz="0" w:space="0" w:color="auto"/>
            <w:left w:val="none" w:sz="0" w:space="0" w:color="auto"/>
            <w:bottom w:val="none" w:sz="0" w:space="0" w:color="auto"/>
            <w:right w:val="none" w:sz="0" w:space="0" w:color="auto"/>
          </w:divBdr>
          <w:divsChild>
            <w:div w:id="1187671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290317">
      <w:bodyDiv w:val="1"/>
      <w:marLeft w:val="0"/>
      <w:marRight w:val="0"/>
      <w:marTop w:val="0"/>
      <w:marBottom w:val="0"/>
      <w:divBdr>
        <w:top w:val="none" w:sz="0" w:space="0" w:color="auto"/>
        <w:left w:val="none" w:sz="0" w:space="0" w:color="auto"/>
        <w:bottom w:val="none" w:sz="0" w:space="0" w:color="auto"/>
        <w:right w:val="none" w:sz="0" w:space="0" w:color="auto"/>
      </w:divBdr>
      <w:divsChild>
        <w:div w:id="117840292">
          <w:marLeft w:val="0"/>
          <w:marRight w:val="0"/>
          <w:marTop w:val="0"/>
          <w:marBottom w:val="0"/>
          <w:divBdr>
            <w:top w:val="none" w:sz="0" w:space="0" w:color="auto"/>
            <w:left w:val="none" w:sz="0" w:space="0" w:color="auto"/>
            <w:bottom w:val="none" w:sz="0" w:space="0" w:color="auto"/>
            <w:right w:val="none" w:sz="0" w:space="0" w:color="auto"/>
          </w:divBdr>
          <w:divsChild>
            <w:div w:id="916092553">
              <w:marLeft w:val="0"/>
              <w:marRight w:val="0"/>
              <w:marTop w:val="0"/>
              <w:marBottom w:val="0"/>
              <w:divBdr>
                <w:top w:val="none" w:sz="0" w:space="0" w:color="auto"/>
                <w:left w:val="none" w:sz="0" w:space="0" w:color="auto"/>
                <w:bottom w:val="none" w:sz="0" w:space="0" w:color="auto"/>
                <w:right w:val="none" w:sz="0" w:space="0" w:color="auto"/>
              </w:divBdr>
            </w:div>
          </w:divsChild>
        </w:div>
        <w:div w:id="1137145046">
          <w:marLeft w:val="0"/>
          <w:marRight w:val="0"/>
          <w:marTop w:val="0"/>
          <w:marBottom w:val="0"/>
          <w:divBdr>
            <w:top w:val="none" w:sz="0" w:space="0" w:color="auto"/>
            <w:left w:val="none" w:sz="0" w:space="0" w:color="auto"/>
            <w:bottom w:val="none" w:sz="0" w:space="0" w:color="auto"/>
            <w:right w:val="none" w:sz="0" w:space="0" w:color="auto"/>
          </w:divBdr>
        </w:div>
        <w:div w:id="1656834406">
          <w:marLeft w:val="0"/>
          <w:marRight w:val="0"/>
          <w:marTop w:val="0"/>
          <w:marBottom w:val="15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ehill.com/people/tom-carper" TargetMode="External"/><Relationship Id="rId13" Type="http://schemas.openxmlformats.org/officeDocument/2006/relationships/hyperlink" Target="https://www.agri-pulse.com/articles/9203-opinion-food-security-strategy-is-essential-to-our-national-security"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thehill.com/people/john-barrasso" TargetMode="External"/><Relationship Id="rId12" Type="http://schemas.openxmlformats.org/officeDocument/2006/relationships/hyperlink" Target="https://www.theregreview.org/2019/06/24/moore-us-freight-customers-taxed-higher-rail-rates/"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politico.com/news/2021/06/02/the-coming-biden-letdown-491655" TargetMode="External"/><Relationship Id="rId1" Type="http://schemas.openxmlformats.org/officeDocument/2006/relationships/customXml" Target="../customXml/item1.xml"/><Relationship Id="rId6" Type="http://schemas.openxmlformats.org/officeDocument/2006/relationships/hyperlink" Target="https://thehill.com/blogs/congress-blog/politics/456602-america-is-in-desperate-need-of-infrastructure-investment-senate)" TargetMode="External"/><Relationship Id="rId11" Type="http://schemas.openxmlformats.org/officeDocument/2006/relationships/hyperlink" Target="https://www.epw.senate.gov/public/index.cfm/2019/7/epw-committee-leaders-introduce-most-substantial-highway-legislation-in-history" TargetMode="External"/><Relationship Id="rId5" Type="http://schemas.openxmlformats.org/officeDocument/2006/relationships/webSettings" Target="webSettings.xml"/><Relationship Id="rId15" Type="http://schemas.openxmlformats.org/officeDocument/2006/relationships/hyperlink" Target="http://www.marketplace.org/topics/world/us-drought-could-have-global-impact-food-prices" TargetMode="External"/><Relationship Id="rId10" Type="http://schemas.openxmlformats.org/officeDocument/2006/relationships/hyperlink" Target="https://thehill.com/people/benjamin-cardin" TargetMode="External"/><Relationship Id="rId4" Type="http://schemas.openxmlformats.org/officeDocument/2006/relationships/settings" Target="settings.xml"/><Relationship Id="rId9" Type="http://schemas.openxmlformats.org/officeDocument/2006/relationships/hyperlink" Target="https://thehill.com/people/shelley-moore-capito" TargetMode="External"/><Relationship Id="rId14" Type="http://schemas.openxmlformats.org/officeDocument/2006/relationships/hyperlink" Target="about:blank"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li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735DD-8199-4E6E-8C76-1621369AF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4625</TotalTime>
  <Pages>48</Pages>
  <Words>16173</Words>
  <Characters>92192</Characters>
  <Application>Microsoft Office Word</Application>
  <DocSecurity>0</DocSecurity>
  <Lines>768</Lines>
  <Paragraphs>216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Allison Harper</dc:creator>
  <cp:keywords>5.1.1</cp:keywords>
  <dc:description/>
  <cp:lastModifiedBy>Allison Harper</cp:lastModifiedBy>
  <cp:revision>76</cp:revision>
  <dcterms:created xsi:type="dcterms:W3CDTF">2021-05-24T17:31:00Z</dcterms:created>
  <dcterms:modified xsi:type="dcterms:W3CDTF">2021-06-06T01:12:00Z</dcterms:modified>
</cp:coreProperties>
</file>