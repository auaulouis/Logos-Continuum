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36D4E" w14:textId="2460D94E" w:rsidR="00B23E83" w:rsidRDefault="00B23E83" w:rsidP="00B23E83">
      <w:pPr>
        <w:pStyle w:val="Heading1"/>
      </w:pPr>
      <w:r>
        <w:t>DA –</w:t>
      </w:r>
      <w:r w:rsidR="009079C5">
        <w:t xml:space="preserve"> </w:t>
      </w:r>
      <w:r>
        <w:t>Infrastructure</w:t>
      </w:r>
      <w:r w:rsidR="009079C5">
        <w:t xml:space="preserve"> Politics</w:t>
      </w:r>
      <w:r>
        <w:t xml:space="preserve"> 4 – BFHR</w:t>
      </w:r>
    </w:p>
    <w:p w14:paraId="3AA0813A" w14:textId="248B4AF2" w:rsidR="009079C5" w:rsidRPr="009079C5" w:rsidRDefault="009079C5" w:rsidP="009079C5">
      <w:r>
        <w:t xml:space="preserve">Thanks to Sohan, Taylor, Jared, John, </w:t>
      </w:r>
      <w:r w:rsidR="00D63AE9">
        <w:t xml:space="preserve">Serena, </w:t>
      </w:r>
      <w:r w:rsidR="00E150B2">
        <w:t xml:space="preserve">Archen, </w:t>
      </w:r>
      <w:r>
        <w:t>and several others for their work on this file!</w:t>
      </w:r>
    </w:p>
    <w:p w14:paraId="1C690DC8" w14:textId="29E58B3A" w:rsidR="00E17E82" w:rsidRDefault="009079C5" w:rsidP="00E17E82">
      <w:pPr>
        <w:pStyle w:val="Heading2"/>
      </w:pPr>
      <w:r>
        <w:t>neg</w:t>
      </w:r>
    </w:p>
    <w:p w14:paraId="0542759F" w14:textId="29ED122F" w:rsidR="00E17E82" w:rsidRDefault="00194791" w:rsidP="00194791">
      <w:pPr>
        <w:pStyle w:val="Heading3"/>
      </w:pPr>
      <w:r>
        <w:t>will pass – compromising</w:t>
      </w:r>
    </w:p>
    <w:p w14:paraId="61A6FE92" w14:textId="77777777" w:rsidR="00E17E82" w:rsidRDefault="00E17E82" w:rsidP="00E17E82">
      <w:pPr>
        <w:pStyle w:val="Heading4"/>
      </w:pPr>
      <w:r>
        <w:t>Dems are making peace---offered a compromise with republic;cans.</w:t>
      </w:r>
    </w:p>
    <w:p w14:paraId="5E810E83" w14:textId="77777777" w:rsidR="00E17E82" w:rsidRPr="003434EF" w:rsidRDefault="00E17E82" w:rsidP="00E17E82">
      <w:r w:rsidRPr="00F240CD">
        <w:rPr>
          <w:b/>
          <w:bCs/>
        </w:rPr>
        <w:t>Pramuk 7/26</w:t>
      </w:r>
      <w:r>
        <w:t xml:space="preserve"> (Jacob Pramuk, politics reporter, “Senators hope to forge ahead with bipartisan infrastructure bill this week,” 7-26-21, </w:t>
      </w:r>
      <w:r>
        <w:rPr>
          <w:i/>
          <w:iCs/>
        </w:rPr>
        <w:t>CNBC</w:t>
      </w:r>
      <w:r>
        <w:t xml:space="preserve">, accessed 7-26-21, </w:t>
      </w:r>
      <w:hyperlink r:id="rId6" w:history="1">
        <w:r w:rsidRPr="00554AB7">
          <w:rPr>
            <w:rStyle w:val="Hyperlink"/>
          </w:rPr>
          <w:t>https://www.cnbc.com/2021/07/26/biden-infrastructure-plan-senators-to-release-bipartisan-bill.html</w:t>
        </w:r>
      </w:hyperlink>
      <w:r>
        <w:t>, sohan)</w:t>
      </w:r>
    </w:p>
    <w:p w14:paraId="1816B1E0" w14:textId="77777777" w:rsidR="00E17E82" w:rsidRDefault="00E17E82" w:rsidP="00E17E82">
      <w:r>
        <w:t xml:space="preserve">The </w:t>
      </w:r>
      <w:r w:rsidRPr="008175BD">
        <w:rPr>
          <w:rStyle w:val="StyleUnderline"/>
        </w:rPr>
        <w:t>Senate faces a time crunch to pass President Joe Biden’s sweeping agenda, as senators try this week to finalize and advance a bipartisan infrastructure package</w:t>
      </w:r>
      <w:r>
        <w:t>.</w:t>
      </w:r>
    </w:p>
    <w:p w14:paraId="39B2A2A3" w14:textId="77777777" w:rsidR="00E17E82" w:rsidRDefault="00E17E82" w:rsidP="00E17E82">
      <w:r>
        <w:t>Democratic and Republican lawmakers aim to release as soon as Monday a bill that would put $579 billion in new funds into transportation, broadband and utilities. Disputes over issues including transit funding have prevented senators from finalizing the legislation.</w:t>
      </w:r>
    </w:p>
    <w:p w14:paraId="15160CE7" w14:textId="77777777" w:rsidR="00E17E82" w:rsidRDefault="00E17E82" w:rsidP="00E17E82">
      <w:r>
        <w:t>“</w:t>
      </w:r>
      <w:r w:rsidRPr="008175BD">
        <w:rPr>
          <w:rStyle w:val="StyleUnderline"/>
        </w:rPr>
        <w:t>We’re about 90% of the way there</w:t>
      </w:r>
      <w:r>
        <w:t xml:space="preserve">,” Sen. Rob Portman of Ohio, the lead GOP negotiator, told ABC’s “This Week” on Sunday. He </w:t>
      </w:r>
      <w:r w:rsidRPr="008175BD">
        <w:rPr>
          <w:rStyle w:val="StyleUnderline"/>
        </w:rPr>
        <w:t>added that he feels “good about getting it done this week,” and pointed to transit money as the biggest roadblock toward a deal</w:t>
      </w:r>
      <w:r>
        <w:t>.</w:t>
      </w:r>
    </w:p>
    <w:p w14:paraId="09F9AA8D" w14:textId="77777777" w:rsidR="00E17E82" w:rsidRDefault="00E17E82" w:rsidP="00E17E82">
      <w:r w:rsidRPr="008175BD">
        <w:rPr>
          <w:rStyle w:val="StyleUnderline"/>
        </w:rPr>
        <w:t>Democratic senators and White House officials have sent the GOP side a counteroffer that would address all remaining sticking points</w:t>
      </w:r>
      <w:r>
        <w:t>, NBC News reported Monday. It is unclear if Republicans will accept the proposal.</w:t>
      </w:r>
    </w:p>
    <w:p w14:paraId="4A109247" w14:textId="77777777" w:rsidR="00E17E82" w:rsidRDefault="00E17E82" w:rsidP="00E17E82">
      <w:r>
        <w:t>Republicans voted against advancing the framework in the Senate last week while the group tried to finish the bill. Senate Majority Leader Chuck Schumer, D-N.Y., can bring up the procedural vote again once senators release the legislation.</w:t>
      </w:r>
    </w:p>
    <w:p w14:paraId="78C88A54" w14:textId="77777777" w:rsidR="00E17E82" w:rsidRDefault="00E17E82" w:rsidP="00E17E82">
      <w:r>
        <w:t>Democratic leaders are rushing to pass both the infrastructure plan and a second partisan bill that would invest in child care, education and efforts to curb climate change. Biden views both pieces of his agenda as vital to boosting the economy and creating a stronger social safety net as the U.S. emerges from the wreckage of the coronavirus pandemic.</w:t>
      </w:r>
    </w:p>
    <w:p w14:paraId="406F9EDE" w14:textId="77777777" w:rsidR="00E17E82" w:rsidRDefault="00E17E82" w:rsidP="00E17E82">
      <w:r w:rsidRPr="008175BD">
        <w:rPr>
          <w:rStyle w:val="StyleUnderline"/>
        </w:rPr>
        <w:t>Schumer aims to make progress on both fronts in the coming weeks. He hopes to pass both the bipartisan bill and a budget resolution</w:t>
      </w:r>
      <w:r>
        <w:t xml:space="preserve"> — which would allow his party to approve its $3.5 trillion plan without any Republican votes in the Senate split 50-50 by party — </w:t>
      </w:r>
      <w:r w:rsidRPr="008175BD">
        <w:rPr>
          <w:rStyle w:val="StyleUnderline"/>
        </w:rPr>
        <w:t>before the chamber leaves for its August recess</w:t>
      </w:r>
      <w:r>
        <w:t>.</w:t>
      </w:r>
    </w:p>
    <w:p w14:paraId="152E8949" w14:textId="77777777" w:rsidR="00E17E82" w:rsidRDefault="00E17E82" w:rsidP="00E17E82">
      <w:r>
        <w:t xml:space="preserve">The Senate plans to leave Washington from Aug. 9 to Sept. 10. Schumer has said he </w:t>
      </w:r>
      <w:r w:rsidRPr="008175BD">
        <w:rPr>
          <w:rStyle w:val="StyleUnderline"/>
        </w:rPr>
        <w:t>will keep the chamber in session for as long as it takes to pass the infrastructure bill and budget resolution</w:t>
      </w:r>
      <w:r>
        <w:t>.</w:t>
      </w:r>
    </w:p>
    <w:p w14:paraId="355578CE" w14:textId="77777777" w:rsidR="00E17E82" w:rsidRDefault="00E17E82" w:rsidP="00E17E82">
      <w:r>
        <w:t>House Speaker Nancy Pelosi, D-Calif., has said she will not take up either proposal until the Senate passes both. The strategy has sparked concerns among Republicans who worry a vote for the bipartisan plan will give Democrats’ $3.5 trillion package a better chance of passing, and among centrist Democrats who are not yet comfortable with their party’s developing proposal.</w:t>
      </w:r>
    </w:p>
    <w:p w14:paraId="2B085506" w14:textId="77777777" w:rsidR="00E17E82" w:rsidRDefault="00E17E82" w:rsidP="00E17E82">
      <w:r>
        <w:t>WATCH NOW</w:t>
      </w:r>
    </w:p>
    <w:p w14:paraId="79B28704" w14:textId="77777777" w:rsidR="00E17E82" w:rsidRDefault="00E17E82" w:rsidP="00E17E82">
      <w:r>
        <w:t>VIDEO05:04</w:t>
      </w:r>
    </w:p>
    <w:p w14:paraId="50F29B5D" w14:textId="77777777" w:rsidR="00E17E82" w:rsidRDefault="00E17E82" w:rsidP="00E17E82">
      <w:r>
        <w:t>Rep. Gottheimer on the final push for an infrastructure deal</w:t>
      </w:r>
    </w:p>
    <w:p w14:paraId="063F22D1" w14:textId="77777777" w:rsidR="00E17E82" w:rsidRDefault="00E17E82" w:rsidP="00E17E82">
      <w:r>
        <w:t>Rep. Josh Gottheimer, a New Jersey Democrat who has worked with senators on the infrastructure plan, told CNBC on Monday that he will push for a separate House vote on the bipartisan bill if it gets through the Senate.</w:t>
      </w:r>
    </w:p>
    <w:p w14:paraId="3F277235" w14:textId="77777777" w:rsidR="00E17E82" w:rsidRDefault="00E17E82" w:rsidP="00E17E82">
      <w:r>
        <w:t>“If we get that done, which I think we will and I’m confident we will, I think we should get a stand-alone vote in the House,” he said.</w:t>
      </w:r>
    </w:p>
    <w:p w14:paraId="675543A0" w14:textId="77777777" w:rsidR="00E17E82" w:rsidRDefault="00E17E82" w:rsidP="00E17E82">
      <w:r>
        <w:t>Pelosi on Sunday reiterated her strategy to take up both bills together.</w:t>
      </w:r>
    </w:p>
    <w:p w14:paraId="4D10524D" w14:textId="77777777" w:rsidR="00E17E82" w:rsidRDefault="00E17E82" w:rsidP="00E17E82">
      <w:r>
        <w:t>“I won’t put it on the floor until we have the rest of the initiative,” she told “This Week.”</w:t>
      </w:r>
    </w:p>
    <w:p w14:paraId="06323383" w14:textId="77777777" w:rsidR="00E17E82" w:rsidRDefault="00E17E82" w:rsidP="00E17E82">
      <w:r>
        <w:t>With narrow majorities in both chambers, Democrats have to keep their caucuses unified behind two massive spending bills. To get through the Senate, the bipartisan plan would need votes from all 50 Democrats and at least 10 Republicans.</w:t>
      </w:r>
    </w:p>
    <w:p w14:paraId="4EEECC68" w14:textId="77777777" w:rsidR="00E17E82" w:rsidRDefault="00E17E82" w:rsidP="00E17E82">
      <w:r>
        <w:t>Schumer will need to get every member of his caucus to back the reconciliation bill. Democratic Sen. Joe Manchin of West Virginia, among others, has expressed concerns about the cost of the plan.</w:t>
      </w:r>
    </w:p>
    <w:p w14:paraId="3A2484E1" w14:textId="77777777" w:rsidR="00E17E82" w:rsidRDefault="00E17E82" w:rsidP="00E17E82">
      <w:r>
        <w:t>Democrats also hold a narrow 220-211 majority in the House.</w:t>
      </w:r>
    </w:p>
    <w:p w14:paraId="260A7013" w14:textId="77777777" w:rsidR="00E17E82" w:rsidRDefault="00E17E82" w:rsidP="00E17E82"/>
    <w:p w14:paraId="797A558D" w14:textId="77918A17" w:rsidR="00E17E82" w:rsidRDefault="00194791" w:rsidP="00194791">
      <w:pPr>
        <w:pStyle w:val="Heading3"/>
      </w:pPr>
      <w:r>
        <w:t>will pass – bipartisan dealmaking</w:t>
      </w:r>
    </w:p>
    <w:p w14:paraId="6530FB74" w14:textId="77777777" w:rsidR="00E17E82" w:rsidRDefault="00E17E82" w:rsidP="00E17E82">
      <w:pPr>
        <w:pStyle w:val="Heading4"/>
      </w:pPr>
      <w:r>
        <w:t>Republicans and Democrats are reaching an agreement</w:t>
      </w:r>
    </w:p>
    <w:p w14:paraId="232B8D73" w14:textId="77777777" w:rsidR="00E17E82" w:rsidRPr="003434EF" w:rsidRDefault="00E17E82" w:rsidP="00E17E82">
      <w:r w:rsidRPr="00F240CD">
        <w:rPr>
          <w:b/>
          <w:bCs/>
        </w:rPr>
        <w:t>Hawkins 7-23</w:t>
      </w:r>
      <w:r>
        <w:t xml:space="preserve"> (Mackenzie Hawkins, congressional reporter, B.A. candidate in Ethics, Politics &amp; Economics from Yale University, “GOP Negotiator Says Infrastructure Deal Will Be Ready Next Week,” 7-23-21, </w:t>
      </w:r>
      <w:r>
        <w:rPr>
          <w:i/>
          <w:iCs/>
        </w:rPr>
        <w:t>Bloomberg News</w:t>
      </w:r>
      <w:r>
        <w:t xml:space="preserve">, accessed 7-26-21, </w:t>
      </w:r>
      <w:hyperlink r:id="rId7" w:history="1">
        <w:r w:rsidRPr="00554AB7">
          <w:rPr>
            <w:rStyle w:val="Hyperlink"/>
          </w:rPr>
          <w:t>https://www.bloomberg.com/news/articles/2021-07-23/gop-negotiator-says-infrastructure-deal-will-be-ready-next-week</w:t>
        </w:r>
      </w:hyperlink>
      <w:r>
        <w:t>, sohan)</w:t>
      </w:r>
    </w:p>
    <w:p w14:paraId="58DE355D" w14:textId="77777777" w:rsidR="00E17E82" w:rsidRDefault="00E17E82" w:rsidP="00E17E82">
      <w:r>
        <w:t xml:space="preserve">A key </w:t>
      </w:r>
      <w:r w:rsidRPr="008175BD">
        <w:rPr>
          <w:rStyle w:val="StyleUnderline"/>
        </w:rPr>
        <w:t xml:space="preserve">Republican in the bipartisan Senate group working on a $579 billion infrastructure package said disagreements over transit funding and revenue sources that have held up a deal </w:t>
      </w:r>
      <w:r w:rsidRPr="00F07783">
        <w:rPr>
          <w:rStyle w:val="Emphasis"/>
        </w:rPr>
        <w:t>should be settled</w:t>
      </w:r>
      <w:r w:rsidRPr="008175BD">
        <w:rPr>
          <w:rStyle w:val="StyleUnderline"/>
        </w:rPr>
        <w:t xml:space="preserve"> and </w:t>
      </w:r>
      <w:r w:rsidRPr="00F07783">
        <w:rPr>
          <w:rStyle w:val="Emphasis"/>
        </w:rPr>
        <w:t>legislative language agreed</w:t>
      </w:r>
      <w:r w:rsidRPr="008175BD">
        <w:rPr>
          <w:rStyle w:val="StyleUnderline"/>
        </w:rPr>
        <w:t xml:space="preserve"> to by early next week</w:t>
      </w:r>
      <w:r>
        <w:t>.</w:t>
      </w:r>
    </w:p>
    <w:p w14:paraId="5FB220A7" w14:textId="77777777" w:rsidR="00E17E82" w:rsidRDefault="00E17E82" w:rsidP="00E17E82">
      <w:r>
        <w:t>“We’re working through today and through the weekend,” Louisiana Senator Bill Cassidy said Friday on Bloomberg Television’s “Balance of Power With David Westin.” “We hope to have language either by Monday or by early next week.”</w:t>
      </w:r>
    </w:p>
    <w:p w14:paraId="4F9B87C6" w14:textId="77777777" w:rsidR="00E17E82" w:rsidRDefault="00E17E82" w:rsidP="00E17E82">
      <w:r>
        <w:t xml:space="preserve">Cassidy said the </w:t>
      </w:r>
      <w:r w:rsidRPr="008175BD">
        <w:rPr>
          <w:rStyle w:val="Emphasis"/>
        </w:rPr>
        <w:t>group of 22 senators is close to reaching agreement</w:t>
      </w:r>
      <w:r w:rsidRPr="008175BD">
        <w:rPr>
          <w:rStyle w:val="StyleUnderline"/>
        </w:rPr>
        <w:t xml:space="preserve"> on how to pay for transportation, broadband, water systems and other pieces of the nation’s infrastructure in the proposal</w:t>
      </w:r>
      <w:r>
        <w:t>.</w:t>
      </w:r>
    </w:p>
    <w:p w14:paraId="1CB4A05B" w14:textId="77777777" w:rsidR="00E17E82" w:rsidRDefault="00E17E82" w:rsidP="00E17E82">
      <w:r>
        <w:t>The latest hangup has been funding for mass transit systems. Some Republicans want to reduce future highway trust fund disbursement for rail and bus systems to 18% from 20% of transportation funding that’s primarily funded by the gas tax, in light of the bill’s large overall boost for transit. But Democratic Senators Sherrod Brown of Ohio and Tom Carper of Delaware said in a Thursday letter that they won’t vote for a bill that “neglects this fundamental part of our nation’s infrastructure.”</w:t>
      </w:r>
    </w:p>
    <w:p w14:paraId="58788C56" w14:textId="77777777" w:rsidR="00E17E82" w:rsidRDefault="00E17E82" w:rsidP="00E17E82">
      <w:r>
        <w:t>“</w:t>
      </w:r>
      <w:r w:rsidRPr="00F07783">
        <w:rPr>
          <w:rStyle w:val="StyleUnderline"/>
        </w:rPr>
        <w:t xml:space="preserve">Yeah, there’s some problems with transportation -- with transit in particular -- but on the other hand, </w:t>
      </w:r>
      <w:r w:rsidRPr="00F07783">
        <w:rPr>
          <w:rStyle w:val="Emphasis"/>
        </w:rPr>
        <w:t>we can find a solution</w:t>
      </w:r>
      <w:r>
        <w:t>,” Cassidy said.</w:t>
      </w:r>
    </w:p>
    <w:p w14:paraId="23ACB1CF" w14:textId="77777777" w:rsidR="00E17E82" w:rsidRDefault="00E17E82" w:rsidP="00E17E82">
      <w:r>
        <w:t>At the White House, Press Secretary Jen Psaki noted that President Joe Biden has said transit funding is “extremely important to the president, the Amtrak president.”</w:t>
      </w:r>
    </w:p>
    <w:p w14:paraId="332E21A0" w14:textId="77777777" w:rsidR="00E17E82" w:rsidRDefault="00E17E82" w:rsidP="00E17E82">
      <w:r>
        <w:t>Biden has had conversations with lawmakers and is available to talk throughout the weekend and in the coming weeks, Psaki said.</w:t>
      </w:r>
    </w:p>
    <w:p w14:paraId="0BCCBF49" w14:textId="77777777" w:rsidR="00E17E82" w:rsidRDefault="00E17E82" w:rsidP="00E17E82">
      <w:r>
        <w:t>“The door to the Oval Office is always open,” she added.</w:t>
      </w:r>
    </w:p>
    <w:p w14:paraId="48D303EC" w14:textId="77777777" w:rsidR="00E17E82" w:rsidRDefault="00E17E82" w:rsidP="00E17E82">
      <w:r>
        <w:t xml:space="preserve">Cassidy said </w:t>
      </w:r>
      <w:r w:rsidRPr="00F07783">
        <w:rPr>
          <w:rStyle w:val="StyleUnderline"/>
        </w:rPr>
        <w:t>senators should be prepared to delay their scheduled August recess to finish work on the package. Majority Leader Chuck Schumer has indicated that he is prepared to keep members past Aug. 9 to finish work on both the bipartisan infrastructure bill and a budget resolution teeing up a separate $3.5 trillion package that would fund most of Biden’s economic agenda</w:t>
      </w:r>
      <w:r>
        <w:t>.</w:t>
      </w:r>
    </w:p>
    <w:p w14:paraId="624A5B9C" w14:textId="77777777" w:rsidR="00E17E82" w:rsidRDefault="00E17E82" w:rsidP="00E17E82">
      <w:r>
        <w:t>“</w:t>
      </w:r>
      <w:r w:rsidRPr="00F07783">
        <w:rPr>
          <w:rStyle w:val="StyleUnderline"/>
        </w:rPr>
        <w:t>I think this package is so good for the American people that I’m willing to give up some of my recess if we can get this done</w:t>
      </w:r>
      <w:r>
        <w:t>,” Cassidy said.</w:t>
      </w:r>
    </w:p>
    <w:p w14:paraId="59A95892" w14:textId="77777777" w:rsidR="00E17E82" w:rsidRDefault="00E17E82" w:rsidP="00E17E82"/>
    <w:p w14:paraId="50B7BE44" w14:textId="042C1255" w:rsidR="00E17E82" w:rsidRDefault="00194791" w:rsidP="00194791">
      <w:pPr>
        <w:pStyle w:val="Heading3"/>
      </w:pPr>
      <w:r>
        <w:t>will pass/at: irs thumper</w:t>
      </w:r>
    </w:p>
    <w:p w14:paraId="340B1FC1" w14:textId="77777777" w:rsidR="00E17E82" w:rsidRPr="003434EF" w:rsidRDefault="00E17E82" w:rsidP="00E17E82">
      <w:pPr>
        <w:pStyle w:val="Heading4"/>
      </w:pPr>
      <w:r>
        <w:t>Infra passes now---IRS reform is out of the bipartisan bill.</w:t>
      </w:r>
    </w:p>
    <w:p w14:paraId="29CDFBEB" w14:textId="77777777" w:rsidR="00E17E82" w:rsidRPr="003434EF" w:rsidRDefault="00E17E82" w:rsidP="00E17E82">
      <w:r w:rsidRPr="00AD62BC">
        <w:rPr>
          <w:rStyle w:val="Style13ptBold"/>
        </w:rPr>
        <w:t>AP 7/18</w:t>
      </w:r>
      <w:r>
        <w:t xml:space="preserve"> (Associated Press, “Senator: Bipartisan infrastructure bill loses IRS provision,” 7-18-21, </w:t>
      </w:r>
      <w:r>
        <w:rPr>
          <w:i/>
          <w:iCs/>
        </w:rPr>
        <w:t>AP News</w:t>
      </w:r>
      <w:r>
        <w:t xml:space="preserve">, accessed 7-18-21, </w:t>
      </w:r>
      <w:hyperlink r:id="rId8" w:history="1">
        <w:r w:rsidRPr="00554AB7">
          <w:rPr>
            <w:rStyle w:val="Hyperlink"/>
          </w:rPr>
          <w:t>https://apnews.com/article/joe-biden-business-government-and-politics-bills-4da016e1ab4d2331a0310391ecbc4d73</w:t>
        </w:r>
      </w:hyperlink>
      <w:r>
        <w:t>, sohan)</w:t>
      </w:r>
    </w:p>
    <w:p w14:paraId="5E4620D0" w14:textId="77777777" w:rsidR="00E17E82" w:rsidRDefault="00E17E82" w:rsidP="00E17E82">
      <w:r>
        <w:t xml:space="preserve">A </w:t>
      </w:r>
      <w:r w:rsidRPr="00AD62BC">
        <w:rPr>
          <w:rStyle w:val="StyleUnderline"/>
        </w:rPr>
        <w:t xml:space="preserve">proposal to strengthen IRS enforcement to crack down on tax scofflaws and help fund a nearly $1 trillion bipartisan infrastructure spending bill is </w:t>
      </w:r>
      <w:r w:rsidRPr="00AD62BC">
        <w:rPr>
          <w:rStyle w:val="Emphasis"/>
        </w:rPr>
        <w:t>officially off the table</w:t>
      </w:r>
      <w:r>
        <w:t>, Republican Sen. Rob Portman said Sunday.</w:t>
      </w:r>
    </w:p>
    <w:p w14:paraId="4365BF7A" w14:textId="77777777" w:rsidR="00E17E82" w:rsidRDefault="00E17E82" w:rsidP="00E17E82">
      <w:r>
        <w:t xml:space="preserve">Portman, who is involved in negotiating the bill, </w:t>
      </w:r>
      <w:r w:rsidRPr="00AD62BC">
        <w:rPr>
          <w:rStyle w:val="StyleUnderline"/>
        </w:rPr>
        <w:t>cited “</w:t>
      </w:r>
      <w:r w:rsidRPr="00AD62BC">
        <w:rPr>
          <w:rStyle w:val="Emphasis"/>
        </w:rPr>
        <w:t>pushback</w:t>
      </w:r>
      <w:r w:rsidRPr="00AD62BC">
        <w:rPr>
          <w:rStyle w:val="StyleUnderline"/>
        </w:rPr>
        <w:t xml:space="preserve">” from </w:t>
      </w:r>
      <w:r w:rsidRPr="00AD62BC">
        <w:rPr>
          <w:rStyle w:val="Emphasis"/>
        </w:rPr>
        <w:t>fellow Republican lawmakers</w:t>
      </w:r>
      <w:r w:rsidRPr="00AD62BC">
        <w:rPr>
          <w:rStyle w:val="StyleUnderline"/>
        </w:rPr>
        <w:t xml:space="preserve"> who </w:t>
      </w:r>
      <w:r w:rsidRPr="00AD62BC">
        <w:rPr>
          <w:rStyle w:val="Emphasis"/>
        </w:rPr>
        <w:t>dislike</w:t>
      </w:r>
      <w:r w:rsidRPr="00AD62BC">
        <w:rPr>
          <w:rStyle w:val="StyleUnderline"/>
        </w:rPr>
        <w:t xml:space="preserve"> the idea of expanding the reach of the IRS, which they have accused over the years of unfairly targeting conservatives</w:t>
      </w:r>
      <w:r>
        <w:t xml:space="preserve">. He said another reason the IRS provision was shelved is that </w:t>
      </w:r>
      <w:r w:rsidRPr="00AD62BC">
        <w:rPr>
          <w:rStyle w:val="StyleUnderline"/>
        </w:rPr>
        <w:t xml:space="preserve">Democrats are including a </w:t>
      </w:r>
      <w:r w:rsidRPr="00AD62BC">
        <w:rPr>
          <w:rStyle w:val="Emphasis"/>
        </w:rPr>
        <w:t>more robust enforcement plan</w:t>
      </w:r>
      <w:r w:rsidRPr="00AD62BC">
        <w:rPr>
          <w:rStyle w:val="StyleUnderline"/>
        </w:rPr>
        <w:t xml:space="preserve"> in a separate $3.5 trillion infrastructure bill that they intend to pass through the Senate using special budget rules and </w:t>
      </w:r>
      <w:r w:rsidRPr="00AD62BC">
        <w:rPr>
          <w:rStyle w:val="Emphasis"/>
        </w:rPr>
        <w:t>without Republican votes</w:t>
      </w:r>
      <w:r>
        <w:t>.</w:t>
      </w:r>
    </w:p>
    <w:p w14:paraId="316F8516" w14:textId="77777777" w:rsidR="00E17E82" w:rsidRDefault="00E17E82" w:rsidP="00E17E82">
      <w:r>
        <w:t xml:space="preserve">“That </w:t>
      </w:r>
      <w:r w:rsidRPr="00AD62BC">
        <w:rPr>
          <w:rStyle w:val="StyleUnderline"/>
        </w:rPr>
        <w:t xml:space="preserve">created </w:t>
      </w:r>
      <w:r w:rsidRPr="00AD62BC">
        <w:rPr>
          <w:rStyle w:val="Emphasis"/>
        </w:rPr>
        <w:t>quite a problem</w:t>
      </w:r>
      <w:r w:rsidRPr="00AD62BC">
        <w:rPr>
          <w:rStyle w:val="StyleUnderline"/>
        </w:rPr>
        <w:t xml:space="preserve"> because the general agreement is that this is the bipartisan, negotiated infrastructure package</w:t>
      </w:r>
      <w:r>
        <w:t xml:space="preserve"> and that we will stick with that,” the Ohio senator said on CNN’s “State of the Union.”</w:t>
      </w:r>
    </w:p>
    <w:p w14:paraId="1E5167B3" w14:textId="77777777" w:rsidR="00E17E82" w:rsidRDefault="00E17E82" w:rsidP="00E17E82">
      <w:r>
        <w:t xml:space="preserve">Portman’s announcement that the IRS provision had been removed </w:t>
      </w:r>
      <w:r w:rsidRPr="00AD62BC">
        <w:rPr>
          <w:rStyle w:val="StyleUnderline"/>
        </w:rPr>
        <w:t xml:space="preserve">underscores the </w:t>
      </w:r>
      <w:r w:rsidRPr="00AD62BC">
        <w:rPr>
          <w:rStyle w:val="Emphasis"/>
        </w:rPr>
        <w:t>difficulty facing the bipartisan group</w:t>
      </w:r>
      <w:r w:rsidRPr="00AD62BC">
        <w:rPr>
          <w:rStyle w:val="StyleUnderline"/>
        </w:rPr>
        <w:t xml:space="preserve"> of Republican and Democratic senators in finding </w:t>
      </w:r>
      <w:r w:rsidRPr="00AD62BC">
        <w:rPr>
          <w:rStyle w:val="Emphasis"/>
        </w:rPr>
        <w:t>mutually agreeable ways</w:t>
      </w:r>
      <w:r w:rsidRPr="00AD62BC">
        <w:rPr>
          <w:rStyle w:val="StyleUnderline"/>
        </w:rPr>
        <w:t xml:space="preserve"> to pay for billions of dollars of new spending</w:t>
      </w:r>
      <w:r>
        <w:t xml:space="preserve"> their White House-backed plan calls for.</w:t>
      </w:r>
    </w:p>
    <w:p w14:paraId="3403F52D" w14:textId="77777777" w:rsidR="00E17E82" w:rsidRDefault="00E17E82" w:rsidP="00E17E82">
      <w:r>
        <w:t>Portman said meetings were planned Sunday to discuss alternatives to the IRS provision, which had been estimated to bring in an estimated $100 billion over 10 years. The proposal to go after taxpayers who skip out on income taxes initially had potential bipartisan appeal, but outside groups came forward to lambaste it as a way to enable the IRS to snoop around Americans’ personal finances.</w:t>
      </w:r>
    </w:p>
    <w:p w14:paraId="16E18D33" w14:textId="77777777" w:rsidR="00E17E82" w:rsidRDefault="00E17E82" w:rsidP="00E17E82">
      <w:r>
        <w:t>IRS Commissioner Charles Rettig said at a congressional hearing in April that the national gap between federal taxes owed and actually collected is about $1 trillion annually, more than double what official government estimates have previously indicated.</w:t>
      </w:r>
    </w:p>
    <w:p w14:paraId="65F2ACCD" w14:textId="77777777" w:rsidR="00E17E82" w:rsidRDefault="00E17E82" w:rsidP="00E17E82">
      <w:r>
        <w:t xml:space="preserve">Senate Majority Leader Chuck </w:t>
      </w:r>
      <w:r w:rsidRPr="00AD62BC">
        <w:rPr>
          <w:rStyle w:val="StyleUnderline"/>
        </w:rPr>
        <w:t xml:space="preserve">Schumer is </w:t>
      </w:r>
      <w:r w:rsidRPr="00AD62BC">
        <w:rPr>
          <w:rStyle w:val="Emphasis"/>
        </w:rPr>
        <w:t>pressuring lawmakers</w:t>
      </w:r>
      <w:r w:rsidRPr="00AD62BC">
        <w:rPr>
          <w:rStyle w:val="StyleUnderline"/>
        </w:rPr>
        <w:t xml:space="preserve"> to </w:t>
      </w:r>
      <w:r w:rsidRPr="00AD62BC">
        <w:rPr>
          <w:rStyle w:val="Emphasis"/>
        </w:rPr>
        <w:t>reach agreement this week</w:t>
      </w:r>
      <w:r w:rsidRPr="00AD62BC">
        <w:rPr>
          <w:rStyle w:val="StyleUnderline"/>
        </w:rPr>
        <w:t xml:space="preserve"> on the pair of massive domestic spending measures</w:t>
      </w:r>
      <w:r>
        <w:t xml:space="preserve">, signaling </w:t>
      </w:r>
      <w:r w:rsidRPr="00AD62BC">
        <w:rPr>
          <w:rStyle w:val="StyleUnderline"/>
        </w:rPr>
        <w:t>Democrats’ desire to push ahead aggressively on President Joe Biden’s multitrillion-dollar agenda</w:t>
      </w:r>
      <w:r>
        <w:t>.</w:t>
      </w:r>
    </w:p>
    <w:p w14:paraId="29DC150F" w14:textId="77777777" w:rsidR="00E17E82" w:rsidRDefault="00E17E82" w:rsidP="00E17E82">
      <w:r w:rsidRPr="00AD62BC">
        <w:rPr>
          <w:rStyle w:val="StyleUnderline"/>
        </w:rPr>
        <w:t>Schumer</w:t>
      </w:r>
      <w:r>
        <w:t xml:space="preserve">, D-N.Y., said last week that he is </w:t>
      </w:r>
      <w:r w:rsidRPr="00AD62BC">
        <w:rPr>
          <w:rStyle w:val="Emphasis"/>
        </w:rPr>
        <w:t xml:space="preserve">scheduling a procedural vote </w:t>
      </w:r>
      <w:r w:rsidRPr="00AD62BC">
        <w:rPr>
          <w:rStyle w:val="StyleUnderline"/>
        </w:rPr>
        <w:t xml:space="preserve">for Wednesday to begin debate on the </w:t>
      </w:r>
      <w:r w:rsidRPr="00AD62BC">
        <w:rPr>
          <w:rStyle w:val="Emphasis"/>
        </w:rPr>
        <w:t xml:space="preserve">still-evolving bipartisan </w:t>
      </w:r>
      <w:r w:rsidRPr="00AD62BC">
        <w:rPr>
          <w:rStyle w:val="StyleUnderline"/>
        </w:rPr>
        <w:t>infrastructure bill</w:t>
      </w:r>
      <w:r>
        <w:t>. Senators from both parties, bargaining for weeks, have struggled to reach final agreement on a $1 trillion package of highway, water systems and other public works projects.</w:t>
      </w:r>
    </w:p>
    <w:p w14:paraId="7B209917" w14:textId="77777777" w:rsidR="00E17E82" w:rsidRDefault="00E17E82" w:rsidP="00E17E82">
      <w:r>
        <w:t>Portman on Sunday called that an “arbitrary deadline” and one that was premature given that senators haven’t even agreed on details of the “complex” bill yet.</w:t>
      </w:r>
    </w:p>
    <w:p w14:paraId="2C9E13D9" w14:textId="77777777" w:rsidR="00E17E82" w:rsidRDefault="00E17E82" w:rsidP="00E17E82">
      <w:r>
        <w:t>“We want to get it right. It’s not too much to ask that we have time to do that,” Portman said. “We ought not to have an arbitrary deadline forcing this process.”</w:t>
      </w:r>
    </w:p>
    <w:p w14:paraId="476C357D" w14:textId="77777777" w:rsidR="00E17E82" w:rsidRDefault="00E17E82" w:rsidP="00E17E82">
      <w:r>
        <w:t>Schumer said he also wanted Democratic senators to reach agreement among themselves by Wednesday on the specific details of a separate 10-year budget blueprint that envisions $3.5 trillion in spending for climate change, education, an expansion of Medicare and more.</w:t>
      </w:r>
    </w:p>
    <w:p w14:paraId="1D4CC518" w14:textId="77777777" w:rsidR="00E17E82" w:rsidRPr="003434EF" w:rsidRDefault="00E17E82" w:rsidP="00E17E82"/>
    <w:p w14:paraId="2D35183B" w14:textId="2FC86123" w:rsidR="009079C5" w:rsidRDefault="00194791" w:rsidP="00194791">
      <w:pPr>
        <w:pStyle w:val="Heading3"/>
      </w:pPr>
      <w:r>
        <w:t>will pass/at: israel palestine thumper</w:t>
      </w:r>
    </w:p>
    <w:p w14:paraId="43F0BF92" w14:textId="77777777" w:rsidR="009079C5" w:rsidRDefault="009079C5" w:rsidP="009079C5">
      <w:pPr>
        <w:pStyle w:val="Heading4"/>
      </w:pPr>
      <w:r>
        <w:t>Biden isn’t spending PC on the conflict.</w:t>
      </w:r>
    </w:p>
    <w:p w14:paraId="05F22094" w14:textId="77777777" w:rsidR="009079C5" w:rsidRDefault="009079C5" w:rsidP="009079C5">
      <w:r w:rsidRPr="00D82EC7">
        <w:rPr>
          <w:rStyle w:val="Style13ptBold"/>
        </w:rPr>
        <w:t>Roberts 7/19</w:t>
      </w:r>
      <w:r>
        <w:t xml:space="preserve"> – Author [William, 7/19/21, Al Jazeera, “</w:t>
      </w:r>
      <w:r w:rsidRPr="00D82EC7">
        <w:t>Israel-Palestine conflict looms large as Biden meets Jordan King</w:t>
      </w:r>
      <w:r>
        <w:t>,”</w:t>
      </w:r>
      <w:r w:rsidRPr="00D82EC7">
        <w:t xml:space="preserve"> </w:t>
      </w:r>
      <w:hyperlink r:id="rId9" w:history="1">
        <w:r w:rsidRPr="00055233">
          <w:rPr>
            <w:rStyle w:val="Hyperlink"/>
          </w:rPr>
          <w:t>https://www.aljazeera.com/news/2021/7/19/israel-palestine-conflict-looms-large-biden-meets-jordan-king</w:t>
        </w:r>
      </w:hyperlink>
      <w:r>
        <w:t>, DOA: 7/21/21, Lowell-TT]</w:t>
      </w:r>
    </w:p>
    <w:p w14:paraId="34D88DC1" w14:textId="77777777" w:rsidR="009079C5" w:rsidRPr="00C6506E" w:rsidRDefault="009079C5" w:rsidP="009079C5">
      <w:pPr>
        <w:rPr>
          <w:sz w:val="16"/>
        </w:rPr>
      </w:pPr>
      <w:r w:rsidRPr="00C6506E">
        <w:rPr>
          <w:sz w:val="16"/>
        </w:rPr>
        <w:t xml:space="preserve">But </w:t>
      </w:r>
      <w:r w:rsidRPr="00C6506E">
        <w:rPr>
          <w:rStyle w:val="StyleUnderline"/>
        </w:rPr>
        <w:t>while Israel and Palestine will be on the agenda in Washington</w:t>
      </w:r>
      <w:r w:rsidRPr="00C6506E">
        <w:rPr>
          <w:sz w:val="16"/>
        </w:rPr>
        <w:t xml:space="preserve">, experts </w:t>
      </w:r>
      <w:r w:rsidRPr="00C6506E">
        <w:rPr>
          <w:rStyle w:val="StyleUnderline"/>
        </w:rPr>
        <w:t>say Biden is not prepared to invest the political capital needed to help Israelis and Palestinians reach a solution</w:t>
      </w:r>
      <w:r w:rsidRPr="00C6506E">
        <w:rPr>
          <w:sz w:val="16"/>
        </w:rPr>
        <w:t xml:space="preserve"> to the decades-long conflict. Instead, they argue </w:t>
      </w:r>
      <w:r w:rsidRPr="00C6506E">
        <w:rPr>
          <w:rStyle w:val="StyleUnderline"/>
        </w:rPr>
        <w:t>the administration is seeking to keep a lid on the conflict amid other</w:t>
      </w:r>
      <w:r w:rsidRPr="00C6506E">
        <w:rPr>
          <w:sz w:val="16"/>
        </w:rPr>
        <w:t xml:space="preserve">, more pressing foreign and </w:t>
      </w:r>
      <w:r w:rsidRPr="00C6506E">
        <w:rPr>
          <w:rStyle w:val="StyleUnderline"/>
        </w:rPr>
        <w:t>domestic challenges</w:t>
      </w:r>
      <w:r w:rsidRPr="00C6506E">
        <w:rPr>
          <w:sz w:val="16"/>
        </w:rPr>
        <w:t>.</w:t>
      </w:r>
    </w:p>
    <w:p w14:paraId="72C30398" w14:textId="77777777" w:rsidR="009079C5" w:rsidRPr="00C6506E" w:rsidRDefault="009079C5" w:rsidP="009079C5">
      <w:pPr>
        <w:rPr>
          <w:sz w:val="16"/>
        </w:rPr>
      </w:pPr>
      <w:r w:rsidRPr="00C6506E">
        <w:rPr>
          <w:sz w:val="16"/>
        </w:rPr>
        <w:t xml:space="preserve">“Biden looks at this issue as a menace. And </w:t>
      </w:r>
      <w:r w:rsidRPr="00C6506E">
        <w:rPr>
          <w:rStyle w:val="StyleUnderline"/>
        </w:rPr>
        <w:t>his instinct is stuck in another era of Democratic politics where you just don’t challenge Israel’s policies</w:t>
      </w:r>
      <w:r w:rsidRPr="00C6506E">
        <w:rPr>
          <w:sz w:val="16"/>
        </w:rPr>
        <w:t>,” Shibley Telhami, a professor and pollster at the University of Maryland, told Al Jazeera.</w:t>
      </w:r>
    </w:p>
    <w:p w14:paraId="3E6DE04B" w14:textId="77777777" w:rsidR="009079C5" w:rsidRPr="00D82EC7" w:rsidRDefault="009079C5" w:rsidP="009079C5"/>
    <w:p w14:paraId="406A9959" w14:textId="77777777" w:rsidR="009079C5" w:rsidRPr="009079C5" w:rsidRDefault="009079C5" w:rsidP="009079C5"/>
    <w:p w14:paraId="2531E48A" w14:textId="043A86A8" w:rsidR="00E17E82" w:rsidRDefault="00194791" w:rsidP="00194791">
      <w:pPr>
        <w:pStyle w:val="Heading3"/>
      </w:pPr>
      <w:r>
        <w:t>will pass/at: fights</w:t>
      </w:r>
    </w:p>
    <w:p w14:paraId="06194C2A" w14:textId="77777777" w:rsidR="00E17E82" w:rsidRPr="00FF0832" w:rsidRDefault="00E17E82" w:rsidP="00E17E82">
      <w:pPr>
        <w:pStyle w:val="Heading4"/>
      </w:pPr>
      <w:r>
        <w:t>Bipart fails AND causes moderate backlash which tanks a reconciliation bill</w:t>
      </w:r>
    </w:p>
    <w:p w14:paraId="138BAC6B" w14:textId="77777777" w:rsidR="00E17E82" w:rsidRDefault="00E17E82" w:rsidP="00E17E82">
      <w:r w:rsidRPr="0001080F">
        <w:rPr>
          <w:rStyle w:val="Style13ptBold"/>
        </w:rPr>
        <w:t>Foran and Raju 7/26</w:t>
      </w:r>
      <w:r>
        <w:t xml:space="preserve"> (Clare Foran, congressional reporter for CNN politics, B.A. in History from the University of Pennsylvania; Manu Raju, CNN chief congressional correspondent, covering Capitol Hill and campaign politics; “Biden's infrastructure deal on shaky ground as blame game begins,” 7-26-21, </w:t>
      </w:r>
      <w:r>
        <w:rPr>
          <w:i/>
          <w:iCs/>
        </w:rPr>
        <w:t>CNN</w:t>
      </w:r>
      <w:r>
        <w:t xml:space="preserve">, accessed 7-26-21, </w:t>
      </w:r>
      <w:hyperlink r:id="rId10" w:history="1">
        <w:r w:rsidRPr="00554AB7">
          <w:rPr>
            <w:rStyle w:val="Hyperlink"/>
          </w:rPr>
          <w:t>https://www.cnn.com/2021/07/26/politics/infrastructure-congress-week-ahead/index.html</w:t>
        </w:r>
      </w:hyperlink>
      <w:r>
        <w:t>, sohan)</w:t>
      </w:r>
    </w:p>
    <w:p w14:paraId="70625172" w14:textId="77777777" w:rsidR="00E17E82" w:rsidRDefault="00E17E82" w:rsidP="00E17E82"/>
    <w:p w14:paraId="06DB74AF" w14:textId="77777777" w:rsidR="00E17E82" w:rsidRDefault="00E17E82" w:rsidP="00E17E82">
      <w:r>
        <w:t>Lawmakers insist a bill is within reach</w:t>
      </w:r>
    </w:p>
    <w:p w14:paraId="2C181134" w14:textId="77777777" w:rsidR="00E17E82" w:rsidRDefault="00E17E82" w:rsidP="00E17E82">
      <w:r>
        <w:t xml:space="preserve">Despite the plodding negotiations, </w:t>
      </w:r>
      <w:r w:rsidRPr="0001080F">
        <w:rPr>
          <w:rStyle w:val="StyleUnderline"/>
        </w:rPr>
        <w:t xml:space="preserve">lawmakers from both parties signaled Sunday that a </w:t>
      </w:r>
      <w:r w:rsidRPr="0001080F">
        <w:rPr>
          <w:rStyle w:val="Emphasis"/>
        </w:rPr>
        <w:t>deal is close at hand</w:t>
      </w:r>
      <w:r>
        <w:t>.</w:t>
      </w:r>
    </w:p>
    <w:p w14:paraId="3258B123" w14:textId="77777777" w:rsidR="00E17E82" w:rsidRDefault="00E17E82" w:rsidP="00E17E82">
      <w:r>
        <w:t xml:space="preserve">GOP Sen. Rob </w:t>
      </w:r>
      <w:r w:rsidRPr="0001080F">
        <w:rPr>
          <w:rStyle w:val="StyleUnderline"/>
        </w:rPr>
        <w:t xml:space="preserve">Portman, a key negotiator on the bipartisan infrastructure deal, </w:t>
      </w:r>
      <w:r w:rsidRPr="0001080F">
        <w:rPr>
          <w:rStyle w:val="Emphasis"/>
        </w:rPr>
        <w:t>projected optimism that the group will reach a deal this week</w:t>
      </w:r>
      <w:r>
        <w:t>, telling ABC News, "</w:t>
      </w:r>
      <w:r w:rsidRPr="0001080F">
        <w:rPr>
          <w:rStyle w:val="StyleUnderline"/>
        </w:rPr>
        <w:t>We're about 90% of the way there</w:t>
      </w:r>
      <w:r>
        <w:t>."</w:t>
      </w:r>
    </w:p>
    <w:p w14:paraId="0F905CDE" w14:textId="77777777" w:rsidR="00E17E82" w:rsidRDefault="00E17E82" w:rsidP="00E17E82">
      <w:r>
        <w:t>"I feel good about getting it done this week," the Ohio Republican said.</w:t>
      </w:r>
    </w:p>
    <w:p w14:paraId="30475943" w14:textId="77777777" w:rsidR="00E17E82" w:rsidRDefault="00E17E82" w:rsidP="00E17E82">
      <w:r>
        <w:t xml:space="preserve">That message was echoed by </w:t>
      </w:r>
      <w:r w:rsidRPr="0001080F">
        <w:rPr>
          <w:rStyle w:val="StyleUnderline"/>
        </w:rPr>
        <w:t>Commerce Secretary Gina Raimondo</w:t>
      </w:r>
      <w:r>
        <w:t xml:space="preserve">, who told CBS News that </w:t>
      </w:r>
      <w:r w:rsidRPr="0001080F">
        <w:rPr>
          <w:rStyle w:val="StyleUnderline"/>
        </w:rPr>
        <w:t>negotiators were "very close" to a deal on Sunday</w:t>
      </w:r>
      <w:r>
        <w:t>.</w:t>
      </w:r>
    </w:p>
    <w:p w14:paraId="3C38240D" w14:textId="77777777" w:rsidR="00E17E82" w:rsidRDefault="00E17E82" w:rsidP="00E17E82">
      <w:r>
        <w:t>"</w:t>
      </w:r>
      <w:r w:rsidRPr="0001080F">
        <w:rPr>
          <w:rStyle w:val="StyleUnderline"/>
        </w:rPr>
        <w:t>We're in the final strokes, we're in the final days. We're optimistic, we are all engaging daily, multiple times a day with members of the Senate, and we're feeling really good about it</w:t>
      </w:r>
      <w:r>
        <w:t>," she said.</w:t>
      </w:r>
    </w:p>
    <w:p w14:paraId="50CBCFDA" w14:textId="77777777" w:rsidR="00E17E82" w:rsidRDefault="00E17E82" w:rsidP="00E17E82">
      <w:r>
        <w:t xml:space="preserve">The </w:t>
      </w:r>
      <w:r w:rsidRPr="0001080F">
        <w:rPr>
          <w:rStyle w:val="StyleUnderline"/>
        </w:rPr>
        <w:t>bipartisan effort is one part of a two-track strategy to advance the White House's sweeping economic agenda</w:t>
      </w:r>
      <w:r>
        <w:t>, as Democrats continue to lay the groundwork to advance a $3.5 trillion package expanding the social safety net.</w:t>
      </w:r>
    </w:p>
    <w:p w14:paraId="35F1C2D3" w14:textId="77777777" w:rsidR="00E17E82" w:rsidRDefault="00E17E82" w:rsidP="00E17E82">
      <w:r>
        <w:t>The Democratic bill, which they hope to pass through a budget process known a reconciliation, is expected to set the stage for Democrats to pass measures like expanding the child tax credit, offering paid medical and family leave and potentially even overhauling the country's immigration system. The bill is also expected to include changes to the US tax code.</w:t>
      </w:r>
    </w:p>
    <w:p w14:paraId="16CBF052" w14:textId="77777777" w:rsidR="00E17E82" w:rsidRDefault="00E17E82" w:rsidP="00E17E82">
      <w:r>
        <w:t>House Speaker Nancy Pelosi reiterated on Sunday that she won't put the $1.2 trillion bipartisan infrastructure bill on the House floor unless the larger $3.5 trillion budget reconciliation bill passes the Senate.</w:t>
      </w:r>
    </w:p>
    <w:p w14:paraId="28CF4133" w14:textId="77777777" w:rsidR="00E17E82" w:rsidRDefault="00E17E82" w:rsidP="00E17E82">
      <w:r>
        <w:t>"I won't put it on the floor unless we have the rest of the initiative," Pelosi told ABC News.</w:t>
      </w:r>
    </w:p>
    <w:p w14:paraId="3204F8FA" w14:textId="77777777" w:rsidR="00E17E82" w:rsidRDefault="00E17E82" w:rsidP="00E17E82">
      <w:r>
        <w:t xml:space="preserve">"So </w:t>
      </w:r>
      <w:r w:rsidRPr="0001080F">
        <w:rPr>
          <w:rStyle w:val="StyleUnderline"/>
        </w:rPr>
        <w:t>I'm enthusiastic about the fact that they will have a bipartisan bill. I hope that it will be soon. But yes, I stand by, because the fact is, is that the President has said that he wants to have a bipartisan bill, and we all do," she continued. "But that is not the limitation of the vision of the President. He wants to build back better. He wants to do so in a way that, again, involves many more people in the prosperity of our country</w:t>
      </w:r>
      <w:r>
        <w:t>."</w:t>
      </w:r>
    </w:p>
    <w:p w14:paraId="03D0522F" w14:textId="77777777" w:rsidR="00E17E82" w:rsidRDefault="00E17E82" w:rsidP="00E17E82"/>
    <w:p w14:paraId="69ED93DD" w14:textId="638F2EB1" w:rsidR="00E17E82" w:rsidRDefault="00194791" w:rsidP="00194791">
      <w:pPr>
        <w:pStyle w:val="Heading3"/>
      </w:pPr>
      <w:r>
        <w:t>will pass/at: manchin</w:t>
      </w:r>
    </w:p>
    <w:p w14:paraId="5A4E675D" w14:textId="77777777" w:rsidR="00E17E82" w:rsidRPr="008175BD" w:rsidRDefault="00E17E82" w:rsidP="00E17E82">
      <w:pPr>
        <w:pStyle w:val="Heading4"/>
      </w:pPr>
      <w:r>
        <w:t xml:space="preserve">Dems </w:t>
      </w:r>
      <w:r>
        <w:rPr>
          <w:u w:val="single"/>
        </w:rPr>
        <w:t>cater</w:t>
      </w:r>
      <w:r>
        <w:t xml:space="preserve"> to Manchin’s wants and needs</w:t>
      </w:r>
    </w:p>
    <w:p w14:paraId="0CE05213" w14:textId="77777777" w:rsidR="00E17E82" w:rsidRPr="00FF0832" w:rsidRDefault="00E17E82" w:rsidP="00E17E82">
      <w:r w:rsidRPr="0001080F">
        <w:rPr>
          <w:rStyle w:val="Style13ptBold"/>
        </w:rPr>
        <w:t>Puzzanghera 7/25</w:t>
      </w:r>
      <w:r>
        <w:t xml:space="preserve"> (Jum Puzzanghera, reporter in the Boston Globe’s Washington Bureau focusing on the economy, “Manchin in the middle: West Virginia senator puts his stamp on infrastructure, spending bills,” 7-25-21, </w:t>
      </w:r>
      <w:r>
        <w:rPr>
          <w:i/>
          <w:iCs/>
        </w:rPr>
        <w:t>Boston Globe</w:t>
      </w:r>
      <w:r>
        <w:t xml:space="preserve">, accessed 7-25-21, </w:t>
      </w:r>
      <w:hyperlink r:id="rId11" w:history="1">
        <w:r w:rsidRPr="00554AB7">
          <w:rPr>
            <w:rStyle w:val="Hyperlink"/>
          </w:rPr>
          <w:t>https://www.bostonglobe.com/2021/07/25/nation/manchin-middle-west-virginia-senator-puts-his-stamp-infrastructure-spending-bills/</w:t>
        </w:r>
      </w:hyperlink>
      <w:r>
        <w:t>, sohan)</w:t>
      </w:r>
    </w:p>
    <w:p w14:paraId="14B95CFA" w14:textId="77777777" w:rsidR="00E17E82" w:rsidRDefault="00E17E82" w:rsidP="00E17E82">
      <w:pPr>
        <w:rPr>
          <w:rStyle w:val="Emphasis"/>
        </w:rPr>
      </w:pPr>
      <w:r w:rsidRPr="00536166">
        <w:rPr>
          <w:rStyle w:val="Emphasis"/>
        </w:rPr>
        <w:t>What does Joe Manchin want?</w:t>
      </w:r>
    </w:p>
    <w:p w14:paraId="26308D88" w14:textId="77777777" w:rsidR="00E17E82" w:rsidRDefault="00E17E82" w:rsidP="00E17E82">
      <w:r>
        <w:t xml:space="preserve">The </w:t>
      </w:r>
      <w:r w:rsidRPr="00536166">
        <w:rPr>
          <w:rStyle w:val="StyleUnderline"/>
        </w:rPr>
        <w:t>question looms over the delicate negotiations on President Biden’s massive infrastructure package, which enters a crucial phase in the Senate this week</w:t>
      </w:r>
      <w:r>
        <w:t>, as well as pretty much any other item on the Democratic agenda.</w:t>
      </w:r>
    </w:p>
    <w:p w14:paraId="2FB2626A" w14:textId="77777777" w:rsidR="00E17E82" w:rsidRDefault="00E17E82" w:rsidP="00E17E82">
      <w:r>
        <w:t xml:space="preserve">The West Virginia senator has been at the center of the effort to draft a bipartisan, $1.2 trillion infrastructure bill to rebuild the nation’s crumbling roads and bridges that Biden has vowed will be accompanied by a much larger, $3.5 trillion bill addressing Democratic priorities such as climate change and health care. </w:t>
      </w:r>
      <w:r w:rsidRPr="00536166">
        <w:rPr>
          <w:rStyle w:val="StyleUnderline"/>
        </w:rPr>
        <w:t>Manchin has refused to say whether he’ll get behind that second bill, which almost certainly will need all 50 Senate Democrats to pass</w:t>
      </w:r>
      <w:r>
        <w:t>.</w:t>
      </w:r>
    </w:p>
    <w:p w14:paraId="69764556" w14:textId="77777777" w:rsidR="00E17E82" w:rsidRDefault="00E17E82" w:rsidP="00E17E82">
      <w:r w:rsidRPr="008175BD">
        <w:rPr>
          <w:rStyle w:val="StyleUnderline"/>
        </w:rPr>
        <w:t>Democrats’ razor-thin majority gives each Senate Democrat tremendous leverage. But Manchin</w:t>
      </w:r>
      <w:r>
        <w:t xml:space="preserve">, a moderate Democrat from deep-red West Virginia, is the </w:t>
      </w:r>
      <w:r w:rsidRPr="008175BD">
        <w:rPr>
          <w:rStyle w:val="StyleUnderline"/>
        </w:rPr>
        <w:t>one who most publicly threatens to use it, and he seems to relish keeping everyone guessing about what it will take to get his vote</w:t>
      </w:r>
      <w:r>
        <w:t>.</w:t>
      </w:r>
    </w:p>
    <w:p w14:paraId="794EE35C" w14:textId="77777777" w:rsidR="00E17E82" w:rsidRDefault="00E17E82" w:rsidP="00E17E82">
      <w:r>
        <w:t>“</w:t>
      </w:r>
      <w:r w:rsidRPr="008175BD">
        <w:rPr>
          <w:rStyle w:val="StyleUnderline"/>
        </w:rPr>
        <w:t>He’s an indispensable partner in getting to the final product</w:t>
      </w:r>
      <w:r>
        <w:t>,” said Senator Ed Markey, the Massachusetts Democrat who is pushing for aggressive measures in the package to tackle climate change. “Senator Manchin has done a good job of representing West Virginia, and it’s the job of everyone else to respond to his concerns and get both of these bills over the finish line.”</w:t>
      </w:r>
    </w:p>
    <w:p w14:paraId="62752892" w14:textId="77777777" w:rsidR="00E17E82" w:rsidRDefault="00E17E82" w:rsidP="00E17E82">
      <w:r>
        <w:t>A veteran Democrat in a state that Biden lost overwhelmingly to then-President Trump, Manchin has frustrated many in his party who are eager to enact bold legislation using only their narrow majority if necessary. But Manchin has stood firm, along with moderate Arizona Democrat Kyrsten Sinema, in opposing calls to scrap the filibuster, a Senate rule that requires almost all legislation to get 60 votes to proceed in the 100-member chamber.</w:t>
      </w:r>
    </w:p>
    <w:p w14:paraId="43A25576" w14:textId="77777777" w:rsidR="00E17E82" w:rsidRDefault="00E17E82" w:rsidP="00E17E82">
      <w:r>
        <w:t>“Forget the filibuster,” he told reporters this month.</w:t>
      </w:r>
    </w:p>
    <w:p w14:paraId="45B56356" w14:textId="77777777" w:rsidR="00E17E82" w:rsidRDefault="00E17E82" w:rsidP="00E17E82">
      <w:pPr>
        <w:rPr>
          <w:rStyle w:val="StyleUnderline"/>
        </w:rPr>
      </w:pPr>
      <w:r w:rsidRPr="008175BD">
        <w:rPr>
          <w:rStyle w:val="StyleUnderline"/>
        </w:rPr>
        <w:t>Manchin also opposed using budget reconciliation, a procedure which allows some bills to pass with a simple majority, on infrastructure unless Democrats first tried to strike a deal with Republicans.</w:t>
      </w:r>
    </w:p>
    <w:p w14:paraId="5AB0C16B" w14:textId="77777777" w:rsidR="00E17E82" w:rsidRDefault="00E17E82" w:rsidP="00E17E82">
      <w:r>
        <w:t>“I’ve always tried to work in a bipartisan way and I’ve voted in a bipartisan way in the last 10 years of the Senate,” Manchin said last month in defending the approach. “So I’m doing what I have always done. Let’s unite this country. We don’t need to be divided any further.”</w:t>
      </w:r>
    </w:p>
    <w:p w14:paraId="49F90448" w14:textId="77777777" w:rsidR="00E17E82" w:rsidRDefault="00E17E82" w:rsidP="00E17E82">
      <w:r>
        <w:t>Manchin’s stance, which is shared by Sinema, is largely responsible for Democrats pursuing their current delicate, two-track strategy on infrastructure, in which they are moving the bipartisan and more sweeping infrastructure bills in tandem in order to keep their left and middle flanks united.</w:t>
      </w:r>
    </w:p>
    <w:p w14:paraId="712612E6" w14:textId="77777777" w:rsidR="00E17E82" w:rsidRDefault="00E17E82" w:rsidP="00E17E82">
      <w:r>
        <w:t xml:space="preserve">The </w:t>
      </w:r>
      <w:r w:rsidRPr="008175BD">
        <w:rPr>
          <w:rStyle w:val="StyleUnderline"/>
        </w:rPr>
        <w:t>fate of the bipartisan bill faces a key test this week. After Republicans blocked an initial vote on it last week</w:t>
      </w:r>
      <w:r>
        <w:t>, work to finish the legislation continued over the weekend with senators sounding optimistic a deal would be reached soon. In the meantime, Senate Democrats are starting to decide what exactly will be included in their $3.5 trillion reconciliation bill.</w:t>
      </w:r>
    </w:p>
    <w:p w14:paraId="5CAFEC1A" w14:textId="77777777" w:rsidR="00E17E82" w:rsidRDefault="00E17E82" w:rsidP="00E17E82">
      <w:r>
        <w:t>Manchin is a key player in both of those efforts, trailed by a swarm of reporters wherever he goes in the Capitol.</w:t>
      </w:r>
    </w:p>
    <w:p w14:paraId="640186AC" w14:textId="77777777" w:rsidR="00E17E82" w:rsidRDefault="00E17E82" w:rsidP="00E17E82">
      <w:r>
        <w:t>“In a place where any senator could be king- or queen-maker if he or she wants, he’s demonstrated an ability and a desire more than most to be right in the middle of just about everything,” said Jim Manley, who was a top aide to Harry Reid when the Nevada Democrat was the Senate majority leader. “Whether it’s because of a strategy or he just likes the limelight, I honestly still haven’t figured that out.”</w:t>
      </w:r>
    </w:p>
    <w:p w14:paraId="29985D89" w14:textId="77777777" w:rsidR="00E17E82" w:rsidRDefault="00E17E82" w:rsidP="00E17E82">
      <w:r>
        <w:t>It all seems to frustrate Senate Democrats, who tread lightly around questions about Manchin while acknowledging they’ve got to keep him on board to pass major legislation.</w:t>
      </w:r>
    </w:p>
    <w:p w14:paraId="55491D92" w14:textId="77777777" w:rsidR="00E17E82" w:rsidRDefault="00E17E82" w:rsidP="00E17E82">
      <w:r>
        <w:t>“I think he’s very reasonable and strong and aggressive,” said Senator Richard Blumenthal of Connecticut. “Even if I disagree with him, we really at the end of the day need unity among Democrats to get really important things done.”</w:t>
      </w:r>
    </w:p>
    <w:p w14:paraId="71004AD8" w14:textId="77777777" w:rsidR="00E17E82" w:rsidRDefault="00E17E82" w:rsidP="00E17E82">
      <w:r>
        <w:t>The White House also appears to be trying to stay on Manchin’s good side, especially after he complained last winter that he wasn’t given a heads up that Vice President Kamala Harris was visiting West Virginia in an apparent attempt to pressure him to support the COVID relief bill.</w:t>
      </w:r>
    </w:p>
    <w:p w14:paraId="33443462" w14:textId="77777777" w:rsidR="00E17E82" w:rsidRDefault="00E17E82" w:rsidP="00E17E82">
      <w:r>
        <w:t>Biden nominated Manchin’s wife, Gayle Manchin, as co-chair of the Appalachian Regional Commission, an economic development partnership between the federal government and West Virginia and 12 other states. The president also has tapped a Manchin ally, Rahul Gupta, a former West Virginia health commissioner, to be the nation’s drug czar, and another West Virginian, Brian Anderson, has been named executive director of a White House interagency working group focused on revitalizing communities hurt by closures of coal mines and power plants.</w:t>
      </w:r>
    </w:p>
    <w:p w14:paraId="5A9A6D70" w14:textId="77777777" w:rsidR="00E17E82" w:rsidRDefault="00E17E82" w:rsidP="00E17E82">
      <w:r>
        <w:t>“It’s another example of, ‘We have to keep Joe Manchin happy,’ ” James Van Nostrand, director of the Center for Energy and Sustainable Development at West Virginia University, said of the appointments.</w:t>
      </w:r>
    </w:p>
    <w:p w14:paraId="716559B8" w14:textId="77777777" w:rsidR="00E17E82" w:rsidRDefault="00E17E82" w:rsidP="00E17E82">
      <w:r>
        <w:t xml:space="preserve">That </w:t>
      </w:r>
      <w:r w:rsidRPr="008175BD">
        <w:rPr>
          <w:rStyle w:val="StyleUnderline"/>
        </w:rPr>
        <w:t>effort also probably will include giving Manchin’s energy committee the lead role in drafting a clean electricity standard expected to be included in the reconciliation bill</w:t>
      </w:r>
      <w:r>
        <w:t xml:space="preserve">, Van Nostrand said. Biden has called for all electricity by 2035 to come from sources that don’t produce carbon emissions. </w:t>
      </w:r>
      <w:r w:rsidRPr="008175BD">
        <w:rPr>
          <w:rStyle w:val="StyleUnderline"/>
        </w:rPr>
        <w:t>Manchin, whose state is a top producer of coal, has said he was “very, very disturbed” about the possibility that climate provisions in the bill would eliminate fossil fuels</w:t>
      </w:r>
      <w:r>
        <w:t>.</w:t>
      </w:r>
    </w:p>
    <w:p w14:paraId="582FE798" w14:textId="77777777" w:rsidR="00E17E82" w:rsidRDefault="00E17E82" w:rsidP="00E17E82">
      <w:r>
        <w:t>“He’s putting up a good fight for West Virginia and coal,” Van Nostrand said. “I think he wants to do a deal and he’s going to use his leverage to extract the most he can.”</w:t>
      </w:r>
    </w:p>
    <w:p w14:paraId="40D4A6E2" w14:textId="77777777" w:rsidR="00E17E82" w:rsidRDefault="00E17E82" w:rsidP="00E17E82">
      <w:r>
        <w:t>He’s already shown that in negotiations over the bipartisan infrastructure bill, which includes $579 billion in new money over eight years in addition to reauthorizing spending for existing programs. The legislation is expected to include several provisions Manchin recently pushed through his committee that are helpful to West Virginia. They include $11.3 billion to reclaim abandoned coal mine land and about $12 billion for technology to capture carbon emissions from smokestacks.</w:t>
      </w:r>
    </w:p>
    <w:p w14:paraId="3912FED3" w14:textId="77777777" w:rsidR="00E17E82" w:rsidRDefault="00E17E82" w:rsidP="00E17E82">
      <w:r>
        <w:t>Next up for Manchin is the reconciliation bill, which he said last week he had not yet made a commitment to support.</w:t>
      </w:r>
    </w:p>
    <w:p w14:paraId="28C6AC83" w14:textId="77777777" w:rsidR="00E17E82" w:rsidRDefault="00E17E82" w:rsidP="00E17E82">
      <w:r>
        <w:t>“There’s going to be some real negotiations about the ultimate contents of the bill because there’s some things that will be within his committee’s jurisdiction,” said Senator Tim Kaine, a Democrat from Virginia.</w:t>
      </w:r>
    </w:p>
    <w:p w14:paraId="68D4D87B" w14:textId="77777777" w:rsidR="00E17E82" w:rsidRDefault="00E17E82" w:rsidP="00E17E82">
      <w:r>
        <w:t>Democrats will get a better sense in the coming weeks exactly what Manchin wants in the reconciliation bill, and whether granting his demands could threaten votes on the other end of the spectrum by alienating progressives.</w:t>
      </w:r>
    </w:p>
    <w:p w14:paraId="4881DE0B" w14:textId="77777777" w:rsidR="00E17E82" w:rsidRDefault="00E17E82" w:rsidP="00E17E82">
      <w:r>
        <w:t>“</w:t>
      </w:r>
      <w:r w:rsidRPr="008175BD">
        <w:rPr>
          <w:rStyle w:val="StyleUnderline"/>
        </w:rPr>
        <w:t>I can only imagine what kind of goodies they’re going to stuff in there to try to bring Senator Manchin on board</w:t>
      </w:r>
      <w:r>
        <w:t xml:space="preserve">,” Manley said. “The </w:t>
      </w:r>
      <w:r w:rsidRPr="008175BD">
        <w:rPr>
          <w:rStyle w:val="StyleUnderline"/>
        </w:rPr>
        <w:t>risk, of course, is if you give Senator Manchin too much of what he wants, it’s going to drive support away elsewhere. No matter how it plays out, I expect Senator Manchin to be in the middle of this debate</w:t>
      </w:r>
      <w:r>
        <w:t>.”</w:t>
      </w:r>
    </w:p>
    <w:p w14:paraId="39303366" w14:textId="77777777" w:rsidR="00E17E82" w:rsidRDefault="00E17E82" w:rsidP="00E17E82"/>
    <w:p w14:paraId="09309D02" w14:textId="174709B8" w:rsidR="00E17E82" w:rsidRDefault="00194791" w:rsidP="00194791">
      <w:pPr>
        <w:pStyle w:val="Heading3"/>
      </w:pPr>
      <w:r>
        <w:t>will pass/at: reconciliation fails</w:t>
      </w:r>
    </w:p>
    <w:p w14:paraId="29041E1C" w14:textId="77777777" w:rsidR="00E17E82" w:rsidRDefault="00E17E82" w:rsidP="00E17E82">
      <w:pPr>
        <w:pStyle w:val="Heading4"/>
      </w:pPr>
      <w:r>
        <w:t>Passes now---will make a deal BUT reconciliation occurs inevitably</w:t>
      </w:r>
    </w:p>
    <w:p w14:paraId="1E03DD7C" w14:textId="77777777" w:rsidR="00E17E82" w:rsidRDefault="00E17E82" w:rsidP="00E17E82">
      <w:r w:rsidRPr="00F07783">
        <w:rPr>
          <w:rStyle w:val="Style13ptBold"/>
        </w:rPr>
        <w:t>Politi 7/25</w:t>
      </w:r>
      <w:r>
        <w:t xml:space="preserve"> (James Politi, Washington Bureau Chief for the Financial Times, “US lawmakers near deal on $1tn infrastructure bill,” 7-25-21, </w:t>
      </w:r>
      <w:r>
        <w:rPr>
          <w:i/>
          <w:iCs/>
        </w:rPr>
        <w:t>Financial Times</w:t>
      </w:r>
      <w:r>
        <w:t xml:space="preserve">, accessed 7-25-21, </w:t>
      </w:r>
      <w:hyperlink r:id="rId12" w:history="1">
        <w:r w:rsidRPr="00554AB7">
          <w:rPr>
            <w:rStyle w:val="Hyperlink"/>
          </w:rPr>
          <w:t>https://www.ft.com/content/e71dd284-c1f3-4835-ab5b-aaf866d5fe83</w:t>
        </w:r>
      </w:hyperlink>
      <w:r>
        <w:t>, sohan)</w:t>
      </w:r>
    </w:p>
    <w:p w14:paraId="15549233" w14:textId="77777777" w:rsidR="00E17E82" w:rsidRDefault="00E17E82" w:rsidP="00E17E82">
      <w:r>
        <w:t xml:space="preserve">A group of </w:t>
      </w:r>
      <w:r w:rsidRPr="00F07783">
        <w:rPr>
          <w:rStyle w:val="Emphasis"/>
        </w:rPr>
        <w:t>centrist US senators raced to agree</w:t>
      </w:r>
      <w:r w:rsidRPr="00F07783">
        <w:rPr>
          <w:rStyle w:val="StyleUnderline"/>
        </w:rPr>
        <w:t xml:space="preserve"> the text of a $1tn bipartisan infrastructure package on Sunday, with funding for mass transit emerging as a sticking point as tensions rose over Joe Biden’s sweeping economic agenda</w:t>
      </w:r>
      <w:r>
        <w:t>.</w:t>
      </w:r>
    </w:p>
    <w:p w14:paraId="6879722F" w14:textId="77777777" w:rsidR="00E17E82" w:rsidRDefault="00E17E82" w:rsidP="00E17E82">
      <w:r>
        <w:t xml:space="preserve">Rob </w:t>
      </w:r>
      <w:r w:rsidRPr="00F07783">
        <w:rPr>
          <w:rStyle w:val="StyleUnderline"/>
        </w:rPr>
        <w:t>Portman</w:t>
      </w:r>
      <w:r>
        <w:t xml:space="preserve">, Republican senator from Ohio, and Mark Warner, Democratic senator from Virginia, </w:t>
      </w:r>
      <w:r w:rsidRPr="00F07783">
        <w:rPr>
          <w:rStyle w:val="StyleUnderline"/>
        </w:rPr>
        <w:t xml:space="preserve">said in separate television interviews on Sunday that they </w:t>
      </w:r>
      <w:r w:rsidRPr="00F07783">
        <w:rPr>
          <w:rStyle w:val="Emphasis"/>
        </w:rPr>
        <w:t>remained confident that a final deal could be reached this week</w:t>
      </w:r>
      <w:r w:rsidRPr="00F07783">
        <w:rPr>
          <w:rStyle w:val="StyleUnderline"/>
        </w:rPr>
        <w:t xml:space="preserve"> to codify the cross-party agreement struck with Biden last month</w:t>
      </w:r>
      <w:r>
        <w:t>.</w:t>
      </w:r>
    </w:p>
    <w:p w14:paraId="161E761B" w14:textId="77777777" w:rsidR="00E17E82" w:rsidRDefault="00E17E82" w:rsidP="00E17E82">
      <w:r>
        <w:t>“</w:t>
      </w:r>
      <w:r w:rsidRPr="00F07783">
        <w:rPr>
          <w:rStyle w:val="StyleUnderline"/>
        </w:rPr>
        <w:t>We’re about 90 per cent of the way there</w:t>
      </w:r>
      <w:r>
        <w:t>,” Portman told ABC news.</w:t>
      </w:r>
    </w:p>
    <w:p w14:paraId="29A5950B" w14:textId="77777777" w:rsidR="00E17E82" w:rsidRDefault="00E17E82" w:rsidP="00E17E82">
      <w:r>
        <w:t>“</w:t>
      </w:r>
      <w:r w:rsidRPr="00F07783">
        <w:rPr>
          <w:rStyle w:val="StyleUnderline"/>
        </w:rPr>
        <w:t>We’re going to legislate the language with colleagues and with staff, and I feel good about getting that done this week</w:t>
      </w:r>
      <w:r>
        <w:t>.”</w:t>
      </w:r>
    </w:p>
    <w:p w14:paraId="5053996B" w14:textId="77777777" w:rsidR="00E17E82" w:rsidRDefault="00E17E82" w:rsidP="00E17E82">
      <w:r>
        <w:t>Warner told Fox News Sunday: “I think you’re going to see a bill Monday”.</w:t>
      </w:r>
    </w:p>
    <w:p w14:paraId="32317038" w14:textId="77777777" w:rsidR="00E17E82" w:rsidRDefault="00E17E82" w:rsidP="00E17E82">
      <w:r>
        <w:t>The $1tn plan would fund investments in roads, bridges, ports, airports, water facilities and broadband networks.</w:t>
      </w:r>
    </w:p>
    <w:p w14:paraId="2DAADFB9" w14:textId="77777777" w:rsidR="00E17E82" w:rsidRDefault="00E17E82" w:rsidP="00E17E82">
      <w:r>
        <w:t>Portman said funding for mass transit projects was “one issue outstanding” on which Republicans were “not getting much response from the Democrats”.</w:t>
      </w:r>
    </w:p>
    <w:p w14:paraId="0F558BB6" w14:textId="77777777" w:rsidR="00E17E82" w:rsidRDefault="00E17E82" w:rsidP="00E17E82">
      <w:r>
        <w:t>Republicans, who disproportionately represent rural states and communities, want lower levels of funding for public transport, whereas Democratic lawmakers, whose support is more concentrated in cities, want the agreement to include more.</w:t>
      </w:r>
    </w:p>
    <w:p w14:paraId="5FDD6DE0" w14:textId="77777777" w:rsidR="00E17E82" w:rsidRDefault="00E17E82" w:rsidP="00E17E82">
      <w:r>
        <w:t>“My hope is that we’ll see progress on that yet today,” Portman added.</w:t>
      </w:r>
    </w:p>
    <w:p w14:paraId="4CCD2362" w14:textId="77777777" w:rsidR="00E17E82" w:rsidRDefault="00E17E82" w:rsidP="00E17E82">
      <w:r>
        <w:t>A first procedural vote to open debate on the $1tn bill failed last week as Republican lawmakers balked at some details of the proposals and the fact that a final text had not been published.</w:t>
      </w:r>
    </w:p>
    <w:p w14:paraId="74D34DDA" w14:textId="77777777" w:rsidR="00E17E82" w:rsidRDefault="00E17E82" w:rsidP="00E17E82">
      <w:r>
        <w:t>But the White House and advocates for the bill in Congress pressed ahead, setting a Monday deadline to proceed with a new vote.</w:t>
      </w:r>
    </w:p>
    <w:p w14:paraId="695E8992" w14:textId="77777777" w:rsidR="00E17E82" w:rsidRDefault="00E17E82" w:rsidP="00E17E82">
      <w:r>
        <w:t>Biden has heartily backed the deal as critical to the US economy and as a demonstration that he can accomplish bipartisan dealmaking in Washington, which has increased the political stakes of the negotiations.</w:t>
      </w:r>
    </w:p>
    <w:p w14:paraId="6AD09D19" w14:textId="77777777" w:rsidR="00E17E82" w:rsidRDefault="00E17E82" w:rsidP="00E17E82">
      <w:pPr>
        <w:rPr>
          <w:rStyle w:val="StyleUnderline"/>
        </w:rPr>
      </w:pPr>
      <w:r w:rsidRPr="00F07783">
        <w:rPr>
          <w:rStyle w:val="Emphasis"/>
        </w:rPr>
        <w:t>If the bill fails</w:t>
      </w:r>
      <w:r w:rsidRPr="00F07783">
        <w:rPr>
          <w:rStyle w:val="StyleUnderline"/>
        </w:rPr>
        <w:t xml:space="preserve">, </w:t>
      </w:r>
      <w:r w:rsidRPr="00F07783">
        <w:rPr>
          <w:rStyle w:val="Emphasis"/>
        </w:rPr>
        <w:t>Democrats are expected to include its provisions in legislation</w:t>
      </w:r>
      <w:r w:rsidRPr="00F07783">
        <w:rPr>
          <w:rStyle w:val="StyleUnderline"/>
        </w:rPr>
        <w:t xml:space="preserve"> expected to exceed $3.5tn that they intend to </w:t>
      </w:r>
      <w:r w:rsidRPr="00F07783">
        <w:rPr>
          <w:rStyle w:val="Emphasis"/>
        </w:rPr>
        <w:t>pass without Republican support</w:t>
      </w:r>
      <w:r w:rsidRPr="00F07783">
        <w:rPr>
          <w:rStyle w:val="StyleUnderline"/>
        </w:rPr>
        <w:t>. That bill seeks to plough money into education and child care, and would be paid for by raising taxes on the wealthiest households and corporations.</w:t>
      </w:r>
    </w:p>
    <w:p w14:paraId="6027B9F9" w14:textId="77777777" w:rsidR="00E17E82" w:rsidRDefault="00E17E82" w:rsidP="00E17E82">
      <w:r>
        <w:t>The push by the White House to proceed with both packages this year has elevated tensions on Capitol Hill. Republicans have attacked the larger plan as excessive spending that will hurt the economy and stoke inflation, while Democrats have argued that both are vital investments that would bolster long-term growth and ease price pressure over time.</w:t>
      </w:r>
    </w:p>
    <w:p w14:paraId="6F1662E4" w14:textId="77777777" w:rsidR="00E17E82" w:rsidRDefault="00E17E82" w:rsidP="00E17E82">
      <w:r>
        <w:t>Nancy Pelosi, the House Speaker, told ABC on Sunday that Democrats in the lower chamber of Congress would not pass the bipartisan infrastructure package until the larger bill had also been approved by the Senate. But Republicans have rejected linking the two.</w:t>
      </w:r>
    </w:p>
    <w:p w14:paraId="48DCB213" w14:textId="77777777" w:rsidR="00E17E82" w:rsidRDefault="00E17E82" w:rsidP="00E17E82">
      <w:r>
        <w:t>“The infrastructure bill has nothing to do with the reckless tax-and-spend extravaganza that [Pelosi] talking about,” Portman said, warning that if the Speaker “gets her way”, the bipartisan agreement could be at risk.</w:t>
      </w:r>
    </w:p>
    <w:p w14:paraId="55A85672" w14:textId="77777777" w:rsidR="00E17E82" w:rsidRDefault="00E17E82" w:rsidP="00E17E82">
      <w:r>
        <w:t>Republicans have also expressed scepticism about voting to increase the US debt limit as part of the fiscal negotiations. Their resistance has angered Democrats, who said there should be bipartisan support to approve a measure that would ensure the US does not default on its debt and reflected spending already approved by Congress.</w:t>
      </w:r>
    </w:p>
    <w:p w14:paraId="3609418F" w14:textId="5427D877" w:rsidR="00E17E82" w:rsidRDefault="00E17E82" w:rsidP="00E17E82">
      <w:r>
        <w:t>The US Treasury warned last week that it would start taking special measures to bolster its cash position but urged Congress to act as soon as possible to increase the country’s debt limit.</w:t>
      </w:r>
    </w:p>
    <w:p w14:paraId="0054D323" w14:textId="77777777" w:rsidR="009079C5" w:rsidRDefault="009079C5" w:rsidP="009079C5">
      <w:pPr>
        <w:pStyle w:val="Heading4"/>
      </w:pPr>
      <w:r>
        <w:t>Reconciliation can still pass, but maintaining full Dem support is key.</w:t>
      </w:r>
    </w:p>
    <w:p w14:paraId="51349093" w14:textId="77777777" w:rsidR="009079C5" w:rsidRDefault="009079C5" w:rsidP="009079C5">
      <w:r w:rsidRPr="008B7B4E">
        <w:rPr>
          <w:rStyle w:val="Style13ptBold"/>
        </w:rPr>
        <w:t>Berman 7/21</w:t>
      </w:r>
      <w:r>
        <w:t xml:space="preserve"> – Staff Writer [Russell, 7/21/21, The Atlantic, “</w:t>
      </w:r>
      <w:r w:rsidRPr="008B7B4E">
        <w:t>The Republicans Have Already Given Biden What He Needs</w:t>
      </w:r>
      <w:r>
        <w:t>,”</w:t>
      </w:r>
      <w:r w:rsidRPr="008B7B4E">
        <w:t xml:space="preserve"> </w:t>
      </w:r>
      <w:hyperlink r:id="rId13" w:history="1">
        <w:r w:rsidRPr="00055233">
          <w:rPr>
            <w:rStyle w:val="Hyperlink"/>
          </w:rPr>
          <w:t>https://www.theatlantic.com/politics/archive/2021/07/biden-infrastructure-republicans/619520/</w:t>
        </w:r>
      </w:hyperlink>
      <w:r>
        <w:t>, DOA: 7/21/21, Lowell-TT]</w:t>
      </w:r>
    </w:p>
    <w:p w14:paraId="689B2D58" w14:textId="77777777" w:rsidR="009079C5" w:rsidRPr="00C6506E" w:rsidRDefault="009079C5" w:rsidP="009079C5">
      <w:pPr>
        <w:rPr>
          <w:sz w:val="16"/>
        </w:rPr>
      </w:pPr>
      <w:r w:rsidRPr="00DC1A63">
        <w:rPr>
          <w:rStyle w:val="StyleUnderline"/>
        </w:rPr>
        <w:t>As much as Biden would love Republican votes</w:t>
      </w:r>
      <w:r w:rsidRPr="00C6506E">
        <w:rPr>
          <w:sz w:val="16"/>
        </w:rPr>
        <w:t xml:space="preserve"> for the infrastructure plan, </w:t>
      </w:r>
      <w:r w:rsidRPr="00DC1A63">
        <w:rPr>
          <w:rStyle w:val="StyleUnderline"/>
        </w:rPr>
        <w:t>he wants the roads and bridges even more</w:t>
      </w:r>
      <w:r w:rsidRPr="00C6506E">
        <w:rPr>
          <w:sz w:val="16"/>
        </w:rPr>
        <w:t xml:space="preserve">. </w:t>
      </w:r>
      <w:r w:rsidRPr="00DC1A63">
        <w:rPr>
          <w:rStyle w:val="StyleUnderline"/>
        </w:rPr>
        <w:t>If the GOP senators won’t seal the deal</w:t>
      </w:r>
      <w:r w:rsidRPr="00C6506E">
        <w:rPr>
          <w:sz w:val="16"/>
        </w:rPr>
        <w:t xml:space="preserve"> they struck </w:t>
      </w:r>
      <w:r w:rsidRPr="00DC1A63">
        <w:rPr>
          <w:rStyle w:val="StyleUnderline"/>
        </w:rPr>
        <w:t>or dawdle too long</w:t>
      </w:r>
      <w:r w:rsidRPr="00C6506E">
        <w:rPr>
          <w:sz w:val="16"/>
        </w:rPr>
        <w:t xml:space="preserve"> in finishing it, </w:t>
      </w:r>
      <w:r w:rsidRPr="00DC1A63">
        <w:rPr>
          <w:rStyle w:val="StyleUnderline"/>
        </w:rPr>
        <w:t>Democrats are already planning to</w:t>
      </w:r>
      <w:r w:rsidRPr="00C6506E">
        <w:rPr>
          <w:sz w:val="16"/>
        </w:rPr>
        <w:t xml:space="preserve"> take the bipartisan infrastructure framework and </w:t>
      </w:r>
      <w:r w:rsidRPr="00DC1A63">
        <w:rPr>
          <w:rStyle w:val="StyleUnderline"/>
        </w:rPr>
        <w:t>add it to their own $3.5 trillion measure</w:t>
      </w:r>
      <w:r w:rsidRPr="00C6506E">
        <w:rPr>
          <w:sz w:val="16"/>
        </w:rPr>
        <w:t xml:space="preserve">. That’s the leverage </w:t>
      </w:r>
      <w:r w:rsidRPr="00DC1A63">
        <w:rPr>
          <w:rStyle w:val="StyleUnderline"/>
        </w:rPr>
        <w:t>Schumer is</w:t>
      </w:r>
      <w:r w:rsidRPr="00C6506E">
        <w:rPr>
          <w:sz w:val="16"/>
        </w:rPr>
        <w:t xml:space="preserve"> using by </w:t>
      </w:r>
      <w:r w:rsidRPr="00DC1A63">
        <w:rPr>
          <w:rStyle w:val="StyleUnderline"/>
        </w:rPr>
        <w:t>forcing an early vote on the bipartisan proposal</w:t>
      </w:r>
      <w:r w:rsidRPr="00C6506E">
        <w:rPr>
          <w:sz w:val="16"/>
        </w:rPr>
        <w:t xml:space="preserve">; </w:t>
      </w:r>
      <w:r w:rsidRPr="00DC1A63">
        <w:rPr>
          <w:rStyle w:val="StyleUnderline"/>
        </w:rPr>
        <w:t>Democrats don’t want to repeat the mistake</w:t>
      </w:r>
      <w:r w:rsidRPr="00C6506E">
        <w:rPr>
          <w:sz w:val="16"/>
        </w:rPr>
        <w:t xml:space="preserve"> they made in President Barack Obama’s first year in office, </w:t>
      </w:r>
      <w:r w:rsidRPr="00DC1A63">
        <w:rPr>
          <w:rStyle w:val="StyleUnderline"/>
        </w:rPr>
        <w:t>when they allowed Republicans to drag out negotiations</w:t>
      </w:r>
      <w:r w:rsidRPr="00C6506E">
        <w:rPr>
          <w:sz w:val="16"/>
        </w:rPr>
        <w:t xml:space="preserve"> over a health-care bill for months </w:t>
      </w:r>
      <w:r w:rsidRPr="00DC1A63">
        <w:rPr>
          <w:rStyle w:val="StyleUnderline"/>
        </w:rPr>
        <w:t>and squandered the new president’s political capital</w:t>
      </w:r>
      <w:r w:rsidRPr="00C6506E">
        <w:rPr>
          <w:sz w:val="16"/>
        </w:rPr>
        <w:t>.</w:t>
      </w:r>
    </w:p>
    <w:p w14:paraId="24277E4F" w14:textId="77777777" w:rsidR="009079C5" w:rsidRPr="00C6506E" w:rsidRDefault="009079C5" w:rsidP="009079C5">
      <w:pPr>
        <w:rPr>
          <w:sz w:val="16"/>
        </w:rPr>
      </w:pPr>
      <w:r w:rsidRPr="004F78CA">
        <w:rPr>
          <w:rStyle w:val="StyleUnderline"/>
        </w:rPr>
        <w:t>Schumer</w:t>
      </w:r>
      <w:r w:rsidRPr="00C6506E">
        <w:rPr>
          <w:sz w:val="16"/>
        </w:rPr>
        <w:t xml:space="preserve"> has said he </w:t>
      </w:r>
      <w:r w:rsidRPr="004F78CA">
        <w:rPr>
          <w:rStyle w:val="StyleUnderline"/>
        </w:rPr>
        <w:t>wants to pass both the bipartisan infrastructure bill and a resolution</w:t>
      </w:r>
      <w:r w:rsidRPr="00C6506E">
        <w:rPr>
          <w:sz w:val="16"/>
        </w:rPr>
        <w:t xml:space="preserve"> teeing up the broader Democratic budget package </w:t>
      </w:r>
      <w:r w:rsidRPr="004F78CA">
        <w:rPr>
          <w:rStyle w:val="StyleUnderline"/>
        </w:rPr>
        <w:t>before the</w:t>
      </w:r>
      <w:r w:rsidRPr="00C6506E">
        <w:rPr>
          <w:sz w:val="16"/>
        </w:rPr>
        <w:t xml:space="preserve"> Senate leaves for its </w:t>
      </w:r>
      <w:r w:rsidRPr="004F78CA">
        <w:rPr>
          <w:rStyle w:val="StyleUnderline"/>
        </w:rPr>
        <w:t>annual August recess</w:t>
      </w:r>
      <w:r w:rsidRPr="00C6506E">
        <w:rPr>
          <w:sz w:val="16"/>
        </w:rPr>
        <w:t xml:space="preserve">. Under the premise that little in Washington gets done without a deadline, the majority leader set the initial procedural vote on the infrastructure agreement for today even though Republicans begged for more time. “It is not an attempt to jam anyone,” Schumer insisted this morning. But his message was clear. </w:t>
      </w:r>
      <w:r w:rsidRPr="004F78CA">
        <w:rPr>
          <w:rStyle w:val="StyleUnderline"/>
        </w:rPr>
        <w:t>If Republicans hold out too long</w:t>
      </w:r>
      <w:r w:rsidRPr="00C6506E">
        <w:rPr>
          <w:sz w:val="16"/>
        </w:rPr>
        <w:t xml:space="preserve"> on the agreement they negotiated, </w:t>
      </w:r>
      <w:r w:rsidRPr="004F78CA">
        <w:rPr>
          <w:rStyle w:val="StyleUnderline"/>
        </w:rPr>
        <w:t>the Democrats will go it alone</w:t>
      </w:r>
      <w:r w:rsidRPr="00C6506E">
        <w:rPr>
          <w:sz w:val="16"/>
        </w:rPr>
        <w:t>.</w:t>
      </w:r>
    </w:p>
    <w:p w14:paraId="1A256169" w14:textId="77777777" w:rsidR="009079C5" w:rsidRPr="00C6506E" w:rsidRDefault="009079C5" w:rsidP="009079C5">
      <w:pPr>
        <w:rPr>
          <w:sz w:val="16"/>
        </w:rPr>
      </w:pPr>
      <w:r w:rsidRPr="004F78CA">
        <w:rPr>
          <w:rStyle w:val="StyleUnderline"/>
        </w:rPr>
        <w:t>Key to this backup plan is</w:t>
      </w:r>
      <w:r w:rsidRPr="00C6506E">
        <w:rPr>
          <w:sz w:val="16"/>
        </w:rPr>
        <w:t xml:space="preserve"> the same pair of moderate Democratic senators who have held sway all year in the closely divided chamber: </w:t>
      </w:r>
      <w:r w:rsidRPr="004F78CA">
        <w:rPr>
          <w:rStyle w:val="StyleUnderline"/>
        </w:rPr>
        <w:t>Manchin and Sinema</w:t>
      </w:r>
      <w:r w:rsidRPr="00C6506E">
        <w:rPr>
          <w:sz w:val="16"/>
        </w:rPr>
        <w:t xml:space="preserve">. They forced Biden to pursue a bipartisan deal on infrastructure, and he did. With today’s vote, </w:t>
      </w:r>
      <w:r w:rsidRPr="004F78CA">
        <w:rPr>
          <w:rStyle w:val="StyleUnderline"/>
        </w:rPr>
        <w:t>they will see—and can tell their constituents—that it was the Republicans who stopped it from advancing</w:t>
      </w:r>
      <w:r w:rsidRPr="00C6506E">
        <w:rPr>
          <w:sz w:val="16"/>
        </w:rPr>
        <w:t>.</w:t>
      </w:r>
    </w:p>
    <w:p w14:paraId="2716C247" w14:textId="77777777" w:rsidR="009079C5" w:rsidRPr="00C6506E" w:rsidRDefault="009079C5" w:rsidP="009079C5">
      <w:pPr>
        <w:rPr>
          <w:sz w:val="16"/>
        </w:rPr>
      </w:pPr>
      <w:r w:rsidRPr="004F78CA">
        <w:rPr>
          <w:rStyle w:val="StyleUnderline"/>
        </w:rPr>
        <w:t>If Manchin and Sinema stick with him, Biden can pass the bulk of his economic agenda with Democratic votes and</w:t>
      </w:r>
      <w:r w:rsidRPr="00C6506E">
        <w:rPr>
          <w:sz w:val="16"/>
        </w:rPr>
        <w:t xml:space="preserve"> then go around the country and </w:t>
      </w:r>
      <w:r w:rsidRPr="004F78CA">
        <w:rPr>
          <w:rStyle w:val="StyleUnderline"/>
        </w:rPr>
        <w:t>claim</w:t>
      </w:r>
      <w:r w:rsidRPr="00C6506E">
        <w:rPr>
          <w:sz w:val="16"/>
        </w:rPr>
        <w:t xml:space="preserve">, with at least some credibility, </w:t>
      </w:r>
      <w:r w:rsidRPr="004F78CA">
        <w:rPr>
          <w:rStyle w:val="StyleUnderline"/>
        </w:rPr>
        <w:t>that a major piece of it was bipartisan</w:t>
      </w:r>
      <w:r w:rsidRPr="00C6506E">
        <w:rPr>
          <w:sz w:val="16"/>
        </w:rPr>
        <w:t xml:space="preserve">. The reconciliation package still has a long way to go, and </w:t>
      </w:r>
      <w:r w:rsidRPr="004F78CA">
        <w:rPr>
          <w:rStyle w:val="StyleUnderline"/>
        </w:rPr>
        <w:t>there are plenty of ways it could all fall apart</w:t>
      </w:r>
      <w:r w:rsidRPr="00C6506E">
        <w:rPr>
          <w:sz w:val="16"/>
        </w:rPr>
        <w:t xml:space="preserve"> too. </w:t>
      </w:r>
      <w:r w:rsidRPr="004F78CA">
        <w:rPr>
          <w:rStyle w:val="StyleUnderline"/>
        </w:rPr>
        <w:t>But</w:t>
      </w:r>
      <w:r w:rsidRPr="00C6506E">
        <w:rPr>
          <w:sz w:val="16"/>
        </w:rPr>
        <w:t xml:space="preserve"> as </w:t>
      </w:r>
      <w:r w:rsidRPr="004F78CA">
        <w:rPr>
          <w:rStyle w:val="StyleUnderline"/>
        </w:rPr>
        <w:t>the president</w:t>
      </w:r>
      <w:r w:rsidRPr="00C6506E">
        <w:rPr>
          <w:sz w:val="16"/>
        </w:rPr>
        <w:t xml:space="preserve"> demonstrated after the enactment of the American Rescue Plan, which passed on a party-line vote, he </w:t>
      </w:r>
      <w:r w:rsidRPr="004F78CA">
        <w:rPr>
          <w:rStyle w:val="StyleUnderline"/>
        </w:rPr>
        <w:t>does not define bipartisanship by the final vote total</w:t>
      </w:r>
      <w:r w:rsidRPr="00C6506E">
        <w:rPr>
          <w:sz w:val="16"/>
        </w:rPr>
        <w:t>.</w:t>
      </w:r>
    </w:p>
    <w:p w14:paraId="2F27DC0F" w14:textId="77777777" w:rsidR="009079C5" w:rsidRDefault="009079C5" w:rsidP="009079C5"/>
    <w:p w14:paraId="17A827AC" w14:textId="77777777" w:rsidR="009079C5" w:rsidRDefault="009079C5" w:rsidP="00E17E82"/>
    <w:p w14:paraId="1C24E53E" w14:textId="77777777" w:rsidR="00E17E82" w:rsidRDefault="00E17E82" w:rsidP="00E17E82"/>
    <w:p w14:paraId="4E7B2A47" w14:textId="725F435E" w:rsidR="00E17E82" w:rsidRDefault="00194791" w:rsidP="00194791">
      <w:pPr>
        <w:pStyle w:val="Heading3"/>
      </w:pPr>
      <w:r>
        <w:t>link – dams</w:t>
      </w:r>
    </w:p>
    <w:p w14:paraId="6611CCD1" w14:textId="77777777" w:rsidR="00E17E82" w:rsidRDefault="00E17E82" w:rsidP="00E17E82">
      <w:pPr>
        <w:pStyle w:val="Heading4"/>
      </w:pPr>
      <w:r>
        <w:t>Republicans are skeptical of dam breaching – Simpson proposal proves</w:t>
      </w:r>
    </w:p>
    <w:p w14:paraId="53EB64C3" w14:textId="77777777" w:rsidR="00E17E82" w:rsidRPr="00F654E5" w:rsidRDefault="00E17E82" w:rsidP="00E17E82">
      <w:r>
        <w:rPr>
          <w:rStyle w:val="Style13ptBold"/>
        </w:rPr>
        <w:t xml:space="preserve">Donovan Smith 21 </w:t>
      </w:r>
      <w:r w:rsidRPr="00F654E5">
        <w:t xml:space="preserve">[Orion Donovan Smith, </w:t>
      </w:r>
      <w:r w:rsidRPr="00A44AE6">
        <w:t>American Legislative Reporter for The Spokesman-Review’s Washington DC Bureau</w:t>
      </w:r>
      <w:r w:rsidRPr="00F654E5">
        <w:t>, Spokesman.com, "Fate of Republican Mike Simpson's plan to remove Snake River dams lies with Democrats and Biden infrastructure package | The Spokesman-Review," 03/08/21, https://www.spokesman.com/stories/2021/mar/07/fate-of-republican-mike-simpsons-plan-to-remove-sn/, Date Accessed: 07/26/21] // JS</w:t>
      </w:r>
    </w:p>
    <w:p w14:paraId="088569D4" w14:textId="77777777" w:rsidR="00E17E82" w:rsidRPr="00F654E5" w:rsidRDefault="00E17E82" w:rsidP="00E17E82"/>
    <w:p w14:paraId="0139AD75" w14:textId="77777777" w:rsidR="00E17E82" w:rsidRPr="00F654E5" w:rsidRDefault="00E17E82" w:rsidP="00E17E82">
      <w:pPr>
        <w:rPr>
          <w:u w:val="single"/>
        </w:rPr>
      </w:pPr>
      <w:r w:rsidRPr="00F654E5">
        <w:rPr>
          <w:u w:val="single"/>
        </w:rPr>
        <w:t>In </w:t>
      </w:r>
      <w:hyperlink r:id="rId14" w:tgtFrame="_blank" w:history="1">
        <w:r w:rsidRPr="00F654E5">
          <w:rPr>
            <w:rStyle w:val="Hyperlink"/>
            <w:u w:val="single"/>
          </w:rPr>
          <w:t>a joint statement released Feb. 5</w:t>
        </w:r>
      </w:hyperlink>
      <w:r w:rsidRPr="00F654E5">
        <w:rPr>
          <w:u w:val="single"/>
        </w:rPr>
        <w:t>, a day before Simpson even unveiled his plan, GOP Reps. Russ Fulcher of Idaho and Cathy McMorris Rodgers, Dan Newhouse and Jaime Herrera Beutler of Washington endorsed the region’s hydroelectric dams and issued a dire warning.</w:t>
      </w:r>
    </w:p>
    <w:p w14:paraId="1CC000E7" w14:textId="77777777" w:rsidR="00E17E82" w:rsidRPr="00F654E5" w:rsidRDefault="00E17E82" w:rsidP="00E17E82">
      <w:r w:rsidRPr="00F654E5">
        <w:t xml:space="preserve">“The </w:t>
      </w:r>
      <w:r w:rsidRPr="00F654E5">
        <w:rPr>
          <w:u w:val="single"/>
        </w:rPr>
        <w:t>hydropower developed in the Pacific Northwest benefits every resident, family, and business in our region,</w:t>
      </w:r>
      <w:r w:rsidRPr="00F654E5">
        <w:t>” the Republicans wrote. “The clean, renewable power generated by the dams along the Columbia and Snake Rivers supplies half of the Pacific Northwest’s energy and is critical for a reliable power grid. Without it, life as we know it in our region would cease to exist.”</w:t>
      </w:r>
    </w:p>
    <w:p w14:paraId="0CEF5585" w14:textId="77777777" w:rsidR="00E17E82" w:rsidRPr="00F654E5" w:rsidRDefault="00E17E82" w:rsidP="00E17E82">
      <w:r w:rsidRPr="00F654E5">
        <w:t>Simpson is quick to point out his plan aims to shore up the bulk of the region’s hydropower generation, ensuring the most productive dams continue to operate. The four lower Snake River dams together generate less than one-tenth of the Columbia Basin dams’ power output, and dam-breaching proponents argue </w:t>
      </w:r>
      <w:hyperlink r:id="rId15" w:tgtFrame="_blank" w:history="1">
        <w:r w:rsidRPr="00F654E5">
          <w:rPr>
            <w:rStyle w:val="Hyperlink"/>
          </w:rPr>
          <w:t>the electricity they generate is getting increasingly costly</w:t>
        </w:r>
      </w:hyperlink>
      <w:r w:rsidRPr="00F654E5">
        <w:t> relative to other energy sources.</w:t>
      </w:r>
    </w:p>
    <w:p w14:paraId="54B085C0" w14:textId="77777777" w:rsidR="00E17E82" w:rsidRPr="00F654E5" w:rsidRDefault="00E17E82" w:rsidP="00E17E82">
      <w:r w:rsidRPr="00F654E5">
        <w:t>Sen. Jim Risch, R-Idaho, said he has been hearing from farmers, ranchers and other Idahoans who staunchly oppose Simpson’s proposal.</w:t>
      </w:r>
    </w:p>
    <w:p w14:paraId="13080250" w14:textId="77777777" w:rsidR="00E17E82" w:rsidRPr="00F654E5" w:rsidRDefault="00E17E82" w:rsidP="00E17E82">
      <w:r w:rsidRPr="00F654E5">
        <w:t>“To his credit, Sim</w:t>
      </w:r>
      <w:r w:rsidRPr="00F654E5">
        <w:rPr>
          <w:u w:val="single"/>
        </w:rPr>
        <w:t xml:space="preserve">pson has said that he doesn’t know if doing this is going to save the salmon,” </w:t>
      </w:r>
      <w:r w:rsidRPr="00F654E5">
        <w:t>Risch said in an interview. “I’m not chiding Congressman Simpson for doing this. He’s doing it in good faith. He strongly, strongly believes he wants to save the salmon, and I think we all do.”</w:t>
      </w:r>
    </w:p>
    <w:p w14:paraId="354D73E8" w14:textId="77777777" w:rsidR="00E17E82" w:rsidRPr="00F654E5" w:rsidRDefault="00E17E82" w:rsidP="00E17E82">
      <w:r w:rsidRPr="00F654E5">
        <w:t>“But if you’re going to do that, what you really ought to do is pursue something where you can stand up, beat your chest and say, ‘Look, do this with me and we’re going to save the salmon.’ And he starts off from the proposition that, yeah, there’s a lot of pain here, but it still might not save the salmon.”</w:t>
      </w:r>
    </w:p>
    <w:p w14:paraId="776451A3" w14:textId="77777777" w:rsidR="00E17E82" w:rsidRPr="00F654E5" w:rsidRDefault="00E17E82" w:rsidP="00E17E82">
      <w:r w:rsidRPr="00F654E5">
        <w:rPr>
          <w:u w:val="single"/>
        </w:rPr>
        <w:t>Risch also questioned the lack of specifics in Simpson’s plan for replacing the power generated by the four dams</w:t>
      </w:r>
      <w:r w:rsidRPr="00F654E5">
        <w:t>. In the proposal, a section on energy replacement lists three possibilities: “1. BPA owns and operates the firm power replacement; 2. A third-party Northwest entity owns and operates the replacement power; 3. Other Ideas?”</w:t>
      </w:r>
    </w:p>
    <w:p w14:paraId="5E9CC98F" w14:textId="77777777" w:rsidR="00E17E82" w:rsidRPr="00F654E5" w:rsidRDefault="00E17E82" w:rsidP="00E17E82">
      <w:pPr>
        <w:rPr>
          <w:u w:val="single"/>
        </w:rPr>
      </w:pPr>
      <w:r w:rsidRPr="00F654E5">
        <w:rPr>
          <w:u w:val="single"/>
        </w:rPr>
        <w:t>Simpson said his concept is open-ended by design. “I’m open to anything, but give me some idea of what you would do that we haven’t already tried.”</w:t>
      </w:r>
    </w:p>
    <w:p w14:paraId="3FED49CB" w14:textId="77777777" w:rsidR="00E17E82" w:rsidRPr="00F654E5" w:rsidRDefault="00E17E82" w:rsidP="00E17E82">
      <w:r w:rsidRPr="00F654E5">
        <w:rPr>
          <w:u w:val="single"/>
        </w:rPr>
        <w:t>Sen. Mike Crapo, R-Idaho, has expressed skepticism while welcoming Simpson’s proposal as a catalyst for ongoing regional talks over saving anadromous fish like salmon and steelhead</w:t>
      </w:r>
      <w:r w:rsidRPr="00F654E5">
        <w:t>. As the top Republican on the Senate Finance Committee, the Idaho senator could play a key role in deciding what ends up in the infrastructure package.</w:t>
      </w:r>
    </w:p>
    <w:p w14:paraId="0D34B83B" w14:textId="77777777" w:rsidR="00E17E82" w:rsidRPr="00F654E5" w:rsidRDefault="00E17E82" w:rsidP="00E17E82">
      <w:r w:rsidRPr="00F654E5">
        <w:t>“</w:t>
      </w:r>
      <w:r w:rsidRPr="00F654E5">
        <w:rPr>
          <w:u w:val="single"/>
        </w:rPr>
        <w:t>I commend Mike for trying to bring people to the table to discuss this and find these solution</w:t>
      </w:r>
      <w:r w:rsidRPr="00F654E5">
        <w:t>s,” </w:t>
      </w:r>
      <w:hyperlink r:id="rId16" w:tgtFrame="_blank" w:history="1">
        <w:r w:rsidRPr="00F654E5">
          <w:rPr>
            <w:rStyle w:val="Hyperlink"/>
          </w:rPr>
          <w:t>Crapo told Idaho radio host Neal Larson</w:t>
        </w:r>
      </w:hyperlink>
      <w:r w:rsidRPr="00F654E5">
        <w:t> on Feb. 24. “</w:t>
      </w:r>
      <w:r w:rsidRPr="00F654E5">
        <w:rPr>
          <w:u w:val="single"/>
        </w:rPr>
        <w:t>But we haven’t got that kind of consensus yet. I think that we should use Mike’s suggestion here to jump-start a</w:t>
      </w:r>
      <w:r w:rsidRPr="00F654E5">
        <w:t>nd maybe give some additional fuel to the efforts to build that kind of collaborative solution.”</w:t>
      </w:r>
    </w:p>
    <w:p w14:paraId="3A8C6DD9" w14:textId="77777777" w:rsidR="00E17E82" w:rsidRPr="00F654E5" w:rsidRDefault="00E17E82" w:rsidP="00E17E82">
      <w:r w:rsidRPr="00F654E5">
        <w:t>Simpson said all he asks is that his fellow Northwest lawmakers read his whole proposal before forming an opinion.</w:t>
      </w:r>
    </w:p>
    <w:p w14:paraId="385F0370" w14:textId="77777777" w:rsidR="00E17E82" w:rsidRPr="00F654E5" w:rsidRDefault="00E17E82" w:rsidP="00E17E82">
      <w:r w:rsidRPr="00F654E5">
        <w:t>“I knew when we did it that there would be the ‘hell no’ people,” he said, “and there would be people who think that they had reached nirvana and this was the solution to everything. It’s neither of those things. It’s a compromise that we think will save salmon and make the stakeholders whole.”</w:t>
      </w:r>
    </w:p>
    <w:p w14:paraId="30139EDA" w14:textId="77777777" w:rsidR="00E17E82" w:rsidRDefault="00E17E82" w:rsidP="00E17E82">
      <w:pPr>
        <w:rPr>
          <w:rFonts w:ascii="Times New Roman" w:hAnsi="Times New Roman"/>
          <w:sz w:val="24"/>
        </w:rPr>
      </w:pPr>
    </w:p>
    <w:p w14:paraId="7BC1EFC0" w14:textId="77777777" w:rsidR="00E17E82" w:rsidRPr="00F654E5" w:rsidRDefault="00E17E82" w:rsidP="00E17E82"/>
    <w:p w14:paraId="3A4C0F74" w14:textId="0CC63DE8" w:rsidR="009079C5" w:rsidRDefault="00194791" w:rsidP="00194791">
      <w:pPr>
        <w:pStyle w:val="Heading3"/>
      </w:pPr>
      <w:r>
        <w:t>at: courts shield</w:t>
      </w:r>
    </w:p>
    <w:p w14:paraId="12F9B93F" w14:textId="77777777" w:rsidR="009079C5" w:rsidRDefault="009079C5" w:rsidP="009079C5">
      <w:pPr>
        <w:pStyle w:val="Heading4"/>
      </w:pPr>
      <w:r>
        <w:t>The plan’s expansive court ruling is controversial in itself.</w:t>
      </w:r>
    </w:p>
    <w:p w14:paraId="11447324" w14:textId="77777777" w:rsidR="009079C5" w:rsidRPr="00BA63DF" w:rsidRDefault="009079C5" w:rsidP="009079C5">
      <w:r w:rsidRPr="00BA63DF">
        <w:rPr>
          <w:rStyle w:val="Style13ptBold"/>
        </w:rPr>
        <w:t>Hirschl 13</w:t>
      </w:r>
      <w:r>
        <w:t xml:space="preserve"> – </w:t>
      </w:r>
      <w:r w:rsidRPr="00BA63DF">
        <w:t xml:space="preserve">Professor of Political Science and Law, and a Fellow of the Royal Society of Canada </w:t>
      </w:r>
      <w:r>
        <w:t>[Ran, Sep 2013, The Oxford Handbook of Political Science, “</w:t>
      </w:r>
      <w:r w:rsidRPr="00BA63DF">
        <w:t>The Judicialization of Politics</w:t>
      </w:r>
      <w:r>
        <w:t>,”</w:t>
      </w:r>
      <w:r w:rsidRPr="00BA63DF">
        <w:t xml:space="preserve"> </w:t>
      </w:r>
      <w:hyperlink r:id="rId17" w:history="1">
        <w:r w:rsidRPr="00600402">
          <w:rPr>
            <w:rStyle w:val="Hyperlink"/>
          </w:rPr>
          <w:t>https://www.oxfordhandbooks.com/view/10.1093/oxfordhb/9780199604456.001.0001/oxfordhb-9780199604456-e-013</w:t>
        </w:r>
      </w:hyperlink>
      <w:r>
        <w:t>, DOA: 7/16/21, Lowell-TT]</w:t>
      </w:r>
    </w:p>
    <w:p w14:paraId="0A01E9F9" w14:textId="77777777" w:rsidR="009079C5" w:rsidRPr="00D73947" w:rsidRDefault="009079C5" w:rsidP="009079C5">
      <w:pPr>
        <w:rPr>
          <w:sz w:val="16"/>
        </w:rPr>
      </w:pPr>
      <w:r w:rsidRPr="00D73947">
        <w:rPr>
          <w:rStyle w:val="Emphasis"/>
        </w:rPr>
        <w:t>Courts</w:t>
      </w:r>
      <w:r w:rsidRPr="00AA5368">
        <w:rPr>
          <w:rStyle w:val="StyleUnderline"/>
        </w:rPr>
        <w:t xml:space="preserve"> may realize that there are circumstances</w:t>
      </w:r>
      <w:r w:rsidRPr="00D73947">
        <w:rPr>
          <w:sz w:val="16"/>
        </w:rPr>
        <w:t>—such as the changing fates or preferences of other influential political actors, or gaps in the institutional context within which they operate—</w:t>
      </w:r>
      <w:r w:rsidRPr="00AA5368">
        <w:rPr>
          <w:rStyle w:val="StyleUnderline"/>
        </w:rPr>
        <w:t xml:space="preserve">in which they may be able to </w:t>
      </w:r>
      <w:r w:rsidRPr="00D73947">
        <w:rPr>
          <w:rStyle w:val="Emphasis"/>
        </w:rPr>
        <w:t>strengthen their own position by extending</w:t>
      </w:r>
      <w:r w:rsidRPr="00AA5368">
        <w:rPr>
          <w:rStyle w:val="StyleUnderline"/>
        </w:rPr>
        <w:t xml:space="preserve"> the scope of their </w:t>
      </w:r>
      <w:r w:rsidRPr="00D73947">
        <w:rPr>
          <w:rStyle w:val="Emphasis"/>
        </w:rPr>
        <w:t>jurisprudence and fortifying</w:t>
      </w:r>
      <w:r w:rsidRPr="00AA5368">
        <w:rPr>
          <w:rStyle w:val="StyleUnderline"/>
        </w:rPr>
        <w:t xml:space="preserve"> their </w:t>
      </w:r>
      <w:r w:rsidRPr="00D73947">
        <w:rPr>
          <w:rStyle w:val="Emphasis"/>
        </w:rPr>
        <w:t>status as</w:t>
      </w:r>
      <w:r w:rsidRPr="00AA5368">
        <w:rPr>
          <w:rStyle w:val="StyleUnderline"/>
        </w:rPr>
        <w:t xml:space="preserve"> crucial national </w:t>
      </w:r>
      <w:r w:rsidRPr="00D73947">
        <w:rPr>
          <w:rStyle w:val="Emphasis"/>
        </w:rPr>
        <w:t>policy-making bodies</w:t>
      </w:r>
      <w:r w:rsidRPr="00D73947">
        <w:rPr>
          <w:sz w:val="16"/>
        </w:rPr>
        <w:t xml:space="preserve">. The establishment of a supranational rule of law in Europe, for example, was driven in no small part by national judges’ attempts to enhance their independence, influence, and authority vis-à-vis other courts and political actors (Alter 2001), as well as by a corresponding and continuous judicial activism by the ECJ (Mattli and Slaughter 1998; Weiler 1999). Conversely, </w:t>
      </w:r>
      <w:r w:rsidRPr="00AA5368">
        <w:rPr>
          <w:rStyle w:val="StyleUnderline"/>
        </w:rPr>
        <w:t xml:space="preserve">credible </w:t>
      </w:r>
      <w:r w:rsidRPr="00D73947">
        <w:rPr>
          <w:rStyle w:val="Emphasis"/>
        </w:rPr>
        <w:t>threats on the court’s autonomy</w:t>
      </w:r>
      <w:r w:rsidRPr="00AA5368">
        <w:rPr>
          <w:rStyle w:val="StyleUnderline"/>
        </w:rPr>
        <w:t xml:space="preserve"> and </w:t>
      </w:r>
      <w:r w:rsidRPr="00D73947">
        <w:rPr>
          <w:rStyle w:val="Emphasis"/>
        </w:rPr>
        <w:t>harsh political responses to unwelcome</w:t>
      </w:r>
      <w:r w:rsidRPr="00AA5368">
        <w:rPr>
          <w:rStyle w:val="StyleUnderline"/>
        </w:rPr>
        <w:t xml:space="preserve"> activism or </w:t>
      </w:r>
      <w:r w:rsidRPr="00D73947">
        <w:rPr>
          <w:rStyle w:val="Emphasis"/>
        </w:rPr>
        <w:t xml:space="preserve">interventions </w:t>
      </w:r>
      <w:r w:rsidRPr="00D73947">
        <w:rPr>
          <w:sz w:val="16"/>
        </w:rPr>
        <w:t xml:space="preserve">on the part of the courts </w:t>
      </w:r>
      <w:r w:rsidRPr="00AA5368">
        <w:rPr>
          <w:rStyle w:val="StyleUnderline"/>
        </w:rPr>
        <w:t xml:space="preserve">have </w:t>
      </w:r>
      <w:r w:rsidRPr="00B00084">
        <w:rPr>
          <w:rStyle w:val="Emphasis"/>
        </w:rPr>
        <w:t>chilling effects on judicial decisionmaking</w:t>
      </w:r>
      <w:r w:rsidRPr="00AA5368">
        <w:rPr>
          <w:rStyle w:val="StyleUnderline"/>
        </w:rPr>
        <w:t xml:space="preserve"> patterns</w:t>
      </w:r>
      <w:r w:rsidRPr="00D73947">
        <w:rPr>
          <w:sz w:val="16"/>
        </w:rPr>
        <w:t xml:space="preserve"> (Epstein et al. 2001; Helmke 2005; Vanberg 2005). </w:t>
      </w:r>
      <w:r w:rsidRPr="00AA5368">
        <w:rPr>
          <w:rStyle w:val="StyleUnderline"/>
        </w:rPr>
        <w:t xml:space="preserve">Courts must be </w:t>
      </w:r>
      <w:r w:rsidRPr="00B00084">
        <w:rPr>
          <w:rStyle w:val="Emphasis"/>
        </w:rPr>
        <w:t>responsive</w:t>
      </w:r>
      <w:r w:rsidRPr="00AA5368">
        <w:rPr>
          <w:rStyle w:val="StyleUnderline"/>
        </w:rPr>
        <w:t xml:space="preserve"> to the political environment in which they operate</w:t>
      </w:r>
      <w:r w:rsidRPr="00D73947">
        <w:rPr>
          <w:sz w:val="16"/>
        </w:rPr>
        <w:t xml:space="preserve"> in other respects (p. 267) as well. Because </w:t>
      </w:r>
      <w:r w:rsidRPr="00B00084">
        <w:rPr>
          <w:rStyle w:val="Emphasis"/>
        </w:rPr>
        <w:t>justices do not</w:t>
      </w:r>
      <w:r w:rsidRPr="00D73947">
        <w:rPr>
          <w:sz w:val="16"/>
        </w:rPr>
        <w:t xml:space="preserve"> have the institutional capacities to </w:t>
      </w:r>
      <w:r w:rsidRPr="00B00084">
        <w:rPr>
          <w:rStyle w:val="Emphasis"/>
        </w:rPr>
        <w:t>enforce their rulings</w:t>
      </w:r>
      <w:r w:rsidRPr="00D73947">
        <w:rPr>
          <w:sz w:val="16"/>
        </w:rPr>
        <w:t xml:space="preserve">, </w:t>
      </w:r>
      <w:r w:rsidRPr="00AA5368">
        <w:rPr>
          <w:rStyle w:val="StyleUnderline"/>
        </w:rPr>
        <w:t xml:space="preserve">they must take into account the extent to which </w:t>
      </w:r>
      <w:r w:rsidRPr="00B00084">
        <w:rPr>
          <w:rStyle w:val="Emphasis"/>
        </w:rPr>
        <w:t>popular decision-makers</w:t>
      </w:r>
      <w:r w:rsidRPr="00AA5368">
        <w:rPr>
          <w:rStyle w:val="StyleUnderline"/>
        </w:rPr>
        <w:t xml:space="preserve"> will </w:t>
      </w:r>
      <w:r w:rsidRPr="00B00084">
        <w:rPr>
          <w:rStyle w:val="Emphasis"/>
        </w:rPr>
        <w:t xml:space="preserve">support their policy initiatives </w:t>
      </w:r>
      <w:r w:rsidRPr="00D73947">
        <w:rPr>
          <w:sz w:val="16"/>
        </w:rPr>
        <w:t xml:space="preserve">(McGuire and Stimson 2004). </w:t>
      </w:r>
      <w:r w:rsidRPr="00D73947">
        <w:rPr>
          <w:rStyle w:val="StyleUnderline"/>
        </w:rPr>
        <w:t xml:space="preserve">Judges </w:t>
      </w:r>
      <w:r w:rsidRPr="00D73947">
        <w:rPr>
          <w:sz w:val="16"/>
        </w:rPr>
        <w:t xml:space="preserve">seem to </w:t>
      </w:r>
      <w:r w:rsidRPr="00D73947">
        <w:rPr>
          <w:rStyle w:val="StyleUnderline"/>
        </w:rPr>
        <w:t xml:space="preserve">care about their </w:t>
      </w:r>
      <w:r w:rsidRPr="00B00084">
        <w:rPr>
          <w:rStyle w:val="Emphasis"/>
        </w:rPr>
        <w:t>reputation</w:t>
      </w:r>
      <w:r w:rsidRPr="00D73947">
        <w:rPr>
          <w:sz w:val="16"/>
        </w:rPr>
        <w:t xml:space="preserve"> within their close social milieu, court colleagues, and the legal profession more generally (Baum 2006). And with the increasing internationalization of constitutional discourse, </w:t>
      </w:r>
      <w:r w:rsidRPr="00D73947">
        <w:rPr>
          <w:rStyle w:val="StyleUnderline"/>
        </w:rPr>
        <w:t>the judicialization of politics</w:t>
      </w:r>
      <w:r w:rsidRPr="00D73947">
        <w:rPr>
          <w:sz w:val="16"/>
        </w:rPr>
        <w:t xml:space="preserve"> (primarily through constitutional rights litigation) may also </w:t>
      </w:r>
      <w:r w:rsidRPr="00B00084">
        <w:rPr>
          <w:rStyle w:val="StyleUnderline"/>
        </w:rPr>
        <w:t>su</w:t>
      </w:r>
      <w:r w:rsidRPr="00D73947">
        <w:rPr>
          <w:rStyle w:val="StyleUnderline"/>
        </w:rPr>
        <w:t xml:space="preserve">pport the interests of a supreme court seeking to increase its symbolic power </w:t>
      </w:r>
      <w:r w:rsidRPr="00D73947">
        <w:rPr>
          <w:sz w:val="16"/>
        </w:rPr>
        <w:t>and international prestige by fostering its alignment with a growing community of liberal democratic nations engaged in judicial review and rights-based discourses.</w:t>
      </w:r>
    </w:p>
    <w:p w14:paraId="0679AA49" w14:textId="77777777" w:rsidR="009079C5" w:rsidRDefault="009079C5" w:rsidP="009079C5">
      <w:pPr>
        <w:rPr>
          <w:sz w:val="16"/>
        </w:rPr>
      </w:pPr>
      <w:r w:rsidRPr="00D73947">
        <w:rPr>
          <w:sz w:val="16"/>
        </w:rPr>
        <w:t xml:space="preserve">The centrality of judicial will in explaining the </w:t>
      </w:r>
      <w:r w:rsidRPr="00D73947">
        <w:rPr>
          <w:rStyle w:val="StyleUnderline"/>
        </w:rPr>
        <w:t>judicialization of politics is</w:t>
      </w:r>
      <w:r w:rsidRPr="00D73947">
        <w:rPr>
          <w:sz w:val="16"/>
        </w:rPr>
        <w:t xml:space="preserve"> often </w:t>
      </w:r>
      <w:r w:rsidRPr="00D73947">
        <w:rPr>
          <w:rStyle w:val="StyleUnderline"/>
        </w:rPr>
        <w:t xml:space="preserve">emphasized by constitutional theorists </w:t>
      </w:r>
      <w:r w:rsidRPr="00B00084">
        <w:rPr>
          <w:rStyle w:val="Emphasis"/>
        </w:rPr>
        <w:t>critical of judicial activism</w:t>
      </w:r>
      <w:r w:rsidRPr="00D73947">
        <w:rPr>
          <w:sz w:val="16"/>
        </w:rPr>
        <w:t xml:space="preserve">. With a few exceptions, these </w:t>
      </w:r>
      <w:r w:rsidRPr="00D73947">
        <w:rPr>
          <w:rStyle w:val="StyleUnderline"/>
        </w:rPr>
        <w:t>critics often blame “</w:t>
      </w:r>
      <w:r w:rsidRPr="00B00084">
        <w:rPr>
          <w:rStyle w:val="Emphasis"/>
        </w:rPr>
        <w:t>power hungry” courts</w:t>
      </w:r>
      <w:r w:rsidRPr="00D73947">
        <w:rPr>
          <w:rStyle w:val="StyleUnderline"/>
        </w:rPr>
        <w:t xml:space="preserve"> and judges for being too assertive and </w:t>
      </w:r>
      <w:r w:rsidRPr="00B00084">
        <w:rPr>
          <w:rStyle w:val="Emphasis"/>
        </w:rPr>
        <w:t>excessively entangled</w:t>
      </w:r>
      <w:r w:rsidRPr="00D73947">
        <w:rPr>
          <w:rStyle w:val="StyleUnderline"/>
        </w:rPr>
        <w:t xml:space="preserve"> with</w:t>
      </w:r>
      <w:r w:rsidRPr="00D73947">
        <w:rPr>
          <w:sz w:val="16"/>
        </w:rPr>
        <w:t xml:space="preserve"> moral and </w:t>
      </w:r>
      <w:r w:rsidRPr="00D73947">
        <w:rPr>
          <w:rStyle w:val="StyleUnderline"/>
        </w:rPr>
        <w:t>political decision-making</w:t>
      </w:r>
      <w:r w:rsidRPr="00D73947">
        <w:rPr>
          <w:sz w:val="16"/>
        </w:rPr>
        <w:t xml:space="preserve">, subsequently </w:t>
      </w:r>
      <w:r w:rsidRPr="00B00084">
        <w:rPr>
          <w:rStyle w:val="Emphasis"/>
        </w:rPr>
        <w:t xml:space="preserve">disregarding </w:t>
      </w:r>
      <w:r w:rsidRPr="00D73947">
        <w:rPr>
          <w:sz w:val="16"/>
        </w:rPr>
        <w:t xml:space="preserve">fundamental </w:t>
      </w:r>
      <w:r w:rsidRPr="00B00084">
        <w:rPr>
          <w:rStyle w:val="Emphasis"/>
        </w:rPr>
        <w:t>separation of powers</w:t>
      </w:r>
      <w:r w:rsidRPr="00D73947">
        <w:rPr>
          <w:rStyle w:val="StyleUnderline"/>
        </w:rPr>
        <w:t xml:space="preserve"> and </w:t>
      </w:r>
      <w:r w:rsidRPr="00B00084">
        <w:rPr>
          <w:rStyle w:val="Emphasis"/>
        </w:rPr>
        <w:t>democratic governance principles</w:t>
      </w:r>
      <w:r w:rsidRPr="00D73947">
        <w:rPr>
          <w:rStyle w:val="StyleUnderline"/>
        </w:rPr>
        <w:t>.</w:t>
      </w:r>
      <w:r w:rsidRPr="00D73947">
        <w:rPr>
          <w:sz w:val="16"/>
        </w:rPr>
        <w:t xml:space="preserve"> Even the more politically astute </w:t>
      </w:r>
      <w:r w:rsidRPr="00D73947">
        <w:rPr>
          <w:rStyle w:val="StyleUnderline"/>
        </w:rPr>
        <w:t>critics of the US Constitution’s expropriation</w:t>
      </w:r>
      <w:r w:rsidRPr="00D73947">
        <w:rPr>
          <w:sz w:val="16"/>
        </w:rPr>
        <w:t xml:space="preserve"> by the United States Supreme Court </w:t>
      </w:r>
      <w:r w:rsidRPr="00D73947">
        <w:rPr>
          <w:rStyle w:val="StyleUnderline"/>
        </w:rPr>
        <w:t xml:space="preserve">are more concerned with the Supreme Court’s </w:t>
      </w:r>
      <w:r w:rsidRPr="00B00084">
        <w:rPr>
          <w:rStyle w:val="Emphasis"/>
        </w:rPr>
        <w:t>“imperialist” impulse</w:t>
      </w:r>
      <w:r w:rsidRPr="00D73947">
        <w:rPr>
          <w:sz w:val="16"/>
        </w:rPr>
        <w:t xml:space="preserve"> than with the political conditions that promote the transition to juristocracy (e.g. Tushnet 1999; Bork 2001; Kramer 2004).</w:t>
      </w:r>
    </w:p>
    <w:p w14:paraId="0486682C" w14:textId="77777777" w:rsidR="009079C5" w:rsidRDefault="009079C5" w:rsidP="009079C5"/>
    <w:p w14:paraId="3357158F" w14:textId="77777777" w:rsidR="009079C5" w:rsidRDefault="009079C5" w:rsidP="009079C5">
      <w:pPr>
        <w:pStyle w:val="Heading4"/>
      </w:pPr>
      <w:r>
        <w:t>Courts can’t escape politics.</w:t>
      </w:r>
    </w:p>
    <w:p w14:paraId="2EE2E3EB" w14:textId="77777777" w:rsidR="009079C5" w:rsidRDefault="009079C5" w:rsidP="009079C5">
      <w:r w:rsidRPr="00F5315D">
        <w:rPr>
          <w:rStyle w:val="Style13ptBold"/>
        </w:rPr>
        <w:t>Whittington 16</w:t>
      </w:r>
      <w:r>
        <w:t xml:space="preserve"> – W</w:t>
      </w:r>
      <w:r w:rsidRPr="00F5315D">
        <w:t xml:space="preserve">illiam Nelson Cromwell Professor of Politics in the Department of Politics at Princeton University </w:t>
      </w:r>
      <w:r>
        <w:t xml:space="preserve">[Keith E., 2016, Constitutional Studies, “SOBER SECOND THOUGHTS Evaluating the History of Horizontal Judicial Review by the U.S. Supreme Court,” Vol. 2, </w:t>
      </w:r>
      <w:hyperlink r:id="rId18" w:history="1">
        <w:r w:rsidRPr="000B0E42">
          <w:rPr>
            <w:rStyle w:val="Hyperlink"/>
          </w:rPr>
          <w:t>https://wwwtest.uwpress.wisc.edu/journals/pdfs/CSv01n02_06Whittington_FINAL_UWPweb.pdf</w:t>
        </w:r>
      </w:hyperlink>
      <w:r>
        <w:t>, DOA: 7/20/21, Lowell-TT]</w:t>
      </w:r>
    </w:p>
    <w:p w14:paraId="514E8776" w14:textId="77777777" w:rsidR="009079C5" w:rsidRPr="007467A8" w:rsidRDefault="009079C5" w:rsidP="009079C5">
      <w:pPr>
        <w:rPr>
          <w:sz w:val="16"/>
        </w:rPr>
      </w:pPr>
      <w:r w:rsidRPr="007467A8">
        <w:rPr>
          <w:sz w:val="16"/>
        </w:rPr>
        <w:t xml:space="preserve">In this article, I review </w:t>
      </w:r>
      <w:r w:rsidRPr="00392489">
        <w:rPr>
          <w:rStyle w:val="StyleUnderline"/>
        </w:rPr>
        <w:t>the historical record of the Court in invalidating policies established by Congress</w:t>
      </w:r>
      <w:r w:rsidRPr="007467A8">
        <w:rPr>
          <w:sz w:val="16"/>
        </w:rPr>
        <w:t xml:space="preserve">. The article is particularly concerned with determining the extent to which the Court’s decisions can be reasonably characterized as consistent with a minimalist theory of judicial review, that is whether they can in hindsight be regarded as substantively uncontroversial.3 Whether considering the Court’s actions across the long nineteenth century or its actions since it embraced a post-New Deal understanding of its institutional mission and the content of the constitutional rules, </w:t>
      </w:r>
      <w:r w:rsidRPr="00392489">
        <w:rPr>
          <w:rStyle w:val="StyleUnderline"/>
        </w:rPr>
        <w:t>the Court’s decisions striking down federal policies have only occasionally rested on judgments that can</w:t>
      </w:r>
      <w:r w:rsidRPr="007467A8">
        <w:rPr>
          <w:sz w:val="16"/>
        </w:rPr>
        <w:t xml:space="preserve"> in hindsight </w:t>
      </w:r>
      <w:r w:rsidRPr="00392489">
        <w:rPr>
          <w:rStyle w:val="StyleUnderline"/>
        </w:rPr>
        <w:t>be regarded as uncontroversial</w:t>
      </w:r>
      <w:r w:rsidRPr="007467A8">
        <w:rPr>
          <w:sz w:val="16"/>
        </w:rPr>
        <w:t xml:space="preserve">. </w:t>
      </w:r>
      <w:r w:rsidRPr="00392489">
        <w:rPr>
          <w:rStyle w:val="StyleUnderline"/>
        </w:rPr>
        <w:t>The bulk of the Court’s efforts</w:t>
      </w:r>
      <w:r w:rsidRPr="007467A8">
        <w:rPr>
          <w:sz w:val="16"/>
        </w:rPr>
        <w:t xml:space="preserve"> might be of only marginal political or policy significance, but more often than not they </w:t>
      </w:r>
      <w:r w:rsidRPr="00392489">
        <w:rPr>
          <w:rStyle w:val="StyleUnderline"/>
        </w:rPr>
        <w:t>advance contested and contestable constitutional and policy commitments</w:t>
      </w:r>
      <w:r w:rsidRPr="007467A8">
        <w:rPr>
          <w:sz w:val="16"/>
        </w:rPr>
        <w:t xml:space="preserve">. </w:t>
      </w:r>
      <w:r w:rsidRPr="00392489">
        <w:rPr>
          <w:rStyle w:val="StyleUnderline"/>
        </w:rPr>
        <w:t>Justifying the Court’s actual work would require a boldly countermajoritarian normative theory</w:t>
      </w:r>
      <w:r w:rsidRPr="007467A8">
        <w:rPr>
          <w:sz w:val="16"/>
        </w:rPr>
        <w:t xml:space="preserve"> rather than a minimalist theory that empowers a friendly Court to dampen the passionate excesses of democratic politics.</w:t>
      </w:r>
    </w:p>
    <w:p w14:paraId="4CAF9295" w14:textId="77777777" w:rsidR="009079C5" w:rsidRPr="007467A8" w:rsidRDefault="009079C5" w:rsidP="009079C5">
      <w:pPr>
        <w:rPr>
          <w:sz w:val="16"/>
        </w:rPr>
      </w:pPr>
      <w:r w:rsidRPr="007467A8">
        <w:rPr>
          <w:sz w:val="16"/>
        </w:rPr>
        <w:t xml:space="preserve">A MINIMALIST THEORY OF JUDICIAL REVIEW Most normative theories of judicial review also tend to be substantively controversial. That is, they rest the justification for the appropriate exercise of judicial review on a controversial set of substantive interests and values that the Court is supposed to advance. The more cases are taken to be canonical (or anti-canonical), the more contestable the normative judgement becomes. While there is widespread agreement that an appropriate practice of judicial review should be able to produce the results in Brown, the consensus quickly breaks down if Roe is added to the mix. One approach to avoiding that problem is to reduce the ambitions of the theory. An ambitious theory that lays out an expansive agenda for the Court confronts a higher normative hurdle. But a minimalist theory might (at least preliminarily) seek to justify only a limited judicial portfolio and might face an easier argumentative task. Even here, however, there are challenges. Jeremy Waldron has unsettled the long-standing assumption that some form of judicial review must be justifiable. Instead, Waldron (1999, 102) has insisted that the </w:t>
      </w:r>
      <w:r w:rsidRPr="00392489">
        <w:rPr>
          <w:rStyle w:val="StyleUnderline"/>
        </w:rPr>
        <w:t>Court should be understood to generally be operating within the “circumstances of politics,”</w:t>
      </w:r>
      <w:r w:rsidRPr="007467A8">
        <w:rPr>
          <w:sz w:val="16"/>
        </w:rPr>
        <w:t xml:space="preserve"> that is, </w:t>
      </w:r>
      <w:r w:rsidRPr="00392489">
        <w:rPr>
          <w:rStyle w:val="StyleUnderline"/>
        </w:rPr>
        <w:t>to be intervening in matters of genuine and reasonable political disagreement</w:t>
      </w:r>
      <w:r w:rsidRPr="007467A8">
        <w:rPr>
          <w:sz w:val="16"/>
        </w:rPr>
        <w:t xml:space="preserve">. On that view, </w:t>
      </w:r>
      <w:r w:rsidRPr="00392489">
        <w:rPr>
          <w:rStyle w:val="StyleUnderline"/>
        </w:rPr>
        <w:t>the Court can never be understood to be operating outside of politics, and judicial review should simply be understood as a practice that enables a small group of individuals to impose their policy preferences on society at large—or</w:t>
      </w:r>
      <w:r w:rsidRPr="007467A8">
        <w:rPr>
          <w:sz w:val="16"/>
        </w:rPr>
        <w:t xml:space="preserve"> more starkly, </w:t>
      </w:r>
      <w:r w:rsidRPr="00392489">
        <w:rPr>
          <w:rStyle w:val="StyleUnderline"/>
        </w:rPr>
        <w:t>to impose their will on the political majority</w:t>
      </w:r>
      <w:r w:rsidRPr="007467A8">
        <w:rPr>
          <w:sz w:val="16"/>
        </w:rPr>
        <w:t>.</w:t>
      </w:r>
    </w:p>
    <w:p w14:paraId="06973A5F" w14:textId="77777777" w:rsidR="009079C5" w:rsidRPr="007467A8" w:rsidRDefault="009079C5" w:rsidP="009079C5">
      <w:pPr>
        <w:rPr>
          <w:sz w:val="16"/>
        </w:rPr>
      </w:pPr>
      <w:r w:rsidRPr="007467A8">
        <w:rPr>
          <w:sz w:val="16"/>
        </w:rPr>
        <w:t xml:space="preserve">This concern is at the heart of what Alexander Bickel (1962, 16) influentially called </w:t>
      </w:r>
      <w:r w:rsidRPr="007467A8">
        <w:rPr>
          <w:rStyle w:val="StyleUnderline"/>
        </w:rPr>
        <w:t>the “counter-majoritarian difficulty</w:t>
      </w:r>
      <w:r w:rsidRPr="007467A8">
        <w:rPr>
          <w:sz w:val="16"/>
        </w:rPr>
        <w:t xml:space="preserve">.” </w:t>
      </w:r>
      <w:r w:rsidRPr="007467A8">
        <w:rPr>
          <w:rStyle w:val="StyleUnderline"/>
        </w:rPr>
        <w:t>Courts, in exercising the power of judicial review, frustrate and obstruct the democratic will</w:t>
      </w:r>
      <w:r w:rsidRPr="007467A8">
        <w:rPr>
          <w:sz w:val="16"/>
        </w:rPr>
        <w:t>. Unlike Waldron, Bickel thought it was possible to evade the counter-majoritarian difficulty and escape the circumstances of politics. While the details of Bickel’s proposed solution have been less influential than his framing of the problem, he offered one version of a prominent type of justification for judicial review, or indeed for constitutionalism generally.</w:t>
      </w:r>
    </w:p>
    <w:p w14:paraId="72A6F2A0" w14:textId="77777777" w:rsidR="009079C5" w:rsidRDefault="009079C5" w:rsidP="009079C5"/>
    <w:p w14:paraId="09B6D319" w14:textId="77777777" w:rsidR="009079C5" w:rsidRDefault="009079C5" w:rsidP="009079C5">
      <w:pPr>
        <w:pStyle w:val="Heading4"/>
      </w:pPr>
      <w:r>
        <w:t>Court action is controversial.</w:t>
      </w:r>
    </w:p>
    <w:p w14:paraId="45CD1A02" w14:textId="77777777" w:rsidR="009079C5" w:rsidRDefault="009079C5" w:rsidP="009079C5">
      <w:r w:rsidRPr="00F5315D">
        <w:rPr>
          <w:rStyle w:val="Style13ptBold"/>
        </w:rPr>
        <w:t>Whittington 16</w:t>
      </w:r>
      <w:r>
        <w:t xml:space="preserve"> – W</w:t>
      </w:r>
      <w:r w:rsidRPr="00F5315D">
        <w:t xml:space="preserve">illiam Nelson Cromwell Professor of Politics in the Department of Politics at Princeton University </w:t>
      </w:r>
      <w:r>
        <w:t xml:space="preserve">[Keith E., 2016, Constitutional Studies, “SOBER SECOND THOUGHTS Evaluating the History of Horizontal Judicial Review by the U.S. Supreme Court,” Vol. 2, </w:t>
      </w:r>
      <w:hyperlink r:id="rId19" w:history="1">
        <w:r w:rsidRPr="000B0E42">
          <w:rPr>
            <w:rStyle w:val="Hyperlink"/>
          </w:rPr>
          <w:t>https://wwwtest.uwpress.wisc.edu/journals/pdfs/CSv01n02_06Whittington_FINAL_UWPweb.pdf</w:t>
        </w:r>
      </w:hyperlink>
      <w:r>
        <w:t>, DOA: 7/20/21, Lowell-TT]</w:t>
      </w:r>
    </w:p>
    <w:p w14:paraId="686B93D8" w14:textId="77777777" w:rsidR="009079C5" w:rsidRPr="003E747C" w:rsidRDefault="009079C5" w:rsidP="009079C5">
      <w:pPr>
        <w:rPr>
          <w:sz w:val="16"/>
        </w:rPr>
      </w:pPr>
      <w:r w:rsidRPr="003E747C">
        <w:rPr>
          <w:sz w:val="16"/>
        </w:rPr>
        <w:t xml:space="preserve">One of the difficulties of rendering an institutional assessment of the Court is that </w:t>
      </w:r>
      <w:r w:rsidRPr="003E747C">
        <w:rPr>
          <w:rStyle w:val="StyleUnderline"/>
        </w:rPr>
        <w:t>it is hard to establish an uncontroversial normative perspective on the Court’s work</w:t>
      </w:r>
      <w:r w:rsidRPr="003E747C">
        <w:rPr>
          <w:sz w:val="16"/>
        </w:rPr>
        <w:t xml:space="preserve">. That is, </w:t>
      </w:r>
      <w:r w:rsidRPr="003E747C">
        <w:rPr>
          <w:rStyle w:val="StyleUnderline"/>
        </w:rPr>
        <w:t>it is hard to get outside of Waldron’s circumstances of politics, to find an external perspective from which to assess how the Court has resolved constitutional controversies</w:t>
      </w:r>
      <w:r w:rsidRPr="003E747C">
        <w:rPr>
          <w:sz w:val="16"/>
        </w:rPr>
        <w:t xml:space="preserve">. Establishing the core of the case for or against </w:t>
      </w:r>
      <w:r w:rsidRPr="003E747C">
        <w:rPr>
          <w:rStyle w:val="StyleUnderline"/>
        </w:rPr>
        <w:t>judicial review is easily bogged down in disagreements over what judicial invalidations would be a desirable</w:t>
      </w:r>
      <w:r w:rsidRPr="003E747C">
        <w:rPr>
          <w:sz w:val="16"/>
        </w:rPr>
        <w:t>.</w:t>
      </w:r>
    </w:p>
    <w:p w14:paraId="0213AC80" w14:textId="77777777" w:rsidR="009079C5" w:rsidRPr="003E747C" w:rsidRDefault="009079C5" w:rsidP="009079C5">
      <w:pPr>
        <w:rPr>
          <w:sz w:val="14"/>
        </w:rPr>
      </w:pPr>
      <w:r w:rsidRPr="003E747C">
        <w:rPr>
          <w:rStyle w:val="StyleUnderline"/>
        </w:rPr>
        <w:t>The minimalist theory</w:t>
      </w:r>
      <w:r w:rsidRPr="003E747C">
        <w:rPr>
          <w:sz w:val="14"/>
        </w:rPr>
        <w:t xml:space="preserve"> of the sober second thought </w:t>
      </w:r>
      <w:r w:rsidRPr="003E747C">
        <w:rPr>
          <w:rStyle w:val="StyleUnderline"/>
        </w:rPr>
        <w:t>would try</w:t>
      </w:r>
      <w:r w:rsidRPr="003E747C">
        <w:rPr>
          <w:sz w:val="14"/>
        </w:rPr>
        <w:t xml:space="preserve"> to find such a perspective by </w:t>
      </w:r>
      <w:r w:rsidRPr="003E747C">
        <w:rPr>
          <w:rStyle w:val="StyleUnderline"/>
        </w:rPr>
        <w:t>identifying cases in which the Court’s actions were</w:t>
      </w:r>
      <w:r w:rsidRPr="003E747C">
        <w:rPr>
          <w:sz w:val="14"/>
        </w:rPr>
        <w:t xml:space="preserve">, in hindsight, </w:t>
      </w:r>
      <w:r w:rsidRPr="003E747C">
        <w:rPr>
          <w:rStyle w:val="StyleUnderline"/>
        </w:rPr>
        <w:t>uncontroversial</w:t>
      </w:r>
      <w:r w:rsidRPr="003E747C">
        <w:rPr>
          <w:sz w:val="14"/>
        </w:rPr>
        <w:t xml:space="preserve">. </w:t>
      </w:r>
      <w:r w:rsidRPr="003E747C">
        <w:rPr>
          <w:rStyle w:val="StyleUnderline"/>
        </w:rPr>
        <w:t>Such an effort is easier said than done</w:t>
      </w:r>
      <w:r w:rsidRPr="003E747C">
        <w:rPr>
          <w:sz w:val="14"/>
        </w:rPr>
        <w:t xml:space="preserve">, however. </w:t>
      </w:r>
      <w:r w:rsidRPr="003E747C">
        <w:rPr>
          <w:rStyle w:val="StyleUnderline"/>
        </w:rPr>
        <w:t>The familiar cases are the ones about which there are controversy</w:t>
      </w:r>
      <w:r w:rsidRPr="003E747C">
        <w:rPr>
          <w:sz w:val="14"/>
        </w:rPr>
        <w:t xml:space="preserve">—and in part it is because they are controversial that we have heard of them. </w:t>
      </w:r>
      <w:r w:rsidRPr="003E747C">
        <w:rPr>
          <w:rStyle w:val="StyleUnderline"/>
        </w:rPr>
        <w:t>The “easy” cases get forgotten</w:t>
      </w:r>
      <w:r w:rsidRPr="003E747C">
        <w:rPr>
          <w:sz w:val="14"/>
        </w:rPr>
        <w:t xml:space="preserve">. </w:t>
      </w:r>
      <w:r w:rsidRPr="003E747C">
        <w:rPr>
          <w:rStyle w:val="StyleUnderline"/>
        </w:rPr>
        <w:t>The controversial cases get made into the canon</w:t>
      </w:r>
      <w:r w:rsidRPr="003E747C">
        <w:rPr>
          <w:sz w:val="14"/>
        </w:rPr>
        <w:t>.</w:t>
      </w:r>
    </w:p>
    <w:p w14:paraId="47CD549C" w14:textId="77777777" w:rsidR="009079C5" w:rsidRDefault="009079C5" w:rsidP="009079C5"/>
    <w:p w14:paraId="2B33C1A9" w14:textId="77777777" w:rsidR="009079C5" w:rsidRDefault="009079C5" w:rsidP="009079C5">
      <w:pPr>
        <w:pStyle w:val="Heading4"/>
      </w:pPr>
      <w:r>
        <w:t>Cases like the plan have historically been controversial.</w:t>
      </w:r>
    </w:p>
    <w:p w14:paraId="7B994AD4" w14:textId="77777777" w:rsidR="009079C5" w:rsidRDefault="009079C5" w:rsidP="009079C5">
      <w:r w:rsidRPr="00F5315D">
        <w:rPr>
          <w:rStyle w:val="Style13ptBold"/>
        </w:rPr>
        <w:t>Whittington 16</w:t>
      </w:r>
      <w:r>
        <w:t xml:space="preserve"> – W</w:t>
      </w:r>
      <w:r w:rsidRPr="00F5315D">
        <w:t xml:space="preserve">illiam Nelson Cromwell Professor of Politics in the Department of Politics at Princeton University </w:t>
      </w:r>
      <w:r>
        <w:t xml:space="preserve">[Keith E., 2016, Constitutional Studies, “SOBER SECOND THOUGHTS Evaluating the History of Horizontal Judicial Review by the U.S. Supreme Court,” Vol. 2, </w:t>
      </w:r>
      <w:hyperlink r:id="rId20" w:history="1">
        <w:r w:rsidRPr="000B0E42">
          <w:rPr>
            <w:rStyle w:val="Hyperlink"/>
          </w:rPr>
          <w:t>https://wwwtest.uwpress.wisc.edu/journals/pdfs/CSv01n02_06Whittington_FINAL_UWPweb.pdf</w:t>
        </w:r>
      </w:hyperlink>
      <w:r>
        <w:t>, DOA: 7/20/21, Lowell-TT]</w:t>
      </w:r>
    </w:p>
    <w:p w14:paraId="42D8B06F" w14:textId="77777777" w:rsidR="009079C5" w:rsidRPr="003E747C" w:rsidRDefault="009079C5" w:rsidP="009079C5">
      <w:pPr>
        <w:rPr>
          <w:sz w:val="16"/>
        </w:rPr>
      </w:pPr>
      <w:r w:rsidRPr="003E747C">
        <w:rPr>
          <w:rStyle w:val="StyleUnderline"/>
        </w:rPr>
        <w:t>If any</w:t>
      </w:r>
      <w:r w:rsidRPr="003E747C">
        <w:rPr>
          <w:sz w:val="16"/>
        </w:rPr>
        <w:t xml:space="preserve"> of the Court’s </w:t>
      </w:r>
      <w:r w:rsidRPr="003E747C">
        <w:rPr>
          <w:rStyle w:val="StyleUnderline"/>
        </w:rPr>
        <w:t>cases invalidating federal laws were to gain our retrospective approval</w:t>
      </w:r>
      <w:r w:rsidRPr="003E747C">
        <w:rPr>
          <w:sz w:val="16"/>
        </w:rPr>
        <w:t xml:space="preserve">, </w:t>
      </w:r>
      <w:r w:rsidRPr="003E747C">
        <w:rPr>
          <w:rStyle w:val="StyleUnderline"/>
        </w:rPr>
        <w:t>they would be more likely</w:t>
      </w:r>
      <w:r w:rsidRPr="003E747C">
        <w:rPr>
          <w:sz w:val="16"/>
        </w:rPr>
        <w:t xml:space="preserve"> found among those cases dealing with </w:t>
      </w:r>
      <w:r w:rsidRPr="003E747C">
        <w:rPr>
          <w:rStyle w:val="StyleUnderline"/>
        </w:rPr>
        <w:t>relatively unimportant federal policies</w:t>
      </w:r>
      <w:r w:rsidRPr="003E747C">
        <w:rPr>
          <w:sz w:val="16"/>
        </w:rPr>
        <w:t xml:space="preserve">. The Court’s decisions </w:t>
      </w:r>
      <w:r w:rsidRPr="003E747C">
        <w:rPr>
          <w:rStyle w:val="StyleUnderline"/>
        </w:rPr>
        <w:t>striking down important federal policies are especially unlikely to win unanimous support now</w:t>
      </w:r>
      <w:r w:rsidRPr="003E747C">
        <w:rPr>
          <w:sz w:val="16"/>
        </w:rPr>
        <w:t xml:space="preserve">. </w:t>
      </w:r>
      <w:r w:rsidRPr="003E747C">
        <w:rPr>
          <w:rStyle w:val="StyleUnderline"/>
        </w:rPr>
        <w:t>The judicial nullification of major policies</w:t>
      </w:r>
      <w:r w:rsidRPr="003E747C">
        <w:rPr>
          <w:sz w:val="16"/>
        </w:rPr>
        <w:t xml:space="preserve"> ranging from the ban on slavery in the territories, to wartime legal tender, to Reconstruction-era civil rights statutes, to the federal income tax, to the prohibition on child labor, to central components of the first New Deal </w:t>
      </w:r>
      <w:r w:rsidRPr="003E747C">
        <w:rPr>
          <w:rStyle w:val="StyleUnderline"/>
        </w:rPr>
        <w:t>were controversial at the time they were decided and have failed to gain much additional support</w:t>
      </w:r>
      <w:r w:rsidRPr="003E747C">
        <w:rPr>
          <w:sz w:val="16"/>
        </w:rPr>
        <w:t xml:space="preserve"> from subsequent generations. If anything, </w:t>
      </w:r>
      <w:r w:rsidRPr="003E747C">
        <w:rPr>
          <w:rStyle w:val="StyleUnderline"/>
        </w:rPr>
        <w:t>such decisions</w:t>
      </w:r>
      <w:r w:rsidRPr="003E747C">
        <w:rPr>
          <w:sz w:val="16"/>
        </w:rPr>
        <w:t xml:space="preserve"> are likely to </w:t>
      </w:r>
      <w:r w:rsidRPr="003E747C">
        <w:rPr>
          <w:rStyle w:val="StyleUnderline"/>
        </w:rPr>
        <w:t>look even worse</w:t>
      </w:r>
      <w:r w:rsidRPr="003E747C">
        <w:rPr>
          <w:sz w:val="16"/>
        </w:rPr>
        <w:t xml:space="preserve"> in hindsight </w:t>
      </w:r>
      <w:r w:rsidRPr="003E747C">
        <w:rPr>
          <w:rStyle w:val="StyleUnderline"/>
        </w:rPr>
        <w:t>than they did to political leaders at the time.</w:t>
      </w:r>
      <w:r w:rsidRPr="003E747C">
        <w:rPr>
          <w:sz w:val="16"/>
        </w:rPr>
        <w:t xml:space="preserve">8 From the perspective of the present, </w:t>
      </w:r>
      <w:r w:rsidRPr="003E747C">
        <w:rPr>
          <w:rStyle w:val="StyleUnderline"/>
        </w:rPr>
        <w:t>the Court was far more likely to get it wrong than to get it right when striking down an important federal policy</w:t>
      </w:r>
      <w:r w:rsidRPr="003E747C">
        <w:rPr>
          <w:sz w:val="16"/>
        </w:rPr>
        <w:t xml:space="preserve"> and the power of </w:t>
      </w:r>
      <w:r w:rsidRPr="003E747C">
        <w:rPr>
          <w:rStyle w:val="StyleUnderline"/>
        </w:rPr>
        <w:t>judicial review</w:t>
      </w:r>
      <w:r w:rsidRPr="003E747C">
        <w:rPr>
          <w:sz w:val="16"/>
        </w:rPr>
        <w:t xml:space="preserve"> would seem to have </w:t>
      </w:r>
      <w:r w:rsidRPr="003E747C">
        <w:rPr>
          <w:rStyle w:val="StyleUnderline"/>
        </w:rPr>
        <w:t>been more of a liability than an asset</w:t>
      </w:r>
      <w:r w:rsidRPr="003E747C">
        <w:rPr>
          <w:sz w:val="16"/>
        </w:rPr>
        <w:t>.</w:t>
      </w:r>
    </w:p>
    <w:p w14:paraId="0DF57143" w14:textId="77777777" w:rsidR="009079C5" w:rsidRPr="003E747C" w:rsidRDefault="009079C5" w:rsidP="009079C5">
      <w:pPr>
        <w:rPr>
          <w:sz w:val="16"/>
        </w:rPr>
      </w:pPr>
      <w:r w:rsidRPr="003E747C">
        <w:rPr>
          <w:sz w:val="16"/>
        </w:rPr>
        <w:t xml:space="preserve">The </w:t>
      </w:r>
      <w:r w:rsidRPr="003E747C">
        <w:rPr>
          <w:rStyle w:val="StyleUnderline"/>
        </w:rPr>
        <w:t>constitutional issues</w:t>
      </w:r>
      <w:r w:rsidRPr="003E747C">
        <w:rPr>
          <w:sz w:val="16"/>
        </w:rPr>
        <w:t xml:space="preserve"> that dominated the Court’s docket in these cases also tend to </w:t>
      </w:r>
      <w:r w:rsidRPr="003E747C">
        <w:rPr>
          <w:rStyle w:val="StyleUnderline"/>
        </w:rPr>
        <w:t>work against a favorable historical reassessment</w:t>
      </w:r>
      <w:r w:rsidRPr="003E747C">
        <w:rPr>
          <w:sz w:val="16"/>
        </w:rPr>
        <w:t xml:space="preserve"> of the Court’s handiwork in its first century and a half of reviewing federal statutes. </w:t>
      </w:r>
      <w:r w:rsidRPr="003E747C">
        <w:rPr>
          <w:rStyle w:val="StyleUnderline"/>
        </w:rPr>
        <w:t>The Court’s docket was crowded with cases challenging federal statutes on the grounds that Congress had violated</w:t>
      </w:r>
      <w:r w:rsidRPr="003E747C">
        <w:rPr>
          <w:sz w:val="16"/>
        </w:rPr>
        <w:t xml:space="preserve"> structural features of the Constitution (primarily </w:t>
      </w:r>
      <w:r w:rsidRPr="003E747C">
        <w:rPr>
          <w:rStyle w:val="StyleUnderline"/>
        </w:rPr>
        <w:t>federalism</w:t>
      </w:r>
      <w:r w:rsidRPr="003E747C">
        <w:rPr>
          <w:sz w:val="16"/>
        </w:rPr>
        <w:t xml:space="preserve">) </w:t>
      </w:r>
      <w:r w:rsidRPr="003E747C">
        <w:rPr>
          <w:rStyle w:val="StyleUnderline"/>
        </w:rPr>
        <w:t>or limitations on its power to intervene in economic affairs</w:t>
      </w:r>
      <w:r w:rsidRPr="003E747C">
        <w:rPr>
          <w:sz w:val="16"/>
        </w:rPr>
        <w:t xml:space="preserve">. From a post-New Deal perspective, </w:t>
      </w:r>
      <w:r w:rsidRPr="003E747C">
        <w:rPr>
          <w:rStyle w:val="StyleUnderline"/>
        </w:rPr>
        <w:t>most of the Court’s efforts to enforce structural or economic limits on congressional power are in bad odor</w:t>
      </w:r>
      <w:r w:rsidRPr="003E747C">
        <w:rPr>
          <w:sz w:val="16"/>
        </w:rPr>
        <w:t xml:space="preserve">. The Court spent the bulk of its time enforcing constitutional rules that have since been repudiated. Rather than defending widely accepted constitutional values against temporary political departures, </w:t>
      </w:r>
      <w:r w:rsidRPr="003E747C">
        <w:rPr>
          <w:rStyle w:val="StyleUnderline"/>
        </w:rPr>
        <w:t>the Court was more often advancing contested political values that have lost</w:t>
      </w:r>
      <w:r w:rsidRPr="003E747C">
        <w:rPr>
          <w:sz w:val="16"/>
        </w:rPr>
        <w:t xml:space="preserve"> rather than gained </w:t>
      </w:r>
      <w:r w:rsidRPr="003E747C">
        <w:rPr>
          <w:rStyle w:val="StyleUnderline"/>
        </w:rPr>
        <w:t>support over time</w:t>
      </w:r>
      <w:r w:rsidRPr="003E747C">
        <w:rPr>
          <w:sz w:val="16"/>
        </w:rPr>
        <w:t>.</w:t>
      </w:r>
    </w:p>
    <w:p w14:paraId="1C06D023" w14:textId="77777777" w:rsidR="009079C5" w:rsidRDefault="009079C5" w:rsidP="009079C5"/>
    <w:p w14:paraId="4C6B9C6A" w14:textId="77777777" w:rsidR="009079C5" w:rsidRDefault="009079C5" w:rsidP="009079C5">
      <w:pPr>
        <w:pStyle w:val="Heading4"/>
      </w:pPr>
      <w:r>
        <w:t>Court action invokes passionate politics from both sides of the aisle.</w:t>
      </w:r>
    </w:p>
    <w:p w14:paraId="575C7635" w14:textId="77777777" w:rsidR="009079C5" w:rsidRDefault="009079C5" w:rsidP="009079C5">
      <w:r w:rsidRPr="00F5315D">
        <w:rPr>
          <w:rStyle w:val="Style13ptBold"/>
        </w:rPr>
        <w:t>Whittington 16</w:t>
      </w:r>
      <w:r>
        <w:t xml:space="preserve"> – W</w:t>
      </w:r>
      <w:r w:rsidRPr="00F5315D">
        <w:t xml:space="preserve">illiam Nelson Cromwell Professor of Politics in the Department of Politics at Princeton University </w:t>
      </w:r>
      <w:r>
        <w:t xml:space="preserve">[Keith E., 2016, Constitutional Studies, “SOBER SECOND THOUGHTS Evaluating the History of Horizontal Judicial Review by the U.S. Supreme Court,” Vol. 2, </w:t>
      </w:r>
      <w:hyperlink r:id="rId21" w:history="1">
        <w:r w:rsidRPr="000B0E42">
          <w:rPr>
            <w:rStyle w:val="Hyperlink"/>
          </w:rPr>
          <w:t>https://wwwtest.uwpress.wisc.edu/journals/pdfs/CSv01n02_06Whittington_FINAL_UWPweb.pdf</w:t>
        </w:r>
      </w:hyperlink>
      <w:r>
        <w:t>, DOA: 7/20/21, Lowell-TT]</w:t>
      </w:r>
    </w:p>
    <w:p w14:paraId="112FB815" w14:textId="77777777" w:rsidR="009079C5" w:rsidRPr="00D86EE1" w:rsidRDefault="009079C5" w:rsidP="009079C5">
      <w:pPr>
        <w:rPr>
          <w:sz w:val="16"/>
        </w:rPr>
      </w:pPr>
      <w:r w:rsidRPr="00D86EE1">
        <w:rPr>
          <w:sz w:val="16"/>
        </w:rPr>
        <w:t xml:space="preserve">CONCLUSION </w:t>
      </w:r>
      <w:r w:rsidRPr="003E747C">
        <w:rPr>
          <w:rStyle w:val="StyleUnderline"/>
        </w:rPr>
        <w:t>Whether from the political right or the political left, the Court’s decisions invalidating federal policies routinely generate controversy</w:t>
      </w:r>
      <w:r w:rsidRPr="00D86EE1">
        <w:rPr>
          <w:sz w:val="16"/>
        </w:rPr>
        <w:t xml:space="preserve">. Even in hindsight, those </w:t>
      </w:r>
      <w:r w:rsidRPr="003E747C">
        <w:rPr>
          <w:rStyle w:val="StyleUnderline"/>
        </w:rPr>
        <w:t>decisions have often seemed misguided to large sectors of the political elites and of the mass public</w:t>
      </w:r>
      <w:r w:rsidRPr="00D86EE1">
        <w:rPr>
          <w:sz w:val="16"/>
        </w:rPr>
        <w:t xml:space="preserve">. Rather than providing a sober second thought, </w:t>
      </w:r>
      <w:r w:rsidRPr="003E747C">
        <w:rPr>
          <w:rStyle w:val="StyleUnderline"/>
        </w:rPr>
        <w:t>the Court is more likely to act as yet another partisan participant</w:t>
      </w:r>
      <w:r w:rsidRPr="00D86EE1">
        <w:rPr>
          <w:sz w:val="16"/>
        </w:rPr>
        <w:t xml:space="preserve"> in the policy-making process, </w:t>
      </w:r>
      <w:r w:rsidRPr="003E747C">
        <w:rPr>
          <w:rStyle w:val="StyleUnderline"/>
        </w:rPr>
        <w:t>wielding a veto power to strike down policies that many</w:t>
      </w:r>
      <w:r w:rsidRPr="00D86EE1">
        <w:rPr>
          <w:sz w:val="16"/>
        </w:rPr>
        <w:t xml:space="preserve"> would have </w:t>
      </w:r>
      <w:r w:rsidRPr="003E747C">
        <w:rPr>
          <w:rStyle w:val="StyleUnderline"/>
        </w:rPr>
        <w:t>preferred</w:t>
      </w:r>
      <w:r w:rsidRPr="00D86EE1">
        <w:rPr>
          <w:sz w:val="16"/>
        </w:rPr>
        <w:t xml:space="preserve"> to leave in place in the name of constitutional values that many would reject. For much of its history, the Court regularly acted on constitutional principles that are now regarded as defunct. But even </w:t>
      </w:r>
      <w:r w:rsidRPr="003E747C">
        <w:rPr>
          <w:rStyle w:val="StyleUnderline"/>
        </w:rPr>
        <w:t>in the modern period, the Court routinely strikes down laws</w:t>
      </w:r>
      <w:r w:rsidRPr="00D86EE1">
        <w:rPr>
          <w:sz w:val="16"/>
        </w:rPr>
        <w:t xml:space="preserve"> that it regards to be </w:t>
      </w:r>
      <w:r w:rsidRPr="003E747C">
        <w:rPr>
          <w:rStyle w:val="StyleUnderline"/>
        </w:rPr>
        <w:t>in conflict with principles that remain deeply controversial.</w:t>
      </w:r>
    </w:p>
    <w:p w14:paraId="6EB5B586" w14:textId="77777777" w:rsidR="009079C5" w:rsidRDefault="009079C5" w:rsidP="009079C5">
      <w:pPr>
        <w:rPr>
          <w:sz w:val="16"/>
        </w:rPr>
      </w:pPr>
      <w:r w:rsidRPr="00D86EE1">
        <w:rPr>
          <w:sz w:val="16"/>
        </w:rPr>
        <w:t xml:space="preserve">Even so, there are at least some instances in which the Court has acted in a way that would, at least in hindsight, win plaudits rather than denunciations. This is perhaps most true when dealing with cases involving largely procedural protections, whether narrowly within the scope of due process or more broadly involving free speech. Such </w:t>
      </w:r>
      <w:r w:rsidRPr="00D86EE1">
        <w:rPr>
          <w:rStyle w:val="StyleUnderline"/>
        </w:rPr>
        <w:t>values have proven to</w:t>
      </w:r>
      <w:r w:rsidRPr="00D86EE1">
        <w:rPr>
          <w:sz w:val="16"/>
        </w:rPr>
        <w:t xml:space="preserve"> be particularly enduring, but they have </w:t>
      </w:r>
      <w:r w:rsidRPr="00D86EE1">
        <w:rPr>
          <w:rStyle w:val="StyleUnderline"/>
        </w:rPr>
        <w:t>come under pressure from</w:t>
      </w:r>
      <w:r w:rsidRPr="00D86EE1">
        <w:rPr>
          <w:sz w:val="16"/>
        </w:rPr>
        <w:t xml:space="preserve"> precisely the kind of </w:t>
      </w:r>
      <w:r w:rsidRPr="00D86EE1">
        <w:rPr>
          <w:rStyle w:val="StyleUnderline"/>
        </w:rPr>
        <w:t>passionate politics</w:t>
      </w:r>
      <w:r w:rsidRPr="00D86EE1">
        <w:rPr>
          <w:sz w:val="16"/>
        </w:rPr>
        <w:t xml:space="preserve"> that has often worried democratic theorists. Specifically American-style judicial review might also be particularly useful in enforcing those principles since they often arise in the context of specific applications of broadly worded statutes. </w:t>
      </w:r>
      <w:r w:rsidRPr="00D86EE1">
        <w:rPr>
          <w:rStyle w:val="StyleUnderline"/>
        </w:rPr>
        <w:t>The Court has often stepped in to carve out exceptions to policies that were perhaps more broad-reaching than even the legislators themselves would have preferred</w:t>
      </w:r>
      <w:r w:rsidRPr="00D86EE1">
        <w:rPr>
          <w:sz w:val="16"/>
        </w:rPr>
        <w:t>. Being down in the trenches of legal applications allow judges to see the specific examples where policy and principle might come into conflict.</w:t>
      </w:r>
    </w:p>
    <w:p w14:paraId="4C01C2DA" w14:textId="77777777" w:rsidR="009079C5" w:rsidRDefault="009079C5" w:rsidP="009079C5">
      <w:pPr>
        <w:rPr>
          <w:sz w:val="16"/>
        </w:rPr>
      </w:pPr>
    </w:p>
    <w:p w14:paraId="5A17A1CB" w14:textId="77777777" w:rsidR="00E17E82" w:rsidRPr="00F240CD" w:rsidRDefault="00E17E82" w:rsidP="00E17E82"/>
    <w:p w14:paraId="17F8E3A4" w14:textId="4241D7FB" w:rsidR="009079C5" w:rsidRDefault="009079C5" w:rsidP="00E17E82">
      <w:pPr>
        <w:pStyle w:val="Heading2"/>
      </w:pPr>
      <w:r>
        <w:t>impact</w:t>
      </w:r>
    </w:p>
    <w:p w14:paraId="69CB5912" w14:textId="0A961D2B" w:rsidR="009079C5" w:rsidRDefault="00194791" w:rsidP="00194791">
      <w:pPr>
        <w:pStyle w:val="Heading3"/>
      </w:pPr>
      <w:r>
        <w:t xml:space="preserve">2nc china war impact </w:t>
      </w:r>
    </w:p>
    <w:p w14:paraId="39250711" w14:textId="77777777" w:rsidR="009079C5" w:rsidRDefault="009079C5" w:rsidP="009079C5">
      <w:pPr>
        <w:pStyle w:val="Heading4"/>
      </w:pPr>
      <w:r>
        <w:t>China is catching up – only new US investments can maintain tech leadership.</w:t>
      </w:r>
    </w:p>
    <w:p w14:paraId="5C8CF6DC" w14:textId="77777777" w:rsidR="009079C5" w:rsidRDefault="009079C5" w:rsidP="009079C5">
      <w:r w:rsidRPr="00FE6715">
        <w:rPr>
          <w:rStyle w:val="Style13ptBold"/>
        </w:rPr>
        <w:t>SCMP 4/23</w:t>
      </w:r>
      <w:r>
        <w:t xml:space="preserve"> – [4/23/21, South China Morning Post, “</w:t>
      </w:r>
      <w:r w:rsidRPr="00FE6715">
        <w:t>US-China tech war: Everything you need to know about the US-China tech war and its impact</w:t>
      </w:r>
      <w:r>
        <w:t>,”</w:t>
      </w:r>
      <w:r w:rsidRPr="00FE6715">
        <w:t xml:space="preserve"> </w:t>
      </w:r>
      <w:hyperlink r:id="rId22" w:history="1">
        <w:r w:rsidRPr="00055233">
          <w:rPr>
            <w:rStyle w:val="Hyperlink"/>
          </w:rPr>
          <w:t>https://www.scmp.com/tech/tech-war/article/3130587/us-china-tech-war-everything-you-need-know-about-us-china-tech-war</w:t>
        </w:r>
      </w:hyperlink>
      <w:r>
        <w:t>, DOA: 7/21/21, Lowell-TT]</w:t>
      </w:r>
    </w:p>
    <w:p w14:paraId="26E72E0A" w14:textId="77777777" w:rsidR="009079C5" w:rsidRDefault="009079C5" w:rsidP="009079C5">
      <w:pPr>
        <w:rPr>
          <w:sz w:val="16"/>
        </w:rPr>
      </w:pPr>
      <w:r w:rsidRPr="00FE6715">
        <w:rPr>
          <w:rStyle w:val="StyleUnderline"/>
        </w:rPr>
        <w:t>The US and China are now engaged in a full-blown tech war.</w:t>
      </w:r>
      <w:r w:rsidRPr="00FE6715">
        <w:rPr>
          <w:sz w:val="16"/>
        </w:rPr>
        <w:t xml:space="preserve"> </w:t>
      </w:r>
      <w:r w:rsidRPr="00FE6715">
        <w:rPr>
          <w:rStyle w:val="StyleUnderline"/>
        </w:rPr>
        <w:t>It</w:t>
      </w:r>
      <w:r w:rsidRPr="00FE6715">
        <w:rPr>
          <w:sz w:val="16"/>
        </w:rPr>
        <w:t xml:space="preserve"> began under the Trump administration but </w:t>
      </w:r>
      <w:r w:rsidRPr="00FE6715">
        <w:rPr>
          <w:rStyle w:val="StyleUnderline"/>
        </w:rPr>
        <w:t>is continuing under</w:t>
      </w:r>
      <w:r w:rsidRPr="00FE6715">
        <w:rPr>
          <w:sz w:val="16"/>
        </w:rPr>
        <w:t xml:space="preserve"> US President Joe </w:t>
      </w:r>
      <w:r w:rsidRPr="00FE6715">
        <w:rPr>
          <w:rStyle w:val="StyleUnderline"/>
        </w:rPr>
        <w:t>Biden</w:t>
      </w:r>
      <w:r w:rsidRPr="00FE6715">
        <w:rPr>
          <w:sz w:val="16"/>
        </w:rPr>
        <w:t xml:space="preserve">. In fact, </w:t>
      </w:r>
      <w:r w:rsidRPr="00FE6715">
        <w:rPr>
          <w:rStyle w:val="StyleUnderline"/>
        </w:rPr>
        <w:t>Biden has cast US competition with China as the most important front in a generational struggle between democracy and autocracy.</w:t>
      </w:r>
      <w:r w:rsidRPr="00FE6715">
        <w:rPr>
          <w:sz w:val="16"/>
        </w:rPr>
        <w:t xml:space="preserve"> </w:t>
      </w:r>
      <w:r w:rsidRPr="00FE6715">
        <w:rPr>
          <w:rStyle w:val="StyleUnderline"/>
        </w:rPr>
        <w:t>The tech war</w:t>
      </w:r>
      <w:r w:rsidRPr="00FE6715">
        <w:rPr>
          <w:sz w:val="16"/>
        </w:rPr>
        <w:t xml:space="preserve"> started as a trade dispute, but soon </w:t>
      </w:r>
      <w:r w:rsidRPr="00FE6715">
        <w:rPr>
          <w:rStyle w:val="StyleUnderline"/>
        </w:rPr>
        <w:t>morphed into a battle for leadership in core technologies like 5G, artificial intelligence (AI) and semiconductors.</w:t>
      </w:r>
      <w:r>
        <w:rPr>
          <w:rStyle w:val="StyleUnderline"/>
        </w:rPr>
        <w:t xml:space="preserve"> </w:t>
      </w:r>
      <w:r w:rsidRPr="00FE6715">
        <w:rPr>
          <w:rStyle w:val="StyleUnderline"/>
        </w:rPr>
        <w:t>The US</w:t>
      </w:r>
      <w:r w:rsidRPr="00FE6715">
        <w:rPr>
          <w:sz w:val="16"/>
        </w:rPr>
        <w:t xml:space="preserve">, with its long history of R&amp;D and invention, </w:t>
      </w:r>
      <w:r w:rsidRPr="00FE6715">
        <w:rPr>
          <w:rStyle w:val="StyleUnderline"/>
        </w:rPr>
        <w:t>has been the global tech leader for decades, but that position is now being challenged by China, which has thrown its full weight - and tens of billions in state funding - behind efforts to catch up</w:t>
      </w:r>
      <w:r w:rsidRPr="00FE6715">
        <w:rPr>
          <w:sz w:val="16"/>
        </w:rPr>
        <w:t xml:space="preserve"> to the US. After Washington began blocking China’s access to core US-controlled technologies like semiconductors, </w:t>
      </w:r>
      <w:r w:rsidRPr="00FE6715">
        <w:rPr>
          <w:rStyle w:val="StyleUnderline"/>
        </w:rPr>
        <w:t>Beijing doubled down on efforts to “de-Americanise” its supply chain</w:t>
      </w:r>
      <w:r w:rsidRPr="00FE6715">
        <w:rPr>
          <w:sz w:val="16"/>
        </w:rPr>
        <w:t xml:space="preserve">. </w:t>
      </w:r>
      <w:r w:rsidRPr="00FE6715">
        <w:rPr>
          <w:rStyle w:val="StyleUnderline"/>
        </w:rPr>
        <w:t>The global pandemic contributed to tensions</w:t>
      </w:r>
      <w:r w:rsidRPr="00FE6715">
        <w:rPr>
          <w:sz w:val="16"/>
        </w:rPr>
        <w:t xml:space="preserve"> between the two nations, </w:t>
      </w:r>
      <w:r w:rsidRPr="00FE6715">
        <w:rPr>
          <w:rStyle w:val="StyleUnderline"/>
        </w:rPr>
        <w:t>prompting Biden to</w:t>
      </w:r>
      <w:r w:rsidRPr="00FE6715">
        <w:rPr>
          <w:sz w:val="16"/>
        </w:rPr>
        <w:t xml:space="preserve"> issue an executive order to </w:t>
      </w:r>
      <w:r w:rsidRPr="00FE6715">
        <w:rPr>
          <w:rStyle w:val="StyleUnderline"/>
        </w:rPr>
        <w:t>review US supply chains for core products like chips, batteries, rare earths and medical supplies</w:t>
      </w:r>
      <w:r w:rsidRPr="00FE6715">
        <w:rPr>
          <w:sz w:val="16"/>
        </w:rPr>
        <w:t xml:space="preserve">. </w:t>
      </w:r>
      <w:r w:rsidRPr="00FE6715">
        <w:rPr>
          <w:rStyle w:val="StyleUnderline"/>
        </w:rPr>
        <w:t>Bills proposing significant increases in US investment and R&amp;D spending in core tech have also received bipartisan support</w:t>
      </w:r>
      <w:r w:rsidRPr="00FE6715">
        <w:rPr>
          <w:sz w:val="16"/>
        </w:rPr>
        <w:t xml:space="preserve"> in Washington. This explainer seeks to answer some of the key questions about the </w:t>
      </w:r>
      <w:r w:rsidRPr="00FE6715">
        <w:rPr>
          <w:rStyle w:val="StyleUnderline"/>
        </w:rPr>
        <w:t>US-China tech war</w:t>
      </w:r>
      <w:r w:rsidRPr="00FE6715">
        <w:rPr>
          <w:sz w:val="16"/>
        </w:rPr>
        <w:t xml:space="preserve"> - a conflict that at this point </w:t>
      </w:r>
      <w:r w:rsidRPr="00FE6715">
        <w:rPr>
          <w:rStyle w:val="StyleUnderline"/>
        </w:rPr>
        <w:t>has no end in sight</w:t>
      </w:r>
      <w:r w:rsidRPr="00FE6715">
        <w:rPr>
          <w:sz w:val="16"/>
        </w:rPr>
        <w:t>.</w:t>
      </w:r>
    </w:p>
    <w:p w14:paraId="0DDE007D" w14:textId="77777777" w:rsidR="009079C5" w:rsidRDefault="009079C5" w:rsidP="009079C5"/>
    <w:p w14:paraId="18C5807F" w14:textId="77777777" w:rsidR="009079C5" w:rsidRDefault="009079C5" w:rsidP="009079C5">
      <w:pPr>
        <w:pStyle w:val="Heading4"/>
      </w:pPr>
      <w:r>
        <w:t>China tech takeover true.</w:t>
      </w:r>
    </w:p>
    <w:p w14:paraId="6BDF4DBE" w14:textId="77777777" w:rsidR="009079C5" w:rsidRDefault="009079C5" w:rsidP="009079C5">
      <w:r w:rsidRPr="00C03A7D">
        <w:rPr>
          <w:rStyle w:val="Style13ptBold"/>
        </w:rPr>
        <w:t>Ahmed and Whelan 7/17</w:t>
      </w:r>
      <w:r>
        <w:t xml:space="preserve"> – </w:t>
      </w:r>
      <w:r w:rsidRPr="00C03A7D">
        <w:t>consultant on democracy and technology for the National Democratic Institute and a Truman National Security Fellow</w:t>
      </w:r>
      <w:r>
        <w:t xml:space="preserve">; </w:t>
      </w:r>
      <w:r w:rsidRPr="00C03A7D">
        <w:t xml:space="preserve">director of democracy and technology at the National Democratic Institute </w:t>
      </w:r>
      <w:r>
        <w:t>[Rumana and Moira, 7/17/21, Foreign Policy, “</w:t>
      </w:r>
      <w:r w:rsidRPr="00C03A7D">
        <w:t>China Knows the Power of 5G. Why Doesn’t the U.S.?</w:t>
      </w:r>
      <w:r>
        <w:t>,”</w:t>
      </w:r>
      <w:r w:rsidRPr="00C03A7D">
        <w:t xml:space="preserve"> </w:t>
      </w:r>
      <w:hyperlink r:id="rId23" w:history="1">
        <w:r w:rsidRPr="00055233">
          <w:rPr>
            <w:rStyle w:val="Hyperlink"/>
          </w:rPr>
          <w:t>https://foreignpolicy.com/2021/07/17/china-5g-us-g7-b3w-technology-infrastructure/</w:t>
        </w:r>
      </w:hyperlink>
      <w:r>
        <w:t>, DOA: 7/21/21, Lowell-TT]</w:t>
      </w:r>
    </w:p>
    <w:p w14:paraId="70B66868" w14:textId="77777777" w:rsidR="009079C5" w:rsidRPr="00E477EE" w:rsidRDefault="009079C5" w:rsidP="009079C5">
      <w:pPr>
        <w:rPr>
          <w:sz w:val="16"/>
        </w:rPr>
      </w:pPr>
      <w:r w:rsidRPr="00E5694F">
        <w:rPr>
          <w:rStyle w:val="StyleUnderline"/>
        </w:rPr>
        <w:t>5G adoption</w:t>
      </w:r>
      <w:r w:rsidRPr="00E477EE">
        <w:rPr>
          <w:sz w:val="16"/>
        </w:rPr>
        <w:t xml:space="preserve"> in a country inclined toward authoritarianism </w:t>
      </w:r>
      <w:r w:rsidRPr="00E5694F">
        <w:rPr>
          <w:rStyle w:val="StyleUnderline"/>
        </w:rPr>
        <w:t>makes autocrats more efficient</w:t>
      </w:r>
      <w:r w:rsidRPr="00E477EE">
        <w:rPr>
          <w:sz w:val="16"/>
        </w:rPr>
        <w:t xml:space="preserve">. In those countries, </w:t>
      </w:r>
      <w:r w:rsidRPr="00E5694F">
        <w:rPr>
          <w:rStyle w:val="StyleUnderline"/>
        </w:rPr>
        <w:t>decision-making around 5G</w:t>
      </w:r>
      <w:r w:rsidRPr="00E477EE">
        <w:rPr>
          <w:sz w:val="16"/>
        </w:rPr>
        <w:t xml:space="preserve"> </w:t>
      </w:r>
      <w:r w:rsidRPr="00E5694F">
        <w:rPr>
          <w:rStyle w:val="StyleUnderline"/>
        </w:rPr>
        <w:t>adoption occurs almost exclusively in executive branches of government with little to no oversight, giving leaders broad control</w:t>
      </w:r>
      <w:r w:rsidRPr="00E477EE">
        <w:rPr>
          <w:sz w:val="16"/>
        </w:rPr>
        <w:t xml:space="preserve"> over data flow and governance. As a result, </w:t>
      </w:r>
      <w:r w:rsidRPr="00E5694F">
        <w:rPr>
          <w:rStyle w:val="StyleUnderline"/>
        </w:rPr>
        <w:t>mass surveillance can ensue, as well as large-scale human rights abuses through automated discrimination, censorship, and persecution—much like</w:t>
      </w:r>
      <w:r w:rsidRPr="00E477EE">
        <w:rPr>
          <w:sz w:val="16"/>
        </w:rPr>
        <w:t xml:space="preserve"> what is taking place against </w:t>
      </w:r>
      <w:r w:rsidRPr="00E5694F">
        <w:rPr>
          <w:rStyle w:val="StyleUnderline"/>
        </w:rPr>
        <w:t>Uyghurs in China</w:t>
      </w:r>
      <w:r w:rsidRPr="00E477EE">
        <w:rPr>
          <w:sz w:val="16"/>
        </w:rPr>
        <w:t xml:space="preserve">’s Xinjiang region. </w:t>
      </w:r>
      <w:r w:rsidRPr="00E5694F">
        <w:rPr>
          <w:rStyle w:val="StyleUnderline"/>
        </w:rPr>
        <w:t>Leaders</w:t>
      </w:r>
      <w:r w:rsidRPr="00E477EE">
        <w:rPr>
          <w:sz w:val="16"/>
        </w:rPr>
        <w:t xml:space="preserve"> with access to 5G-backed artificial intelligence capabilities and real-time citizen information are able to </w:t>
      </w:r>
      <w:r w:rsidRPr="00E5694F">
        <w:rPr>
          <w:rStyle w:val="StyleUnderline"/>
        </w:rPr>
        <w:t>employ subversive disinformation campaigns</w:t>
      </w:r>
      <w:r w:rsidRPr="00E477EE">
        <w:rPr>
          <w:sz w:val="16"/>
        </w:rPr>
        <w:t xml:space="preserve"> with greater reach </w:t>
      </w:r>
      <w:r w:rsidRPr="00E5694F">
        <w:rPr>
          <w:rStyle w:val="StyleUnderline"/>
        </w:rPr>
        <w:t>to fuel violent polarization</w:t>
      </w:r>
      <w:r w:rsidRPr="00E477EE">
        <w:rPr>
          <w:sz w:val="16"/>
        </w:rPr>
        <w:t xml:space="preserve">. Meanwhile, </w:t>
      </w:r>
      <w:r w:rsidRPr="00E5694F">
        <w:rPr>
          <w:rStyle w:val="StyleUnderline"/>
        </w:rPr>
        <w:t>internet shutdowns only increase</w:t>
      </w:r>
      <w:r w:rsidRPr="00E477EE">
        <w:rPr>
          <w:sz w:val="16"/>
        </w:rPr>
        <w:t xml:space="preserve"> in frequency </w:t>
      </w:r>
      <w:r w:rsidRPr="00E5694F">
        <w:rPr>
          <w:rStyle w:val="StyleUnderline"/>
        </w:rPr>
        <w:t>and target political opponents</w:t>
      </w:r>
      <w:r w:rsidRPr="00E477EE">
        <w:rPr>
          <w:sz w:val="16"/>
        </w:rPr>
        <w:t xml:space="preserve">, dissidents, and journalists, which has already happened </w:t>
      </w:r>
      <w:r w:rsidRPr="00E5694F">
        <w:rPr>
          <w:rStyle w:val="StyleUnderline"/>
        </w:rPr>
        <w:t>in Myanmar, Kashmir, Chad, and Nigeria</w:t>
      </w:r>
      <w:r w:rsidRPr="00E477EE">
        <w:rPr>
          <w:sz w:val="16"/>
        </w:rPr>
        <w:t>.</w:t>
      </w:r>
    </w:p>
    <w:p w14:paraId="20D05DB0" w14:textId="77777777" w:rsidR="009079C5" w:rsidRPr="00E477EE" w:rsidRDefault="009079C5" w:rsidP="009079C5">
      <w:pPr>
        <w:rPr>
          <w:sz w:val="16"/>
        </w:rPr>
      </w:pPr>
      <w:r w:rsidRPr="00E477EE">
        <w:rPr>
          <w:sz w:val="16"/>
        </w:rPr>
        <w:t xml:space="preserve">Already, </w:t>
      </w:r>
      <w:r w:rsidRPr="00E5694F">
        <w:rPr>
          <w:rStyle w:val="StyleUnderline"/>
        </w:rPr>
        <w:t>the export of Chinese technologies and tools to Latin America, Africa, and Southeast Asia has coincided with a rise of digital authoritarianism</w:t>
      </w:r>
      <w:r w:rsidRPr="00E477EE">
        <w:rPr>
          <w:sz w:val="16"/>
        </w:rPr>
        <w:t xml:space="preserve">. </w:t>
      </w:r>
      <w:r w:rsidRPr="00E5694F">
        <w:rPr>
          <w:rStyle w:val="StyleUnderline"/>
        </w:rPr>
        <w:t>It has given dictators</w:t>
      </w:r>
      <w:r w:rsidRPr="00E477EE">
        <w:rPr>
          <w:sz w:val="16"/>
        </w:rPr>
        <w:t xml:space="preserve">, including Venezuela’s Nicolás Maduro and Uganda’s Yoweri Museveni, </w:t>
      </w:r>
      <w:r w:rsidRPr="00E5694F">
        <w:rPr>
          <w:rStyle w:val="StyleUnderline"/>
        </w:rPr>
        <w:t>broader control</w:t>
      </w:r>
      <w:r w:rsidRPr="00E477EE">
        <w:rPr>
          <w:sz w:val="16"/>
        </w:rPr>
        <w:t xml:space="preserve"> over everything from data flow to airwaves. </w:t>
      </w:r>
      <w:r w:rsidRPr="00E5694F">
        <w:rPr>
          <w:rStyle w:val="StyleUnderline"/>
        </w:rPr>
        <w:t>Parliament buildings have been wired, political opponents threatened, and citizens surveilled and censored using technologies produced and serviced by Chinese companies</w:t>
      </w:r>
      <w:r w:rsidRPr="00E477EE">
        <w:rPr>
          <w:sz w:val="16"/>
        </w:rPr>
        <w:t>, such as Huawei and ZTE.</w:t>
      </w:r>
    </w:p>
    <w:p w14:paraId="74A6DECF" w14:textId="77777777" w:rsidR="009079C5" w:rsidRPr="00E477EE" w:rsidRDefault="009079C5" w:rsidP="009079C5">
      <w:pPr>
        <w:rPr>
          <w:sz w:val="16"/>
        </w:rPr>
      </w:pPr>
      <w:r w:rsidRPr="00E477EE">
        <w:rPr>
          <w:sz w:val="16"/>
        </w:rPr>
        <w:t xml:space="preserve">But that doesn’t mean 5G is inherently dangerous. </w:t>
      </w:r>
      <w:r w:rsidRPr="00E477EE">
        <w:rPr>
          <w:rStyle w:val="StyleUnderline"/>
        </w:rPr>
        <w:t>Democracies have every reason to pursue</w:t>
      </w:r>
      <w:r w:rsidRPr="00E477EE">
        <w:rPr>
          <w:sz w:val="16"/>
        </w:rPr>
        <w:t xml:space="preserve"> the technological promise of </w:t>
      </w:r>
      <w:r w:rsidRPr="00E477EE">
        <w:rPr>
          <w:rStyle w:val="StyleUnderline"/>
        </w:rPr>
        <w:t>5G</w:t>
      </w:r>
      <w:r w:rsidRPr="00E477EE">
        <w:rPr>
          <w:sz w:val="16"/>
        </w:rPr>
        <w:t xml:space="preserve">, as </w:t>
      </w:r>
      <w:r w:rsidRPr="00E477EE">
        <w:rPr>
          <w:rStyle w:val="StyleUnderline"/>
        </w:rPr>
        <w:t>increased data capacity can make states more efficient and help governments deliver on services</w:t>
      </w:r>
      <w:r w:rsidRPr="00E477EE">
        <w:rPr>
          <w:sz w:val="16"/>
        </w:rPr>
        <w:t xml:space="preserve">. </w:t>
      </w:r>
      <w:r w:rsidRPr="00E477EE">
        <w:rPr>
          <w:rStyle w:val="StyleUnderline"/>
        </w:rPr>
        <w:t>Public utilities</w:t>
      </w:r>
      <w:r w:rsidRPr="00E477EE">
        <w:rPr>
          <w:sz w:val="16"/>
        </w:rPr>
        <w:t xml:space="preserve">, for instance, </w:t>
      </w:r>
      <w:r w:rsidRPr="00E477EE">
        <w:rPr>
          <w:rStyle w:val="StyleUnderline"/>
        </w:rPr>
        <w:t>could be made greener</w:t>
      </w:r>
      <w:r w:rsidRPr="00E477EE">
        <w:rPr>
          <w:sz w:val="16"/>
        </w:rPr>
        <w:t xml:space="preserve"> through automated regulation with 5G technology. Perhaps the greatest promise of </w:t>
      </w:r>
      <w:r w:rsidRPr="00E477EE">
        <w:rPr>
          <w:rStyle w:val="StyleUnderline"/>
        </w:rPr>
        <w:t>5G</w:t>
      </w:r>
      <w:r w:rsidRPr="00E477EE">
        <w:rPr>
          <w:sz w:val="16"/>
        </w:rPr>
        <w:t xml:space="preserve">, though, is that it </w:t>
      </w:r>
      <w:r w:rsidRPr="00E477EE">
        <w:rPr>
          <w:rStyle w:val="StyleUnderline"/>
        </w:rPr>
        <w:t>enables more</w:t>
      </w:r>
      <w:r w:rsidRPr="00E477EE">
        <w:rPr>
          <w:sz w:val="16"/>
        </w:rPr>
        <w:t xml:space="preserve"> people to </w:t>
      </w:r>
      <w:r w:rsidRPr="00E477EE">
        <w:rPr>
          <w:rStyle w:val="StyleUnderline"/>
        </w:rPr>
        <w:t>access</w:t>
      </w:r>
      <w:r w:rsidRPr="00E477EE">
        <w:rPr>
          <w:sz w:val="16"/>
        </w:rPr>
        <w:t xml:space="preserve"> digital technologies. By delivering 5G </w:t>
      </w:r>
      <w:r w:rsidRPr="00E477EE">
        <w:rPr>
          <w:rStyle w:val="StyleUnderline"/>
        </w:rPr>
        <w:t>to marginalized communities</w:t>
      </w:r>
      <w:r w:rsidRPr="00E477EE">
        <w:rPr>
          <w:sz w:val="16"/>
        </w:rPr>
        <w:t xml:space="preserve">, which face a growing digital divide that especially affects women and rural areas, </w:t>
      </w:r>
      <w:r w:rsidRPr="00E477EE">
        <w:rPr>
          <w:rStyle w:val="StyleUnderline"/>
        </w:rPr>
        <w:t>countries can increase opportunity for greater information flow</w:t>
      </w:r>
      <w:r w:rsidRPr="00E477EE">
        <w:rPr>
          <w:sz w:val="16"/>
        </w:rPr>
        <w:t xml:space="preserve">, access to education tools, </w:t>
      </w:r>
      <w:r w:rsidRPr="00E477EE">
        <w:rPr>
          <w:rStyle w:val="StyleUnderline"/>
        </w:rPr>
        <w:t>and</w:t>
      </w:r>
      <w:r w:rsidRPr="00E477EE">
        <w:rPr>
          <w:sz w:val="16"/>
        </w:rPr>
        <w:t xml:space="preserve"> other </w:t>
      </w:r>
      <w:r w:rsidRPr="00E477EE">
        <w:rPr>
          <w:rStyle w:val="StyleUnderline"/>
        </w:rPr>
        <w:t>societal benefits</w:t>
      </w:r>
      <w:r w:rsidRPr="00E477EE">
        <w:rPr>
          <w:sz w:val="16"/>
        </w:rPr>
        <w:t>.</w:t>
      </w:r>
    </w:p>
    <w:p w14:paraId="40BE9C0B" w14:textId="77777777" w:rsidR="009079C5" w:rsidRPr="00E477EE" w:rsidRDefault="009079C5" w:rsidP="009079C5">
      <w:pPr>
        <w:rPr>
          <w:sz w:val="16"/>
        </w:rPr>
      </w:pPr>
      <w:r w:rsidRPr="00E477EE">
        <w:rPr>
          <w:rStyle w:val="StyleUnderline"/>
        </w:rPr>
        <w:t>In healthy democracies</w:t>
      </w:r>
      <w:r w:rsidRPr="00E477EE">
        <w:rPr>
          <w:sz w:val="16"/>
        </w:rPr>
        <w:t xml:space="preserve">, the oversight of </w:t>
      </w:r>
      <w:r w:rsidRPr="00E477EE">
        <w:rPr>
          <w:rStyle w:val="StyleUnderline"/>
        </w:rPr>
        <w:t>these technologies should respect human rights and privacy</w:t>
      </w:r>
      <w:r w:rsidRPr="00E477EE">
        <w:rPr>
          <w:sz w:val="16"/>
        </w:rPr>
        <w:t xml:space="preserve"> and shouldn’t be conducted behind closed doors. Companies, civil society actors, and the general public should work with the government to create rules around data in a transparent way. The good news is that </w:t>
      </w:r>
      <w:r w:rsidRPr="00E477EE">
        <w:rPr>
          <w:rStyle w:val="StyleUnderline"/>
        </w:rPr>
        <w:t>Biden’s B3W plan makes clear that he understands the importance of technology in shaping the norms of the international system to embrace human rights and putting decision-making in the hands of many stakeholders</w:t>
      </w:r>
      <w:r w:rsidRPr="00E477EE">
        <w:rPr>
          <w:sz w:val="16"/>
        </w:rPr>
        <w:t xml:space="preserve">. </w:t>
      </w:r>
      <w:r w:rsidRPr="00E477EE">
        <w:rPr>
          <w:rStyle w:val="StyleUnderline"/>
        </w:rPr>
        <w:t>But the clock is ticking.</w:t>
      </w:r>
    </w:p>
    <w:p w14:paraId="6B751AC0" w14:textId="77777777" w:rsidR="009079C5" w:rsidRPr="00E477EE" w:rsidRDefault="009079C5" w:rsidP="009079C5">
      <w:pPr>
        <w:rPr>
          <w:sz w:val="16"/>
        </w:rPr>
      </w:pPr>
      <w:r w:rsidRPr="00E477EE">
        <w:rPr>
          <w:rStyle w:val="StyleUnderline"/>
        </w:rPr>
        <w:t>Right now, China offers cheap technology to</w:t>
      </w:r>
      <w:r w:rsidRPr="00E477EE">
        <w:rPr>
          <w:sz w:val="16"/>
        </w:rPr>
        <w:t xml:space="preserve"> telecommunications providers in </w:t>
      </w:r>
      <w:r w:rsidRPr="00E477EE">
        <w:rPr>
          <w:rStyle w:val="StyleUnderline"/>
        </w:rPr>
        <w:t>countries with few regulations</w:t>
      </w:r>
      <w:r w:rsidRPr="00E477EE">
        <w:rPr>
          <w:sz w:val="16"/>
        </w:rPr>
        <w:t xml:space="preserve"> around transparency and multi-stakeholder engagement. </w:t>
      </w:r>
      <w:r w:rsidRPr="00E477EE">
        <w:rPr>
          <w:rStyle w:val="StyleUnderline"/>
        </w:rPr>
        <w:t>G-7 countries can’t simply subsidize rights-respecting companies and expect them to be competitive</w:t>
      </w:r>
      <w:r w:rsidRPr="00E477EE">
        <w:rPr>
          <w:sz w:val="16"/>
        </w:rPr>
        <w:t xml:space="preserve"> in those markets. Instead, they must work together across regions to implement global standards and practices around the security of 5G equipment and 5G ecosystems and the flow and control of data, especially as it pertains to data privacy, internet freedom, and human rights. </w:t>
      </w:r>
      <w:r w:rsidRPr="00E477EE">
        <w:rPr>
          <w:rStyle w:val="StyleUnderline"/>
        </w:rPr>
        <w:t>They also need to increase investments into future-generation technologies</w:t>
      </w:r>
      <w:r w:rsidRPr="00E477EE">
        <w:rPr>
          <w:sz w:val="16"/>
        </w:rPr>
        <w:t xml:space="preserve"> and incentivize 5G development in marginalized communities worldwide to address current digital, social, and economic inequality. </w:t>
      </w:r>
      <w:r w:rsidRPr="00E477EE">
        <w:rPr>
          <w:rStyle w:val="StyleUnderline"/>
        </w:rPr>
        <w:t>If they act too slowly, they’ll cede the digital landscape to Beijing and its authoritarian friends</w:t>
      </w:r>
      <w:r w:rsidRPr="00E477EE">
        <w:rPr>
          <w:sz w:val="16"/>
        </w:rPr>
        <w:t xml:space="preserve">. </w:t>
      </w:r>
      <w:r w:rsidRPr="00E477EE">
        <w:rPr>
          <w:rStyle w:val="StyleUnderline"/>
        </w:rPr>
        <w:t>It is a tremendous challenge, but the G-7 democracies are poised for great success</w:t>
      </w:r>
      <w:r w:rsidRPr="00E477EE">
        <w:rPr>
          <w:sz w:val="16"/>
        </w:rPr>
        <w:t xml:space="preserve"> if they work together.</w:t>
      </w:r>
    </w:p>
    <w:p w14:paraId="06901FE7" w14:textId="77777777" w:rsidR="009079C5" w:rsidRPr="00B55AD5" w:rsidRDefault="009079C5" w:rsidP="009079C5"/>
    <w:p w14:paraId="409F481B" w14:textId="44B027E4" w:rsidR="009079C5" w:rsidRPr="00A076AA" w:rsidRDefault="00194791" w:rsidP="00194791">
      <w:pPr>
        <w:pStyle w:val="Heading3"/>
      </w:pPr>
      <w:r>
        <w:t>2nc — tc — oil spills</w:t>
      </w:r>
    </w:p>
    <w:p w14:paraId="399E0FAC" w14:textId="77777777" w:rsidR="009079C5" w:rsidRPr="00A210C2" w:rsidRDefault="009079C5" w:rsidP="009079C5">
      <w:pPr>
        <w:pStyle w:val="Heading4"/>
      </w:pPr>
      <w:r>
        <w:t xml:space="preserve">Infra is the </w:t>
      </w:r>
      <w:r>
        <w:rPr>
          <w:u w:val="single"/>
        </w:rPr>
        <w:t>root cause</w:t>
      </w:r>
      <w:r>
        <w:t xml:space="preserve"> of spills.  </w:t>
      </w:r>
    </w:p>
    <w:p w14:paraId="7FCC1E7C" w14:textId="77777777" w:rsidR="009079C5" w:rsidRPr="00D16C73" w:rsidRDefault="009079C5" w:rsidP="009079C5">
      <w:r w:rsidRPr="00A210C2">
        <w:rPr>
          <w:rStyle w:val="Style13ptBold"/>
        </w:rPr>
        <w:t>Ellis 16</w:t>
      </w:r>
      <w:r>
        <w:t xml:space="preserve"> — Emma; staff writer. (“</w:t>
      </w:r>
      <w:r w:rsidRPr="00A210C2">
        <w:t>Thousands of Invisible Oil Spills Are Destroying the Gulf</w:t>
      </w:r>
      <w:r>
        <w:t xml:space="preserve">” Wired. December 9, 2016. </w:t>
      </w:r>
      <w:hyperlink r:id="rId24" w:history="1">
        <w:r w:rsidRPr="00AB462F">
          <w:rPr>
            <w:rStyle w:val="Hyperlink"/>
          </w:rPr>
          <w:t>https://www.wired.com/2016/12/thousands-invisible-oil-spills-destroying-gulf/</w:t>
        </w:r>
      </w:hyperlink>
      <w:r>
        <w:t>) //LFS—SR</w:t>
      </w:r>
    </w:p>
    <w:p w14:paraId="54BA758E" w14:textId="77777777" w:rsidR="009079C5" w:rsidRPr="00A210C2" w:rsidRDefault="009079C5" w:rsidP="009079C5">
      <w:pPr>
        <w:rPr>
          <w:sz w:val="16"/>
        </w:rPr>
      </w:pPr>
      <w:r w:rsidRPr="00A210C2">
        <w:rPr>
          <w:rStyle w:val="StyleUnderline"/>
        </w:rPr>
        <w:t xml:space="preserve">American </w:t>
      </w:r>
      <w:r w:rsidRPr="00566766">
        <w:rPr>
          <w:rStyle w:val="Emphasis"/>
          <w:highlight w:val="cyan"/>
        </w:rPr>
        <w:t>oil infra</w:t>
      </w:r>
      <w:r w:rsidRPr="00D16C73">
        <w:rPr>
          <w:rStyle w:val="Emphasis"/>
        </w:rPr>
        <w:t xml:space="preserve">structure </w:t>
      </w:r>
      <w:r w:rsidRPr="00566766">
        <w:rPr>
          <w:rStyle w:val="Emphasis"/>
          <w:highlight w:val="cyan"/>
        </w:rPr>
        <w:t>is old.</w:t>
      </w:r>
      <w:r w:rsidRPr="00A210C2">
        <w:rPr>
          <w:sz w:val="16"/>
        </w:rPr>
        <w:t xml:space="preserve"> On this map, each dot represents a still-standing platform or rig. The lighter the dot, the older the construction. </w:t>
      </w:r>
      <w:r w:rsidRPr="00A210C2">
        <w:rPr>
          <w:rStyle w:val="StyleUnderline"/>
        </w:rPr>
        <w:t xml:space="preserve">The oldest </w:t>
      </w:r>
      <w:r w:rsidRPr="00566766">
        <w:rPr>
          <w:rStyle w:val="StyleUnderline"/>
          <w:highlight w:val="cyan"/>
        </w:rPr>
        <w:t>date back to the</w:t>
      </w:r>
      <w:r w:rsidRPr="00A210C2">
        <w:rPr>
          <w:rStyle w:val="StyleUnderline"/>
        </w:rPr>
        <w:t xml:space="preserve"> 19</w:t>
      </w:r>
      <w:r w:rsidRPr="00566766">
        <w:rPr>
          <w:rStyle w:val="StyleUnderline"/>
          <w:highlight w:val="cyan"/>
        </w:rPr>
        <w:t>60s.</w:t>
      </w:r>
      <w:r w:rsidRPr="00A210C2">
        <w:rPr>
          <w:sz w:val="16"/>
        </w:rPr>
        <w:t xml:space="preserve"> You can click on a rig to see the installation date.</w:t>
      </w:r>
    </w:p>
    <w:p w14:paraId="103CA1D4" w14:textId="77777777" w:rsidR="009079C5" w:rsidRPr="00A210C2" w:rsidRDefault="009079C5" w:rsidP="009079C5">
      <w:pPr>
        <w:rPr>
          <w:sz w:val="16"/>
        </w:rPr>
      </w:pPr>
      <w:r w:rsidRPr="00A210C2">
        <w:rPr>
          <w:sz w:val="16"/>
        </w:rPr>
        <w:t>The US government spends a lot of money subsidizing the oil industry---some $5.3 trillion in benefits according to an </w:t>
      </w:r>
      <w:hyperlink r:id="rId25" w:tgtFrame="_blank" w:history="1">
        <w:r w:rsidRPr="00A210C2">
          <w:rPr>
            <w:rStyle w:val="Hyperlink"/>
            <w:sz w:val="16"/>
          </w:rPr>
          <w:t>International Monetary Fund study</w:t>
        </w:r>
      </w:hyperlink>
      <w:r w:rsidRPr="00A210C2">
        <w:rPr>
          <w:sz w:val="16"/>
        </w:rPr>
        <w:t xml:space="preserve">. But </w:t>
      </w:r>
      <w:r w:rsidRPr="00566766">
        <w:rPr>
          <w:rStyle w:val="StyleUnderline"/>
          <w:highlight w:val="cyan"/>
        </w:rPr>
        <w:t>the government does not require</w:t>
      </w:r>
      <w:r w:rsidRPr="00A210C2">
        <w:rPr>
          <w:rStyle w:val="StyleUnderline"/>
        </w:rPr>
        <w:t xml:space="preserve"> the </w:t>
      </w:r>
      <w:r w:rsidRPr="00566766">
        <w:rPr>
          <w:rStyle w:val="StyleUnderline"/>
          <w:highlight w:val="cyan"/>
        </w:rPr>
        <w:t>industry</w:t>
      </w:r>
      <w:r w:rsidRPr="00A210C2">
        <w:rPr>
          <w:rStyle w:val="StyleUnderline"/>
        </w:rPr>
        <w:t xml:space="preserve"> to do sweeping </w:t>
      </w:r>
      <w:r w:rsidRPr="00566766">
        <w:rPr>
          <w:rStyle w:val="StyleUnderline"/>
          <w:highlight w:val="cyan"/>
        </w:rPr>
        <w:t>upgrades</w:t>
      </w:r>
      <w:r w:rsidRPr="00566766">
        <w:rPr>
          <w:rStyle w:val="StyleUnderline"/>
        </w:rPr>
        <w:t xml:space="preserve"> of its aging, leaky equipment.</w:t>
      </w:r>
    </w:p>
    <w:p w14:paraId="0119024F" w14:textId="77777777" w:rsidR="009079C5" w:rsidRPr="00A210C2" w:rsidRDefault="009079C5" w:rsidP="009079C5">
      <w:pPr>
        <w:rPr>
          <w:sz w:val="16"/>
        </w:rPr>
      </w:pPr>
      <w:r w:rsidRPr="00A210C2">
        <w:rPr>
          <w:sz w:val="16"/>
        </w:rPr>
        <w:t xml:space="preserve">The infrastructure </w:t>
      </w:r>
      <w:r w:rsidRPr="00566766">
        <w:rPr>
          <w:rStyle w:val="StyleUnderline"/>
          <w:highlight w:val="cyan"/>
        </w:rPr>
        <w:t>issues</w:t>
      </w:r>
      <w:r w:rsidRPr="00566766">
        <w:rPr>
          <w:rStyle w:val="StyleUnderline"/>
        </w:rPr>
        <w:t xml:space="preserve"> are a </w:t>
      </w:r>
      <w:r w:rsidRPr="00566766">
        <w:rPr>
          <w:rStyle w:val="StyleUnderline"/>
          <w:highlight w:val="cyan"/>
        </w:rPr>
        <w:t>mix</w:t>
      </w:r>
      <w:r w:rsidRPr="00566766">
        <w:rPr>
          <w:rStyle w:val="StyleUnderline"/>
        </w:rPr>
        <w:t xml:space="preserve">ture of </w:t>
      </w:r>
      <w:r w:rsidRPr="00566766">
        <w:rPr>
          <w:rStyle w:val="Emphasis"/>
          <w:highlight w:val="cyan"/>
        </w:rPr>
        <w:t>growing pains</w:t>
      </w:r>
      <w:r w:rsidRPr="00566766">
        <w:rPr>
          <w:rStyle w:val="StyleUnderline"/>
          <w:highlight w:val="cyan"/>
        </w:rPr>
        <w:t xml:space="preserve"> and </w:t>
      </w:r>
      <w:r w:rsidRPr="00566766">
        <w:rPr>
          <w:rStyle w:val="Emphasis"/>
          <w:highlight w:val="cyan"/>
        </w:rPr>
        <w:t>poor maintenance.</w:t>
      </w:r>
      <w:r w:rsidRPr="00A210C2">
        <w:rPr>
          <w:sz w:val="16"/>
        </w:rPr>
        <w:t xml:space="preserve"> </w:t>
      </w:r>
      <w:r w:rsidRPr="00A210C2">
        <w:rPr>
          <w:rStyle w:val="StyleUnderline"/>
        </w:rPr>
        <w:t>"There's two ways things go bad</w:t>
      </w:r>
      <w:r w:rsidRPr="00A210C2">
        <w:rPr>
          <w:sz w:val="16"/>
          <w:szCs w:val="16"/>
        </w:rPr>
        <w:t>," says Eustis</w:t>
      </w:r>
      <w:r w:rsidRPr="00A210C2">
        <w:rPr>
          <w:sz w:val="16"/>
        </w:rPr>
        <w:t xml:space="preserve">. There's new stuff, like Deep Water Horizons: under-tested, in deep water, under high pressure, and far from land. But that new stuff is, as you can now guess, rare. </w:t>
      </w:r>
      <w:r w:rsidRPr="00566766">
        <w:rPr>
          <w:rStyle w:val="StyleUnderline"/>
        </w:rPr>
        <w:t xml:space="preserve">Many more </w:t>
      </w:r>
      <w:r w:rsidRPr="00566766">
        <w:rPr>
          <w:rStyle w:val="StyleUnderline"/>
          <w:highlight w:val="cyan"/>
        </w:rPr>
        <w:t>leaks come from</w:t>
      </w:r>
      <w:r w:rsidRPr="00A210C2">
        <w:rPr>
          <w:rStyle w:val="StyleUnderline"/>
        </w:rPr>
        <w:t xml:space="preserve"> rust bucket </w:t>
      </w:r>
      <w:r w:rsidRPr="00566766">
        <w:rPr>
          <w:rStyle w:val="StyleUnderline"/>
          <w:highlight w:val="cyan"/>
        </w:rPr>
        <w:t>rigs that are chronically broken and patched</w:t>
      </w:r>
      <w:r w:rsidRPr="00A210C2">
        <w:rPr>
          <w:rStyle w:val="StyleUnderline"/>
        </w:rPr>
        <w:t>, instead of rebuilt</w:t>
      </w:r>
      <w:r w:rsidRPr="00A210C2">
        <w:rPr>
          <w:sz w:val="16"/>
        </w:rPr>
        <w:t>, says Eustis. These rigs are usually close to shore, have changed hands a few times, and are now operated by the subcontractor of a subcontractor of a subcontractor of a subsidiary of a major oil company. "That’s where the oil production started," MacDonald says. "Everything close to land is 20, 30 plus years old." And the older they are, the more they leak.</w:t>
      </w:r>
    </w:p>
    <w:p w14:paraId="377A3E55" w14:textId="77777777" w:rsidR="009079C5" w:rsidRDefault="009079C5" w:rsidP="009079C5"/>
    <w:p w14:paraId="67B60E1B" w14:textId="165435BB" w:rsidR="009079C5" w:rsidRDefault="00194791" w:rsidP="00194791">
      <w:pPr>
        <w:pStyle w:val="Heading3"/>
      </w:pPr>
      <w:r>
        <w:t>2nc — tc — natives</w:t>
      </w:r>
    </w:p>
    <w:p w14:paraId="4E481533" w14:textId="77777777" w:rsidR="009079C5" w:rsidRPr="00F54F29" w:rsidRDefault="009079C5" w:rsidP="009079C5">
      <w:pPr>
        <w:pStyle w:val="Heading4"/>
      </w:pPr>
      <w:r>
        <w:t xml:space="preserve">Solves </w:t>
      </w:r>
      <w:r>
        <w:rPr>
          <w:u w:val="single"/>
        </w:rPr>
        <w:t>native violence</w:t>
      </w:r>
      <w:r>
        <w:t xml:space="preserve"> via healthcare, habitat restoration, broadband, housing, and averting a </w:t>
      </w:r>
      <w:r w:rsidRPr="00F54F29">
        <w:rPr>
          <w:u w:val="single"/>
        </w:rPr>
        <w:t>climate crisis</w:t>
      </w:r>
      <w:r>
        <w:t xml:space="preserve">. </w:t>
      </w:r>
    </w:p>
    <w:p w14:paraId="3E6214E0" w14:textId="77777777" w:rsidR="009079C5" w:rsidRPr="003044F3" w:rsidRDefault="009079C5" w:rsidP="009079C5">
      <w:r w:rsidRPr="003044F3">
        <w:rPr>
          <w:rStyle w:val="Style13ptBold"/>
        </w:rPr>
        <w:t>Forsman 21</w:t>
      </w:r>
      <w:r>
        <w:t xml:space="preserve"> — Leonard; Suquamish Tribe Chair and President of the Affiliated Tribes of Northwest Indians. (“</w:t>
      </w:r>
      <w:r w:rsidRPr="003044F3">
        <w:t>Native tribes need Biden’s bold plan to fix infrastructure</w:t>
      </w:r>
      <w:r>
        <w:t xml:space="preserve">” CrossCut. May 14, 2021. </w:t>
      </w:r>
      <w:hyperlink r:id="rId26" w:history="1">
        <w:r w:rsidRPr="009A7FF4">
          <w:rPr>
            <w:rStyle w:val="Hyperlink"/>
          </w:rPr>
          <w:t>https://crosscut.com/opinion/2021/05/native-tribes-need-bidens-bold-plan-fix-infrastructure</w:t>
        </w:r>
      </w:hyperlink>
      <w:r>
        <w:t>) //LFS—SR</w:t>
      </w:r>
    </w:p>
    <w:p w14:paraId="53C7BCED" w14:textId="77777777" w:rsidR="009079C5" w:rsidRPr="000301DF" w:rsidRDefault="009079C5" w:rsidP="009079C5">
      <w:pPr>
        <w:rPr>
          <w:sz w:val="16"/>
        </w:rPr>
      </w:pPr>
      <w:r w:rsidRPr="000301DF">
        <w:rPr>
          <w:rStyle w:val="StyleUnderline"/>
        </w:rPr>
        <w:t>The</w:t>
      </w:r>
      <w:r w:rsidRPr="003044F3">
        <w:rPr>
          <w:rStyle w:val="StyleUnderline"/>
        </w:rPr>
        <w:t xml:space="preserve"> </w:t>
      </w:r>
      <w:r w:rsidRPr="000301DF">
        <w:rPr>
          <w:rStyle w:val="StyleUnderline"/>
          <w:highlight w:val="cyan"/>
        </w:rPr>
        <w:t>A</w:t>
      </w:r>
      <w:r w:rsidRPr="003044F3">
        <w:rPr>
          <w:rStyle w:val="StyleUnderline"/>
        </w:rPr>
        <w:t xml:space="preserve">merican </w:t>
      </w:r>
      <w:r w:rsidRPr="000301DF">
        <w:rPr>
          <w:rStyle w:val="StyleUnderline"/>
          <w:highlight w:val="cyan"/>
        </w:rPr>
        <w:t>J</w:t>
      </w:r>
      <w:r w:rsidRPr="003044F3">
        <w:rPr>
          <w:rStyle w:val="StyleUnderline"/>
        </w:rPr>
        <w:t xml:space="preserve">obs </w:t>
      </w:r>
      <w:r w:rsidRPr="000301DF">
        <w:rPr>
          <w:rStyle w:val="StyleUnderline"/>
          <w:highlight w:val="cyan"/>
        </w:rPr>
        <w:t>P</w:t>
      </w:r>
      <w:r w:rsidRPr="003044F3">
        <w:rPr>
          <w:rStyle w:val="StyleUnderline"/>
        </w:rPr>
        <w:t xml:space="preserve">lan </w:t>
      </w:r>
      <w:r w:rsidRPr="000301DF">
        <w:rPr>
          <w:rStyle w:val="StyleUnderline"/>
          <w:highlight w:val="cyan"/>
        </w:rPr>
        <w:t>would address</w:t>
      </w:r>
      <w:r w:rsidRPr="000301DF">
        <w:rPr>
          <w:sz w:val="16"/>
        </w:rPr>
        <w:t xml:space="preserve"> some of the most </w:t>
      </w:r>
      <w:r w:rsidRPr="000301DF">
        <w:rPr>
          <w:rStyle w:val="StyleUnderline"/>
          <w:highlight w:val="cyan"/>
        </w:rPr>
        <w:t>neglected aspects</w:t>
      </w:r>
      <w:r w:rsidRPr="003044F3">
        <w:rPr>
          <w:rStyle w:val="StyleUnderline"/>
        </w:rPr>
        <w:t xml:space="preserve"> of life</w:t>
      </w:r>
      <w:r w:rsidRPr="000301DF">
        <w:rPr>
          <w:sz w:val="16"/>
        </w:rPr>
        <w:t xml:space="preserve"> in the United States, including the challenging conditions </w:t>
      </w:r>
      <w:r w:rsidRPr="003044F3">
        <w:rPr>
          <w:rStyle w:val="StyleUnderline"/>
        </w:rPr>
        <w:t xml:space="preserve">that prevail </w:t>
      </w:r>
      <w:r w:rsidRPr="000301DF">
        <w:rPr>
          <w:rStyle w:val="StyleUnderline"/>
          <w:highlight w:val="cyan"/>
        </w:rPr>
        <w:t>in</w:t>
      </w:r>
      <w:r w:rsidRPr="003044F3">
        <w:rPr>
          <w:rStyle w:val="StyleUnderline"/>
        </w:rPr>
        <w:t xml:space="preserve"> much of </w:t>
      </w:r>
      <w:r w:rsidRPr="000301DF">
        <w:rPr>
          <w:rStyle w:val="StyleUnderline"/>
          <w:highlight w:val="cyan"/>
        </w:rPr>
        <w:t>Indian Country</w:t>
      </w:r>
      <w:r w:rsidRPr="000301DF">
        <w:rPr>
          <w:rStyle w:val="StyleUnderline"/>
        </w:rPr>
        <w:t>.</w:t>
      </w:r>
      <w:r w:rsidRPr="003044F3">
        <w:rPr>
          <w:rStyle w:val="StyleUnderline"/>
        </w:rPr>
        <w:t xml:space="preserve"> This initiative would</w:t>
      </w:r>
      <w:r w:rsidRPr="000301DF">
        <w:rPr>
          <w:sz w:val="16"/>
        </w:rPr>
        <w:t xml:space="preserve"> repair such traditional infrastructure as worn-out roads, rail lines and bridges, and also invest in infrastructure that would </w:t>
      </w:r>
      <w:r w:rsidRPr="003044F3">
        <w:rPr>
          <w:rStyle w:val="StyleUnderline"/>
        </w:rPr>
        <w:t xml:space="preserve">fuel </w:t>
      </w:r>
      <w:r w:rsidRPr="003044F3">
        <w:rPr>
          <w:rStyle w:val="Emphasis"/>
        </w:rPr>
        <w:t>future prosperity</w:t>
      </w:r>
      <w:r w:rsidRPr="000301DF">
        <w:rPr>
          <w:sz w:val="16"/>
        </w:rPr>
        <w:t>, like broadband internet and upgrades to the electrical grid. </w:t>
      </w:r>
    </w:p>
    <w:p w14:paraId="30A7AAFD" w14:textId="77777777" w:rsidR="009079C5" w:rsidRPr="000301DF" w:rsidRDefault="009079C5" w:rsidP="009079C5">
      <w:pPr>
        <w:rPr>
          <w:sz w:val="16"/>
        </w:rPr>
      </w:pPr>
      <w:r w:rsidRPr="000301DF">
        <w:rPr>
          <w:sz w:val="16"/>
        </w:rPr>
        <w:t xml:space="preserve">The proposal also makes </w:t>
      </w:r>
      <w:r w:rsidRPr="000301DF">
        <w:rPr>
          <w:rStyle w:val="Emphasis"/>
          <w:highlight w:val="cyan"/>
        </w:rPr>
        <w:t>significant invest</w:t>
      </w:r>
      <w:r w:rsidRPr="003044F3">
        <w:rPr>
          <w:rStyle w:val="Emphasis"/>
        </w:rPr>
        <w:t xml:space="preserve">ments </w:t>
      </w:r>
      <w:r w:rsidRPr="000301DF">
        <w:rPr>
          <w:rStyle w:val="Emphasis"/>
          <w:highlight w:val="cyan"/>
        </w:rPr>
        <w:t>in people</w:t>
      </w:r>
      <w:r w:rsidRPr="000301DF">
        <w:rPr>
          <w:rStyle w:val="StyleUnderline"/>
          <w:highlight w:val="cyan"/>
        </w:rPr>
        <w:t xml:space="preserve"> by providing</w:t>
      </w:r>
      <w:r w:rsidRPr="003044F3">
        <w:rPr>
          <w:rStyle w:val="StyleUnderline"/>
        </w:rPr>
        <w:t xml:space="preserve"> access to </w:t>
      </w:r>
      <w:r w:rsidRPr="000301DF">
        <w:rPr>
          <w:rStyle w:val="Emphasis"/>
          <w:highlight w:val="cyan"/>
        </w:rPr>
        <w:t>education</w:t>
      </w:r>
      <w:r w:rsidRPr="000301DF">
        <w:rPr>
          <w:rStyle w:val="StyleUnderline"/>
          <w:highlight w:val="cyan"/>
        </w:rPr>
        <w:t xml:space="preserve">, </w:t>
      </w:r>
      <w:r w:rsidRPr="000301DF">
        <w:rPr>
          <w:rStyle w:val="Emphasis"/>
          <w:highlight w:val="cyan"/>
        </w:rPr>
        <w:t>health care</w:t>
      </w:r>
      <w:r w:rsidRPr="000301DF">
        <w:rPr>
          <w:rStyle w:val="StyleUnderline"/>
          <w:highlight w:val="cyan"/>
        </w:rPr>
        <w:t xml:space="preserve"> and </w:t>
      </w:r>
      <w:r w:rsidRPr="000301DF">
        <w:rPr>
          <w:rStyle w:val="Emphasis"/>
          <w:highlight w:val="cyan"/>
        </w:rPr>
        <w:t>public safety.</w:t>
      </w:r>
      <w:r w:rsidRPr="000301DF">
        <w:rPr>
          <w:sz w:val="16"/>
        </w:rPr>
        <w:t xml:space="preserve"> The American Jobs Plan is a holistic approach to infrastructure that offers jobs now while strengthening our communities and investing in hope for generations to come. </w:t>
      </w:r>
    </w:p>
    <w:p w14:paraId="2B576C0D" w14:textId="77777777" w:rsidR="009079C5" w:rsidRPr="000301DF" w:rsidRDefault="009079C5" w:rsidP="009079C5">
      <w:pPr>
        <w:rPr>
          <w:sz w:val="16"/>
        </w:rPr>
      </w:pPr>
      <w:r w:rsidRPr="000301DF">
        <w:rPr>
          <w:sz w:val="16"/>
        </w:rPr>
        <w:t xml:space="preserve">The COVID-19 pandemic and the expanding awareness of racial injustice make it clear that our country needs investment in both its muscle and its soul. Both are badly needed in tribal nations and by the country as a whole to create a better world for coming generations. </w:t>
      </w:r>
    </w:p>
    <w:p w14:paraId="53D8F4C8" w14:textId="77777777" w:rsidR="009079C5" w:rsidRPr="00E061F9" w:rsidRDefault="009079C5" w:rsidP="009079C5">
      <w:pPr>
        <w:rPr>
          <w:rStyle w:val="StyleUnderline"/>
        </w:rPr>
      </w:pPr>
      <w:r w:rsidRPr="000301DF">
        <w:rPr>
          <w:sz w:val="16"/>
        </w:rPr>
        <w:t xml:space="preserve">As chairman of the Suquamish Tribe and president of the Affiliated Tribes of Northwest Indians, my work centers on American Indians, who are among the country’s most neglected people. </w:t>
      </w:r>
      <w:r w:rsidRPr="00E02EF5">
        <w:rPr>
          <w:rStyle w:val="Emphasis"/>
        </w:rPr>
        <w:t xml:space="preserve">Our </w:t>
      </w:r>
      <w:r w:rsidRPr="000301DF">
        <w:rPr>
          <w:rStyle w:val="Emphasis"/>
          <w:highlight w:val="cyan"/>
        </w:rPr>
        <w:t>fates were tied to treaties</w:t>
      </w:r>
      <w:r w:rsidRPr="00E061F9">
        <w:rPr>
          <w:rStyle w:val="Emphasis"/>
        </w:rPr>
        <w:t xml:space="preserve"> </w:t>
      </w:r>
      <w:r w:rsidRPr="00E061F9">
        <w:rPr>
          <w:rStyle w:val="StyleUnderline"/>
        </w:rPr>
        <w:t>that promised education, health care and the right to continue our ways of life and means of sustenance through fishing and hunting.</w:t>
      </w:r>
    </w:p>
    <w:p w14:paraId="45337020" w14:textId="77777777" w:rsidR="009079C5" w:rsidRPr="000301DF" w:rsidRDefault="009079C5" w:rsidP="009079C5">
      <w:pPr>
        <w:rPr>
          <w:sz w:val="16"/>
        </w:rPr>
      </w:pPr>
      <w:r w:rsidRPr="00E061F9">
        <w:rPr>
          <w:rStyle w:val="StyleUnderline"/>
        </w:rPr>
        <w:t>Most early federal investment was used to force us off lands coveted by settlers or extractive industries</w:t>
      </w:r>
      <w:r w:rsidRPr="000301DF">
        <w:rPr>
          <w:sz w:val="16"/>
        </w:rPr>
        <w:t xml:space="preserve">, and to attempt to assimilate us by dividing our reservations into allotments, </w:t>
      </w:r>
      <w:r w:rsidRPr="00E061F9">
        <w:rPr>
          <w:rStyle w:val="StyleUnderline"/>
        </w:rPr>
        <w:t>scattering tribal communities</w:t>
      </w:r>
      <w:r w:rsidRPr="000301DF">
        <w:rPr>
          <w:sz w:val="16"/>
        </w:rPr>
        <w:t xml:space="preserve"> and forcing tribal children (our parents and grandparents) into far-flung and often abusive boarding schools.</w:t>
      </w:r>
    </w:p>
    <w:p w14:paraId="616162CD" w14:textId="77777777" w:rsidR="009079C5" w:rsidRPr="000301DF" w:rsidRDefault="009079C5" w:rsidP="009079C5">
      <w:pPr>
        <w:rPr>
          <w:sz w:val="16"/>
        </w:rPr>
      </w:pPr>
      <w:r w:rsidRPr="000301DF">
        <w:rPr>
          <w:sz w:val="16"/>
        </w:rPr>
        <w:t>The promises that the United States made to our people in these treaties were ignored, broken or both.</w:t>
      </w:r>
    </w:p>
    <w:p w14:paraId="701830E1" w14:textId="77777777" w:rsidR="009079C5" w:rsidRPr="000301DF" w:rsidRDefault="009079C5" w:rsidP="009079C5">
      <w:pPr>
        <w:rPr>
          <w:sz w:val="16"/>
        </w:rPr>
      </w:pPr>
      <w:r w:rsidRPr="000301DF">
        <w:rPr>
          <w:sz w:val="16"/>
        </w:rPr>
        <w:t>Over time, though, farsighted tribal leaders, working from their living rooms with few resources, fought off policies aimed at undermining and even terminating tribes. These leaders pushed back against federal, state and local policies that fractured tribal economies — which were built on fishing, hunting and other sustainable harvesting practices — and against policies that neglected health and educational services.</w:t>
      </w:r>
    </w:p>
    <w:p w14:paraId="6B1822D8" w14:textId="77777777" w:rsidR="009079C5" w:rsidRPr="000301DF" w:rsidRDefault="009079C5" w:rsidP="009079C5">
      <w:pPr>
        <w:rPr>
          <w:sz w:val="16"/>
        </w:rPr>
      </w:pPr>
      <w:r w:rsidRPr="000301DF">
        <w:rPr>
          <w:sz w:val="16"/>
        </w:rPr>
        <w:t>These leaders </w:t>
      </w:r>
      <w:hyperlink r:id="rId27" w:history="1">
        <w:r w:rsidRPr="000301DF">
          <w:rPr>
            <w:rStyle w:val="Hyperlink"/>
            <w:sz w:val="16"/>
          </w:rPr>
          <w:t>made remarkable progress</w:t>
        </w:r>
      </w:hyperlink>
      <w:r w:rsidRPr="000301DF">
        <w:rPr>
          <w:sz w:val="16"/>
        </w:rPr>
        <w:t xml:space="preserve">, but </w:t>
      </w:r>
      <w:r w:rsidRPr="00E061F9">
        <w:rPr>
          <w:rStyle w:val="StyleUnderline"/>
        </w:rPr>
        <w:t>Indian Country has a long way to go to recover from generations of federal mismanagement</w:t>
      </w:r>
      <w:r w:rsidRPr="000301DF">
        <w:rPr>
          <w:sz w:val="16"/>
        </w:rPr>
        <w:t xml:space="preserve">, discriminatory practices, treaty violations and neglect. President </w:t>
      </w:r>
      <w:r w:rsidRPr="000301DF">
        <w:rPr>
          <w:rStyle w:val="Emphasis"/>
          <w:highlight w:val="cyan"/>
        </w:rPr>
        <w:t>Biden’s</w:t>
      </w:r>
      <w:r w:rsidRPr="00E061F9">
        <w:rPr>
          <w:rStyle w:val="Emphasis"/>
        </w:rPr>
        <w:t xml:space="preserve"> jobs </w:t>
      </w:r>
      <w:r w:rsidRPr="000301DF">
        <w:rPr>
          <w:rStyle w:val="Emphasis"/>
          <w:highlight w:val="cyan"/>
        </w:rPr>
        <w:t>plan is a historic step toward</w:t>
      </w:r>
      <w:r w:rsidRPr="00E02EF5">
        <w:rPr>
          <w:rStyle w:val="Emphasis"/>
        </w:rPr>
        <w:t xml:space="preserve"> meeting</w:t>
      </w:r>
      <w:r w:rsidRPr="00E061F9">
        <w:rPr>
          <w:rStyle w:val="StyleUnderline"/>
        </w:rPr>
        <w:t xml:space="preserve"> the federal government’s </w:t>
      </w:r>
      <w:r w:rsidRPr="000301DF">
        <w:rPr>
          <w:rStyle w:val="Emphasis"/>
          <w:highlight w:val="cyan"/>
        </w:rPr>
        <w:t>obligations</w:t>
      </w:r>
      <w:r w:rsidRPr="000301DF">
        <w:rPr>
          <w:sz w:val="16"/>
        </w:rPr>
        <w:t xml:space="preserve"> to Indian Country, while making the entire nation more resilient. </w:t>
      </w:r>
    </w:p>
    <w:p w14:paraId="17FDA318" w14:textId="77777777" w:rsidR="009079C5" w:rsidRPr="000301DF" w:rsidRDefault="009079C5" w:rsidP="009079C5">
      <w:pPr>
        <w:rPr>
          <w:sz w:val="16"/>
        </w:rPr>
      </w:pPr>
      <w:r w:rsidRPr="000301DF">
        <w:rPr>
          <w:sz w:val="16"/>
        </w:rPr>
        <w:t>Here are just some of the many areas in which the plan could help transform Indian Country:</w:t>
      </w:r>
    </w:p>
    <w:p w14:paraId="78669579" w14:textId="77777777" w:rsidR="009079C5" w:rsidRPr="000301DF" w:rsidRDefault="009079C5" w:rsidP="009079C5">
      <w:pPr>
        <w:rPr>
          <w:sz w:val="16"/>
        </w:rPr>
      </w:pPr>
      <w:r w:rsidRPr="000301DF">
        <w:rPr>
          <w:rStyle w:val="Emphasis"/>
        </w:rPr>
        <w:t>Health care.</w:t>
      </w:r>
      <w:r w:rsidRPr="000301DF">
        <w:rPr>
          <w:sz w:val="16"/>
        </w:rPr>
        <w:t xml:space="preserve"> Indian Country has one of the nation’s most underfunded health care systems, which contributes to the fact that American Indians suffer some of the worst health outcomes in the nation. Funding from the Coronavirus Aid, Relief and Economic Security Act has helped. My tribe, the Suquamish Tribe, was able to make a down payment on a badly needed health clinic with CARES Act funding. But much more needs to be done to restore the health of our people. </w:t>
      </w:r>
      <w:r w:rsidRPr="00E061F9">
        <w:rPr>
          <w:rStyle w:val="StyleUnderline"/>
        </w:rPr>
        <w:t xml:space="preserve">The </w:t>
      </w:r>
      <w:r w:rsidRPr="000301DF">
        <w:rPr>
          <w:rStyle w:val="StyleUnderline"/>
          <w:highlight w:val="cyan"/>
        </w:rPr>
        <w:t>A</w:t>
      </w:r>
      <w:r w:rsidRPr="00E061F9">
        <w:rPr>
          <w:rStyle w:val="StyleUnderline"/>
        </w:rPr>
        <w:t xml:space="preserve">merican </w:t>
      </w:r>
      <w:r w:rsidRPr="000301DF">
        <w:rPr>
          <w:rStyle w:val="StyleUnderline"/>
          <w:highlight w:val="cyan"/>
        </w:rPr>
        <w:t>J</w:t>
      </w:r>
      <w:r w:rsidRPr="00E061F9">
        <w:rPr>
          <w:rStyle w:val="StyleUnderline"/>
        </w:rPr>
        <w:t xml:space="preserve">obs </w:t>
      </w:r>
      <w:r w:rsidRPr="000301DF">
        <w:rPr>
          <w:rStyle w:val="StyleUnderline"/>
          <w:highlight w:val="cyan"/>
        </w:rPr>
        <w:t>P</w:t>
      </w:r>
      <w:r w:rsidRPr="00E061F9">
        <w:rPr>
          <w:rStyle w:val="StyleUnderline"/>
        </w:rPr>
        <w:t xml:space="preserve">lan </w:t>
      </w:r>
      <w:r w:rsidRPr="000301DF">
        <w:rPr>
          <w:rStyle w:val="StyleUnderline"/>
          <w:highlight w:val="cyan"/>
        </w:rPr>
        <w:t xml:space="preserve">will </w:t>
      </w:r>
      <w:r w:rsidRPr="000301DF">
        <w:rPr>
          <w:rStyle w:val="Emphasis"/>
          <w:highlight w:val="cyan"/>
        </w:rPr>
        <w:t>bolster funding for</w:t>
      </w:r>
      <w:r w:rsidRPr="00E061F9">
        <w:rPr>
          <w:rStyle w:val="StyleUnderline"/>
        </w:rPr>
        <w:t xml:space="preserve"> critical infrastructure that supports </w:t>
      </w:r>
      <w:r w:rsidRPr="000301DF">
        <w:rPr>
          <w:rStyle w:val="StyleUnderline"/>
          <w:highlight w:val="cyan"/>
        </w:rPr>
        <w:t>health care</w:t>
      </w:r>
      <w:r w:rsidRPr="00E061F9">
        <w:rPr>
          <w:rStyle w:val="StyleUnderline"/>
        </w:rPr>
        <w:t xml:space="preserve"> facilities, </w:t>
      </w:r>
      <w:r w:rsidRPr="000301DF">
        <w:rPr>
          <w:rStyle w:val="StyleUnderline"/>
          <w:highlight w:val="cyan"/>
        </w:rPr>
        <w:t xml:space="preserve">including </w:t>
      </w:r>
      <w:r w:rsidRPr="000301DF">
        <w:rPr>
          <w:rStyle w:val="Emphasis"/>
          <w:highlight w:val="cyan"/>
        </w:rPr>
        <w:t>clean water, sanitation and broadband.</w:t>
      </w:r>
      <w:r w:rsidRPr="000301DF">
        <w:rPr>
          <w:sz w:val="16"/>
        </w:rPr>
        <w:t> </w:t>
      </w:r>
    </w:p>
    <w:p w14:paraId="12814749" w14:textId="77777777" w:rsidR="009079C5" w:rsidRPr="000301DF" w:rsidRDefault="009079C5" w:rsidP="009079C5">
      <w:pPr>
        <w:rPr>
          <w:sz w:val="16"/>
        </w:rPr>
      </w:pPr>
      <w:r w:rsidRPr="000301DF">
        <w:rPr>
          <w:rStyle w:val="Emphasis"/>
        </w:rPr>
        <w:t>Habitat restoration.</w:t>
      </w:r>
      <w:r w:rsidRPr="00E061F9">
        <w:rPr>
          <w:rStyle w:val="StyleUnderline"/>
        </w:rPr>
        <w:t> Our treaty fishing rights mean little if the species we rely on go extinct.</w:t>
      </w:r>
      <w:r w:rsidRPr="000301DF">
        <w:rPr>
          <w:sz w:val="16"/>
        </w:rPr>
        <w:t xml:space="preserve"> As with the southern resident killer whales, our ways of life are endangered by the sharp decline in salmon populations and the pollution of shellfish beds. </w:t>
      </w:r>
      <w:r w:rsidRPr="000301DF">
        <w:rPr>
          <w:rStyle w:val="StyleUnderline"/>
        </w:rPr>
        <w:t>Infra</w:t>
      </w:r>
      <w:r w:rsidRPr="00E061F9">
        <w:rPr>
          <w:rStyle w:val="StyleUnderline"/>
        </w:rPr>
        <w:t xml:space="preserve">structure spending </w:t>
      </w:r>
      <w:r w:rsidRPr="000301DF">
        <w:rPr>
          <w:rStyle w:val="StyleUnderline"/>
          <w:highlight w:val="cyan"/>
        </w:rPr>
        <w:t xml:space="preserve">can </w:t>
      </w:r>
      <w:r w:rsidRPr="000301DF">
        <w:rPr>
          <w:rStyle w:val="Emphasis"/>
          <w:highlight w:val="cyan"/>
        </w:rPr>
        <w:t>help salmon</w:t>
      </w:r>
      <w:r w:rsidRPr="00E061F9">
        <w:rPr>
          <w:rStyle w:val="Emphasis"/>
        </w:rPr>
        <w:t xml:space="preserve"> populations </w:t>
      </w:r>
      <w:r w:rsidRPr="000301DF">
        <w:rPr>
          <w:rStyle w:val="Emphasis"/>
          <w:highlight w:val="cyan"/>
        </w:rPr>
        <w:t>recover</w:t>
      </w:r>
      <w:r w:rsidRPr="000301DF">
        <w:rPr>
          <w:rStyle w:val="StyleUnderline"/>
          <w:highlight w:val="cyan"/>
        </w:rPr>
        <w:t xml:space="preserve"> by upgrading</w:t>
      </w:r>
      <w:r w:rsidRPr="00E061F9">
        <w:rPr>
          <w:rStyle w:val="StyleUnderline"/>
        </w:rPr>
        <w:t xml:space="preserve"> failing municipal </w:t>
      </w:r>
      <w:r w:rsidRPr="000301DF">
        <w:rPr>
          <w:rStyle w:val="StyleUnderline"/>
          <w:highlight w:val="cyan"/>
        </w:rPr>
        <w:t>sewage</w:t>
      </w:r>
      <w:r w:rsidRPr="00E061F9">
        <w:rPr>
          <w:rStyle w:val="StyleUnderline"/>
        </w:rPr>
        <w:t xml:space="preserve"> systems</w:t>
      </w:r>
      <w:r w:rsidRPr="000301DF">
        <w:rPr>
          <w:sz w:val="16"/>
        </w:rPr>
        <w:t xml:space="preserve"> (as in King County), </w:t>
      </w:r>
      <w:r w:rsidRPr="000301DF">
        <w:rPr>
          <w:rStyle w:val="StyleUnderline"/>
          <w:highlight w:val="cyan"/>
        </w:rPr>
        <w:t>replacing fish-blocking culverts and cleaning up toxic waste</w:t>
      </w:r>
      <w:r w:rsidRPr="00E061F9">
        <w:rPr>
          <w:rStyle w:val="StyleUnderline"/>
        </w:rPr>
        <w:t xml:space="preserve"> sites. This support can also enable</w:t>
      </w:r>
      <w:r w:rsidRPr="000301DF">
        <w:rPr>
          <w:sz w:val="16"/>
        </w:rPr>
        <w:t xml:space="preserve"> the long-overdue </w:t>
      </w:r>
      <w:r w:rsidRPr="00E061F9">
        <w:rPr>
          <w:rStyle w:val="StyleUnderline"/>
        </w:rPr>
        <w:t>breaching of the lower Snake River dams</w:t>
      </w:r>
      <w:r w:rsidRPr="000301DF">
        <w:rPr>
          <w:sz w:val="16"/>
        </w:rPr>
        <w:t xml:space="preserve"> as part of a Northwest salmon recovery strategy.</w:t>
      </w:r>
    </w:p>
    <w:p w14:paraId="0498669B" w14:textId="77777777" w:rsidR="009079C5" w:rsidRPr="000301DF" w:rsidRDefault="009079C5" w:rsidP="009079C5">
      <w:pPr>
        <w:rPr>
          <w:sz w:val="16"/>
        </w:rPr>
      </w:pPr>
      <w:r w:rsidRPr="000301DF">
        <w:rPr>
          <w:rStyle w:val="Emphasis"/>
          <w:highlight w:val="cyan"/>
        </w:rPr>
        <w:t>Broadband</w:t>
      </w:r>
      <w:r w:rsidRPr="00E061F9">
        <w:rPr>
          <w:rStyle w:val="Emphasis"/>
        </w:rPr>
        <w:t xml:space="preserve"> internet.</w:t>
      </w:r>
      <w:r w:rsidRPr="00E061F9">
        <w:rPr>
          <w:rStyle w:val="StyleUnderline"/>
        </w:rPr>
        <w:t> Tribal nations are frequently the last to get connected</w:t>
      </w:r>
      <w:r w:rsidRPr="000301DF">
        <w:rPr>
          <w:sz w:val="16"/>
        </w:rPr>
        <w:t xml:space="preserve"> to broadband internet, and the pandemic has made clear that connectivity is </w:t>
      </w:r>
      <w:r w:rsidRPr="000301DF">
        <w:rPr>
          <w:rStyle w:val="StyleUnderline"/>
          <w:highlight w:val="cyan"/>
        </w:rPr>
        <w:t xml:space="preserve">a lifeline to </w:t>
      </w:r>
      <w:r w:rsidRPr="000301DF">
        <w:rPr>
          <w:rStyle w:val="Emphasis"/>
          <w:highlight w:val="cyan"/>
        </w:rPr>
        <w:t>education, business</w:t>
      </w:r>
      <w:r w:rsidRPr="00E061F9">
        <w:rPr>
          <w:rStyle w:val="StyleUnderline"/>
        </w:rPr>
        <w:t xml:space="preserve"> development </w:t>
      </w:r>
      <w:r w:rsidRPr="000301DF">
        <w:rPr>
          <w:rStyle w:val="Emphasis"/>
          <w:highlight w:val="cyan"/>
        </w:rPr>
        <w:t>and medical</w:t>
      </w:r>
      <w:r w:rsidRPr="00E061F9">
        <w:rPr>
          <w:rStyle w:val="Emphasis"/>
        </w:rPr>
        <w:t xml:space="preserve"> services.</w:t>
      </w:r>
      <w:r w:rsidRPr="000301DF">
        <w:rPr>
          <w:sz w:val="16"/>
        </w:rPr>
        <w:t xml:space="preserve"> The Suquamish Tribe leveraged CARES Act funding to provide emergency hotspots to families and students without internet access, and to begin building an internet system that will finally connect tribal housing to broadband services. </w:t>
      </w:r>
      <w:r w:rsidRPr="000301DF">
        <w:rPr>
          <w:rStyle w:val="Emphasis"/>
          <w:highlight w:val="cyan"/>
        </w:rPr>
        <w:t>Biden’s plan promises 100% coverage</w:t>
      </w:r>
      <w:r w:rsidRPr="00E061F9">
        <w:rPr>
          <w:rStyle w:val="StyleUnderline"/>
        </w:rPr>
        <w:t xml:space="preserve"> with high-speed internet</w:t>
      </w:r>
      <w:r w:rsidRPr="000301DF">
        <w:rPr>
          <w:sz w:val="16"/>
        </w:rPr>
        <w:t>, which will be a game changer for both rural communities and tribal nations. </w:t>
      </w:r>
    </w:p>
    <w:p w14:paraId="65A50CCB" w14:textId="77777777" w:rsidR="009079C5" w:rsidRPr="000301DF" w:rsidRDefault="009079C5" w:rsidP="009079C5">
      <w:pPr>
        <w:rPr>
          <w:sz w:val="16"/>
        </w:rPr>
      </w:pPr>
      <w:r w:rsidRPr="000301DF">
        <w:rPr>
          <w:rStyle w:val="Emphasis"/>
        </w:rPr>
        <w:t>Climate change.</w:t>
      </w:r>
      <w:r w:rsidRPr="000301DF">
        <w:rPr>
          <w:sz w:val="16"/>
        </w:rPr>
        <w:t xml:space="preserve"> A warming climate poses a threat to all species, including ourselves. Some </w:t>
      </w:r>
      <w:r w:rsidRPr="00E061F9">
        <w:rPr>
          <w:rStyle w:val="StyleUnderline"/>
        </w:rPr>
        <w:t xml:space="preserve">Indian </w:t>
      </w:r>
      <w:r w:rsidRPr="000301DF">
        <w:rPr>
          <w:rStyle w:val="StyleUnderline"/>
          <w:highlight w:val="cyan"/>
        </w:rPr>
        <w:t>nations are</w:t>
      </w:r>
      <w:r w:rsidRPr="00E061F9">
        <w:rPr>
          <w:rStyle w:val="StyleUnderline"/>
        </w:rPr>
        <w:t xml:space="preserve"> being </w:t>
      </w:r>
      <w:r w:rsidRPr="000301DF">
        <w:rPr>
          <w:rStyle w:val="StyleUnderline"/>
          <w:highlight w:val="cyan"/>
        </w:rPr>
        <w:t>forced to move</w:t>
      </w:r>
      <w:r w:rsidRPr="000301DF">
        <w:rPr>
          <w:sz w:val="16"/>
        </w:rPr>
        <w:t xml:space="preserve"> their villages </w:t>
      </w:r>
      <w:r w:rsidRPr="000301DF">
        <w:rPr>
          <w:rStyle w:val="StyleUnderline"/>
          <w:highlight w:val="cyan"/>
        </w:rPr>
        <w:t>as waters rise</w:t>
      </w:r>
      <w:r w:rsidRPr="000301DF">
        <w:rPr>
          <w:rStyle w:val="StyleUnderline"/>
        </w:rPr>
        <w:t>.</w:t>
      </w:r>
      <w:r w:rsidRPr="00E061F9">
        <w:rPr>
          <w:rStyle w:val="StyleUnderline"/>
        </w:rPr>
        <w:t xml:space="preserve"> Many of us are </w:t>
      </w:r>
      <w:r w:rsidRPr="000301DF">
        <w:rPr>
          <w:rStyle w:val="StyleUnderline"/>
          <w:highlight w:val="cyan"/>
        </w:rPr>
        <w:t>see</w:t>
      </w:r>
      <w:r w:rsidRPr="00E061F9">
        <w:rPr>
          <w:rStyle w:val="StyleUnderline"/>
        </w:rPr>
        <w:t xml:space="preserve">ing the devastating </w:t>
      </w:r>
      <w:r w:rsidRPr="000301DF">
        <w:rPr>
          <w:rStyle w:val="StyleUnderline"/>
          <w:highlight w:val="cyan"/>
        </w:rPr>
        <w:t>impacts on fish and shellfish</w:t>
      </w:r>
      <w:r w:rsidRPr="00F54F29">
        <w:rPr>
          <w:rStyle w:val="StyleUnderline"/>
        </w:rPr>
        <w:t xml:space="preserve"> of warming</w:t>
      </w:r>
      <w:r w:rsidRPr="00E061F9">
        <w:rPr>
          <w:rStyle w:val="StyleUnderline"/>
        </w:rPr>
        <w:t xml:space="preserve"> rivers and seas, and acidifying oceans</w:t>
      </w:r>
      <w:r w:rsidRPr="000301DF">
        <w:rPr>
          <w:rStyle w:val="StyleUnderline"/>
        </w:rPr>
        <w:t xml:space="preserve">. The </w:t>
      </w:r>
      <w:r w:rsidRPr="000301DF">
        <w:rPr>
          <w:rStyle w:val="StyleUnderline"/>
          <w:highlight w:val="cyan"/>
        </w:rPr>
        <w:t>A</w:t>
      </w:r>
      <w:r w:rsidRPr="000301DF">
        <w:rPr>
          <w:rStyle w:val="StyleUnderline"/>
        </w:rPr>
        <w:t xml:space="preserve">merican </w:t>
      </w:r>
      <w:r w:rsidRPr="000301DF">
        <w:rPr>
          <w:rStyle w:val="StyleUnderline"/>
          <w:highlight w:val="cyan"/>
        </w:rPr>
        <w:t>J</w:t>
      </w:r>
      <w:r w:rsidRPr="000301DF">
        <w:rPr>
          <w:rStyle w:val="StyleUnderline"/>
        </w:rPr>
        <w:t xml:space="preserve">obs </w:t>
      </w:r>
      <w:r w:rsidRPr="000301DF">
        <w:rPr>
          <w:rStyle w:val="StyleUnderline"/>
          <w:highlight w:val="cyan"/>
        </w:rPr>
        <w:t>P</w:t>
      </w:r>
      <w:r w:rsidRPr="000301DF">
        <w:rPr>
          <w:rStyle w:val="StyleUnderline"/>
        </w:rPr>
        <w:t xml:space="preserve">lan </w:t>
      </w:r>
      <w:r w:rsidRPr="000301DF">
        <w:rPr>
          <w:rStyle w:val="StyleUnderline"/>
          <w:highlight w:val="cyan"/>
        </w:rPr>
        <w:t>would invest in clean</w:t>
      </w:r>
      <w:r w:rsidRPr="000301DF">
        <w:rPr>
          <w:rStyle w:val="StyleUnderline"/>
        </w:rPr>
        <w:t xml:space="preserve"> transportation, </w:t>
      </w:r>
      <w:r w:rsidRPr="000301DF">
        <w:rPr>
          <w:rStyle w:val="StyleUnderline"/>
          <w:highlight w:val="cyan"/>
        </w:rPr>
        <w:t>energy</w:t>
      </w:r>
      <w:r w:rsidRPr="000301DF">
        <w:rPr>
          <w:rStyle w:val="StyleUnderline"/>
        </w:rPr>
        <w:t xml:space="preserve"> generation and agriculture</w:t>
      </w:r>
      <w:r w:rsidRPr="000301DF">
        <w:rPr>
          <w:sz w:val="16"/>
        </w:rPr>
        <w:t xml:space="preserve"> that would restore hope for the future while creating good paying jobs today. A resilient, updated infrastructure means all of us are able to better weather the inevitable climate challenges ahead.</w:t>
      </w:r>
    </w:p>
    <w:p w14:paraId="07E8A257" w14:textId="77777777" w:rsidR="009079C5" w:rsidRPr="000301DF" w:rsidRDefault="009079C5" w:rsidP="009079C5">
      <w:pPr>
        <w:rPr>
          <w:sz w:val="16"/>
        </w:rPr>
      </w:pPr>
      <w:r w:rsidRPr="000301DF">
        <w:rPr>
          <w:rStyle w:val="Emphasis"/>
        </w:rPr>
        <w:t>Housing.</w:t>
      </w:r>
      <w:r w:rsidRPr="000301DF">
        <w:rPr>
          <w:rStyle w:val="StyleUnderline"/>
        </w:rPr>
        <w:t> Forty percent of the </w:t>
      </w:r>
      <w:hyperlink r:id="rId28" w:tgtFrame="_blank" w:history="1">
        <w:r w:rsidRPr="000301DF">
          <w:rPr>
            <w:rStyle w:val="StyleUnderline"/>
          </w:rPr>
          <w:t>housing on Indian reservations is inadequate</w:t>
        </w:r>
      </w:hyperlink>
      <w:r w:rsidRPr="000301DF">
        <w:rPr>
          <w:sz w:val="16"/>
        </w:rPr>
        <w:t>, compared with 6% nationwide. The COVID-19 pandemic ravaged tribal nations, in part, because many </w:t>
      </w:r>
      <w:hyperlink r:id="rId29" w:history="1">
        <w:r w:rsidRPr="000301DF">
          <w:rPr>
            <w:rStyle w:val="Hyperlink"/>
            <w:sz w:val="16"/>
          </w:rPr>
          <w:t>multigenerational families living in the same homes</w:t>
        </w:r>
      </w:hyperlink>
      <w:r w:rsidRPr="000301DF">
        <w:rPr>
          <w:sz w:val="16"/>
        </w:rPr>
        <w:t xml:space="preserve"> were unable to practice social distancing. </w:t>
      </w:r>
      <w:r w:rsidRPr="000301DF">
        <w:rPr>
          <w:rStyle w:val="StyleUnderline"/>
        </w:rPr>
        <w:t xml:space="preserve">The jobs plan </w:t>
      </w:r>
      <w:r w:rsidRPr="000301DF">
        <w:rPr>
          <w:rStyle w:val="StyleUnderline"/>
          <w:highlight w:val="cyan"/>
        </w:rPr>
        <w:t>would invest in</w:t>
      </w:r>
      <w:r w:rsidRPr="000301DF">
        <w:rPr>
          <w:rStyle w:val="StyleUnderline"/>
        </w:rPr>
        <w:t xml:space="preserve"> crucial development to ensure</w:t>
      </w:r>
      <w:r w:rsidRPr="000301DF">
        <w:rPr>
          <w:sz w:val="16"/>
        </w:rPr>
        <w:t xml:space="preserve"> that American Indians and others can </w:t>
      </w:r>
      <w:r w:rsidRPr="000301DF">
        <w:rPr>
          <w:rStyle w:val="StyleUnderline"/>
        </w:rPr>
        <w:t xml:space="preserve">access </w:t>
      </w:r>
      <w:r w:rsidRPr="000301DF">
        <w:rPr>
          <w:rStyle w:val="StyleUnderline"/>
          <w:highlight w:val="cyan"/>
        </w:rPr>
        <w:t>affordable housing.</w:t>
      </w:r>
    </w:p>
    <w:p w14:paraId="02A887E0" w14:textId="77777777" w:rsidR="009079C5" w:rsidRDefault="009079C5" w:rsidP="009079C5"/>
    <w:p w14:paraId="16714C8F" w14:textId="2C5BA813" w:rsidR="009079C5" w:rsidRDefault="00194791" w:rsidP="00194791">
      <w:pPr>
        <w:pStyle w:val="Heading3"/>
      </w:pPr>
      <w:r>
        <w:t>2nc — tc — salmon</w:t>
      </w:r>
    </w:p>
    <w:p w14:paraId="1392B590" w14:textId="77777777" w:rsidR="009079C5" w:rsidRDefault="009079C5" w:rsidP="009079C5">
      <w:pPr>
        <w:pStyle w:val="Heading4"/>
      </w:pPr>
      <w:r>
        <w:t xml:space="preserve">Solves salmon. </w:t>
      </w:r>
    </w:p>
    <w:p w14:paraId="7E4C14D9" w14:textId="77777777" w:rsidR="009079C5" w:rsidRDefault="009079C5" w:rsidP="009079C5">
      <w:r w:rsidRPr="003044F3">
        <w:rPr>
          <w:rStyle w:val="Style13ptBold"/>
        </w:rPr>
        <w:t>Forsman 21</w:t>
      </w:r>
      <w:r>
        <w:t xml:space="preserve"> — Leonard; Suquamish Tribe Chair and President of the Affiliated Tribes of Northwest Indians. (“</w:t>
      </w:r>
      <w:r w:rsidRPr="003044F3">
        <w:t>Native tribes need Biden’s bold plan to fix infrastructure</w:t>
      </w:r>
      <w:r>
        <w:t xml:space="preserve">” CrossCut. May 14, 2021. </w:t>
      </w:r>
      <w:hyperlink r:id="rId30" w:history="1">
        <w:r w:rsidRPr="009A7FF4">
          <w:rPr>
            <w:rStyle w:val="Hyperlink"/>
          </w:rPr>
          <w:t>https://crosscut.com/opinion/2021/05/native-tribes-need-bidens-bold-plan-fix-infrastructure</w:t>
        </w:r>
      </w:hyperlink>
      <w:r>
        <w:t>) //LFS—SR</w:t>
      </w:r>
    </w:p>
    <w:p w14:paraId="47C8CA3C" w14:textId="77777777" w:rsidR="009079C5" w:rsidRDefault="009079C5" w:rsidP="009079C5">
      <w:pPr>
        <w:rPr>
          <w:sz w:val="16"/>
        </w:rPr>
      </w:pPr>
      <w:r w:rsidRPr="00E061F9">
        <w:rPr>
          <w:rStyle w:val="StyleUnderline"/>
        </w:rPr>
        <w:t>Habitat restoration.</w:t>
      </w:r>
      <w:r w:rsidRPr="00E061F9">
        <w:rPr>
          <w:sz w:val="16"/>
        </w:rPr>
        <w:t xml:space="preserve"> Our treaty fishing rights mean little if the species we rely on go extinct. As with the southern resident killer whales, our ways of life are endangered by the sharp decline in salmon populations and the pollution of shellfish beds. </w:t>
      </w:r>
      <w:r w:rsidRPr="00E061F9">
        <w:rPr>
          <w:rStyle w:val="StyleUnderline"/>
          <w:highlight w:val="cyan"/>
        </w:rPr>
        <w:t>Infra</w:t>
      </w:r>
      <w:r w:rsidRPr="00E061F9">
        <w:rPr>
          <w:rStyle w:val="StyleUnderline"/>
        </w:rPr>
        <w:t xml:space="preserve">structure </w:t>
      </w:r>
      <w:r w:rsidRPr="00E061F9">
        <w:rPr>
          <w:rStyle w:val="StyleUnderline"/>
          <w:highlight w:val="cyan"/>
        </w:rPr>
        <w:t xml:space="preserve">spending can </w:t>
      </w:r>
      <w:r w:rsidRPr="00E061F9">
        <w:rPr>
          <w:rStyle w:val="Emphasis"/>
          <w:highlight w:val="cyan"/>
        </w:rPr>
        <w:t>help salmon</w:t>
      </w:r>
      <w:r w:rsidRPr="00E061F9">
        <w:rPr>
          <w:rStyle w:val="Emphasis"/>
        </w:rPr>
        <w:t xml:space="preserve"> populations </w:t>
      </w:r>
      <w:r w:rsidRPr="00E061F9">
        <w:rPr>
          <w:rStyle w:val="Emphasis"/>
          <w:highlight w:val="cyan"/>
        </w:rPr>
        <w:t>recover</w:t>
      </w:r>
      <w:r w:rsidRPr="00E061F9">
        <w:rPr>
          <w:rStyle w:val="StyleUnderline"/>
          <w:highlight w:val="cyan"/>
        </w:rPr>
        <w:t xml:space="preserve"> by </w:t>
      </w:r>
      <w:r w:rsidRPr="00E061F9">
        <w:rPr>
          <w:rStyle w:val="Emphasis"/>
          <w:highlight w:val="cyan"/>
        </w:rPr>
        <w:t>upgrading</w:t>
      </w:r>
      <w:r w:rsidRPr="00E061F9">
        <w:rPr>
          <w:rStyle w:val="Emphasis"/>
        </w:rPr>
        <w:t xml:space="preserve"> failing </w:t>
      </w:r>
      <w:r w:rsidRPr="00E061F9">
        <w:rPr>
          <w:rStyle w:val="Emphasis"/>
          <w:highlight w:val="cyan"/>
        </w:rPr>
        <w:t>municipal sewage systems</w:t>
      </w:r>
      <w:r w:rsidRPr="00E061F9">
        <w:rPr>
          <w:sz w:val="16"/>
        </w:rPr>
        <w:t xml:space="preserve"> (as in King County), </w:t>
      </w:r>
      <w:r w:rsidRPr="00E061F9">
        <w:rPr>
          <w:rStyle w:val="Emphasis"/>
          <w:highlight w:val="cyan"/>
        </w:rPr>
        <w:t>replacing fish-blocking culverts </w:t>
      </w:r>
      <w:r w:rsidRPr="00E061F9">
        <w:rPr>
          <w:rStyle w:val="StyleUnderline"/>
          <w:highlight w:val="cyan"/>
        </w:rPr>
        <w:t xml:space="preserve">and cleaning up </w:t>
      </w:r>
      <w:r w:rsidRPr="00E061F9">
        <w:rPr>
          <w:rStyle w:val="Emphasis"/>
          <w:highlight w:val="cyan"/>
        </w:rPr>
        <w:t>toxic waste</w:t>
      </w:r>
      <w:r w:rsidRPr="00E061F9">
        <w:rPr>
          <w:rStyle w:val="StyleUnderline"/>
        </w:rPr>
        <w:t xml:space="preserve"> sites. This </w:t>
      </w:r>
      <w:r w:rsidRPr="00E061F9">
        <w:rPr>
          <w:rStyle w:val="StyleUnderline"/>
          <w:highlight w:val="cyan"/>
        </w:rPr>
        <w:t>support can</w:t>
      </w:r>
      <w:r w:rsidRPr="00E061F9">
        <w:rPr>
          <w:rStyle w:val="StyleUnderline"/>
        </w:rPr>
        <w:t xml:space="preserve"> also </w:t>
      </w:r>
      <w:r w:rsidRPr="00E061F9">
        <w:rPr>
          <w:rStyle w:val="StyleUnderline"/>
          <w:highlight w:val="cyan"/>
        </w:rPr>
        <w:t>enable</w:t>
      </w:r>
      <w:r w:rsidRPr="00E061F9">
        <w:rPr>
          <w:sz w:val="16"/>
        </w:rPr>
        <w:t xml:space="preserve"> the long-overdue </w:t>
      </w:r>
      <w:r w:rsidRPr="00E061F9">
        <w:rPr>
          <w:rStyle w:val="StyleUnderline"/>
          <w:highlight w:val="cyan"/>
        </w:rPr>
        <w:t>breaching of</w:t>
      </w:r>
      <w:r w:rsidRPr="00E061F9">
        <w:rPr>
          <w:rStyle w:val="StyleUnderline"/>
        </w:rPr>
        <w:t xml:space="preserve"> the lower </w:t>
      </w:r>
      <w:r w:rsidRPr="00E061F9">
        <w:rPr>
          <w:rStyle w:val="StyleUnderline"/>
          <w:highlight w:val="cyan"/>
        </w:rPr>
        <w:t>Snake River dams</w:t>
      </w:r>
      <w:r w:rsidRPr="00E061F9">
        <w:rPr>
          <w:sz w:val="16"/>
        </w:rPr>
        <w:t xml:space="preserve"> as part of a Northwest salmon recovery strategy.</w:t>
      </w:r>
    </w:p>
    <w:p w14:paraId="7D032DF2" w14:textId="77777777" w:rsidR="009079C5" w:rsidRDefault="009079C5" w:rsidP="009079C5">
      <w:pPr>
        <w:rPr>
          <w:sz w:val="16"/>
        </w:rPr>
      </w:pPr>
    </w:p>
    <w:p w14:paraId="7E06880F" w14:textId="78BAE413" w:rsidR="009079C5" w:rsidRDefault="00194791" w:rsidP="00194791">
      <w:pPr>
        <w:pStyle w:val="Heading3"/>
      </w:pPr>
      <w:r>
        <w:t>2nc — tc — leadership</w:t>
      </w:r>
    </w:p>
    <w:p w14:paraId="5B9E9E0F" w14:textId="77777777" w:rsidR="009079C5" w:rsidRDefault="009079C5" w:rsidP="009079C5">
      <w:pPr>
        <w:pStyle w:val="Heading4"/>
      </w:pPr>
      <w:r>
        <w:t xml:space="preserve">Turns democracy and global leadership. </w:t>
      </w:r>
    </w:p>
    <w:p w14:paraId="6F2293F7" w14:textId="77777777" w:rsidR="009079C5" w:rsidRPr="00AF76F0" w:rsidRDefault="009079C5" w:rsidP="009079C5">
      <w:r w:rsidRPr="00AF76F0">
        <w:rPr>
          <w:rStyle w:val="Style13ptBold"/>
        </w:rPr>
        <w:t>Coons 21</w:t>
      </w:r>
      <w:r>
        <w:t xml:space="preserve"> — Christopher;</w:t>
      </w:r>
      <w:r w:rsidRPr="00AF76F0">
        <w:t xml:space="preserve"> lawyer and politician serving as the junior United States Senator from Delaware since 2010</w:t>
      </w:r>
      <w:r>
        <w:t>. (“</w:t>
      </w:r>
      <w:r w:rsidRPr="00AF76F0">
        <w:t>A bipartisan infrastructure bill proves our democracy can still work</w:t>
      </w:r>
      <w:r>
        <w:t xml:space="preserve">” The Washington Post. June 21, 2021. </w:t>
      </w:r>
      <w:hyperlink r:id="rId31" w:history="1">
        <w:r w:rsidRPr="009A7FF4">
          <w:rPr>
            <w:rStyle w:val="Hyperlink"/>
          </w:rPr>
          <w:t>https://www.washingtonpost.com/opinions/2021/06/21/chris-coons-bipartisan-infrastructure-bill-vital/</w:t>
        </w:r>
      </w:hyperlink>
      <w:r>
        <w:t>) //LFS—SR</w:t>
      </w:r>
    </w:p>
    <w:p w14:paraId="1C9367DD" w14:textId="77777777" w:rsidR="009079C5" w:rsidRPr="00AF76F0" w:rsidRDefault="009079C5" w:rsidP="009079C5">
      <w:pPr>
        <w:rPr>
          <w:sz w:val="16"/>
        </w:rPr>
      </w:pPr>
      <w:r w:rsidRPr="00AF76F0">
        <w:rPr>
          <w:rStyle w:val="StyleUnderline"/>
          <w:highlight w:val="cyan"/>
        </w:rPr>
        <w:t>On infra</w:t>
      </w:r>
      <w:r w:rsidRPr="00AF76F0">
        <w:rPr>
          <w:rStyle w:val="StyleUnderline"/>
        </w:rPr>
        <w:t>structure</w:t>
      </w:r>
      <w:r w:rsidRPr="00AF76F0">
        <w:rPr>
          <w:sz w:val="16"/>
        </w:rPr>
        <w:t xml:space="preserve">, though, </w:t>
      </w:r>
      <w:r w:rsidRPr="00AF76F0">
        <w:rPr>
          <w:rStyle w:val="Emphasis"/>
          <w:highlight w:val="cyan"/>
        </w:rPr>
        <w:t>our country lags</w:t>
      </w:r>
      <w:r w:rsidRPr="00AF76F0">
        <w:rPr>
          <w:rStyle w:val="StyleUnderline"/>
        </w:rPr>
        <w:t xml:space="preserve"> far behind.</w:t>
      </w:r>
      <w:r w:rsidRPr="00AF76F0">
        <w:rPr>
          <w:sz w:val="16"/>
        </w:rPr>
        <w:t xml:space="preserve"> We all drive on an </w:t>
      </w:r>
      <w:r w:rsidRPr="00AF76F0">
        <w:rPr>
          <w:rStyle w:val="StyleUnderline"/>
          <w:highlight w:val="cyan"/>
        </w:rPr>
        <w:t>Interstate Highway</w:t>
      </w:r>
      <w:r w:rsidRPr="00AF76F0">
        <w:rPr>
          <w:rStyle w:val="StyleUnderline"/>
        </w:rPr>
        <w:t xml:space="preserve"> System that </w:t>
      </w:r>
      <w:r w:rsidRPr="00AF76F0">
        <w:rPr>
          <w:rStyle w:val="StyleUnderline"/>
          <w:highlight w:val="cyan"/>
        </w:rPr>
        <w:t>was built</w:t>
      </w:r>
      <w:r w:rsidRPr="00AF76F0">
        <w:rPr>
          <w:rStyle w:val="StyleUnderline"/>
        </w:rPr>
        <w:t xml:space="preserve"> mostly </w:t>
      </w:r>
      <w:r w:rsidRPr="00AF76F0">
        <w:rPr>
          <w:rStyle w:val="StyleUnderline"/>
          <w:highlight w:val="cyan"/>
        </w:rPr>
        <w:t>in the ‘50s</w:t>
      </w:r>
      <w:r w:rsidRPr="00AF76F0">
        <w:rPr>
          <w:rStyle w:val="StyleUnderline"/>
        </w:rPr>
        <w:t xml:space="preserve"> and ‘60s</w:t>
      </w:r>
      <w:r w:rsidRPr="00AF76F0">
        <w:rPr>
          <w:sz w:val="16"/>
        </w:rPr>
        <w:t xml:space="preserve">, and we have </w:t>
      </w:r>
      <w:r w:rsidRPr="00AF76F0">
        <w:rPr>
          <w:rStyle w:val="StyleUnderline"/>
          <w:highlight w:val="cyan"/>
        </w:rPr>
        <w:t>airports, roads, bridges and tunnels</w:t>
      </w:r>
      <w:r w:rsidRPr="00AF76F0">
        <w:rPr>
          <w:rStyle w:val="StyleUnderline"/>
        </w:rPr>
        <w:t xml:space="preserve"> that </w:t>
      </w:r>
      <w:r w:rsidRPr="00AF76F0">
        <w:rPr>
          <w:rStyle w:val="StyleUnderline"/>
          <w:highlight w:val="cyan"/>
        </w:rPr>
        <w:t>are failing by any analysis</w:t>
      </w:r>
      <w:r w:rsidRPr="00AF76F0">
        <w:rPr>
          <w:rStyle w:val="StyleUnderline"/>
        </w:rPr>
        <w:t xml:space="preserve"> and make us less competitive globally.</w:t>
      </w:r>
      <w:r w:rsidRPr="00AF76F0">
        <w:rPr>
          <w:sz w:val="16"/>
        </w:rPr>
        <w:t xml:space="preserve"> While our nation has underinvested in infrastructure for decades, </w:t>
      </w:r>
      <w:hyperlink r:id="rId32" w:tgtFrame="_blank" w:history="1">
        <w:r w:rsidRPr="00AF76F0">
          <w:rPr>
            <w:rStyle w:val="StyleUnderline"/>
            <w:highlight w:val="cyan"/>
          </w:rPr>
          <w:t>China has invested</w:t>
        </w:r>
      </w:hyperlink>
      <w:r w:rsidRPr="00AF76F0">
        <w:rPr>
          <w:rStyle w:val="StyleUnderline"/>
          <w:highlight w:val="cyan"/>
        </w:rPr>
        <w:t> </w:t>
      </w:r>
      <w:r w:rsidRPr="00AF76F0">
        <w:rPr>
          <w:rStyle w:val="Emphasis"/>
          <w:highlight w:val="cyan"/>
        </w:rPr>
        <w:t>three times as much</w:t>
      </w:r>
      <w:r w:rsidRPr="00AF76F0">
        <w:rPr>
          <w:rStyle w:val="StyleUnderline"/>
        </w:rPr>
        <w:t xml:space="preserve"> — both domestically and internationally, </w:t>
      </w:r>
      <w:r w:rsidRPr="00AF76F0">
        <w:rPr>
          <w:rStyle w:val="Emphasis"/>
          <w:highlight w:val="cyan"/>
        </w:rPr>
        <w:t>eclipsing the U</w:t>
      </w:r>
      <w:r w:rsidRPr="00AF76F0">
        <w:rPr>
          <w:rStyle w:val="StyleUnderline"/>
        </w:rPr>
        <w:t xml:space="preserve">nited </w:t>
      </w:r>
      <w:r w:rsidRPr="00AF76F0">
        <w:rPr>
          <w:rStyle w:val="Emphasis"/>
          <w:highlight w:val="cyan"/>
        </w:rPr>
        <w:t>S</w:t>
      </w:r>
      <w:r w:rsidRPr="00AF76F0">
        <w:rPr>
          <w:rStyle w:val="StyleUnderline"/>
        </w:rPr>
        <w:t xml:space="preserve">tates </w:t>
      </w:r>
      <w:r w:rsidRPr="00AF76F0">
        <w:rPr>
          <w:rStyle w:val="Emphasis"/>
          <w:highlight w:val="cyan"/>
        </w:rPr>
        <w:t>as the leading investor</w:t>
      </w:r>
      <w:r w:rsidRPr="00AF76F0">
        <w:rPr>
          <w:sz w:val="16"/>
        </w:rPr>
        <w:t xml:space="preserve"> in infrastructure </w:t>
      </w:r>
      <w:r w:rsidRPr="00AF76F0">
        <w:rPr>
          <w:rStyle w:val="StyleUnderline"/>
          <w:highlight w:val="cyan"/>
        </w:rPr>
        <w:t>in the developing world.</w:t>
      </w:r>
    </w:p>
    <w:p w14:paraId="5E0449F2" w14:textId="77777777" w:rsidR="009079C5" w:rsidRPr="00AF76F0" w:rsidRDefault="009079C5" w:rsidP="009079C5">
      <w:pPr>
        <w:rPr>
          <w:sz w:val="16"/>
        </w:rPr>
      </w:pPr>
      <w:r w:rsidRPr="00AF76F0">
        <w:rPr>
          <w:rStyle w:val="StyleUnderline"/>
        </w:rPr>
        <w:t>Passing</w:t>
      </w:r>
      <w:r w:rsidRPr="00AF76F0">
        <w:rPr>
          <w:sz w:val="16"/>
        </w:rPr>
        <w:t xml:space="preserve"> a bipartisan </w:t>
      </w:r>
      <w:r w:rsidRPr="00AF76F0">
        <w:rPr>
          <w:rStyle w:val="StyleUnderline"/>
          <w:highlight w:val="cyan"/>
        </w:rPr>
        <w:t>infra</w:t>
      </w:r>
      <w:r w:rsidRPr="00AF76F0">
        <w:rPr>
          <w:rStyle w:val="StyleUnderline"/>
        </w:rPr>
        <w:t>structure</w:t>
      </w:r>
      <w:r w:rsidRPr="00AF76F0">
        <w:rPr>
          <w:sz w:val="16"/>
        </w:rPr>
        <w:t xml:space="preserve"> deal is not only key for our domestic economy but also </w:t>
      </w:r>
      <w:r w:rsidRPr="00AF76F0">
        <w:rPr>
          <w:rStyle w:val="StyleUnderline"/>
          <w:highlight w:val="cyan"/>
        </w:rPr>
        <w:t xml:space="preserve">vital </w:t>
      </w:r>
      <w:r w:rsidRPr="00AF76F0">
        <w:rPr>
          <w:rStyle w:val="Emphasis"/>
          <w:highlight w:val="cyan"/>
        </w:rPr>
        <w:t>in</w:t>
      </w:r>
      <w:r w:rsidRPr="00AF76F0">
        <w:rPr>
          <w:rStyle w:val="Emphasis"/>
        </w:rPr>
        <w:t xml:space="preserve"> </w:t>
      </w:r>
      <w:r w:rsidRPr="00AF76F0">
        <w:rPr>
          <w:rStyle w:val="Emphasis"/>
          <w:highlight w:val="cyan"/>
        </w:rPr>
        <w:t>the</w:t>
      </w:r>
      <w:r w:rsidRPr="00AF76F0">
        <w:rPr>
          <w:rStyle w:val="Emphasis"/>
        </w:rPr>
        <w:t xml:space="preserve"> larger </w:t>
      </w:r>
      <w:r w:rsidRPr="00AF76F0">
        <w:rPr>
          <w:rStyle w:val="Emphasis"/>
          <w:highlight w:val="cyan"/>
        </w:rPr>
        <w:t>contest with</w:t>
      </w:r>
      <w:r w:rsidRPr="00AF76F0">
        <w:rPr>
          <w:rStyle w:val="Emphasis"/>
        </w:rPr>
        <w:t xml:space="preserve"> our global competitors.</w:t>
      </w:r>
      <w:r w:rsidRPr="00AF76F0">
        <w:rPr>
          <w:rStyle w:val="StyleUnderline"/>
        </w:rPr>
        <w:t> </w:t>
      </w:r>
      <w:hyperlink r:id="rId33" w:tgtFrame="_blank" w:history="1">
        <w:r w:rsidRPr="00AF76F0">
          <w:rPr>
            <w:rStyle w:val="StyleUnderline"/>
            <w:highlight w:val="cyan"/>
          </w:rPr>
          <w:t>China </w:t>
        </w:r>
      </w:hyperlink>
      <w:r w:rsidRPr="00AF76F0">
        <w:rPr>
          <w:rStyle w:val="StyleUnderline"/>
          <w:highlight w:val="cyan"/>
        </w:rPr>
        <w:t>and </w:t>
      </w:r>
      <w:hyperlink r:id="rId34" w:tgtFrame="_blank" w:history="1">
        <w:r w:rsidRPr="00AF76F0">
          <w:rPr>
            <w:rStyle w:val="StyleUnderline"/>
            <w:highlight w:val="cyan"/>
          </w:rPr>
          <w:t>Russia </w:t>
        </w:r>
      </w:hyperlink>
      <w:r w:rsidRPr="00AF76F0">
        <w:rPr>
          <w:rStyle w:val="StyleUnderline"/>
        </w:rPr>
        <w:t>are telling the world that democracy</w:t>
      </w:r>
      <w:r w:rsidRPr="00AF76F0">
        <w:rPr>
          <w:sz w:val="16"/>
        </w:rPr>
        <w:t xml:space="preserve"> and capitalism </w:t>
      </w:r>
      <w:r w:rsidRPr="00AF76F0">
        <w:rPr>
          <w:rStyle w:val="StyleUnderline"/>
        </w:rPr>
        <w:t>are in decline and</w:t>
      </w:r>
      <w:r w:rsidRPr="00AF76F0">
        <w:rPr>
          <w:sz w:val="16"/>
        </w:rPr>
        <w:t xml:space="preserve"> that their model of </w:t>
      </w:r>
      <w:r w:rsidRPr="00AF76F0">
        <w:rPr>
          <w:rStyle w:val="StyleUnderline"/>
        </w:rPr>
        <w:t>authoritarianism is superior</w:t>
      </w:r>
      <w:r w:rsidRPr="00AF76F0">
        <w:rPr>
          <w:sz w:val="16"/>
        </w:rPr>
        <w:t xml:space="preserve"> at meeting the needs of their citizens. People in other countries are </w:t>
      </w:r>
      <w:hyperlink r:id="rId35" w:tgtFrame="_blank" w:history="1">
        <w:r w:rsidRPr="00AF76F0">
          <w:rPr>
            <w:rStyle w:val="Hyperlink"/>
            <w:sz w:val="16"/>
          </w:rPr>
          <w:t>starting to believe it</w:t>
        </w:r>
      </w:hyperlink>
      <w:r w:rsidRPr="00AF76F0">
        <w:rPr>
          <w:sz w:val="16"/>
        </w:rPr>
        <w:t xml:space="preserve">. </w:t>
      </w:r>
      <w:r w:rsidRPr="00AF76F0">
        <w:rPr>
          <w:rStyle w:val="StyleUnderline"/>
          <w:highlight w:val="cyan"/>
        </w:rPr>
        <w:t>We need to show</w:t>
      </w:r>
      <w:r w:rsidRPr="00AF76F0">
        <w:rPr>
          <w:sz w:val="16"/>
        </w:rPr>
        <w:t xml:space="preserve"> citizens here at home — and around </w:t>
      </w:r>
      <w:r w:rsidRPr="00AF76F0">
        <w:rPr>
          <w:sz w:val="16"/>
          <w:szCs w:val="16"/>
        </w:rPr>
        <w:t xml:space="preserve">the globe — </w:t>
      </w:r>
      <w:r w:rsidRPr="00AF76F0">
        <w:rPr>
          <w:rStyle w:val="StyleUnderline"/>
        </w:rPr>
        <w:t xml:space="preserve">that our </w:t>
      </w:r>
      <w:r w:rsidRPr="00AF76F0">
        <w:rPr>
          <w:rStyle w:val="StyleUnderline"/>
          <w:highlight w:val="cyan"/>
        </w:rPr>
        <w:t>democracy can still</w:t>
      </w:r>
      <w:r w:rsidRPr="00AF76F0">
        <w:rPr>
          <w:rStyle w:val="StyleUnderline"/>
        </w:rPr>
        <w:t xml:space="preserve"> deliver meaningful </w:t>
      </w:r>
      <w:r w:rsidRPr="00AF76F0">
        <w:rPr>
          <w:rStyle w:val="StyleUnderline"/>
          <w:highlight w:val="cyan"/>
        </w:rPr>
        <w:t>solutions.</w:t>
      </w:r>
    </w:p>
    <w:p w14:paraId="6595BFC0" w14:textId="77777777" w:rsidR="009079C5" w:rsidRDefault="009079C5" w:rsidP="009079C5">
      <w:pPr>
        <w:rPr>
          <w:sz w:val="16"/>
        </w:rPr>
      </w:pPr>
    </w:p>
    <w:p w14:paraId="3CEA05BD" w14:textId="0E5FB1E6" w:rsidR="009079C5" w:rsidRDefault="00194791" w:rsidP="00194791">
      <w:pPr>
        <w:pStyle w:val="Heading3"/>
      </w:pPr>
      <w:r>
        <w:t>2nc — tc — renewables</w:t>
      </w:r>
    </w:p>
    <w:p w14:paraId="78EAE718" w14:textId="77777777" w:rsidR="009079C5" w:rsidRDefault="009079C5" w:rsidP="009079C5">
      <w:pPr>
        <w:pStyle w:val="Heading4"/>
      </w:pPr>
      <w:r>
        <w:t xml:space="preserve">Solves renewables. </w:t>
      </w:r>
    </w:p>
    <w:p w14:paraId="66B06FD7" w14:textId="77777777" w:rsidR="009079C5" w:rsidRPr="004C0401" w:rsidRDefault="009079C5" w:rsidP="009079C5">
      <w:pPr>
        <w:rPr>
          <w:rFonts w:ascii="Times New Roman" w:eastAsia="Times New Roman" w:hAnsi="Times New Roman" w:cs="Times New Roman"/>
          <w:color w:val="343C40"/>
          <w:sz w:val="30"/>
          <w:szCs w:val="30"/>
        </w:rPr>
      </w:pPr>
      <w:r w:rsidRPr="004C0401">
        <w:rPr>
          <w:rStyle w:val="Style13ptBold"/>
        </w:rPr>
        <w:t>Mosley &amp; McMahon 21</w:t>
      </w:r>
      <w:r>
        <w:t xml:space="preserve"> — Tonya; co-host for </w:t>
      </w:r>
      <w:r w:rsidRPr="004C0401">
        <w:t>Here &amp; Now,</w:t>
      </w:r>
      <w:r>
        <w:rPr>
          <w:i/>
          <w:iCs/>
        </w:rPr>
        <w:t xml:space="preserve"> </w:t>
      </w:r>
      <w:r>
        <w:t>former senior education reporter for WBUR and television correspondent for Al Jazeera America. Serena; Here &amp; Now digital producer, former social producer for NPR. (</w:t>
      </w:r>
      <w:r w:rsidRPr="004C0401">
        <w:t>What Biden's Infrastructure Plan Means For Renewable Energy</w:t>
      </w:r>
      <w:r>
        <w:t xml:space="preserve">” WBUR. April 12, 2021. </w:t>
      </w:r>
      <w:hyperlink r:id="rId36" w:history="1">
        <w:r w:rsidRPr="009A7FF4">
          <w:rPr>
            <w:rStyle w:val="Hyperlink"/>
          </w:rPr>
          <w:t>https://www.wbur.org/hereandnow/2021/04/12/renewable-energy-electric-grid</w:t>
        </w:r>
      </w:hyperlink>
      <w:r>
        <w:t>) //LFS—SR</w:t>
      </w:r>
    </w:p>
    <w:p w14:paraId="19BF6925" w14:textId="77777777" w:rsidR="009079C5" w:rsidRPr="004C0401" w:rsidRDefault="009079C5" w:rsidP="009079C5">
      <w:pPr>
        <w:rPr>
          <w:rStyle w:val="StyleUnderline"/>
        </w:rPr>
      </w:pPr>
      <w:r w:rsidRPr="004C0401">
        <w:rPr>
          <w:rStyle w:val="StyleUnderline"/>
        </w:rPr>
        <w:t>One major component of</w:t>
      </w:r>
      <w:r w:rsidRPr="004C0401">
        <w:rPr>
          <w:sz w:val="16"/>
        </w:rPr>
        <w:t xml:space="preserve"> President Biden’s </w:t>
      </w:r>
      <w:r w:rsidRPr="004C0401">
        <w:rPr>
          <w:rStyle w:val="StyleUnderline"/>
        </w:rPr>
        <w:t xml:space="preserve">$2 trillion </w:t>
      </w:r>
      <w:r w:rsidRPr="004C0401">
        <w:rPr>
          <w:rStyle w:val="StyleUnderline"/>
          <w:highlight w:val="cyan"/>
        </w:rPr>
        <w:t>infra</w:t>
      </w:r>
      <w:r w:rsidRPr="004C0401">
        <w:rPr>
          <w:rStyle w:val="StyleUnderline"/>
        </w:rPr>
        <w:t xml:space="preserve">structure </w:t>
      </w:r>
      <w:r w:rsidRPr="004C0401">
        <w:rPr>
          <w:rStyle w:val="StyleUnderline"/>
          <w:highlight w:val="cyan"/>
        </w:rPr>
        <w:t>proposal</w:t>
      </w:r>
      <w:r w:rsidRPr="004C0401">
        <w:rPr>
          <w:rStyle w:val="StyleUnderline"/>
        </w:rPr>
        <w:t xml:space="preserve"> is a </w:t>
      </w:r>
      <w:r w:rsidRPr="004C0401">
        <w:rPr>
          <w:rStyle w:val="StyleUnderline"/>
          <w:highlight w:val="cyan"/>
        </w:rPr>
        <w:t>promise to clean up</w:t>
      </w:r>
      <w:r w:rsidRPr="004C0401">
        <w:rPr>
          <w:rStyle w:val="StyleUnderline"/>
        </w:rPr>
        <w:t xml:space="preserve"> the country's </w:t>
      </w:r>
      <w:r w:rsidRPr="004C0401">
        <w:rPr>
          <w:rStyle w:val="StyleUnderline"/>
          <w:highlight w:val="cyan"/>
        </w:rPr>
        <w:t>electricity</w:t>
      </w:r>
      <w:r w:rsidRPr="004C0401">
        <w:rPr>
          <w:rStyle w:val="StyleUnderline"/>
        </w:rPr>
        <w:t xml:space="preserve"> system.</w:t>
      </w:r>
    </w:p>
    <w:p w14:paraId="5F316258" w14:textId="77777777" w:rsidR="009079C5" w:rsidRPr="004C0401" w:rsidRDefault="009079C5" w:rsidP="009079C5">
      <w:pPr>
        <w:rPr>
          <w:rStyle w:val="StyleUnderline"/>
        </w:rPr>
      </w:pPr>
      <w:r w:rsidRPr="004C0401">
        <w:rPr>
          <w:sz w:val="16"/>
        </w:rPr>
        <w:t xml:space="preserve">To do that, </w:t>
      </w:r>
      <w:r w:rsidRPr="004C0401">
        <w:rPr>
          <w:rStyle w:val="StyleUnderline"/>
        </w:rPr>
        <w:t xml:space="preserve">the </w:t>
      </w:r>
      <w:r w:rsidRPr="004C0401">
        <w:rPr>
          <w:rStyle w:val="Emphasis"/>
          <w:highlight w:val="cyan"/>
        </w:rPr>
        <w:t>A</w:t>
      </w:r>
      <w:r w:rsidRPr="004C0401">
        <w:rPr>
          <w:rStyle w:val="StyleUnderline"/>
        </w:rPr>
        <w:t xml:space="preserve">merican </w:t>
      </w:r>
      <w:r w:rsidRPr="004C0401">
        <w:rPr>
          <w:rStyle w:val="Emphasis"/>
          <w:highlight w:val="cyan"/>
        </w:rPr>
        <w:t>J</w:t>
      </w:r>
      <w:r w:rsidRPr="004C0401">
        <w:rPr>
          <w:rStyle w:val="StyleUnderline"/>
        </w:rPr>
        <w:t xml:space="preserve">obs </w:t>
      </w:r>
      <w:r w:rsidRPr="004C0401">
        <w:rPr>
          <w:rStyle w:val="Emphasis"/>
          <w:highlight w:val="cyan"/>
        </w:rPr>
        <w:t>P</w:t>
      </w:r>
      <w:r w:rsidRPr="004C0401">
        <w:rPr>
          <w:rStyle w:val="StyleUnderline"/>
        </w:rPr>
        <w:t xml:space="preserve">lan sets out new </w:t>
      </w:r>
      <w:r w:rsidRPr="004C0401">
        <w:rPr>
          <w:rStyle w:val="Emphasis"/>
          <w:highlight w:val="cyan"/>
        </w:rPr>
        <w:t>mandates</w:t>
      </w:r>
      <w:r w:rsidRPr="004C0401">
        <w:rPr>
          <w:rStyle w:val="StyleUnderline"/>
        </w:rPr>
        <w:t xml:space="preserve"> for </w:t>
      </w:r>
      <w:hyperlink r:id="rId37" w:history="1">
        <w:r w:rsidRPr="004C0401">
          <w:rPr>
            <w:rStyle w:val="Emphasis"/>
            <w:highlight w:val="cyan"/>
          </w:rPr>
          <w:t>renewable energy</w:t>
        </w:r>
      </w:hyperlink>
      <w:r w:rsidRPr="004C0401">
        <w:rPr>
          <w:rStyle w:val="Emphasis"/>
          <w:highlight w:val="cyan"/>
        </w:rPr>
        <w:t> </w:t>
      </w:r>
      <w:r w:rsidRPr="004C0401">
        <w:rPr>
          <w:rStyle w:val="StyleUnderline"/>
          <w:highlight w:val="cyan"/>
        </w:rPr>
        <w:t>and</w:t>
      </w:r>
      <w:r w:rsidRPr="004C0401">
        <w:rPr>
          <w:rStyle w:val="StyleUnderline"/>
        </w:rPr>
        <w:t xml:space="preserve"> calls for </w:t>
      </w:r>
      <w:r w:rsidRPr="004C0401">
        <w:rPr>
          <w:rStyle w:val="Emphasis"/>
          <w:highlight w:val="cyan"/>
        </w:rPr>
        <w:t>an overhaul of the electric grid</w:t>
      </w:r>
      <w:r w:rsidRPr="004C0401">
        <w:rPr>
          <w:rStyle w:val="StyleUnderline"/>
        </w:rPr>
        <w:t xml:space="preserve"> to make it more resilient to climate disasters.</w:t>
      </w:r>
    </w:p>
    <w:p w14:paraId="0496A2C3" w14:textId="77777777" w:rsidR="009079C5" w:rsidRDefault="009079C5" w:rsidP="009079C5">
      <w:pPr>
        <w:rPr>
          <w:sz w:val="16"/>
        </w:rPr>
      </w:pPr>
      <w:r w:rsidRPr="004C0401">
        <w:rPr>
          <w:sz w:val="16"/>
        </w:rPr>
        <w:t xml:space="preserve">Leah Stokes, assistant professor of political science at the University of California, Santa Barbara, has studied the electric grid. The </w:t>
      </w:r>
      <w:r w:rsidRPr="004C0401">
        <w:rPr>
          <w:rStyle w:val="StyleUnderline"/>
        </w:rPr>
        <w:t>$</w:t>
      </w:r>
      <w:r w:rsidRPr="004C0401">
        <w:rPr>
          <w:rStyle w:val="StyleUnderline"/>
          <w:highlight w:val="cyan"/>
        </w:rPr>
        <w:t>100 billion</w:t>
      </w:r>
      <w:r w:rsidRPr="004C0401">
        <w:rPr>
          <w:rStyle w:val="StyleUnderline"/>
        </w:rPr>
        <w:t xml:space="preserve"> electric grid </w:t>
      </w:r>
      <w:r w:rsidRPr="004C0401">
        <w:rPr>
          <w:rStyle w:val="StyleUnderline"/>
          <w:highlight w:val="cyan"/>
        </w:rPr>
        <w:t>renovation is</w:t>
      </w:r>
      <w:r w:rsidRPr="004C0401">
        <w:rPr>
          <w:rStyle w:val="StyleUnderline"/>
        </w:rPr>
        <w:t xml:space="preserve"> actually </w:t>
      </w:r>
      <w:r w:rsidRPr="004C0401">
        <w:rPr>
          <w:rStyle w:val="StyleUnderline"/>
          <w:highlight w:val="cyan"/>
        </w:rPr>
        <w:t>closer to $4</w:t>
      </w:r>
      <w:r w:rsidRPr="004C0401">
        <w:rPr>
          <w:rStyle w:val="StyleUnderline"/>
        </w:rPr>
        <w:t xml:space="preserve">00 </w:t>
      </w:r>
      <w:r w:rsidRPr="004C0401">
        <w:rPr>
          <w:rStyle w:val="StyleUnderline"/>
          <w:highlight w:val="cyan"/>
        </w:rPr>
        <w:t>or $500 billion</w:t>
      </w:r>
      <w:r w:rsidRPr="004C0401">
        <w:rPr>
          <w:sz w:val="16"/>
        </w:rPr>
        <w:t>, she says, because the administration didn’t score key tax credits in the proposal.</w:t>
      </w:r>
    </w:p>
    <w:p w14:paraId="21EECFAF" w14:textId="77777777" w:rsidR="009079C5" w:rsidRDefault="009079C5" w:rsidP="009079C5">
      <w:pPr>
        <w:rPr>
          <w:sz w:val="16"/>
        </w:rPr>
      </w:pPr>
    </w:p>
    <w:p w14:paraId="57A6CB20" w14:textId="4E9BB158" w:rsidR="00E17E82" w:rsidRDefault="009079C5" w:rsidP="00E17E82">
      <w:pPr>
        <w:pStyle w:val="Heading2"/>
      </w:pPr>
      <w:r>
        <w:t>aff</w:t>
      </w:r>
    </w:p>
    <w:p w14:paraId="34CB776C" w14:textId="631FB529" w:rsidR="00E17E82" w:rsidRPr="002218E8" w:rsidRDefault="00194791" w:rsidP="00194791">
      <w:pPr>
        <w:pStyle w:val="Heading3"/>
      </w:pPr>
      <w:r>
        <w:t>won’t pass – disagreements</w:t>
      </w:r>
    </w:p>
    <w:p w14:paraId="7CB13A2E" w14:textId="77777777" w:rsidR="00E17E82" w:rsidRDefault="00E17E82" w:rsidP="00E17E82">
      <w:pPr>
        <w:pStyle w:val="Heading4"/>
      </w:pPr>
      <w:r>
        <w:t xml:space="preserve">Won’t pass---republican and democrat disagreements on the </w:t>
      </w:r>
      <w:r w:rsidRPr="002218E8">
        <w:rPr>
          <w:u w:val="single"/>
        </w:rPr>
        <w:t>final details</w:t>
      </w:r>
      <w:r>
        <w:t xml:space="preserve"> stop passage.</w:t>
      </w:r>
    </w:p>
    <w:p w14:paraId="3611EFA5" w14:textId="77777777" w:rsidR="00E17E82" w:rsidRDefault="00E17E82" w:rsidP="00E17E82">
      <w:r w:rsidRPr="002218E8">
        <w:rPr>
          <w:rStyle w:val="Style13ptBold"/>
        </w:rPr>
        <w:t>Wasson 7/26</w:t>
      </w:r>
      <w:r>
        <w:t xml:space="preserve"> (Erik Wasson, Capitol Hill reporter at Bloomberg, operates Bloomberg Government’s Congress tracker service, M.S. in Journalism from Columbia, “Infrastructure Bill Stalls as GOP Rejects Offer From Democrats,” 7-26-21, </w:t>
      </w:r>
      <w:r>
        <w:rPr>
          <w:i/>
          <w:iCs/>
        </w:rPr>
        <w:t>Bloomberg</w:t>
      </w:r>
      <w:r>
        <w:t xml:space="preserve">, accessed 7-26-21, </w:t>
      </w:r>
      <w:hyperlink r:id="rId38" w:history="1">
        <w:r w:rsidRPr="00554AB7">
          <w:rPr>
            <w:rStyle w:val="Hyperlink"/>
          </w:rPr>
          <w:t>https://www.bloomberg.com/news/articles/2021-07-26/infrastructure-talks-near-finish-as-senators-face-time-pressure</w:t>
        </w:r>
      </w:hyperlink>
      <w:r>
        <w:t>, sohan)</w:t>
      </w:r>
    </w:p>
    <w:p w14:paraId="69236D5F" w14:textId="77777777" w:rsidR="00E17E82" w:rsidRDefault="00E17E82" w:rsidP="00E17E82">
      <w:r w:rsidRPr="00AD62BC">
        <w:rPr>
          <w:rStyle w:val="StyleUnderline"/>
        </w:rPr>
        <w:t xml:space="preserve">Senate infrastructure talks suffered a setback Monday after </w:t>
      </w:r>
      <w:r w:rsidRPr="00AD62BC">
        <w:rPr>
          <w:rStyle w:val="Emphasis"/>
        </w:rPr>
        <w:t>Republicans rejected an offer</w:t>
      </w:r>
      <w:r w:rsidRPr="00AD62BC">
        <w:rPr>
          <w:rStyle w:val="StyleUnderline"/>
        </w:rPr>
        <w:t xml:space="preserve"> meant to </w:t>
      </w:r>
      <w:r w:rsidRPr="00AD62BC">
        <w:rPr>
          <w:rStyle w:val="Emphasis"/>
        </w:rPr>
        <w:t>address all outstanding issues</w:t>
      </w:r>
      <w:r w:rsidRPr="00AD62BC">
        <w:rPr>
          <w:rStyle w:val="StyleUnderline"/>
        </w:rPr>
        <w:t xml:space="preserve"> from the White House and Democrats, </w:t>
      </w:r>
      <w:r w:rsidRPr="00AD62BC">
        <w:rPr>
          <w:rStyle w:val="Emphasis"/>
        </w:rPr>
        <w:t>calling into question</w:t>
      </w:r>
      <w:r w:rsidRPr="00AD62BC">
        <w:rPr>
          <w:rStyle w:val="StyleUnderline"/>
        </w:rPr>
        <w:t xml:space="preserve"> goals of passing a $579 billion measure </w:t>
      </w:r>
      <w:r w:rsidRPr="00AD62BC">
        <w:rPr>
          <w:rStyle w:val="Emphasis"/>
        </w:rPr>
        <w:t>before Congress’s August recess</w:t>
      </w:r>
      <w:r w:rsidRPr="00AD62BC">
        <w:rPr>
          <w:rStyle w:val="StyleUnderline"/>
        </w:rPr>
        <w:t>.</w:t>
      </w:r>
    </w:p>
    <w:p w14:paraId="0F27CCF3" w14:textId="77777777" w:rsidR="00E17E82" w:rsidRDefault="00E17E82" w:rsidP="00E17E82">
      <w:r>
        <w:t>The Democrats’ Sunday night offer was aimed at resolving provisions include funding for highways and bridges, water, broadband, transit, the creation of an infrastructure bank and how much unspent Covid money can be used to pay for infrastructure, among other controversial items.</w:t>
      </w:r>
    </w:p>
    <w:p w14:paraId="04EE4E4A" w14:textId="77777777" w:rsidR="00E17E82" w:rsidRDefault="00E17E82" w:rsidP="00E17E82">
      <w:r>
        <w:t>But a Republican familiar with the negotiations said the offer sought to reopen issues that bipartisan negotiators had already resolved.</w:t>
      </w:r>
    </w:p>
    <w:p w14:paraId="453E0F5A" w14:textId="77777777" w:rsidR="00E17E82" w:rsidRDefault="00E17E82" w:rsidP="00E17E82">
      <w:r>
        <w:t xml:space="preserve">A </w:t>
      </w:r>
      <w:r w:rsidRPr="00AD62BC">
        <w:rPr>
          <w:rStyle w:val="StyleUnderline"/>
        </w:rPr>
        <w:t xml:space="preserve">pending five-week break scheduled to begin Aug. 9 is motivating the </w:t>
      </w:r>
      <w:r w:rsidRPr="00AD62BC">
        <w:rPr>
          <w:rStyle w:val="Emphasis"/>
        </w:rPr>
        <w:t xml:space="preserve">22-member bipartisan group </w:t>
      </w:r>
      <w:r w:rsidRPr="00AD62BC">
        <w:rPr>
          <w:rStyle w:val="StyleUnderline"/>
        </w:rPr>
        <w:t xml:space="preserve">to </w:t>
      </w:r>
      <w:r w:rsidRPr="00AD62BC">
        <w:rPr>
          <w:rStyle w:val="Emphasis"/>
        </w:rPr>
        <w:t>end disputes</w:t>
      </w:r>
      <w:r w:rsidRPr="00AD62BC">
        <w:rPr>
          <w:rStyle w:val="StyleUnderline"/>
        </w:rPr>
        <w:t xml:space="preserve"> over </w:t>
      </w:r>
      <w:r w:rsidRPr="00AD62BC">
        <w:rPr>
          <w:rStyle w:val="Emphasis"/>
        </w:rPr>
        <w:t>relatively minor components</w:t>
      </w:r>
      <w:r w:rsidRPr="00AD62BC">
        <w:rPr>
          <w:rStyle w:val="StyleUnderline"/>
        </w:rPr>
        <w:t xml:space="preserve"> of their plan after Republicans spurned Senate Majority Leader Chuck Schumer’s deadline for action last week</w:t>
      </w:r>
      <w:r>
        <w:t>.</w:t>
      </w:r>
    </w:p>
    <w:p w14:paraId="78DFB873" w14:textId="77777777" w:rsidR="00E17E82" w:rsidRDefault="00E17E82" w:rsidP="00E17E82">
      <w:r>
        <w:t>“</w:t>
      </w:r>
      <w:r w:rsidRPr="00AD62BC">
        <w:rPr>
          <w:rStyle w:val="StyleUnderline"/>
        </w:rPr>
        <w:t xml:space="preserve">If it’s not ready for Monday vote, </w:t>
      </w:r>
      <w:r w:rsidRPr="00AD62BC">
        <w:rPr>
          <w:rStyle w:val="Emphasis"/>
        </w:rPr>
        <w:t>we’re going to lose a couple of weeks</w:t>
      </w:r>
      <w:r w:rsidRPr="00AD62BC">
        <w:rPr>
          <w:rStyle w:val="StyleUnderline"/>
        </w:rPr>
        <w:t xml:space="preserve"> on our August recess if we don’t, so it’s got to be ready</w:t>
      </w:r>
      <w:r>
        <w:t>,” Montana Democrat Jon Tester said last week.</w:t>
      </w:r>
    </w:p>
    <w:p w14:paraId="39B3FBEE" w14:textId="77777777" w:rsidR="00E17E82" w:rsidRDefault="00E17E82" w:rsidP="00E17E82">
      <w:r>
        <w:t>Getting the deal turned into legislation that can pass Congress is a major political goal for President Joe Biden, who ran for office pledging to govern as a centrist who could work with the Republicans. That promise is widely seen as helping him win him suburban swing voters, who also will have a significant role in deciding control of Congress in the 2022 midterms.</w:t>
      </w:r>
    </w:p>
    <w:p w14:paraId="48D49F85" w14:textId="77777777" w:rsidR="00E17E82" w:rsidRDefault="00E17E82" w:rsidP="00E17E82">
      <w:r>
        <w:t xml:space="preserve">Finishing a bipartisan infrastructure plan also is pivotal to getting all Democrats on board with a budget outline setting up a $3.5 trillion tax and spending package that will carry most of Biden’s agenda through Congress without Republican votes. </w:t>
      </w:r>
      <w:r w:rsidRPr="00AD62BC">
        <w:rPr>
          <w:rStyle w:val="StyleUnderline"/>
        </w:rPr>
        <w:t>Schumer</w:t>
      </w:r>
      <w:r>
        <w:t xml:space="preserve">, New York Democrat, said last week he </w:t>
      </w:r>
      <w:r w:rsidRPr="00AD62BC">
        <w:rPr>
          <w:rStyle w:val="Emphasis"/>
        </w:rPr>
        <w:t>would keep the Senate working past Aug. 9</w:t>
      </w:r>
      <w:r w:rsidRPr="00AD62BC">
        <w:rPr>
          <w:rStyle w:val="StyleUnderline"/>
        </w:rPr>
        <w:t xml:space="preserve"> if necessary to pass both</w:t>
      </w:r>
      <w:r>
        <w:t>.</w:t>
      </w:r>
    </w:p>
    <w:p w14:paraId="1FF884CA" w14:textId="77777777" w:rsidR="00E17E82" w:rsidRDefault="00E17E82" w:rsidP="00E17E82">
      <w:pPr>
        <w:rPr>
          <w:rStyle w:val="StyleUnderline"/>
        </w:rPr>
      </w:pPr>
      <w:r w:rsidRPr="00AD62BC">
        <w:rPr>
          <w:rStyle w:val="StyleUnderline"/>
        </w:rPr>
        <w:t>By the time Congress returns in late September, lawmakers will be occupied with passing a stopgap bill to keep the government funded and running past the Sept. 30 end of the fiscal year.</w:t>
      </w:r>
    </w:p>
    <w:p w14:paraId="1C0AFA33" w14:textId="77777777" w:rsidR="00E17E82" w:rsidRDefault="00E17E82" w:rsidP="00E17E82">
      <w:r>
        <w:t xml:space="preserve">They also </w:t>
      </w:r>
      <w:r w:rsidRPr="00AD62BC">
        <w:rPr>
          <w:rStyle w:val="StyleUnderline"/>
        </w:rPr>
        <w:t>will need to raise or suspend the U.S. debt ceiling which officially comes back into effect Aug. 1. Treasury Secretary Janet Yellen raised the possibility of a September or October payment default</w:t>
      </w:r>
      <w:r>
        <w:t xml:space="preserve"> in a letter to congressional leaders on Friday</w:t>
      </w:r>
    </w:p>
    <w:p w14:paraId="6C2D2E92" w14:textId="77777777" w:rsidR="00E17E82" w:rsidRDefault="00E17E82" w:rsidP="00E17E82">
      <w:r>
        <w:t xml:space="preserve">Schumer has the ability to quickly stage a re-vote on his failed motion to begin infrastructure debate as soon as Monday, but people familiar with the </w:t>
      </w:r>
      <w:r w:rsidRPr="002218E8">
        <w:rPr>
          <w:rStyle w:val="StyleUnderline"/>
        </w:rPr>
        <w:t xml:space="preserve">talks say that’s likely to push later in the week given </w:t>
      </w:r>
      <w:r w:rsidRPr="002218E8">
        <w:rPr>
          <w:rStyle w:val="Emphasis"/>
        </w:rPr>
        <w:t>lingering disputes</w:t>
      </w:r>
      <w:r w:rsidRPr="002218E8">
        <w:rPr>
          <w:rStyle w:val="StyleUnderline"/>
        </w:rPr>
        <w:t xml:space="preserve"> about </w:t>
      </w:r>
      <w:r w:rsidRPr="002218E8">
        <w:rPr>
          <w:rStyle w:val="Emphasis"/>
        </w:rPr>
        <w:t>how to pay for it</w:t>
      </w:r>
      <w:r w:rsidRPr="002218E8">
        <w:rPr>
          <w:rStyle w:val="StyleUnderline"/>
        </w:rPr>
        <w:t xml:space="preserve">, </w:t>
      </w:r>
      <w:r w:rsidRPr="002218E8">
        <w:rPr>
          <w:rStyle w:val="Emphasis"/>
        </w:rPr>
        <w:t>transit funding</w:t>
      </w:r>
      <w:r w:rsidRPr="002218E8">
        <w:rPr>
          <w:rStyle w:val="StyleUnderline"/>
        </w:rPr>
        <w:t xml:space="preserve"> and </w:t>
      </w:r>
      <w:r w:rsidRPr="002218E8">
        <w:rPr>
          <w:rStyle w:val="Emphasis"/>
        </w:rPr>
        <w:t>other issues</w:t>
      </w:r>
      <w:r>
        <w:t>.</w:t>
      </w:r>
    </w:p>
    <w:p w14:paraId="1C609226" w14:textId="77777777" w:rsidR="00E17E82" w:rsidRDefault="00E17E82" w:rsidP="00E17E82">
      <w:r>
        <w:t>“</w:t>
      </w:r>
      <w:r w:rsidRPr="00AD62BC">
        <w:rPr>
          <w:rStyle w:val="StyleUnderline"/>
        </w:rPr>
        <w:t>We should pay for this increase in infrastructure spending by repurposing money we already approved, but hasn’t yet gone out the door</w:t>
      </w:r>
      <w:r>
        <w:t xml:space="preserve">,” Pennsylvania Republican Senator Pat </w:t>
      </w:r>
      <w:r w:rsidRPr="00AD62BC">
        <w:rPr>
          <w:rStyle w:val="StyleUnderline"/>
        </w:rPr>
        <w:t>Toomey</w:t>
      </w:r>
      <w:r>
        <w:t xml:space="preserve">, who isn’t part of the negotiating group, </w:t>
      </w:r>
      <w:r w:rsidRPr="00AD62BC">
        <w:rPr>
          <w:rStyle w:val="StyleUnderline"/>
        </w:rPr>
        <w:t>said</w:t>
      </w:r>
      <w:r>
        <w:t xml:space="preserve"> Sunday on CNN. “But that’s a </w:t>
      </w:r>
      <w:r w:rsidRPr="002218E8">
        <w:rPr>
          <w:rStyle w:val="Emphasis"/>
        </w:rPr>
        <w:t>point of great contention</w:t>
      </w:r>
      <w:r w:rsidRPr="00AD62BC">
        <w:rPr>
          <w:rStyle w:val="StyleUnderline"/>
        </w:rPr>
        <w:t xml:space="preserve"> with the Democrats</w:t>
      </w:r>
      <w:r>
        <w:t>.”</w:t>
      </w:r>
    </w:p>
    <w:p w14:paraId="3FD38011" w14:textId="77777777" w:rsidR="00E17E82" w:rsidRDefault="00E17E82" w:rsidP="00E17E82">
      <w:r>
        <w:t xml:space="preserve">Another Republican aide familiar with the negotiations said </w:t>
      </w:r>
      <w:r w:rsidRPr="002218E8">
        <w:rPr>
          <w:rStyle w:val="Emphasis"/>
        </w:rPr>
        <w:t>billions of dollars still separate Democrats and Republicans</w:t>
      </w:r>
      <w:r w:rsidRPr="002218E8">
        <w:rPr>
          <w:rStyle w:val="StyleUnderline"/>
        </w:rPr>
        <w:t xml:space="preserve"> on transit. The main dispute is over how to divide money from the highway trust fund between roads and transit. Democrats want 20% to go to transit and GOP lawmakers want a smaller portion</w:t>
      </w:r>
      <w:r>
        <w:t>.</w:t>
      </w:r>
    </w:p>
    <w:p w14:paraId="2FE4D1DC" w14:textId="77777777" w:rsidR="00E17E82" w:rsidRDefault="00E17E82" w:rsidP="00E17E82">
      <w:r>
        <w:t>Democrats on Sunday offered to accept the GOP proposal on highways in exchange for the GOP accepting more transit money, according to a Democrat familiar with the talks. The person said that Utah Senator Mitt Romney rejected an offer involving $15 billion in lead pipe contamination that had already been agreed upon. Romney’s office said that this was false and it was Democrats who had moved the goalposts, to increase the total water funding.</w:t>
      </w:r>
    </w:p>
    <w:p w14:paraId="7853BBE9" w14:textId="77777777" w:rsidR="00E17E82" w:rsidRDefault="00E17E82" w:rsidP="00E17E82">
      <w:r>
        <w:t xml:space="preserve">In addition, there are </w:t>
      </w:r>
      <w:r w:rsidRPr="002218E8">
        <w:rPr>
          <w:rStyle w:val="StyleUnderline"/>
        </w:rPr>
        <w:t xml:space="preserve">still differences over the allocation of </w:t>
      </w:r>
      <w:r w:rsidRPr="002218E8">
        <w:rPr>
          <w:rStyle w:val="Emphasis"/>
        </w:rPr>
        <w:t>broadband internet funds</w:t>
      </w:r>
      <w:r w:rsidRPr="002218E8">
        <w:rPr>
          <w:rStyle w:val="StyleUnderline"/>
        </w:rPr>
        <w:t xml:space="preserve">, the re-purposing of </w:t>
      </w:r>
      <w:r w:rsidRPr="002218E8">
        <w:rPr>
          <w:rStyle w:val="Emphasis"/>
        </w:rPr>
        <w:t>unspent Covid-19 relief money</w:t>
      </w:r>
      <w:r w:rsidRPr="002218E8">
        <w:rPr>
          <w:rStyle w:val="StyleUnderline"/>
        </w:rPr>
        <w:t xml:space="preserve"> and a Republican attempt to </w:t>
      </w:r>
      <w:r w:rsidRPr="002218E8">
        <w:rPr>
          <w:rStyle w:val="Emphasis"/>
        </w:rPr>
        <w:t>waive Davis-Bacon Act requirements</w:t>
      </w:r>
      <w:r w:rsidRPr="002218E8">
        <w:rPr>
          <w:rStyle w:val="StyleUnderline"/>
        </w:rPr>
        <w:t xml:space="preserve"> that federally funded projects pay wages commensurate with local prevailing levels, according to the Democrat familiar with the talks</w:t>
      </w:r>
      <w:r>
        <w:t>.</w:t>
      </w:r>
    </w:p>
    <w:p w14:paraId="3F5CD56D" w14:textId="77777777" w:rsidR="00E17E82" w:rsidRDefault="00E17E82" w:rsidP="00E17E82">
      <w:r>
        <w:t>Republicans say Democrats in the negotiating group already agreed to exclude Davis-Bacon requirements from the deal and other Democrats are reneging.</w:t>
      </w:r>
    </w:p>
    <w:p w14:paraId="67749322" w14:textId="77777777" w:rsidR="00E17E82" w:rsidRDefault="00E17E82" w:rsidP="00E17E82">
      <w:r>
        <w:t>Both aides asked for anonymity to talk about the private negotiations.</w:t>
      </w:r>
    </w:p>
    <w:p w14:paraId="7E3D65B3" w14:textId="77777777" w:rsidR="00E17E82" w:rsidRDefault="00E17E82" w:rsidP="00E17E82">
      <w:r>
        <w:t>Counting Votes</w:t>
      </w:r>
    </w:p>
    <w:p w14:paraId="147388E1" w14:textId="77777777" w:rsidR="00E17E82" w:rsidRDefault="00E17E82" w:rsidP="00E17E82">
      <w:r>
        <w:t xml:space="preserve">Even if the bipartisan group announces a deal on Monday, </w:t>
      </w:r>
      <w:r w:rsidRPr="002218E8">
        <w:rPr>
          <w:rStyle w:val="Emphasis"/>
        </w:rPr>
        <w:t>hurdles remain to getting the 60 votes needed in the Senate</w:t>
      </w:r>
      <w:r w:rsidRPr="002218E8">
        <w:rPr>
          <w:rStyle w:val="StyleUnderline"/>
        </w:rPr>
        <w:t xml:space="preserve"> as well as a </w:t>
      </w:r>
      <w:r w:rsidRPr="002218E8">
        <w:rPr>
          <w:rStyle w:val="Emphasis"/>
        </w:rPr>
        <w:t>majority in the House</w:t>
      </w:r>
      <w:r w:rsidRPr="002218E8">
        <w:rPr>
          <w:rStyle w:val="StyleUnderline"/>
        </w:rPr>
        <w:t xml:space="preserve">. Some lawmakers not party to the negotiations who sit on the committees normally charged with writing infrastructure bills are pressing to ensure the deal does </w:t>
      </w:r>
      <w:r w:rsidRPr="002218E8">
        <w:rPr>
          <w:rStyle w:val="Emphasis"/>
        </w:rPr>
        <w:t>not bypass their priorities</w:t>
      </w:r>
      <w:r>
        <w:t>.</w:t>
      </w:r>
    </w:p>
    <w:p w14:paraId="2F56D52A" w14:textId="77777777" w:rsidR="00E17E82" w:rsidRDefault="00E17E82" w:rsidP="00E17E82">
      <w:r>
        <w:t xml:space="preserve">That includes </w:t>
      </w:r>
      <w:r w:rsidRPr="002218E8">
        <w:rPr>
          <w:rStyle w:val="StyleUnderline"/>
        </w:rPr>
        <w:t xml:space="preserve">Banking Committee Chairman Sherrod Brown of Ohio, who is battling to </w:t>
      </w:r>
      <w:r w:rsidRPr="002218E8">
        <w:rPr>
          <w:rStyle w:val="Emphasis"/>
        </w:rPr>
        <w:t>increase the transit funds</w:t>
      </w:r>
      <w:r w:rsidRPr="002218E8">
        <w:rPr>
          <w:rStyle w:val="StyleUnderline"/>
        </w:rPr>
        <w:t xml:space="preserve"> in the deal</w:t>
      </w:r>
      <w:r>
        <w:t xml:space="preserve">, and </w:t>
      </w:r>
      <w:r w:rsidRPr="002218E8">
        <w:rPr>
          <w:rStyle w:val="StyleUnderline"/>
        </w:rPr>
        <w:t xml:space="preserve">Environment and Public Works Committee Chairman Tom Carper of Delaware, who wants the </w:t>
      </w:r>
      <w:r w:rsidRPr="002218E8">
        <w:rPr>
          <w:rStyle w:val="Emphasis"/>
        </w:rPr>
        <w:t>funds for waterworks to be raised</w:t>
      </w:r>
      <w:r>
        <w:t xml:space="preserve">. Meanwhile, House </w:t>
      </w:r>
      <w:r w:rsidRPr="002218E8">
        <w:rPr>
          <w:rStyle w:val="StyleUnderline"/>
        </w:rPr>
        <w:t xml:space="preserve">Transportation Committee Chairman Peter DeFazio of Oregon wants to </w:t>
      </w:r>
      <w:r w:rsidRPr="002218E8">
        <w:rPr>
          <w:rStyle w:val="Emphasis"/>
        </w:rPr>
        <w:t>add a host of climate-related policies</w:t>
      </w:r>
      <w:r w:rsidRPr="002218E8">
        <w:rPr>
          <w:rStyle w:val="StyleUnderline"/>
        </w:rPr>
        <w:t xml:space="preserve"> in his House-passed surface transportation act</w:t>
      </w:r>
      <w:r>
        <w:t>.</w:t>
      </w:r>
    </w:p>
    <w:p w14:paraId="313C734B" w14:textId="77777777" w:rsidR="00E17E82" w:rsidRDefault="00E17E82" w:rsidP="00E17E82">
      <w:r>
        <w:t>Ohio Senator Rob Portman, the main GOP negotiator, said on ABC’s “This Week” program that the group is “about 90% of the way there” and should be able to finish this week.</w:t>
      </w:r>
    </w:p>
    <w:p w14:paraId="771FBF36" w14:textId="77777777" w:rsidR="00E17E82" w:rsidRDefault="00E17E82" w:rsidP="00E17E82">
      <w:r>
        <w:t>Biden aides have been involved in the discussions, but publicly the White House is staying out of the disputes.</w:t>
      </w:r>
    </w:p>
    <w:p w14:paraId="17F778F3" w14:textId="77777777" w:rsidR="00E17E82" w:rsidRDefault="00E17E82" w:rsidP="00E17E82">
      <w:r>
        <w:t>“We’re encouraged by their progress, they’re having conversations and we think they can get through any disagreement,” White House press secretary Jen Psaki said Friday.</w:t>
      </w:r>
    </w:p>
    <w:p w14:paraId="0BE7BF59" w14:textId="77777777" w:rsidR="00E17E82" w:rsidRDefault="00E17E82" w:rsidP="00E17E82"/>
    <w:p w14:paraId="54A46E3B" w14:textId="418393BF" w:rsidR="00E17E82" w:rsidRDefault="00194791" w:rsidP="00194791">
      <w:pPr>
        <w:pStyle w:val="Heading3"/>
      </w:pPr>
      <w:r>
        <w:t>won’t pass – pelosi and mcconnell</w:t>
      </w:r>
    </w:p>
    <w:p w14:paraId="4325B06A" w14:textId="77777777" w:rsidR="00E17E82" w:rsidRPr="002218E8" w:rsidRDefault="00E17E82" w:rsidP="00E17E82">
      <w:pPr>
        <w:pStyle w:val="Heading4"/>
      </w:pPr>
      <w:r>
        <w:t xml:space="preserve">Tying passage of the bipart bill to the reconciliation bill makes infrastructure </w:t>
      </w:r>
      <w:r>
        <w:rPr>
          <w:u w:val="single"/>
        </w:rPr>
        <w:t>politically unpalatable</w:t>
      </w:r>
      <w:r>
        <w:rPr>
          <w:b w:val="0"/>
          <w:bCs/>
        </w:rPr>
        <w:t xml:space="preserve"> </w:t>
      </w:r>
      <w:r>
        <w:t>AND forces McConnell to tank it</w:t>
      </w:r>
    </w:p>
    <w:p w14:paraId="17EDAA54" w14:textId="77777777" w:rsidR="00E17E82" w:rsidRPr="002218E8" w:rsidRDefault="00E17E82" w:rsidP="00E17E82">
      <w:r w:rsidRPr="002218E8">
        <w:rPr>
          <w:rStyle w:val="Style13ptBold"/>
        </w:rPr>
        <w:t>Wasson 7/26</w:t>
      </w:r>
      <w:r>
        <w:t xml:space="preserve"> (Erik Wasson, Capitol Hill reporter at Bloomberg, operates Bloomberg Government’s Congress tracker service, M.S. in Journalism from Columbia, “Infrastructure Bill Stalls as GOP Rejects Offer From Democrats,” 7-26-21, </w:t>
      </w:r>
      <w:r>
        <w:rPr>
          <w:i/>
          <w:iCs/>
        </w:rPr>
        <w:t>Bloomberg</w:t>
      </w:r>
      <w:r>
        <w:t xml:space="preserve">, accessed 7-26-21, </w:t>
      </w:r>
      <w:hyperlink r:id="rId39" w:history="1">
        <w:r w:rsidRPr="00554AB7">
          <w:rPr>
            <w:rStyle w:val="Hyperlink"/>
          </w:rPr>
          <w:t>https://www.bloomberg.com/news/articles/2021-07-26/infrastructure-talks-near-finish-as-senators-face-time-pressure</w:t>
        </w:r>
      </w:hyperlink>
      <w:r>
        <w:t>, sohan)</w:t>
      </w:r>
    </w:p>
    <w:p w14:paraId="13AC0780" w14:textId="77777777" w:rsidR="00E17E82" w:rsidRDefault="00E17E82" w:rsidP="00E17E82">
      <w:r>
        <w:t>“</w:t>
      </w:r>
      <w:r w:rsidRPr="002218E8">
        <w:rPr>
          <w:rStyle w:val="StyleUnderline"/>
        </w:rPr>
        <w:t xml:space="preserve">What is going to </w:t>
      </w:r>
      <w:r w:rsidRPr="002218E8">
        <w:rPr>
          <w:rStyle w:val="Emphasis"/>
        </w:rPr>
        <w:t>blow up the whole deal</w:t>
      </w:r>
      <w:r w:rsidRPr="002218E8">
        <w:rPr>
          <w:rStyle w:val="StyleUnderline"/>
        </w:rPr>
        <w:t xml:space="preserve"> if it blows up is </w:t>
      </w:r>
      <w:r w:rsidRPr="002218E8">
        <w:rPr>
          <w:rStyle w:val="Emphasis"/>
        </w:rPr>
        <w:t>McConnell wants Biden to fail</w:t>
      </w:r>
      <w:r>
        <w:t>,” Brown said last week, echoing many others in his party.</w:t>
      </w:r>
    </w:p>
    <w:p w14:paraId="49A868B4" w14:textId="77777777" w:rsidR="00E17E82" w:rsidRDefault="00E17E82" w:rsidP="00E17E82">
      <w:r>
        <w:t xml:space="preserve">But </w:t>
      </w:r>
      <w:r w:rsidRPr="002218E8">
        <w:rPr>
          <w:rStyle w:val="StyleUnderline"/>
        </w:rPr>
        <w:t xml:space="preserve">Democrats will have to </w:t>
      </w:r>
      <w:r w:rsidRPr="002218E8">
        <w:rPr>
          <w:rStyle w:val="Emphasis"/>
        </w:rPr>
        <w:t>stay unified to assure completion</w:t>
      </w:r>
      <w:r w:rsidRPr="002218E8">
        <w:rPr>
          <w:rStyle w:val="StyleUnderline"/>
        </w:rPr>
        <w:t xml:space="preserve"> of both pieces of their agenda. </w:t>
      </w:r>
      <w:r w:rsidRPr="002218E8">
        <w:rPr>
          <w:rStyle w:val="Emphasis"/>
        </w:rPr>
        <w:t>Progressives</w:t>
      </w:r>
      <w:r w:rsidRPr="002218E8">
        <w:rPr>
          <w:rStyle w:val="StyleUnderline"/>
        </w:rPr>
        <w:t xml:space="preserve"> in the party </w:t>
      </w:r>
      <w:r w:rsidRPr="002218E8">
        <w:rPr>
          <w:rStyle w:val="Emphasis"/>
        </w:rPr>
        <w:t>insist</w:t>
      </w:r>
      <w:r w:rsidRPr="002218E8">
        <w:rPr>
          <w:rStyle w:val="StyleUnderline"/>
        </w:rPr>
        <w:t xml:space="preserve"> that the infrastructure deal and the bigger budget package </w:t>
      </w:r>
      <w:r w:rsidRPr="002218E8">
        <w:rPr>
          <w:rStyle w:val="Emphasis"/>
        </w:rPr>
        <w:t>move in tandem</w:t>
      </w:r>
      <w:r>
        <w:t>.</w:t>
      </w:r>
    </w:p>
    <w:p w14:paraId="5CC5ABDD" w14:textId="77777777" w:rsidR="00E17E82" w:rsidRDefault="00E17E82" w:rsidP="00E17E82">
      <w:r>
        <w:t>“</w:t>
      </w:r>
      <w:r w:rsidRPr="002218E8">
        <w:rPr>
          <w:rStyle w:val="StyleUnderline"/>
        </w:rPr>
        <w:t>I won’t put it on the floor until we have the rest of the initiative</w:t>
      </w:r>
      <w:r>
        <w:t xml:space="preserve">,” House Speaker Nancy </w:t>
      </w:r>
      <w:r w:rsidRPr="002218E8">
        <w:rPr>
          <w:rStyle w:val="StyleUnderline"/>
        </w:rPr>
        <w:t>Pelosi said</w:t>
      </w:r>
      <w:r>
        <w:t xml:space="preserve"> of the infrastructure package on the ABC program.</w:t>
      </w:r>
    </w:p>
    <w:p w14:paraId="265F1B66" w14:textId="77777777" w:rsidR="00E17E82" w:rsidRDefault="00E17E82" w:rsidP="00E17E82">
      <w:r>
        <w:t xml:space="preserve">Some </w:t>
      </w:r>
      <w:r w:rsidRPr="002218E8">
        <w:rPr>
          <w:rStyle w:val="StyleUnderline"/>
        </w:rPr>
        <w:t xml:space="preserve">Republicans are already </w:t>
      </w:r>
      <w:r w:rsidRPr="002218E8">
        <w:rPr>
          <w:rStyle w:val="Emphasis"/>
        </w:rPr>
        <w:t>lining up in opposition</w:t>
      </w:r>
      <w:r w:rsidRPr="002218E8">
        <w:rPr>
          <w:rStyle w:val="StyleUnderline"/>
        </w:rPr>
        <w:t xml:space="preserve"> to the infrastructure plan</w:t>
      </w:r>
      <w:r>
        <w:t xml:space="preserve">, saying </w:t>
      </w:r>
      <w:r w:rsidRPr="002218E8">
        <w:rPr>
          <w:rStyle w:val="StyleUnderline"/>
        </w:rPr>
        <w:t xml:space="preserve">Pelosi’s linkage of it to the bigger budget measure with its tax hikes and spending makes it </w:t>
      </w:r>
      <w:r w:rsidRPr="002218E8">
        <w:rPr>
          <w:rStyle w:val="Emphasis"/>
        </w:rPr>
        <w:t>unpalatable</w:t>
      </w:r>
      <w:r w:rsidRPr="002218E8">
        <w:rPr>
          <w:rStyle w:val="StyleUnderline"/>
        </w:rPr>
        <w:t xml:space="preserve"> for them</w:t>
      </w:r>
      <w:r>
        <w:t>.</w:t>
      </w:r>
    </w:p>
    <w:p w14:paraId="29AAD0ED" w14:textId="77777777" w:rsidR="00E17E82" w:rsidRDefault="00E17E82" w:rsidP="00E17E82">
      <w:r>
        <w:t xml:space="preserve">“That will </w:t>
      </w:r>
      <w:r w:rsidRPr="002218E8">
        <w:rPr>
          <w:rStyle w:val="Emphasis"/>
        </w:rPr>
        <w:t>make it impossible</w:t>
      </w:r>
      <w:r w:rsidRPr="002218E8">
        <w:rPr>
          <w:rStyle w:val="StyleUnderline"/>
        </w:rPr>
        <w:t xml:space="preserve"> for Republicans to support it</w:t>
      </w:r>
      <w:r>
        <w:t>,” Texas Representative Kevin Brady, the top Republican on the House Ways and Means Committee, said Friday on Bloomberg Radio’s “Sound On” program.</w:t>
      </w:r>
    </w:p>
    <w:p w14:paraId="191DE8C5" w14:textId="77777777" w:rsidR="00E17E82" w:rsidRDefault="00E17E82" w:rsidP="00E17E82"/>
    <w:p w14:paraId="2B778AC9" w14:textId="10D17F7D" w:rsidR="00E17E82" w:rsidRDefault="00194791" w:rsidP="00194791">
      <w:pPr>
        <w:pStyle w:val="Heading3"/>
      </w:pPr>
      <w:r>
        <w:t>won’t pass – pelosi and graham</w:t>
      </w:r>
    </w:p>
    <w:p w14:paraId="241403DC" w14:textId="77777777" w:rsidR="00E17E82" w:rsidRPr="002218E8" w:rsidRDefault="00E17E82" w:rsidP="00E17E82">
      <w:pPr>
        <w:pStyle w:val="Heading4"/>
      </w:pPr>
      <w:r>
        <w:t>Won’t pass---Pelosi’s ultimatum will force Graham to flee DC</w:t>
      </w:r>
    </w:p>
    <w:p w14:paraId="2EE4C34C" w14:textId="77777777" w:rsidR="00E17E82" w:rsidRDefault="00E17E82" w:rsidP="00E17E82">
      <w:r w:rsidRPr="002218E8">
        <w:rPr>
          <w:rStyle w:val="Style13ptBold"/>
        </w:rPr>
        <w:t>Evans 7/25</w:t>
      </w:r>
      <w:r>
        <w:t xml:space="preserve"> (Zachary Evans, reporter at the National Review covering Congress, “Pelosi Says House Won’t Consider Bipartisan Infrastructure Plan without Reconciliation Proposal,” 7-25-21, </w:t>
      </w:r>
      <w:r>
        <w:rPr>
          <w:i/>
          <w:iCs/>
        </w:rPr>
        <w:t>Yahoo News</w:t>
      </w:r>
      <w:r>
        <w:t xml:space="preserve">, accessed 7-26-21, </w:t>
      </w:r>
      <w:hyperlink r:id="rId40" w:history="1">
        <w:r w:rsidRPr="00554AB7">
          <w:rPr>
            <w:rStyle w:val="Hyperlink"/>
          </w:rPr>
          <w:t>https://news.yahoo.com/pelosi-says-house-won-t-142726765.html</w:t>
        </w:r>
      </w:hyperlink>
      <w:r>
        <w:t>, sohan)</w:t>
      </w:r>
    </w:p>
    <w:p w14:paraId="1925132D" w14:textId="77777777" w:rsidR="00E17E82" w:rsidRDefault="00E17E82" w:rsidP="00E17E82"/>
    <w:p w14:paraId="3E5D73A6" w14:textId="77777777" w:rsidR="00E17E82" w:rsidRDefault="00E17E82" w:rsidP="00E17E82"/>
    <w:p w14:paraId="222A7A07" w14:textId="77777777" w:rsidR="00E17E82" w:rsidRDefault="00E17E82" w:rsidP="00E17E82">
      <w:r>
        <w:t xml:space="preserve">House Speaker Nancy </w:t>
      </w:r>
      <w:r w:rsidRPr="0001080F">
        <w:rPr>
          <w:rStyle w:val="StyleUnderline"/>
        </w:rPr>
        <w:t>Pelosi</w:t>
      </w:r>
      <w:r>
        <w:t xml:space="preserve"> (D., Calif.) </w:t>
      </w:r>
      <w:r w:rsidRPr="0001080F">
        <w:rPr>
          <w:rStyle w:val="StyleUnderline"/>
        </w:rPr>
        <w:t>said the House will not open debate on a bipartisan infrastructure deal unless the Senate passes a partisan plan through budget reconciliation</w:t>
      </w:r>
      <w:r>
        <w:t>, in comments on ABC’s This Week on Sunday.</w:t>
      </w:r>
    </w:p>
    <w:p w14:paraId="52982666" w14:textId="77777777" w:rsidR="00E17E82" w:rsidRDefault="00E17E82" w:rsidP="00E17E82">
      <w:r>
        <w:t xml:space="preserve">The the </w:t>
      </w:r>
      <w:r w:rsidRPr="0001080F">
        <w:rPr>
          <w:rStyle w:val="StyleUnderline"/>
        </w:rPr>
        <w:t>details of the bipartisan infrastructure plan, which is set to cost about $1.2 trillion, are still being negotiated by a group of Senate Democrats and Republicans. Democrats also want to pass a $3.5 trillion proposal via budget reconciliation rules, which allow the Senate to pass certain bills via a simple majority</w:t>
      </w:r>
      <w:r>
        <w:t>.</w:t>
      </w:r>
    </w:p>
    <w:p w14:paraId="3205F850" w14:textId="77777777" w:rsidR="00E17E82" w:rsidRDefault="00E17E82" w:rsidP="00E17E82">
      <w:r>
        <w:t xml:space="preserve">“I hope that it will pass. </w:t>
      </w:r>
      <w:r w:rsidRPr="0001080F">
        <w:rPr>
          <w:rStyle w:val="StyleUnderline"/>
        </w:rPr>
        <w:t>I won’t put it on the floor unless we have the rest of the initiative</w:t>
      </w:r>
      <w:r>
        <w:t>,” Pelosi said regarding the bipartisan bill.</w:t>
      </w:r>
    </w:p>
    <w:p w14:paraId="2A13E610" w14:textId="77777777" w:rsidR="00E17E82" w:rsidRDefault="00E17E82" w:rsidP="00E17E82">
      <w:r>
        <w:t xml:space="preserve">Host George Stephanopoulos countered that Senator Lindsey </w:t>
      </w:r>
      <w:r w:rsidRPr="0001080F">
        <w:rPr>
          <w:rStyle w:val="StyleUnderline"/>
        </w:rPr>
        <w:t>Graham</w:t>
      </w:r>
      <w:r>
        <w:t xml:space="preserve"> (R., S.C.) </w:t>
      </w:r>
      <w:r w:rsidRPr="0001080F">
        <w:rPr>
          <w:rStyle w:val="StyleUnderline"/>
        </w:rPr>
        <w:t>threatened last week to have Republican congressmen leave the capital in order to deny Democrats the ability to pass a partisan bill</w:t>
      </w:r>
      <w:r>
        <w:t>.</w:t>
      </w:r>
    </w:p>
    <w:p w14:paraId="586DB4D9" w14:textId="77777777" w:rsidR="00E17E82" w:rsidRDefault="00E17E82" w:rsidP="00E17E82">
      <w:r>
        <w:t xml:space="preserve">“You talk to Lindsey Graham about what he says,” Pelosi said. “I’m telling you what’s going to happen in the House of Representatives, and that is that we’re rooting for the infrastructure bill to pass, but </w:t>
      </w:r>
      <w:r w:rsidRPr="0001080F">
        <w:rPr>
          <w:rStyle w:val="StyleUnderline"/>
        </w:rPr>
        <w:t>we all know more needs to be done</w:t>
      </w:r>
      <w:r>
        <w:t>.”</w:t>
      </w:r>
    </w:p>
    <w:p w14:paraId="03BFDC27" w14:textId="77777777" w:rsidR="00E17E82" w:rsidRDefault="00E17E82" w:rsidP="00E17E82">
      <w:r>
        <w:t xml:space="preserve">Pelosi previously stated in June that the </w:t>
      </w:r>
      <w:r w:rsidRPr="0001080F">
        <w:rPr>
          <w:rStyle w:val="StyleUnderline"/>
        </w:rPr>
        <w:t>House would only consider both bills if they are first passed by the Senat</w:t>
      </w:r>
      <w:r>
        <w:t>e.</w:t>
      </w:r>
    </w:p>
    <w:p w14:paraId="726D662F" w14:textId="77777777" w:rsidR="00E17E82" w:rsidRDefault="00E17E82" w:rsidP="00E17E82">
      <w:r>
        <w:t>On the same program, Senator Rob Portman (R., Ohio) said the bipartisan bill was “about 90 percent” complete.</w:t>
      </w:r>
    </w:p>
    <w:p w14:paraId="69F604BE" w14:textId="77777777" w:rsidR="00E17E82" w:rsidRDefault="00E17E82" w:rsidP="00E17E82">
      <w:r>
        <w:t>“We have one issue outstanding and we’re not getting much response from the Democrats on it — it’s about mass transit,” Portman said.</w:t>
      </w:r>
    </w:p>
    <w:p w14:paraId="1E20EDFA" w14:textId="77777777" w:rsidR="00E17E82" w:rsidRDefault="00E17E82" w:rsidP="00E17E82"/>
    <w:p w14:paraId="70565A72" w14:textId="139BE449" w:rsidR="00E17E82" w:rsidRDefault="00194791" w:rsidP="00194791">
      <w:pPr>
        <w:pStyle w:val="Heading3"/>
      </w:pPr>
      <w:r>
        <w:t>won’t pass – transit thumper</w:t>
      </w:r>
    </w:p>
    <w:p w14:paraId="3BD8C452" w14:textId="77777777" w:rsidR="00E17E82" w:rsidRDefault="00E17E82" w:rsidP="00E17E82">
      <w:pPr>
        <w:pStyle w:val="Heading4"/>
      </w:pPr>
      <w:r>
        <w:t>Transit thumps</w:t>
      </w:r>
    </w:p>
    <w:p w14:paraId="05F04FD7" w14:textId="77777777" w:rsidR="00E17E82" w:rsidRPr="003434EF" w:rsidRDefault="00E17E82" w:rsidP="00E17E82">
      <w:r w:rsidRPr="00AD62BC">
        <w:rPr>
          <w:rStyle w:val="Style13ptBold"/>
        </w:rPr>
        <w:t>Duncan 7/23</w:t>
      </w:r>
      <w:r>
        <w:t xml:space="preserve"> (Ian Duncan, member of the transportation team focused on the U.S. Department of Transportation, B.A. in History from University of Oxford, M.A. in journalism and international relations from New York University, “Transit funding is a final obstacle to an infrastructure deal: What is the 80-20 split, and why does it matter?” 7-23-21, </w:t>
      </w:r>
      <w:r>
        <w:rPr>
          <w:i/>
          <w:iCs/>
        </w:rPr>
        <w:t>The Washington Post</w:t>
      </w:r>
      <w:r>
        <w:t xml:space="preserve">, accessed 7-26-21, </w:t>
      </w:r>
      <w:hyperlink r:id="rId41" w:history="1">
        <w:r w:rsidRPr="00554AB7">
          <w:rPr>
            <w:rStyle w:val="Hyperlink"/>
          </w:rPr>
          <w:t>https://www.washingtonpost.com/transportation/2021/07/23/transit-highways-infrastructure-deal/</w:t>
        </w:r>
      </w:hyperlink>
      <w:r>
        <w:t>, sohan)</w:t>
      </w:r>
    </w:p>
    <w:p w14:paraId="6F339A9C" w14:textId="77777777" w:rsidR="00E17E82" w:rsidRDefault="00E17E82" w:rsidP="00E17E82">
      <w:pPr>
        <w:rPr>
          <w:rStyle w:val="StyleUnderline"/>
        </w:rPr>
      </w:pPr>
      <w:r w:rsidRPr="00AD62BC">
        <w:rPr>
          <w:rStyle w:val="StyleUnderline"/>
        </w:rPr>
        <w:t xml:space="preserve">Senate negotiators say they are close to finalizing a $1 trillion infrastructure deal, but funding for transit has emerged as one of the last big </w:t>
      </w:r>
      <w:r w:rsidRPr="002218E8">
        <w:rPr>
          <w:rStyle w:val="StyleUnderline"/>
        </w:rPr>
        <w:t xml:space="preserve">obstacles. </w:t>
      </w:r>
      <w:r w:rsidRPr="002218E8">
        <w:rPr>
          <w:rStyle w:val="Emphasis"/>
        </w:rPr>
        <w:t>Republicans and Democrats are sparring</w:t>
      </w:r>
      <w:r w:rsidRPr="00AD62BC">
        <w:rPr>
          <w:rStyle w:val="StyleUnderline"/>
        </w:rPr>
        <w:t xml:space="preserve"> over a </w:t>
      </w:r>
      <w:r w:rsidRPr="002218E8">
        <w:rPr>
          <w:rStyle w:val="Emphasis"/>
        </w:rPr>
        <w:t>long-standing ratio</w:t>
      </w:r>
      <w:r w:rsidRPr="00AD62BC">
        <w:rPr>
          <w:rStyle w:val="StyleUnderline"/>
        </w:rPr>
        <w:t xml:space="preserve"> of funding for highways and transit known as the 80-20 split.</w:t>
      </w:r>
    </w:p>
    <w:p w14:paraId="29BF32A8" w14:textId="77777777" w:rsidR="00E17E82" w:rsidRDefault="00E17E82" w:rsidP="00E17E82">
      <w:r>
        <w:t>The split — giving transit one dollar for each four that highways get — has its roots in the 1980s but has only been sustained by an uneasy truce between lawmakers. Republicans have sometimes proposed scaling back transit funding, while Democrats have hoped to increase its share. The dispute has arisen again as a group of senators tries to wrap up the infrastructure package.</w:t>
      </w:r>
    </w:p>
    <w:p w14:paraId="270724BC" w14:textId="77777777" w:rsidR="00E17E82" w:rsidRDefault="00E17E82" w:rsidP="00E17E82">
      <w:r>
        <w:t xml:space="preserve">In recent days, </w:t>
      </w:r>
      <w:r w:rsidRPr="002218E8">
        <w:rPr>
          <w:rStyle w:val="StyleUnderline"/>
        </w:rPr>
        <w:t>uncertainty over funding for buses and rail lines prompted some Democrats</w:t>
      </w:r>
      <w:r>
        <w:t xml:space="preserve"> — who </w:t>
      </w:r>
      <w:r w:rsidRPr="002218E8">
        <w:rPr>
          <w:rStyle w:val="StyleUnderline"/>
        </w:rPr>
        <w:t>see spending on transit as a way to achieve environmental and racial-equity goals</w:t>
      </w:r>
      <w:r>
        <w:t xml:space="preserve"> — </w:t>
      </w:r>
      <w:r w:rsidRPr="002218E8">
        <w:rPr>
          <w:rStyle w:val="StyleUnderline"/>
        </w:rPr>
        <w:t xml:space="preserve">to indicate that their </w:t>
      </w:r>
      <w:r w:rsidRPr="002218E8">
        <w:rPr>
          <w:rStyle w:val="Emphasis"/>
        </w:rPr>
        <w:t>support for the overall package was wavering</w:t>
      </w:r>
      <w:r w:rsidRPr="002218E8">
        <w:rPr>
          <w:rStyle w:val="StyleUnderline"/>
        </w:rPr>
        <w:t>.</w:t>
      </w:r>
      <w:r>
        <w:t xml:space="preserve"> Some </w:t>
      </w:r>
      <w:r w:rsidRPr="002218E8">
        <w:rPr>
          <w:rStyle w:val="StyleUnderline"/>
        </w:rPr>
        <w:t>Republicans, meanwhile, are quick to highlight that transit agencies received $70 billion in coronavirus relief money, arguing they do not deserve another infusion of cash</w:t>
      </w:r>
      <w:r>
        <w:t>.</w:t>
      </w:r>
    </w:p>
    <w:p w14:paraId="581901A2" w14:textId="77777777" w:rsidR="00E17E82" w:rsidRDefault="00E17E82" w:rsidP="00E17E82">
      <w:r>
        <w:t>Why is federal transportation spending split the way it is?</w:t>
      </w:r>
    </w:p>
    <w:p w14:paraId="52608CAD" w14:textId="77777777" w:rsidR="00E17E82" w:rsidRDefault="00E17E82" w:rsidP="00E17E82">
      <w:r>
        <w:t xml:space="preserve">The </w:t>
      </w:r>
      <w:r w:rsidRPr="002218E8">
        <w:rPr>
          <w:rStyle w:val="StyleUnderline"/>
        </w:rPr>
        <w:t>80-20 approach has its roots in a 1982 effort to raise the federal gas tax by 5 cents. To gain the support of transit advocates, Congress agreed to deposit 1 cent in a new transit account, with the other 4 cents going to highways</w:t>
      </w:r>
      <w:r>
        <w:t>. In the years since, the split has become a shorthand for the government’s broader approach to funding transportation.</w:t>
      </w:r>
    </w:p>
    <w:p w14:paraId="5D01A71B" w14:textId="77777777" w:rsidR="00E17E82" w:rsidRDefault="00E17E82" w:rsidP="00E17E82">
      <w:r>
        <w:t>If Congress simply continued to fund transportation at current levels and adjusted for inflation each year, spending would hew close to the ratio: Highways would get about 79 cents of every dollar, with transit getting the remaining 21 cents in five years.</w:t>
      </w:r>
    </w:p>
    <w:p w14:paraId="2374A3FB" w14:textId="77777777" w:rsidR="00E17E82" w:rsidRDefault="00E17E82" w:rsidP="00E17E82">
      <w:r>
        <w:t>Republicans blocked debate on infrastructure bill, but a final deal could solidify within days</w:t>
      </w:r>
    </w:p>
    <w:p w14:paraId="4CC3A09C" w14:textId="77777777" w:rsidR="00E17E82" w:rsidRDefault="00E17E82" w:rsidP="00E17E82">
      <w:r>
        <w:t xml:space="preserve">The </w:t>
      </w:r>
      <w:r w:rsidRPr="002218E8">
        <w:rPr>
          <w:rStyle w:val="StyleUnderline"/>
        </w:rPr>
        <w:t>original bipartisan framework from late June called for an additional $49 billion in transit funding and $109 billion for roads. Added to current funding, that would seem to shift the split to about 75-25</w:t>
      </w:r>
      <w:r>
        <w:t>, although publicly released spending breakdowns do not include the full details.</w:t>
      </w:r>
    </w:p>
    <w:p w14:paraId="07F56501" w14:textId="77777777" w:rsidR="00E17E82" w:rsidRDefault="00E17E82" w:rsidP="00E17E82">
      <w:r>
        <w:t xml:space="preserve">But </w:t>
      </w:r>
      <w:r w:rsidRPr="002218E8">
        <w:rPr>
          <w:rStyle w:val="StyleUnderline"/>
        </w:rPr>
        <w:t xml:space="preserve">what ultimately gets counted toward the ratio is open to debate, and aides familiar with the infrastructure negotiations say there has been a </w:t>
      </w:r>
      <w:r w:rsidRPr="002218E8">
        <w:rPr>
          <w:rStyle w:val="Emphasis"/>
        </w:rPr>
        <w:t>dispute about whether spending plans would maintain the long-standing split</w:t>
      </w:r>
      <w:r w:rsidRPr="002218E8">
        <w:rPr>
          <w:rStyle w:val="StyleUnderline"/>
        </w:rPr>
        <w:t>, or depart from it</w:t>
      </w:r>
      <w:r>
        <w:t>.</w:t>
      </w:r>
    </w:p>
    <w:p w14:paraId="6C309327" w14:textId="77777777" w:rsidR="00E17E82" w:rsidRDefault="00E17E82" w:rsidP="00E17E82">
      <w:r>
        <w:t xml:space="preserve">At points in recent months, the </w:t>
      </w:r>
      <w:r w:rsidRPr="002218E8">
        <w:rPr>
          <w:rStyle w:val="StyleUnderline"/>
        </w:rPr>
        <w:t xml:space="preserve">differences in the </w:t>
      </w:r>
      <w:r w:rsidRPr="002218E8">
        <w:rPr>
          <w:rStyle w:val="Emphasis"/>
        </w:rPr>
        <w:t>parties’ proposals have been especially stark</w:t>
      </w:r>
      <w:r w:rsidRPr="002218E8">
        <w:rPr>
          <w:rStyle w:val="StyleUnderline"/>
        </w:rPr>
        <w:t>. President Biden’s original American Jobs Plan called for $85 billion in transit funding, and probably would have pushed the split to 68-32. An early Republican offer proposed paring back transit funding slightly</w:t>
      </w:r>
      <w:r>
        <w:t>.</w:t>
      </w:r>
    </w:p>
    <w:p w14:paraId="1E8A3D6D" w14:textId="77777777" w:rsidR="00E17E82" w:rsidRDefault="00E17E82" w:rsidP="00E17E82">
      <w:r>
        <w:t>White House press secretary Jen Psaki said Friday that the White House would not meddle in the dispute, adding that “transit funding is obviously extremely important to the president.”</w:t>
      </w:r>
    </w:p>
    <w:p w14:paraId="3863349F" w14:textId="77777777" w:rsidR="00E17E82" w:rsidRDefault="00E17E82" w:rsidP="00E17E82">
      <w:r>
        <w:t>Why does the dispute matter?</w:t>
      </w:r>
    </w:p>
    <w:p w14:paraId="50E6902D" w14:textId="77777777" w:rsidR="00E17E82" w:rsidRDefault="00E17E82" w:rsidP="00E17E82">
      <w:r>
        <w:t xml:space="preserve">The </w:t>
      </w:r>
      <w:r w:rsidRPr="002218E8">
        <w:rPr>
          <w:rStyle w:val="StyleUnderline"/>
        </w:rPr>
        <w:t xml:space="preserve">question of transit funding </w:t>
      </w:r>
      <w:r w:rsidRPr="002218E8">
        <w:rPr>
          <w:rStyle w:val="Emphasis"/>
        </w:rPr>
        <w:t>underscores different ideas among Republicans and Democrats</w:t>
      </w:r>
      <w:r w:rsidRPr="002218E8">
        <w:rPr>
          <w:rStyle w:val="StyleUnderline"/>
        </w:rPr>
        <w:t xml:space="preserve"> about what infrastructure spending should achieve. Democrats argue that boosting transit funding would encourage more Americans to use buses and trains, reducing carbon emissions from cars and tackling congestion without building new road lanes</w:t>
      </w:r>
      <w:r>
        <w:t>.</w:t>
      </w:r>
    </w:p>
    <w:p w14:paraId="3835F513" w14:textId="77777777" w:rsidR="00E17E82" w:rsidRDefault="00E17E82" w:rsidP="00E17E82">
      <w:r>
        <w:t>“We view the 20 percent as the floor,” said Paul P. Skoutelas, president of the American Public Transportation Association. “The absolute minimum.”</w:t>
      </w:r>
    </w:p>
    <w:p w14:paraId="0907B4DE" w14:textId="77777777" w:rsidR="00E17E82" w:rsidRDefault="00E17E82" w:rsidP="00E17E82">
      <w:r>
        <w:t xml:space="preserve">But </w:t>
      </w:r>
      <w:r w:rsidRPr="002218E8">
        <w:rPr>
          <w:rStyle w:val="Emphasis"/>
        </w:rPr>
        <w:t>Republicans do not see transit as feasible in rural areas</w:t>
      </w:r>
      <w:r w:rsidRPr="002218E8">
        <w:rPr>
          <w:rStyle w:val="StyleUnderline"/>
        </w:rPr>
        <w:t xml:space="preserve"> and question any new funding after the coronavirus relief infusion</w:t>
      </w:r>
      <w:r>
        <w:t>.</w:t>
      </w:r>
    </w:p>
    <w:p w14:paraId="07B26FC2" w14:textId="77777777" w:rsidR="00E17E82" w:rsidRDefault="00E17E82" w:rsidP="00E17E82">
      <w:r>
        <w:t>“It’s without precedent in terms of the generosity for transit and departs from all of the pre-covid traditions,” Sen. Patrick J. Toomey (R-Pa.) told the Hill this week.</w:t>
      </w:r>
    </w:p>
    <w:p w14:paraId="63762769" w14:textId="77777777" w:rsidR="00E17E82" w:rsidRDefault="00E17E82" w:rsidP="00E17E82"/>
    <w:p w14:paraId="46D2E15A" w14:textId="585AE7AE" w:rsidR="00E17E82" w:rsidRDefault="00194791" w:rsidP="00194791">
      <w:pPr>
        <w:pStyle w:val="Heading3"/>
      </w:pPr>
      <w:r>
        <w:t>won’t pass – fights</w:t>
      </w:r>
    </w:p>
    <w:p w14:paraId="231C1D5A" w14:textId="77777777" w:rsidR="00E17E82" w:rsidRPr="00FF0832" w:rsidRDefault="00E17E82" w:rsidP="00E17E82">
      <w:pPr>
        <w:pStyle w:val="Heading4"/>
      </w:pPr>
      <w:r>
        <w:t>Bipart fails AND causes moderate backlash which tanks a reconciliation bill</w:t>
      </w:r>
    </w:p>
    <w:p w14:paraId="089ECF81" w14:textId="77777777" w:rsidR="00E17E82" w:rsidRDefault="00E17E82" w:rsidP="00E17E82">
      <w:r w:rsidRPr="0001080F">
        <w:rPr>
          <w:rStyle w:val="Style13ptBold"/>
        </w:rPr>
        <w:t>Foran and Raju 7/26</w:t>
      </w:r>
      <w:r>
        <w:t xml:space="preserve"> (Clare Foran, congressional reporter for CNN politics, B.A. in History from the University of Pennsylvania; Manu Raju, CNN chief congressional correspondent, covering Capitol Hill and campaign politics; “Biden's infrastructure deal on shaky ground as blame game begins,” 7-26-21, </w:t>
      </w:r>
      <w:r>
        <w:rPr>
          <w:i/>
          <w:iCs/>
        </w:rPr>
        <w:t>CNN</w:t>
      </w:r>
      <w:r>
        <w:t xml:space="preserve">, accessed 7-26-21, </w:t>
      </w:r>
      <w:hyperlink r:id="rId42" w:history="1">
        <w:r w:rsidRPr="00554AB7">
          <w:rPr>
            <w:rStyle w:val="Hyperlink"/>
          </w:rPr>
          <w:t>https://www.cnn.com/2021/07/26/politics/infrastructure-congress-week-ahead/index.html</w:t>
        </w:r>
      </w:hyperlink>
      <w:r>
        <w:t>, sohan)</w:t>
      </w:r>
    </w:p>
    <w:p w14:paraId="4F8B381E" w14:textId="77777777" w:rsidR="00E17E82" w:rsidRDefault="00E17E82" w:rsidP="00E17E82">
      <w:r>
        <w:t xml:space="preserve">President </w:t>
      </w:r>
      <w:r w:rsidRPr="0001080F">
        <w:rPr>
          <w:rStyle w:val="StyleUnderline"/>
        </w:rPr>
        <w:t xml:space="preserve">Joe Biden's bipartisan infrastructure deal is in a </w:t>
      </w:r>
      <w:r w:rsidRPr="0001080F">
        <w:rPr>
          <w:rStyle w:val="Emphasis"/>
        </w:rPr>
        <w:t>perilous state</w:t>
      </w:r>
      <w:r w:rsidRPr="0001080F">
        <w:rPr>
          <w:rStyle w:val="StyleUnderline"/>
        </w:rPr>
        <w:t xml:space="preserve"> with Republicans and Democrats </w:t>
      </w:r>
      <w:r w:rsidRPr="0001080F">
        <w:rPr>
          <w:rStyle w:val="Emphasis"/>
        </w:rPr>
        <w:t>remaining far apart on a range of outstanding issues</w:t>
      </w:r>
      <w:r w:rsidRPr="0001080F">
        <w:rPr>
          <w:rStyle w:val="StyleUnderline"/>
        </w:rPr>
        <w:t xml:space="preserve"> after the latest round of furious talks, the clearest sign yet that one of the White House's top legislative priorities could </w:t>
      </w:r>
      <w:r w:rsidRPr="0001080F">
        <w:rPr>
          <w:rStyle w:val="Emphasis"/>
        </w:rPr>
        <w:t>collapse in the coming days</w:t>
      </w:r>
      <w:r>
        <w:t>.</w:t>
      </w:r>
    </w:p>
    <w:p w14:paraId="2AF4AFD7" w14:textId="77777777" w:rsidR="00E17E82" w:rsidRDefault="00E17E82" w:rsidP="00E17E82">
      <w:r>
        <w:t>The talks have reached a crucial juncture more than a month after Biden and a group of 10 senators from both parties trumpeted a bipartisan framework detailing their $1.2 trillion deal to bolster the nation's waterways, bridges, water systems and broadband networks.</w:t>
      </w:r>
    </w:p>
    <w:p w14:paraId="080A95E3" w14:textId="77777777" w:rsidR="00E17E82" w:rsidRDefault="00E17E82" w:rsidP="00E17E82">
      <w:r>
        <w:t xml:space="preserve">But turning that short outline into detailed legislative text has proven to be enormously difficult, with the </w:t>
      </w:r>
      <w:r w:rsidRPr="0001080F">
        <w:rPr>
          <w:rStyle w:val="StyleUnderline"/>
        </w:rPr>
        <w:t xml:space="preserve">two sides still </w:t>
      </w:r>
      <w:r w:rsidRPr="0001080F">
        <w:rPr>
          <w:rStyle w:val="Emphasis"/>
        </w:rPr>
        <w:t>squabbling over funding levels</w:t>
      </w:r>
      <w:r w:rsidRPr="0001080F">
        <w:rPr>
          <w:rStyle w:val="StyleUnderline"/>
        </w:rPr>
        <w:t xml:space="preserve"> for transit systems and exactly </w:t>
      </w:r>
      <w:r w:rsidRPr="0001080F">
        <w:rPr>
          <w:rStyle w:val="Emphasis"/>
        </w:rPr>
        <w:t>how to pay for the nearly $600 billion in new spending</w:t>
      </w:r>
      <w:r w:rsidRPr="0001080F">
        <w:rPr>
          <w:rStyle w:val="StyleUnderline"/>
        </w:rPr>
        <w:t xml:space="preserve"> -- among a handful of other thorny issues</w:t>
      </w:r>
      <w:r>
        <w:t>.</w:t>
      </w:r>
    </w:p>
    <w:p w14:paraId="1924E395" w14:textId="77777777" w:rsidR="00E17E82" w:rsidRDefault="00E17E82" w:rsidP="00E17E82">
      <w:r>
        <w:t xml:space="preserve">If the talks collapse, </w:t>
      </w:r>
      <w:r w:rsidRPr="0001080F">
        <w:rPr>
          <w:rStyle w:val="StyleUnderline"/>
        </w:rPr>
        <w:t xml:space="preserve">Democrats could try to roll in pieces of the plan into a larger, $3.5 trillion proposal that their party is trying to pass along straight party lines through the budget process. But that </w:t>
      </w:r>
      <w:r w:rsidRPr="0001080F">
        <w:rPr>
          <w:rStyle w:val="Emphasis"/>
        </w:rPr>
        <w:t>would only add to the cost</w:t>
      </w:r>
      <w:r w:rsidRPr="0001080F">
        <w:rPr>
          <w:rStyle w:val="StyleUnderline"/>
        </w:rPr>
        <w:t xml:space="preserve"> -- and could </w:t>
      </w:r>
      <w:r w:rsidRPr="0001080F">
        <w:rPr>
          <w:rStyle w:val="Emphasis"/>
        </w:rPr>
        <w:t>turn off moderates already skeptical about the plan</w:t>
      </w:r>
      <w:r>
        <w:t>.</w:t>
      </w:r>
    </w:p>
    <w:p w14:paraId="373B94DC" w14:textId="77777777" w:rsidR="00E17E82" w:rsidRDefault="00E17E82" w:rsidP="00E17E82">
      <w:r>
        <w:t>Democratic negotiators, including the White House, sent Republicans on Sunday night a "global offer to finish every major open item," a Democratic source close to the talks told CNN. The offer included the major unresolved issues, including funding for highways and bridges, money for water systems, prevailing wage laws, using unspent Covid-19 money as a way to finance the bill as well as an infrastructure bank and transit funding.</w:t>
      </w:r>
    </w:p>
    <w:p w14:paraId="03CA8B93" w14:textId="77777777" w:rsidR="00E17E82" w:rsidRDefault="00E17E82" w:rsidP="00E17E82">
      <w:r>
        <w:t>But Republicans pushed back against the effort. A GOP source familiar told CNN on Monday that the offer "was discouraging since it attempts to reopen numerous issues the bipartisan group had already agreed to."</w:t>
      </w:r>
    </w:p>
    <w:p w14:paraId="0C593D1A" w14:textId="77777777" w:rsidR="00E17E82" w:rsidRDefault="00E17E82" w:rsidP="00E17E82">
      <w:r>
        <w:t xml:space="preserve">The source warned, "If this is going to be successful, the </w:t>
      </w:r>
      <w:r w:rsidRPr="0001080F">
        <w:rPr>
          <w:rStyle w:val="StyleUnderline"/>
        </w:rPr>
        <w:t xml:space="preserve">White House will need to </w:t>
      </w:r>
      <w:r w:rsidRPr="0001080F">
        <w:rPr>
          <w:rStyle w:val="Emphasis"/>
        </w:rPr>
        <w:t>show more flexibility</w:t>
      </w:r>
      <w:r w:rsidRPr="0001080F">
        <w:rPr>
          <w:rStyle w:val="StyleUnderline"/>
        </w:rPr>
        <w:t xml:space="preserve"> as Republicans have done and listen to the members of the group that produced this framework</w:t>
      </w:r>
      <w:r>
        <w:t>."</w:t>
      </w:r>
    </w:p>
    <w:p w14:paraId="5689D8D9" w14:textId="77777777" w:rsidR="00E17E82" w:rsidRDefault="00E17E82" w:rsidP="00E17E82">
      <w:r>
        <w:t>Republicans "made very reasonable, good-faith offers every step of the way during this process, including on transit Wednesday," the source said, adding, "That offer was met with silence for three days."</w:t>
      </w:r>
    </w:p>
    <w:p w14:paraId="0150E4D6" w14:textId="77777777" w:rsidR="00E17E82" w:rsidRPr="0001080F" w:rsidRDefault="00E17E82" w:rsidP="00E17E82">
      <w:pPr>
        <w:rPr>
          <w:rStyle w:val="StyleUnderline"/>
        </w:rPr>
      </w:pPr>
      <w:r>
        <w:t xml:space="preserve">The much-deliberated bipartisan plan is entering a critical week on Capitol Hill, and some lawmakers had projected optimism ahead of a possible procedural vote this week, potentially on Monday. </w:t>
      </w:r>
      <w:r w:rsidRPr="0001080F">
        <w:rPr>
          <w:rStyle w:val="StyleUnderline"/>
        </w:rPr>
        <w:t xml:space="preserve">But with no resolution reached yet, </w:t>
      </w:r>
      <w:r w:rsidRPr="0001080F">
        <w:rPr>
          <w:rStyle w:val="Emphasis"/>
        </w:rPr>
        <w:t>negotiators face a steep uphill climb to resolve remaining issues</w:t>
      </w:r>
      <w:r w:rsidRPr="0001080F">
        <w:rPr>
          <w:rStyle w:val="StyleUnderline"/>
        </w:rPr>
        <w:t xml:space="preserve"> after a weekend of talks failed to produce an agreement.</w:t>
      </w:r>
    </w:p>
    <w:p w14:paraId="17679DB7" w14:textId="77777777" w:rsidR="00E17E82" w:rsidRDefault="00E17E82" w:rsidP="00E17E82">
      <w:r>
        <w:t>The 10 main negotiators are planning to meet Monday to put deliberations back on track.</w:t>
      </w:r>
    </w:p>
    <w:p w14:paraId="7D1A4341" w14:textId="77777777" w:rsidR="00E17E82" w:rsidRDefault="00E17E82" w:rsidP="00E17E82">
      <w:r>
        <w:t xml:space="preserve">But </w:t>
      </w:r>
      <w:r w:rsidRPr="0001080F">
        <w:rPr>
          <w:rStyle w:val="StyleUnderline"/>
        </w:rPr>
        <w:t xml:space="preserve">there is </w:t>
      </w:r>
      <w:r w:rsidRPr="0001080F">
        <w:rPr>
          <w:rStyle w:val="Emphasis"/>
        </w:rPr>
        <w:t>now a blame game underway</w:t>
      </w:r>
      <w:r w:rsidRPr="0001080F">
        <w:rPr>
          <w:rStyle w:val="StyleUnderline"/>
        </w:rPr>
        <w:t xml:space="preserve">, another indication that </w:t>
      </w:r>
      <w:r w:rsidRPr="0001080F">
        <w:rPr>
          <w:rStyle w:val="Emphasis"/>
        </w:rPr>
        <w:t>negotiations are in danger of falling apart</w:t>
      </w:r>
      <w:r>
        <w:t>.</w:t>
      </w:r>
    </w:p>
    <w:p w14:paraId="73930EC8" w14:textId="77777777" w:rsidR="00E17E82" w:rsidRDefault="00E17E82" w:rsidP="00E17E82">
      <w:r>
        <w:t xml:space="preserve">A </w:t>
      </w:r>
      <w:r w:rsidRPr="0001080F">
        <w:rPr>
          <w:rStyle w:val="StyleUnderline"/>
        </w:rPr>
        <w:t xml:space="preserve">Democratic source close to the talks said that </w:t>
      </w:r>
      <w:r w:rsidRPr="0001080F">
        <w:rPr>
          <w:rStyle w:val="Emphasis"/>
        </w:rPr>
        <w:t>Republicans are "goalpost movin</w:t>
      </w:r>
      <w:r w:rsidRPr="0001080F">
        <w:rPr>
          <w:rStyle w:val="StyleUnderline"/>
        </w:rPr>
        <w:t xml:space="preserve">g," arguing, for instance, that </w:t>
      </w:r>
      <w:r w:rsidRPr="0001080F">
        <w:rPr>
          <w:rStyle w:val="Emphasis"/>
        </w:rPr>
        <w:t>Republicans "reneged" on an agreement the group had</w:t>
      </w:r>
      <w:r w:rsidRPr="0001080F">
        <w:rPr>
          <w:rStyle w:val="StyleUnderline"/>
        </w:rPr>
        <w:t xml:space="preserve"> on how to deal with funding for water systems and an additional $15 billion for lead pipe contamination issues. GOP Sen. Mitt </w:t>
      </w:r>
      <w:r w:rsidRPr="0001080F">
        <w:rPr>
          <w:rStyle w:val="Emphasis"/>
        </w:rPr>
        <w:t>Romney proposed something "completely unworkable</w:t>
      </w:r>
      <w:r>
        <w:t>," the Democratic source said.</w:t>
      </w:r>
    </w:p>
    <w:p w14:paraId="6BAB021E" w14:textId="77777777" w:rsidR="00E17E82" w:rsidRDefault="00E17E82" w:rsidP="00E17E82">
      <w:r>
        <w:t xml:space="preserve">The same </w:t>
      </w:r>
      <w:r w:rsidRPr="0001080F">
        <w:rPr>
          <w:rStyle w:val="StyleUnderline"/>
        </w:rPr>
        <w:t xml:space="preserve">Democratic source says that Democrats said they would meet the GOP proposal on highway funding as long as Republicans agreed to their party's proposal on transit. The </w:t>
      </w:r>
      <w:r w:rsidRPr="0001080F">
        <w:rPr>
          <w:rStyle w:val="Emphasis"/>
        </w:rPr>
        <w:t>GOP said no to that idea as well</w:t>
      </w:r>
      <w:r>
        <w:t>.</w:t>
      </w:r>
    </w:p>
    <w:p w14:paraId="1A7D35A8" w14:textId="77777777" w:rsidR="00E17E82" w:rsidRDefault="00E17E82" w:rsidP="00E17E82">
      <w:r>
        <w:t>Romney's office responded on Monday by calling accusations of goalpost moving and reneging on an agreement "laughably false."</w:t>
      </w:r>
    </w:p>
    <w:p w14:paraId="50803224" w14:textId="77777777" w:rsidR="00E17E82" w:rsidRDefault="00E17E82" w:rsidP="00E17E82">
      <w:r>
        <w:t>"As the White House's own website shows, the deal on water was for $55 billion in new spending," Romney's office said in a statement. "After days of radio silence, (Senate Majority Leader Chuck) Schumer now wants $70 billion. This is a direct violation of the bipartisan agreement."</w:t>
      </w:r>
    </w:p>
    <w:p w14:paraId="61106D30" w14:textId="77777777" w:rsidR="00E17E82" w:rsidRPr="0001080F" w:rsidRDefault="00E17E82" w:rsidP="00E17E82">
      <w:pPr>
        <w:rPr>
          <w:rStyle w:val="StyleUnderline"/>
        </w:rPr>
      </w:pPr>
      <w:r w:rsidRPr="0001080F">
        <w:rPr>
          <w:rStyle w:val="StyleUnderline"/>
        </w:rPr>
        <w:t>Republicans are also claiming that Democrats have "</w:t>
      </w:r>
      <w:r w:rsidRPr="0001080F">
        <w:rPr>
          <w:rStyle w:val="Emphasis"/>
        </w:rPr>
        <w:t>broken" a series of agreements</w:t>
      </w:r>
      <w:r w:rsidRPr="0001080F">
        <w:rPr>
          <w:rStyle w:val="StyleUnderline"/>
        </w:rPr>
        <w:t xml:space="preserve"> for the bipartisan framework.</w:t>
      </w:r>
    </w:p>
    <w:p w14:paraId="4E39A9AC" w14:textId="77777777" w:rsidR="00E17E82" w:rsidRDefault="00E17E82" w:rsidP="00E17E82">
      <w:r>
        <w:t xml:space="preserve">According to a GOP source familiar, that </w:t>
      </w:r>
      <w:r w:rsidRPr="0001080F">
        <w:rPr>
          <w:rStyle w:val="StyleUnderline"/>
        </w:rPr>
        <w:t>includes Democrats pushing for prevailing wage requirements for a number of priorities such as broadband and cybersecurity despite members having agreed not to add new requirements</w:t>
      </w:r>
      <w:r>
        <w:t>.</w:t>
      </w:r>
    </w:p>
    <w:p w14:paraId="152F0028" w14:textId="77777777" w:rsidR="00E17E82" w:rsidRDefault="00E17E82" w:rsidP="00E17E82">
      <w:r>
        <w:t xml:space="preserve">The source said another broken agreement is the fact that the </w:t>
      </w:r>
      <w:r w:rsidRPr="0001080F">
        <w:rPr>
          <w:rStyle w:val="StyleUnderline"/>
        </w:rPr>
        <w:t>White House now will not agree to funding offsets until all spending is closed out</w:t>
      </w:r>
      <w:r>
        <w:t>.</w:t>
      </w:r>
    </w:p>
    <w:p w14:paraId="4725BBBF" w14:textId="77777777" w:rsidR="00E17E82" w:rsidRDefault="00E17E82" w:rsidP="00E17E82">
      <w:r>
        <w:t>Sticking points loom large</w:t>
      </w:r>
    </w:p>
    <w:p w14:paraId="0DA07797" w14:textId="77777777" w:rsidR="00E17E82" w:rsidRDefault="00E17E82" w:rsidP="00E17E82">
      <w:r>
        <w:t xml:space="preserve">The </w:t>
      </w:r>
      <w:r w:rsidRPr="0001080F">
        <w:rPr>
          <w:rStyle w:val="StyleUnderline"/>
        </w:rPr>
        <w:t xml:space="preserve">pressure is on after Senate Republicans blocked a vote to start debate on the bipartisan infrastructure bill last week. That </w:t>
      </w:r>
      <w:r w:rsidRPr="0001080F">
        <w:rPr>
          <w:rStyle w:val="Emphasis"/>
        </w:rPr>
        <w:t>vote was 49-51, short of the 60 votes needed</w:t>
      </w:r>
      <w:r w:rsidRPr="0001080F">
        <w:rPr>
          <w:rStyle w:val="StyleUnderline"/>
        </w:rPr>
        <w:t xml:space="preserve"> to advance the measure</w:t>
      </w:r>
      <w:r>
        <w:t>.</w:t>
      </w:r>
    </w:p>
    <w:p w14:paraId="6018903B" w14:textId="77777777" w:rsidR="00E17E82" w:rsidRDefault="00E17E82" w:rsidP="00E17E82">
      <w:r>
        <w:t>A group of 22 Democratic and Republican senators said afterward that they were "close to a final agreement" and were "optimistic that we will finalize, and be prepared to advance, this historic bipartisan proposal to strengthen America's infrastructure and create good-paying jobs in the coming days."</w:t>
      </w:r>
    </w:p>
    <w:p w14:paraId="29620000" w14:textId="77777777" w:rsidR="00E17E82" w:rsidRDefault="00E17E82" w:rsidP="00E17E82">
      <w:r>
        <w:t xml:space="preserve">But the </w:t>
      </w:r>
      <w:r w:rsidRPr="0001080F">
        <w:rPr>
          <w:rStyle w:val="StyleUnderline"/>
        </w:rPr>
        <w:t xml:space="preserve">days since have </w:t>
      </w:r>
      <w:r w:rsidRPr="0001080F">
        <w:rPr>
          <w:rStyle w:val="Emphasis"/>
        </w:rPr>
        <w:t>brought more scrutiny from lawmakers</w:t>
      </w:r>
      <w:r w:rsidRPr="0001080F">
        <w:rPr>
          <w:rStyle w:val="StyleUnderline"/>
        </w:rPr>
        <w:t xml:space="preserve"> outside the group of negotiators, including Pennsylvania Sen. Pat Toomey, who warned Sunday against treating federal funding as "Monopoly money</w:t>
      </w:r>
      <w:r>
        <w:t>."</w:t>
      </w:r>
    </w:p>
    <w:p w14:paraId="2FA6CE4D" w14:textId="77777777" w:rsidR="00E17E82" w:rsidRDefault="00E17E82" w:rsidP="00E17E82">
      <w:r>
        <w:t>"A very, very important category for me is how all this is going to get paid for," the top Republican on the Senate Banking Committee told CNN's Jake Tapper on "State of the Union."</w:t>
      </w:r>
    </w:p>
    <w:p w14:paraId="2D4532B2" w14:textId="77777777" w:rsidR="00E17E82" w:rsidRDefault="00E17E82" w:rsidP="00E17E82">
      <w:r>
        <w:t>"Now we're talking about another $600 billion on top of the ordinary spending. ... This is completely out of hand. There are people who think this is Monopoly money, but it's not, Jake. And so I'm concerned. I think the way we should pay for this increase in infrastructure spending is by re-purposing money we already approved, but hasn't yet gone out the door."</w:t>
      </w:r>
    </w:p>
    <w:p w14:paraId="52B69E85" w14:textId="77777777" w:rsidR="00E17E82" w:rsidRDefault="00E17E82" w:rsidP="00E17E82"/>
    <w:p w14:paraId="42EC3593" w14:textId="5CB0C4C8" w:rsidR="00E17E82" w:rsidRDefault="00194791" w:rsidP="00194791">
      <w:pPr>
        <w:pStyle w:val="Heading3"/>
      </w:pPr>
      <w:r>
        <w:t>won’t pass – goalpost shifting</w:t>
      </w:r>
    </w:p>
    <w:p w14:paraId="7AD01966" w14:textId="77777777" w:rsidR="00E17E82" w:rsidRDefault="00E17E82" w:rsidP="00E17E82">
      <w:pPr>
        <w:pStyle w:val="Heading4"/>
      </w:pPr>
      <w:r>
        <w:t>Infra fails---goalpost shifting</w:t>
      </w:r>
    </w:p>
    <w:p w14:paraId="1C6B4575" w14:textId="77777777" w:rsidR="00E17E82" w:rsidRPr="003434EF" w:rsidRDefault="00E17E82" w:rsidP="00E17E82">
      <w:r w:rsidRPr="008175BD">
        <w:rPr>
          <w:rStyle w:val="Style13ptBold"/>
        </w:rPr>
        <w:t>Carney 7/26</w:t>
      </w:r>
      <w:r w:rsidRPr="003434EF">
        <w:t xml:space="preserve"> (Jordain Carney, covers the Senate, “Senate infrastructure talks on shaky grounds,” 7-26-21, The Hill, accessed 7-26-21, </w:t>
      </w:r>
      <w:hyperlink r:id="rId43" w:history="1">
        <w:r w:rsidRPr="003434EF">
          <w:rPr>
            <w:rStyle w:val="Hyperlink"/>
          </w:rPr>
          <w:t>https://thehill.com/homenews/senate/564822-senate-infrastructure-talks-on-shaky-grounds</w:t>
        </w:r>
      </w:hyperlink>
      <w:r w:rsidRPr="003434EF">
        <w:t>, sohan)</w:t>
      </w:r>
    </w:p>
    <w:p w14:paraId="5A546674" w14:textId="77777777" w:rsidR="00E17E82" w:rsidRDefault="00E17E82" w:rsidP="00E17E82">
      <w:r>
        <w:t xml:space="preserve">A </w:t>
      </w:r>
      <w:r w:rsidRPr="008175BD">
        <w:rPr>
          <w:rStyle w:val="StyleUnderline"/>
        </w:rPr>
        <w:t xml:space="preserve">bipartisan Senate infrastructure group is </w:t>
      </w:r>
      <w:r w:rsidRPr="008175BD">
        <w:rPr>
          <w:rStyle w:val="Emphasis"/>
        </w:rPr>
        <w:t>struggling to break an entrenched stalemate</w:t>
      </w:r>
      <w:r w:rsidRPr="008175BD">
        <w:rPr>
          <w:rStyle w:val="StyleUnderline"/>
        </w:rPr>
        <w:t xml:space="preserve"> over the final details of their $1.2 trillion proposal, sparking an increasingly </w:t>
      </w:r>
      <w:r w:rsidRPr="008175BD">
        <w:rPr>
          <w:rStyle w:val="Emphasis"/>
        </w:rPr>
        <w:t>public blame game between Democrats and Republicans</w:t>
      </w:r>
      <w:r>
        <w:t>.</w:t>
      </w:r>
    </w:p>
    <w:p w14:paraId="72EB5EE2" w14:textId="77777777" w:rsidR="00E17E82" w:rsidRDefault="00E17E82" w:rsidP="00E17E82">
      <w:r>
        <w:t xml:space="preserve">The bipartisan group had hoped to return to Washington on Monday with a final agreement in order to quickly start debate on the Senate floor. Instead, the </w:t>
      </w:r>
      <w:r w:rsidRPr="008175BD">
        <w:rPr>
          <w:rStyle w:val="Emphasis"/>
        </w:rPr>
        <w:t>talks appear to be on shaky grounds</w:t>
      </w:r>
      <w:r w:rsidRPr="008175BD">
        <w:rPr>
          <w:rStyle w:val="StyleUnderline"/>
        </w:rPr>
        <w:t xml:space="preserve">, with each side </w:t>
      </w:r>
      <w:r w:rsidRPr="008175BD">
        <w:rPr>
          <w:rStyle w:val="Emphasis"/>
        </w:rPr>
        <w:t>accusing the other of moving the goalposts</w:t>
      </w:r>
      <w:r>
        <w:t>.</w:t>
      </w:r>
    </w:p>
    <w:p w14:paraId="4AA3EFC6" w14:textId="77777777" w:rsidR="00E17E82" w:rsidRDefault="00E17E82" w:rsidP="00E17E82">
      <w:r>
        <w:t>A Democratic source close to the talks said on Monday morning that Democratic negotiators and the White House had made a "global offer" to Republicans on Sunday night that would have addressed a number of unresolved issues.</w:t>
      </w:r>
    </w:p>
    <w:p w14:paraId="0E325985" w14:textId="77777777" w:rsidR="00E17E82" w:rsidRDefault="00E17E82" w:rsidP="00E17E82">
      <w:r>
        <w:t>But Republicans appear to be rejecting that offer, arguing that it goes back on details that had already been agreed to by the bipartisan group during their weeks of closed-door negotiations.</w:t>
      </w:r>
    </w:p>
    <w:p w14:paraId="3CA10DF2" w14:textId="77777777" w:rsidR="00E17E82" w:rsidRDefault="00E17E82" w:rsidP="00E17E82">
      <w:r>
        <w:t>“The ‘</w:t>
      </w:r>
      <w:r w:rsidRPr="008175BD">
        <w:rPr>
          <w:rStyle w:val="StyleUnderline"/>
        </w:rPr>
        <w:t xml:space="preserve">global offer’ we received from the White House and Chuck Schumer was </w:t>
      </w:r>
      <w:r w:rsidRPr="008175BD">
        <w:rPr>
          <w:rStyle w:val="Emphasis"/>
        </w:rPr>
        <w:t>discouraging</w:t>
      </w:r>
      <w:r w:rsidRPr="008175BD">
        <w:rPr>
          <w:rStyle w:val="StyleUnderline"/>
        </w:rPr>
        <w:t xml:space="preserve"> since it </w:t>
      </w:r>
      <w:r w:rsidRPr="008175BD">
        <w:rPr>
          <w:rStyle w:val="Emphasis"/>
        </w:rPr>
        <w:t>attempts to reopen numerous issues</w:t>
      </w:r>
      <w:r w:rsidRPr="008175BD">
        <w:rPr>
          <w:rStyle w:val="StyleUnderline"/>
        </w:rPr>
        <w:t xml:space="preserve"> the bipartisan group had </w:t>
      </w:r>
      <w:r w:rsidRPr="008175BD">
        <w:rPr>
          <w:rStyle w:val="Emphasis"/>
        </w:rPr>
        <w:t>already agreed to</w:t>
      </w:r>
      <w:r>
        <w:t>," said a GOP source familiar with the talks.</w:t>
      </w:r>
    </w:p>
    <w:p w14:paraId="09A0D376" w14:textId="77777777" w:rsidR="00E17E82" w:rsidRDefault="00E17E82" w:rsidP="00E17E82">
      <w:r>
        <w:t xml:space="preserve">“If this is going to be successful, the </w:t>
      </w:r>
      <w:r w:rsidRPr="008175BD">
        <w:rPr>
          <w:rStyle w:val="Emphasis"/>
        </w:rPr>
        <w:t>White House will need to show more flexibility</w:t>
      </w:r>
      <w:r w:rsidRPr="008175BD">
        <w:rPr>
          <w:rStyle w:val="StyleUnderline"/>
        </w:rPr>
        <w:t xml:space="preserve"> as Republicans have done and listen to the members of the group that produced this framework," the source added</w:t>
      </w:r>
      <w:r>
        <w:t>.</w:t>
      </w:r>
    </w:p>
    <w:p w14:paraId="79DD0179" w14:textId="77777777" w:rsidR="00E17E82" w:rsidRDefault="00E17E82" w:rsidP="00E17E82">
      <w:r>
        <w:t>The back-and-forth is a U-turn from just Sunday, when Sens. Mark Warner (D-Va.) and Rob Portman (R-Ohio) both predicted that the deal was largely in hand and could be ready to go by this week.</w:t>
      </w:r>
    </w:p>
    <w:p w14:paraId="2E8E7439" w14:textId="77777777" w:rsidR="00E17E82" w:rsidRDefault="00E17E82" w:rsidP="00E17E82">
      <w:r>
        <w:t xml:space="preserve">Portman said during an interview with ABC News that they were "about 90 percent of the way there," while Warner suggested to Fox News that the group could be ready to go on Monday. </w:t>
      </w:r>
    </w:p>
    <w:p w14:paraId="2A0D6C86" w14:textId="77777777" w:rsidR="00E17E82" w:rsidRDefault="00E17E82" w:rsidP="00E17E82">
      <w:r>
        <w:t>And 11 GOP senators previously wrote to Senate Majority Leader Charles Schumer (D-N.Y.) late last week indicating that they could be ready to start debate as soon as Monday.</w:t>
      </w:r>
    </w:p>
    <w:p w14:paraId="600924E6" w14:textId="77777777" w:rsidR="00E17E82" w:rsidRDefault="00E17E82" w:rsidP="00E17E82">
      <w:r>
        <w:t xml:space="preserve">Now the </w:t>
      </w:r>
      <w:r w:rsidRPr="008175BD">
        <w:rPr>
          <w:rStyle w:val="StyleUnderline"/>
        </w:rPr>
        <w:t xml:space="preserve">group appears nearly certain to miss that goal amid </w:t>
      </w:r>
      <w:r w:rsidRPr="008175BD">
        <w:rPr>
          <w:rStyle w:val="Emphasis"/>
        </w:rPr>
        <w:t>rising tensions and fresh questions</w:t>
      </w:r>
      <w:r w:rsidRPr="008175BD">
        <w:rPr>
          <w:rStyle w:val="StyleUnderline"/>
        </w:rPr>
        <w:t xml:space="preserve"> about if the </w:t>
      </w:r>
      <w:r w:rsidRPr="008175BD">
        <w:rPr>
          <w:rStyle w:val="Emphasis"/>
        </w:rPr>
        <w:t>talks could collapse altogether</w:t>
      </w:r>
      <w:r w:rsidRPr="008175BD">
        <w:rPr>
          <w:rStyle w:val="StyleUnderline"/>
        </w:rPr>
        <w:t>. The core group of 10 Senate negotiators, including Portman and Warner, are expected to meet again on Monday to try to break the stalemate</w:t>
      </w:r>
      <w:r>
        <w:t>.</w:t>
      </w:r>
    </w:p>
    <w:p w14:paraId="59D96BB0" w14:textId="77777777" w:rsidR="00E17E82" w:rsidRDefault="00E17E82" w:rsidP="00E17E82">
      <w:r>
        <w:t>Sticking points are piling up.</w:t>
      </w:r>
    </w:p>
    <w:p w14:paraId="05051A81" w14:textId="77777777" w:rsidR="00E17E82" w:rsidRDefault="00E17E82" w:rsidP="00E17E82">
      <w:r>
        <w:t>Portman, during the ABC News interview, pointed to transit as the main unresolved issue.</w:t>
      </w:r>
    </w:p>
    <w:p w14:paraId="2FD678FE" w14:textId="77777777" w:rsidR="00E17E82" w:rsidRDefault="00E17E82" w:rsidP="00E17E82">
      <w:r>
        <w:t xml:space="preserve">But </w:t>
      </w:r>
      <w:r w:rsidRPr="008175BD">
        <w:rPr>
          <w:rStyle w:val="StyleUnderline"/>
        </w:rPr>
        <w:t xml:space="preserve">sources pointed to a </w:t>
      </w:r>
      <w:r w:rsidRPr="008175BD">
        <w:rPr>
          <w:rStyle w:val="Emphasis"/>
        </w:rPr>
        <w:t>laundry list of other unresolved points of contention</w:t>
      </w:r>
      <w:r w:rsidRPr="008175BD">
        <w:rPr>
          <w:rStyle w:val="StyleUnderline"/>
        </w:rPr>
        <w:t>, including money for broadband, highways and bridges, using unspent COVID-19 relief funds to help pay for the bipartisan deal and Republicans wanting to waive federally mandated wage requirements for federally funded projects</w:t>
      </w:r>
      <w:r>
        <w:t xml:space="preserve">. </w:t>
      </w:r>
    </w:p>
    <w:p w14:paraId="51EC6F9B" w14:textId="77777777" w:rsidR="00E17E82" w:rsidRDefault="00E17E82" w:rsidP="00E17E82">
      <w:r>
        <w:t xml:space="preserve">The Democratic source close to the talks said on Monday that </w:t>
      </w:r>
      <w:r w:rsidRPr="008175BD">
        <w:rPr>
          <w:rStyle w:val="StyleUnderline"/>
        </w:rPr>
        <w:t xml:space="preserve">Democrats had agreed to accept the GOP offer on highways as long as Republicans moved toward their position on transit. But </w:t>
      </w:r>
      <w:r w:rsidRPr="008175BD">
        <w:rPr>
          <w:rStyle w:val="Emphasis"/>
        </w:rPr>
        <w:t>Republicans don't appear likely to accept that</w:t>
      </w:r>
      <w:r w:rsidRPr="008175BD">
        <w:rPr>
          <w:rStyle w:val="StyleUnderline"/>
        </w:rPr>
        <w:t>, with the GOP source countering that they had made an offer on transit on Wednesday and were "met with silence for three days</w:t>
      </w:r>
      <w:r>
        <w:t>."</w:t>
      </w:r>
    </w:p>
    <w:p w14:paraId="76826426" w14:textId="77777777" w:rsidR="00E17E82" w:rsidRDefault="00E17E82" w:rsidP="00E17E82">
      <w:r w:rsidRPr="008175BD">
        <w:rPr>
          <w:rStyle w:val="StyleUnderline"/>
        </w:rPr>
        <w:t xml:space="preserve">Democrats have also raised concerns that the bipartisan deal wouldn't fully fund a water bill previously passed by the Senate or provide an additional $15 billion for treating water contamination caused by lead pipes and </w:t>
      </w:r>
      <w:r w:rsidRPr="008175BD">
        <w:rPr>
          <w:rStyle w:val="Emphasis"/>
        </w:rPr>
        <w:t>accused Republicans of proposing something "completely unworkable</w:t>
      </w:r>
      <w:r>
        <w:t>."</w:t>
      </w:r>
    </w:p>
    <w:p w14:paraId="0348F3A7" w14:textId="77777777" w:rsidR="00E17E82" w:rsidRDefault="00E17E82" w:rsidP="00E17E82">
      <w:r>
        <w:t xml:space="preserve">After </w:t>
      </w:r>
      <w:r w:rsidRPr="008175BD">
        <w:rPr>
          <w:rStyle w:val="StyleUnderline"/>
        </w:rPr>
        <w:t>Democrats accused</w:t>
      </w:r>
      <w:r>
        <w:t xml:space="preserve"> Sen. Mitt </w:t>
      </w:r>
      <w:r w:rsidRPr="008175BD">
        <w:rPr>
          <w:rStyle w:val="StyleUnderline"/>
        </w:rPr>
        <w:t>Romney</w:t>
      </w:r>
      <w:r>
        <w:t xml:space="preserve"> (R-Utah), </w:t>
      </w:r>
      <w:r w:rsidRPr="008175BD">
        <w:rPr>
          <w:rStyle w:val="StyleUnderline"/>
        </w:rPr>
        <w:t xml:space="preserve">one of the negotiators, of walking away from a deal on the water funding portion, </w:t>
      </w:r>
      <w:r w:rsidRPr="008175BD">
        <w:rPr>
          <w:rStyle w:val="Emphasis"/>
        </w:rPr>
        <w:t>describing it as "goalposts moving</w:t>
      </w:r>
      <w:r w:rsidRPr="008175BD">
        <w:rPr>
          <w:rStyle w:val="StyleUnderline"/>
        </w:rPr>
        <w:t xml:space="preserve">," Romney's office </w:t>
      </w:r>
      <w:r w:rsidRPr="008175BD">
        <w:rPr>
          <w:rStyle w:val="Emphasis"/>
        </w:rPr>
        <w:t>called the accusation "laughably false</w:t>
      </w:r>
      <w:r w:rsidRPr="008175BD">
        <w:rPr>
          <w:rStyle w:val="StyleUnderline"/>
        </w:rPr>
        <w:t>" and accused Schumer of requesting an additional $15 billion in funding</w:t>
      </w:r>
      <w:r>
        <w:t xml:space="preserve">. </w:t>
      </w:r>
    </w:p>
    <w:p w14:paraId="20B80C3C" w14:textId="77777777" w:rsidR="00E17E82" w:rsidRDefault="00E17E82" w:rsidP="00E17E82">
      <w:r>
        <w:t>"</w:t>
      </w:r>
      <w:r w:rsidRPr="008175BD">
        <w:rPr>
          <w:rStyle w:val="StyleUnderline"/>
        </w:rPr>
        <w:t xml:space="preserve">This is a </w:t>
      </w:r>
      <w:r w:rsidRPr="008175BD">
        <w:rPr>
          <w:rStyle w:val="Emphasis"/>
        </w:rPr>
        <w:t>direct violation of the bipartisan agreement</w:t>
      </w:r>
      <w:r>
        <w:t xml:space="preserve">," they added. </w:t>
      </w:r>
    </w:p>
    <w:p w14:paraId="4FBA26FA" w14:textId="77777777" w:rsidR="00E17E82" w:rsidRDefault="00E17E82" w:rsidP="00E17E82"/>
    <w:p w14:paraId="337612BF" w14:textId="77777777" w:rsidR="00E17E82" w:rsidRDefault="00E17E82" w:rsidP="00E17E82"/>
    <w:p w14:paraId="08805B8F" w14:textId="23DA80B5" w:rsidR="009079C5" w:rsidRDefault="00194791" w:rsidP="00194791">
      <w:pPr>
        <w:pStyle w:val="Heading3"/>
      </w:pPr>
      <w:r>
        <w:t>won’t pass</w:t>
      </w:r>
    </w:p>
    <w:p w14:paraId="3F452290" w14:textId="77777777" w:rsidR="009079C5" w:rsidRDefault="009079C5" w:rsidP="009079C5">
      <w:pPr>
        <w:pStyle w:val="Heading4"/>
      </w:pPr>
      <w:r>
        <w:t xml:space="preserve">Patty Murray </w:t>
      </w:r>
      <w:r>
        <w:rPr>
          <w:u w:val="single"/>
        </w:rPr>
        <w:t>demands</w:t>
      </w:r>
      <w:r>
        <w:t xml:space="preserve"> infrastructure – key platform issue</w:t>
      </w:r>
    </w:p>
    <w:p w14:paraId="5A4BCF32" w14:textId="77777777" w:rsidR="009079C5" w:rsidRPr="00A44AE6" w:rsidRDefault="009079C5" w:rsidP="009079C5">
      <w:pPr>
        <w:shd w:val="clear" w:color="auto" w:fill="FFFFFF"/>
        <w:spacing w:after="150"/>
      </w:pPr>
      <w:r>
        <w:rPr>
          <w:rStyle w:val="Style13ptBold"/>
        </w:rPr>
        <w:t xml:space="preserve">Murray 4-13 </w:t>
      </w:r>
      <w:r w:rsidRPr="00A44AE6">
        <w:t>[Patty Murray Senate Office, US Senator from Washington, Senate, "News Releases - Newsroom - Senator Murray Highlights Historic Benefits of American Jobs Plan for Washington State - United States Senator Patty Murray," 04/13/21, https://www.murray.senate.gov/public/index.cfm/newsreleases?ContentRecord_id=B9410CD2-678E-4EB6-9854-17020712C90C, Date Accessed: 07/26/21] // JS</w:t>
      </w:r>
    </w:p>
    <w:p w14:paraId="295885AF" w14:textId="77777777" w:rsidR="009079C5" w:rsidRPr="00A44AE6" w:rsidRDefault="009079C5" w:rsidP="009079C5">
      <w:pPr>
        <w:rPr>
          <w:rFonts w:ascii="Times New Roman" w:eastAsia="Times New Roman" w:hAnsi="Times New Roman" w:cs="Times New Roman"/>
          <w:sz w:val="24"/>
        </w:rPr>
      </w:pPr>
    </w:p>
    <w:p w14:paraId="440D6038" w14:textId="77777777" w:rsidR="009079C5" w:rsidRPr="00A44AE6" w:rsidRDefault="009079C5" w:rsidP="009079C5"/>
    <w:p w14:paraId="50310F6C" w14:textId="77777777" w:rsidR="009079C5" w:rsidRPr="00A44AE6" w:rsidRDefault="009079C5" w:rsidP="009079C5">
      <w:r w:rsidRPr="00A44AE6">
        <w:t xml:space="preserve">Today, </w:t>
      </w:r>
      <w:r w:rsidRPr="00A44AE6">
        <w:rPr>
          <w:u w:val="single"/>
        </w:rPr>
        <w:t>U.S. Senator Patty Murray (D-WA), highlighted how President Biden’s American Jobs Plan would help Washington state address longstanding infrastructure challenges and recover from the COVID-19 pandemic stronger and fairer than before</w:t>
      </w:r>
      <w:r w:rsidRPr="00A44AE6">
        <w:t>.</w:t>
      </w:r>
      <w:r w:rsidRPr="00A44AE6">
        <w:br/>
      </w:r>
      <w:r w:rsidRPr="00A44AE6">
        <w:br/>
        <w:t>The major infrastructure and jobs package, which President Biden </w:t>
      </w:r>
      <w:hyperlink r:id="rId44" w:history="1">
        <w:r w:rsidRPr="00A44AE6">
          <w:rPr>
            <w:rStyle w:val="Hyperlink"/>
          </w:rPr>
          <w:t>released in March,</w:t>
        </w:r>
      </w:hyperlink>
      <w:r w:rsidRPr="00A44AE6">
        <w:t xml:space="preserve"> would </w:t>
      </w:r>
      <w:r w:rsidRPr="00A44AE6">
        <w:rPr>
          <w:u w:val="single"/>
        </w:rPr>
        <w:t xml:space="preserve">provide billions in funding to rebuild Washington state’s aging roads and bridges, modernize public transit, ensure safer drinking water, construct needed child care facilities and schools, invest in home and community based services to help older Americans and people with disabilities live independently, create good paying, union jobs, prepare for future pandemics, and more. </w:t>
      </w:r>
      <w:r w:rsidRPr="00A44AE6">
        <w:t>The second half of President Biden’s Build Back Better proposal which will focus on “social infrastructure” issues, many of which of Senator Murray has led on during her tenure in Congress, is expected to be announced in the near future. </w:t>
      </w:r>
    </w:p>
    <w:p w14:paraId="05297C3A" w14:textId="77777777" w:rsidR="009079C5" w:rsidRPr="00A44AE6" w:rsidRDefault="009079C5" w:rsidP="009079C5">
      <w:r w:rsidRPr="00A44AE6">
        <w:t>“</w:t>
      </w:r>
      <w:r w:rsidRPr="00A44AE6">
        <w:rPr>
          <w:u w:val="single"/>
        </w:rPr>
        <w:t>President Biden has laid out a strong plan for rebuilding our economy by investing first and foremost in the workers, families, and communities who keep our country running—rather than in huge corporations,” Senator Murray said</w:t>
      </w:r>
      <w:r w:rsidRPr="00A44AE6">
        <w:t xml:space="preserve">. “It’s clear that with American workers struggling through the most unequal economic crisis in our nation’s history, </w:t>
      </w:r>
      <w:r w:rsidRPr="00A44AE6">
        <w:rPr>
          <w:u w:val="single"/>
        </w:rPr>
        <w:t>we’ve got to create more good jobs in areas where we know our country is overdue for investment—like clean energy, transportation, caregiving, affordable housing, and of course repairing our roads, bridges, waterways, ports and child care facilities</w:t>
      </w:r>
      <w:r w:rsidRPr="00A44AE6">
        <w:t>—and repair and modernize aging infrastructure that costs people across Washington state time and money.”</w:t>
      </w:r>
    </w:p>
    <w:p w14:paraId="238F7651" w14:textId="77777777" w:rsidR="009079C5" w:rsidRPr="00A44AE6" w:rsidRDefault="009079C5" w:rsidP="009079C5">
      <w:r w:rsidRPr="00A44AE6">
        <w:t>See below some of the infrastructure challenges that Washington state faces and how the American Jobs Plan would help improve commutes, create jobs, expand internet access, and more in Washington state:</w:t>
      </w:r>
    </w:p>
    <w:p w14:paraId="51BAD293" w14:textId="77777777" w:rsidR="009079C5" w:rsidRPr="00A44AE6" w:rsidRDefault="009079C5" w:rsidP="009079C5">
      <w:r w:rsidRPr="00A44AE6">
        <w:t xml:space="preserve">ROADS AND BRIDGES: In </w:t>
      </w:r>
      <w:r w:rsidRPr="00A44AE6">
        <w:rPr>
          <w:u w:val="single"/>
        </w:rPr>
        <w:t>Washington state there are 416 bridges and over 5,469 miles of highway in poor condition</w:t>
      </w:r>
      <w:r w:rsidRPr="00A44AE6">
        <w:t xml:space="preserve">. Since 2011, commute times have increased by 12.7% and on average, each driver pays $659 per year in costs due to driving on roads in need of repair. The </w:t>
      </w:r>
      <w:r w:rsidRPr="00A44AE6">
        <w:rPr>
          <w:u w:val="single"/>
        </w:rPr>
        <w:t>American Jobs Plan will devote more than $600 billion to transform our nations' transportation infrastructure and make it more resilien</w:t>
      </w:r>
      <w:r w:rsidRPr="00A44AE6">
        <w:t>t, including $115 billion towards repairing roads and bridges.</w:t>
      </w:r>
    </w:p>
    <w:p w14:paraId="072D2061" w14:textId="77777777" w:rsidR="009079C5" w:rsidRPr="00A44AE6" w:rsidRDefault="009079C5" w:rsidP="009079C5">
      <w:r w:rsidRPr="00A44AE6">
        <w:t xml:space="preserve">PUBLIC TRANSPORTATION: People in Washington state who take public transportation spend an extra 72.9% of their time commuting and non-White households are 1.7 times more likely to commute via public transportation. 17% of trains and other transit vehicles in the state are past useful life. </w:t>
      </w:r>
      <w:r w:rsidRPr="00A44AE6">
        <w:rPr>
          <w:u w:val="single"/>
        </w:rPr>
        <w:t>The American Jobs Plan will modernize public transit with an $85 billion investment</w:t>
      </w:r>
      <w:r w:rsidRPr="00A44AE6">
        <w:t>.</w:t>
      </w:r>
    </w:p>
    <w:p w14:paraId="693FEDF2" w14:textId="77777777" w:rsidR="009079C5" w:rsidRPr="00A44AE6" w:rsidRDefault="009079C5" w:rsidP="009079C5">
      <w:r w:rsidRPr="00A44AE6">
        <w:t xml:space="preserve">RESILIENT INFRASTRUCTURE: From 2010 to 2020, </w:t>
      </w:r>
      <w:r w:rsidRPr="00A44AE6">
        <w:rPr>
          <w:u w:val="single"/>
        </w:rPr>
        <w:t>Washington state has experienced 10 extreme weather events, costing the state up to $5 billion in damages. The American Jobs Plan calls for $50 billion to improve the resiliency of our infrastructure</w:t>
      </w:r>
      <w:r w:rsidRPr="00A44AE6">
        <w:t xml:space="preserve"> and support communities’ recovery from disaster.</w:t>
      </w:r>
    </w:p>
    <w:p w14:paraId="54984C68" w14:textId="77777777" w:rsidR="009079C5" w:rsidRPr="00A44AE6" w:rsidRDefault="009079C5" w:rsidP="009079C5">
      <w:r w:rsidRPr="00A44AE6">
        <w:t>DRINKING WATER: </w:t>
      </w:r>
      <w:r w:rsidRPr="00A44AE6">
        <w:rPr>
          <w:u w:val="single"/>
        </w:rPr>
        <w:t>Over the next 20 years, Washington state’s drinking water infrastructure will require $11.7 billion in additional funding</w:t>
      </w:r>
      <w:r w:rsidRPr="00A44AE6">
        <w:t xml:space="preserve">. </w:t>
      </w:r>
      <w:r w:rsidRPr="00A44AE6">
        <w:rPr>
          <w:u w:val="single"/>
        </w:rPr>
        <w:t>The American Jobs Plan includes a $111 billion</w:t>
      </w:r>
      <w:r w:rsidRPr="00A44AE6">
        <w:t xml:space="preserve"> investment to ensure clean, safe drinking water is a right in all communities.</w:t>
      </w:r>
    </w:p>
    <w:p w14:paraId="71B81668" w14:textId="77777777" w:rsidR="009079C5" w:rsidRPr="00A44AE6" w:rsidRDefault="009079C5" w:rsidP="009079C5">
      <w:pPr>
        <w:rPr>
          <w:u w:val="single"/>
        </w:rPr>
      </w:pPr>
      <w:r w:rsidRPr="00A44AE6">
        <w:t xml:space="preserve">HOUSING: In part due to a lack of available and affordable housing, </w:t>
      </w:r>
      <w:r w:rsidRPr="00A44AE6">
        <w:rPr>
          <w:u w:val="single"/>
        </w:rPr>
        <w:t>487,000 renters in Washington are rent burdened</w:t>
      </w:r>
      <w:r w:rsidRPr="00A44AE6">
        <w:t xml:space="preserve">, meaning they spend more than 30% of their income on rent. The American Jobs Plan </w:t>
      </w:r>
      <w:r w:rsidRPr="00A44AE6">
        <w:rPr>
          <w:u w:val="single"/>
        </w:rPr>
        <w:t>proposes investing over $200 billion to increase housing supply and address the affordable housing crisis.</w:t>
      </w:r>
    </w:p>
    <w:p w14:paraId="3E4091D0" w14:textId="77777777" w:rsidR="009079C5" w:rsidRPr="00A44AE6" w:rsidRDefault="009079C5" w:rsidP="009079C5">
      <w:pPr>
        <w:rPr>
          <w:u w:val="single"/>
        </w:rPr>
      </w:pPr>
      <w:r w:rsidRPr="00A44AE6">
        <w:t>BROADBAND: 8</w:t>
      </w:r>
      <w:r w:rsidRPr="00A44AE6">
        <w:rPr>
          <w:u w:val="single"/>
        </w:rPr>
        <w:t>.49% of people in Washington state live in areas where, by one definition, there is no broadband infrastructure that provides minimally acceptable speeds</w:t>
      </w:r>
      <w:r w:rsidRPr="00A44AE6">
        <w:t xml:space="preserve">. And 53.82% of people in Washington state live in areas where there is only one such internet provider. Even where infrastructure is available, broadband may be too expensive to be within reach. 8.8% of Washington state households do not have an internet subscription. The </w:t>
      </w:r>
      <w:r w:rsidRPr="00A44AE6">
        <w:rPr>
          <w:u w:val="single"/>
        </w:rPr>
        <w:t>American Jobs Plan will invest $100 billion to bring universal, reliable, high-speed, and affordable coverage to every family in America.</w:t>
      </w:r>
    </w:p>
    <w:p w14:paraId="4E26A01E" w14:textId="77777777" w:rsidR="009079C5" w:rsidRPr="00A44AE6" w:rsidRDefault="009079C5" w:rsidP="009079C5">
      <w:r w:rsidRPr="00A44AE6">
        <w:t>CHILD CARE</w:t>
      </w:r>
      <w:r w:rsidRPr="00A44AE6">
        <w:rPr>
          <w:u w:val="single"/>
        </w:rPr>
        <w:t>: In Washington state, 63% of residents live in a childcare desert. The American Jobs Plan will modernize our nation’s early learning facilities</w:t>
      </w:r>
      <w:r w:rsidRPr="00A44AE6">
        <w:t xml:space="preserve"> and build new ones in neighborhoods across Washington state and the country.</w:t>
      </w:r>
    </w:p>
    <w:p w14:paraId="3AD98AA5" w14:textId="77777777" w:rsidR="009079C5" w:rsidRPr="00A44AE6" w:rsidRDefault="009079C5" w:rsidP="009079C5">
      <w:pPr>
        <w:rPr>
          <w:u w:val="single"/>
        </w:rPr>
      </w:pPr>
      <w:r w:rsidRPr="00A44AE6">
        <w:t xml:space="preserve">K-12 SCHOOLS: In Washington state, there is an estimated $556 million gap in what K-12 schools need for school facilities repairs and maintenance improvements. The </w:t>
      </w:r>
      <w:r w:rsidRPr="00A44AE6">
        <w:rPr>
          <w:u w:val="single"/>
        </w:rPr>
        <w:t>American Jobs Plan will modernize our nation’s K-12 schools and build new ones in neighborhoods across Washington state and the country, and includes portions of Senator Murray’s Clean School Bus Act to transition 20 percent of the nation’s school bus fleet to electric buses.</w:t>
      </w:r>
    </w:p>
    <w:p w14:paraId="46A8BD6C" w14:textId="77777777" w:rsidR="009079C5" w:rsidRPr="00A44AE6" w:rsidRDefault="009079C5" w:rsidP="009079C5">
      <w:r w:rsidRPr="00A44AE6">
        <w:t xml:space="preserve">MANUFACTURING: Manufacturers account for more than 11% of total output in Washington state, employing 298,000 workers, or 8.5% of the state’s workforce. </w:t>
      </w:r>
      <w:r w:rsidRPr="00A44AE6">
        <w:rPr>
          <w:u w:val="single"/>
        </w:rPr>
        <w:t>The American Jobs Plan will invest $300 billion to retool and revitalize American manufacturers</w:t>
      </w:r>
      <w:r w:rsidRPr="00A44AE6">
        <w:t>, including providing incentives for manufacturers to invest in innovative energy projects in coal communities.</w:t>
      </w:r>
    </w:p>
    <w:p w14:paraId="5277BE23" w14:textId="77777777" w:rsidR="009079C5" w:rsidRPr="00A44AE6" w:rsidRDefault="009079C5" w:rsidP="009079C5">
      <w:r w:rsidRPr="00A44AE6">
        <w:t xml:space="preserve">CAREGIVING: In Washington state alone, over 140,000 people depend on home and community-based services. The </w:t>
      </w:r>
      <w:r w:rsidRPr="00A44AE6">
        <w:rPr>
          <w:u w:val="single"/>
        </w:rPr>
        <w:t>American Jobs Plan will invest $400 billion to help more people access care</w:t>
      </w:r>
      <w:r w:rsidRPr="00A44AE6">
        <w:t xml:space="preserve"> and improve the quality of caregiving jobs across the country.</w:t>
      </w:r>
    </w:p>
    <w:p w14:paraId="56C61FC0" w14:textId="77777777" w:rsidR="009079C5" w:rsidRDefault="009079C5" w:rsidP="009079C5"/>
    <w:p w14:paraId="09BCFD31" w14:textId="77777777" w:rsidR="009079C5" w:rsidRPr="00A44AE6" w:rsidRDefault="009079C5" w:rsidP="009079C5">
      <w:pPr>
        <w:pStyle w:val="Heading4"/>
      </w:pPr>
      <w:r>
        <w:t>True for Maria Cantwell too</w:t>
      </w:r>
    </w:p>
    <w:p w14:paraId="3249FE9E" w14:textId="77777777" w:rsidR="009079C5" w:rsidRDefault="009079C5" w:rsidP="009079C5">
      <w:r>
        <w:rPr>
          <w:rStyle w:val="Style13ptBold"/>
        </w:rPr>
        <w:t xml:space="preserve">Donovan Smith 3-31 </w:t>
      </w:r>
      <w:r w:rsidRPr="00A44AE6">
        <w:t>[Orion Donovan-Smith, American Legislative Reporter for The Spokesman-Review’s Washington DC Bureau, Spokesman.com, "Cantwell hails Biden infrastructure plan as boon for Northwest while Crapo decries tax hike on corporations, wealthy | The Spokesman-Review," 03/31/21, https://www.spokesman.com/stories/2021/mar/31/cantwell-hails-biden-infrastructure-plan-as-boon-f/, Date Accessed: 07/26/21] // JS</w:t>
      </w:r>
    </w:p>
    <w:p w14:paraId="5BB9C79E" w14:textId="77777777" w:rsidR="009079C5" w:rsidRPr="00A44AE6" w:rsidRDefault="009079C5" w:rsidP="009079C5">
      <w:pPr>
        <w:rPr>
          <w:u w:val="single"/>
        </w:rPr>
      </w:pPr>
      <w:r w:rsidRPr="00A44AE6">
        <w:t xml:space="preserve">After President Joe Biden on Wednesday unveiled a $2 trillion plan to create jobs and update the country’s aging infrastructure, </w:t>
      </w:r>
      <w:r w:rsidRPr="00A44AE6">
        <w:rPr>
          <w:u w:val="single"/>
        </w:rPr>
        <w:t>Sen. Maria Cantwell said the proposal could be transformative for Eastern Washington and the broader Northwest.</w:t>
      </w:r>
    </w:p>
    <w:p w14:paraId="012BD889" w14:textId="77777777" w:rsidR="009079C5" w:rsidRPr="00A44AE6" w:rsidRDefault="009079C5" w:rsidP="009079C5">
      <w:pPr>
        <w:rPr>
          <w:u w:val="single"/>
        </w:rPr>
      </w:pPr>
      <w:r w:rsidRPr="00A44AE6">
        <w:t xml:space="preserve">In addition to improving roads, bridges, airports and transit systems, the wide-ranging “American Jobs Plan” </w:t>
      </w:r>
      <w:r w:rsidRPr="00A44AE6">
        <w:rPr>
          <w:u w:val="single"/>
        </w:rPr>
        <w:t>would invest billions to provide broadband and clean drinking water, improve housing and schools, modernize VA medical centers, boost manufacturing and more. Biden promises it would create millions of jobs and speed the transition to clean energy.</w:t>
      </w:r>
    </w:p>
    <w:p w14:paraId="0A1EB4F9" w14:textId="77777777" w:rsidR="009079C5" w:rsidRPr="00A44AE6" w:rsidRDefault="009079C5" w:rsidP="009079C5">
      <w:pPr>
        <w:rPr>
          <w:u w:val="single"/>
        </w:rPr>
      </w:pPr>
      <w:r w:rsidRPr="00A44AE6">
        <w:t xml:space="preserve">“Spokane represents a continued growth opportunity,” Cantwell said, “but </w:t>
      </w:r>
      <w:r w:rsidRPr="00A44AE6">
        <w:rPr>
          <w:u w:val="single"/>
        </w:rPr>
        <w:t>infrastructure – whether that’s fixing at-grade (railroad) crossings or connecting the North-South Freeway – is a big priority, and this kind of funding would certainly help.”</w:t>
      </w:r>
    </w:p>
    <w:p w14:paraId="57116696" w14:textId="77777777" w:rsidR="009079C5" w:rsidRPr="00A44AE6" w:rsidRDefault="009079C5" w:rsidP="009079C5">
      <w:r w:rsidRPr="00A44AE6">
        <w:rPr>
          <w:u w:val="single"/>
        </w:rPr>
        <w:t xml:space="preserve">Cantwell, a Washington Democrat who chairs the Senate Commerce, Science and Transportation Committee, </w:t>
      </w:r>
      <w:r w:rsidRPr="00A2140C">
        <w:rPr>
          <w:b/>
          <w:bCs/>
          <w:u w:val="single"/>
        </w:rPr>
        <w:t>will play a major role in crafting legislation based on the White House plan.</w:t>
      </w:r>
      <w:r w:rsidRPr="00A44AE6">
        <w:t xml:space="preserve"> She </w:t>
      </w:r>
      <w:hyperlink r:id="rId45" w:tgtFrame="_blank" w:history="1">
        <w:r w:rsidRPr="00A44AE6">
          <w:rPr>
            <w:rStyle w:val="Hyperlink"/>
          </w:rPr>
          <w:t>released a report March 24</w:t>
        </w:r>
      </w:hyperlink>
      <w:r w:rsidRPr="00A44AE6">
        <w:t xml:space="preserve"> on delays and danger caused by street-level railroad crossings, including nine in Spokane County, which </w:t>
      </w:r>
      <w:r w:rsidRPr="00A2140C">
        <w:rPr>
          <w:u w:val="single"/>
        </w:rPr>
        <w:t>she hopes could be improved using part of the $80 billion Biden’s plan includes for freight and passenger rail.</w:t>
      </w:r>
    </w:p>
    <w:p w14:paraId="51995B53" w14:textId="77777777" w:rsidR="009079C5" w:rsidRPr="00A44AE6" w:rsidRDefault="009079C5" w:rsidP="009079C5">
      <w:r w:rsidRPr="00A44AE6">
        <w:t>The White House says the plan would pay for the investments within 15 years by raising taxes on corporations and people who earn more than $400,000 a year, drawing criticism from Idaho Sen. Mike Crapo, the top Republican on the Senate Finance Committee.</w:t>
      </w:r>
    </w:p>
    <w:p w14:paraId="0351649C" w14:textId="77777777" w:rsidR="009079C5" w:rsidRPr="00A44AE6" w:rsidRDefault="009079C5" w:rsidP="009079C5">
      <w:r w:rsidRPr="00A44AE6">
        <w:t>“Raising taxes in the middle of an economic crisis is incredibly misguided,” Crapo said in a statement. “Prior to the pandemic, our economy was the strongest it’s ever been. Unemployment was down and real earnings were up, especially for low-wage earners. Unemployment rates for minorities were at record lows. Small business owners were reporting record-level employee compensation and more job openings than qualified applicants.</w:t>
      </w:r>
    </w:p>
    <w:p w14:paraId="648D65E6" w14:textId="77777777" w:rsidR="009079C5" w:rsidRPr="00A44AE6" w:rsidRDefault="009079C5" w:rsidP="009079C5">
      <w:r w:rsidRPr="00A44AE6">
        <w:t>“These outcomes will resume once our economy can reopen completely, provided the Administration’s proposals to raise taxes on vulnerable American businesses are not enacted into law.”</w:t>
      </w:r>
    </w:p>
    <w:p w14:paraId="1F8B0F5C" w14:textId="77777777" w:rsidR="009079C5" w:rsidRPr="00A44AE6" w:rsidRDefault="009079C5" w:rsidP="009079C5">
      <w:r w:rsidRPr="00A44AE6">
        <w:t>Speaking in Pittsburgh on Wednesday, Biden said he would consider other ideas to pay for the plan so long as they don’t raise taxes on individuals who make less than $400,000 a year.</w:t>
      </w:r>
    </w:p>
    <w:p w14:paraId="34D90EFE" w14:textId="77777777" w:rsidR="009079C5" w:rsidRPr="00A44AE6" w:rsidRDefault="009079C5" w:rsidP="009079C5">
      <w:r w:rsidRPr="00A44AE6">
        <w:t>His proposal also would increase </w:t>
      </w:r>
      <w:hyperlink r:id="rId46" w:tgtFrame="_blank" w:history="1">
        <w:r w:rsidRPr="00A44AE6">
          <w:rPr>
            <w:rStyle w:val="Hyperlink"/>
          </w:rPr>
          <w:t>the federal corporate tax rate from 21% to 28%</w:t>
        </w:r>
      </w:hyperlink>
      <w:r w:rsidRPr="00A44AE6">
        <w:t>, still below the 35% rate that existed prior to the 2017 tax cuts that were former President Donald Trump’s signature legislative achievement.</w:t>
      </w:r>
    </w:p>
    <w:p w14:paraId="0621068F" w14:textId="77777777" w:rsidR="009079C5" w:rsidRPr="00A44AE6" w:rsidRDefault="009079C5" w:rsidP="009079C5">
      <w:r w:rsidRPr="00A44AE6">
        <w:t>The unveiling of Biden’s plan follows the passage by Congress of a $1.9 trillion stimulus package with only Democratic votes, but Cantwell said she hopes the infrastructure package will garner support from Republicans, who have given it a chilly reception.</w:t>
      </w:r>
    </w:p>
    <w:p w14:paraId="3C055F16" w14:textId="77777777" w:rsidR="009079C5" w:rsidRPr="00A2140C" w:rsidRDefault="009079C5" w:rsidP="009079C5">
      <w:pPr>
        <w:rPr>
          <w:u w:val="single"/>
        </w:rPr>
      </w:pPr>
      <w:r w:rsidRPr="00A44AE6">
        <w:t>“</w:t>
      </w:r>
      <w:r w:rsidRPr="00A2140C">
        <w:rPr>
          <w:u w:val="single"/>
        </w:rPr>
        <w:t>As the president is saying, this is once-in-a-generation kind of investment,” Cantwell said. “I think there’s a little more room here for bipartisan negotiations, definitely more room for bipartisan input, and I hope that’s what we’ll do.”</w:t>
      </w:r>
    </w:p>
    <w:p w14:paraId="351D9F3E" w14:textId="77777777" w:rsidR="009079C5" w:rsidRPr="00A44AE6" w:rsidRDefault="009079C5" w:rsidP="009079C5">
      <w:r w:rsidRPr="00A44AE6">
        <w:t>The White House proposal also includes $10 billion for nationwide monitoring and cleanup of PFAS, </w:t>
      </w:r>
      <w:hyperlink r:id="rId47" w:tgtFrame="_blank" w:history="1">
        <w:r w:rsidRPr="00A44AE6">
          <w:rPr>
            <w:rStyle w:val="Hyperlink"/>
          </w:rPr>
          <w:t>a flame retardant chemical that has contaminated water supplie</w:t>
        </w:r>
      </w:hyperlink>
      <w:r w:rsidRPr="00A44AE6">
        <w:t>s around Fairchild Air Force Base.</w:t>
      </w:r>
    </w:p>
    <w:p w14:paraId="4C72D59B" w14:textId="77777777" w:rsidR="009079C5" w:rsidRPr="00A2140C" w:rsidRDefault="009079C5" w:rsidP="009079C5">
      <w:pPr>
        <w:rPr>
          <w:u w:val="single"/>
        </w:rPr>
      </w:pPr>
      <w:r w:rsidRPr="00A2140C">
        <w:rPr>
          <w:u w:val="single"/>
        </w:rPr>
        <w:t>Cantwell highlighted the $213 billion included in the plan to provide affordable housing as well as funding for workforce training and improving the aerospace supply chain as components that could be especially beneficial for Eastern Washington.</w:t>
      </w:r>
    </w:p>
    <w:p w14:paraId="6C796B1B" w14:textId="77777777" w:rsidR="009079C5" w:rsidRDefault="009079C5" w:rsidP="009079C5">
      <w:pPr>
        <w:pStyle w:val="Heading4"/>
      </w:pPr>
      <w:r>
        <w:t xml:space="preserve">No democrat in the Northwest will </w:t>
      </w:r>
      <w:r>
        <w:rPr>
          <w:u w:val="single"/>
        </w:rPr>
        <w:t>ever</w:t>
      </w:r>
      <w:r>
        <w:t xml:space="preserve"> vote against infrastructure – they literally wrote it</w:t>
      </w:r>
    </w:p>
    <w:p w14:paraId="090ED5CF" w14:textId="77777777" w:rsidR="009079C5" w:rsidRPr="00A2140C" w:rsidRDefault="009079C5" w:rsidP="009079C5">
      <w:r>
        <w:rPr>
          <w:rStyle w:val="Style13ptBold"/>
        </w:rPr>
        <w:t xml:space="preserve">Senate 6-28 </w:t>
      </w:r>
      <w:r w:rsidRPr="00A2140C">
        <w:t>[Senate, They are the senate., Senate, "Press Releases | Press | Chair's Newsroom | Chair | The U.S. Senate Committee on Health, Education, Labor &amp; Pensions," 06/28/21, https://www.help.senate.gov/chair/newsroom/press/murray-colleagues-unveil-key-legislation-from-president-bidens-american-jobs-plan-to-make-historic-investment-in-care-economy, Date Accessed: 07/26/21] // JS</w:t>
      </w:r>
    </w:p>
    <w:p w14:paraId="192D285D" w14:textId="77777777" w:rsidR="009079C5" w:rsidRPr="00A2140C" w:rsidRDefault="009079C5" w:rsidP="009079C5">
      <w:pPr>
        <w:rPr>
          <w:rFonts w:ascii="Times New Roman" w:eastAsia="Times New Roman" w:hAnsi="Times New Roman" w:cs="Times New Roman"/>
          <w:sz w:val="24"/>
        </w:rPr>
      </w:pPr>
    </w:p>
    <w:p w14:paraId="74723A2B" w14:textId="77777777" w:rsidR="009079C5" w:rsidRPr="00A2140C" w:rsidRDefault="009079C5" w:rsidP="009079C5"/>
    <w:p w14:paraId="5D2E8146" w14:textId="77777777" w:rsidR="009079C5" w:rsidRPr="00C2657F" w:rsidRDefault="009079C5" w:rsidP="009079C5">
      <w:pPr>
        <w:rPr>
          <w:sz w:val="16"/>
        </w:rPr>
      </w:pPr>
      <w:r w:rsidRPr="00C2657F">
        <w:rPr>
          <w:sz w:val="16"/>
        </w:rPr>
        <w:t>(Washington, D.C.) – U</w:t>
      </w:r>
      <w:r w:rsidRPr="00A2140C">
        <w:rPr>
          <w:u w:val="single"/>
        </w:rPr>
        <w:t>.S. Senator Patty Murray (D-</w:t>
      </w:r>
      <w:r w:rsidRPr="00A2140C">
        <w:rPr>
          <w:b/>
          <w:bCs/>
          <w:u w:val="single"/>
        </w:rPr>
        <w:t>WA</w:t>
      </w:r>
      <w:r w:rsidRPr="00A2140C">
        <w:rPr>
          <w:u w:val="single"/>
        </w:rPr>
        <w:t>),</w:t>
      </w:r>
      <w:r w:rsidRPr="00C2657F">
        <w:rPr>
          <w:sz w:val="16"/>
        </w:rPr>
        <w:t xml:space="preserve"> Chair of the Health, Education, Senator Bob Casey (D-PA), Chairman of the U.S. Senate Special Committee on Aging, Senate Finance </w:t>
      </w:r>
      <w:r w:rsidRPr="00A2140C">
        <w:rPr>
          <w:u w:val="single"/>
        </w:rPr>
        <w:t>Committee Chairman Ron Wyden (D-</w:t>
      </w:r>
      <w:r w:rsidRPr="00A2140C">
        <w:rPr>
          <w:b/>
          <w:bCs/>
          <w:u w:val="single"/>
        </w:rPr>
        <w:t>OR</w:t>
      </w:r>
      <w:r w:rsidRPr="00C2657F">
        <w:rPr>
          <w:sz w:val="16"/>
        </w:rPr>
        <w:t>) and Democratic Leader Chuck Schumer (D-NY), along with Senators Tammy Duckworth (D-IL), Maggie Hassan (D-NH) and Sherrod Brown (D-OH) are introducing the Better Care Better Jobs Act, a key element of President Biden’s American Jobs Plan. U.S. Representative Debbie Dingell (D-MI-12), Chairman of the House Energy and Commerce Committee Frank Pallone (D-NJ-6) and Representatives Jan Schakowsky (D-IL-9) and Doris Matsui (D-CA-6) introduced the House companion. This legislation would make a historic investment in home and community-based services by strengthening and expanding access to quality home care services and lifting up the caregiving workforce that provides them. “</w:t>
      </w:r>
      <w:r w:rsidRPr="00A2140C">
        <w:rPr>
          <w:u w:val="single"/>
        </w:rPr>
        <w:t>In Washington state and across the country, I hear from people with disabilities and older Americans who are relegated to institutions and from caregivers—who are disproportionately women of color—who aren’t getting the wages or benefits they deserve. It’s clear we’ve got a caregiving crisis, and we desperately need a caregiving infrastructure,” said Senator Patty Murray. “I’m proud to introduce the Better Care Better Jobs Act alongside Senators Casey, Schumer and Wyden to help make home and community-based services available to every eligible American and invest in the essential workforce that provides these services. This bold plan is good for people with disabilities and older Americans, good for caregivers, and good for our economy—and I’ll be fighting as hard as I can to get it across the finish line</w:t>
      </w:r>
      <w:r w:rsidRPr="00C2657F">
        <w:rPr>
          <w:sz w:val="16"/>
        </w:rPr>
        <w:t>.” “For millions of families, and especially for women, home and community-based services are a bridge to work and a bridge to economic security. The Better Care Better Jobs Act would not only enable more older adults and people with disabilities to remain in their homes, stay active in their communities and lead independent lives, it would also create jobs and lead to higher wages for care workers, who are predominantly women and people of color. This legislation is critical to advancing equity, spurring economic recovery and improving quality of life for older adults and people with disabilities,” said Chairman Casey. “</w:t>
      </w:r>
      <w:r w:rsidRPr="00A2140C">
        <w:rPr>
          <w:u w:val="single"/>
        </w:rPr>
        <w:t>For too long, seniors and Americans with disabilities who want the choice of good quality long-term care at home and the workers who provide it have gotten short shrift. This bill lays out a transformational investment through Medicaid that will begin to set that right so receiving good quality care in the comfort and safety of home is a real possibility. It is also critical that the workforce who provides home care receive a liveable wage, and that family caregivers have more supports when they provide care to their loved ones. I will continue working with my colleagues and the President to pass this key pillar of the American Jobs Plan,” said Chairman Wyden</w:t>
      </w:r>
      <w:r w:rsidRPr="00C2657F">
        <w:rPr>
          <w:sz w:val="16"/>
        </w:rPr>
        <w:t xml:space="preserve">. “I am proud to introduce the Better Care Better Jobs Act with Senate Democrats as part of President Biden’s American Jobs Plan,” said Majority Leader Schumer. “The Better Care Better Jobs Act would make a massive investment in home and community-based services to ensure that seniors and people with disabilities have the right to live in their homes while getting the care they need. Furthermore, it will finally treat the home care workforce like the essential workers they are and ensure they are paid fair wages. The COVID-19 pandemic shown a painful magnifying glass on how our country is currently falling well short of those goals. We must do better. I will work tirelessly with President Biden and my colleagues in Congress to get this proposal signed into law.” “No one should have to wait to get the care they deserve, and no care worker should have to live below the poverty line to give this care,” said Rep. Dingell. “This is personal for me – I was so lucky to have my husband John receive care at home. That experience showed me the significant fractures in long-term care, from low wages for workers to thousands on HCBS waitlists to so many people not knowing how to get the care they desperately need. We need a stronger system that supports both care workers and care recipients, and this legislation is a historic step forward to expand HCBS so that seniors and people with disabilities can get the care they need in the setting of their choice while also ensuring care workers are receiving pay and benefits commensurate with their work.” “HCBS allows seniors and people living with disabilities to receive the high-quality care they need in their communities and in close proximity to their friends and families. However, far too many people are unable to receive HCBS care because of long waitlists and chronic underinvestment in care workers,” said Energy and Commerce Chairman Frank Pallone, Jr. “The Better Care Better Jobs Act makes a historic investment that will allow millions of Americans to access home- and community-based care while giving a much-deserved raise to the workers who provide care to our loved ones. I commend Congresswoman Dingell and Senator Casey for their leadership and look forward to getting this vital legislation passed and signed into law this year.” The Better Care Better Jobs Act would provide states with enhanced Medicaid funding for home and community-bases services if they carry out certain activities that will support expanding access to these services and strengthen the workforce providing them. It would also provide funding to the Centers for Medicare &amp; Medicaid Services to carry out the bill’s programs and conduct oversight. </w:t>
      </w:r>
      <w:r w:rsidRPr="00C2657F">
        <w:rPr>
          <w:u w:val="single"/>
        </w:rPr>
        <w:t>The original Senate cosponsors of the Better Care Better Jobs Act are U.S. Senators Patty Murray (D-WA)</w:t>
      </w:r>
      <w:r w:rsidRPr="00C2657F">
        <w:rPr>
          <w:sz w:val="16"/>
        </w:rPr>
        <w:t xml:space="preserve">, Bob Casey (D-PA), </w:t>
      </w:r>
      <w:r w:rsidRPr="00C2657F">
        <w:rPr>
          <w:u w:val="single"/>
        </w:rPr>
        <w:t>Ron Wyden (D-OR),</w:t>
      </w:r>
      <w:r w:rsidRPr="00C2657F">
        <w:rPr>
          <w:sz w:val="16"/>
        </w:rPr>
        <w:t xml:space="preserve"> Chuck Schumer (D-NY), Tammy Duckworth (D-IL), Maggie Hassan (D-NH), Sherrod Brown (D-OH), Tammy Baldwin (D-WI), Michael Bennet (D-CO), Richard Blumenthal (D-CT), Cory Booker (D-NJ), </w:t>
      </w:r>
      <w:r w:rsidRPr="00C2657F">
        <w:rPr>
          <w:u w:val="single"/>
        </w:rPr>
        <w:t>Maria Cantwell (D-WA),</w:t>
      </w:r>
      <w:r w:rsidRPr="00C2657F">
        <w:rPr>
          <w:sz w:val="16"/>
        </w:rPr>
        <w:t xml:space="preserve"> Ben Cardin (D-MD), Dick Durbin (D-IL), Dianne Feinstein (D-CA), Kirsten Gillibrand (D-NY), Mazie Hirono (D-HI), Martin Heinrich (D-CO), Tim Kaine (D-VA), Angus King (I-ME), Amy Klobuchar (D-MN), Pat Leahy (D-VT), Ben Ray Luján (D-NM), Ed Markey (D-MA), </w:t>
      </w:r>
      <w:r w:rsidRPr="00C2657F">
        <w:rPr>
          <w:u w:val="single"/>
        </w:rPr>
        <w:t>Jeff Merkley (D-OR</w:t>
      </w:r>
      <w:r w:rsidRPr="00C2657F">
        <w:rPr>
          <w:sz w:val="16"/>
        </w:rPr>
        <w:t>), Bob Menendez (D-NJ), Chris Murphy (D-CT), Alex Padilla (D-CA), Gary Peters (D-MI), Jack Reed (D-RI), Jacky Rosen (D-NV), Bernie Sanders (I-VT), Brian Schatz (D-HI), Jeanne Shaheen (D-NH), Tina Smith (D-MN), Debbie Stabenow (D-MI), Chris Van Hollen (D-MD), Raphael Warnock (D-GA), Elizabeth Warren (D-MA) and Sheldon Whitehouse (D-RI).</w:t>
      </w:r>
    </w:p>
    <w:p w14:paraId="5C224BCB" w14:textId="77777777" w:rsidR="009079C5" w:rsidRPr="00A2140C" w:rsidRDefault="009079C5" w:rsidP="009079C5">
      <w:r w:rsidRPr="00A2140C">
        <w:t> </w:t>
      </w:r>
    </w:p>
    <w:p w14:paraId="2AC2A422" w14:textId="77777777" w:rsidR="009079C5" w:rsidRPr="00A2140C" w:rsidRDefault="009079C5" w:rsidP="009079C5"/>
    <w:p w14:paraId="426722D2" w14:textId="77777777" w:rsidR="009079C5" w:rsidRDefault="009079C5" w:rsidP="009079C5">
      <w:pPr>
        <w:pStyle w:val="Heading4"/>
      </w:pPr>
      <w:r>
        <w:t>Infrastructure negotiations will collapse.</w:t>
      </w:r>
    </w:p>
    <w:p w14:paraId="09AFBA5E" w14:textId="77777777" w:rsidR="009079C5" w:rsidRDefault="009079C5" w:rsidP="009079C5">
      <w:r w:rsidRPr="00EF49C5">
        <w:rPr>
          <w:rStyle w:val="Style13ptBold"/>
        </w:rPr>
        <w:t>Foran and Raju 7/26</w:t>
      </w:r>
      <w:r>
        <w:t xml:space="preserve"> – [Clare and Manu, 7/26/21, CNN, “</w:t>
      </w:r>
      <w:r w:rsidRPr="00EF49C5">
        <w:t>Biden's infrastructure deal on shaky ground as blame game begins</w:t>
      </w:r>
      <w:r>
        <w:t>,”</w:t>
      </w:r>
      <w:r w:rsidRPr="00EF49C5">
        <w:t xml:space="preserve"> </w:t>
      </w:r>
      <w:hyperlink r:id="rId48" w:history="1">
        <w:r w:rsidRPr="001330FD">
          <w:rPr>
            <w:rStyle w:val="Hyperlink"/>
          </w:rPr>
          <w:t>https://www.cnn.com/2021/07/26/politics/infrastructure-congress-week-ahead/index.html</w:t>
        </w:r>
      </w:hyperlink>
      <w:r>
        <w:t>, DOA: 7/26/21, Lowell-TT]</w:t>
      </w:r>
    </w:p>
    <w:p w14:paraId="358D6717" w14:textId="77777777" w:rsidR="009079C5" w:rsidRDefault="009079C5" w:rsidP="009079C5">
      <w:pPr>
        <w:rPr>
          <w:sz w:val="16"/>
        </w:rPr>
      </w:pPr>
      <w:r w:rsidRPr="0071534C">
        <w:rPr>
          <w:sz w:val="16"/>
        </w:rPr>
        <w:t xml:space="preserve">Washington (CNN)President Joe </w:t>
      </w:r>
      <w:r w:rsidRPr="00BB5BFE">
        <w:rPr>
          <w:rStyle w:val="StyleUnderline"/>
        </w:rPr>
        <w:t xml:space="preserve">Biden's bipartisan infrastructure deal is in a </w:t>
      </w:r>
      <w:r w:rsidRPr="009C21ED">
        <w:rPr>
          <w:rStyle w:val="Emphasis"/>
        </w:rPr>
        <w:t>perilous state</w:t>
      </w:r>
      <w:r w:rsidRPr="00BB5BFE">
        <w:rPr>
          <w:rStyle w:val="StyleUnderline"/>
        </w:rPr>
        <w:t xml:space="preserve"> with Republicans and Democrats remaining </w:t>
      </w:r>
      <w:r w:rsidRPr="009C21ED">
        <w:rPr>
          <w:rStyle w:val="Emphasis"/>
        </w:rPr>
        <w:t>far apart on a range of outstanding issues</w:t>
      </w:r>
      <w:r w:rsidRPr="0071534C">
        <w:rPr>
          <w:sz w:val="16"/>
        </w:rPr>
        <w:t xml:space="preserve"> after the latest round of furious talks, the clearest sign yet that one of </w:t>
      </w:r>
      <w:r w:rsidRPr="00BB5BFE">
        <w:rPr>
          <w:rStyle w:val="StyleUnderline"/>
        </w:rPr>
        <w:t xml:space="preserve">the White House's top legislative priorities could </w:t>
      </w:r>
      <w:r w:rsidRPr="009C21ED">
        <w:rPr>
          <w:rStyle w:val="Emphasis"/>
        </w:rPr>
        <w:t>collapse</w:t>
      </w:r>
      <w:r w:rsidRPr="00BB5BFE">
        <w:rPr>
          <w:rStyle w:val="StyleUnderline"/>
        </w:rPr>
        <w:t xml:space="preserve"> in the coming days</w:t>
      </w:r>
      <w:r w:rsidRPr="0071534C">
        <w:rPr>
          <w:sz w:val="16"/>
        </w:rPr>
        <w:t xml:space="preserve">. The talks have reached a crucial juncture more than a month after Biden and a group of 10 senators from both parties trumpeted a bipartisan framework detailing their $1.2 trillion deal to bolster the nation's waterways, bridges, water systems and broadband networks. But </w:t>
      </w:r>
      <w:r w:rsidRPr="00BB5BFE">
        <w:rPr>
          <w:rStyle w:val="StyleUnderline"/>
        </w:rPr>
        <w:t xml:space="preserve">turning that short outline into detailed legislative text has proven to be </w:t>
      </w:r>
      <w:r w:rsidRPr="009C21ED">
        <w:rPr>
          <w:rStyle w:val="Emphasis"/>
        </w:rPr>
        <w:t>enormously difficult</w:t>
      </w:r>
      <w:r w:rsidRPr="0071534C">
        <w:rPr>
          <w:sz w:val="16"/>
        </w:rPr>
        <w:t xml:space="preserve">, with the </w:t>
      </w:r>
      <w:r w:rsidRPr="00BB5BFE">
        <w:rPr>
          <w:rStyle w:val="StyleUnderline"/>
        </w:rPr>
        <w:t xml:space="preserve">two sides still </w:t>
      </w:r>
      <w:r w:rsidRPr="009C21ED">
        <w:rPr>
          <w:rStyle w:val="Emphasis"/>
        </w:rPr>
        <w:t>squabbling over funding</w:t>
      </w:r>
      <w:r w:rsidRPr="00BB5BFE">
        <w:rPr>
          <w:rStyle w:val="StyleUnderline"/>
        </w:rPr>
        <w:t xml:space="preserve"> levels for transit</w:t>
      </w:r>
      <w:r w:rsidRPr="0071534C">
        <w:rPr>
          <w:sz w:val="16"/>
        </w:rPr>
        <w:t xml:space="preserve"> systems </w:t>
      </w:r>
      <w:r w:rsidRPr="00BB5BFE">
        <w:rPr>
          <w:rStyle w:val="StyleUnderline"/>
        </w:rPr>
        <w:t xml:space="preserve">and exactly </w:t>
      </w:r>
      <w:r w:rsidRPr="009C21ED">
        <w:rPr>
          <w:rStyle w:val="Emphasis"/>
        </w:rPr>
        <w:t>how to pay</w:t>
      </w:r>
      <w:r w:rsidRPr="00BB5BFE">
        <w:rPr>
          <w:rStyle w:val="StyleUnderline"/>
        </w:rPr>
        <w:t xml:space="preserve"> for</w:t>
      </w:r>
      <w:r w:rsidRPr="0071534C">
        <w:rPr>
          <w:sz w:val="16"/>
        </w:rPr>
        <w:t xml:space="preserve"> the nearly $600 billion in </w:t>
      </w:r>
      <w:r w:rsidRPr="00BB5BFE">
        <w:rPr>
          <w:rStyle w:val="StyleUnderline"/>
        </w:rPr>
        <w:t>new spending</w:t>
      </w:r>
      <w:r w:rsidRPr="0071534C">
        <w:rPr>
          <w:sz w:val="16"/>
        </w:rPr>
        <w:t xml:space="preserve"> -- </w:t>
      </w:r>
      <w:r w:rsidRPr="00BB5BFE">
        <w:rPr>
          <w:rStyle w:val="StyleUnderline"/>
        </w:rPr>
        <w:t>among a handful of other thorny issues.</w:t>
      </w:r>
      <w:r w:rsidRPr="0071534C">
        <w:rPr>
          <w:sz w:val="16"/>
        </w:rPr>
        <w:t xml:space="preserve"> If the talks collapse, Democrats could try to roll in pieces of the plan into a larger, $3.5 trillion proposal that their party is trying to pass along straight party lines through the </w:t>
      </w:r>
      <w:r w:rsidRPr="009C21ED">
        <w:rPr>
          <w:rStyle w:val="Emphasis"/>
        </w:rPr>
        <w:t>budget process</w:t>
      </w:r>
      <w:r w:rsidRPr="0071534C">
        <w:rPr>
          <w:sz w:val="16"/>
        </w:rPr>
        <w:t xml:space="preserve">. But that </w:t>
      </w:r>
      <w:r w:rsidRPr="00BB5BFE">
        <w:rPr>
          <w:rStyle w:val="StyleUnderline"/>
        </w:rPr>
        <w:t xml:space="preserve">would only </w:t>
      </w:r>
      <w:r w:rsidRPr="009C21ED">
        <w:rPr>
          <w:rStyle w:val="Emphasis"/>
        </w:rPr>
        <w:t>add to the cost -- and</w:t>
      </w:r>
      <w:r w:rsidRPr="00BB5BFE">
        <w:rPr>
          <w:rStyle w:val="StyleUnderline"/>
        </w:rPr>
        <w:t xml:space="preserve"> could </w:t>
      </w:r>
      <w:r w:rsidRPr="009C21ED">
        <w:rPr>
          <w:rStyle w:val="Emphasis"/>
        </w:rPr>
        <w:t>turn off moderates already skeptical</w:t>
      </w:r>
      <w:r w:rsidRPr="0071534C">
        <w:rPr>
          <w:sz w:val="16"/>
        </w:rPr>
        <w:t xml:space="preserve"> about the plan. </w:t>
      </w:r>
      <w:r w:rsidRPr="00BB5BFE">
        <w:rPr>
          <w:rStyle w:val="StyleUnderline"/>
        </w:rPr>
        <w:t>Democratic negotiators</w:t>
      </w:r>
      <w:r w:rsidRPr="0071534C">
        <w:rPr>
          <w:sz w:val="16"/>
        </w:rPr>
        <w:t xml:space="preserve">, including the White House, </w:t>
      </w:r>
      <w:r w:rsidRPr="00BB5BFE">
        <w:rPr>
          <w:rStyle w:val="StyleUnderline"/>
        </w:rPr>
        <w:t>sent Republicans</w:t>
      </w:r>
      <w:r w:rsidRPr="0071534C">
        <w:rPr>
          <w:sz w:val="16"/>
        </w:rPr>
        <w:t xml:space="preserve"> on Sunday night </w:t>
      </w:r>
      <w:r w:rsidRPr="00BB5BFE">
        <w:rPr>
          <w:rStyle w:val="StyleUnderline"/>
        </w:rPr>
        <w:t>a "global offer to finish every major open item</w:t>
      </w:r>
      <w:r w:rsidRPr="0071534C">
        <w:rPr>
          <w:sz w:val="16"/>
        </w:rPr>
        <w:t xml:space="preserve">," a Democratic source close to the talks told CNN. </w:t>
      </w:r>
      <w:r w:rsidRPr="00BB5BFE">
        <w:rPr>
          <w:rStyle w:val="StyleUnderline"/>
        </w:rPr>
        <w:t xml:space="preserve">The offer included the </w:t>
      </w:r>
      <w:r w:rsidRPr="009C21ED">
        <w:rPr>
          <w:rStyle w:val="Emphasis"/>
        </w:rPr>
        <w:t>major unresolved issues</w:t>
      </w:r>
      <w:r w:rsidRPr="00BB5BFE">
        <w:rPr>
          <w:rStyle w:val="StyleUnderline"/>
        </w:rPr>
        <w:t>, including funding for highways and bridges, money for water systems, prevailing wage laws, using unspent Covid-19 money as a way to finance the bill as well as an infrastructure bank and transit funding</w:t>
      </w:r>
      <w:r w:rsidRPr="0071534C">
        <w:rPr>
          <w:sz w:val="16"/>
        </w:rPr>
        <w:t xml:space="preserve">. But </w:t>
      </w:r>
      <w:r w:rsidRPr="00BB5BFE">
        <w:rPr>
          <w:rStyle w:val="StyleUnderline"/>
        </w:rPr>
        <w:t xml:space="preserve">Republicans </w:t>
      </w:r>
      <w:r w:rsidRPr="009C21ED">
        <w:rPr>
          <w:rStyle w:val="Emphasis"/>
        </w:rPr>
        <w:t>pushed back</w:t>
      </w:r>
      <w:r w:rsidRPr="00BB5BFE">
        <w:rPr>
          <w:rStyle w:val="StyleUnderline"/>
        </w:rPr>
        <w:t xml:space="preserve"> against the effort</w:t>
      </w:r>
      <w:r w:rsidRPr="0071534C">
        <w:rPr>
          <w:sz w:val="16"/>
        </w:rPr>
        <w:t xml:space="preserve">. A GOP source familiar told CNN on Monday that </w:t>
      </w:r>
      <w:r w:rsidRPr="00BB5BFE">
        <w:rPr>
          <w:rStyle w:val="StyleUnderline"/>
        </w:rPr>
        <w:t>the offer</w:t>
      </w:r>
      <w:r w:rsidRPr="0071534C">
        <w:rPr>
          <w:sz w:val="16"/>
        </w:rPr>
        <w:t xml:space="preserve"> "was discouraging since it </w:t>
      </w:r>
      <w:r w:rsidRPr="00BB5BFE">
        <w:rPr>
          <w:rStyle w:val="StyleUnderline"/>
        </w:rPr>
        <w:t xml:space="preserve">attempts to </w:t>
      </w:r>
      <w:r w:rsidRPr="00303482">
        <w:rPr>
          <w:rStyle w:val="Emphasis"/>
        </w:rPr>
        <w:t>reopen</w:t>
      </w:r>
      <w:r w:rsidRPr="00BB5BFE">
        <w:rPr>
          <w:rStyle w:val="StyleUnderline"/>
        </w:rPr>
        <w:t xml:space="preserve"> numerous issues</w:t>
      </w:r>
      <w:r w:rsidRPr="0071534C">
        <w:rPr>
          <w:sz w:val="16"/>
        </w:rPr>
        <w:t xml:space="preserve"> the bipartisan group had already agreed to." The source warned, "If this is going to be successful, </w:t>
      </w:r>
      <w:r w:rsidRPr="00BB5BFE">
        <w:rPr>
          <w:rStyle w:val="StyleUnderline"/>
        </w:rPr>
        <w:t>the White House will need to show more flexibility</w:t>
      </w:r>
      <w:r w:rsidRPr="0071534C">
        <w:rPr>
          <w:sz w:val="16"/>
        </w:rPr>
        <w:t xml:space="preserve"> as Republicans have done and listen to the members of the group that produced this framework." Republicans "made very reasonable, good-faith offers every step of the way during this process, including on transit Wednesday," the source said, adding, "That offer was met with silence for three days." </w:t>
      </w:r>
      <w:r w:rsidRPr="00BB5BFE">
        <w:rPr>
          <w:rStyle w:val="StyleUnderline"/>
        </w:rPr>
        <w:t xml:space="preserve">Now </w:t>
      </w:r>
      <w:r w:rsidRPr="00303482">
        <w:rPr>
          <w:rStyle w:val="Emphasis"/>
        </w:rPr>
        <w:t>a blame game is underway</w:t>
      </w:r>
      <w:r w:rsidRPr="00BB5BFE">
        <w:rPr>
          <w:rStyle w:val="StyleUnderline"/>
        </w:rPr>
        <w:t xml:space="preserve">, another indication that </w:t>
      </w:r>
      <w:r w:rsidRPr="00303482">
        <w:rPr>
          <w:rStyle w:val="Emphasis"/>
        </w:rPr>
        <w:t>negotiations are in danger of falling apart</w:t>
      </w:r>
      <w:r w:rsidRPr="00BB5BFE">
        <w:rPr>
          <w:rStyle w:val="StyleUnderline"/>
        </w:rPr>
        <w:t>.</w:t>
      </w:r>
      <w:r>
        <w:rPr>
          <w:rStyle w:val="StyleUnderline"/>
        </w:rPr>
        <w:t xml:space="preserve"> </w:t>
      </w:r>
      <w:r w:rsidRPr="0071534C">
        <w:rPr>
          <w:sz w:val="16"/>
        </w:rPr>
        <w:t xml:space="preserve">A Democratic source close to the talks said that </w:t>
      </w:r>
      <w:r w:rsidRPr="00BB5BFE">
        <w:rPr>
          <w:rStyle w:val="StyleUnderline"/>
        </w:rPr>
        <w:t>Republicans are "goalpost moving,"</w:t>
      </w:r>
      <w:r w:rsidRPr="0071534C">
        <w:rPr>
          <w:sz w:val="16"/>
        </w:rPr>
        <w:t xml:space="preserve"> arguing, for instance, that </w:t>
      </w:r>
      <w:r w:rsidRPr="00BB5BFE">
        <w:rPr>
          <w:rStyle w:val="StyleUnderline"/>
        </w:rPr>
        <w:t>Republicans "reneged" on an agreement</w:t>
      </w:r>
      <w:r w:rsidRPr="0071534C">
        <w:rPr>
          <w:sz w:val="16"/>
        </w:rPr>
        <w:t xml:space="preserve"> the group had </w:t>
      </w:r>
      <w:r w:rsidRPr="00BB5BFE">
        <w:rPr>
          <w:rStyle w:val="StyleUnderline"/>
        </w:rPr>
        <w:t>on how to deal with funding for water systems and</w:t>
      </w:r>
      <w:r w:rsidRPr="0071534C">
        <w:rPr>
          <w:sz w:val="16"/>
        </w:rPr>
        <w:t xml:space="preserve"> an additional $15 billion for </w:t>
      </w:r>
      <w:r w:rsidRPr="00BB5BFE">
        <w:rPr>
          <w:rStyle w:val="StyleUnderline"/>
        </w:rPr>
        <w:t>lead pipe contamination</w:t>
      </w:r>
      <w:r w:rsidRPr="0071534C">
        <w:rPr>
          <w:sz w:val="16"/>
        </w:rPr>
        <w:t xml:space="preserve"> issues. GOP Sen. Mitt Romney proposed something "completely unworkable," the Democratic source said. The same Democratic source says that </w:t>
      </w:r>
      <w:r w:rsidRPr="00BB5BFE">
        <w:rPr>
          <w:rStyle w:val="StyleUnderline"/>
        </w:rPr>
        <w:t>Democrats said they would meet the GOP proposal on highway funding</w:t>
      </w:r>
      <w:r w:rsidRPr="0071534C">
        <w:rPr>
          <w:sz w:val="16"/>
        </w:rPr>
        <w:t xml:space="preserve"> as long as Republicans agreed to their party's proposal on transit. </w:t>
      </w:r>
      <w:r w:rsidRPr="00BB5BFE">
        <w:rPr>
          <w:rStyle w:val="StyleUnderline"/>
        </w:rPr>
        <w:t>The GOP said no</w:t>
      </w:r>
      <w:r w:rsidRPr="0071534C">
        <w:rPr>
          <w:sz w:val="16"/>
        </w:rPr>
        <w:t xml:space="preserve"> to that idea as well. Romney's office responded on Monday by calling accusations of goalpost moving and reneging on an agreement "laughably false." "As the White House's own website shows, </w:t>
      </w:r>
      <w:r w:rsidRPr="0071534C">
        <w:rPr>
          <w:rStyle w:val="StyleUnderline"/>
        </w:rPr>
        <w:t>the deal on water was for $55 billion</w:t>
      </w:r>
      <w:r w:rsidRPr="0071534C">
        <w:rPr>
          <w:sz w:val="16"/>
        </w:rPr>
        <w:t xml:space="preserve"> in new spending," Romney's office said in a statement. "After days of radio silence, (Senate Majority Leader Chuck) </w:t>
      </w:r>
      <w:r w:rsidRPr="0071534C">
        <w:rPr>
          <w:rStyle w:val="StyleUnderline"/>
        </w:rPr>
        <w:t>Schumer now wants $70 billion</w:t>
      </w:r>
      <w:r w:rsidRPr="0071534C">
        <w:rPr>
          <w:sz w:val="16"/>
        </w:rPr>
        <w:t xml:space="preserve">. </w:t>
      </w:r>
      <w:r w:rsidRPr="0071534C">
        <w:rPr>
          <w:rStyle w:val="StyleUnderline"/>
        </w:rPr>
        <w:t xml:space="preserve">This is a </w:t>
      </w:r>
      <w:r w:rsidRPr="00303482">
        <w:rPr>
          <w:rStyle w:val="Emphasis"/>
        </w:rPr>
        <w:t>direct violation</w:t>
      </w:r>
      <w:r w:rsidRPr="0071534C">
        <w:rPr>
          <w:rStyle w:val="StyleUnderline"/>
        </w:rPr>
        <w:t xml:space="preserve"> of the bipartisan agreement."</w:t>
      </w:r>
      <w:r w:rsidRPr="0071534C">
        <w:rPr>
          <w:sz w:val="16"/>
        </w:rPr>
        <w:t xml:space="preserve"> The much-deliberated </w:t>
      </w:r>
      <w:r w:rsidRPr="0071534C">
        <w:rPr>
          <w:rStyle w:val="StyleUnderline"/>
        </w:rPr>
        <w:t>bipartisan plan is entering a critical week</w:t>
      </w:r>
      <w:r w:rsidRPr="0071534C">
        <w:rPr>
          <w:sz w:val="16"/>
        </w:rPr>
        <w:t xml:space="preserve"> on Capitol Hill, and some lawmakers had projected optimism ahead of a possible procedural vote this week, potentially on Monday. </w:t>
      </w:r>
      <w:r w:rsidRPr="0071534C">
        <w:rPr>
          <w:rStyle w:val="StyleUnderline"/>
        </w:rPr>
        <w:t xml:space="preserve">But with </w:t>
      </w:r>
      <w:r w:rsidRPr="00303482">
        <w:rPr>
          <w:rStyle w:val="Emphasis"/>
        </w:rPr>
        <w:t>no resolution reached</w:t>
      </w:r>
      <w:r w:rsidRPr="0071534C">
        <w:rPr>
          <w:rStyle w:val="StyleUnderline"/>
        </w:rPr>
        <w:t xml:space="preserve"> yet, negotiators face a </w:t>
      </w:r>
      <w:r w:rsidRPr="00303482">
        <w:rPr>
          <w:rStyle w:val="Emphasis"/>
        </w:rPr>
        <w:t>steep uphill climb to resolve remaining issues</w:t>
      </w:r>
      <w:r w:rsidRPr="0071534C">
        <w:rPr>
          <w:rStyle w:val="StyleUnderline"/>
        </w:rPr>
        <w:t xml:space="preserve"> after a weekend of talks failed to produce an agreement</w:t>
      </w:r>
      <w:r w:rsidRPr="0071534C">
        <w:rPr>
          <w:sz w:val="16"/>
        </w:rPr>
        <w:t xml:space="preserve">. The 10 main negotiators are planning to meet Monday to put deliberations back on track. "We're down to the last couple of items, and I think you are going to see a bill Monday afternoon," Democratic Sen. Mark Warner, one of the negotiators working on the bipartisan deal, told Fox News Sunday. </w:t>
      </w:r>
      <w:r w:rsidRPr="00303482">
        <w:rPr>
          <w:rStyle w:val="Emphasis"/>
        </w:rPr>
        <w:t>Sticking points loom large</w:t>
      </w:r>
      <w:r>
        <w:rPr>
          <w:rStyle w:val="StyleUnderline"/>
        </w:rPr>
        <w:t xml:space="preserve"> </w:t>
      </w:r>
      <w:r w:rsidRPr="0071534C">
        <w:rPr>
          <w:sz w:val="16"/>
        </w:rPr>
        <w:t xml:space="preserve">The pressure is on after </w:t>
      </w:r>
      <w:r w:rsidRPr="0071534C">
        <w:rPr>
          <w:rStyle w:val="StyleUnderline"/>
        </w:rPr>
        <w:t>Senate Republicans blocked a vote to start debate on the bipartisan infrastructure bill</w:t>
      </w:r>
      <w:r w:rsidRPr="0071534C">
        <w:rPr>
          <w:sz w:val="16"/>
        </w:rPr>
        <w:t xml:space="preserve"> last week. That vote was 49-51, short of the 60 votes needed to advance the measure. A group of 22 Democratic and Republican senators said afterward that they were "close to a final agreement" and were "optimistic that we will finalize, and be prepared to advance, this historic bipartisan proposal to strengthen America's infrastructure and create good-paying jobs in the coming days." But </w:t>
      </w:r>
      <w:r w:rsidRPr="0071534C">
        <w:rPr>
          <w:rStyle w:val="StyleUnderline"/>
        </w:rPr>
        <w:t xml:space="preserve">the days since have brought </w:t>
      </w:r>
      <w:r w:rsidRPr="00303482">
        <w:rPr>
          <w:rStyle w:val="Emphasis"/>
        </w:rPr>
        <w:t>more scrutiny</w:t>
      </w:r>
      <w:r w:rsidRPr="0071534C">
        <w:rPr>
          <w:rStyle w:val="StyleUnderline"/>
        </w:rPr>
        <w:t xml:space="preserve"> from lawmakers outside the group of negotiators</w:t>
      </w:r>
      <w:r w:rsidRPr="0071534C">
        <w:rPr>
          <w:sz w:val="16"/>
        </w:rPr>
        <w:t xml:space="preserve">, including Pennsylvania Sen. Pat Toomey, who warned Sunday against </w:t>
      </w:r>
      <w:r w:rsidRPr="0071534C">
        <w:rPr>
          <w:rStyle w:val="StyleUnderline"/>
        </w:rPr>
        <w:t>treating federal funding as "</w:t>
      </w:r>
      <w:r w:rsidRPr="00303482">
        <w:rPr>
          <w:rStyle w:val="Emphasis"/>
        </w:rPr>
        <w:t>Monopoly money</w:t>
      </w:r>
      <w:r w:rsidRPr="0071534C">
        <w:rPr>
          <w:sz w:val="16"/>
        </w:rPr>
        <w:t xml:space="preserve">." "A very, very important category for me is </w:t>
      </w:r>
      <w:r w:rsidRPr="0071534C">
        <w:rPr>
          <w:rStyle w:val="StyleUnderline"/>
        </w:rPr>
        <w:t>how all this is going to get paid for</w:t>
      </w:r>
      <w:r w:rsidRPr="0071534C">
        <w:rPr>
          <w:sz w:val="16"/>
        </w:rPr>
        <w:t xml:space="preserve">," the top Republican on the Senate Banking Committee told CNN's Jake Tapper on "State of the Union." "Now </w:t>
      </w:r>
      <w:r w:rsidRPr="0071534C">
        <w:rPr>
          <w:rStyle w:val="StyleUnderline"/>
        </w:rPr>
        <w:t>we're talking about another $600 billion on top of the ordinary spending</w:t>
      </w:r>
      <w:r w:rsidRPr="0071534C">
        <w:rPr>
          <w:sz w:val="16"/>
        </w:rPr>
        <w:t xml:space="preserve">. ... </w:t>
      </w:r>
      <w:r w:rsidRPr="00303482">
        <w:rPr>
          <w:rStyle w:val="Emphasis"/>
        </w:rPr>
        <w:t>This is completely out of hand.</w:t>
      </w:r>
      <w:r w:rsidRPr="0071534C">
        <w:rPr>
          <w:sz w:val="16"/>
        </w:rPr>
        <w:t xml:space="preserve"> There are people who think this is Monopoly money, but it's not, Jake. And so I'm concerned. I think the way we should pay for this increase in infrastructure spending is by re-purposing money we already approved, but hasn't yet gone out the door."</w:t>
      </w:r>
    </w:p>
    <w:p w14:paraId="0CB8A703" w14:textId="77777777" w:rsidR="009079C5" w:rsidRPr="0071534C" w:rsidRDefault="009079C5" w:rsidP="009079C5">
      <w:pPr>
        <w:rPr>
          <w:sz w:val="16"/>
        </w:rPr>
      </w:pPr>
    </w:p>
    <w:p w14:paraId="22EBE6C6" w14:textId="77777777" w:rsidR="009079C5" w:rsidRDefault="009079C5" w:rsidP="009079C5">
      <w:pPr>
        <w:pStyle w:val="Heading4"/>
      </w:pPr>
      <w:r>
        <w:t>Republicans and House Democrats aren’t happy with the bill.</w:t>
      </w:r>
    </w:p>
    <w:p w14:paraId="4F00F4BF" w14:textId="77777777" w:rsidR="009079C5" w:rsidRDefault="009079C5" w:rsidP="009079C5">
      <w:r w:rsidRPr="00E849AD">
        <w:rPr>
          <w:rStyle w:val="Style13ptBold"/>
        </w:rPr>
        <w:t>Zhou and Birenbaum 7/21</w:t>
      </w:r>
      <w:r>
        <w:t xml:space="preserve"> – Reporters [Li and Gabby, 7/21/21, Vox, “</w:t>
      </w:r>
      <w:r w:rsidRPr="00E849AD">
        <w:t>The Senate’s infrastructure gamble, explained</w:t>
      </w:r>
      <w:r>
        <w:t>,”</w:t>
      </w:r>
      <w:r w:rsidRPr="00E849AD">
        <w:t xml:space="preserve"> </w:t>
      </w:r>
      <w:hyperlink r:id="rId49" w:history="1">
        <w:r w:rsidRPr="00A51F27">
          <w:rPr>
            <w:rStyle w:val="Hyperlink"/>
          </w:rPr>
          <w:t>https://www.vox.com/2021/7/21/22575946/senate-infrastructure-gamble-explained-bif</w:t>
        </w:r>
      </w:hyperlink>
      <w:r>
        <w:t>, DOA: 7/24/21, Lowell-TT]</w:t>
      </w:r>
    </w:p>
    <w:p w14:paraId="72BA33C7" w14:textId="77777777" w:rsidR="009079C5" w:rsidRPr="00F37870" w:rsidRDefault="009079C5" w:rsidP="009079C5">
      <w:pPr>
        <w:rPr>
          <w:sz w:val="16"/>
        </w:rPr>
      </w:pPr>
      <w:r w:rsidRPr="00F3590B">
        <w:rPr>
          <w:rStyle w:val="StyleUnderline"/>
        </w:rPr>
        <w:t xml:space="preserve">There are a </w:t>
      </w:r>
      <w:r w:rsidRPr="0018457B">
        <w:rPr>
          <w:rStyle w:val="Emphasis"/>
        </w:rPr>
        <w:t>number of factors</w:t>
      </w:r>
      <w:r w:rsidRPr="00F3590B">
        <w:rPr>
          <w:rStyle w:val="StyleUnderline"/>
        </w:rPr>
        <w:t xml:space="preserve"> that will </w:t>
      </w:r>
      <w:r w:rsidRPr="0018457B">
        <w:rPr>
          <w:rStyle w:val="Emphasis"/>
        </w:rPr>
        <w:t xml:space="preserve">determine </w:t>
      </w:r>
      <w:r w:rsidRPr="00822E79">
        <w:rPr>
          <w:sz w:val="16"/>
        </w:rPr>
        <w:t xml:space="preserve">whether Schumer’s game of legislative maneuvering ends in the </w:t>
      </w:r>
      <w:r w:rsidRPr="0018457B">
        <w:rPr>
          <w:rStyle w:val="Emphasis"/>
        </w:rPr>
        <w:t>passage</w:t>
      </w:r>
      <w:r w:rsidRPr="00F3590B">
        <w:rPr>
          <w:rStyle w:val="StyleUnderline"/>
        </w:rPr>
        <w:t xml:space="preserve"> of both bills, just one, or none at all</w:t>
      </w:r>
      <w:r w:rsidRPr="00822E79">
        <w:rPr>
          <w:sz w:val="16"/>
        </w:rPr>
        <w:t xml:space="preserve">. On the BIF front, </w:t>
      </w:r>
      <w:r w:rsidRPr="00F3590B">
        <w:rPr>
          <w:rStyle w:val="StyleUnderline"/>
        </w:rPr>
        <w:t>keeping the support of at least 10 Republicans is dicey</w:t>
      </w:r>
      <w:r w:rsidRPr="00822E79">
        <w:rPr>
          <w:sz w:val="16"/>
        </w:rPr>
        <w:t xml:space="preserve">. Firstly, the bipartisan group has to agree on the legislative text: </w:t>
      </w:r>
      <w:r w:rsidRPr="00F3590B">
        <w:rPr>
          <w:rStyle w:val="StyleUnderline"/>
        </w:rPr>
        <w:t xml:space="preserve">Recent </w:t>
      </w:r>
      <w:r w:rsidRPr="0018457B">
        <w:rPr>
          <w:rStyle w:val="Emphasis"/>
        </w:rPr>
        <w:t>disagreements</w:t>
      </w:r>
      <w:r w:rsidRPr="00822E79">
        <w:rPr>
          <w:sz w:val="16"/>
        </w:rPr>
        <w:t xml:space="preserve"> have </w:t>
      </w:r>
      <w:r w:rsidRPr="00F3590B">
        <w:rPr>
          <w:rStyle w:val="StyleUnderline"/>
        </w:rPr>
        <w:t>centered on</w:t>
      </w:r>
      <w:r w:rsidRPr="00822E79">
        <w:rPr>
          <w:sz w:val="16"/>
        </w:rPr>
        <w:t xml:space="preserve"> the role that </w:t>
      </w:r>
      <w:r w:rsidRPr="0018457B">
        <w:rPr>
          <w:rStyle w:val="Emphasis"/>
        </w:rPr>
        <w:t>IRS enforcement</w:t>
      </w:r>
      <w:r w:rsidRPr="00822E79">
        <w:rPr>
          <w:sz w:val="16"/>
        </w:rPr>
        <w:t xml:space="preserve"> should play in funding the measure. The initial plan was to spend $40 billion bolstering IRS enforcement in order to generate $140 billion in new tax revenue — but then conservative groups marshaled their resources against that (since it could result in crackdowns on wealthy individuals and companies evading taxes) and Republicans caved. Sen. Rob Portman (R-OH) said </w:t>
      </w:r>
      <w:r w:rsidRPr="00822E79">
        <w:rPr>
          <w:rStyle w:val="StyleUnderline"/>
        </w:rPr>
        <w:t xml:space="preserve">IRS funding was out of the bill, leaving a </w:t>
      </w:r>
      <w:r w:rsidRPr="0018457B">
        <w:rPr>
          <w:rStyle w:val="Emphasis"/>
        </w:rPr>
        <w:t>$100 billion funding gap</w:t>
      </w:r>
      <w:r w:rsidRPr="00822E79">
        <w:rPr>
          <w:sz w:val="16"/>
        </w:rPr>
        <w:t xml:space="preserve"> for the bipartisan group to fill. </w:t>
      </w:r>
      <w:r w:rsidRPr="00822E79">
        <w:rPr>
          <w:rStyle w:val="StyleUnderline"/>
        </w:rPr>
        <w:t xml:space="preserve">Barring an agreement on the </w:t>
      </w:r>
      <w:r w:rsidRPr="0018457B">
        <w:rPr>
          <w:rStyle w:val="Emphasis"/>
        </w:rPr>
        <w:t>pay-fors</w:t>
      </w:r>
      <w:r w:rsidRPr="00822E79">
        <w:rPr>
          <w:sz w:val="16"/>
        </w:rPr>
        <w:t xml:space="preserve"> by next week — </w:t>
      </w:r>
      <w:r w:rsidRPr="00822E79">
        <w:rPr>
          <w:rStyle w:val="StyleUnderline"/>
        </w:rPr>
        <w:t xml:space="preserve">a </w:t>
      </w:r>
      <w:r w:rsidRPr="0018457B">
        <w:rPr>
          <w:rStyle w:val="Emphasis"/>
        </w:rPr>
        <w:t>nonnegotiable for Republicans</w:t>
      </w:r>
      <w:r w:rsidRPr="00822E79">
        <w:rPr>
          <w:sz w:val="16"/>
        </w:rPr>
        <w:t xml:space="preserve"> who want the measure to be debt-neutral — </w:t>
      </w:r>
      <w:r w:rsidRPr="00822E79">
        <w:rPr>
          <w:rStyle w:val="StyleUnderline"/>
        </w:rPr>
        <w:t xml:space="preserve">the bipartisan measure has little </w:t>
      </w:r>
      <w:r w:rsidRPr="0018457B">
        <w:rPr>
          <w:rStyle w:val="Emphasis"/>
        </w:rPr>
        <w:t>chance of moving forward</w:t>
      </w:r>
      <w:r w:rsidRPr="00822E79">
        <w:rPr>
          <w:sz w:val="16"/>
        </w:rPr>
        <w:t xml:space="preserve">. If the differences between lawmakers get worked out, 11 Republicans have said they’ll back the measure. Meanwhile, </w:t>
      </w:r>
      <w:r w:rsidRPr="0018457B">
        <w:rPr>
          <w:rStyle w:val="Emphasis"/>
        </w:rPr>
        <w:t>House De</w:t>
      </w:r>
      <w:r w:rsidRPr="00822E79">
        <w:rPr>
          <w:rStyle w:val="StyleUnderline"/>
        </w:rPr>
        <w:t xml:space="preserve">mocrats are also </w:t>
      </w:r>
      <w:r w:rsidRPr="0018457B">
        <w:rPr>
          <w:rStyle w:val="Emphasis"/>
        </w:rPr>
        <w:t>unlikely to consider</w:t>
      </w:r>
      <w:r w:rsidRPr="00822E79">
        <w:rPr>
          <w:rStyle w:val="StyleUnderline"/>
        </w:rPr>
        <w:t xml:space="preserve"> the bipartisan plan </w:t>
      </w:r>
      <w:r w:rsidRPr="0018457B">
        <w:rPr>
          <w:rStyle w:val="Emphasis"/>
        </w:rPr>
        <w:t>without</w:t>
      </w:r>
      <w:r w:rsidRPr="00822E79">
        <w:rPr>
          <w:sz w:val="16"/>
        </w:rPr>
        <w:t xml:space="preserve"> any more progress on </w:t>
      </w:r>
      <w:r w:rsidRPr="00822E79">
        <w:rPr>
          <w:rStyle w:val="StyleUnderline"/>
        </w:rPr>
        <w:t xml:space="preserve">the </w:t>
      </w:r>
      <w:r w:rsidRPr="0018457B">
        <w:rPr>
          <w:rStyle w:val="Emphasis"/>
        </w:rPr>
        <w:t>budget resolution</w:t>
      </w:r>
      <w:r w:rsidRPr="00822E79">
        <w:rPr>
          <w:sz w:val="16"/>
        </w:rPr>
        <w:t xml:space="preserve">. In June, Speaker Nancy </w:t>
      </w:r>
      <w:r w:rsidRPr="00822E79">
        <w:rPr>
          <w:rStyle w:val="StyleUnderline"/>
        </w:rPr>
        <w:t>Pelosi said the House will not take up any bipartisan infrastructure deal until Senate Democrats have passed their budget resolution</w:t>
      </w:r>
      <w:r w:rsidRPr="00822E79">
        <w:rPr>
          <w:sz w:val="16"/>
        </w:rPr>
        <w:t xml:space="preserve">, as a guarantee to progressives that supporting the bipartisan bill will not result in a dead end for their other priorities. </w:t>
      </w:r>
      <w:r w:rsidRPr="00822E79">
        <w:rPr>
          <w:rStyle w:val="StyleUnderline"/>
        </w:rPr>
        <w:t>She has not backed down</w:t>
      </w:r>
      <w:r w:rsidRPr="00822E79">
        <w:rPr>
          <w:sz w:val="16"/>
        </w:rPr>
        <w:t xml:space="preserve"> so far, </w:t>
      </w:r>
      <w:r w:rsidRPr="00822E79">
        <w:rPr>
          <w:rStyle w:val="StyleUnderline"/>
        </w:rPr>
        <w:t xml:space="preserve">and </w:t>
      </w:r>
      <w:r w:rsidRPr="0018457B">
        <w:rPr>
          <w:rStyle w:val="Emphasis"/>
        </w:rPr>
        <w:t>progressives</w:t>
      </w:r>
      <w:r w:rsidRPr="00822E79">
        <w:rPr>
          <w:sz w:val="16"/>
        </w:rPr>
        <w:t xml:space="preserve"> in the House </w:t>
      </w:r>
      <w:r w:rsidRPr="00822E79">
        <w:rPr>
          <w:rStyle w:val="StyleUnderline"/>
        </w:rPr>
        <w:t xml:space="preserve">are </w:t>
      </w:r>
      <w:r w:rsidRPr="0018457B">
        <w:rPr>
          <w:rStyle w:val="Emphasis"/>
        </w:rPr>
        <w:t>unlikely to support</w:t>
      </w:r>
      <w:r w:rsidRPr="00822E79">
        <w:rPr>
          <w:rStyle w:val="StyleUnderline"/>
        </w:rPr>
        <w:t xml:space="preserve"> the BIF</w:t>
      </w:r>
      <w:r w:rsidRPr="00822E79">
        <w:rPr>
          <w:sz w:val="16"/>
        </w:rPr>
        <w:t xml:space="preserve"> if they think Senate Democrats will not be able to pass the $3.5 trillion budget measure. </w:t>
      </w:r>
      <w:r w:rsidRPr="00822E79">
        <w:rPr>
          <w:rStyle w:val="StyleUnderline"/>
        </w:rPr>
        <w:t>If the budget resolution gets through</w:t>
      </w:r>
      <w:r w:rsidRPr="00822E79">
        <w:rPr>
          <w:sz w:val="16"/>
        </w:rPr>
        <w:t xml:space="preserve"> the Senate, </w:t>
      </w:r>
      <w:r w:rsidRPr="00822E79">
        <w:rPr>
          <w:rStyle w:val="StyleUnderline"/>
        </w:rPr>
        <w:t xml:space="preserve">House </w:t>
      </w:r>
      <w:r w:rsidRPr="0018457B">
        <w:rPr>
          <w:rStyle w:val="Emphasis"/>
        </w:rPr>
        <w:t>moderates</w:t>
      </w:r>
      <w:r w:rsidRPr="00822E79">
        <w:rPr>
          <w:rStyle w:val="StyleUnderline"/>
        </w:rPr>
        <w:t xml:space="preserve"> could still be a </w:t>
      </w:r>
      <w:r w:rsidRPr="0018457B">
        <w:rPr>
          <w:rStyle w:val="Emphasis"/>
        </w:rPr>
        <w:t>source of opposition</w:t>
      </w:r>
      <w:r w:rsidRPr="00822E79">
        <w:rPr>
          <w:sz w:val="16"/>
        </w:rPr>
        <w:t xml:space="preserve">, too. Democrats can only afford to lose four votes and still have the resolution pass, and </w:t>
      </w:r>
      <w:r w:rsidRPr="00822E79">
        <w:rPr>
          <w:rStyle w:val="StyleUnderline"/>
        </w:rPr>
        <w:t>several key moderates have not yet made their opinion known</w:t>
      </w:r>
      <w:r w:rsidRPr="00822E79">
        <w:rPr>
          <w:sz w:val="16"/>
        </w:rPr>
        <w:t xml:space="preserve"> on the size and scope of the budget bill, per the New York Times. But </w:t>
      </w:r>
      <w:r w:rsidRPr="0018457B">
        <w:rPr>
          <w:rStyle w:val="Emphasis"/>
        </w:rPr>
        <w:t>watering do</w:t>
      </w:r>
      <w:r w:rsidRPr="00822E79">
        <w:rPr>
          <w:rStyle w:val="StyleUnderline"/>
        </w:rPr>
        <w:t>wn the bill could</w:t>
      </w:r>
      <w:r w:rsidRPr="00822E79">
        <w:rPr>
          <w:sz w:val="16"/>
        </w:rPr>
        <w:t xml:space="preserve">, in turn, </w:t>
      </w:r>
      <w:r w:rsidRPr="0018457B">
        <w:rPr>
          <w:rStyle w:val="Emphasis"/>
        </w:rPr>
        <w:t>push away progressives</w:t>
      </w:r>
      <w:r w:rsidRPr="00822E79">
        <w:rPr>
          <w:sz w:val="16"/>
        </w:rPr>
        <w:t>.</w:t>
      </w:r>
    </w:p>
    <w:p w14:paraId="6C6144D0" w14:textId="77777777" w:rsidR="009079C5" w:rsidRDefault="009079C5" w:rsidP="009079C5"/>
    <w:p w14:paraId="6A99D293" w14:textId="77777777" w:rsidR="009079C5" w:rsidRDefault="009079C5" w:rsidP="009079C5">
      <w:pPr>
        <w:pStyle w:val="Heading4"/>
      </w:pPr>
      <w:r>
        <w:t>Dem unity is fractured.</w:t>
      </w:r>
    </w:p>
    <w:p w14:paraId="2A304AB7" w14:textId="77777777" w:rsidR="009079C5" w:rsidRDefault="009079C5" w:rsidP="009079C5">
      <w:r w:rsidRPr="00AF2FA9">
        <w:rPr>
          <w:rStyle w:val="Style13ptBold"/>
        </w:rPr>
        <w:t xml:space="preserve">Carney 7/22 </w:t>
      </w:r>
      <w:r>
        <w:t>– Writer [Jordain, 7/22/21, The Hill, “</w:t>
      </w:r>
      <w:r w:rsidRPr="00AF2FA9">
        <w:t>Democrats pushing for changes to bipartisan infrastructure deal</w:t>
      </w:r>
      <w:r>
        <w:t>,”</w:t>
      </w:r>
      <w:r w:rsidRPr="00AF2FA9">
        <w:t xml:space="preserve"> </w:t>
      </w:r>
      <w:hyperlink r:id="rId50" w:history="1">
        <w:r w:rsidRPr="00A51F27">
          <w:rPr>
            <w:rStyle w:val="Hyperlink"/>
          </w:rPr>
          <w:t>https://thehill.com/homenews/senate/564403-democrats-pushing-for-changes-to-bipartisan-infrastructure-deal</w:t>
        </w:r>
      </w:hyperlink>
      <w:r>
        <w:t>, DOA: 7/24/21, Lowell-TT]</w:t>
      </w:r>
    </w:p>
    <w:p w14:paraId="19AF04E2" w14:textId="77777777" w:rsidR="009079C5" w:rsidRPr="00F37870" w:rsidRDefault="009079C5" w:rsidP="009079C5">
      <w:pPr>
        <w:rPr>
          <w:sz w:val="16"/>
        </w:rPr>
      </w:pPr>
      <w:r w:rsidRPr="00F37870">
        <w:rPr>
          <w:rStyle w:val="StyleUnderline"/>
        </w:rPr>
        <w:t>Senate Democrats</w:t>
      </w:r>
      <w:r w:rsidRPr="00F37870">
        <w:rPr>
          <w:sz w:val="16"/>
        </w:rPr>
        <w:t xml:space="preserve"> are warning that they </w:t>
      </w:r>
      <w:r w:rsidRPr="00F37870">
        <w:rPr>
          <w:rStyle w:val="StyleUnderline"/>
        </w:rPr>
        <w:t xml:space="preserve">will </w:t>
      </w:r>
      <w:r w:rsidRPr="00E62215">
        <w:rPr>
          <w:rStyle w:val="Emphasis"/>
        </w:rPr>
        <w:t>ask for changes</w:t>
      </w:r>
      <w:r w:rsidRPr="00F37870">
        <w:rPr>
          <w:rStyle w:val="StyleUnderline"/>
        </w:rPr>
        <w:t xml:space="preserve"> to</w:t>
      </w:r>
      <w:r w:rsidRPr="00F37870">
        <w:rPr>
          <w:sz w:val="16"/>
        </w:rPr>
        <w:t xml:space="preserve"> an infrastructure deal being worked on by a bipartisan group of senators, as they </w:t>
      </w:r>
      <w:r w:rsidRPr="00F37870">
        <w:rPr>
          <w:rStyle w:val="StyleUnderline"/>
        </w:rPr>
        <w:t>try to get reassurances on key priorities</w:t>
      </w:r>
      <w:r w:rsidRPr="00F37870">
        <w:rPr>
          <w:sz w:val="16"/>
        </w:rPr>
        <w:t xml:space="preserve">. </w:t>
      </w:r>
      <w:r w:rsidRPr="00F37870">
        <w:rPr>
          <w:rStyle w:val="StyleUnderline"/>
        </w:rPr>
        <w:t>The bipartisan group is still working to</w:t>
      </w:r>
      <w:r w:rsidRPr="00F37870">
        <w:rPr>
          <w:sz w:val="16"/>
        </w:rPr>
        <w:t xml:space="preserve"> finalize their deal, and </w:t>
      </w:r>
      <w:r w:rsidRPr="00F37870">
        <w:rPr>
          <w:rStyle w:val="StyleUnderline"/>
        </w:rPr>
        <w:t xml:space="preserve">resolve a remaining </w:t>
      </w:r>
      <w:r w:rsidRPr="00E62215">
        <w:rPr>
          <w:rStyle w:val="Emphasis"/>
        </w:rPr>
        <w:t>sticking point</w:t>
      </w:r>
      <w:r w:rsidRPr="00F37870">
        <w:rPr>
          <w:rStyle w:val="StyleUnderline"/>
        </w:rPr>
        <w:t xml:space="preserve"> of </w:t>
      </w:r>
      <w:r w:rsidRPr="00E62215">
        <w:rPr>
          <w:rStyle w:val="Emphasis"/>
        </w:rPr>
        <w:t>transportation funding</w:t>
      </w:r>
      <w:r w:rsidRPr="00F37870">
        <w:rPr>
          <w:sz w:val="16"/>
        </w:rPr>
        <w:t xml:space="preserve">. But the </w:t>
      </w:r>
      <w:r w:rsidRPr="00F37870">
        <w:rPr>
          <w:rStyle w:val="StyleUnderline"/>
        </w:rPr>
        <w:t xml:space="preserve">requests from Democrats are an </w:t>
      </w:r>
      <w:r w:rsidRPr="00E62215">
        <w:rPr>
          <w:rStyle w:val="Emphasis"/>
        </w:rPr>
        <w:t>early sign of</w:t>
      </w:r>
      <w:r w:rsidRPr="00F37870">
        <w:rPr>
          <w:sz w:val="16"/>
        </w:rPr>
        <w:t xml:space="preserve"> the </w:t>
      </w:r>
      <w:r w:rsidRPr="00E62215">
        <w:rPr>
          <w:rStyle w:val="Emphasis"/>
        </w:rPr>
        <w:t>hurdles</w:t>
      </w:r>
      <w:r w:rsidRPr="00F37870">
        <w:rPr>
          <w:sz w:val="16"/>
        </w:rPr>
        <w:t xml:space="preserve"> the bill could face </w:t>
      </w:r>
      <w:r w:rsidRPr="00F37870">
        <w:rPr>
          <w:rStyle w:val="StyleUnderline"/>
        </w:rPr>
        <w:t>even if it is able to get</w:t>
      </w:r>
      <w:r w:rsidRPr="00F37870">
        <w:rPr>
          <w:sz w:val="16"/>
        </w:rPr>
        <w:t xml:space="preserve"> the </w:t>
      </w:r>
      <w:r w:rsidRPr="00F37870">
        <w:rPr>
          <w:rStyle w:val="StyleUnderline"/>
        </w:rPr>
        <w:t>60 votes</w:t>
      </w:r>
      <w:r w:rsidRPr="00F37870">
        <w:rPr>
          <w:sz w:val="16"/>
        </w:rPr>
        <w:t xml:space="preserve"> needed to start debate. A group of </w:t>
      </w:r>
      <w:r w:rsidRPr="00F37870">
        <w:rPr>
          <w:rStyle w:val="StyleUnderline"/>
        </w:rPr>
        <w:t>Democrats</w:t>
      </w:r>
      <w:r w:rsidRPr="00F37870">
        <w:rPr>
          <w:sz w:val="16"/>
        </w:rPr>
        <w:t xml:space="preserve"> is </w:t>
      </w:r>
      <w:r w:rsidRPr="00F37870">
        <w:rPr>
          <w:rStyle w:val="StyleUnderline"/>
        </w:rPr>
        <w:t xml:space="preserve">pushing for assurances that the </w:t>
      </w:r>
      <w:r w:rsidRPr="00E62215">
        <w:rPr>
          <w:rStyle w:val="Emphasis"/>
        </w:rPr>
        <w:t>D</w:t>
      </w:r>
      <w:r w:rsidRPr="00F37870">
        <w:rPr>
          <w:rStyle w:val="StyleUnderline"/>
        </w:rPr>
        <w:t xml:space="preserve">rinking </w:t>
      </w:r>
      <w:r w:rsidRPr="00E62215">
        <w:rPr>
          <w:rStyle w:val="Emphasis"/>
        </w:rPr>
        <w:t>W</w:t>
      </w:r>
      <w:r w:rsidRPr="00F37870">
        <w:rPr>
          <w:rStyle w:val="StyleUnderline"/>
        </w:rPr>
        <w:t xml:space="preserve">ater and </w:t>
      </w:r>
      <w:r w:rsidRPr="00E62215">
        <w:rPr>
          <w:rStyle w:val="Emphasis"/>
        </w:rPr>
        <w:t>W</w:t>
      </w:r>
      <w:r w:rsidRPr="00F37870">
        <w:rPr>
          <w:rStyle w:val="StyleUnderline"/>
        </w:rPr>
        <w:t xml:space="preserve">astewater </w:t>
      </w:r>
      <w:r w:rsidRPr="00E62215">
        <w:rPr>
          <w:rStyle w:val="Emphasis"/>
        </w:rPr>
        <w:t>I</w:t>
      </w:r>
      <w:r w:rsidRPr="00F37870">
        <w:rPr>
          <w:rStyle w:val="StyleUnderline"/>
        </w:rPr>
        <w:t xml:space="preserve">nfrastructure </w:t>
      </w:r>
      <w:r w:rsidRPr="00E62215">
        <w:rPr>
          <w:rStyle w:val="Emphasis"/>
        </w:rPr>
        <w:t>A</w:t>
      </w:r>
      <w:r w:rsidRPr="00F37870">
        <w:rPr>
          <w:rStyle w:val="StyleUnderline"/>
        </w:rPr>
        <w:t>ct</w:t>
      </w:r>
      <w:r w:rsidRPr="00F37870">
        <w:rPr>
          <w:sz w:val="16"/>
        </w:rPr>
        <w:t xml:space="preserve">, a drinking water and sanitation bill that previously passed the Senate in an 89-2 vote, </w:t>
      </w:r>
      <w:r w:rsidRPr="00F37870">
        <w:rPr>
          <w:rStyle w:val="StyleUnderline"/>
        </w:rPr>
        <w:t>would be fully funded</w:t>
      </w:r>
      <w:r w:rsidRPr="00F37870">
        <w:rPr>
          <w:sz w:val="16"/>
        </w:rPr>
        <w:t xml:space="preserve"> through the bipartisan group's infrastructure bill. “I want to make sure that they are fully funded,” Sen. </w:t>
      </w:r>
      <w:r w:rsidRPr="00F37870">
        <w:rPr>
          <w:rStyle w:val="StyleUnderline"/>
        </w:rPr>
        <w:t>Tom Carper</w:t>
      </w:r>
      <w:r w:rsidRPr="00F37870">
        <w:rPr>
          <w:sz w:val="16"/>
        </w:rPr>
        <w:t xml:space="preserve"> (D-Del.) </w:t>
      </w:r>
      <w:r w:rsidRPr="00F37870">
        <w:rPr>
          <w:rStyle w:val="StyleUnderline"/>
        </w:rPr>
        <w:t xml:space="preserve">told reporters. "I'm going to </w:t>
      </w:r>
      <w:r w:rsidRPr="00E62215">
        <w:rPr>
          <w:rStyle w:val="Emphasis"/>
        </w:rPr>
        <w:t>withhold my support until they are fully funded</w:t>
      </w:r>
      <w:r w:rsidRPr="00F37870">
        <w:rPr>
          <w:rStyle w:val="StyleUnderline"/>
        </w:rPr>
        <w:t>.</w:t>
      </w:r>
      <w:r w:rsidRPr="00F37870">
        <w:rPr>
          <w:sz w:val="16"/>
        </w:rPr>
        <w:t xml:space="preserve">" Carper added that </w:t>
      </w:r>
      <w:r w:rsidRPr="00F37870">
        <w:rPr>
          <w:rStyle w:val="StyleUnderline"/>
        </w:rPr>
        <w:t xml:space="preserve">Democrats </w:t>
      </w:r>
      <w:r w:rsidRPr="00F37870">
        <w:rPr>
          <w:sz w:val="16"/>
        </w:rPr>
        <w:t xml:space="preserve">had received assurances that their proposal would be fully funded but were </w:t>
      </w:r>
      <w:r w:rsidRPr="00F37870">
        <w:rPr>
          <w:rStyle w:val="StyleUnderline"/>
        </w:rPr>
        <w:t>now hearing that "it may be moved around</w:t>
      </w:r>
      <w:r w:rsidRPr="00F37870">
        <w:rPr>
          <w:sz w:val="16"/>
        </w:rPr>
        <w:t xml:space="preserve">." Sen. Tammy </w:t>
      </w:r>
      <w:r w:rsidRPr="00F37870">
        <w:rPr>
          <w:rStyle w:val="StyleUnderline"/>
        </w:rPr>
        <w:t>Duckworth</w:t>
      </w:r>
      <w:r w:rsidRPr="00F37870">
        <w:rPr>
          <w:sz w:val="16"/>
        </w:rPr>
        <w:t xml:space="preserve"> (D-Ill.), who crafted the drinking water bill, </w:t>
      </w:r>
      <w:r w:rsidRPr="00093A38">
        <w:rPr>
          <w:rStyle w:val="Emphasis"/>
        </w:rPr>
        <w:t xml:space="preserve">warned </w:t>
      </w:r>
      <w:r w:rsidRPr="00F37870">
        <w:rPr>
          <w:sz w:val="16"/>
        </w:rPr>
        <w:t xml:space="preserve">in a statement </w:t>
      </w:r>
      <w:r w:rsidRPr="00F37870">
        <w:rPr>
          <w:rStyle w:val="StyleUnderline"/>
        </w:rPr>
        <w:t>that it had to be fully funded</w:t>
      </w:r>
      <w:r w:rsidRPr="00F37870">
        <w:rPr>
          <w:sz w:val="16"/>
        </w:rPr>
        <w:t xml:space="preserve"> through the bipartisan bill </w:t>
      </w:r>
      <w:r w:rsidRPr="00F37870">
        <w:rPr>
          <w:rStyle w:val="StyleUnderline"/>
        </w:rPr>
        <w:t>in order for her to support it</w:t>
      </w:r>
      <w:r w:rsidRPr="00F37870">
        <w:rPr>
          <w:sz w:val="16"/>
        </w:rPr>
        <w:t xml:space="preserve">. “While I voted to proceed to consideration of a bipartisan infrastructure bill, </w:t>
      </w:r>
      <w:r w:rsidRPr="00093A38">
        <w:rPr>
          <w:rStyle w:val="Emphasis"/>
        </w:rPr>
        <w:t>more will need to be done</w:t>
      </w:r>
      <w:r w:rsidRPr="00F37870">
        <w:rPr>
          <w:sz w:val="16"/>
        </w:rPr>
        <w:t xml:space="preserve"> in order for me </w:t>
      </w:r>
      <w:r w:rsidRPr="00F37870">
        <w:rPr>
          <w:rStyle w:val="StyleUnderline"/>
        </w:rPr>
        <w:t>to support the current proposal</w:t>
      </w:r>
      <w:r w:rsidRPr="00F37870">
        <w:rPr>
          <w:sz w:val="16"/>
        </w:rPr>
        <w:t xml:space="preserve"> that is being drafted. ... I can’t commit to supporting a final bill if it does not include full funding for my Drinking Water and Wastewater Infrastructure Act (DWWIA) at $35.9 billion over the next five years," she said. In addition to Carper and Duckworth, Sen. </w:t>
      </w:r>
      <w:r w:rsidRPr="00F37870">
        <w:rPr>
          <w:rStyle w:val="StyleUnderline"/>
        </w:rPr>
        <w:t>Ben Cardin</w:t>
      </w:r>
      <w:r w:rsidRPr="00F37870">
        <w:rPr>
          <w:sz w:val="16"/>
        </w:rPr>
        <w:t xml:space="preserve"> (D-Md.) </w:t>
      </w:r>
      <w:r w:rsidRPr="00F37870">
        <w:rPr>
          <w:rStyle w:val="StyleUnderline"/>
        </w:rPr>
        <w:t>is also raising concerns</w:t>
      </w:r>
      <w:r w:rsidRPr="00F37870">
        <w:rPr>
          <w:sz w:val="16"/>
        </w:rPr>
        <w:t xml:space="preserve"> about the funding for the drinking water bill, according to senators involved in the talks. Cardin, in a statement on Thursday, said </w:t>
      </w:r>
      <w:r w:rsidRPr="00F37870">
        <w:rPr>
          <w:rStyle w:val="StyleUnderline"/>
        </w:rPr>
        <w:t>the "</w:t>
      </w:r>
      <w:r w:rsidRPr="00093A38">
        <w:rPr>
          <w:rStyle w:val="Emphasis"/>
        </w:rPr>
        <w:t>final details</w:t>
      </w:r>
      <w:r w:rsidRPr="00F37870">
        <w:rPr>
          <w:rStyle w:val="StyleUnderline"/>
        </w:rPr>
        <w:t>" for the bipartisan agreement "</w:t>
      </w:r>
      <w:r w:rsidRPr="00093A38">
        <w:rPr>
          <w:rStyle w:val="Emphasis"/>
        </w:rPr>
        <w:t>will be critical</w:t>
      </w:r>
      <w:r w:rsidRPr="00F37870">
        <w:rPr>
          <w:rStyle w:val="StyleUnderline"/>
        </w:rPr>
        <w:t>."</w:t>
      </w:r>
      <w:r w:rsidRPr="00F37870">
        <w:rPr>
          <w:sz w:val="16"/>
        </w:rPr>
        <w:t xml:space="preserve"> "We must be bold to deliver the job opportunities and the infrastructure for the future of our nation," he said, adding that it should include "fully funding the investments" from the Senate's previous drinking water bill and a separate transportation bill that previously passed out of committee. </w:t>
      </w:r>
      <w:r w:rsidRPr="00F37870">
        <w:rPr>
          <w:rStyle w:val="StyleUnderline"/>
        </w:rPr>
        <w:t>The red flag from Democrats comes after all 50 Democrats</w:t>
      </w:r>
      <w:r w:rsidRPr="00F37870">
        <w:rPr>
          <w:sz w:val="16"/>
        </w:rPr>
        <w:t xml:space="preserve"> — except Majority Leader Charles Schumer (N.Y.), who switched his vote for procedural reasons — </w:t>
      </w:r>
      <w:r w:rsidRPr="00F37870">
        <w:rPr>
          <w:rStyle w:val="StyleUnderline"/>
        </w:rPr>
        <w:t>voted to start debate</w:t>
      </w:r>
      <w:r w:rsidRPr="00F37870">
        <w:rPr>
          <w:sz w:val="16"/>
        </w:rPr>
        <w:t xml:space="preserve"> on a shell bill that senators are planning to swap the bipartisan group's text into once it is finished. Democrats will need the support of at least 10 GOP senators to start and finish debate on the bipartisan bill. But </w:t>
      </w:r>
      <w:r w:rsidRPr="00F37870">
        <w:rPr>
          <w:rStyle w:val="StyleUnderline"/>
        </w:rPr>
        <w:t xml:space="preserve">if some Democrats </w:t>
      </w:r>
      <w:r w:rsidRPr="00093A38">
        <w:rPr>
          <w:rStyle w:val="Emphasis"/>
        </w:rPr>
        <w:t>peel off on a final vote</w:t>
      </w:r>
      <w:r w:rsidRPr="00F37870">
        <w:rPr>
          <w:rStyle w:val="StyleUnderline"/>
        </w:rPr>
        <w:t>, that would require</w:t>
      </w:r>
      <w:r w:rsidRPr="00F37870">
        <w:rPr>
          <w:sz w:val="16"/>
        </w:rPr>
        <w:t xml:space="preserve"> Democratic leaders to lean more heavily on </w:t>
      </w:r>
      <w:r w:rsidRPr="00F37870">
        <w:rPr>
          <w:rStyle w:val="StyleUnderline"/>
        </w:rPr>
        <w:t>GOP support</w:t>
      </w:r>
      <w:r w:rsidRPr="00F37870">
        <w:rPr>
          <w:sz w:val="16"/>
        </w:rPr>
        <w:t xml:space="preserve">. A group of roughly 10 Democrats have been negotiating the bipartisan deal and updating the broader caucus. </w:t>
      </w:r>
      <w:r w:rsidRPr="00093A38">
        <w:rPr>
          <w:rStyle w:val="Emphasis"/>
        </w:rPr>
        <w:t>Other Democrats</w:t>
      </w:r>
      <w:r w:rsidRPr="00F37870">
        <w:rPr>
          <w:rStyle w:val="StyleUnderline"/>
        </w:rPr>
        <w:t xml:space="preserve"> also </w:t>
      </w:r>
      <w:r w:rsidRPr="00093A38">
        <w:rPr>
          <w:rStyle w:val="Emphasis"/>
        </w:rPr>
        <w:t>held back from pledging to support</w:t>
      </w:r>
      <w:r w:rsidRPr="00F37870">
        <w:rPr>
          <w:sz w:val="16"/>
        </w:rPr>
        <w:t xml:space="preserve"> the bipartisan deal on a final vote, </w:t>
      </w:r>
      <w:r w:rsidRPr="00F37870">
        <w:rPr>
          <w:rStyle w:val="StyleUnderline"/>
        </w:rPr>
        <w:t xml:space="preserve">noting that they </w:t>
      </w:r>
      <w:r w:rsidRPr="00093A38">
        <w:rPr>
          <w:rStyle w:val="Emphasis"/>
        </w:rPr>
        <w:t>need to know</w:t>
      </w:r>
      <w:r w:rsidRPr="00F37870">
        <w:rPr>
          <w:rStyle w:val="StyleUnderline"/>
        </w:rPr>
        <w:t xml:space="preserve"> what is in it </w:t>
      </w:r>
      <w:r w:rsidRPr="00093A38">
        <w:rPr>
          <w:rStyle w:val="Emphasis"/>
        </w:rPr>
        <w:t>beyond broad outlines</w:t>
      </w:r>
      <w:r w:rsidRPr="00F37870">
        <w:rPr>
          <w:sz w:val="16"/>
        </w:rPr>
        <w:t xml:space="preserve">. "I'm certainly ready to proceed" to debate, said Sen. Chris Murphy (D-Conn.). "[But] </w:t>
      </w:r>
      <w:r w:rsidRPr="00F37870">
        <w:rPr>
          <w:rStyle w:val="StyleUnderline"/>
        </w:rPr>
        <w:t>everybody's got to see the details</w:t>
      </w:r>
      <w:r w:rsidRPr="00F37870">
        <w:rPr>
          <w:sz w:val="16"/>
        </w:rPr>
        <w:t xml:space="preserve">." </w:t>
      </w:r>
      <w:r w:rsidRPr="00F37870">
        <w:rPr>
          <w:rStyle w:val="StyleUnderline"/>
        </w:rPr>
        <w:t>Murphy and Sen. Richard Blumenthal</w:t>
      </w:r>
      <w:r w:rsidRPr="00F37870">
        <w:rPr>
          <w:sz w:val="16"/>
        </w:rPr>
        <w:t xml:space="preserve"> (D-Conn.) </w:t>
      </w:r>
      <w:r w:rsidRPr="00F37870">
        <w:rPr>
          <w:rStyle w:val="StyleUnderline"/>
        </w:rPr>
        <w:t xml:space="preserve">are pushing for more rail funding, and are having </w:t>
      </w:r>
      <w:r w:rsidRPr="00093A38">
        <w:rPr>
          <w:rStyle w:val="Emphasis"/>
        </w:rPr>
        <w:t>ongoing negotiations</w:t>
      </w:r>
      <w:r w:rsidRPr="00F37870">
        <w:rPr>
          <w:sz w:val="16"/>
        </w:rPr>
        <w:t xml:space="preserve"> on whether that fits into the bipartisan agreement or the separate $3.5 trillion reconciliation bill that Democrats will try to pass on their own.</w:t>
      </w:r>
    </w:p>
    <w:p w14:paraId="6A5B00A1" w14:textId="77777777" w:rsidR="009079C5" w:rsidRDefault="009079C5" w:rsidP="009079C5"/>
    <w:p w14:paraId="403418F9" w14:textId="08FD49EC" w:rsidR="009079C5" w:rsidRDefault="00194791" w:rsidP="00194791">
      <w:pPr>
        <w:pStyle w:val="Heading3"/>
      </w:pPr>
      <w:r>
        <w:t xml:space="preserve">aff – manchin </w:t>
      </w:r>
    </w:p>
    <w:p w14:paraId="29AEE54B" w14:textId="77777777" w:rsidR="009079C5" w:rsidRDefault="009079C5" w:rsidP="009079C5">
      <w:pPr>
        <w:pStyle w:val="Heading4"/>
      </w:pPr>
      <w:r>
        <w:t>Manchin supports legislation reducing water pollution.</w:t>
      </w:r>
    </w:p>
    <w:p w14:paraId="359F4A1C" w14:textId="77777777" w:rsidR="009079C5" w:rsidRDefault="009079C5" w:rsidP="009079C5">
      <w:r w:rsidRPr="00540795">
        <w:rPr>
          <w:rStyle w:val="Style13ptBold"/>
        </w:rPr>
        <w:t>Capito 20</w:t>
      </w:r>
      <w:r>
        <w:t xml:space="preserve"> – US Senator for West Virginia [Shelley Moore, 4/16/20, Shelley Moore Capito, “</w:t>
      </w:r>
      <w:r w:rsidRPr="00540795">
        <w:t>CAPITO, MANCHIN ANNOUNCE MORE THAN $1.4 MILLION FOR WATER POLLUTION CONTROL IN WEST VIRGINIA</w:t>
      </w:r>
      <w:r>
        <w:t>,”</w:t>
      </w:r>
      <w:r w:rsidRPr="00540795">
        <w:t xml:space="preserve"> </w:t>
      </w:r>
      <w:hyperlink r:id="rId51" w:history="1">
        <w:r w:rsidRPr="001330FD">
          <w:rPr>
            <w:rStyle w:val="Hyperlink"/>
          </w:rPr>
          <w:t>https://www.capito.senate.gov/news/press-releases/capito-manchin-announce-more-than-14-million-for-water-pollution-control-in-west-virginia</w:t>
        </w:r>
      </w:hyperlink>
      <w:r>
        <w:t>, DOA: 7/26/21, Lowell-TT]</w:t>
      </w:r>
    </w:p>
    <w:p w14:paraId="3AEAE22C" w14:textId="77777777" w:rsidR="009079C5" w:rsidRDefault="009079C5" w:rsidP="009079C5">
      <w:pPr>
        <w:rPr>
          <w:sz w:val="16"/>
        </w:rPr>
      </w:pPr>
      <w:r w:rsidRPr="00540795">
        <w:rPr>
          <w:sz w:val="16"/>
        </w:rPr>
        <w:t xml:space="preserve">CHARLESTON, W.Va. – U.S. Senators </w:t>
      </w:r>
      <w:r w:rsidRPr="00540795">
        <w:rPr>
          <w:rStyle w:val="StyleUnderline"/>
        </w:rPr>
        <w:t xml:space="preserve">Shelley Moore </w:t>
      </w:r>
      <w:r w:rsidRPr="008004E6">
        <w:rPr>
          <w:rStyle w:val="Emphasis"/>
        </w:rPr>
        <w:t>Capito</w:t>
      </w:r>
      <w:r w:rsidRPr="00540795">
        <w:rPr>
          <w:sz w:val="16"/>
        </w:rPr>
        <w:t xml:space="preserve"> (R-W.Va.) </w:t>
      </w:r>
      <w:r w:rsidRPr="008004E6">
        <w:rPr>
          <w:rStyle w:val="Emphasis"/>
        </w:rPr>
        <w:t>and</w:t>
      </w:r>
      <w:r w:rsidRPr="00540795">
        <w:rPr>
          <w:rStyle w:val="StyleUnderline"/>
        </w:rPr>
        <w:t xml:space="preserve"> Joe </w:t>
      </w:r>
      <w:r w:rsidRPr="008004E6">
        <w:rPr>
          <w:rStyle w:val="Emphasis"/>
        </w:rPr>
        <w:t>Manchin</w:t>
      </w:r>
      <w:r w:rsidRPr="00540795">
        <w:rPr>
          <w:sz w:val="16"/>
        </w:rPr>
        <w:t xml:space="preserve"> (D-W.Va.), </w:t>
      </w:r>
      <w:r w:rsidRPr="00540795">
        <w:rPr>
          <w:rStyle w:val="StyleUnderline"/>
        </w:rPr>
        <w:t>announced $1,481,323 through the</w:t>
      </w:r>
      <w:r w:rsidRPr="00540795">
        <w:rPr>
          <w:sz w:val="16"/>
        </w:rPr>
        <w:t xml:space="preserve"> U.S. Environmental Protection Agency’s </w:t>
      </w:r>
      <w:r w:rsidRPr="00540795">
        <w:rPr>
          <w:rStyle w:val="StyleUnderline"/>
        </w:rPr>
        <w:t xml:space="preserve">(EPA) </w:t>
      </w:r>
      <w:r w:rsidRPr="008004E6">
        <w:rPr>
          <w:rStyle w:val="Emphasis"/>
        </w:rPr>
        <w:t>State Water Pollution Control Monitoring Initiative</w:t>
      </w:r>
      <w:r w:rsidRPr="00540795">
        <w:rPr>
          <w:rStyle w:val="StyleUnderline"/>
        </w:rPr>
        <w:t xml:space="preserve"> for West Virginia</w:t>
      </w:r>
      <w:r w:rsidRPr="00540795">
        <w:rPr>
          <w:sz w:val="16"/>
        </w:rPr>
        <w:t xml:space="preserve">. </w:t>
      </w:r>
      <w:r w:rsidRPr="00540795">
        <w:rPr>
          <w:rStyle w:val="StyleUnderline"/>
        </w:rPr>
        <w:t xml:space="preserve">This funding will help protect, maintain, and improve the </w:t>
      </w:r>
      <w:r w:rsidRPr="008004E6">
        <w:rPr>
          <w:rStyle w:val="Emphasis"/>
        </w:rPr>
        <w:t>quality of water</w:t>
      </w:r>
      <w:r w:rsidRPr="00540795">
        <w:rPr>
          <w:rStyle w:val="StyleUnderline"/>
        </w:rPr>
        <w:t xml:space="preserve"> in our state’s rivers, lakes, streams, groundwater, and other bodies of water</w:t>
      </w:r>
      <w:r w:rsidRPr="00540795">
        <w:rPr>
          <w:sz w:val="16"/>
        </w:rPr>
        <w:t xml:space="preserve">. Additionally, this program </w:t>
      </w:r>
      <w:r w:rsidRPr="00540795">
        <w:rPr>
          <w:rStyle w:val="StyleUnderline"/>
        </w:rPr>
        <w:t xml:space="preserve">helps </w:t>
      </w:r>
      <w:r w:rsidRPr="008004E6">
        <w:rPr>
          <w:rStyle w:val="Emphasis"/>
        </w:rPr>
        <w:t>prevent</w:t>
      </w:r>
      <w:r w:rsidRPr="00540795">
        <w:rPr>
          <w:rStyle w:val="StyleUnderline"/>
        </w:rPr>
        <w:t xml:space="preserve"> the </w:t>
      </w:r>
      <w:r w:rsidRPr="008004E6">
        <w:rPr>
          <w:rStyle w:val="Emphasis"/>
        </w:rPr>
        <w:t>degradation</w:t>
      </w:r>
      <w:r w:rsidRPr="00540795">
        <w:rPr>
          <w:rStyle w:val="StyleUnderline"/>
        </w:rPr>
        <w:t xml:space="preserve"> of operational bodies of water, reduces the number of impaired bodies of water, and </w:t>
      </w:r>
      <w:r w:rsidRPr="008004E6">
        <w:rPr>
          <w:rStyle w:val="Emphasis"/>
        </w:rPr>
        <w:t>monitors water quality</w:t>
      </w:r>
      <w:r w:rsidRPr="00540795">
        <w:rPr>
          <w:rStyle w:val="StyleUnderline"/>
        </w:rPr>
        <w:t xml:space="preserve"> standard development</w:t>
      </w:r>
      <w:r w:rsidRPr="00540795">
        <w:rPr>
          <w:sz w:val="16"/>
        </w:rPr>
        <w:t xml:space="preserve"> in West Virginia. “</w:t>
      </w:r>
      <w:r w:rsidRPr="00540795">
        <w:rPr>
          <w:rStyle w:val="StyleUnderline"/>
        </w:rPr>
        <w:t>It is great to see this funding</w:t>
      </w:r>
      <w:r w:rsidRPr="00540795">
        <w:rPr>
          <w:sz w:val="16"/>
        </w:rPr>
        <w:t xml:space="preserve"> coming to West Virginia </w:t>
      </w:r>
      <w:r w:rsidRPr="00540795">
        <w:rPr>
          <w:rStyle w:val="StyleUnderline"/>
        </w:rPr>
        <w:t>to strengthen our water resources</w:t>
      </w:r>
      <w:r w:rsidRPr="00540795">
        <w:rPr>
          <w:sz w:val="16"/>
        </w:rPr>
        <w:t xml:space="preserve">. Not only will </w:t>
      </w:r>
      <w:r w:rsidRPr="00540795">
        <w:rPr>
          <w:rStyle w:val="StyleUnderline"/>
        </w:rPr>
        <w:t>this program help monitor the quality of our drinking water</w:t>
      </w:r>
      <w:r w:rsidRPr="00540795">
        <w:rPr>
          <w:sz w:val="16"/>
        </w:rPr>
        <w:t xml:space="preserve">, but it will also help protect the natural beauty and splendor for which our state is known. Through my work as Chairman of the Environment and Public Works’ (EPW) Subcommittee on Transportation and Infrastructure, </w:t>
      </w:r>
      <w:r w:rsidRPr="008004E6">
        <w:rPr>
          <w:rStyle w:val="Emphasis"/>
        </w:rPr>
        <w:t>access to clean water</w:t>
      </w:r>
      <w:r w:rsidRPr="00540795">
        <w:rPr>
          <w:rStyle w:val="StyleUnderline"/>
        </w:rPr>
        <w:t xml:space="preserve"> has always been </w:t>
      </w:r>
      <w:r w:rsidRPr="008004E6">
        <w:rPr>
          <w:rStyle w:val="Emphasis"/>
        </w:rPr>
        <w:t xml:space="preserve">a priority </w:t>
      </w:r>
      <w:r w:rsidRPr="00540795">
        <w:rPr>
          <w:sz w:val="16"/>
        </w:rPr>
        <w:t xml:space="preserve">of mine. I will continue to advocate for the needs of our state, and bring critical support to West Virginia,” said Senator Capito. “In West Virginia, </w:t>
      </w:r>
      <w:r w:rsidRPr="00540795">
        <w:rPr>
          <w:rStyle w:val="StyleUnderline"/>
        </w:rPr>
        <w:t xml:space="preserve">our streams, lakes, and rivers are the </w:t>
      </w:r>
      <w:r w:rsidRPr="008004E6">
        <w:rPr>
          <w:rStyle w:val="Emphasis"/>
        </w:rPr>
        <w:t>pride</w:t>
      </w:r>
      <w:r w:rsidRPr="00540795">
        <w:rPr>
          <w:rStyle w:val="StyleUnderline"/>
        </w:rPr>
        <w:t xml:space="preserve"> of our outdoor recreation areas, and it is </w:t>
      </w:r>
      <w:r w:rsidRPr="008004E6">
        <w:rPr>
          <w:rStyle w:val="Emphasis"/>
        </w:rPr>
        <w:t>our duty</w:t>
      </w:r>
      <w:r w:rsidRPr="00540795">
        <w:rPr>
          <w:rStyle w:val="StyleUnderline"/>
        </w:rPr>
        <w:t xml:space="preserve"> as West Virginians to make sure they stay clean</w:t>
      </w:r>
      <w:r w:rsidRPr="00540795">
        <w:rPr>
          <w:sz w:val="16"/>
        </w:rPr>
        <w:t xml:space="preserve">. This </w:t>
      </w:r>
      <w:r w:rsidRPr="00540795">
        <w:rPr>
          <w:rStyle w:val="StyleUnderline"/>
        </w:rPr>
        <w:t xml:space="preserve">funding will help ensure that our </w:t>
      </w:r>
      <w:r w:rsidRPr="008004E6">
        <w:rPr>
          <w:rStyle w:val="Emphasis"/>
        </w:rPr>
        <w:t>water sources</w:t>
      </w:r>
      <w:r w:rsidRPr="00540795">
        <w:rPr>
          <w:rStyle w:val="StyleUnderline"/>
        </w:rPr>
        <w:t xml:space="preserve"> across the state are </w:t>
      </w:r>
      <w:r w:rsidRPr="008004E6">
        <w:rPr>
          <w:rStyle w:val="Emphasis"/>
        </w:rPr>
        <w:t>protected and maintained</w:t>
      </w:r>
      <w:r w:rsidRPr="00540795">
        <w:rPr>
          <w:sz w:val="16"/>
        </w:rPr>
        <w:t xml:space="preserve"> so West Virginians and our visitors can enjoy them for generations to come,” said Senator Manchin.</w:t>
      </w:r>
    </w:p>
    <w:p w14:paraId="5FF38F32" w14:textId="77777777" w:rsidR="009079C5" w:rsidRPr="00540795" w:rsidRDefault="009079C5" w:rsidP="009079C5">
      <w:pPr>
        <w:rPr>
          <w:sz w:val="16"/>
        </w:rPr>
      </w:pPr>
    </w:p>
    <w:p w14:paraId="1DC94982" w14:textId="4CD4FEBE" w:rsidR="009079C5" w:rsidRDefault="00194791" w:rsidP="00194791">
      <w:pPr>
        <w:pStyle w:val="Heading3"/>
      </w:pPr>
      <w:r>
        <w:t xml:space="preserve">aff – courts shield </w:t>
      </w:r>
    </w:p>
    <w:p w14:paraId="4E15B99F" w14:textId="77777777" w:rsidR="009079C5" w:rsidRDefault="009079C5" w:rsidP="009079C5">
      <w:pPr>
        <w:pStyle w:val="Heading4"/>
      </w:pPr>
      <w:r>
        <w:t xml:space="preserve">Courts have increasingly transitioned to taking over controversial cases. </w:t>
      </w:r>
    </w:p>
    <w:p w14:paraId="327EE7D9" w14:textId="77777777" w:rsidR="009079C5" w:rsidRPr="00BA63DF" w:rsidRDefault="009079C5" w:rsidP="009079C5">
      <w:r w:rsidRPr="00BA63DF">
        <w:rPr>
          <w:rStyle w:val="Style13ptBold"/>
        </w:rPr>
        <w:t>Hirschl 13</w:t>
      </w:r>
      <w:r>
        <w:t xml:space="preserve"> – </w:t>
      </w:r>
      <w:r w:rsidRPr="00BA63DF">
        <w:t xml:space="preserve">Professor of Political Science and Law, and a Fellow of the Royal Society of Canada </w:t>
      </w:r>
      <w:r>
        <w:t>[Ran, Sep 2013, The Oxford Handbook of Political Science, “</w:t>
      </w:r>
      <w:r w:rsidRPr="00BA63DF">
        <w:t>The Judicialization of Politics</w:t>
      </w:r>
      <w:r>
        <w:t>,”</w:t>
      </w:r>
      <w:r w:rsidRPr="00BA63DF">
        <w:t xml:space="preserve"> </w:t>
      </w:r>
      <w:hyperlink r:id="rId52" w:history="1">
        <w:r w:rsidRPr="00600402">
          <w:rPr>
            <w:rStyle w:val="Hyperlink"/>
          </w:rPr>
          <w:t>https://www.oxfordhandbooks.com/view/10.1093/oxfordhb/9780199604456.001.0001/oxfordhb-9780199604456-e-013</w:t>
        </w:r>
      </w:hyperlink>
      <w:r>
        <w:t>, DOA: 7/16/21, Lowell-TT]</w:t>
      </w:r>
    </w:p>
    <w:p w14:paraId="49913690" w14:textId="77777777" w:rsidR="009079C5" w:rsidRPr="00516568" w:rsidRDefault="009079C5" w:rsidP="009079C5">
      <w:pPr>
        <w:rPr>
          <w:sz w:val="16"/>
        </w:rPr>
      </w:pPr>
      <w:r w:rsidRPr="00516568">
        <w:rPr>
          <w:sz w:val="16"/>
        </w:rPr>
        <w:t xml:space="preserve">A third emerging class of the </w:t>
      </w:r>
      <w:r w:rsidRPr="00C06AF9">
        <w:rPr>
          <w:rStyle w:val="StyleUnderline"/>
        </w:rPr>
        <w:t xml:space="preserve">judicialization of politics is the </w:t>
      </w:r>
      <w:r w:rsidRPr="00516568">
        <w:rPr>
          <w:rStyle w:val="Emphasis"/>
        </w:rPr>
        <w:t>reliance on courts</w:t>
      </w:r>
      <w:r w:rsidRPr="00C06AF9">
        <w:rPr>
          <w:rStyle w:val="StyleUnderline"/>
        </w:rPr>
        <w:t xml:space="preserve"> and judges </w:t>
      </w:r>
      <w:r w:rsidRPr="00516568">
        <w:rPr>
          <w:rStyle w:val="Emphasis"/>
        </w:rPr>
        <w:t>for dealing with</w:t>
      </w:r>
      <w:r w:rsidRPr="00516568">
        <w:rPr>
          <w:sz w:val="16"/>
        </w:rPr>
        <w:t xml:space="preserve"> what we might call </w:t>
      </w:r>
      <w:r w:rsidRPr="00C06AF9">
        <w:rPr>
          <w:rStyle w:val="StyleUnderline"/>
        </w:rPr>
        <w:t>“</w:t>
      </w:r>
      <w:r w:rsidRPr="00516568">
        <w:rPr>
          <w:rStyle w:val="Emphasis"/>
        </w:rPr>
        <w:t>mega-politics</w:t>
      </w:r>
      <w:r w:rsidRPr="00C06AF9">
        <w:rPr>
          <w:rStyle w:val="StyleUnderline"/>
        </w:rPr>
        <w:t xml:space="preserve">:” </w:t>
      </w:r>
      <w:r w:rsidRPr="00516568">
        <w:rPr>
          <w:rStyle w:val="Emphasis"/>
        </w:rPr>
        <w:t>core political controversies</w:t>
      </w:r>
      <w:r w:rsidRPr="00C06AF9">
        <w:rPr>
          <w:rStyle w:val="StyleUnderline"/>
        </w:rPr>
        <w:t xml:space="preserve"> that define (and often divide) whole polities</w:t>
      </w:r>
      <w:r w:rsidRPr="00516568">
        <w:rPr>
          <w:sz w:val="16"/>
        </w:rPr>
        <w:t xml:space="preserve">. The judicialization of megapolitics includes a few subcategories: </w:t>
      </w:r>
      <w:r w:rsidRPr="00C06AF9">
        <w:rPr>
          <w:rStyle w:val="StyleUnderline"/>
        </w:rPr>
        <w:t>judicialization of electoral processes</w:t>
      </w:r>
      <w:r w:rsidRPr="00516568">
        <w:rPr>
          <w:sz w:val="16"/>
        </w:rPr>
        <w:t xml:space="preserve">; </w:t>
      </w:r>
      <w:r w:rsidRPr="00C06AF9">
        <w:rPr>
          <w:rStyle w:val="StyleUnderline"/>
        </w:rPr>
        <w:t>judicial scrutiny of executive branch prerogatives in</w:t>
      </w:r>
      <w:r w:rsidRPr="00516568">
        <w:rPr>
          <w:sz w:val="16"/>
        </w:rPr>
        <w:t xml:space="preserve"> the realms of </w:t>
      </w:r>
      <w:r w:rsidRPr="00C06AF9">
        <w:rPr>
          <w:rStyle w:val="StyleUnderline"/>
        </w:rPr>
        <w:t>macroeconomic planning or national security</w:t>
      </w:r>
      <w:r w:rsidRPr="00516568">
        <w:rPr>
          <w:sz w:val="16"/>
        </w:rPr>
        <w:t xml:space="preserve"> matters (i.e. the demise of what is known in constitutional theory as the “political question” doctrine); fundamental </w:t>
      </w:r>
      <w:r w:rsidRPr="00C06AF9">
        <w:rPr>
          <w:rStyle w:val="StyleUnderline"/>
        </w:rPr>
        <w:t>restorative justice</w:t>
      </w:r>
      <w:r w:rsidRPr="00516568">
        <w:rPr>
          <w:sz w:val="16"/>
        </w:rPr>
        <w:t xml:space="preserve"> dilemmas; judicial corroboration of </w:t>
      </w:r>
      <w:r w:rsidRPr="00C06AF9">
        <w:rPr>
          <w:rStyle w:val="StyleUnderline"/>
        </w:rPr>
        <w:t>regime transformation; and</w:t>
      </w:r>
      <w:r w:rsidRPr="00516568">
        <w:rPr>
          <w:sz w:val="16"/>
        </w:rPr>
        <w:t xml:space="preserve"> above all, </w:t>
      </w:r>
      <w:r w:rsidRPr="00C06AF9">
        <w:rPr>
          <w:rStyle w:val="StyleUnderline"/>
        </w:rPr>
        <w:t>the judicialization of formative collective identity, nation-building processes and struggles over the</w:t>
      </w:r>
      <w:r w:rsidRPr="00516568">
        <w:rPr>
          <w:sz w:val="16"/>
        </w:rPr>
        <w:t xml:space="preserve"> very definition—or raison d’etre—of the </w:t>
      </w:r>
      <w:r w:rsidRPr="00C06AF9">
        <w:rPr>
          <w:rStyle w:val="StyleUnderline"/>
        </w:rPr>
        <w:t>polity</w:t>
      </w:r>
      <w:r w:rsidRPr="00516568">
        <w:rPr>
          <w:sz w:val="16"/>
        </w:rPr>
        <w:t xml:space="preserve"> as such—arguably the most problematic type of judicialization from a constitutional theory standpoint. These emerging areas of </w:t>
      </w:r>
      <w:r w:rsidRPr="00C06AF9">
        <w:rPr>
          <w:rStyle w:val="StyleUnderline"/>
        </w:rPr>
        <w:t xml:space="preserve">judicialized politics </w:t>
      </w:r>
      <w:r w:rsidRPr="00516568">
        <w:rPr>
          <w:rStyle w:val="Emphasis"/>
        </w:rPr>
        <w:t xml:space="preserve">expand </w:t>
      </w:r>
      <w:r w:rsidRPr="00C06AF9">
        <w:rPr>
          <w:rStyle w:val="StyleUnderline"/>
        </w:rPr>
        <w:t xml:space="preserve">the </w:t>
      </w:r>
      <w:r w:rsidRPr="00516568">
        <w:rPr>
          <w:rStyle w:val="Emphasis"/>
        </w:rPr>
        <w:t>boundaries of</w:t>
      </w:r>
      <w:r w:rsidRPr="00C06AF9">
        <w:rPr>
          <w:rStyle w:val="StyleUnderline"/>
        </w:rPr>
        <w:t xml:space="preserve"> national high-</w:t>
      </w:r>
      <w:r w:rsidRPr="00516568">
        <w:rPr>
          <w:rStyle w:val="Emphasis"/>
        </w:rPr>
        <w:t>court involvement</w:t>
      </w:r>
      <w:r w:rsidRPr="00C06AF9">
        <w:rPr>
          <w:rStyle w:val="StyleUnderline"/>
        </w:rPr>
        <w:t xml:space="preserve"> in the political sphere</w:t>
      </w:r>
      <w:r w:rsidRPr="00516568">
        <w:rPr>
          <w:sz w:val="16"/>
        </w:rPr>
        <w:t xml:space="preserve"> beyond the ambit of constitutional rights or federalism jurisprudence, </w:t>
      </w:r>
      <w:r w:rsidRPr="00516568">
        <w:rPr>
          <w:rStyle w:val="StyleUnderline"/>
        </w:rPr>
        <w:t>and take the judicialization of politics to a point that far exceeds any previous</w:t>
      </w:r>
      <w:r w:rsidRPr="00516568">
        <w:rPr>
          <w:sz w:val="16"/>
        </w:rPr>
        <w:t xml:space="preserve"> (p. 257) </w:t>
      </w:r>
      <w:r w:rsidRPr="00516568">
        <w:rPr>
          <w:rStyle w:val="StyleUnderline"/>
        </w:rPr>
        <w:t>limit.</w:t>
      </w:r>
      <w:r w:rsidRPr="00516568">
        <w:rPr>
          <w:sz w:val="16"/>
        </w:rPr>
        <w:t xml:space="preserve"> More often than not, </w:t>
      </w:r>
      <w:r w:rsidRPr="002103BB">
        <w:rPr>
          <w:rStyle w:val="Emphasis"/>
        </w:rPr>
        <w:t>this trend is supported</w:t>
      </w:r>
      <w:r w:rsidRPr="00516568">
        <w:rPr>
          <w:sz w:val="16"/>
        </w:rPr>
        <w:t xml:space="preserve">, either tacitly or explicitly, </w:t>
      </w:r>
      <w:r w:rsidRPr="002103BB">
        <w:rPr>
          <w:rStyle w:val="Emphasis"/>
        </w:rPr>
        <w:t>by powerful political stakeholders</w:t>
      </w:r>
      <w:r w:rsidRPr="00516568">
        <w:rPr>
          <w:sz w:val="16"/>
        </w:rPr>
        <w:t xml:space="preserve">. The result has been </w:t>
      </w:r>
      <w:r w:rsidRPr="00516568">
        <w:rPr>
          <w:rStyle w:val="StyleUnderline"/>
        </w:rPr>
        <w:t>the transformation of supreme courts</w:t>
      </w:r>
      <w:r w:rsidRPr="00516568">
        <w:rPr>
          <w:sz w:val="16"/>
        </w:rPr>
        <w:t xml:space="preserve"> worldwide </w:t>
      </w:r>
      <w:r w:rsidRPr="00516568">
        <w:rPr>
          <w:rStyle w:val="StyleUnderline"/>
        </w:rPr>
        <w:t xml:space="preserve">into a </w:t>
      </w:r>
      <w:r w:rsidRPr="002103BB">
        <w:rPr>
          <w:rStyle w:val="Emphasis"/>
        </w:rPr>
        <w:t>crucial part of</w:t>
      </w:r>
      <w:r w:rsidRPr="00516568">
        <w:rPr>
          <w:sz w:val="16"/>
        </w:rPr>
        <w:t xml:space="preserve"> their respective countries’ </w:t>
      </w:r>
      <w:r w:rsidRPr="00516568">
        <w:rPr>
          <w:rStyle w:val="StyleUnderline"/>
        </w:rPr>
        <w:t xml:space="preserve">national </w:t>
      </w:r>
      <w:r w:rsidRPr="002103BB">
        <w:rPr>
          <w:rStyle w:val="Emphasis"/>
        </w:rPr>
        <w:t>policymaking</w:t>
      </w:r>
      <w:r w:rsidRPr="00516568">
        <w:rPr>
          <w:rStyle w:val="StyleUnderline"/>
        </w:rPr>
        <w:t xml:space="preserve"> apparatus</w:t>
      </w:r>
      <w:r w:rsidRPr="00516568">
        <w:rPr>
          <w:sz w:val="16"/>
        </w:rPr>
        <w:t>. Elsewhere I have described this process as a transition to juristocracy (Hirschl 2004a).</w:t>
      </w:r>
    </w:p>
    <w:p w14:paraId="62E71E22" w14:textId="77777777" w:rsidR="009079C5" w:rsidRDefault="009079C5" w:rsidP="009079C5"/>
    <w:p w14:paraId="577BE6CD" w14:textId="77777777" w:rsidR="009079C5" w:rsidRDefault="009079C5" w:rsidP="009079C5">
      <w:pPr>
        <w:pStyle w:val="Heading4"/>
      </w:pPr>
      <w:r>
        <w:t>Political stakeholders purposely pass controversies to the courts.</w:t>
      </w:r>
    </w:p>
    <w:p w14:paraId="47522841" w14:textId="77777777" w:rsidR="009079C5" w:rsidRPr="00BA63DF" w:rsidRDefault="009079C5" w:rsidP="009079C5">
      <w:r w:rsidRPr="00BA63DF">
        <w:rPr>
          <w:rStyle w:val="Style13ptBold"/>
        </w:rPr>
        <w:t>Hirschl 13</w:t>
      </w:r>
      <w:r>
        <w:t xml:space="preserve"> – </w:t>
      </w:r>
      <w:r w:rsidRPr="00BA63DF">
        <w:t xml:space="preserve">Professor of Political Science and Law, and a Fellow of the Royal Society of Canada </w:t>
      </w:r>
      <w:r>
        <w:t>[Ran, Sep 2013, The Oxford Handbook of Political Science, “</w:t>
      </w:r>
      <w:r w:rsidRPr="00BA63DF">
        <w:t>The Judicialization of Politics</w:t>
      </w:r>
      <w:r>
        <w:t>,”</w:t>
      </w:r>
      <w:r w:rsidRPr="00BA63DF">
        <w:t xml:space="preserve"> </w:t>
      </w:r>
      <w:hyperlink r:id="rId53" w:history="1">
        <w:r w:rsidRPr="00600402">
          <w:rPr>
            <w:rStyle w:val="Hyperlink"/>
          </w:rPr>
          <w:t>https://www.oxfordhandbooks.com/view/10.1093/oxfordhb/9780199604456.001.0001/oxfordhb-9780199604456-e-013</w:t>
        </w:r>
      </w:hyperlink>
      <w:r>
        <w:t>, DOA: 7/16/21, Lowell-TT]</w:t>
      </w:r>
    </w:p>
    <w:p w14:paraId="35DF2107" w14:textId="77777777" w:rsidR="009079C5" w:rsidRPr="00CD6890" w:rsidRDefault="009079C5" w:rsidP="009079C5">
      <w:pPr>
        <w:rPr>
          <w:sz w:val="16"/>
        </w:rPr>
      </w:pPr>
      <w:r w:rsidRPr="002103BB">
        <w:rPr>
          <w:rStyle w:val="StyleUnderline"/>
        </w:rPr>
        <w:t xml:space="preserve">A more “realist” approach suggests that the </w:t>
      </w:r>
      <w:r w:rsidRPr="00CD6890">
        <w:rPr>
          <w:rStyle w:val="Emphasis"/>
        </w:rPr>
        <w:t>judicialization of politics</w:t>
      </w:r>
      <w:r w:rsidRPr="002103BB">
        <w:rPr>
          <w:rStyle w:val="StyleUnderline"/>
        </w:rPr>
        <w:t xml:space="preserve"> is largely a </w:t>
      </w:r>
      <w:r w:rsidRPr="00CD6890">
        <w:rPr>
          <w:rStyle w:val="Emphasis"/>
        </w:rPr>
        <w:t>function of</w:t>
      </w:r>
      <w:r w:rsidRPr="00CD6890">
        <w:rPr>
          <w:sz w:val="16"/>
        </w:rPr>
        <w:t xml:space="preserve"> concrete choices, interests, or strategic considerations by self-interested </w:t>
      </w:r>
      <w:r w:rsidRPr="00CD6890">
        <w:rPr>
          <w:rStyle w:val="Emphasis"/>
        </w:rPr>
        <w:t>political stakeholders</w:t>
      </w:r>
      <w:r w:rsidRPr="00CD6890">
        <w:rPr>
          <w:sz w:val="16"/>
        </w:rPr>
        <w:t xml:space="preserve">. From the politicians’ point of view, </w:t>
      </w:r>
      <w:r w:rsidRPr="002103BB">
        <w:rPr>
          <w:rStyle w:val="StyleUnderline"/>
        </w:rPr>
        <w:t xml:space="preserve">delegating policy-making authority to the courts may be an effective means of </w:t>
      </w:r>
      <w:r w:rsidRPr="00CD6890">
        <w:rPr>
          <w:rStyle w:val="Emphasis"/>
        </w:rPr>
        <w:t>shifting responsibility</w:t>
      </w:r>
      <w:r w:rsidRPr="002103BB">
        <w:rPr>
          <w:rStyle w:val="StyleUnderline"/>
        </w:rPr>
        <w:t xml:space="preserve">, and thereby </w:t>
      </w:r>
      <w:r w:rsidRPr="00CD6890">
        <w:rPr>
          <w:rStyle w:val="Emphasis"/>
        </w:rPr>
        <w:t>reducing the risks to themselves</w:t>
      </w:r>
      <w:r w:rsidRPr="002103BB">
        <w:rPr>
          <w:rStyle w:val="StyleUnderline"/>
        </w:rPr>
        <w:t xml:space="preserve"> and to the institutional apparatus within which they operate</w:t>
      </w:r>
      <w:r w:rsidRPr="00CD6890">
        <w:rPr>
          <w:sz w:val="16"/>
        </w:rPr>
        <w:t xml:space="preserve">. The calculus of the </w:t>
      </w:r>
      <w:r w:rsidRPr="002103BB">
        <w:rPr>
          <w:rStyle w:val="StyleUnderline"/>
        </w:rPr>
        <w:t>“blame deflection”</w:t>
      </w:r>
      <w:r w:rsidRPr="00CD6890">
        <w:rPr>
          <w:sz w:val="16"/>
        </w:rPr>
        <w:t xml:space="preserve"> strategy </w:t>
      </w:r>
      <w:r w:rsidRPr="002103BB">
        <w:rPr>
          <w:rStyle w:val="StyleUnderline"/>
        </w:rPr>
        <w:t>is</w:t>
      </w:r>
      <w:r w:rsidRPr="00CD6890">
        <w:rPr>
          <w:sz w:val="16"/>
        </w:rPr>
        <w:t xml:space="preserve"> quite </w:t>
      </w:r>
      <w:r w:rsidRPr="002103BB">
        <w:rPr>
          <w:rStyle w:val="StyleUnderline"/>
        </w:rPr>
        <w:t>intuitive</w:t>
      </w:r>
      <w:r w:rsidRPr="00CD6890">
        <w:rPr>
          <w:sz w:val="16"/>
        </w:rPr>
        <w:t xml:space="preserve">. </w:t>
      </w:r>
      <w:r w:rsidRPr="002103BB">
        <w:rPr>
          <w:rStyle w:val="StyleUnderline"/>
        </w:rPr>
        <w:t>If the delegation</w:t>
      </w:r>
      <w:r w:rsidRPr="00CD6890">
        <w:rPr>
          <w:sz w:val="16"/>
        </w:rPr>
        <w:t xml:space="preserve"> of powers </w:t>
      </w:r>
      <w:r w:rsidRPr="002103BB">
        <w:rPr>
          <w:rStyle w:val="StyleUnderline"/>
        </w:rPr>
        <w:t xml:space="preserve">can </w:t>
      </w:r>
      <w:r w:rsidRPr="005F0BB1">
        <w:rPr>
          <w:rStyle w:val="Emphasis"/>
        </w:rPr>
        <w:t>increase credit</w:t>
      </w:r>
      <w:r w:rsidRPr="002103BB">
        <w:rPr>
          <w:rStyle w:val="StyleUnderline"/>
        </w:rPr>
        <w:t xml:space="preserve"> or legitimacy, and</w:t>
      </w:r>
      <w:r w:rsidRPr="00CD6890">
        <w:rPr>
          <w:sz w:val="16"/>
        </w:rPr>
        <w:t xml:space="preserve">/or </w:t>
      </w:r>
      <w:r w:rsidRPr="005F0BB1">
        <w:rPr>
          <w:rStyle w:val="Emphasis"/>
        </w:rPr>
        <w:t xml:space="preserve">reduce </w:t>
      </w:r>
      <w:r w:rsidRPr="002103BB">
        <w:rPr>
          <w:rStyle w:val="StyleUnderline"/>
        </w:rPr>
        <w:t xml:space="preserve">the </w:t>
      </w:r>
      <w:r w:rsidRPr="005F0BB1">
        <w:rPr>
          <w:rStyle w:val="Emphasis"/>
        </w:rPr>
        <w:t xml:space="preserve">blame </w:t>
      </w:r>
      <w:r w:rsidRPr="002103BB">
        <w:rPr>
          <w:rStyle w:val="StyleUnderline"/>
        </w:rPr>
        <w:t xml:space="preserve">placed </w:t>
      </w:r>
      <w:r w:rsidRPr="005F0BB1">
        <w:rPr>
          <w:rStyle w:val="Emphasis"/>
        </w:rPr>
        <w:t>on the politician</w:t>
      </w:r>
      <w:r w:rsidRPr="002103BB">
        <w:rPr>
          <w:rStyle w:val="StyleUnderline"/>
        </w:rPr>
        <w:t xml:space="preserve"> as a result of the</w:t>
      </w:r>
      <w:r w:rsidRPr="00CD6890">
        <w:rPr>
          <w:sz w:val="16"/>
        </w:rPr>
        <w:t xml:space="preserve"> delegated body’s </w:t>
      </w:r>
      <w:r w:rsidRPr="002103BB">
        <w:rPr>
          <w:rStyle w:val="StyleUnderline"/>
        </w:rPr>
        <w:t>policy decision</w:t>
      </w:r>
      <w:r w:rsidRPr="00CD6890">
        <w:rPr>
          <w:sz w:val="16"/>
        </w:rPr>
        <w:t xml:space="preserve">, then </w:t>
      </w:r>
      <w:r w:rsidRPr="002103BB">
        <w:rPr>
          <w:rStyle w:val="StyleUnderline"/>
        </w:rPr>
        <w:t xml:space="preserve">such delegation can </w:t>
      </w:r>
      <w:r w:rsidRPr="005F0BB1">
        <w:rPr>
          <w:rStyle w:val="Emphasis"/>
        </w:rPr>
        <w:t>benefit</w:t>
      </w:r>
      <w:r w:rsidRPr="002103BB">
        <w:rPr>
          <w:rStyle w:val="StyleUnderline"/>
        </w:rPr>
        <w:t xml:space="preserve"> the politician</w:t>
      </w:r>
      <w:r w:rsidRPr="00CD6890">
        <w:rPr>
          <w:sz w:val="16"/>
        </w:rPr>
        <w:t xml:space="preserve"> (Voigt and Salzberger 2002). At the very least, </w:t>
      </w:r>
      <w:r w:rsidRPr="007B320E">
        <w:rPr>
          <w:rStyle w:val="StyleUnderline"/>
        </w:rPr>
        <w:t xml:space="preserve">the transfer to the courts of contested political “hot potatoes” offers a </w:t>
      </w:r>
      <w:r w:rsidRPr="005F0BB1">
        <w:rPr>
          <w:rStyle w:val="Emphasis"/>
        </w:rPr>
        <w:t>convenient retreat for politicians</w:t>
      </w:r>
      <w:r w:rsidRPr="00CD6890">
        <w:rPr>
          <w:sz w:val="16"/>
        </w:rPr>
        <w:t xml:space="preserve"> who have been </w:t>
      </w:r>
      <w:r w:rsidRPr="007B320E">
        <w:rPr>
          <w:rStyle w:val="StyleUnderline"/>
        </w:rPr>
        <w:t xml:space="preserve">unwilling or </w:t>
      </w:r>
      <w:r w:rsidRPr="005F0BB1">
        <w:rPr>
          <w:rStyle w:val="Emphasis"/>
        </w:rPr>
        <w:t>unable to settle</w:t>
      </w:r>
      <w:r w:rsidRPr="007B320E">
        <w:rPr>
          <w:rStyle w:val="StyleUnderline"/>
        </w:rPr>
        <w:t xml:space="preserve"> contentious </w:t>
      </w:r>
      <w:r w:rsidRPr="005F0BB1">
        <w:rPr>
          <w:rStyle w:val="Emphasis"/>
        </w:rPr>
        <w:t>public disputes</w:t>
      </w:r>
      <w:r w:rsidRPr="00CD6890">
        <w:rPr>
          <w:sz w:val="16"/>
        </w:rPr>
        <w:t xml:space="preserve"> in the political sphere. It may also </w:t>
      </w:r>
      <w:r w:rsidRPr="005F0BB1">
        <w:rPr>
          <w:rStyle w:val="Emphasis"/>
        </w:rPr>
        <w:t>offer refuge</w:t>
      </w:r>
      <w:r w:rsidRPr="007B320E">
        <w:rPr>
          <w:rStyle w:val="StyleUnderline"/>
        </w:rPr>
        <w:t xml:space="preserve"> for politicians seeking to avoid difficult or “</w:t>
      </w:r>
      <w:r w:rsidRPr="005F0BB1">
        <w:rPr>
          <w:rStyle w:val="Emphasis"/>
        </w:rPr>
        <w:t>no win” decisions</w:t>
      </w:r>
      <w:r w:rsidRPr="007B320E">
        <w:rPr>
          <w:rStyle w:val="StyleUnderline"/>
        </w:rPr>
        <w:t xml:space="preserve"> and/or avoid the collapse of deadlocked or fragile governing coalitions </w:t>
      </w:r>
      <w:r w:rsidRPr="00CD6890">
        <w:rPr>
          <w:sz w:val="16"/>
        </w:rPr>
        <w:t xml:space="preserve">(Graber 1993). Conversely, political oppositions may seek to judicialize politics (for example, through petitions and injunctions against government policies) in order to harass and obstruct governments (Tate and Vallinder 1995). At times, opposition </w:t>
      </w:r>
      <w:r w:rsidRPr="007B320E">
        <w:rPr>
          <w:rStyle w:val="StyleUnderline"/>
        </w:rPr>
        <w:t>politicians may resort to litigation</w:t>
      </w:r>
      <w:r w:rsidRPr="00CD6890">
        <w:rPr>
          <w:sz w:val="16"/>
        </w:rPr>
        <w:t xml:space="preserve"> in an attempt to enhance their media (p. 270) exposure, regardless of the actual outcome of litigation (Dotan and Hofnung 2005). </w:t>
      </w:r>
      <w:r w:rsidRPr="007B320E">
        <w:rPr>
          <w:rStyle w:val="StyleUnderline"/>
        </w:rPr>
        <w:t xml:space="preserve">A </w:t>
      </w:r>
      <w:r w:rsidRPr="005F0BB1">
        <w:rPr>
          <w:rStyle w:val="Emphasis"/>
        </w:rPr>
        <w:t>political quest for legitimacy</w:t>
      </w:r>
      <w:r w:rsidRPr="007B320E">
        <w:rPr>
          <w:rStyle w:val="StyleUnderline"/>
        </w:rPr>
        <w:t xml:space="preserve"> often stands behind the transfer</w:t>
      </w:r>
      <w:r w:rsidRPr="00CD6890">
        <w:rPr>
          <w:sz w:val="16"/>
        </w:rPr>
        <w:t xml:space="preserve"> of certain regimechange questions to courts. (Consider the aforementioned Pakistani Supreme Court legitimization of the 1999 military coup d’état in that country). Empirical studies confirm that national high courts in most constitutional democracies enjoy greater public legitimacy and support than virtually all other political institutions. This holds true even when courts engage in explicit manifestations of political jurisprudence (Gibson et al. 2003).</w:t>
      </w:r>
    </w:p>
    <w:p w14:paraId="4C02D419" w14:textId="77777777" w:rsidR="009079C5" w:rsidRPr="00CD6890" w:rsidRDefault="009079C5" w:rsidP="009079C5">
      <w:pPr>
        <w:rPr>
          <w:sz w:val="16"/>
        </w:rPr>
      </w:pPr>
      <w:r w:rsidRPr="007B320E">
        <w:rPr>
          <w:rStyle w:val="StyleUnderline"/>
        </w:rPr>
        <w:t xml:space="preserve">Judicial empowerment may also reflect the </w:t>
      </w:r>
      <w:r w:rsidRPr="005F0BB1">
        <w:rPr>
          <w:rStyle w:val="Emphasis"/>
        </w:rPr>
        <w:t>competitiveness of</w:t>
      </w:r>
      <w:r w:rsidRPr="007B320E">
        <w:rPr>
          <w:rStyle w:val="StyleUnderline"/>
        </w:rPr>
        <w:t xml:space="preserve"> a polity’s </w:t>
      </w:r>
      <w:r w:rsidRPr="005F0BB1">
        <w:rPr>
          <w:rStyle w:val="Emphasis"/>
        </w:rPr>
        <w:t>electoral market</w:t>
      </w:r>
      <w:r w:rsidRPr="007B320E">
        <w:rPr>
          <w:rStyle w:val="StyleUnderline"/>
        </w:rPr>
        <w:t xml:space="preserve"> or governing politicians’ time horizons</w:t>
      </w:r>
      <w:r w:rsidRPr="00CD6890">
        <w:rPr>
          <w:sz w:val="16"/>
        </w:rPr>
        <w:t xml:space="preserve">. According to the “party alternation” thesis, for example, when a ruling party expects to win elections repeatedly, the likelihood of an independent and powerful judiciary is low. However, </w:t>
      </w:r>
      <w:r w:rsidRPr="005F0BB1">
        <w:rPr>
          <w:rStyle w:val="Emphasis"/>
        </w:rPr>
        <w:t>when a</w:t>
      </w:r>
      <w:r w:rsidRPr="007B320E">
        <w:rPr>
          <w:rStyle w:val="StyleUnderline"/>
        </w:rPr>
        <w:t xml:space="preserve"> </w:t>
      </w:r>
      <w:r w:rsidRPr="005F0BB1">
        <w:rPr>
          <w:rStyle w:val="Emphasis"/>
        </w:rPr>
        <w:t>ruling party has a low expectation of remaining in power, it is more likely to support a powerful judiciary</w:t>
      </w:r>
      <w:r w:rsidRPr="00CD6890">
        <w:rPr>
          <w:sz w:val="16"/>
        </w:rPr>
        <w:t xml:space="preserve"> to ensure that the next ruling party cannot use the judiciary to achieve its policy goals (Ramseyer 1994; Ginsburg 2003). Likewise, </w:t>
      </w:r>
      <w:r w:rsidRPr="007B320E">
        <w:rPr>
          <w:rStyle w:val="StyleUnderline"/>
        </w:rPr>
        <w:t>judicial empowerment may be driven by “</w:t>
      </w:r>
      <w:r w:rsidRPr="005F0BB1">
        <w:rPr>
          <w:rStyle w:val="Emphasis"/>
        </w:rPr>
        <w:t>hegemonic preservation</w:t>
      </w:r>
      <w:r w:rsidRPr="007B320E">
        <w:rPr>
          <w:rStyle w:val="StyleUnderline"/>
        </w:rPr>
        <w:t xml:space="preserve">” </w:t>
      </w:r>
      <w:r w:rsidRPr="00CD6890">
        <w:rPr>
          <w:sz w:val="16"/>
        </w:rPr>
        <w:t xml:space="preserve">attempts taken by influential sociopolitical groups fearful of losing their grip on political power (Hirschl 2004a). Such groups and their </w:t>
      </w:r>
      <w:r w:rsidRPr="007B320E">
        <w:rPr>
          <w:rStyle w:val="StyleUnderline"/>
        </w:rPr>
        <w:t>political representatives</w:t>
      </w:r>
      <w:r w:rsidRPr="00CD6890">
        <w:rPr>
          <w:sz w:val="16"/>
        </w:rPr>
        <w:t>—who possess disproportionate access to, and influence over, the legal arena—</w:t>
      </w:r>
      <w:r w:rsidRPr="007B320E">
        <w:rPr>
          <w:rStyle w:val="StyleUnderline"/>
        </w:rPr>
        <w:t>are more likely to delegate power</w:t>
      </w:r>
      <w:r w:rsidRPr="00CD6890">
        <w:rPr>
          <w:sz w:val="16"/>
        </w:rPr>
        <w:t xml:space="preserve"> to the judiciary </w:t>
      </w:r>
      <w:r w:rsidRPr="007B320E">
        <w:rPr>
          <w:rStyle w:val="StyleUnderline"/>
        </w:rPr>
        <w:t xml:space="preserve">when they find </w:t>
      </w:r>
      <w:r w:rsidRPr="005F0BB1">
        <w:rPr>
          <w:rStyle w:val="Emphasis"/>
        </w:rPr>
        <w:t>strategic drawbacks</w:t>
      </w:r>
      <w:r w:rsidRPr="007B320E">
        <w:rPr>
          <w:rStyle w:val="StyleUnderline"/>
        </w:rPr>
        <w:t xml:space="preserve"> in </w:t>
      </w:r>
      <w:r w:rsidRPr="005F0BB1">
        <w:rPr>
          <w:rStyle w:val="Emphasis"/>
        </w:rPr>
        <w:t>adhering to</w:t>
      </w:r>
      <w:r w:rsidRPr="007B320E">
        <w:rPr>
          <w:rStyle w:val="StyleUnderline"/>
        </w:rPr>
        <w:t xml:space="preserve"> </w:t>
      </w:r>
      <w:r w:rsidRPr="005F0BB1">
        <w:rPr>
          <w:rStyle w:val="Emphasis"/>
        </w:rPr>
        <w:t>majoritartian decision-making</w:t>
      </w:r>
      <w:r w:rsidRPr="007B320E">
        <w:rPr>
          <w:rStyle w:val="StyleUnderline"/>
        </w:rPr>
        <w:t xml:space="preserve"> processes or when their world-views and </w:t>
      </w:r>
      <w:r w:rsidRPr="005F0BB1">
        <w:rPr>
          <w:rStyle w:val="Emphasis"/>
        </w:rPr>
        <w:t>policy preferences</w:t>
      </w:r>
      <w:r w:rsidRPr="007B320E">
        <w:rPr>
          <w:rStyle w:val="StyleUnderline"/>
        </w:rPr>
        <w:t xml:space="preserve"> are increasingly </w:t>
      </w:r>
      <w:r w:rsidRPr="005F0BB1">
        <w:rPr>
          <w:rStyle w:val="Emphasis"/>
        </w:rPr>
        <w:t>challenged</w:t>
      </w:r>
      <w:r w:rsidRPr="00CD6890">
        <w:rPr>
          <w:sz w:val="16"/>
        </w:rPr>
        <w:t xml:space="preserve"> in such arenas. For example, constitutional </w:t>
      </w:r>
      <w:r w:rsidRPr="00CD6890">
        <w:rPr>
          <w:rStyle w:val="StyleUnderline"/>
        </w:rPr>
        <w:t>courts have become key guardians of</w:t>
      </w:r>
      <w:r w:rsidRPr="00CD6890">
        <w:rPr>
          <w:sz w:val="16"/>
        </w:rPr>
        <w:t xml:space="preserve"> secular or moderate </w:t>
      </w:r>
      <w:r w:rsidRPr="00CD6890">
        <w:rPr>
          <w:rStyle w:val="StyleUnderline"/>
        </w:rPr>
        <w:t>interests against the increasing popularity of principles</w:t>
      </w:r>
      <w:r w:rsidRPr="00CD6890">
        <w:rPr>
          <w:sz w:val="16"/>
        </w:rPr>
        <w:t xml:space="preserve"> of theocratic governance (Hirschl 2008). Likewise, </w:t>
      </w:r>
      <w:r w:rsidRPr="00CD6890">
        <w:rPr>
          <w:rStyle w:val="StyleUnderline"/>
        </w:rPr>
        <w:t xml:space="preserve">when elected politicians are </w:t>
      </w:r>
      <w:r w:rsidRPr="005F0BB1">
        <w:rPr>
          <w:rStyle w:val="Emphasis"/>
        </w:rPr>
        <w:t>obstructed from</w:t>
      </w:r>
      <w:r w:rsidRPr="00CD6890">
        <w:rPr>
          <w:sz w:val="16"/>
        </w:rPr>
        <w:t xml:space="preserve"> fully implementing</w:t>
      </w:r>
      <w:r w:rsidRPr="00CD6890">
        <w:rPr>
          <w:rStyle w:val="StyleUnderline"/>
        </w:rPr>
        <w:t xml:space="preserve"> their own </w:t>
      </w:r>
      <w:r w:rsidRPr="005F0BB1">
        <w:rPr>
          <w:rStyle w:val="Emphasis"/>
        </w:rPr>
        <w:t>policy agenda</w:t>
      </w:r>
      <w:r w:rsidRPr="00CD6890">
        <w:rPr>
          <w:rStyle w:val="StyleUnderline"/>
        </w:rPr>
        <w:t>, they may favor</w:t>
      </w:r>
      <w:r w:rsidRPr="00CD6890">
        <w:rPr>
          <w:sz w:val="16"/>
        </w:rPr>
        <w:t xml:space="preserve"> the active exercise of </w:t>
      </w:r>
      <w:r w:rsidRPr="005F0BB1">
        <w:rPr>
          <w:rStyle w:val="Emphasis"/>
        </w:rPr>
        <w:t>constitutional review</w:t>
      </w:r>
      <w:r w:rsidRPr="00CD6890">
        <w:rPr>
          <w:sz w:val="16"/>
        </w:rPr>
        <w:t xml:space="preserve"> by a sympathetic judiciary </w:t>
      </w:r>
      <w:r w:rsidRPr="00CD6890">
        <w:rPr>
          <w:rStyle w:val="StyleUnderline"/>
        </w:rPr>
        <w:t xml:space="preserve">to </w:t>
      </w:r>
      <w:r w:rsidRPr="005F0BB1">
        <w:rPr>
          <w:rStyle w:val="Emphasis"/>
        </w:rPr>
        <w:t>overcome those obstructions</w:t>
      </w:r>
      <w:r w:rsidRPr="00CD6890">
        <w:rPr>
          <w:sz w:val="16"/>
        </w:rPr>
        <w:t xml:space="preserve"> (Hirschl 2004b; Whittington 2005). Powerful national high </w:t>
      </w:r>
      <w:r w:rsidRPr="00CD6890">
        <w:rPr>
          <w:rStyle w:val="StyleUnderline"/>
        </w:rPr>
        <w:t>courts</w:t>
      </w:r>
      <w:r w:rsidRPr="00CD6890">
        <w:rPr>
          <w:sz w:val="16"/>
        </w:rPr>
        <w:t xml:space="preserve"> may allow governments </w:t>
      </w:r>
      <w:r w:rsidRPr="00CD6890">
        <w:rPr>
          <w:rStyle w:val="StyleUnderline"/>
        </w:rPr>
        <w:t>to impose a centralizing “one rule fits all” regime upon enormous and diverse polities</w:t>
      </w:r>
      <w:r w:rsidRPr="00CD6890">
        <w:rPr>
          <w:sz w:val="16"/>
        </w:rPr>
        <w:t xml:space="preserve"> (Morton 1995; Goldstein 2001). (Think of the standardizing effect of apex court jurisprudence in vast and exceptionally diverse polities such as the United States or the European Union).</w:t>
      </w:r>
    </w:p>
    <w:p w14:paraId="238F92A8" w14:textId="77777777" w:rsidR="009079C5" w:rsidRDefault="009079C5" w:rsidP="009079C5"/>
    <w:p w14:paraId="55FA0D1F" w14:textId="77777777" w:rsidR="009079C5" w:rsidRDefault="009079C5" w:rsidP="009079C5">
      <w:pPr>
        <w:pStyle w:val="Heading4"/>
      </w:pPr>
      <w:r>
        <w:t>Legislators use court action to avoid controversy.</w:t>
      </w:r>
    </w:p>
    <w:p w14:paraId="74D65326" w14:textId="77777777" w:rsidR="009079C5" w:rsidRDefault="009079C5" w:rsidP="009079C5">
      <w:r w:rsidRPr="00F5315D">
        <w:rPr>
          <w:rStyle w:val="Style13ptBold"/>
        </w:rPr>
        <w:t>Whittington 16</w:t>
      </w:r>
      <w:r>
        <w:t xml:space="preserve"> – W</w:t>
      </w:r>
      <w:r w:rsidRPr="00F5315D">
        <w:t xml:space="preserve">illiam Nelson Cromwell Professor of Politics in the Department of Politics at Princeton University </w:t>
      </w:r>
      <w:r>
        <w:t xml:space="preserve">[Keith E., 2016, Constitutional Studies, “SOBER SECOND THOUGHTS Evaluating the History of Horizontal Judicial Review by the U.S. Supreme Court,” Vol. 2, </w:t>
      </w:r>
      <w:hyperlink r:id="rId54" w:history="1">
        <w:r w:rsidRPr="000B0E42">
          <w:rPr>
            <w:rStyle w:val="Hyperlink"/>
          </w:rPr>
          <w:t>https://wwwtest.uwpress.wisc.edu/journals/pdfs/CSv01n02_06Whittington_FINAL_UWPweb.pdf</w:t>
        </w:r>
      </w:hyperlink>
      <w:r>
        <w:t>, DOA: 7/20/21, Lowell-TT]</w:t>
      </w:r>
    </w:p>
    <w:p w14:paraId="5D40C06E" w14:textId="77777777" w:rsidR="009079C5" w:rsidRPr="00D86EE1" w:rsidRDefault="009079C5" w:rsidP="009079C5">
      <w:pPr>
        <w:rPr>
          <w:sz w:val="16"/>
        </w:rPr>
      </w:pPr>
      <w:r w:rsidRPr="00D86EE1">
        <w:rPr>
          <w:sz w:val="16"/>
        </w:rPr>
        <w:t xml:space="preserve">The historical record also suggests a possible addendum to the minimalist theory of judicial review. The sober second thought scenario emphasizes the possibility that </w:t>
      </w:r>
      <w:r w:rsidRPr="00D86EE1">
        <w:rPr>
          <w:rStyle w:val="StyleUnderline"/>
        </w:rPr>
        <w:t xml:space="preserve">a relatively </w:t>
      </w:r>
      <w:r w:rsidRPr="00AC6016">
        <w:rPr>
          <w:rStyle w:val="Emphasis"/>
        </w:rPr>
        <w:t>insulated and detached</w:t>
      </w:r>
      <w:r w:rsidRPr="00D86EE1">
        <w:rPr>
          <w:rStyle w:val="StyleUnderline"/>
        </w:rPr>
        <w:t xml:space="preserve"> judiciary can rise above tumultuous democratic passions and preserve enduring principles</w:t>
      </w:r>
      <w:r w:rsidRPr="00D86EE1">
        <w:rPr>
          <w:sz w:val="16"/>
        </w:rPr>
        <w:t xml:space="preserve">. But these instances of horizontal judicial review by the U.S. Supreme Court only occasionally evince either democratic turbulence or judicial steadfastness. The record does suggest a further possibility of how </w:t>
      </w:r>
      <w:r w:rsidRPr="00D86EE1">
        <w:rPr>
          <w:rStyle w:val="StyleUnderline"/>
        </w:rPr>
        <w:t>judicial review</w:t>
      </w:r>
      <w:r w:rsidRPr="00D86EE1">
        <w:rPr>
          <w:sz w:val="16"/>
        </w:rPr>
        <w:t xml:space="preserve"> might be </w:t>
      </w:r>
      <w:r w:rsidRPr="00D86EE1">
        <w:rPr>
          <w:rStyle w:val="StyleUnderline"/>
        </w:rPr>
        <w:t>useful without having to appeal to</w:t>
      </w:r>
      <w:r w:rsidRPr="00D86EE1">
        <w:rPr>
          <w:sz w:val="16"/>
        </w:rPr>
        <w:t xml:space="preserve"> thick and </w:t>
      </w:r>
      <w:r w:rsidRPr="00D86EE1">
        <w:rPr>
          <w:rStyle w:val="StyleUnderline"/>
        </w:rPr>
        <w:t>controversial normative theories</w:t>
      </w:r>
      <w:r w:rsidRPr="00D86EE1">
        <w:rPr>
          <w:sz w:val="16"/>
        </w:rPr>
        <w:t xml:space="preserve">, however. </w:t>
      </w:r>
      <w:r w:rsidRPr="00D86EE1">
        <w:rPr>
          <w:rStyle w:val="StyleUnderline"/>
        </w:rPr>
        <w:t>Often what the justices bring to the table of American politics appears to be</w:t>
      </w:r>
      <w:r w:rsidRPr="00D86EE1">
        <w:rPr>
          <w:sz w:val="16"/>
        </w:rPr>
        <w:t xml:space="preserve"> less Bickelian principle than technical expertise about complicated but </w:t>
      </w:r>
      <w:r w:rsidRPr="00D86EE1">
        <w:rPr>
          <w:rStyle w:val="StyleUnderline"/>
        </w:rPr>
        <w:t xml:space="preserve">relatively </w:t>
      </w:r>
      <w:r w:rsidRPr="00AC6016">
        <w:rPr>
          <w:rStyle w:val="Emphasis"/>
        </w:rPr>
        <w:t>uncontroversial constitutional rules</w:t>
      </w:r>
      <w:r w:rsidRPr="00D86EE1">
        <w:rPr>
          <w:sz w:val="16"/>
        </w:rPr>
        <w:t xml:space="preserve">. While we might imagine the possibility that the legislative branch could develop a comparable expertise so as to avoid constitutional errors, </w:t>
      </w:r>
      <w:r w:rsidRPr="00AC6016">
        <w:rPr>
          <w:rStyle w:val="Emphasis"/>
        </w:rPr>
        <w:t>legislators</w:t>
      </w:r>
      <w:r w:rsidRPr="00D86EE1">
        <w:rPr>
          <w:rStyle w:val="StyleUnderline"/>
        </w:rPr>
        <w:t xml:space="preserve"> might reasonably </w:t>
      </w:r>
      <w:r w:rsidRPr="00AC6016">
        <w:rPr>
          <w:rStyle w:val="Emphasis"/>
        </w:rPr>
        <w:t>prefer to delegate</w:t>
      </w:r>
      <w:r w:rsidRPr="00D86EE1">
        <w:rPr>
          <w:rStyle w:val="StyleUnderline"/>
        </w:rPr>
        <w:t xml:space="preserve"> that task </w:t>
      </w:r>
      <w:r w:rsidRPr="00AC6016">
        <w:rPr>
          <w:rStyle w:val="Emphasis"/>
        </w:rPr>
        <w:t>to the courts</w:t>
      </w:r>
      <w:r w:rsidRPr="00D86EE1">
        <w:rPr>
          <w:rStyle w:val="StyleUnderline"/>
        </w:rPr>
        <w:t xml:space="preserve"> and </w:t>
      </w:r>
      <w:r w:rsidRPr="00AC6016">
        <w:rPr>
          <w:rStyle w:val="Emphasis"/>
        </w:rPr>
        <w:t>rely on</w:t>
      </w:r>
      <w:r w:rsidRPr="00D86EE1">
        <w:rPr>
          <w:rStyle w:val="StyleUnderline"/>
        </w:rPr>
        <w:t xml:space="preserve"> friendly </w:t>
      </w:r>
      <w:r w:rsidRPr="00AC6016">
        <w:rPr>
          <w:rStyle w:val="Emphasis"/>
        </w:rPr>
        <w:t>judges</w:t>
      </w:r>
      <w:r w:rsidRPr="00D86EE1">
        <w:rPr>
          <w:rStyle w:val="StyleUnderline"/>
        </w:rPr>
        <w:t xml:space="preserve"> to correct their mistakes</w:t>
      </w:r>
      <w:r w:rsidRPr="00D86EE1">
        <w:rPr>
          <w:sz w:val="16"/>
        </w:rPr>
        <w:t xml:space="preserve"> (Rogers 2001; Whittington 2003, 451–454). At the same time, legislators have repeatedly shown that </w:t>
      </w:r>
      <w:r w:rsidRPr="00AC6016">
        <w:rPr>
          <w:rStyle w:val="Emphasis"/>
        </w:rPr>
        <w:t>other imperatives</w:t>
      </w:r>
      <w:r w:rsidRPr="00D86EE1">
        <w:rPr>
          <w:rStyle w:val="StyleUnderline"/>
        </w:rPr>
        <w:t xml:space="preserve">—such as extracting revenue—often </w:t>
      </w:r>
      <w:r w:rsidRPr="00AC6016">
        <w:rPr>
          <w:rStyle w:val="Emphasis"/>
        </w:rPr>
        <w:t>take priority</w:t>
      </w:r>
      <w:r w:rsidRPr="00D86EE1">
        <w:rPr>
          <w:sz w:val="16"/>
        </w:rPr>
        <w:t xml:space="preserve">, making constitutional errors a systematic feature of the American governance. </w:t>
      </w:r>
      <w:r w:rsidRPr="00D86EE1">
        <w:rPr>
          <w:rStyle w:val="StyleUnderline"/>
        </w:rPr>
        <w:t>A judiciary that leans in favor of liberty</w:t>
      </w:r>
      <w:r w:rsidRPr="00D86EE1">
        <w:rPr>
          <w:sz w:val="16"/>
        </w:rPr>
        <w:t xml:space="preserve"> just as much as the legislature leans in favor of national security, public morality, or material enrichment </w:t>
      </w:r>
      <w:r w:rsidRPr="00D86EE1">
        <w:rPr>
          <w:rStyle w:val="StyleUnderline"/>
        </w:rPr>
        <w:t>might serve a useful countervailing role without necessarily being broadly countermajoritarian</w:t>
      </w:r>
      <w:r w:rsidRPr="00D86EE1">
        <w:rPr>
          <w:sz w:val="16"/>
        </w:rPr>
        <w:t>.</w:t>
      </w:r>
    </w:p>
    <w:p w14:paraId="18231DE5" w14:textId="77777777" w:rsidR="009079C5" w:rsidRDefault="009079C5" w:rsidP="009079C5"/>
    <w:p w14:paraId="163E9D2E" w14:textId="66E71DA5" w:rsidR="009079C5" w:rsidRDefault="00194791" w:rsidP="00194791">
      <w:pPr>
        <w:pStyle w:val="Heading3"/>
      </w:pPr>
      <w:r>
        <w:t xml:space="preserve">aff – at: china war </w:t>
      </w:r>
    </w:p>
    <w:p w14:paraId="7B20B005" w14:textId="77777777" w:rsidR="009079C5" w:rsidRDefault="009079C5" w:rsidP="009079C5">
      <w:pPr>
        <w:pStyle w:val="Heading4"/>
      </w:pPr>
      <w:r>
        <w:t>Infrastructure can’t solve the digital divide.</w:t>
      </w:r>
    </w:p>
    <w:p w14:paraId="300DA681" w14:textId="77777777" w:rsidR="009079C5" w:rsidRDefault="009079C5" w:rsidP="009079C5">
      <w:r w:rsidRPr="004109EC">
        <w:rPr>
          <w:rStyle w:val="Style13ptBold"/>
        </w:rPr>
        <w:t>Chakravorti 7/20</w:t>
      </w:r>
      <w:r>
        <w:t xml:space="preserve"> – Writer [Bhaskar, 7/20/21, Harvard Business Review, “</w:t>
      </w:r>
      <w:r w:rsidRPr="004109EC">
        <w:t>How to Close the Digital Divide in the U.S.</w:t>
      </w:r>
      <w:r>
        <w:t>,”</w:t>
      </w:r>
      <w:r w:rsidRPr="004109EC">
        <w:t xml:space="preserve"> </w:t>
      </w:r>
      <w:hyperlink r:id="rId55" w:history="1">
        <w:r w:rsidRPr="00055233">
          <w:rPr>
            <w:rStyle w:val="Hyperlink"/>
          </w:rPr>
          <w:t>https://hbr.org/2021/07/how-to-close-the-digital-divide-in-the-u-s</w:t>
        </w:r>
      </w:hyperlink>
      <w:r>
        <w:t>, DOA: 7/21/21, Lowell-TT]</w:t>
      </w:r>
    </w:p>
    <w:p w14:paraId="16B971EA" w14:textId="77777777" w:rsidR="009079C5" w:rsidRPr="00A1670C" w:rsidRDefault="009079C5" w:rsidP="009079C5">
      <w:pPr>
        <w:rPr>
          <w:sz w:val="16"/>
        </w:rPr>
      </w:pPr>
      <w:r w:rsidRPr="00A1670C">
        <w:rPr>
          <w:rStyle w:val="StyleUnderline"/>
        </w:rPr>
        <w:t>Biden’s original infrastructure budget proposed $100 billion</w:t>
      </w:r>
      <w:r w:rsidRPr="00A1670C">
        <w:rPr>
          <w:sz w:val="16"/>
        </w:rPr>
        <w:t xml:space="preserve"> for digital infrastructure. While large, </w:t>
      </w:r>
      <w:r w:rsidRPr="00A1670C">
        <w:rPr>
          <w:rStyle w:val="StyleUnderline"/>
        </w:rPr>
        <w:t>it is actually not large enough</w:t>
      </w:r>
      <w:r w:rsidRPr="00A1670C">
        <w:rPr>
          <w:sz w:val="16"/>
        </w:rPr>
        <w:t xml:space="preserve">: It mirrored a parallel proposal in Congress, which, in turn, drew upon </w:t>
      </w:r>
      <w:r w:rsidRPr="00A1670C">
        <w:rPr>
          <w:rStyle w:val="StyleUnderline"/>
        </w:rPr>
        <w:t>a 2017 FCC estimate that it would cost $80 billion to expand broadband access</w:t>
      </w:r>
      <w:r w:rsidRPr="00A1670C">
        <w:rPr>
          <w:sz w:val="16"/>
        </w:rPr>
        <w:t xml:space="preserve"> to every household. These budgets use an incorrect FCC mapping of access to the country’s digital infrastructure, which pegs the broadband disconnected at “fewer than 14.5 million,” which even the current acting FCC chair, Jessica Rosenworcel, acknowledges is an undercount. </w:t>
      </w:r>
      <w:r w:rsidRPr="00A1670C">
        <w:rPr>
          <w:rStyle w:val="StyleUnderline"/>
        </w:rPr>
        <w:t>A more reliable “manual” check</w:t>
      </w:r>
      <w:r w:rsidRPr="00A1670C">
        <w:rPr>
          <w:sz w:val="16"/>
        </w:rPr>
        <w:t xml:space="preserve"> by the research group, BroadbandNow, </w:t>
      </w:r>
      <w:r w:rsidRPr="00A1670C">
        <w:rPr>
          <w:rStyle w:val="StyleUnderline"/>
        </w:rPr>
        <w:t>estimated 42 million Americans were without broadband; factoring in other challenges in getting people to actually use the service, that number of people not using broadband is arguably much higher</w:t>
      </w:r>
      <w:r w:rsidRPr="00A1670C">
        <w:rPr>
          <w:sz w:val="16"/>
        </w:rPr>
        <w:t>.</w:t>
      </w:r>
    </w:p>
    <w:p w14:paraId="6353E9AF" w14:textId="77777777" w:rsidR="009079C5" w:rsidRPr="00A1670C" w:rsidRDefault="009079C5" w:rsidP="009079C5">
      <w:pPr>
        <w:rPr>
          <w:sz w:val="16"/>
        </w:rPr>
      </w:pPr>
      <w:r w:rsidRPr="00A1670C">
        <w:rPr>
          <w:sz w:val="16"/>
        </w:rPr>
        <w:t xml:space="preserve">Using the FCC’s cost structures on these revised figures, our research team analyses </w:t>
      </w:r>
      <w:r w:rsidRPr="00A1670C">
        <w:rPr>
          <w:rStyle w:val="StyleUnderline"/>
        </w:rPr>
        <w:t>the budget need to be at least $240 billion — $175 billion more than the $65 billion allocated under the terms of the current bipartisan deal</w:t>
      </w:r>
      <w:r w:rsidRPr="00A1670C">
        <w:rPr>
          <w:sz w:val="16"/>
        </w:rPr>
        <w:t xml:space="preserve">. </w:t>
      </w:r>
      <w:r w:rsidRPr="00A1670C">
        <w:rPr>
          <w:rStyle w:val="StyleUnderline"/>
        </w:rPr>
        <w:t>The number could be even higher, as</w:t>
      </w:r>
      <w:r w:rsidRPr="00A1670C">
        <w:rPr>
          <w:sz w:val="16"/>
        </w:rPr>
        <w:t xml:space="preserve"> the </w:t>
      </w:r>
      <w:r w:rsidRPr="00A1670C">
        <w:rPr>
          <w:rStyle w:val="StyleUnderline"/>
        </w:rPr>
        <w:t>Biden</w:t>
      </w:r>
      <w:r w:rsidRPr="00A1670C">
        <w:rPr>
          <w:sz w:val="16"/>
        </w:rPr>
        <w:t xml:space="preserve"> American Jobs Plan fact sheet </w:t>
      </w:r>
      <w:r w:rsidRPr="00A1670C">
        <w:rPr>
          <w:rStyle w:val="StyleUnderline"/>
        </w:rPr>
        <w:t>calls for “future-proof” broadband and the need to upgrade</w:t>
      </w:r>
      <w:r w:rsidRPr="00A1670C">
        <w:rPr>
          <w:sz w:val="16"/>
        </w:rPr>
        <w:t xml:space="preserve"> the nation’s broadband </w:t>
      </w:r>
      <w:r w:rsidRPr="00A1670C">
        <w:rPr>
          <w:rStyle w:val="StyleUnderline"/>
        </w:rPr>
        <w:t>standards to enable high bandwidth-using applications</w:t>
      </w:r>
      <w:r w:rsidRPr="00A1670C">
        <w:rPr>
          <w:sz w:val="16"/>
        </w:rPr>
        <w:t xml:space="preserve"> such as streaming video and Zoom conferencing that have proved to be essential through the pandemic. While the Biden team insists it has creative ways to stretch the tighter budget, </w:t>
      </w:r>
      <w:r w:rsidRPr="00A1670C">
        <w:rPr>
          <w:rStyle w:val="StyleUnderline"/>
        </w:rPr>
        <w:t>it still needs new revenue sources and opportunities to save on costs.</w:t>
      </w:r>
    </w:p>
    <w:p w14:paraId="2538C9F3" w14:textId="77777777" w:rsidR="009079C5" w:rsidRPr="00A1670C" w:rsidRDefault="009079C5" w:rsidP="009079C5">
      <w:pPr>
        <w:rPr>
          <w:sz w:val="16"/>
        </w:rPr>
      </w:pPr>
      <w:r w:rsidRPr="00A1670C">
        <w:rPr>
          <w:sz w:val="16"/>
        </w:rPr>
        <w:t xml:space="preserve">Fixing the digital divide ought to be a priority as it sits at the center of numerous other societal problems, ranging from racial inequities to unevenness of access to essential needs, including health care and education. The </w:t>
      </w:r>
      <w:r w:rsidRPr="00A1670C">
        <w:rPr>
          <w:rStyle w:val="StyleUnderline"/>
        </w:rPr>
        <w:t>execution will need to be locally appropriate and must go beyond filling in physical infrastructure</w:t>
      </w:r>
      <w:r w:rsidRPr="00A1670C">
        <w:rPr>
          <w:sz w:val="16"/>
        </w:rPr>
        <w:t>.</w:t>
      </w:r>
    </w:p>
    <w:p w14:paraId="0EA82DEC" w14:textId="77777777" w:rsidR="009079C5" w:rsidRPr="004109EC" w:rsidRDefault="009079C5" w:rsidP="009079C5"/>
    <w:p w14:paraId="64F66483" w14:textId="77777777" w:rsidR="009079C5" w:rsidRDefault="009079C5" w:rsidP="009079C5">
      <w:pPr>
        <w:pStyle w:val="Heading4"/>
      </w:pPr>
      <w:r>
        <w:t>Private sector is an alt cause, but China won’t win anyways.</w:t>
      </w:r>
    </w:p>
    <w:p w14:paraId="5B7AF51E" w14:textId="77777777" w:rsidR="009079C5" w:rsidRDefault="009079C5" w:rsidP="009079C5">
      <w:r w:rsidRPr="008342DD">
        <w:rPr>
          <w:rStyle w:val="Style13ptBold"/>
        </w:rPr>
        <w:t>Thomas and Wu 2/25</w:t>
      </w:r>
      <w:r>
        <w:t xml:space="preserve"> – </w:t>
      </w:r>
      <w:r w:rsidRPr="008342DD">
        <w:t>Nonresident Senior Fellow - Foreign Policy, Artificial Intelligence and Emerging Technology Initiative</w:t>
      </w:r>
      <w:r>
        <w:t xml:space="preserve">; </w:t>
      </w:r>
      <w:r w:rsidRPr="008342DD">
        <w:t>startup advisor to open source software companies</w:t>
      </w:r>
      <w:r>
        <w:t xml:space="preserve"> [Christopher A. and Xander, 2/25/21, Brookings, “</w:t>
      </w:r>
      <w:r w:rsidRPr="008342DD">
        <w:t>How global tech executives view U.S.-China tech competition</w:t>
      </w:r>
      <w:r>
        <w:t>,”</w:t>
      </w:r>
      <w:r w:rsidRPr="008342DD">
        <w:t xml:space="preserve"> </w:t>
      </w:r>
      <w:hyperlink r:id="rId56" w:history="1">
        <w:r w:rsidRPr="00055233">
          <w:rPr>
            <w:rStyle w:val="Hyperlink"/>
          </w:rPr>
          <w:t>https://www.brookings.edu/techstream/how-global-tech-executives-view-u-s-china-tech-competition/</w:t>
        </w:r>
      </w:hyperlink>
      <w:r>
        <w:t>, DOA: 7/21/21, Lowell-TT]</w:t>
      </w:r>
    </w:p>
    <w:p w14:paraId="171A5F96" w14:textId="77777777" w:rsidR="009079C5" w:rsidRPr="00A1670C" w:rsidRDefault="009079C5" w:rsidP="009079C5">
      <w:pPr>
        <w:rPr>
          <w:sz w:val="16"/>
        </w:rPr>
      </w:pPr>
      <w:r w:rsidRPr="00A1670C">
        <w:rPr>
          <w:sz w:val="16"/>
        </w:rPr>
        <w:t xml:space="preserve">Yet </w:t>
      </w:r>
      <w:r w:rsidRPr="00A1670C">
        <w:rPr>
          <w:rStyle w:val="StyleUnderline"/>
        </w:rPr>
        <w:t>for all the geopolitical tension</w:t>
      </w:r>
      <w:r w:rsidRPr="00A1670C">
        <w:rPr>
          <w:sz w:val="16"/>
        </w:rPr>
        <w:t xml:space="preserve"> between the United States and China, </w:t>
      </w:r>
      <w:r w:rsidRPr="00A1670C">
        <w:rPr>
          <w:rStyle w:val="StyleUnderline"/>
        </w:rPr>
        <w:t>the outcome will not be driven solely by the White House and Zhongnanhai</w:t>
      </w:r>
      <w:r w:rsidRPr="00A1670C">
        <w:rPr>
          <w:sz w:val="16"/>
        </w:rPr>
        <w:t xml:space="preserve">. </w:t>
      </w:r>
      <w:r w:rsidRPr="00A1670C">
        <w:rPr>
          <w:rStyle w:val="StyleUnderline"/>
        </w:rPr>
        <w:t>How the private sector perceives and responds to those tensions matters a great deal</w:t>
      </w:r>
      <w:r w:rsidRPr="00A1670C">
        <w:rPr>
          <w:sz w:val="16"/>
        </w:rPr>
        <w:t xml:space="preserve"> too. Many of the</w:t>
      </w:r>
      <w:r w:rsidRPr="00A1670C">
        <w:rPr>
          <w:rStyle w:val="StyleUnderline"/>
        </w:rPr>
        <w:t xml:space="preserve"> high-tech goods at the center of U.S.-China tensions are manufactured by global companies that compete in both U.S. and Chinese markets</w:t>
      </w:r>
      <w:r w:rsidRPr="00A1670C">
        <w:rPr>
          <w:sz w:val="16"/>
        </w:rPr>
        <w:t xml:space="preserve"> or rely on technologies developed or manufactured in the United States and China. </w:t>
      </w:r>
      <w:r w:rsidRPr="00A1670C">
        <w:rPr>
          <w:rStyle w:val="StyleUnderline"/>
        </w:rPr>
        <w:t>Whether these companies commit more heavily to the Chinese or American ecosystems</w:t>
      </w:r>
      <w:r w:rsidRPr="00A1670C">
        <w:rPr>
          <w:sz w:val="16"/>
        </w:rPr>
        <w:t xml:space="preserve">, exit one or the other, </w:t>
      </w:r>
      <w:r w:rsidRPr="00A1670C">
        <w:rPr>
          <w:rStyle w:val="StyleUnderline"/>
        </w:rPr>
        <w:t xml:space="preserve">or </w:t>
      </w:r>
      <w:r w:rsidRPr="00A1670C">
        <w:rPr>
          <w:sz w:val="16"/>
        </w:rPr>
        <w:t xml:space="preserve">instead </w:t>
      </w:r>
      <w:r w:rsidRPr="00A1670C">
        <w:rPr>
          <w:rStyle w:val="StyleUnderline"/>
        </w:rPr>
        <w:t>play both sides</w:t>
      </w:r>
      <w:r w:rsidRPr="00A1670C">
        <w:rPr>
          <w:sz w:val="16"/>
        </w:rPr>
        <w:t xml:space="preserve"> off each other, </w:t>
      </w:r>
      <w:r w:rsidRPr="00A1670C">
        <w:rPr>
          <w:rStyle w:val="StyleUnderline"/>
        </w:rPr>
        <w:t>will have significant implications</w:t>
      </w:r>
      <w:r w:rsidRPr="00A1670C">
        <w:rPr>
          <w:sz w:val="16"/>
        </w:rPr>
        <w:t xml:space="preserve"> for the policy options available to officials in Washington and Beijing.</w:t>
      </w:r>
    </w:p>
    <w:p w14:paraId="69D1AF3E" w14:textId="77777777" w:rsidR="009079C5" w:rsidRPr="00A1670C" w:rsidRDefault="009079C5" w:rsidP="009079C5">
      <w:pPr>
        <w:rPr>
          <w:sz w:val="16"/>
        </w:rPr>
      </w:pPr>
      <w:r w:rsidRPr="00A1670C">
        <w:rPr>
          <w:sz w:val="16"/>
        </w:rPr>
        <w:t xml:space="preserve">Most respondents in our poll </w:t>
      </w:r>
      <w:r w:rsidRPr="00A1670C">
        <w:rPr>
          <w:rStyle w:val="StyleUnderline"/>
        </w:rPr>
        <w:t>expect both the U.S. and Chinese governments to push</w:t>
      </w:r>
      <w:r w:rsidRPr="00A1670C">
        <w:rPr>
          <w:sz w:val="16"/>
        </w:rPr>
        <w:t xml:space="preserve"> policies that encourage </w:t>
      </w:r>
      <w:r w:rsidRPr="00A1670C">
        <w:rPr>
          <w:rStyle w:val="StyleUnderline"/>
        </w:rPr>
        <w:t>greater decoupling, causing the global technology industry to increasingly bifurcate into two spheres</w:t>
      </w:r>
      <w:r w:rsidRPr="00A1670C">
        <w:rPr>
          <w:sz w:val="16"/>
        </w:rPr>
        <w:t xml:space="preserve">. They predict China will continue its traditional industrial policy model of subsidizing national champions in the technology industry and tilting procurement rules to the advantage of local companies. The results of such efforts: </w:t>
      </w:r>
      <w:r w:rsidRPr="00A1670C">
        <w:rPr>
          <w:rStyle w:val="StyleUnderline"/>
        </w:rPr>
        <w:t>Chinese companies will take the lead in some emerging high-tech systems and solutions markets</w:t>
      </w:r>
      <w:r w:rsidRPr="00A1670C">
        <w:rPr>
          <w:sz w:val="16"/>
        </w:rPr>
        <w:t xml:space="preserve">, and while China will continue to close the gap in overall technology capability, </w:t>
      </w:r>
      <w:r w:rsidRPr="00A1670C">
        <w:rPr>
          <w:rStyle w:val="StyleUnderline"/>
        </w:rPr>
        <w:t>the United States will maintain its overall lead in core technology capabilities, such as semiconductors and operating systems</w:t>
      </w:r>
      <w:r w:rsidRPr="00A1670C">
        <w:rPr>
          <w:sz w:val="16"/>
        </w:rPr>
        <w:t>. As the U.S. government ramps up competition with China, these executives do not recommend that Washington emulate Beijing through the use of subsidies and politically driven procurement. Rather</w:t>
      </w:r>
      <w:r w:rsidRPr="00A1670C">
        <w:rPr>
          <w:rStyle w:val="StyleUnderline"/>
        </w:rPr>
        <w:t>, they argue for both greater U.S. openness toward foreign capital and tech and a more activist approach to limiting the transfer of key technologies abroad.</w:t>
      </w:r>
    </w:p>
    <w:p w14:paraId="2C3CCEBE" w14:textId="609C5827" w:rsidR="009079C5" w:rsidRDefault="009079C5" w:rsidP="009079C5"/>
    <w:p w14:paraId="2A35DB49" w14:textId="5F7D9622" w:rsidR="00E150B2" w:rsidRDefault="00E150B2" w:rsidP="00E150B2">
      <w:pPr>
        <w:pStyle w:val="Heading3"/>
      </w:pPr>
      <w:r>
        <w:t xml:space="preserve">aff – </w:t>
      </w:r>
      <w:r>
        <w:t>winners win</w:t>
      </w:r>
    </w:p>
    <w:p w14:paraId="6F2A3910" w14:textId="77777777" w:rsidR="00E150B2" w:rsidRDefault="00E150B2" w:rsidP="00E150B2">
      <w:pPr>
        <w:pStyle w:val="Heading4"/>
      </w:pPr>
      <w:r>
        <w:t>Winners win – legislators gain PC from skills to convince other congresspeople – the more bills passed, the more PC Biden gains – AND it’s linear – the bigger link they win to the plan, the more the link turn applies</w:t>
      </w:r>
    </w:p>
    <w:p w14:paraId="41DC07D5" w14:textId="77777777" w:rsidR="00E150B2" w:rsidRPr="008B3A4F" w:rsidRDefault="00E150B2" w:rsidP="00E150B2">
      <w:r w:rsidRPr="008B3A4F">
        <w:rPr>
          <w:rStyle w:val="Style13ptBold"/>
        </w:rPr>
        <w:t>Pickard 21</w:t>
      </w:r>
      <w:r>
        <w:t xml:space="preserve"> (</w:t>
      </w:r>
      <w:r w:rsidRPr="008B3A4F">
        <w:t>The Impact of Career Politicians: Evidence from US Governors</w:t>
      </w:r>
      <w:r>
        <w:t xml:space="preserve"> </w:t>
      </w:r>
      <w:hyperlink r:id="rId57" w:history="1">
        <w:r w:rsidRPr="008B3A4F">
          <w:rPr>
            <w:rStyle w:val="Hyperlink"/>
          </w:rPr>
          <w:t>Harry Pickard</w:t>
        </w:r>
      </w:hyperlink>
      <w:r>
        <w:t xml:space="preserve"> </w:t>
      </w:r>
      <w:r w:rsidRPr="008B3A4F">
        <w:t>First published: February 2021</w:t>
      </w:r>
      <w:r>
        <w:t xml:space="preserve"> </w:t>
      </w:r>
      <w:hyperlink r:id="rId58" w:history="1">
        <w:r w:rsidRPr="00F32631">
          <w:rPr>
            <w:rStyle w:val="Hyperlink"/>
          </w:rPr>
          <w:t>https://onlinelibrary.wiley.com/doi/pdf/10.1111/kykl.12253</w:t>
        </w:r>
      </w:hyperlink>
      <w:r>
        <w:t xml:space="preserve"> //ArchanSen)</w:t>
      </w:r>
    </w:p>
    <w:p w14:paraId="31255B4F" w14:textId="77777777" w:rsidR="00E150B2" w:rsidRPr="008B3A4F" w:rsidRDefault="00E150B2" w:rsidP="00E150B2"/>
    <w:p w14:paraId="012CB2E1" w14:textId="77777777" w:rsidR="00E150B2" w:rsidRDefault="00E150B2" w:rsidP="00E150B2">
      <w:r>
        <w:t xml:space="preserve">More specific to this research, previous work has shown that the </w:t>
      </w:r>
      <w:r w:rsidRPr="00124DF8">
        <w:rPr>
          <w:rStyle w:val="StyleUnderline"/>
        </w:rPr>
        <w:t>professional background of political leaders affects the decisions they make when in office.</w:t>
      </w:r>
      <w:r>
        <w:t xml:space="preserve"> For instance, Dreher et al. (2009) shows that </w:t>
      </w:r>
      <w:r w:rsidRPr="00124DF8">
        <w:rPr>
          <w:rStyle w:val="StyleUnderline"/>
        </w:rPr>
        <w:t>leaders who have a background as an entrepreneur are more likely to implement pro‐market liberalizing reforms</w:t>
      </w:r>
      <w:r>
        <w:t xml:space="preserve">. Whilst Göhlmann and Vaubel (2007) show that </w:t>
      </w:r>
      <w:r w:rsidRPr="00124DF8">
        <w:rPr>
          <w:rStyle w:val="StyleUnderline"/>
        </w:rPr>
        <w:t xml:space="preserve">former central bank staff prefer lower inflation rates than former politicians. </w:t>
      </w:r>
      <w:r>
        <w:t xml:space="preserve">And Stadelmann et al. (2015) find that politicians with a military background exhibit a higher chance of voting pro‐military. In light of these findings, I hypothesize that a relevant experience in politics, in this context Congress, should influence the work of governors. </w:t>
      </w:r>
      <w:r w:rsidRPr="00124DF8">
        <w:rPr>
          <w:rStyle w:val="StyleUnderline"/>
        </w:rPr>
        <w:t xml:space="preserve">There are at least two reasons why specifically Congressional experience may be positively related to federal‐state transfers. First, </w:t>
      </w:r>
      <w:r w:rsidRPr="00124DF8">
        <w:rPr>
          <w:rStyle w:val="Emphasis"/>
        </w:rPr>
        <w:t>governors who have spent time in Congress will have been able to hone and build their political capital working in the legislature on fiscal and legal agendas</w:t>
      </w:r>
      <w:r w:rsidRPr="00124DF8">
        <w:rPr>
          <w:rStyle w:val="StyleUnderline"/>
        </w:rPr>
        <w:t>.</w:t>
      </w:r>
      <w:r>
        <w:t xml:space="preserve"> Dahl and Lindblom (1953) argue that </w:t>
      </w:r>
      <w:r w:rsidRPr="00124DF8">
        <w:rPr>
          <w:rStyle w:val="StyleUnderline"/>
        </w:rPr>
        <w:t xml:space="preserve">bargaining, negotiation and comprise are the most critical skills for success as a politician in the </w:t>
      </w:r>
      <w:r w:rsidRPr="00124DF8">
        <w:rPr>
          <w:rStyle w:val="Emphasis"/>
        </w:rPr>
        <w:t>US. Technical experience in Congress should have provided an insight into how the political machine works and will develop these three skills on a daily basis</w:t>
      </w:r>
      <w:r>
        <w:t xml:space="preserve">. </w:t>
      </w:r>
      <w:r w:rsidRPr="00124DF8">
        <w:rPr>
          <w:rStyle w:val="StyleUnderline"/>
        </w:rPr>
        <w:t>In order for a politician to be successful, they have to bargain and negotiate with a variety of political actors that hold a variety of interests. Thus, a less experienced politician may be unwilling to compromise and resort to an ideological coalition. Developing these political skills will give them an edge on the competing governors, holding all else constant. Second, spending time in the legislature may have provided an insight into the usefulness of extra funds for governors</w:t>
      </w:r>
      <w:r>
        <w:t>. Given that the federal budget has to be debated and voted on in both the House of Representatives and Senate, not to mention numerous committees and sub‐committees, all Congress members should be acutely aware of state funding. Assuming that governors wish to increase their state’s economic performance, the federal transfers system represents one channel that the governors may wish to exploit.</w:t>
      </w:r>
    </w:p>
    <w:p w14:paraId="2AD718AA" w14:textId="77777777" w:rsidR="00E150B2" w:rsidRDefault="00E150B2" w:rsidP="00E150B2"/>
    <w:p w14:paraId="18D9EAB5" w14:textId="77777777" w:rsidR="00E150B2" w:rsidRDefault="00E150B2" w:rsidP="00E150B2">
      <w:pPr>
        <w:rPr>
          <w:rStyle w:val="StyleUnderline"/>
        </w:rPr>
      </w:pPr>
      <w:r>
        <w:t xml:space="preserve">While there is burgeoning body of work regarding how particular types of background affect various economic outcomes, there exists very little work that explores a specific type of prior job. This is likely a result of being unable to find a sufficient link between an earlier career and one’s current role as a politician – an area that this paper contributes to. </w:t>
      </w:r>
      <w:r w:rsidRPr="00124DF8">
        <w:rPr>
          <w:rStyle w:val="StyleUnderline"/>
        </w:rPr>
        <w:t>Moreover, whilst some work has focused on sub‐national leaders, none have so far explored how sub‐national leader’s prior political experience affects the transfers to their locality. The most related study to this is Veiga and Pinho (2007), who briefly address whether the number of years in office as mayor in Portugal affects the transfers they receive from the central government and find a positive but insignificant effect</w:t>
      </w:r>
      <w:r>
        <w:t xml:space="preserve">. I also build on the work by Dreher et al. (2009) who find no effect for the impact of a previous career in politics in general on pro‐market reforms. Their political career variable captures an array of political careers, whereas in actuality, it could be that specific types of political jobs are more useful than others. Hence, more work is required to identify the </w:t>
      </w:r>
      <w:r w:rsidRPr="00124DF8">
        <w:rPr>
          <w:rStyle w:val="StyleUnderline"/>
        </w:rPr>
        <w:t>jobs</w:t>
      </w:r>
      <w:r>
        <w:t xml:space="preserve"> that </w:t>
      </w:r>
      <w:r w:rsidRPr="00124DF8">
        <w:rPr>
          <w:rStyle w:val="StyleUnderline"/>
        </w:rPr>
        <w:t>develop political capital.</w:t>
      </w:r>
    </w:p>
    <w:p w14:paraId="7B0DE287" w14:textId="77777777" w:rsidR="00E150B2" w:rsidRDefault="00E150B2" w:rsidP="00E150B2">
      <w:pPr>
        <w:rPr>
          <w:rStyle w:val="StyleUnderline"/>
        </w:rPr>
      </w:pPr>
    </w:p>
    <w:p w14:paraId="5EB84326" w14:textId="77777777" w:rsidR="00E150B2" w:rsidRDefault="00E150B2" w:rsidP="00E150B2">
      <w:pPr>
        <w:pStyle w:val="Heading4"/>
        <w:rPr>
          <w:rStyle w:val="StyleUnderline"/>
        </w:rPr>
      </w:pPr>
      <w:r>
        <w:rPr>
          <w:rStyle w:val="StyleUnderline"/>
        </w:rPr>
        <w:t>Winners win</w:t>
      </w:r>
    </w:p>
    <w:p w14:paraId="5DF4F2D4" w14:textId="77777777" w:rsidR="00E150B2" w:rsidRDefault="00E150B2" w:rsidP="00E150B2">
      <w:r w:rsidRPr="00511B8D">
        <w:rPr>
          <w:rStyle w:val="Style13ptBold"/>
        </w:rPr>
        <w:t>MBN no date</w:t>
      </w:r>
      <w:r>
        <w:t xml:space="preserve"> (Market Business News xx, xx-xx-xxxx, "What is political capital? Definition and meaning," </w:t>
      </w:r>
      <w:hyperlink r:id="rId59" w:history="1">
        <w:r w:rsidRPr="00F32631">
          <w:rPr>
            <w:rStyle w:val="Hyperlink"/>
          </w:rPr>
          <w:t>https://marketbusinessnews.com/financial-glossary/political-capital-definition-meaning/</w:t>
        </w:r>
      </w:hyperlink>
      <w:r>
        <w:t xml:space="preserve"> //ArchanSen)</w:t>
      </w:r>
    </w:p>
    <w:p w14:paraId="191489AE" w14:textId="77777777" w:rsidR="00E150B2" w:rsidRDefault="00E150B2" w:rsidP="00E150B2">
      <w:r w:rsidRPr="00511B8D">
        <w:rPr>
          <w:rStyle w:val="StyleUnderline"/>
          <w:highlight w:val="green"/>
        </w:rPr>
        <w:t>Political capital refers to</w:t>
      </w:r>
      <w:r w:rsidRPr="00511B8D">
        <w:rPr>
          <w:rStyle w:val="StyleUnderline"/>
        </w:rPr>
        <w:t xml:space="preserve"> the goodwill, trust and </w:t>
      </w:r>
      <w:r w:rsidRPr="00511B8D">
        <w:rPr>
          <w:rStyle w:val="StyleUnderline"/>
          <w:highlight w:val="green"/>
        </w:rPr>
        <w:t>influence that politicians</w:t>
      </w:r>
      <w:r w:rsidRPr="00511B8D">
        <w:rPr>
          <w:rStyle w:val="StyleUnderline"/>
        </w:rPr>
        <w:t xml:space="preserve"> earn or </w:t>
      </w:r>
      <w:r w:rsidRPr="00511B8D">
        <w:rPr>
          <w:rStyle w:val="StyleUnderline"/>
          <w:highlight w:val="green"/>
        </w:rPr>
        <w:t>build up</w:t>
      </w:r>
      <w:r w:rsidRPr="00511B8D">
        <w:rPr>
          <w:rStyle w:val="StyleUnderline"/>
        </w:rPr>
        <w:t xml:space="preserve"> with the public </w:t>
      </w:r>
      <w:r w:rsidRPr="00511B8D">
        <w:rPr>
          <w:rStyle w:val="StyleUnderline"/>
          <w:highlight w:val="green"/>
        </w:rPr>
        <w:t>through</w:t>
      </w:r>
      <w:r w:rsidRPr="00511B8D">
        <w:rPr>
          <w:rStyle w:val="StyleUnderline"/>
        </w:rPr>
        <w:t xml:space="preserve"> the </w:t>
      </w:r>
      <w:r w:rsidRPr="00511B8D">
        <w:rPr>
          <w:rStyle w:val="StyleUnderline"/>
          <w:highlight w:val="green"/>
        </w:rPr>
        <w:t>pursuit of policies that people like</w:t>
      </w:r>
      <w:r w:rsidRPr="00511B8D">
        <w:rPr>
          <w:rStyle w:val="StyleUnderline"/>
        </w:rPr>
        <w:t xml:space="preserve"> or respect. </w:t>
      </w:r>
      <w:r w:rsidRPr="00511B8D">
        <w:rPr>
          <w:rStyle w:val="StyleUnderline"/>
          <w:highlight w:val="green"/>
        </w:rPr>
        <w:t>It is then possible to use this</w:t>
      </w:r>
      <w:r w:rsidRPr="00511B8D">
        <w:rPr>
          <w:rStyle w:val="StyleUnderline"/>
        </w:rPr>
        <w:t xml:space="preserve"> goodwill </w:t>
      </w:r>
      <w:r w:rsidRPr="00511B8D">
        <w:rPr>
          <w:rStyle w:val="StyleUnderline"/>
          <w:highlight w:val="green"/>
        </w:rPr>
        <w:t>to push through</w:t>
      </w:r>
      <w:r w:rsidRPr="00511B8D">
        <w:rPr>
          <w:rStyle w:val="StyleUnderline"/>
        </w:rPr>
        <w:t xml:space="preserve"> unpopular </w:t>
      </w:r>
      <w:r w:rsidRPr="00511B8D">
        <w:rPr>
          <w:rStyle w:val="StyleUnderline"/>
          <w:highlight w:val="green"/>
        </w:rPr>
        <w:t>legislation</w:t>
      </w:r>
      <w:r w:rsidRPr="00511B8D">
        <w:rPr>
          <w:rStyle w:val="StyleUnderline"/>
        </w:rPr>
        <w:t xml:space="preserve"> without severely damaging their support or that of their political party</w:t>
      </w:r>
      <w:r>
        <w:t>, and also to win elections.</w:t>
      </w:r>
    </w:p>
    <w:p w14:paraId="43F2A9CF" w14:textId="77777777" w:rsidR="00E150B2" w:rsidRDefault="00E150B2" w:rsidP="00E150B2"/>
    <w:p w14:paraId="4F693C9F" w14:textId="77777777" w:rsidR="00E150B2" w:rsidRDefault="00E150B2" w:rsidP="00E150B2">
      <w:r w:rsidRPr="00511B8D">
        <w:rPr>
          <w:rStyle w:val="StyleUnderline"/>
          <w:highlight w:val="green"/>
        </w:rPr>
        <w:t>This</w:t>
      </w:r>
      <w:r w:rsidRPr="00511B8D">
        <w:rPr>
          <w:rStyle w:val="StyleUnderline"/>
        </w:rPr>
        <w:t xml:space="preserve"> type of </w:t>
      </w:r>
      <w:r w:rsidRPr="00511B8D">
        <w:rPr>
          <w:rStyle w:val="StyleUnderline"/>
          <w:highlight w:val="green"/>
        </w:rPr>
        <w:t>capital</w:t>
      </w:r>
      <w:r w:rsidRPr="00511B8D">
        <w:rPr>
          <w:rStyle w:val="StyleUnderline"/>
        </w:rPr>
        <w:t xml:space="preserve"> may also be </w:t>
      </w:r>
      <w:r w:rsidRPr="00511B8D">
        <w:rPr>
          <w:rStyle w:val="StyleUnderline"/>
          <w:highlight w:val="green"/>
        </w:rPr>
        <w:t>spent on </w:t>
      </w:r>
      <w:r w:rsidRPr="00511B8D">
        <w:rPr>
          <w:rStyle w:val="StyleUnderline"/>
        </w:rPr>
        <w:t xml:space="preserve">other </w:t>
      </w:r>
      <w:r w:rsidRPr="00511B8D">
        <w:rPr>
          <w:rStyle w:val="StyleUnderline"/>
          <w:highlight w:val="green"/>
        </w:rPr>
        <w:t>politicians</w:t>
      </w:r>
      <w:r>
        <w:t>, not just members of the public. The goodwill is a kind of invisible political currency that lawmakers can use to mobilize the electorate or spend on policy reform.</w:t>
      </w:r>
    </w:p>
    <w:p w14:paraId="1347721C" w14:textId="77777777" w:rsidR="00E150B2" w:rsidRDefault="00E150B2" w:rsidP="00E150B2"/>
    <w:p w14:paraId="36F1678D" w14:textId="77777777" w:rsidR="00E150B2" w:rsidRDefault="00E150B2" w:rsidP="00E150B2">
      <w:pPr>
        <w:pStyle w:val="Heading4"/>
      </w:pPr>
      <w:r>
        <w:t xml:space="preserve">Winners win and losers loose </w:t>
      </w:r>
    </w:p>
    <w:p w14:paraId="661E5BB8" w14:textId="77777777" w:rsidR="00E150B2" w:rsidRPr="00BF4307" w:rsidRDefault="00E150B2" w:rsidP="00E150B2">
      <w:r w:rsidRPr="00BF4307">
        <w:rPr>
          <w:rStyle w:val="Style13ptBold"/>
        </w:rPr>
        <w:t>Naydenov 16</w:t>
      </w:r>
      <w:r>
        <w:t xml:space="preserve"> (</w:t>
      </w:r>
      <w:r w:rsidRPr="00BF4307">
        <w:t xml:space="preserve">Naydenov, Nikolay. 2016. POLITICAL CAPITAL CONCEPTUALIZATION: RECLAIMING THE HEART OF DEMOCRACY. SSRN. </w:t>
      </w:r>
      <w:hyperlink r:id="rId60" w:history="1">
        <w:r w:rsidRPr="00BF4307">
          <w:rPr>
            <w:rStyle w:val="Hyperlink"/>
          </w:rPr>
          <w:t>https://www.researchgate.net/publication/282345022_POLITICAL_CAPITAL_CONCEPTUALIZATION_RECLAIMING_THE_HEART_OF_DEMOCRACY</w:t>
        </w:r>
      </w:hyperlink>
      <w:r w:rsidRPr="00BF4307">
        <w:t xml:space="preserve"> //ArchanSen)</w:t>
      </w:r>
    </w:p>
    <w:p w14:paraId="35B19755" w14:textId="77777777" w:rsidR="00E150B2" w:rsidRPr="00BF4307" w:rsidRDefault="00E150B2" w:rsidP="00E150B2">
      <w:pPr>
        <w:rPr>
          <w:rStyle w:val="StyleUnderline"/>
        </w:rPr>
      </w:pPr>
      <w:r w:rsidRPr="00BF4307">
        <w:rPr>
          <w:rStyle w:val="StyleUnderline"/>
        </w:rPr>
        <w:t>Though ideas about “what is political capital” are infrequent</w:t>
      </w:r>
      <w:r>
        <w:t xml:space="preserve"> throughout the literature, </w:t>
      </w:r>
      <w:r w:rsidRPr="00BF4307">
        <w:rPr>
          <w:rStyle w:val="StyleUnderline"/>
          <w:highlight w:val="green"/>
        </w:rPr>
        <w:t>there is</w:t>
      </w:r>
      <w:r w:rsidRPr="00BF4307">
        <w:rPr>
          <w:rStyle w:val="StyleUnderline"/>
        </w:rPr>
        <w:t xml:space="preserve"> some </w:t>
      </w:r>
      <w:r w:rsidRPr="00BF4307">
        <w:rPr>
          <w:rStyle w:val="StyleUnderline"/>
          <w:highlight w:val="green"/>
        </w:rPr>
        <w:t>idea of</w:t>
      </w:r>
      <w:r w:rsidRPr="00BF4307">
        <w:rPr>
          <w:rStyle w:val="StyleUnderline"/>
        </w:rPr>
        <w:t xml:space="preserve"> possible </w:t>
      </w:r>
      <w:r w:rsidRPr="00BF4307">
        <w:rPr>
          <w:rStyle w:val="StyleUnderline"/>
          <w:highlight w:val="green"/>
        </w:rPr>
        <w:t>sources of p</w:t>
      </w:r>
      <w:r w:rsidRPr="00BF4307">
        <w:rPr>
          <w:rStyle w:val="StyleUnderline"/>
        </w:rPr>
        <w:t xml:space="preserve">olitical </w:t>
      </w:r>
      <w:r w:rsidRPr="00BF4307">
        <w:rPr>
          <w:rStyle w:val="StyleUnderline"/>
          <w:highlight w:val="green"/>
        </w:rPr>
        <w:t>c</w:t>
      </w:r>
      <w:r w:rsidRPr="00BF4307">
        <w:rPr>
          <w:rStyle w:val="StyleUnderline"/>
        </w:rPr>
        <w:t xml:space="preserve">apital </w:t>
      </w:r>
      <w:r w:rsidRPr="00BF4307">
        <w:rPr>
          <w:rStyle w:val="StyleUnderline"/>
          <w:highlight w:val="green"/>
        </w:rPr>
        <w:t>in</w:t>
      </w:r>
      <w:r w:rsidRPr="00BF4307">
        <w:rPr>
          <w:rStyle w:val="StyleUnderline"/>
        </w:rPr>
        <w:t xml:space="preserve"> almost </w:t>
      </w:r>
      <w:r w:rsidRPr="00BF4307">
        <w:rPr>
          <w:rStyle w:val="StyleUnderline"/>
          <w:highlight w:val="green"/>
        </w:rPr>
        <w:t>half of all cases</w:t>
      </w:r>
      <w:r w:rsidRPr="00BF4307">
        <w:rPr>
          <w:rStyle w:val="StyleUnderline"/>
        </w:rPr>
        <w:t xml:space="preserve"> (47.8%).</w:t>
      </w:r>
    </w:p>
    <w:p w14:paraId="79076A86" w14:textId="77777777" w:rsidR="00E150B2" w:rsidRDefault="00E150B2" w:rsidP="00E150B2"/>
    <w:p w14:paraId="2C8E7DEF" w14:textId="77777777" w:rsidR="00E150B2" w:rsidRDefault="00E150B2" w:rsidP="00E150B2">
      <w:r>
        <w:t xml:space="preserve">(1) </w:t>
      </w:r>
      <w:r w:rsidRPr="00BF4307">
        <w:rPr>
          <w:rStyle w:val="StyleUnderline"/>
          <w:highlight w:val="green"/>
        </w:rPr>
        <w:t>Various political actions which are symbolic in nature</w:t>
      </w:r>
      <w:r w:rsidRPr="00BF4307">
        <w:rPr>
          <w:rStyle w:val="StyleUnderline"/>
        </w:rPr>
        <w:t xml:space="preserve"> appear as a source of political capital in 37% of all case</w:t>
      </w:r>
      <w:r>
        <w:t xml:space="preserve">: (i) </w:t>
      </w:r>
      <w:r w:rsidRPr="00BF4307">
        <w:rPr>
          <w:rStyle w:val="StyleUnderline"/>
          <w:highlight w:val="green"/>
        </w:rPr>
        <w:t>Some of these</w:t>
      </w:r>
      <w:r w:rsidRPr="00BF4307">
        <w:rPr>
          <w:rStyle w:val="StyleUnderline"/>
        </w:rPr>
        <w:t xml:space="preserve"> actions </w:t>
      </w:r>
      <w:r w:rsidRPr="00BF4307">
        <w:rPr>
          <w:rStyle w:val="StyleUnderline"/>
          <w:highlight w:val="green"/>
        </w:rPr>
        <w:t>are based on opposing types of identification—positive and negative. A political subject accumulates p</w:t>
      </w:r>
      <w:r w:rsidRPr="00BF4307">
        <w:rPr>
          <w:rStyle w:val="StyleUnderline"/>
        </w:rPr>
        <w:t xml:space="preserve">olitical </w:t>
      </w:r>
      <w:r w:rsidRPr="00BF4307">
        <w:rPr>
          <w:rStyle w:val="StyleUnderline"/>
          <w:highlight w:val="green"/>
        </w:rPr>
        <w:t>c</w:t>
      </w:r>
      <w:r w:rsidRPr="00BF4307">
        <w:rPr>
          <w:rStyle w:val="StyleUnderline"/>
        </w:rPr>
        <w:t xml:space="preserve">apital </w:t>
      </w:r>
      <w:r w:rsidRPr="00BF4307">
        <w:rPr>
          <w:rStyle w:val="StyleUnderline"/>
          <w:highlight w:val="green"/>
        </w:rPr>
        <w:t>through identification with positive</w:t>
      </w:r>
      <w:r w:rsidRPr="00BF4307">
        <w:rPr>
          <w:rStyle w:val="StyleUnderline"/>
        </w:rPr>
        <w:t xml:space="preserve"> public </w:t>
      </w:r>
      <w:r w:rsidRPr="00BF4307">
        <w:rPr>
          <w:rStyle w:val="StyleUnderline"/>
          <w:highlight w:val="green"/>
        </w:rPr>
        <w:t>trends</w:t>
      </w:r>
      <w:r w:rsidRPr="00BF4307">
        <w:rPr>
          <w:rStyle w:val="StyleUnderline"/>
        </w:rPr>
        <w:t xml:space="preserve"> or effective governing models</w:t>
      </w:r>
      <w:r>
        <w:t xml:space="preserve"> (8.7%), with prestigious cultural, ideological or religious traditions (total 8.4%), or from prestigious past events (0.5%). </w:t>
      </w:r>
      <w:r w:rsidRPr="00BF4307">
        <w:rPr>
          <w:rStyle w:val="StyleUnderline"/>
          <w:highlight w:val="green"/>
        </w:rPr>
        <w:t>P</w:t>
      </w:r>
      <w:r w:rsidRPr="00BF4307">
        <w:rPr>
          <w:rStyle w:val="StyleUnderline"/>
        </w:rPr>
        <w:t xml:space="preserve">olitical </w:t>
      </w:r>
      <w:r w:rsidRPr="00BF4307">
        <w:rPr>
          <w:rStyle w:val="StyleUnderline"/>
          <w:highlight w:val="green"/>
        </w:rPr>
        <w:t>c</w:t>
      </w:r>
      <w:r w:rsidRPr="00BF4307">
        <w:rPr>
          <w:rStyle w:val="StyleUnderline"/>
        </w:rPr>
        <w:t xml:space="preserve">apital also </w:t>
      </w:r>
      <w:r w:rsidRPr="00BF4307">
        <w:rPr>
          <w:rStyle w:val="StyleUnderline"/>
          <w:highlight w:val="green"/>
        </w:rPr>
        <w:t>accumulates when a subject identifies</w:t>
      </w:r>
      <w:r w:rsidRPr="00BF4307">
        <w:rPr>
          <w:rStyle w:val="StyleUnderline"/>
        </w:rPr>
        <w:t xml:space="preserve"> his/her </w:t>
      </w:r>
      <w:r w:rsidRPr="00BF4307">
        <w:rPr>
          <w:rStyle w:val="StyleUnderline"/>
          <w:highlight w:val="green"/>
        </w:rPr>
        <w:t>opponents with unfavorable</w:t>
      </w:r>
      <w:r w:rsidRPr="00BF4307">
        <w:rPr>
          <w:rStyle w:val="StyleUnderline"/>
        </w:rPr>
        <w:t xml:space="preserve"> public </w:t>
      </w:r>
      <w:r w:rsidRPr="00BF4307">
        <w:rPr>
          <w:rStyle w:val="StyleUnderline"/>
          <w:highlight w:val="green"/>
        </w:rPr>
        <w:t>tendencies</w:t>
      </w:r>
      <w:r w:rsidRPr="00BF4307">
        <w:rPr>
          <w:rStyle w:val="StyleUnderline"/>
        </w:rPr>
        <w:t xml:space="preserve"> and/or pressing difficulties </w:t>
      </w:r>
      <w:r>
        <w:t xml:space="preserve">(3.0%); </w:t>
      </w:r>
      <w:r w:rsidRPr="00BF4307">
        <w:rPr>
          <w:rStyle w:val="StyleUnderline"/>
        </w:rPr>
        <w:t>or when distinguishing her/himself from those ideological, cultural or religious traditions negatively perceived by the public at large</w:t>
      </w:r>
      <w:r>
        <w:t xml:space="preserve"> (3.5%). (ii) Political and institutional maneuvers and relationships (7.8%) and specific political actions that expand political participation (0.2%) can also be interpreted as a symbolic source of political capital, as these raise positive political expectations. (iii) </w:t>
      </w:r>
      <w:r w:rsidRPr="00BF4307">
        <w:rPr>
          <w:rStyle w:val="StyleUnderline"/>
        </w:rPr>
        <w:t>Political capital, gained as a result of populist actions/moves, also has clear symbolic characterizations. The latter include the solving of selected problems with great public effect</w:t>
      </w:r>
      <w:r>
        <w:t xml:space="preserve"> (3.2%) or disclosure of positively perceived aspects of private life (1.1%). </w:t>
      </w:r>
      <w:r w:rsidRPr="00BF4307">
        <w:rPr>
          <w:rStyle w:val="StyleUnderline"/>
        </w:rPr>
        <w:t>It is remarkable that populism is recognized and appears as a source of political capital after the mid-1950s, when Western democracies began strengthening in the context of the cold war</w:t>
      </w:r>
      <w:r>
        <w:t>; (iv) Finally, to this category of symbolic sources of political capital, we must add the manipulations of public opinion (2.4%) and the direct discrediting of political opponents (0.3%). These actions are symbolic in nature though their aims are pragmatic.</w:t>
      </w:r>
    </w:p>
    <w:p w14:paraId="7181F8FC" w14:textId="77777777" w:rsidR="00E150B2" w:rsidRDefault="00E150B2" w:rsidP="00E150B2"/>
    <w:p w14:paraId="2239E079" w14:textId="77777777" w:rsidR="00E150B2" w:rsidRDefault="00E150B2" w:rsidP="00E150B2">
      <w:r w:rsidRPr="00BF4307">
        <w:rPr>
          <w:rStyle w:val="StyleUnderline"/>
        </w:rPr>
        <w:t xml:space="preserve">Altogether, these categories reveal that </w:t>
      </w:r>
      <w:r w:rsidRPr="00BF4307">
        <w:rPr>
          <w:rStyle w:val="StyleUnderline"/>
          <w:highlight w:val="green"/>
        </w:rPr>
        <w:t>a primary source of</w:t>
      </w:r>
      <w:r w:rsidRPr="00BF4307">
        <w:rPr>
          <w:rStyle w:val="StyleUnderline"/>
        </w:rPr>
        <w:t xml:space="preserve"> the meaning of </w:t>
      </w:r>
      <w:r w:rsidRPr="00BF4307">
        <w:rPr>
          <w:rStyle w:val="StyleUnderline"/>
          <w:highlight w:val="green"/>
        </w:rPr>
        <w:t>p</w:t>
      </w:r>
      <w:r w:rsidRPr="00BF4307">
        <w:rPr>
          <w:rStyle w:val="StyleUnderline"/>
        </w:rPr>
        <w:t xml:space="preserve">olitical </w:t>
      </w:r>
      <w:r w:rsidRPr="00BF4307">
        <w:rPr>
          <w:rStyle w:val="StyleUnderline"/>
          <w:highlight w:val="green"/>
        </w:rPr>
        <w:t>c</w:t>
      </w:r>
      <w:r w:rsidRPr="00BF4307">
        <w:rPr>
          <w:rStyle w:val="StyleUnderline"/>
        </w:rPr>
        <w:t xml:space="preserve">apital </w:t>
      </w:r>
      <w:r w:rsidRPr="00BF4307">
        <w:rPr>
          <w:rStyle w:val="StyleUnderline"/>
          <w:highlight w:val="green"/>
        </w:rPr>
        <w:t xml:space="preserve">lies within its </w:t>
      </w:r>
      <w:r w:rsidRPr="00BF4307">
        <w:rPr>
          <w:rStyle w:val="StyleUnderline"/>
        </w:rPr>
        <w:t xml:space="preserve">deep </w:t>
      </w:r>
      <w:r w:rsidRPr="00BF4307">
        <w:rPr>
          <w:rStyle w:val="StyleUnderline"/>
          <w:highlight w:val="green"/>
        </w:rPr>
        <w:t>symbolic nature</w:t>
      </w:r>
      <w:r w:rsidRPr="00BF4307">
        <w:rPr>
          <w:rStyle w:val="StyleUnderline"/>
        </w:rPr>
        <w:t xml:space="preserve">. </w:t>
      </w:r>
      <w:r>
        <w:t>There is only one particular exception. No symbolic source of political capital appears during the decade 1920-29. A possible explanation for the absence of mention of these sources of political capital may lie in the general conceptual and intellectual confusion in the lack of order following WWI and the October Revolution (Vincent, 1990: 156-7). The next decade is noticeable for its persistent increase in the number of publications and the restoration of the relative weight of symbolic actions on the political stage.</w:t>
      </w:r>
    </w:p>
    <w:p w14:paraId="21653E6D" w14:textId="77777777" w:rsidR="00E150B2" w:rsidRDefault="00E150B2" w:rsidP="00E150B2"/>
    <w:p w14:paraId="4418A57A" w14:textId="77777777" w:rsidR="00E150B2" w:rsidRDefault="00E150B2" w:rsidP="00E150B2">
      <w:pPr>
        <w:pStyle w:val="Heading4"/>
      </w:pPr>
      <w:r>
        <w:t xml:space="preserve">Our studies are best </w:t>
      </w:r>
    </w:p>
    <w:p w14:paraId="009116E9" w14:textId="77777777" w:rsidR="00E150B2" w:rsidRPr="00BF4307" w:rsidRDefault="00E150B2" w:rsidP="00E150B2">
      <w:r w:rsidRPr="00BF4307">
        <w:rPr>
          <w:rStyle w:val="Style13ptBold"/>
        </w:rPr>
        <w:t>Naydenov 16</w:t>
      </w:r>
      <w:r>
        <w:t xml:space="preserve"> (</w:t>
      </w:r>
      <w:r w:rsidRPr="00BF4307">
        <w:t xml:space="preserve">Naydenov, Nikolay. 2016. POLITICAL CAPITAL CONCEPTUALIZATION: RECLAIMING THE HEART OF DEMOCRACY. SSRN. </w:t>
      </w:r>
      <w:hyperlink r:id="rId61" w:history="1">
        <w:r w:rsidRPr="00BF4307">
          <w:rPr>
            <w:rStyle w:val="Hyperlink"/>
          </w:rPr>
          <w:t>https://www.researchgate.net/publication/282345022_POLITICAL_CAPITAL_CONCEPTUALIZATION_RECLAIMING_THE_HEART_OF_DEMOCRACY</w:t>
        </w:r>
      </w:hyperlink>
      <w:r w:rsidRPr="00BF4307">
        <w:t xml:space="preserve"> //ArchanSen)</w:t>
      </w:r>
    </w:p>
    <w:p w14:paraId="59289719" w14:textId="77777777" w:rsidR="00E150B2" w:rsidRPr="00BF4307" w:rsidRDefault="00E150B2" w:rsidP="00E150B2"/>
    <w:p w14:paraId="05398B9A" w14:textId="77777777" w:rsidR="00E150B2" w:rsidRDefault="00E150B2" w:rsidP="00E150B2">
      <w:r>
        <w:t xml:space="preserve">To study the whole of academic literature is an impossible task for any research group, regardless of available resources and time, due to an entire range of language, technical, financial, and conceptual reasons. To be feasible, the scope of this study should be narrowed as much as possible without damaging its representativeness. As a first step, </w:t>
      </w:r>
      <w:r w:rsidRPr="00BF4307">
        <w:rPr>
          <w:rStyle w:val="StyleUnderline"/>
          <w:highlight w:val="green"/>
        </w:rPr>
        <w:t>this study is limited to academic journals</w:t>
      </w:r>
      <w:r w:rsidRPr="00BF4307">
        <w:rPr>
          <w:rStyle w:val="StyleUnderline"/>
        </w:rPr>
        <w:t xml:space="preserve"> as they more quickly cover recent trends in society and social sciences t</w:t>
      </w:r>
      <w:r>
        <w:t xml:space="preserve">han monographs, edited volumes, or handbooks, and are more readily available online. </w:t>
      </w:r>
      <w:r w:rsidRPr="00BF4307">
        <w:rPr>
          <w:rStyle w:val="StyleUnderline"/>
        </w:rPr>
        <w:t xml:space="preserve">The next step is selecting a representative sample of academic journals. This sample </w:t>
      </w:r>
      <w:r w:rsidRPr="00BF4307">
        <w:rPr>
          <w:rStyle w:val="StyleUnderline"/>
          <w:highlight w:val="green"/>
        </w:rPr>
        <w:t>includes all of the journals published by Oxford</w:t>
      </w:r>
      <w:r w:rsidRPr="00BF4307">
        <w:rPr>
          <w:rStyle w:val="StyleUnderline"/>
        </w:rPr>
        <w:t xml:space="preserve"> Journals </w:t>
      </w:r>
      <w:r w:rsidRPr="00BF4307">
        <w:rPr>
          <w:rStyle w:val="StyleUnderline"/>
          <w:highlight w:val="green"/>
        </w:rPr>
        <w:t>and SAGE</w:t>
      </w:r>
      <w:r w:rsidRPr="00BF4307">
        <w:rPr>
          <w:rStyle w:val="StyleUnderline"/>
        </w:rPr>
        <w:t xml:space="preserve"> Publications. These two well-respected sources are representative of (i) academic production in the UK/Europe, and the USA as leading world research centers, (ii) dominant research trends from the middle of the 19th century up until now, and (iii) both university and liberal traditions in publishing academic journals. The study covers all 750 journals published by Oxford Journals and SAGE </w:t>
      </w:r>
      <w:r w:rsidRPr="00BF4307">
        <w:t>Publications between 1890 (when</w:t>
      </w:r>
      <w:r>
        <w:t xml:space="preserve"> the term 'political capital' appears for the first time), and the end of June 2008, i.e. for a period of nearly 120 years.</w:t>
      </w:r>
    </w:p>
    <w:p w14:paraId="0BAD5902" w14:textId="77777777" w:rsidR="00E150B2" w:rsidRDefault="00E150B2" w:rsidP="00E150B2"/>
    <w:p w14:paraId="143C4ED6" w14:textId="77777777" w:rsidR="00E150B2" w:rsidRDefault="00E150B2" w:rsidP="00E150B2">
      <w:r w:rsidRPr="00BF4307">
        <w:rPr>
          <w:rStyle w:val="StyleUnderline"/>
        </w:rPr>
        <w:t xml:space="preserve">In sum, </w:t>
      </w:r>
      <w:r w:rsidRPr="00BF4307">
        <w:rPr>
          <w:rStyle w:val="StyleUnderline"/>
          <w:highlight w:val="green"/>
        </w:rPr>
        <w:t>255 of these journals have published articles using the term 'political capital'</w:t>
      </w:r>
      <w:r w:rsidRPr="00BF4307">
        <w:rPr>
          <w:rStyle w:val="StyleUnderline"/>
        </w:rPr>
        <w:t xml:space="preserve"> at least once. This includes 70 journals with 312 articles from Oxford Journals and 185 journals with 658 articles from SAGE Publications</w:t>
      </w:r>
      <w:r>
        <w:t>. This comprehensive selection of papers published by Oxford Journals and SAGE Publications informs the claim for representativeness of this study regarding the global academic literature.</w:t>
      </w:r>
    </w:p>
    <w:p w14:paraId="68A9288E" w14:textId="77777777" w:rsidR="00E150B2" w:rsidRDefault="00E150B2" w:rsidP="00E150B2"/>
    <w:p w14:paraId="3C85ADFF" w14:textId="77777777" w:rsidR="00E150B2" w:rsidRDefault="00E150B2" w:rsidP="00E150B2">
      <w:r>
        <w:t>2. Research Model</w:t>
      </w:r>
    </w:p>
    <w:p w14:paraId="6F70E461" w14:textId="77777777" w:rsidR="00E150B2" w:rsidRDefault="00E150B2" w:rsidP="00E150B2"/>
    <w:p w14:paraId="58F647C9" w14:textId="77777777" w:rsidR="00E150B2" w:rsidRDefault="00E150B2" w:rsidP="00E150B2">
      <w:r w:rsidRPr="00BF4307">
        <w:rPr>
          <w:rStyle w:val="StyleUnderline"/>
          <w:highlight w:val="green"/>
        </w:rPr>
        <w:t>Each of the 970 articles</w:t>
      </w:r>
      <w:r w:rsidRPr="00BF4307">
        <w:rPr>
          <w:rStyle w:val="StyleUnderline"/>
        </w:rPr>
        <w:t xml:space="preserve"> that use the term 'political capital' </w:t>
      </w:r>
      <w:r w:rsidRPr="00BF4307">
        <w:rPr>
          <w:rStyle w:val="StyleUnderline"/>
          <w:highlight w:val="green"/>
        </w:rPr>
        <w:t>is considered as a single unit of analysis</w:t>
      </w:r>
      <w:r w:rsidRPr="00BF4307">
        <w:rPr>
          <w:rStyle w:val="StyleUnderline"/>
        </w:rPr>
        <w:t xml:space="preserve">. Hereafter, all percentages are calculated according to the total number of these articles and, under “articles,” we shall mean only articles where the term 'political capital' is used. Each paragraph which includes this term has been subject to a qualitative content analysis. </w:t>
      </w:r>
      <w:r>
        <w:t>All relevant aspects of the use of political capital have been encoded on the basis of the following groups of indicators: (i) the affiliation of the journal that uses the term to the basic types of sciences—political, social, humanitarian, and medical; (ii) positioning of the respective articles timewise, by decades; (iii) ideas about the meaning of political capital; (iv) ideas about the political subjects of political capital; (v) ideas about the social subjects of political capital; (vi) ideas about the sources of political capital; (vii) ideas about the usage of political capital and its effects; and, finally, (viii) words and phrases that verbalize actions with political capital.</w:t>
      </w:r>
    </w:p>
    <w:p w14:paraId="7B2CCF3F" w14:textId="77777777" w:rsidR="00E150B2" w:rsidRDefault="00E150B2" w:rsidP="00E150B2"/>
    <w:p w14:paraId="01178CF1" w14:textId="77777777" w:rsidR="00E150B2" w:rsidRPr="00BF4307" w:rsidRDefault="00E150B2" w:rsidP="00E150B2">
      <w:r>
        <w:t xml:space="preserve">Since one article can have more than one indicator from the same group, the sum total of all the indicators of a group usually exceeds 100%. </w:t>
      </w:r>
      <w:r w:rsidRPr="00BF4307">
        <w:rPr>
          <w:rStyle w:val="StyleUnderline"/>
        </w:rPr>
        <w:t xml:space="preserve">However, </w:t>
      </w:r>
      <w:r w:rsidRPr="00BF4307">
        <w:rPr>
          <w:rStyle w:val="StyleUnderline"/>
          <w:highlight w:val="green"/>
        </w:rPr>
        <w:t>this provides a real picture of the sum total of ideas of scholars from a wide range of research spheres applying the term 'political capital.'</w:t>
      </w:r>
      <w:r>
        <w:t xml:space="preserve"> Based on the distribution of indicators in each group, tables showing results have been constructed. Where the dispersion of these indicators is higher, the two-dimensional tables include only more representative indicators. Most relevant indicators are arranged into rank scales where the distinctive characteristics of these indicators strengthen or weaken</w:t>
      </w:r>
    </w:p>
    <w:p w14:paraId="7F86A023" w14:textId="6792082A" w:rsidR="00E150B2" w:rsidRDefault="00E150B2" w:rsidP="00E150B2">
      <w:pPr>
        <w:pStyle w:val="Heading3"/>
      </w:pPr>
      <w:r>
        <w:t xml:space="preserve">aff – </w:t>
      </w:r>
      <w:r>
        <w:t>pc n/u</w:t>
      </w:r>
    </w:p>
    <w:p w14:paraId="6ABA4D75" w14:textId="77777777" w:rsidR="00E150B2" w:rsidRPr="008B3A4F" w:rsidRDefault="00E150B2" w:rsidP="00E150B2">
      <w:pPr>
        <w:pStyle w:val="Heading4"/>
      </w:pPr>
      <w:r>
        <w:t xml:space="preserve">He doesn’t have enough PC for both </w:t>
      </w:r>
    </w:p>
    <w:p w14:paraId="083A78B8" w14:textId="77777777" w:rsidR="00E150B2" w:rsidRPr="008B3A4F" w:rsidRDefault="00E150B2" w:rsidP="00E150B2">
      <w:r w:rsidRPr="008B3A4F">
        <w:t xml:space="preserve">Jacqueline </w:t>
      </w:r>
      <w:r w:rsidRPr="008B3A4F">
        <w:rPr>
          <w:rStyle w:val="Style13ptBold"/>
        </w:rPr>
        <w:t>Alemany 21,</w:t>
      </w:r>
      <w:r w:rsidRPr="008B3A4F">
        <w:t xml:space="preserve"> 3-30-2021, "Analysis," </w:t>
      </w:r>
      <w:hyperlink r:id="rId62" w:history="1">
        <w:r w:rsidRPr="00F32631">
          <w:rPr>
            <w:rStyle w:val="Hyperlink"/>
          </w:rPr>
          <w:t>https://www.washingtonpost.com/politics/2021/03/30/power-up-how-will-biden-pay-infrastructure-that-big-political-question/</w:t>
        </w:r>
      </w:hyperlink>
      <w:r>
        <w:t xml:space="preserve"> //ArchanSen</w:t>
      </w:r>
    </w:p>
    <w:p w14:paraId="4635DDF2" w14:textId="77777777" w:rsidR="00E150B2" w:rsidRPr="008B3A4F" w:rsidRDefault="00E150B2" w:rsidP="00E150B2">
      <w:pPr>
        <w:rPr>
          <w:rStyle w:val="StyleUnderline"/>
        </w:rPr>
      </w:pPr>
      <w:r>
        <w:t>What will be in the bill?: “</w:t>
      </w:r>
      <w:r w:rsidRPr="008B3A4F">
        <w:rPr>
          <w:rStyle w:val="StyleUnderline"/>
          <w:highlight w:val="green"/>
        </w:rPr>
        <w:t>One core tension is to what degree Democrats should emphasize investments in traditional</w:t>
      </w:r>
      <w:r w:rsidRPr="008B3A4F">
        <w:rPr>
          <w:rStyle w:val="StyleUnderline"/>
        </w:rPr>
        <w:t xml:space="preserve"> physical </w:t>
      </w:r>
      <w:r w:rsidRPr="008B3A4F">
        <w:rPr>
          <w:rStyle w:val="StyleUnderline"/>
          <w:highlight w:val="green"/>
        </w:rPr>
        <w:t>infrastructure</w:t>
      </w:r>
      <w:r w:rsidRPr="008B3A4F">
        <w:rPr>
          <w:rStyle w:val="StyleUnderline"/>
        </w:rPr>
        <w:t xml:space="preserve"> seen as more likely to garner GOP support</w:t>
      </w:r>
      <w:r>
        <w:t xml:space="preserve"> — such as roads and bridges — </w:t>
      </w:r>
      <w:r w:rsidRPr="008B3A4F">
        <w:rPr>
          <w:rStyle w:val="StyleUnderline"/>
          <w:highlight w:val="green"/>
        </w:rPr>
        <w:t>rather than</w:t>
      </w:r>
      <w:r w:rsidRPr="008B3A4F">
        <w:rPr>
          <w:rStyle w:val="StyleUnderline"/>
        </w:rPr>
        <w:t xml:space="preserve"> child care and other </w:t>
      </w:r>
      <w:r w:rsidRPr="008B3A4F">
        <w:rPr>
          <w:rStyle w:val="StyleUnderline"/>
          <w:highlight w:val="green"/>
        </w:rPr>
        <w:t>social spending</w:t>
      </w:r>
      <w:r w:rsidRPr="008B3A4F">
        <w:rPr>
          <w:rStyle w:val="StyleUnderline"/>
        </w:rPr>
        <w:t xml:space="preserve"> that liberal economists increasingly have emphasized as critical to ensuring robust economic growth</w:t>
      </w:r>
      <w:r>
        <w:t>,” Jeff notes. “</w:t>
      </w:r>
      <w:r w:rsidRPr="008B3A4F">
        <w:rPr>
          <w:rStyle w:val="StyleUnderline"/>
          <w:highlight w:val="green"/>
        </w:rPr>
        <w:t>It is unclear</w:t>
      </w:r>
      <w:r w:rsidRPr="008B3A4F">
        <w:rPr>
          <w:rStyle w:val="StyleUnderline"/>
        </w:rPr>
        <w:t xml:space="preserve"> to what extent </w:t>
      </w:r>
      <w:r w:rsidRPr="008B3A4F">
        <w:rPr>
          <w:rStyle w:val="StyleUnderline"/>
          <w:highlight w:val="green"/>
        </w:rPr>
        <w:t>Biden has the political capital to do both</w:t>
      </w:r>
      <w:r w:rsidRPr="008B3A4F">
        <w:rPr>
          <w:rStyle w:val="StyleUnderline"/>
        </w:rPr>
        <w:t>."</w:t>
      </w:r>
    </w:p>
    <w:p w14:paraId="1B90621C" w14:textId="77777777" w:rsidR="00E150B2" w:rsidRDefault="00E150B2" w:rsidP="00E150B2"/>
    <w:p w14:paraId="0D1093CF" w14:textId="77777777" w:rsidR="00E150B2" w:rsidRDefault="00E150B2" w:rsidP="00E150B2"/>
    <w:p w14:paraId="50031230" w14:textId="77777777" w:rsidR="00E150B2" w:rsidRDefault="00E150B2" w:rsidP="00E150B2">
      <w:pPr>
        <w:pStyle w:val="Heading4"/>
      </w:pPr>
      <w:r>
        <w:t>Stimulus took out his PC</w:t>
      </w:r>
    </w:p>
    <w:p w14:paraId="20DD98CD" w14:textId="77777777" w:rsidR="00E150B2" w:rsidRDefault="00E150B2" w:rsidP="00E150B2">
      <w:r w:rsidRPr="008B3A4F">
        <w:rPr>
          <w:rStyle w:val="Style13ptBold"/>
        </w:rPr>
        <w:t>USAPP 21</w:t>
      </w:r>
      <w:r>
        <w:t xml:space="preserve">, 06-04-2021, "Why compromise is inevitable for Biden’s big infrastructure plans," </w:t>
      </w:r>
      <w:hyperlink r:id="rId63" w:history="1">
        <w:r w:rsidRPr="00F32631">
          <w:rPr>
            <w:rStyle w:val="Hyperlink"/>
          </w:rPr>
          <w:t>https://blogs.lse.ac.uk/usappblog/2021/06/04/why-compromise-is-inevitable-for-bidens-big-infrastructure-plans/</w:t>
        </w:r>
      </w:hyperlink>
      <w:r>
        <w:t xml:space="preserve"> //ArchanSen</w:t>
      </w:r>
    </w:p>
    <w:p w14:paraId="703BB062" w14:textId="77777777" w:rsidR="00E150B2" w:rsidRDefault="00E150B2" w:rsidP="00E150B2">
      <w:r w:rsidRPr="008B3A4F">
        <w:rPr>
          <w:rStyle w:val="StyleUnderline"/>
          <w:highlight w:val="green"/>
        </w:rPr>
        <w:t>Democrats and Republicans are</w:t>
      </w:r>
      <w:r w:rsidRPr="008B3A4F">
        <w:rPr>
          <w:rStyle w:val="StyleUnderline"/>
        </w:rPr>
        <w:t xml:space="preserve"> still almost </w:t>
      </w:r>
      <w:r w:rsidRPr="008B3A4F">
        <w:rPr>
          <w:rStyle w:val="StyleUnderline"/>
          <w:highlight w:val="green"/>
        </w:rPr>
        <w:t>$800 billion apart</w:t>
      </w:r>
      <w:r>
        <w:t xml:space="preserve">. That number has closed from where the two parties began—when Democrats were at $2.3 trillion, and Republicans were at $568 billion—but </w:t>
      </w:r>
      <w:r w:rsidRPr="008B3A4F">
        <w:rPr>
          <w:rStyle w:val="StyleUnderline"/>
          <w:highlight w:val="green"/>
        </w:rPr>
        <w:t>it’s</w:t>
      </w:r>
      <w:r w:rsidRPr="008B3A4F">
        <w:rPr>
          <w:rStyle w:val="StyleUnderline"/>
        </w:rPr>
        <w:t xml:space="preserve"> still a </w:t>
      </w:r>
      <w:r w:rsidRPr="008B3A4F">
        <w:rPr>
          <w:rStyle w:val="StyleUnderline"/>
          <w:highlight w:val="green"/>
        </w:rPr>
        <w:t>substantial</w:t>
      </w:r>
      <w:r w:rsidRPr="008B3A4F">
        <w:rPr>
          <w:rStyle w:val="StyleUnderline"/>
        </w:rPr>
        <w:t xml:space="preserve"> gap. The two sides might be able to forge a compromise</w:t>
      </w:r>
      <w:r>
        <w:t xml:space="preserve">—and it’s true that, if there’s one area where bipartisan consensus exists, it’s over the idea that America’s infrastructure needs upgrading. </w:t>
      </w:r>
      <w:r w:rsidRPr="008B3A4F">
        <w:rPr>
          <w:rStyle w:val="StyleUnderline"/>
        </w:rPr>
        <w:t xml:space="preserve">Still, it won’t get easier from here. Republicans have criticized Biden’s effort to massively increase expenditures by Washington. </w:t>
      </w:r>
      <w:r w:rsidRPr="009D217C">
        <w:rPr>
          <w:rStyle w:val="StyleUnderline"/>
          <w:highlight w:val="green"/>
        </w:rPr>
        <w:t>A big challenge is that talks</w:t>
      </w:r>
      <w:r w:rsidRPr="008B3A4F">
        <w:rPr>
          <w:rStyle w:val="StyleUnderline"/>
        </w:rPr>
        <w:t xml:space="preserve"> over infrastructure </w:t>
      </w:r>
      <w:r w:rsidRPr="009D217C">
        <w:rPr>
          <w:rStyle w:val="StyleUnderline"/>
          <w:highlight w:val="green"/>
        </w:rPr>
        <w:t>come against the backdrop of</w:t>
      </w:r>
      <w:r w:rsidRPr="008B3A4F">
        <w:rPr>
          <w:rStyle w:val="StyleUnderline"/>
        </w:rPr>
        <w:t xml:space="preserve"> the </w:t>
      </w:r>
      <w:r w:rsidRPr="009D217C">
        <w:rPr>
          <w:rStyle w:val="StyleUnderline"/>
          <w:highlight w:val="green"/>
        </w:rPr>
        <w:t>COVID</w:t>
      </w:r>
      <w:r w:rsidRPr="008B3A4F">
        <w:rPr>
          <w:rStyle w:val="StyleUnderline"/>
        </w:rPr>
        <w:t xml:space="preserve">-19 </w:t>
      </w:r>
      <w:r w:rsidRPr="009D217C">
        <w:rPr>
          <w:rStyle w:val="StyleUnderline"/>
          <w:highlight w:val="green"/>
        </w:rPr>
        <w:t>relief</w:t>
      </w:r>
      <w:r w:rsidRPr="008B3A4F">
        <w:rPr>
          <w:rStyle w:val="StyleUnderline"/>
        </w:rPr>
        <w:t xml:space="preserve"> package. </w:t>
      </w:r>
      <w:r w:rsidRPr="009D217C">
        <w:rPr>
          <w:rStyle w:val="Emphasis"/>
          <w:highlight w:val="green"/>
        </w:rPr>
        <w:t>The White House expended considerable political capital</w:t>
      </w:r>
      <w:r w:rsidRPr="009D217C">
        <w:rPr>
          <w:rStyle w:val="StyleUnderline"/>
          <w:highlight w:val="green"/>
        </w:rPr>
        <w:t xml:space="preserve"> and frustrated Republicans by passing</w:t>
      </w:r>
      <w:r w:rsidRPr="008B3A4F">
        <w:rPr>
          <w:rStyle w:val="StyleUnderline"/>
        </w:rPr>
        <w:t xml:space="preserve"> that bill </w:t>
      </w:r>
      <w:r w:rsidRPr="009D217C">
        <w:rPr>
          <w:rStyle w:val="StyleUnderline"/>
          <w:highlight w:val="green"/>
        </w:rPr>
        <w:t>through</w:t>
      </w:r>
      <w:r w:rsidRPr="008B3A4F">
        <w:rPr>
          <w:rStyle w:val="StyleUnderline"/>
        </w:rPr>
        <w:t xml:space="preserve"> budget </w:t>
      </w:r>
      <w:r w:rsidRPr="009D217C">
        <w:rPr>
          <w:rStyle w:val="StyleUnderline"/>
          <w:highlight w:val="green"/>
        </w:rPr>
        <w:t>reconciliation</w:t>
      </w:r>
      <w:r>
        <w:t>, a process which allows bills to pass with a simple Senate majority, rather than the 60 votes needed to overcome the filibuster. So, if Republicans are to get onboard with infrastructure, they’ll likely expect Democrats to come down even further from $1.7 trillion.</w:t>
      </w:r>
    </w:p>
    <w:p w14:paraId="3CEA9D7B" w14:textId="77777777" w:rsidR="00E150B2" w:rsidRDefault="00E150B2" w:rsidP="00E150B2"/>
    <w:p w14:paraId="0FA85785" w14:textId="4A5748FE" w:rsidR="00E150B2" w:rsidRDefault="00E150B2" w:rsidP="00E150B2">
      <w:pPr>
        <w:pStyle w:val="Heading3"/>
      </w:pPr>
      <w:r>
        <w:t xml:space="preserve">aff – </w:t>
      </w:r>
      <w:r>
        <w:t>at: thumpers</w:t>
      </w:r>
    </w:p>
    <w:p w14:paraId="48324901" w14:textId="77777777" w:rsidR="00E150B2" w:rsidRPr="00511B8D" w:rsidRDefault="00E150B2" w:rsidP="00E150B2">
      <w:pPr>
        <w:pStyle w:val="Heading4"/>
      </w:pPr>
      <w:r>
        <w:t>Infra’s TOA and he’s not spending PC on anything else yet</w:t>
      </w:r>
    </w:p>
    <w:p w14:paraId="4C279456" w14:textId="77777777" w:rsidR="00E150B2" w:rsidRDefault="00E150B2" w:rsidP="00E150B2">
      <w:r>
        <w:t xml:space="preserve">Gabriel </w:t>
      </w:r>
      <w:r w:rsidRPr="00511B8D">
        <w:rPr>
          <w:rStyle w:val="Style13ptBold"/>
        </w:rPr>
        <w:t>Debenedetti 21</w:t>
      </w:r>
      <w:r>
        <w:t xml:space="preserve">, 6-1-2021, "The GOP Has Discovered Joe Biden’s Political Superpower," Intelligencer, </w:t>
      </w:r>
      <w:hyperlink r:id="rId64" w:history="1">
        <w:r w:rsidRPr="00F32631">
          <w:rPr>
            <w:rStyle w:val="Hyperlink"/>
          </w:rPr>
          <w:t>https://nymag.com/intelligencer/2021/06/politics.html</w:t>
        </w:r>
      </w:hyperlink>
      <w:r>
        <w:t xml:space="preserve"> //ArchanSen</w:t>
      </w:r>
    </w:p>
    <w:p w14:paraId="25729371" w14:textId="77777777" w:rsidR="00E150B2" w:rsidRPr="00511B8D" w:rsidRDefault="00E150B2" w:rsidP="00E150B2">
      <w:pPr>
        <w:rPr>
          <w:rStyle w:val="StyleUnderline"/>
        </w:rPr>
      </w:pPr>
      <w:r>
        <w:t xml:space="preserve">More immediately, though, </w:t>
      </w:r>
      <w:r w:rsidRPr="00511B8D">
        <w:rPr>
          <w:rStyle w:val="StyleUnderline"/>
          <w:highlight w:val="green"/>
        </w:rPr>
        <w:t>Biden</w:t>
      </w:r>
      <w:r w:rsidRPr="00511B8D">
        <w:rPr>
          <w:rStyle w:val="StyleUnderline"/>
        </w:rPr>
        <w:t xml:space="preserve">’s image minders are careful to acknowledge that he </w:t>
      </w:r>
      <w:r w:rsidRPr="00511B8D">
        <w:rPr>
          <w:rStyle w:val="StyleUnderline"/>
          <w:highlight w:val="green"/>
        </w:rPr>
        <w:t>hasn’t</w:t>
      </w:r>
      <w:r w:rsidRPr="00511B8D">
        <w:rPr>
          <w:rStyle w:val="StyleUnderline"/>
        </w:rPr>
        <w:t xml:space="preserve"> yet </w:t>
      </w:r>
      <w:r w:rsidRPr="00511B8D">
        <w:rPr>
          <w:rStyle w:val="StyleUnderline"/>
          <w:highlight w:val="green"/>
        </w:rPr>
        <w:t>thrown his</w:t>
      </w:r>
      <w:r w:rsidRPr="00511B8D">
        <w:rPr>
          <w:rStyle w:val="StyleUnderline"/>
        </w:rPr>
        <w:t xml:space="preserve"> full</w:t>
      </w:r>
      <w:r>
        <w:t xml:space="preserve"> attention or </w:t>
      </w:r>
      <w:r w:rsidRPr="00511B8D">
        <w:rPr>
          <w:rStyle w:val="StyleUnderline"/>
          <w:highlight w:val="green"/>
        </w:rPr>
        <w:t>p</w:t>
      </w:r>
      <w:r w:rsidRPr="00511B8D">
        <w:rPr>
          <w:rStyle w:val="StyleUnderline"/>
        </w:rPr>
        <w:t xml:space="preserve">olitical </w:t>
      </w:r>
      <w:r w:rsidRPr="00511B8D">
        <w:rPr>
          <w:rStyle w:val="StyleUnderline"/>
          <w:highlight w:val="green"/>
        </w:rPr>
        <w:t>c</w:t>
      </w:r>
      <w:r w:rsidRPr="00511B8D">
        <w:rPr>
          <w:rStyle w:val="StyleUnderline"/>
        </w:rPr>
        <w:t xml:space="preserve">apital </w:t>
      </w:r>
      <w:r w:rsidRPr="00511B8D">
        <w:rPr>
          <w:rStyle w:val="StyleUnderline"/>
          <w:highlight w:val="green"/>
        </w:rPr>
        <w:t>behind</w:t>
      </w:r>
      <w:r w:rsidRPr="00511B8D">
        <w:rPr>
          <w:rStyle w:val="StyleUnderline"/>
        </w:rPr>
        <w:t xml:space="preserve"> the </w:t>
      </w:r>
      <w:r w:rsidRPr="00511B8D">
        <w:rPr>
          <w:rStyle w:val="StyleUnderline"/>
          <w:highlight w:val="green"/>
        </w:rPr>
        <w:t>controversial issues</w:t>
      </w:r>
      <w:r w:rsidRPr="00511B8D">
        <w:rPr>
          <w:rStyle w:val="StyleUnderline"/>
        </w:rPr>
        <w:t xml:space="preserve"> that could most inflame the right. There’s been plenty for Republicans to criticize him</w:t>
      </w:r>
      <w:r>
        <w:t xml:space="preserve"> on, and many have dutifully knocked his handling of the child-migrant surge, the violence in the Middle East, Chinese relations, his decision to end the American troop presence in Afghanistan, and so on. </w:t>
      </w:r>
      <w:r w:rsidRPr="00511B8D">
        <w:rPr>
          <w:rStyle w:val="StyleUnderline"/>
        </w:rPr>
        <w:t xml:space="preserve">But </w:t>
      </w:r>
      <w:r w:rsidRPr="00511B8D">
        <w:rPr>
          <w:rStyle w:val="StyleUnderline"/>
          <w:highlight w:val="green"/>
        </w:rPr>
        <w:t>Biden’s big</w:t>
      </w:r>
      <w:r w:rsidRPr="00511B8D">
        <w:rPr>
          <w:rStyle w:val="StyleUnderline"/>
        </w:rPr>
        <w:t xml:space="preserve"> legislative </w:t>
      </w:r>
      <w:r w:rsidRPr="00511B8D">
        <w:rPr>
          <w:rStyle w:val="StyleUnderline"/>
          <w:highlight w:val="green"/>
        </w:rPr>
        <w:t>pushes</w:t>
      </w:r>
      <w:r w:rsidRPr="00511B8D">
        <w:rPr>
          <w:rStyle w:val="StyleUnderline"/>
        </w:rPr>
        <w:t xml:space="preserve"> so far, </w:t>
      </w:r>
      <w:r w:rsidRPr="00511B8D">
        <w:rPr>
          <w:rStyle w:val="StyleUnderline"/>
          <w:highlight w:val="green"/>
        </w:rPr>
        <w:t>on COVID</w:t>
      </w:r>
      <w:r w:rsidRPr="00511B8D">
        <w:rPr>
          <w:rStyle w:val="StyleUnderline"/>
        </w:rPr>
        <w:t xml:space="preserve"> relief </w:t>
      </w:r>
      <w:r w:rsidRPr="00511B8D">
        <w:rPr>
          <w:rStyle w:val="StyleUnderline"/>
          <w:highlight w:val="green"/>
        </w:rPr>
        <w:t>and infra</w:t>
      </w:r>
      <w:r w:rsidRPr="00511B8D">
        <w:rPr>
          <w:rStyle w:val="StyleUnderline"/>
        </w:rPr>
        <w:t xml:space="preserve">structure, </w:t>
      </w:r>
      <w:r w:rsidRPr="00511B8D">
        <w:rPr>
          <w:rStyle w:val="StyleUnderline"/>
          <w:highlight w:val="green"/>
        </w:rPr>
        <w:t>have been politically popular and hard for opponents to caricature</w:t>
      </w:r>
      <w:r w:rsidRPr="00511B8D">
        <w:rPr>
          <w:rStyle w:val="StyleUnderline"/>
        </w:rPr>
        <w:t xml:space="preserve"> beyond paint-by-numbers complaints about big spending. </w:t>
      </w:r>
      <w:r w:rsidRPr="00511B8D">
        <w:rPr>
          <w:rStyle w:val="StyleUnderline"/>
          <w:highlight w:val="green"/>
        </w:rPr>
        <w:t xml:space="preserve">It’s the </w:t>
      </w:r>
      <w:r w:rsidRPr="00511B8D">
        <w:rPr>
          <w:rStyle w:val="Emphasis"/>
          <w:highlight w:val="green"/>
        </w:rPr>
        <w:t>next</w:t>
      </w:r>
      <w:r w:rsidRPr="00511B8D">
        <w:rPr>
          <w:rStyle w:val="StyleUnderline"/>
          <w:highlight w:val="green"/>
        </w:rPr>
        <w:t xml:space="preserve"> tranche of policies</w:t>
      </w:r>
      <w:r w:rsidRPr="00511B8D">
        <w:rPr>
          <w:rStyle w:val="StyleUnderline"/>
        </w:rPr>
        <w:t xml:space="preserve"> likely to reach Biden’s plate </w:t>
      </w:r>
      <w:r w:rsidRPr="00511B8D">
        <w:rPr>
          <w:rStyle w:val="StyleUnderline"/>
          <w:highlight w:val="green"/>
        </w:rPr>
        <w:t>that have a track record of proving more politically complicated, such as voting</w:t>
      </w:r>
      <w:r w:rsidRPr="00511B8D">
        <w:rPr>
          <w:rStyle w:val="StyleUnderline"/>
        </w:rPr>
        <w:t xml:space="preserve"> rights and </w:t>
      </w:r>
      <w:r w:rsidRPr="00511B8D">
        <w:rPr>
          <w:rStyle w:val="StyleUnderline"/>
          <w:highlight w:val="green"/>
        </w:rPr>
        <w:t>police</w:t>
      </w:r>
      <w:r w:rsidRPr="00511B8D">
        <w:rPr>
          <w:rStyle w:val="StyleUnderline"/>
        </w:rPr>
        <w:t xml:space="preserve"> reform and perhaps </w:t>
      </w:r>
      <w:r w:rsidRPr="00511B8D">
        <w:rPr>
          <w:rStyle w:val="StyleUnderline"/>
          <w:highlight w:val="green"/>
        </w:rPr>
        <w:t>immigration and gun control.</w:t>
      </w:r>
    </w:p>
    <w:p w14:paraId="378F149E" w14:textId="77777777" w:rsidR="00E150B2" w:rsidRPr="00511B8D" w:rsidRDefault="00E150B2" w:rsidP="00E150B2"/>
    <w:p w14:paraId="68EEBF82" w14:textId="77777777" w:rsidR="00E150B2" w:rsidRDefault="00E150B2" w:rsidP="009079C5"/>
    <w:sectPr w:rsidR="00E15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17E82"/>
    <w:rsid w:val="000139A3"/>
    <w:rsid w:val="00040D0D"/>
    <w:rsid w:val="00100833"/>
    <w:rsid w:val="00104529"/>
    <w:rsid w:val="00105942"/>
    <w:rsid w:val="00107396"/>
    <w:rsid w:val="00144A4C"/>
    <w:rsid w:val="00176AB0"/>
    <w:rsid w:val="00177B7D"/>
    <w:rsid w:val="0018322D"/>
    <w:rsid w:val="00194791"/>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079C5"/>
    <w:rsid w:val="0091627E"/>
    <w:rsid w:val="0097032B"/>
    <w:rsid w:val="009D2EAD"/>
    <w:rsid w:val="009D54B2"/>
    <w:rsid w:val="009E1922"/>
    <w:rsid w:val="009F7ED2"/>
    <w:rsid w:val="00A93661"/>
    <w:rsid w:val="00A95652"/>
    <w:rsid w:val="00AC0AB8"/>
    <w:rsid w:val="00AD3C24"/>
    <w:rsid w:val="00B23E83"/>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3AE9"/>
    <w:rsid w:val="00D6691E"/>
    <w:rsid w:val="00D71170"/>
    <w:rsid w:val="00DA1C92"/>
    <w:rsid w:val="00DA25D4"/>
    <w:rsid w:val="00DA6538"/>
    <w:rsid w:val="00E150B2"/>
    <w:rsid w:val="00E15E75"/>
    <w:rsid w:val="00E17E82"/>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2116"/>
  <w15:chartTrackingRefBased/>
  <w15:docId w15:val="{A7043681-EF75-4233-8225-30EDC5BCF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150B2"/>
    <w:pPr>
      <w:spacing w:after="0" w:line="240" w:lineRule="auto"/>
    </w:pPr>
    <w:rPr>
      <w:rFonts w:ascii="Georgia" w:hAnsi="Georgia"/>
    </w:rPr>
  </w:style>
  <w:style w:type="paragraph" w:styleId="Heading1">
    <w:name w:val="heading 1"/>
    <w:aliases w:val="Pocket"/>
    <w:basedOn w:val="Normal"/>
    <w:next w:val="Normal"/>
    <w:link w:val="Heading1Char"/>
    <w:qFormat/>
    <w:rsid w:val="00E150B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E150B2"/>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
    <w:basedOn w:val="Normal"/>
    <w:next w:val="Normal"/>
    <w:link w:val="Heading3Char"/>
    <w:uiPriority w:val="2"/>
    <w:unhideWhenUsed/>
    <w:qFormat/>
    <w:rsid w:val="00E150B2"/>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E150B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150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0B2"/>
  </w:style>
  <w:style w:type="character" w:customStyle="1" w:styleId="Heading1Char">
    <w:name w:val="Heading 1 Char"/>
    <w:aliases w:val="Pocket Char"/>
    <w:basedOn w:val="DefaultParagraphFont"/>
    <w:link w:val="Heading1"/>
    <w:rsid w:val="00E150B2"/>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E150B2"/>
    <w:rPr>
      <w:rFonts w:ascii="Georgia" w:eastAsiaTheme="majorEastAsia" w:hAnsi="Georgia" w:cstheme="majorBidi"/>
      <w:b/>
      <w:caps/>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E150B2"/>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E150B2"/>
    <w:rPr>
      <w:rFonts w:ascii="Georgia" w:eastAsiaTheme="majorEastAsia" w:hAnsi="Georgia" w:cstheme="majorBidi"/>
      <w:b/>
      <w:iCs/>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E150B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50B2"/>
    <w:rPr>
      <w:rFonts w:ascii="Georgia" w:hAnsi="Georgia"/>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E150B2"/>
    <w:rPr>
      <w:rFonts w:ascii="Georgia" w:hAnsi="Georgia"/>
      <w:b w:val="0"/>
      <w:sz w:val="22"/>
      <w:u w:val="single"/>
    </w:rPr>
  </w:style>
  <w:style w:type="character" w:styleId="Hyperlink">
    <w:name w:val="Hyperlink"/>
    <w:basedOn w:val="DefaultParagraphFont"/>
    <w:uiPriority w:val="99"/>
    <w:unhideWhenUsed/>
    <w:rsid w:val="00E150B2"/>
    <w:rPr>
      <w:color w:val="auto"/>
      <w:u w:val="none"/>
    </w:rPr>
  </w:style>
  <w:style w:type="character" w:styleId="FollowedHyperlink">
    <w:name w:val="FollowedHyperlink"/>
    <w:basedOn w:val="DefaultParagraphFont"/>
    <w:uiPriority w:val="99"/>
    <w:semiHidden/>
    <w:unhideWhenUsed/>
    <w:rsid w:val="00E150B2"/>
    <w:rPr>
      <w:color w:val="auto"/>
      <w:u w:val="none"/>
    </w:rPr>
  </w:style>
  <w:style w:type="character" w:styleId="Strong">
    <w:name w:val="Strong"/>
    <w:basedOn w:val="DefaultParagraphFont"/>
    <w:uiPriority w:val="22"/>
    <w:qFormat/>
    <w:rsid w:val="009079C5"/>
    <w:rPr>
      <w:b/>
      <w:bCs/>
    </w:rPr>
  </w:style>
  <w:style w:type="paragraph" w:customStyle="1" w:styleId="textbold">
    <w:name w:val="text bold"/>
    <w:basedOn w:val="Normal"/>
    <w:link w:val="Emphasis"/>
    <w:uiPriority w:val="7"/>
    <w:qFormat/>
    <w:rsid w:val="009079C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osscut.com/opinion/2021/05/native-tribes-need-bidens-bold-plan-fix-infrastructure" TargetMode="External"/><Relationship Id="rId21" Type="http://schemas.openxmlformats.org/officeDocument/2006/relationships/hyperlink" Target="https://wwwtest.uwpress.wisc.edu/journals/pdfs/CSv01n02_06Whittington_FINAL_UWPweb.pdf" TargetMode="External"/><Relationship Id="rId34" Type="http://schemas.openxmlformats.org/officeDocument/2006/relationships/hyperlink" Target="https://www.rand.org/pubs/perspectives/PE198.html" TargetMode="External"/><Relationship Id="rId42" Type="http://schemas.openxmlformats.org/officeDocument/2006/relationships/hyperlink" Target="https://www.cnn.com/2021/07/26/politics/infrastructure-congress-week-ahead/index.html" TargetMode="External"/><Relationship Id="rId47" Type="http://schemas.openxmlformats.org/officeDocument/2006/relationships/hyperlink" Target="https://www.spokesman.com/stories/2019/feb/22/cdc-to-study-chemical-exposure-at-fairchild-air-fo" TargetMode="External"/><Relationship Id="rId50" Type="http://schemas.openxmlformats.org/officeDocument/2006/relationships/hyperlink" Target="https://thehill.com/homenews/senate/564403-democrats-pushing-for-changes-to-bipartisan-infrastructure-deal" TargetMode="External"/><Relationship Id="rId55" Type="http://schemas.openxmlformats.org/officeDocument/2006/relationships/hyperlink" Target="https://hbr.org/2021/07/how-to-close-the-digital-divide-in-the-u-s" TargetMode="External"/><Relationship Id="rId63" Type="http://schemas.openxmlformats.org/officeDocument/2006/relationships/hyperlink" Target="https://blogs.lse.ac.uk/usappblog/2021/06/04/why-compromise-is-inevitable-for-bidens-big-infrastructure-plans/" TargetMode="External"/><Relationship Id="rId7" Type="http://schemas.openxmlformats.org/officeDocument/2006/relationships/hyperlink" Target="https://www.bloomberg.com/news/articles/2021-07-23/gop-negotiator-says-infrastructure-deal-will-be-ready-next-week" TargetMode="External"/><Relationship Id="rId2" Type="http://schemas.openxmlformats.org/officeDocument/2006/relationships/numbering" Target="numbering.xml"/><Relationship Id="rId16" Type="http://schemas.openxmlformats.org/officeDocument/2006/relationships/hyperlink" Target="https://www.youtube.com/watch?v=GoFd5w0OkSk&amp;feature=youtu.be" TargetMode="External"/><Relationship Id="rId29" Type="http://schemas.openxmlformats.org/officeDocument/2006/relationships/hyperlink" Target="https://crosscut.com/news/2021/04/wa-leads-addressing-covid-risk-multigenerational-homes" TargetMode="External"/><Relationship Id="rId11" Type="http://schemas.openxmlformats.org/officeDocument/2006/relationships/hyperlink" Target="https://www.bostonglobe.com/2021/07/25/nation/manchin-middle-west-virginia-senator-puts-his-stamp-infrastructure-spending-bills/" TargetMode="External"/><Relationship Id="rId24" Type="http://schemas.openxmlformats.org/officeDocument/2006/relationships/hyperlink" Target="https://www.wired.com/2016/12/thousands-invisible-oil-spills-destroying-gulf/" TargetMode="External"/><Relationship Id="rId32" Type="http://schemas.openxmlformats.org/officeDocument/2006/relationships/hyperlink" Target="https://www.cfr.org/blog/boost-flagging-growth-china-doubles-down-its-least-productive-sector" TargetMode="External"/><Relationship Id="rId37" Type="http://schemas.openxmlformats.org/officeDocument/2006/relationships/hyperlink" Target="https://www.vox.com/22265119/biden-climate-change-renewable-energy-clean-electricity-standard-congress" TargetMode="External"/><Relationship Id="rId40" Type="http://schemas.openxmlformats.org/officeDocument/2006/relationships/hyperlink" Target="https://news.yahoo.com/pelosi-says-house-won-t-142726765.html" TargetMode="External"/><Relationship Id="rId45" Type="http://schemas.openxmlformats.org/officeDocument/2006/relationships/hyperlink" Target="https://www.commerce.senate.gov/2021/3/chair-cantwell-releases-report-on-safety-and-congestion-challenges-facing-at-grade-railroad-crossings" TargetMode="External"/><Relationship Id="rId53" Type="http://schemas.openxmlformats.org/officeDocument/2006/relationships/hyperlink" Target="https://www.oxfordhandbooks.com/view/10.1093/oxfordhb/9780199604456.001.0001/oxfordhb-9780199604456-e-013" TargetMode="External"/><Relationship Id="rId58" Type="http://schemas.openxmlformats.org/officeDocument/2006/relationships/hyperlink" Target="https://onlinelibrary.wiley.com/doi/pdf/10.1111/kykl.12253"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researchgate.net/publication/282345022_POLITICAL_CAPITAL_CONCEPTUALIZATION_RECLAIMING_THE_HEART_OF_DEMOCRACY" TargetMode="External"/><Relationship Id="rId19" Type="http://schemas.openxmlformats.org/officeDocument/2006/relationships/hyperlink" Target="https://wwwtest.uwpress.wisc.edu/journals/pdfs/CSv01n02_06Whittington_FINAL_UWPweb.pdf" TargetMode="External"/><Relationship Id="rId14" Type="http://schemas.openxmlformats.org/officeDocument/2006/relationships/hyperlink" Target="https://mcmorris.house.gov/mcmorris-rodgers-leads-effort-to-protect-lower-snake-river-dams" TargetMode="External"/><Relationship Id="rId22" Type="http://schemas.openxmlformats.org/officeDocument/2006/relationships/hyperlink" Target="https://www.scmp.com/tech/tech-war/article/3130587/us-china-tech-war-everything-you-need-know-about-us-china-tech-war" TargetMode="External"/><Relationship Id="rId27" Type="http://schemas.openxmlformats.org/officeDocument/2006/relationships/hyperlink" Target="https://crosscut.com/news/2021/03/what-wa-can-learn-native-communities-vaccination-plan" TargetMode="External"/><Relationship Id="rId30" Type="http://schemas.openxmlformats.org/officeDocument/2006/relationships/hyperlink" Target="https://crosscut.com/opinion/2021/05/native-tribes-need-bidens-bold-plan-fix-infrastructure" TargetMode="External"/><Relationship Id="rId35" Type="http://schemas.openxmlformats.org/officeDocument/2006/relationships/hyperlink" Target="https://www.americanprogress.org/issues/security/news/2020/04/06/482715/authoritarian-regimes-seek-take-advantage-coronavirus-pandemic/" TargetMode="External"/><Relationship Id="rId43" Type="http://schemas.openxmlformats.org/officeDocument/2006/relationships/hyperlink" Target="https://thehill.com/homenews/senate/564822-senate-infrastructure-talks-on-shaky-grounds" TargetMode="External"/><Relationship Id="rId48" Type="http://schemas.openxmlformats.org/officeDocument/2006/relationships/hyperlink" Target="https://www.cnn.com/2021/07/26/politics/infrastructure-congress-week-ahead/index.html" TargetMode="External"/><Relationship Id="rId56" Type="http://schemas.openxmlformats.org/officeDocument/2006/relationships/hyperlink" Target="https://www.brookings.edu/techstream/how-global-tech-executives-view-u-s-china-tech-competition/" TargetMode="External"/><Relationship Id="rId64" Type="http://schemas.openxmlformats.org/officeDocument/2006/relationships/hyperlink" Target="https://nymag.com/intelligencer/2021/06/politics.html" TargetMode="External"/><Relationship Id="rId8" Type="http://schemas.openxmlformats.org/officeDocument/2006/relationships/hyperlink" Target="https://apnews.com/article/joe-biden-business-government-and-politics-bills-4da016e1ab4d2331a0310391ecbc4d73" TargetMode="External"/><Relationship Id="rId51" Type="http://schemas.openxmlformats.org/officeDocument/2006/relationships/hyperlink" Target="https://www.capito.senate.gov/news/press-releases/capito-manchin-announce-more-than-14-million-for-water-pollution-control-in-west-virginia" TargetMode="External"/><Relationship Id="rId3" Type="http://schemas.openxmlformats.org/officeDocument/2006/relationships/styles" Target="styles.xml"/><Relationship Id="rId12" Type="http://schemas.openxmlformats.org/officeDocument/2006/relationships/hyperlink" Target="https://www.ft.com/content/e71dd284-c1f3-4835-ab5b-aaf866d5fe83" TargetMode="External"/><Relationship Id="rId17" Type="http://schemas.openxmlformats.org/officeDocument/2006/relationships/hyperlink" Target="https://www.oxfordhandbooks.com/view/10.1093/oxfordhb/9780199604456.001.0001/oxfordhb-9780199604456-e-013" TargetMode="External"/><Relationship Id="rId25" Type="http://schemas.openxmlformats.org/officeDocument/2006/relationships/hyperlink" Target="http://www.imf.org/external/pubs/cat/longres.aspx?sk=42940.0" TargetMode="External"/><Relationship Id="rId33" Type="http://schemas.openxmlformats.org/officeDocument/2006/relationships/hyperlink" Target="https://www.cfr.org/china-global-governance/" TargetMode="External"/><Relationship Id="rId38" Type="http://schemas.openxmlformats.org/officeDocument/2006/relationships/hyperlink" Target="https://www.bloomberg.com/news/articles/2021-07-26/infrastructure-talks-near-finish-as-senators-face-time-pressure" TargetMode="External"/><Relationship Id="rId46" Type="http://schemas.openxmlformats.org/officeDocument/2006/relationships/hyperlink" Target="https://www.taxpolicycenter.org/briefing-book/how-does-corporate-income-tax-work" TargetMode="External"/><Relationship Id="rId59" Type="http://schemas.openxmlformats.org/officeDocument/2006/relationships/hyperlink" Target="https://marketbusinessnews.com/financial-glossary/political-capital-definition-meaning/" TargetMode="External"/><Relationship Id="rId20" Type="http://schemas.openxmlformats.org/officeDocument/2006/relationships/hyperlink" Target="https://wwwtest.uwpress.wisc.edu/journals/pdfs/CSv01n02_06Whittington_FINAL_UWPweb.pdf" TargetMode="External"/><Relationship Id="rId41" Type="http://schemas.openxmlformats.org/officeDocument/2006/relationships/hyperlink" Target="https://www.washingtonpost.com/transportation/2021/07/23/transit-highways-infrastructure-deal/" TargetMode="External"/><Relationship Id="rId54" Type="http://schemas.openxmlformats.org/officeDocument/2006/relationships/hyperlink" Target="https://wwwtest.uwpress.wisc.edu/journals/pdfs/CSv01n02_06Whittington_FINAL_UWPweb.pdf" TargetMode="External"/><Relationship Id="rId62" Type="http://schemas.openxmlformats.org/officeDocument/2006/relationships/hyperlink" Target="https://www.washingtonpost.com/politics/2021/03/30/power-up-how-will-biden-pay-infrastructure-that-big-political-question/" TargetMode="External"/><Relationship Id="rId1" Type="http://schemas.openxmlformats.org/officeDocument/2006/relationships/customXml" Target="../customXml/item1.xml"/><Relationship Id="rId6" Type="http://schemas.openxmlformats.org/officeDocument/2006/relationships/hyperlink" Target="https://www.cnbc.com/2021/07/26/biden-infrastructure-plan-senators-to-release-bipartisan-bill.html" TargetMode="External"/><Relationship Id="rId15" Type="http://schemas.openxmlformats.org/officeDocument/2006/relationships/hyperlink" Target="https://www.sightline.org/2019/09/17/snake-river-dams-hydropower-is-no-longer-particularly-cheap" TargetMode="External"/><Relationship Id="rId23" Type="http://schemas.openxmlformats.org/officeDocument/2006/relationships/hyperlink" Target="https://foreignpolicy.com/2021/07/17/china-5g-us-g7-b3w-technology-infrastructure/" TargetMode="External"/><Relationship Id="rId28" Type="http://schemas.openxmlformats.org/officeDocument/2006/relationships/hyperlink" Target="https://www.ncai.org/policy-issues/economic-development-commerce/housing-infrastructure" TargetMode="External"/><Relationship Id="rId36" Type="http://schemas.openxmlformats.org/officeDocument/2006/relationships/hyperlink" Target="https://www.wbur.org/hereandnow/2021/04/12/renewable-energy-electric-grid" TargetMode="External"/><Relationship Id="rId49" Type="http://schemas.openxmlformats.org/officeDocument/2006/relationships/hyperlink" Target="https://www.vox.com/2021/7/21/22575946/senate-infrastructure-gamble-explained-bif" TargetMode="External"/><Relationship Id="rId57" Type="http://schemas.openxmlformats.org/officeDocument/2006/relationships/hyperlink" Target="https://onlinelibrary.wiley.com/action/doSearch?ContribAuthorStored=Pickard%2C+Harry" TargetMode="External"/><Relationship Id="rId10" Type="http://schemas.openxmlformats.org/officeDocument/2006/relationships/hyperlink" Target="https://www.cnn.com/2021/07/26/politics/infrastructure-congress-week-ahead/index.html" TargetMode="External"/><Relationship Id="rId31" Type="http://schemas.openxmlformats.org/officeDocument/2006/relationships/hyperlink" Target="https://www.washingtonpost.com/opinions/2021/06/21/chris-coons-bipartisan-infrastructure-bill-vital/" TargetMode="External"/><Relationship Id="rId44" Type="http://schemas.openxmlformats.org/officeDocument/2006/relationships/hyperlink" Target="https://www.whitehouse.gov/american-jobs-plan/" TargetMode="External"/><Relationship Id="rId52" Type="http://schemas.openxmlformats.org/officeDocument/2006/relationships/hyperlink" Target="https://www.oxfordhandbooks.com/view/10.1093/oxfordhb/9780199604456.001.0001/oxfordhb-9780199604456-e-013" TargetMode="External"/><Relationship Id="rId60" Type="http://schemas.openxmlformats.org/officeDocument/2006/relationships/hyperlink" Target="https://www.researchgate.net/publication/282345022_POLITICAL_CAPITAL_CONCEPTUALIZATION_RECLAIMING_THE_HEART_OF_DEMOCRACY"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ljazeera.com/news/2021/7/19/israel-palestine-conflict-looms-large-biden-meets-jordan-king" TargetMode="External"/><Relationship Id="rId13" Type="http://schemas.openxmlformats.org/officeDocument/2006/relationships/hyperlink" Target="https://www.theatlantic.com/politics/archive/2021/07/biden-infrastructure-republicans/619520/" TargetMode="External"/><Relationship Id="rId18" Type="http://schemas.openxmlformats.org/officeDocument/2006/relationships/hyperlink" Target="https://wwwtest.uwpress.wisc.edu/journals/pdfs/CSv01n02_06Whittington_FINAL_UWPweb.pdf" TargetMode="External"/><Relationship Id="rId39" Type="http://schemas.openxmlformats.org/officeDocument/2006/relationships/hyperlink" Target="https://www.bloomberg.com/news/articles/2021-07-26/infrastructure-talks-near-finish-as-senators-face-time-press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22099</Words>
  <Characters>125965</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7</cp:revision>
  <dcterms:created xsi:type="dcterms:W3CDTF">2021-07-26T20:53:00Z</dcterms:created>
  <dcterms:modified xsi:type="dcterms:W3CDTF">2021-07-26T21:15:00Z</dcterms:modified>
</cp:coreProperties>
</file>