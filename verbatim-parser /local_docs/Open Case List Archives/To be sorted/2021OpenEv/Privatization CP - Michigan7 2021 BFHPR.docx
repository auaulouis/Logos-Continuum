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98943" w14:textId="77777777" w:rsidR="00DD6A8F" w:rsidRDefault="00DD6A8F" w:rsidP="00DD6A8F">
      <w:pPr>
        <w:pStyle w:val="Heading1"/>
      </w:pPr>
      <w:r>
        <w:t>CP---Privatization---BHFPR</w:t>
      </w:r>
    </w:p>
    <w:p w14:paraId="2793B206" w14:textId="77777777" w:rsidR="00DD6A8F" w:rsidRDefault="00DD6A8F" w:rsidP="00DD6A8F">
      <w:pPr>
        <w:pStyle w:val="Heading2"/>
      </w:pPr>
      <w:r>
        <w:t>1NC</w:t>
      </w:r>
    </w:p>
    <w:p w14:paraId="68214C1F" w14:textId="77777777" w:rsidR="00DD6A8F" w:rsidRDefault="00DD6A8F" w:rsidP="00DD6A8F">
      <w:pPr>
        <w:pStyle w:val="Heading3"/>
      </w:pPr>
      <w:r>
        <w:t>CP---1NC</w:t>
      </w:r>
    </w:p>
    <w:p w14:paraId="60722716" w14:textId="21A8C287" w:rsidR="00DD6A8F" w:rsidRDefault="00DD6A8F" w:rsidP="00DD6A8F">
      <w:pPr>
        <w:pStyle w:val="Analytics"/>
      </w:pPr>
      <w:r>
        <w:t>The United States federal government should privatize water resources through a</w:t>
      </w:r>
      <w:r w:rsidR="001D225C">
        <w:t>n</w:t>
      </w:r>
      <w:r>
        <w:t xml:space="preserve"> “in toto” or “prior appropriation” system of property rights</w:t>
      </w:r>
      <w:r w:rsidR="001D225C">
        <w:t>.</w:t>
      </w:r>
    </w:p>
    <w:p w14:paraId="1652716E" w14:textId="77777777" w:rsidR="00DD6A8F" w:rsidRPr="00597AC3" w:rsidRDefault="00DD6A8F" w:rsidP="00DD6A8F"/>
    <w:p w14:paraId="73D634CB" w14:textId="77777777" w:rsidR="00DD6A8F" w:rsidRPr="008C107A" w:rsidRDefault="00DD6A8F" w:rsidP="00DD6A8F">
      <w:pPr>
        <w:pStyle w:val="Heading4"/>
      </w:pPr>
      <w:r w:rsidRPr="000E7F81">
        <w:t xml:space="preserve">Privatization </w:t>
      </w:r>
      <w:r w:rsidRPr="000E7F81">
        <w:rPr>
          <w:u w:val="single"/>
        </w:rPr>
        <w:t>solves</w:t>
      </w:r>
      <w:r w:rsidRPr="000E7F81">
        <w:t xml:space="preserve"> and generates a </w:t>
      </w:r>
      <w:r w:rsidRPr="000E7F81">
        <w:rPr>
          <w:u w:val="single"/>
        </w:rPr>
        <w:t>golden age</w:t>
      </w:r>
      <w:r w:rsidRPr="000E7F81">
        <w:t xml:space="preserve"> of resource management---</w:t>
      </w:r>
      <w:r>
        <w:t xml:space="preserve">government bureaucracy causes </w:t>
      </w:r>
      <w:r>
        <w:rPr>
          <w:u w:val="single"/>
        </w:rPr>
        <w:t>blowback</w:t>
      </w:r>
      <w:r>
        <w:t xml:space="preserve"> and spurs </w:t>
      </w:r>
      <w:r>
        <w:rPr>
          <w:u w:val="single"/>
        </w:rPr>
        <w:t>tragedy of the commons</w:t>
      </w:r>
      <w:r>
        <w:t xml:space="preserve">---turns case. </w:t>
      </w:r>
    </w:p>
    <w:p w14:paraId="7BB4338C"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“Privatize the Oceans and All Other Bodies of Water,” Ch. 1]</w:t>
      </w:r>
    </w:p>
    <w:p w14:paraId="4B2A7FF7" w14:textId="77777777" w:rsidR="00DD6A8F" w:rsidRPr="00DE4A2A" w:rsidRDefault="00DD6A8F" w:rsidP="00DD6A8F">
      <w:pPr>
        <w:rPr>
          <w:sz w:val="16"/>
        </w:rPr>
      </w:pPr>
      <w:r w:rsidRPr="00DE4A2A">
        <w:rPr>
          <w:sz w:val="16"/>
        </w:rPr>
        <w:t>A Better Approach</w:t>
      </w:r>
    </w:p>
    <w:p w14:paraId="387BF52E" w14:textId="77777777" w:rsidR="00DD6A8F" w:rsidRPr="00DE4A2A" w:rsidRDefault="00DD6A8F" w:rsidP="00DD6A8F">
      <w:pPr>
        <w:rPr>
          <w:sz w:val="16"/>
        </w:rPr>
      </w:pPr>
      <w:r w:rsidRPr="0043509F">
        <w:rPr>
          <w:rStyle w:val="StyleUnderline"/>
          <w:highlight w:val="cyan"/>
        </w:rPr>
        <w:t>As</w:t>
      </w:r>
      <w:r w:rsidRPr="006D2312">
        <w:rPr>
          <w:rStyle w:val="StyleUnderline"/>
        </w:rPr>
        <w:t xml:space="preserve"> mankind’s </w:t>
      </w:r>
      <w:r w:rsidRPr="0043509F">
        <w:rPr>
          <w:rStyle w:val="StyleUnderline"/>
          <w:highlight w:val="cyan"/>
        </w:rPr>
        <w:t>resources become</w:t>
      </w:r>
      <w:r w:rsidRPr="006D2312">
        <w:rPr>
          <w:rStyle w:val="StyleUnderline"/>
        </w:rPr>
        <w:t xml:space="preserve"> </w:t>
      </w:r>
      <w:r w:rsidRPr="006D2312">
        <w:rPr>
          <w:rStyle w:val="Emphasis"/>
        </w:rPr>
        <w:t xml:space="preserve">increasingly </w:t>
      </w:r>
      <w:r w:rsidRPr="0043509F">
        <w:rPr>
          <w:rStyle w:val="Emphasis"/>
          <w:highlight w:val="cyan"/>
        </w:rPr>
        <w:t>scarce</w:t>
      </w:r>
      <w:r w:rsidRPr="006D2312">
        <w:rPr>
          <w:rStyle w:val="StyleUnderline"/>
        </w:rPr>
        <w:t xml:space="preserve"> with</w:t>
      </w:r>
      <w:r w:rsidRPr="00DE4A2A">
        <w:rPr>
          <w:sz w:val="16"/>
        </w:rPr>
        <w:t xml:space="preserve"> the passage of </w:t>
      </w:r>
      <w:r w:rsidRPr="006D2312">
        <w:rPr>
          <w:rStyle w:val="StyleUnderline"/>
        </w:rPr>
        <w:t>time as</w:t>
      </w:r>
      <w:r w:rsidRPr="00DE4A2A">
        <w:rPr>
          <w:sz w:val="16"/>
        </w:rPr>
        <w:t xml:space="preserve"> the </w:t>
      </w:r>
      <w:r w:rsidRPr="006D2312">
        <w:rPr>
          <w:rStyle w:val="StyleUnderline"/>
        </w:rPr>
        <w:t xml:space="preserve">population rises, it is important to </w:t>
      </w:r>
      <w:r w:rsidRPr="0043509F">
        <w:rPr>
          <w:rStyle w:val="StyleUnderline"/>
          <w:highlight w:val="cyan"/>
        </w:rPr>
        <w:t xml:space="preserve">look at </w:t>
      </w:r>
      <w:r w:rsidRPr="0043509F">
        <w:rPr>
          <w:rStyle w:val="Emphasis"/>
          <w:highlight w:val="cyan"/>
        </w:rPr>
        <w:t>privatization</w:t>
      </w:r>
      <w:r w:rsidRPr="0043509F">
        <w:rPr>
          <w:rStyle w:val="StyleUnderline"/>
          <w:highlight w:val="cyan"/>
        </w:rPr>
        <w:t xml:space="preserve"> of</w:t>
      </w:r>
      <w:r w:rsidRPr="006D2312">
        <w:rPr>
          <w:rStyle w:val="StyleUnderline"/>
        </w:rPr>
        <w:t xml:space="preserve"> the world’s </w:t>
      </w:r>
      <w:r w:rsidRPr="006D2312">
        <w:rPr>
          <w:rStyle w:val="Emphasis"/>
        </w:rPr>
        <w:t>seas</w:t>
      </w:r>
      <w:r w:rsidRPr="006D2312">
        <w:rPr>
          <w:rStyle w:val="StyleUnderline"/>
        </w:rPr>
        <w:t xml:space="preserve">, </w:t>
      </w:r>
      <w:r w:rsidRPr="006D2312">
        <w:rPr>
          <w:rStyle w:val="Emphasis"/>
        </w:rPr>
        <w:t>rivers</w:t>
      </w:r>
      <w:r w:rsidRPr="006D2312">
        <w:rPr>
          <w:rStyle w:val="StyleUnderline"/>
        </w:rPr>
        <w:t xml:space="preserve">, </w:t>
      </w:r>
      <w:r w:rsidRPr="0043509F">
        <w:rPr>
          <w:rStyle w:val="Emphasis"/>
          <w:highlight w:val="cyan"/>
        </w:rPr>
        <w:t>oceans</w:t>
      </w:r>
      <w:r w:rsidRPr="006D2312">
        <w:rPr>
          <w:rStyle w:val="StyleUnderline"/>
        </w:rPr>
        <w:t xml:space="preserve">, </w:t>
      </w:r>
      <w:r w:rsidRPr="006D2312">
        <w:rPr>
          <w:rStyle w:val="Emphasis"/>
        </w:rPr>
        <w:t>lakes</w:t>
      </w:r>
      <w:r w:rsidRPr="00DE4A2A">
        <w:rPr>
          <w:sz w:val="16"/>
        </w:rPr>
        <w:t xml:space="preserve">, and, yes, mud puddles too. Such a claim sounds like the ravings of a mad man, even to us, who have just written it. And, </w:t>
      </w:r>
      <w:proofErr w:type="gramStart"/>
      <w:r w:rsidRPr="00DE4A2A">
        <w:rPr>
          <w:sz w:val="16"/>
        </w:rPr>
        <w:t>yet,</w:t>
      </w:r>
      <w:proofErr w:type="gramEnd"/>
      <w:r w:rsidRPr="00DE4A2A">
        <w:rPr>
          <w:sz w:val="16"/>
        </w:rPr>
        <w:t xml:space="preserve"> there is method in our “madness.”</w:t>
      </w:r>
    </w:p>
    <w:p w14:paraId="0679C65F" w14:textId="77777777" w:rsidR="00DD6A8F" w:rsidRPr="00DE4A2A" w:rsidRDefault="00DD6A8F" w:rsidP="00DD6A8F">
      <w:pPr>
        <w:rPr>
          <w:sz w:val="16"/>
        </w:rPr>
      </w:pPr>
      <w:r w:rsidRPr="006D2312">
        <w:rPr>
          <w:rStyle w:val="StyleUnderline"/>
        </w:rPr>
        <w:t xml:space="preserve">Private </w:t>
      </w:r>
      <w:r w:rsidRPr="0043509F">
        <w:rPr>
          <w:rStyle w:val="StyleUnderline"/>
          <w:highlight w:val="cyan"/>
        </w:rPr>
        <w:t>property rights</w:t>
      </w:r>
      <w:r w:rsidRPr="00DE4A2A">
        <w:rPr>
          <w:sz w:val="16"/>
        </w:rPr>
        <w:t xml:space="preserve"> have </w:t>
      </w:r>
      <w:r w:rsidRPr="0043509F">
        <w:rPr>
          <w:rStyle w:val="StyleUnderline"/>
          <w:highlight w:val="cyan"/>
        </w:rPr>
        <w:t xml:space="preserve">benefited </w:t>
      </w:r>
      <w:r w:rsidRPr="0043509F">
        <w:rPr>
          <w:rStyle w:val="Emphasis"/>
          <w:highlight w:val="cyan"/>
        </w:rPr>
        <w:t>every</w:t>
      </w:r>
      <w:r w:rsidRPr="006D2312">
        <w:rPr>
          <w:rStyle w:val="Emphasis"/>
        </w:rPr>
        <w:t xml:space="preserve"> arena</w:t>
      </w:r>
      <w:r w:rsidRPr="006D2312">
        <w:rPr>
          <w:rStyle w:val="StyleUnderline"/>
        </w:rPr>
        <w:t xml:space="preserve"> of </w:t>
      </w:r>
      <w:r w:rsidRPr="0043509F">
        <w:rPr>
          <w:rStyle w:val="Emphasis"/>
          <w:highlight w:val="cyan"/>
        </w:rPr>
        <w:t>human</w:t>
      </w:r>
      <w:r w:rsidRPr="006D2312">
        <w:rPr>
          <w:rStyle w:val="Emphasis"/>
        </w:rPr>
        <w:t xml:space="preserve"> experience</w:t>
      </w:r>
      <w:r w:rsidRPr="006D2312">
        <w:rPr>
          <w:rStyle w:val="StyleUnderline"/>
        </w:rPr>
        <w:t xml:space="preserve"> they</w:t>
      </w:r>
      <w:r w:rsidRPr="00DE4A2A">
        <w:rPr>
          <w:sz w:val="16"/>
        </w:rPr>
        <w:t xml:space="preserve"> have </w:t>
      </w:r>
      <w:r w:rsidRPr="006D2312">
        <w:rPr>
          <w:rStyle w:val="StyleUnderline"/>
        </w:rPr>
        <w:t xml:space="preserve">touched. </w:t>
      </w:r>
      <w:r w:rsidRPr="0043509F">
        <w:rPr>
          <w:rStyle w:val="StyleUnderline"/>
          <w:highlight w:val="cyan"/>
        </w:rPr>
        <w:t>The</w:t>
      </w:r>
      <w:r w:rsidRPr="00ED24CB">
        <w:rPr>
          <w:rStyle w:val="StyleUnderline"/>
        </w:rPr>
        <w:t xml:space="preserve"> </w:t>
      </w:r>
      <w:r w:rsidRPr="00ED24CB">
        <w:rPr>
          <w:rStyle w:val="Emphasis"/>
        </w:rPr>
        <w:t>economy</w:t>
      </w:r>
      <w:r w:rsidRPr="006D2312">
        <w:rPr>
          <w:rStyle w:val="StyleUnderline"/>
        </w:rPr>
        <w:t xml:space="preserve"> of the </w:t>
      </w:r>
      <w:r w:rsidRPr="0043509F">
        <w:rPr>
          <w:rStyle w:val="StyleUnderline"/>
          <w:highlight w:val="cyan"/>
        </w:rPr>
        <w:t xml:space="preserve">USSR </w:t>
      </w:r>
      <w:r w:rsidRPr="0043509F">
        <w:rPr>
          <w:rStyle w:val="Emphasis"/>
          <w:highlight w:val="cyan"/>
        </w:rPr>
        <w:t>collapsed</w:t>
      </w:r>
      <w:r w:rsidRPr="00DE4A2A">
        <w:rPr>
          <w:sz w:val="16"/>
        </w:rPr>
        <w:t xml:space="preserve"> mainly </w:t>
      </w:r>
      <w:r w:rsidRPr="0043509F">
        <w:rPr>
          <w:rStyle w:val="StyleUnderline"/>
          <w:highlight w:val="cyan"/>
        </w:rPr>
        <w:t>because of</w:t>
      </w:r>
      <w:r w:rsidRPr="006D2312">
        <w:rPr>
          <w:rStyle w:val="StyleUnderline"/>
        </w:rPr>
        <w:t xml:space="preserve"> the </w:t>
      </w:r>
      <w:r w:rsidRPr="0043509F">
        <w:rPr>
          <w:rStyle w:val="Emphasis"/>
          <w:highlight w:val="cyan"/>
        </w:rPr>
        <w:t>absence</w:t>
      </w:r>
      <w:r w:rsidRPr="006D2312">
        <w:rPr>
          <w:rStyle w:val="StyleUnderline"/>
        </w:rPr>
        <w:t xml:space="preserve"> of this system</w:t>
      </w:r>
      <w:r w:rsidRPr="008C107A">
        <w:rPr>
          <w:rStyle w:val="StyleUnderline"/>
        </w:rPr>
        <w:t xml:space="preserve">. </w:t>
      </w:r>
      <w:r w:rsidRPr="000720AB">
        <w:rPr>
          <w:rStyle w:val="StyleUnderline"/>
        </w:rPr>
        <w:t xml:space="preserve">The US economy is one of the </w:t>
      </w:r>
      <w:r w:rsidRPr="000720AB">
        <w:rPr>
          <w:rStyle w:val="Emphasis"/>
        </w:rPr>
        <w:t>foremost</w:t>
      </w:r>
      <w:r w:rsidRPr="008C107A">
        <w:rPr>
          <w:rStyle w:val="StyleUnderline"/>
        </w:rPr>
        <w:t xml:space="preserve"> in the world</w:t>
      </w:r>
      <w:r w:rsidRPr="00DE4A2A">
        <w:rPr>
          <w:sz w:val="16"/>
        </w:rPr>
        <w:t xml:space="preserve"> largely </w:t>
      </w:r>
      <w:r w:rsidRPr="008C107A">
        <w:rPr>
          <w:rStyle w:val="StyleUnderline"/>
        </w:rPr>
        <w:t>due to its</w:t>
      </w:r>
      <w:r w:rsidRPr="00DE4A2A">
        <w:rPr>
          <w:sz w:val="16"/>
        </w:rPr>
        <w:t xml:space="preserve"> relatively </w:t>
      </w:r>
      <w:r w:rsidRPr="008C107A">
        <w:rPr>
          <w:rStyle w:val="Emphasis"/>
        </w:rPr>
        <w:t>greater reliance</w:t>
      </w:r>
      <w:r w:rsidRPr="008C107A">
        <w:rPr>
          <w:rStyle w:val="StyleUnderline"/>
        </w:rPr>
        <w:t xml:space="preserve"> on this institution. </w:t>
      </w:r>
      <w:r w:rsidRPr="0043509F">
        <w:rPr>
          <w:rStyle w:val="StyleUnderline"/>
          <w:highlight w:val="cyan"/>
        </w:rPr>
        <w:t>Even</w:t>
      </w:r>
      <w:r w:rsidRPr="008C107A">
        <w:rPr>
          <w:rStyle w:val="StyleUnderline"/>
        </w:rPr>
        <w:t xml:space="preserve"> in the US, </w:t>
      </w:r>
      <w:r w:rsidRPr="0043509F">
        <w:rPr>
          <w:rStyle w:val="StyleUnderline"/>
          <w:highlight w:val="cyan"/>
        </w:rPr>
        <w:t>where private</w:t>
      </w:r>
      <w:r w:rsidRPr="008C107A">
        <w:rPr>
          <w:rStyle w:val="StyleUnderline"/>
        </w:rPr>
        <w:t xml:space="preserve"> property </w:t>
      </w:r>
      <w:r w:rsidRPr="0043509F">
        <w:rPr>
          <w:rStyle w:val="StyleUnderline"/>
          <w:highlight w:val="cyan"/>
        </w:rPr>
        <w:t>rights are</w:t>
      </w:r>
      <w:r w:rsidRPr="00DE4A2A">
        <w:rPr>
          <w:sz w:val="16"/>
        </w:rPr>
        <w:t xml:space="preserve"> relatively </w:t>
      </w:r>
      <w:r w:rsidRPr="008C107A">
        <w:rPr>
          <w:rStyle w:val="Emphasis"/>
        </w:rPr>
        <w:t>clear</w:t>
      </w:r>
      <w:r w:rsidRPr="008C107A">
        <w:rPr>
          <w:rStyle w:val="StyleUnderline"/>
        </w:rPr>
        <w:t xml:space="preserve"> and </w:t>
      </w:r>
      <w:r w:rsidRPr="0043509F">
        <w:rPr>
          <w:rStyle w:val="Emphasis"/>
          <w:highlight w:val="cyan"/>
        </w:rPr>
        <w:t>stable</w:t>
      </w:r>
      <w:r w:rsidRPr="0043509F">
        <w:rPr>
          <w:rStyle w:val="StyleUnderline"/>
          <w:highlight w:val="cyan"/>
        </w:rPr>
        <w:t xml:space="preserve">, this is </w:t>
      </w:r>
      <w:r w:rsidRPr="0043509F">
        <w:rPr>
          <w:rStyle w:val="Emphasis"/>
          <w:highlight w:val="cyan"/>
        </w:rPr>
        <w:t>not</w:t>
      </w:r>
      <w:r w:rsidRPr="008C107A">
        <w:rPr>
          <w:rStyle w:val="Emphasis"/>
        </w:rPr>
        <w:t xml:space="preserve"> at all </w:t>
      </w:r>
      <w:r w:rsidRPr="0043509F">
        <w:rPr>
          <w:rStyle w:val="Emphasis"/>
          <w:highlight w:val="cyan"/>
        </w:rPr>
        <w:t>the case</w:t>
      </w:r>
      <w:r w:rsidRPr="0043509F">
        <w:rPr>
          <w:rStyle w:val="StyleUnderline"/>
          <w:highlight w:val="cyan"/>
        </w:rPr>
        <w:t xml:space="preserve"> with rivers</w:t>
      </w:r>
      <w:r w:rsidRPr="008C107A">
        <w:rPr>
          <w:rStyle w:val="StyleUnderline"/>
        </w:rPr>
        <w:t>, lakes, aquifers</w:t>
      </w:r>
      <w:r w:rsidRPr="00DE4A2A">
        <w:rPr>
          <w:sz w:val="16"/>
        </w:rPr>
        <w:t xml:space="preserve">. As a result, </w:t>
      </w:r>
      <w:r w:rsidRPr="0043509F">
        <w:rPr>
          <w:rStyle w:val="Emphasis"/>
          <w:highlight w:val="cyan"/>
        </w:rPr>
        <w:t>confusion reigns</w:t>
      </w:r>
      <w:r w:rsidRPr="0043509F">
        <w:rPr>
          <w:rStyle w:val="StyleUnderline"/>
          <w:highlight w:val="cyan"/>
        </w:rPr>
        <w:t xml:space="preserve"> while</w:t>
      </w:r>
      <w:r w:rsidRPr="008C107A">
        <w:rPr>
          <w:rStyle w:val="StyleUnderline"/>
        </w:rPr>
        <w:t xml:space="preserve"> attempts to </w:t>
      </w:r>
      <w:r w:rsidRPr="008C107A">
        <w:rPr>
          <w:rStyle w:val="Emphasis"/>
        </w:rPr>
        <w:t xml:space="preserve">improve the </w:t>
      </w:r>
      <w:r w:rsidRPr="0043509F">
        <w:rPr>
          <w:rStyle w:val="Emphasis"/>
          <w:highlight w:val="cyan"/>
        </w:rPr>
        <w:t>environment</w:t>
      </w:r>
      <w:r w:rsidRPr="008C107A">
        <w:rPr>
          <w:rStyle w:val="StyleUnderline"/>
        </w:rPr>
        <w:t xml:space="preserve"> with </w:t>
      </w:r>
      <w:r w:rsidRPr="008C107A">
        <w:rPr>
          <w:rStyle w:val="Emphasis"/>
        </w:rPr>
        <w:t xml:space="preserve">anti-pollution </w:t>
      </w:r>
      <w:r w:rsidRPr="0043509F">
        <w:rPr>
          <w:rStyle w:val="Emphasis"/>
          <w:highlight w:val="cyan"/>
        </w:rPr>
        <w:t>laws</w:t>
      </w:r>
      <w:r w:rsidRPr="008C107A">
        <w:rPr>
          <w:rStyle w:val="StyleUnderline"/>
        </w:rPr>
        <w:t xml:space="preserve"> and the</w:t>
      </w:r>
      <w:r w:rsidRPr="00DE4A2A">
        <w:rPr>
          <w:sz w:val="16"/>
        </w:rPr>
        <w:t xml:space="preserve"> like </w:t>
      </w:r>
      <w:r w:rsidRPr="0043509F">
        <w:rPr>
          <w:rStyle w:val="StyleUnderline"/>
          <w:highlight w:val="cyan"/>
        </w:rPr>
        <w:t xml:space="preserve">only </w:t>
      </w:r>
      <w:r w:rsidRPr="0043509F">
        <w:rPr>
          <w:rStyle w:val="Emphasis"/>
          <w:highlight w:val="cyan"/>
        </w:rPr>
        <w:t>aggravate</w:t>
      </w:r>
      <w:r w:rsidRPr="0043509F">
        <w:rPr>
          <w:rStyle w:val="StyleUnderline"/>
          <w:highlight w:val="cyan"/>
        </w:rPr>
        <w:t xml:space="preserve"> the problems</w:t>
      </w:r>
      <w:r w:rsidRPr="00DE4A2A">
        <w:rPr>
          <w:sz w:val="16"/>
        </w:rPr>
        <w:t xml:space="preserve"> and lead to increased incarceration rates.</w:t>
      </w:r>
    </w:p>
    <w:p w14:paraId="08BBEA21" w14:textId="77777777" w:rsidR="00DD6A8F" w:rsidRPr="00DE4A2A" w:rsidRDefault="00DD6A8F" w:rsidP="00DD6A8F">
      <w:pPr>
        <w:rPr>
          <w:sz w:val="16"/>
        </w:rPr>
      </w:pPr>
      <w:r w:rsidRPr="0043509F">
        <w:rPr>
          <w:rStyle w:val="StyleUnderline"/>
          <w:highlight w:val="cyan"/>
        </w:rPr>
        <w:t>There is</w:t>
      </w:r>
      <w:r w:rsidRPr="008C107A">
        <w:rPr>
          <w:rStyle w:val="StyleUnderline"/>
        </w:rPr>
        <w:t xml:space="preserve"> simply </w:t>
      </w:r>
      <w:r w:rsidRPr="0043509F">
        <w:rPr>
          <w:rStyle w:val="Emphasis"/>
          <w:highlight w:val="cyan"/>
        </w:rPr>
        <w:t>no reason</w:t>
      </w:r>
      <w:r w:rsidRPr="008C107A">
        <w:rPr>
          <w:rStyle w:val="Emphasis"/>
        </w:rPr>
        <w:t xml:space="preserve"> on earth</w:t>
      </w:r>
      <w:r w:rsidRPr="00DE4A2A">
        <w:rPr>
          <w:sz w:val="16"/>
        </w:rPr>
        <w:t xml:space="preserve"> for us </w:t>
      </w:r>
      <w:r w:rsidRPr="0043509F">
        <w:rPr>
          <w:rStyle w:val="StyleUnderline"/>
          <w:highlight w:val="cyan"/>
        </w:rPr>
        <w:t>not to apply</w:t>
      </w:r>
      <w:r w:rsidRPr="008C107A">
        <w:rPr>
          <w:rStyle w:val="StyleUnderline"/>
        </w:rPr>
        <w:t xml:space="preserve"> to the oceans these</w:t>
      </w:r>
      <w:r w:rsidRPr="00DE4A2A">
        <w:rPr>
          <w:sz w:val="16"/>
        </w:rPr>
        <w:t xml:space="preserve"> precious lessons we have </w:t>
      </w:r>
      <w:r w:rsidRPr="008C107A">
        <w:rPr>
          <w:rStyle w:val="StyleUnderline"/>
        </w:rPr>
        <w:t>learned</w:t>
      </w:r>
      <w:r w:rsidRPr="00DE4A2A">
        <w:rPr>
          <w:sz w:val="16"/>
        </w:rPr>
        <w:t xml:space="preserve"> on the land. It is our contention that </w:t>
      </w:r>
      <w:r w:rsidRPr="008C107A">
        <w:rPr>
          <w:rStyle w:val="StyleUnderline"/>
        </w:rPr>
        <w:t xml:space="preserve">these two arenas, </w:t>
      </w:r>
      <w:proofErr w:type="gramStart"/>
      <w:r w:rsidRPr="008C107A">
        <w:rPr>
          <w:rStyle w:val="StyleUnderline"/>
        </w:rPr>
        <w:t>land</w:t>
      </w:r>
      <w:proofErr w:type="gramEnd"/>
      <w:r w:rsidRPr="008C107A">
        <w:rPr>
          <w:rStyle w:val="StyleUnderline"/>
        </w:rPr>
        <w:t xml:space="preserve"> and water, are not</w:t>
      </w:r>
      <w:r w:rsidRPr="00DE4A2A">
        <w:rPr>
          <w:sz w:val="16"/>
        </w:rPr>
        <w:t xml:space="preserve"> as </w:t>
      </w:r>
      <w:r w:rsidRPr="008C107A">
        <w:rPr>
          <w:rStyle w:val="StyleUnderline"/>
        </w:rPr>
        <w:t>dissimilar</w:t>
      </w:r>
      <w:r w:rsidRPr="00DE4A2A">
        <w:rPr>
          <w:sz w:val="16"/>
        </w:rPr>
        <w:t xml:space="preserve"> as might first be imagined. </w:t>
      </w:r>
      <w:r w:rsidRPr="008C107A">
        <w:rPr>
          <w:rStyle w:val="StyleUnderline"/>
        </w:rPr>
        <w:t xml:space="preserve">Property rights, profit and loss, and </w:t>
      </w:r>
      <w:r w:rsidRPr="008C107A">
        <w:rPr>
          <w:rStyle w:val="Emphasis"/>
        </w:rPr>
        <w:t xml:space="preserve">free market </w:t>
      </w:r>
      <w:r w:rsidRPr="0043509F">
        <w:rPr>
          <w:rStyle w:val="Emphasis"/>
          <w:highlight w:val="cyan"/>
        </w:rPr>
        <w:t>capitalism</w:t>
      </w:r>
      <w:r w:rsidRPr="008C107A">
        <w:rPr>
          <w:rStyle w:val="StyleUnderline"/>
        </w:rPr>
        <w:t xml:space="preserve">, that have </w:t>
      </w:r>
      <w:r w:rsidRPr="008C107A">
        <w:rPr>
          <w:rStyle w:val="Emphasis"/>
        </w:rPr>
        <w:t>worked so well</w:t>
      </w:r>
      <w:r w:rsidRPr="008C107A">
        <w:rPr>
          <w:rStyle w:val="StyleUnderline"/>
        </w:rPr>
        <w:t xml:space="preserve"> in</w:t>
      </w:r>
      <w:r w:rsidRPr="00DE4A2A">
        <w:rPr>
          <w:sz w:val="16"/>
        </w:rPr>
        <w:t xml:space="preserve"> the </w:t>
      </w:r>
      <w:r w:rsidRPr="008C107A">
        <w:rPr>
          <w:rStyle w:val="StyleUnderline"/>
        </w:rPr>
        <w:t>one context, can do</w:t>
      </w:r>
      <w:r w:rsidRPr="00DE4A2A">
        <w:rPr>
          <w:sz w:val="16"/>
        </w:rPr>
        <w:t xml:space="preserve"> so, </w:t>
      </w:r>
      <w:r w:rsidRPr="008C107A">
        <w:rPr>
          <w:rStyle w:val="Emphasis"/>
        </w:rPr>
        <w:t>equally well</w:t>
      </w:r>
      <w:r w:rsidRPr="008C107A">
        <w:rPr>
          <w:rStyle w:val="StyleUnderline"/>
        </w:rPr>
        <w:t>, in the other</w:t>
      </w:r>
      <w:r w:rsidRPr="00DE4A2A">
        <w:rPr>
          <w:sz w:val="16"/>
        </w:rPr>
        <w:t>.</w:t>
      </w:r>
    </w:p>
    <w:p w14:paraId="2C11AFA2" w14:textId="77777777" w:rsidR="00DD6A8F" w:rsidRPr="00DE4A2A" w:rsidRDefault="00DD6A8F" w:rsidP="00DD6A8F">
      <w:pPr>
        <w:rPr>
          <w:sz w:val="16"/>
        </w:rPr>
      </w:pPr>
      <w:r w:rsidRPr="008C107A">
        <w:rPr>
          <w:rStyle w:val="StyleUnderline"/>
        </w:rPr>
        <w:t>The world’s oceans</w:t>
      </w:r>
      <w:r w:rsidRPr="00DE4A2A">
        <w:rPr>
          <w:sz w:val="16"/>
        </w:rPr>
        <w:t xml:space="preserve">, apart from the territorial seas and exclusive economic zones of nations, </w:t>
      </w:r>
      <w:r w:rsidRPr="008C107A">
        <w:rPr>
          <w:rStyle w:val="StyleUnderline"/>
        </w:rPr>
        <w:t xml:space="preserve">are classified as the high seas. Neither </w:t>
      </w:r>
      <w:r w:rsidRPr="008C107A">
        <w:rPr>
          <w:rStyle w:val="Emphasis"/>
        </w:rPr>
        <w:t>individuals</w:t>
      </w:r>
      <w:r w:rsidRPr="008C107A">
        <w:rPr>
          <w:rStyle w:val="StyleUnderline"/>
        </w:rPr>
        <w:t xml:space="preserve"> nor </w:t>
      </w:r>
      <w:r w:rsidRPr="008C107A">
        <w:rPr>
          <w:rStyle w:val="Emphasis"/>
        </w:rPr>
        <w:t>nations</w:t>
      </w:r>
      <w:r w:rsidRPr="008C107A">
        <w:rPr>
          <w:rStyle w:val="StyleUnderline"/>
        </w:rPr>
        <w:t xml:space="preserve"> have </w:t>
      </w:r>
      <w:r w:rsidRPr="008C107A">
        <w:rPr>
          <w:rStyle w:val="Emphasis"/>
        </w:rPr>
        <w:t>property rights</w:t>
      </w:r>
      <w:r w:rsidRPr="008C107A">
        <w:rPr>
          <w:rStyle w:val="StyleUnderline"/>
        </w:rPr>
        <w:t xml:space="preserve"> in these aquatic areas</w:t>
      </w:r>
      <w:r w:rsidRPr="00DE4A2A">
        <w:rPr>
          <w:sz w:val="16"/>
        </w:rPr>
        <w:t xml:space="preserve">. Partly </w:t>
      </w:r>
      <w:proofErr w:type="gramStart"/>
      <w:r w:rsidRPr="0043509F">
        <w:rPr>
          <w:rStyle w:val="StyleUnderline"/>
          <w:highlight w:val="cyan"/>
        </w:rPr>
        <w:t>as a result of</w:t>
      </w:r>
      <w:proofErr w:type="gramEnd"/>
      <w:r w:rsidRPr="008C107A">
        <w:rPr>
          <w:rStyle w:val="StyleUnderline"/>
        </w:rPr>
        <w:t xml:space="preserve"> this </w:t>
      </w:r>
      <w:r w:rsidRPr="0043509F">
        <w:rPr>
          <w:rStyle w:val="Emphasis"/>
          <w:highlight w:val="cyan"/>
        </w:rPr>
        <w:t>communal ownership</w:t>
      </w:r>
      <w:r w:rsidRPr="0043509F">
        <w:rPr>
          <w:rStyle w:val="StyleUnderline"/>
          <w:highlight w:val="cyan"/>
        </w:rPr>
        <w:t>, the “</w:t>
      </w:r>
      <w:r w:rsidRPr="0043509F">
        <w:rPr>
          <w:rStyle w:val="Emphasis"/>
          <w:highlight w:val="cyan"/>
        </w:rPr>
        <w:t>tragedy of</w:t>
      </w:r>
      <w:r w:rsidRPr="008C107A">
        <w:rPr>
          <w:rStyle w:val="Emphasis"/>
        </w:rPr>
        <w:t xml:space="preserve"> the </w:t>
      </w:r>
      <w:r w:rsidRPr="0043509F">
        <w:rPr>
          <w:rStyle w:val="Emphasis"/>
          <w:highlight w:val="cyan"/>
        </w:rPr>
        <w:t>commons</w:t>
      </w:r>
      <w:r w:rsidRPr="0043509F">
        <w:rPr>
          <w:rStyle w:val="StyleUnderline"/>
          <w:highlight w:val="cyan"/>
        </w:rPr>
        <w:t>”</w:t>
      </w:r>
      <w:r w:rsidRPr="00DE4A2A">
        <w:rPr>
          <w:sz w:val="16"/>
        </w:rPr>
        <w:t xml:space="preserve"> 26 </w:t>
      </w:r>
      <w:r w:rsidRPr="0043509F">
        <w:rPr>
          <w:rStyle w:val="StyleUnderline"/>
          <w:highlight w:val="cyan"/>
        </w:rPr>
        <w:t>has come</w:t>
      </w:r>
      <w:r w:rsidRPr="000720AB">
        <w:rPr>
          <w:rStyle w:val="StyleUnderline"/>
        </w:rPr>
        <w:t xml:space="preserve"> into play</w:t>
      </w:r>
      <w:r w:rsidRPr="008C107A">
        <w:rPr>
          <w:rStyle w:val="StyleUnderline"/>
        </w:rPr>
        <w:t xml:space="preserve"> and </w:t>
      </w:r>
      <w:r w:rsidRPr="0043509F">
        <w:rPr>
          <w:rStyle w:val="Emphasis"/>
          <w:highlight w:val="cyan"/>
        </w:rPr>
        <w:t>fisheries</w:t>
      </w:r>
      <w:r w:rsidRPr="008C107A">
        <w:rPr>
          <w:rStyle w:val="StyleUnderline"/>
        </w:rPr>
        <w:t xml:space="preserve"> have been </w:t>
      </w:r>
      <w:r w:rsidRPr="0043509F">
        <w:rPr>
          <w:rStyle w:val="Emphasis"/>
          <w:highlight w:val="cyan"/>
        </w:rPr>
        <w:t>deplete</w:t>
      </w:r>
      <w:r w:rsidRPr="008C107A">
        <w:rPr>
          <w:rStyle w:val="Emphasis"/>
        </w:rPr>
        <w:t>d</w:t>
      </w:r>
      <w:r w:rsidRPr="008C107A">
        <w:rPr>
          <w:rStyle w:val="StyleUnderline"/>
        </w:rPr>
        <w:t xml:space="preserve"> while other marine</w:t>
      </w:r>
      <w:r w:rsidRPr="00DE4A2A">
        <w:rPr>
          <w:sz w:val="16"/>
        </w:rPr>
        <w:t xml:space="preserve"> animal and plant </w:t>
      </w:r>
      <w:r w:rsidRPr="008C107A">
        <w:rPr>
          <w:rStyle w:val="StyleUnderline"/>
        </w:rPr>
        <w:t xml:space="preserve">life suffer as well. </w:t>
      </w:r>
      <w:r w:rsidRPr="0043509F">
        <w:rPr>
          <w:rStyle w:val="StyleUnderline"/>
          <w:highlight w:val="cyan"/>
        </w:rPr>
        <w:t>If a</w:t>
      </w:r>
      <w:r w:rsidRPr="000720AB">
        <w:rPr>
          <w:rStyle w:val="StyleUnderline"/>
        </w:rPr>
        <w:t xml:space="preserve">n </w:t>
      </w:r>
      <w:r w:rsidRPr="000720AB">
        <w:rPr>
          <w:rStyle w:val="Emphasis"/>
        </w:rPr>
        <w:t>entrepreneurial</w:t>
      </w:r>
      <w:r w:rsidRPr="008C107A">
        <w:rPr>
          <w:rStyle w:val="Emphasis"/>
        </w:rPr>
        <w:t xml:space="preserve"> </w:t>
      </w:r>
      <w:r w:rsidRPr="0043509F">
        <w:rPr>
          <w:rStyle w:val="Emphasis"/>
          <w:highlight w:val="cyan"/>
        </w:rPr>
        <w:t>system</w:t>
      </w:r>
      <w:r w:rsidRPr="0043509F">
        <w:rPr>
          <w:rStyle w:val="StyleUnderline"/>
          <w:highlight w:val="cyan"/>
        </w:rPr>
        <w:t xml:space="preserve"> were instituted</w:t>
      </w:r>
      <w:r w:rsidRPr="0070305C">
        <w:rPr>
          <w:rStyle w:val="StyleUnderline"/>
        </w:rPr>
        <w:t xml:space="preserve"> in the world’s oceans</w:t>
      </w:r>
      <w:r w:rsidRPr="00DE4A2A">
        <w:rPr>
          <w:sz w:val="16"/>
        </w:rPr>
        <w:t xml:space="preserve">, it is arguable that </w:t>
      </w:r>
      <w:r w:rsidRPr="0043509F">
        <w:rPr>
          <w:rStyle w:val="StyleUnderline"/>
          <w:highlight w:val="cyan"/>
        </w:rPr>
        <w:t xml:space="preserve">pollution would </w:t>
      </w:r>
      <w:proofErr w:type="gramStart"/>
      <w:r w:rsidRPr="0043509F">
        <w:rPr>
          <w:rStyle w:val="Emphasis"/>
          <w:highlight w:val="cyan"/>
        </w:rPr>
        <w:t>decrease</w:t>
      </w:r>
      <w:proofErr w:type="gramEnd"/>
      <w:r w:rsidRPr="0043509F">
        <w:rPr>
          <w:rStyle w:val="StyleUnderline"/>
          <w:highlight w:val="cyan"/>
        </w:rPr>
        <w:t xml:space="preserve"> and</w:t>
      </w:r>
      <w:r w:rsidRPr="0070305C">
        <w:rPr>
          <w:rStyle w:val="StyleUnderline"/>
        </w:rPr>
        <w:t xml:space="preserve"> </w:t>
      </w:r>
      <w:r w:rsidRPr="0070305C">
        <w:rPr>
          <w:rStyle w:val="Emphasis"/>
        </w:rPr>
        <w:t>plant</w:t>
      </w:r>
      <w:r w:rsidRPr="0070305C">
        <w:rPr>
          <w:rStyle w:val="StyleUnderline"/>
        </w:rPr>
        <w:t xml:space="preserve"> and </w:t>
      </w:r>
      <w:r w:rsidRPr="0070305C">
        <w:rPr>
          <w:rStyle w:val="Emphasis"/>
        </w:rPr>
        <w:t xml:space="preserve">animal </w:t>
      </w:r>
      <w:r w:rsidRPr="0043509F">
        <w:rPr>
          <w:rStyle w:val="Emphasis"/>
          <w:highlight w:val="cyan"/>
        </w:rPr>
        <w:t>species</w:t>
      </w:r>
      <w:r w:rsidRPr="0043509F">
        <w:rPr>
          <w:rStyle w:val="StyleUnderline"/>
          <w:highlight w:val="cyan"/>
        </w:rPr>
        <w:t xml:space="preserve"> would be</w:t>
      </w:r>
      <w:r w:rsidRPr="0070305C">
        <w:rPr>
          <w:rStyle w:val="StyleUnderline"/>
        </w:rPr>
        <w:t xml:space="preserve"> </w:t>
      </w:r>
      <w:r w:rsidRPr="0070305C">
        <w:rPr>
          <w:rStyle w:val="Emphasis"/>
        </w:rPr>
        <w:t xml:space="preserve">far better </w:t>
      </w:r>
      <w:r w:rsidRPr="0043509F">
        <w:rPr>
          <w:rStyle w:val="Emphasis"/>
          <w:highlight w:val="cyan"/>
        </w:rPr>
        <w:t>conserved</w:t>
      </w:r>
      <w:r w:rsidRPr="00DE4A2A">
        <w:rPr>
          <w:sz w:val="16"/>
        </w:rPr>
        <w:t>.</w:t>
      </w:r>
    </w:p>
    <w:p w14:paraId="3D8BA3CE" w14:textId="77777777" w:rsidR="00DD6A8F" w:rsidRPr="00DE4A2A" w:rsidRDefault="00DD6A8F" w:rsidP="00DD6A8F">
      <w:pPr>
        <w:rPr>
          <w:sz w:val="16"/>
        </w:rPr>
      </w:pPr>
      <w:r w:rsidRPr="00DE4A2A">
        <w:rPr>
          <w:sz w:val="16"/>
        </w:rPr>
        <w:t xml:space="preserve">And yet, vast areas of human activity occur where private property rights play no role at all: oceans, seas, rivers, aquifers, and other bodies of water. But </w:t>
      </w:r>
      <w:r w:rsidRPr="0070305C">
        <w:rPr>
          <w:rStyle w:val="StyleUnderline"/>
        </w:rPr>
        <w:t>why should we expect</w:t>
      </w:r>
      <w:r w:rsidRPr="00DE4A2A">
        <w:rPr>
          <w:sz w:val="16"/>
        </w:rPr>
        <w:t xml:space="preserve"> that </w:t>
      </w:r>
      <w:r w:rsidRPr="0070305C">
        <w:rPr>
          <w:rStyle w:val="StyleUnderline"/>
        </w:rPr>
        <w:t xml:space="preserve">there would be any better results from </w:t>
      </w:r>
      <w:r w:rsidRPr="0043509F">
        <w:rPr>
          <w:rStyle w:val="StyleUnderline"/>
          <w:highlight w:val="cyan"/>
        </w:rPr>
        <w:t>“</w:t>
      </w:r>
      <w:proofErr w:type="spellStart"/>
      <w:r w:rsidRPr="0043509F">
        <w:rPr>
          <w:rStyle w:val="Emphasis"/>
          <w:highlight w:val="cyan"/>
        </w:rPr>
        <w:t>aquasocialism</w:t>
      </w:r>
      <w:proofErr w:type="spellEnd"/>
      <w:r w:rsidRPr="0043509F">
        <w:rPr>
          <w:rStyle w:val="StyleUnderline"/>
          <w:highlight w:val="cyan"/>
        </w:rPr>
        <w:t>”</w:t>
      </w:r>
      <w:r w:rsidRPr="00DE4A2A">
        <w:rPr>
          <w:sz w:val="16"/>
        </w:rPr>
        <w:t xml:space="preserve"> 27 </w:t>
      </w:r>
      <w:r w:rsidRPr="0070305C">
        <w:rPr>
          <w:rStyle w:val="StyleUnderline"/>
        </w:rPr>
        <w:t>than</w:t>
      </w:r>
      <w:r w:rsidRPr="00DE4A2A">
        <w:rPr>
          <w:sz w:val="16"/>
        </w:rPr>
        <w:t xml:space="preserve"> we have experienced </w:t>
      </w:r>
      <w:r w:rsidRPr="0070305C">
        <w:rPr>
          <w:rStyle w:val="StyleUnderline"/>
        </w:rPr>
        <w:t xml:space="preserve">from </w:t>
      </w:r>
      <w:r w:rsidRPr="0070305C">
        <w:rPr>
          <w:rStyle w:val="Emphasis"/>
        </w:rPr>
        <w:t>socialism on land</w:t>
      </w:r>
      <w:r w:rsidRPr="0070305C">
        <w:rPr>
          <w:rStyle w:val="StyleUnderline"/>
        </w:rPr>
        <w:t>?</w:t>
      </w:r>
      <w:r w:rsidRPr="00DE4A2A">
        <w:rPr>
          <w:sz w:val="16"/>
        </w:rPr>
        <w:t xml:space="preserve"> Indeed, the </w:t>
      </w:r>
      <w:r w:rsidRPr="0070305C">
        <w:rPr>
          <w:rStyle w:val="StyleUnderline"/>
        </w:rPr>
        <w:t xml:space="preserve">evidence </w:t>
      </w:r>
      <w:r w:rsidRPr="0043509F">
        <w:rPr>
          <w:rStyle w:val="StyleUnderline"/>
          <w:highlight w:val="cyan"/>
        </w:rPr>
        <w:t>is</w:t>
      </w:r>
      <w:r w:rsidRPr="0070305C">
        <w:rPr>
          <w:rStyle w:val="StyleUnderline"/>
        </w:rPr>
        <w:t xml:space="preserve"> </w:t>
      </w:r>
      <w:r w:rsidRPr="0070305C">
        <w:rPr>
          <w:rStyle w:val="Emphasis"/>
        </w:rPr>
        <w:t xml:space="preserve">all </w:t>
      </w:r>
      <w:r w:rsidRPr="0043509F">
        <w:rPr>
          <w:rStyle w:val="Emphasis"/>
          <w:highlight w:val="cyan"/>
        </w:rPr>
        <w:t>around us</w:t>
      </w:r>
      <w:r w:rsidRPr="0070305C">
        <w:rPr>
          <w:rStyle w:val="StyleUnderline"/>
        </w:rPr>
        <w:t xml:space="preserve"> attesting to this fact: </w:t>
      </w:r>
      <w:r w:rsidRPr="0043509F">
        <w:rPr>
          <w:rStyle w:val="StyleUnderline"/>
          <w:highlight w:val="cyan"/>
        </w:rPr>
        <w:t>whales are</w:t>
      </w:r>
      <w:r w:rsidRPr="0070305C">
        <w:rPr>
          <w:rStyle w:val="StyleUnderline"/>
        </w:rPr>
        <w:t xml:space="preserve"> an </w:t>
      </w:r>
      <w:r w:rsidRPr="0043509F">
        <w:rPr>
          <w:rStyle w:val="Emphasis"/>
          <w:highlight w:val="cyan"/>
        </w:rPr>
        <w:t>endangered</w:t>
      </w:r>
      <w:r w:rsidRPr="0070305C">
        <w:rPr>
          <w:rStyle w:val="Emphasis"/>
        </w:rPr>
        <w:t xml:space="preserve"> species</w:t>
      </w:r>
      <w:r w:rsidRPr="00DE4A2A">
        <w:rPr>
          <w:sz w:val="16"/>
        </w:rPr>
        <w:t xml:space="preserve"> (McClendon, 2010; </w:t>
      </w:r>
      <w:proofErr w:type="spellStart"/>
      <w:r w:rsidRPr="00DE4A2A">
        <w:rPr>
          <w:sz w:val="16"/>
        </w:rPr>
        <w:t>Sandle</w:t>
      </w:r>
      <w:proofErr w:type="spellEnd"/>
      <w:r w:rsidRPr="00DE4A2A">
        <w:rPr>
          <w:sz w:val="16"/>
        </w:rPr>
        <w:t xml:space="preserve">, 2013; Nimoy, 1986; World Wildlife Fund, 2013); </w:t>
      </w:r>
      <w:r w:rsidRPr="0070305C">
        <w:rPr>
          <w:rStyle w:val="StyleUnderline"/>
        </w:rPr>
        <w:t xml:space="preserve">fish stocks are </w:t>
      </w:r>
      <w:r w:rsidRPr="0070305C">
        <w:rPr>
          <w:rStyle w:val="Emphasis"/>
        </w:rPr>
        <w:t>precipitously declining</w:t>
      </w:r>
      <w:r w:rsidRPr="00DE4A2A">
        <w:rPr>
          <w:sz w:val="16"/>
        </w:rPr>
        <w:t xml:space="preserve"> (Cook, et. al, 1997; Gaia, 2012; Myers, et. al. 1997; Roland, 2012); </w:t>
      </w:r>
      <w:r w:rsidRPr="0070305C">
        <w:rPr>
          <w:rStyle w:val="StyleUnderline"/>
        </w:rPr>
        <w:t xml:space="preserve">oil </w:t>
      </w:r>
      <w:r w:rsidRPr="0043509F">
        <w:rPr>
          <w:rStyle w:val="StyleUnderline"/>
          <w:highlight w:val="cyan"/>
        </w:rPr>
        <w:t>spills are</w:t>
      </w:r>
      <w:r w:rsidRPr="0070305C">
        <w:rPr>
          <w:rStyle w:val="StyleUnderline"/>
        </w:rPr>
        <w:t xml:space="preserve"> a </w:t>
      </w:r>
      <w:r w:rsidRPr="0043509F">
        <w:rPr>
          <w:rStyle w:val="Emphasis"/>
          <w:highlight w:val="cyan"/>
        </w:rPr>
        <w:t>recurring</w:t>
      </w:r>
      <w:r w:rsidRPr="0070305C">
        <w:rPr>
          <w:rStyle w:val="Emphasis"/>
        </w:rPr>
        <w:t xml:space="preserve"> problem</w:t>
      </w:r>
      <w:r w:rsidRPr="00DE4A2A">
        <w:rPr>
          <w:sz w:val="16"/>
        </w:rPr>
        <w:t xml:space="preserve"> (Casselman, undated; ITOPF, 2013; Rockwell, 2000B; Rothbard, 1989A: Sharp, 2010) </w:t>
      </w:r>
      <w:r w:rsidRPr="0070305C">
        <w:rPr>
          <w:rStyle w:val="StyleUnderline"/>
        </w:rPr>
        <w:t xml:space="preserve">rivers are </w:t>
      </w:r>
      <w:r w:rsidRPr="0070305C">
        <w:rPr>
          <w:rStyle w:val="Emphasis"/>
        </w:rPr>
        <w:t>polluted</w:t>
      </w:r>
      <w:r w:rsidRPr="00DE4A2A">
        <w:rPr>
          <w:sz w:val="16"/>
        </w:rPr>
        <w:t xml:space="preserve">, some so seriously that they </w:t>
      </w:r>
      <w:proofErr w:type="gramStart"/>
      <w:r w:rsidRPr="00DE4A2A">
        <w:rPr>
          <w:sz w:val="16"/>
        </w:rPr>
        <w:t>actually catch</w:t>
      </w:r>
      <w:proofErr w:type="gramEnd"/>
      <w:r w:rsidRPr="00DE4A2A">
        <w:rPr>
          <w:sz w:val="16"/>
        </w:rPr>
        <w:t xml:space="preserve"> fire (</w:t>
      </w:r>
      <w:proofErr w:type="spellStart"/>
      <w:r w:rsidRPr="00DE4A2A">
        <w:rPr>
          <w:sz w:val="16"/>
        </w:rPr>
        <w:t>Rotman</w:t>
      </w:r>
      <w:proofErr w:type="spellEnd"/>
      <w:r w:rsidRPr="00DE4A2A">
        <w:rPr>
          <w:sz w:val="16"/>
        </w:rPr>
        <w:t xml:space="preserve">, 2014); </w:t>
      </w:r>
      <w:r w:rsidRPr="0070305C">
        <w:rPr>
          <w:rStyle w:val="StyleUnderline"/>
        </w:rPr>
        <w:t xml:space="preserve">lakes are becoming </w:t>
      </w:r>
      <w:r w:rsidRPr="0070305C">
        <w:rPr>
          <w:rStyle w:val="Emphasis"/>
        </w:rPr>
        <w:t>overcrowded</w:t>
      </w:r>
      <w:r w:rsidRPr="0070305C">
        <w:rPr>
          <w:rStyle w:val="StyleUnderline"/>
        </w:rPr>
        <w:t xml:space="preserve"> with boaters, swimmers, fishermen</w:t>
      </w:r>
      <w:r w:rsidRPr="00DE4A2A">
        <w:rPr>
          <w:sz w:val="16"/>
        </w:rPr>
        <w:t xml:space="preserve">, etc. (Tahoe, 2011; Photobucket, Undated). </w:t>
      </w:r>
      <w:r w:rsidRPr="0043509F">
        <w:rPr>
          <w:rStyle w:val="StyleUnderline"/>
          <w:highlight w:val="cyan"/>
        </w:rPr>
        <w:t xml:space="preserve">There is no </w:t>
      </w:r>
      <w:r w:rsidRPr="0043509F">
        <w:rPr>
          <w:rStyle w:val="Emphasis"/>
          <w:highlight w:val="cyan"/>
        </w:rPr>
        <w:t>market</w:t>
      </w:r>
      <w:r w:rsidRPr="0070305C">
        <w:rPr>
          <w:rStyle w:val="Emphasis"/>
        </w:rPr>
        <w:t xml:space="preserve"> mechanism</w:t>
      </w:r>
      <w:r w:rsidRPr="0070305C">
        <w:rPr>
          <w:rStyle w:val="StyleUnderline"/>
        </w:rPr>
        <w:t xml:space="preserve"> </w:t>
      </w:r>
      <w:r w:rsidRPr="0043509F">
        <w:rPr>
          <w:rStyle w:val="StyleUnderline"/>
          <w:highlight w:val="cyan"/>
        </w:rPr>
        <w:t>to allocate</w:t>
      </w:r>
      <w:r w:rsidRPr="0070305C">
        <w:rPr>
          <w:rStyle w:val="StyleUnderline"/>
        </w:rPr>
        <w:t xml:space="preserve"> this scarce </w:t>
      </w:r>
      <w:r w:rsidRPr="0043509F">
        <w:rPr>
          <w:rStyle w:val="Emphasis"/>
          <w:highlight w:val="cyan"/>
        </w:rPr>
        <w:t>water</w:t>
      </w:r>
      <w:r w:rsidRPr="0070305C">
        <w:rPr>
          <w:rStyle w:val="Emphasis"/>
        </w:rPr>
        <w:t xml:space="preserve"> resource</w:t>
      </w:r>
      <w:r w:rsidRPr="0070305C">
        <w:rPr>
          <w:rStyle w:val="StyleUnderline"/>
        </w:rPr>
        <w:t xml:space="preserve"> </w:t>
      </w:r>
      <w:r w:rsidRPr="0043509F">
        <w:rPr>
          <w:rStyle w:val="StyleUnderline"/>
          <w:highlight w:val="cyan"/>
        </w:rPr>
        <w:t>amongst</w:t>
      </w:r>
      <w:r w:rsidRPr="0070305C">
        <w:rPr>
          <w:rStyle w:val="StyleUnderline"/>
        </w:rPr>
        <w:t xml:space="preserve"> the competing </w:t>
      </w:r>
      <w:r w:rsidRPr="0043509F">
        <w:rPr>
          <w:rStyle w:val="StyleUnderline"/>
          <w:highlight w:val="cyan"/>
        </w:rPr>
        <w:t>users</w:t>
      </w:r>
      <w:r w:rsidRPr="0070305C">
        <w:rPr>
          <w:rStyle w:val="StyleUnderline"/>
        </w:rPr>
        <w:t xml:space="preserve">; </w:t>
      </w:r>
      <w:r w:rsidRPr="0070305C">
        <w:rPr>
          <w:rStyle w:val="Emphasis"/>
        </w:rPr>
        <w:t xml:space="preserve">deep </w:t>
      </w:r>
      <w:r w:rsidRPr="0043509F">
        <w:rPr>
          <w:rStyle w:val="Emphasis"/>
          <w:highlight w:val="cyan"/>
        </w:rPr>
        <w:t>sea mining</w:t>
      </w:r>
      <w:r w:rsidRPr="0043509F">
        <w:rPr>
          <w:rStyle w:val="StyleUnderline"/>
          <w:highlight w:val="cyan"/>
        </w:rPr>
        <w:t xml:space="preserve"> is</w:t>
      </w:r>
      <w:r w:rsidRPr="0070305C">
        <w:rPr>
          <w:rStyle w:val="StyleUnderline"/>
        </w:rPr>
        <w:t xml:space="preserve"> in a state of </w:t>
      </w:r>
      <w:r w:rsidRPr="0043509F">
        <w:rPr>
          <w:rStyle w:val="Emphasis"/>
          <w:highlight w:val="cyan"/>
        </w:rPr>
        <w:t>suspended</w:t>
      </w:r>
      <w:r w:rsidRPr="00877FD2">
        <w:rPr>
          <w:rStyle w:val="Emphasis"/>
        </w:rPr>
        <w:t xml:space="preserve"> animation</w:t>
      </w:r>
      <w:r w:rsidRPr="00877FD2">
        <w:rPr>
          <w:rStyle w:val="StyleUnderline"/>
        </w:rPr>
        <w:t xml:space="preserve"> </w:t>
      </w:r>
      <w:r w:rsidRPr="0043509F">
        <w:rPr>
          <w:rStyle w:val="StyleUnderline"/>
          <w:highlight w:val="cyan"/>
        </w:rPr>
        <w:t>due to</w:t>
      </w:r>
      <w:r w:rsidRPr="00877FD2">
        <w:rPr>
          <w:rStyle w:val="StyleUnderline"/>
        </w:rPr>
        <w:t xml:space="preserve"> </w:t>
      </w:r>
      <w:r w:rsidRPr="00877FD2">
        <w:rPr>
          <w:rStyle w:val="Emphasis"/>
        </w:rPr>
        <w:t>unclear titles</w:t>
      </w:r>
      <w:r w:rsidRPr="00877FD2">
        <w:rPr>
          <w:rStyle w:val="StyleUnderline"/>
        </w:rPr>
        <w:t xml:space="preserve">; the </w:t>
      </w:r>
      <w:r w:rsidRPr="0043509F">
        <w:rPr>
          <w:rStyle w:val="Emphasis"/>
          <w:highlight w:val="cyan"/>
        </w:rPr>
        <w:t>legal status</w:t>
      </w:r>
      <w:r w:rsidRPr="00877FD2">
        <w:rPr>
          <w:rStyle w:val="StyleUnderline"/>
        </w:rPr>
        <w:t xml:space="preserve"> of offshore oil drilling</w:t>
      </w:r>
      <w:r w:rsidRPr="00DE4A2A">
        <w:rPr>
          <w:sz w:val="16"/>
        </w:rPr>
        <w:t xml:space="preserve"> rigs </w:t>
      </w:r>
      <w:r w:rsidRPr="00877FD2">
        <w:rPr>
          <w:rStyle w:val="StyleUnderline"/>
        </w:rPr>
        <w:t>is uncertain</w:t>
      </w:r>
      <w:r w:rsidRPr="00DE4A2A">
        <w:rPr>
          <w:sz w:val="16"/>
        </w:rPr>
        <w:t>.</w:t>
      </w:r>
    </w:p>
    <w:p w14:paraId="3117FA64" w14:textId="77777777" w:rsidR="00DD6A8F" w:rsidRPr="00DE4A2A" w:rsidRDefault="00DD6A8F" w:rsidP="00DD6A8F">
      <w:pPr>
        <w:rPr>
          <w:sz w:val="16"/>
        </w:rPr>
      </w:pPr>
      <w:r w:rsidRPr="00DE4A2A">
        <w:rPr>
          <w:sz w:val="16"/>
        </w:rPr>
        <w:t xml:space="preserve">We, the authors, cannot answer all objections to ocean, lake, river, and aquifer privatization, nor explain how they would function under full free enterprise. Not, at least, in this introductory chapter. </w:t>
      </w:r>
      <w:proofErr w:type="gramStart"/>
      <w:r w:rsidRPr="00DE4A2A">
        <w:rPr>
          <w:sz w:val="16"/>
        </w:rPr>
        <w:t>But,</w:t>
      </w:r>
      <w:proofErr w:type="gramEnd"/>
      <w:r w:rsidRPr="00DE4A2A">
        <w:rPr>
          <w:sz w:val="16"/>
        </w:rPr>
        <w:t xml:space="preserve"> we hope we have at least whetted your intellectual appetite, and have encouraged you to read the remainder of the book. </w:t>
      </w:r>
      <w:r w:rsidRPr="00877FD2">
        <w:rPr>
          <w:rStyle w:val="StyleUnderline"/>
        </w:rPr>
        <w:t>We have no warrant to believe</w:t>
      </w:r>
      <w:r w:rsidRPr="00DE4A2A">
        <w:rPr>
          <w:sz w:val="16"/>
        </w:rPr>
        <w:t xml:space="preserve"> that </w:t>
      </w:r>
      <w:r w:rsidRPr="00877FD2">
        <w:rPr>
          <w:rStyle w:val="StyleUnderline"/>
        </w:rPr>
        <w:t xml:space="preserve">socialism, the </w:t>
      </w:r>
      <w:r w:rsidRPr="00877FD2">
        <w:rPr>
          <w:rStyle w:val="Emphasis"/>
        </w:rPr>
        <w:t>absence</w:t>
      </w:r>
      <w:r w:rsidRPr="00877FD2">
        <w:rPr>
          <w:rStyle w:val="StyleUnderline"/>
        </w:rPr>
        <w:t xml:space="preserve"> of </w:t>
      </w:r>
      <w:r w:rsidRPr="00877FD2">
        <w:rPr>
          <w:rStyle w:val="Emphasis"/>
        </w:rPr>
        <w:t>private property</w:t>
      </w:r>
      <w:r w:rsidRPr="00877FD2">
        <w:rPr>
          <w:rStyle w:val="StyleUnderline"/>
        </w:rPr>
        <w:t xml:space="preserve"> rights, is </w:t>
      </w:r>
      <w:r w:rsidRPr="00877FD2">
        <w:rPr>
          <w:rStyle w:val="Emphasis"/>
        </w:rPr>
        <w:t>any more workable</w:t>
      </w:r>
      <w:r w:rsidRPr="00877FD2">
        <w:rPr>
          <w:rStyle w:val="StyleUnderline"/>
        </w:rPr>
        <w:t xml:space="preserve"> on water than on land; it is </w:t>
      </w:r>
      <w:r w:rsidRPr="00877FD2">
        <w:rPr>
          <w:rStyle w:val="Emphasis"/>
        </w:rPr>
        <w:t>long past time</w:t>
      </w:r>
      <w:r w:rsidRPr="00877FD2">
        <w:rPr>
          <w:rStyle w:val="StyleUnderline"/>
        </w:rPr>
        <w:t xml:space="preserve"> to explore ways in which this institution can be </w:t>
      </w:r>
      <w:r w:rsidRPr="00877FD2">
        <w:rPr>
          <w:rStyle w:val="Emphasis"/>
        </w:rPr>
        <w:t>applied</w:t>
      </w:r>
      <w:r w:rsidRPr="00877FD2">
        <w:rPr>
          <w:rStyle w:val="StyleUnderline"/>
        </w:rPr>
        <w:t xml:space="preserve"> to </w:t>
      </w:r>
      <w:r w:rsidRPr="00877FD2">
        <w:rPr>
          <w:rStyle w:val="Emphasis"/>
        </w:rPr>
        <w:t>aqueous resources</w:t>
      </w:r>
      <w:r w:rsidRPr="00DE4A2A">
        <w:rPr>
          <w:sz w:val="16"/>
        </w:rPr>
        <w:t>. Topics to be covered in this book include:</w:t>
      </w:r>
    </w:p>
    <w:p w14:paraId="7FED9F06" w14:textId="77777777" w:rsidR="00DD6A8F" w:rsidRPr="00DE4A2A" w:rsidRDefault="00DD6A8F" w:rsidP="00DD6A8F">
      <w:pPr>
        <w:rPr>
          <w:sz w:val="16"/>
        </w:rPr>
      </w:pPr>
      <w:r w:rsidRPr="00DE4A2A">
        <w:rPr>
          <w:sz w:val="16"/>
        </w:rPr>
        <w:t>General Concepts of Aqueous Ownership</w:t>
      </w:r>
    </w:p>
    <w:p w14:paraId="59FA9B12" w14:textId="77777777" w:rsidR="00DD6A8F" w:rsidRPr="00DE4A2A" w:rsidRDefault="00DD6A8F" w:rsidP="00DD6A8F">
      <w:pPr>
        <w:rPr>
          <w:sz w:val="16"/>
        </w:rPr>
      </w:pPr>
      <w:r w:rsidRPr="00877FD2">
        <w:rPr>
          <w:rStyle w:val="StyleUnderline"/>
        </w:rPr>
        <w:t xml:space="preserve">The </w:t>
      </w:r>
      <w:r w:rsidRPr="0043509F">
        <w:rPr>
          <w:rStyle w:val="Emphasis"/>
          <w:highlight w:val="cyan"/>
        </w:rPr>
        <w:t>disparity</w:t>
      </w:r>
      <w:r w:rsidRPr="0043509F">
        <w:rPr>
          <w:rStyle w:val="StyleUnderline"/>
          <w:highlight w:val="cyan"/>
        </w:rPr>
        <w:t xml:space="preserve"> of </w:t>
      </w:r>
      <w:r w:rsidRPr="0043509F">
        <w:rPr>
          <w:rStyle w:val="Emphasis"/>
          <w:highlight w:val="cyan"/>
        </w:rPr>
        <w:t>g</w:t>
      </w:r>
      <w:r w:rsidRPr="00877FD2">
        <w:rPr>
          <w:rStyle w:val="StyleUnderline"/>
        </w:rPr>
        <w:t xml:space="preserve">ross </w:t>
      </w:r>
      <w:r w:rsidRPr="0043509F">
        <w:rPr>
          <w:rStyle w:val="Emphasis"/>
          <w:highlight w:val="cyan"/>
        </w:rPr>
        <w:t>d</w:t>
      </w:r>
      <w:r w:rsidRPr="00877FD2">
        <w:rPr>
          <w:rStyle w:val="StyleUnderline"/>
        </w:rPr>
        <w:t xml:space="preserve">omestic </w:t>
      </w:r>
      <w:r w:rsidRPr="0043509F">
        <w:rPr>
          <w:rStyle w:val="Emphasis"/>
          <w:highlight w:val="cyan"/>
        </w:rPr>
        <w:t>p</w:t>
      </w:r>
      <w:r w:rsidRPr="00877FD2">
        <w:rPr>
          <w:rStyle w:val="StyleUnderline"/>
        </w:rPr>
        <w:t xml:space="preserve">roduct on land and water will be addressed; </w:t>
      </w:r>
      <w:r w:rsidRPr="0043509F">
        <w:rPr>
          <w:rStyle w:val="StyleUnderline"/>
          <w:highlight w:val="cyan"/>
        </w:rPr>
        <w:t>and</w:t>
      </w:r>
      <w:r w:rsidRPr="00877FD2">
        <w:rPr>
          <w:rStyle w:val="StyleUnderline"/>
        </w:rPr>
        <w:t xml:space="preserve"> while the </w:t>
      </w:r>
      <w:r w:rsidRPr="0043509F">
        <w:rPr>
          <w:rStyle w:val="Emphasis"/>
          <w:highlight w:val="cyan"/>
        </w:rPr>
        <w:t>tragedy of</w:t>
      </w:r>
      <w:r w:rsidRPr="00877FD2">
        <w:rPr>
          <w:rStyle w:val="Emphasis"/>
        </w:rPr>
        <w:t xml:space="preserve"> the </w:t>
      </w:r>
      <w:r w:rsidRPr="0043509F">
        <w:rPr>
          <w:rStyle w:val="Emphasis"/>
          <w:highlight w:val="cyan"/>
        </w:rPr>
        <w:t>commons</w:t>
      </w:r>
      <w:r w:rsidRPr="0043509F">
        <w:rPr>
          <w:rStyle w:val="StyleUnderline"/>
          <w:highlight w:val="cyan"/>
        </w:rPr>
        <w:t xml:space="preserve"> is</w:t>
      </w:r>
      <w:r w:rsidRPr="00877FD2">
        <w:rPr>
          <w:rStyle w:val="StyleUnderline"/>
        </w:rPr>
        <w:t xml:space="preserve"> bad</w:t>
      </w:r>
      <w:r w:rsidRPr="00DE4A2A">
        <w:rPr>
          <w:sz w:val="16"/>
        </w:rPr>
        <w:t xml:space="preserve"> enough </w:t>
      </w:r>
      <w:r w:rsidRPr="00877FD2">
        <w:rPr>
          <w:rStyle w:val="StyleUnderline"/>
        </w:rPr>
        <w:t xml:space="preserve">on land, it is </w:t>
      </w:r>
      <w:r w:rsidRPr="0043509F">
        <w:rPr>
          <w:rStyle w:val="Emphasis"/>
          <w:highlight w:val="cyan"/>
        </w:rPr>
        <w:t>worse</w:t>
      </w:r>
      <w:r w:rsidRPr="0043509F">
        <w:rPr>
          <w:rStyle w:val="StyleUnderline"/>
          <w:highlight w:val="cyan"/>
        </w:rPr>
        <w:t xml:space="preserve"> on water</w:t>
      </w:r>
      <w:r w:rsidRPr="00DE4A2A">
        <w:rPr>
          <w:sz w:val="16"/>
        </w:rPr>
        <w:t>.</w:t>
      </w:r>
    </w:p>
    <w:p w14:paraId="7E1BDEF9" w14:textId="77777777" w:rsidR="00DD6A8F" w:rsidRPr="00DE4A2A" w:rsidRDefault="00DD6A8F" w:rsidP="00DD6A8F">
      <w:pPr>
        <w:rPr>
          <w:sz w:val="16"/>
        </w:rPr>
      </w:pPr>
      <w:r w:rsidRPr="00DE4A2A">
        <w:rPr>
          <w:sz w:val="16"/>
        </w:rPr>
        <w:t xml:space="preserve">Most importantly, the book discusses: Who will rightly own the rivers, </w:t>
      </w:r>
      <w:proofErr w:type="gramStart"/>
      <w:r w:rsidRPr="00DE4A2A">
        <w:rPr>
          <w:sz w:val="16"/>
        </w:rPr>
        <w:t>lakes</w:t>
      </w:r>
      <w:proofErr w:type="gramEnd"/>
      <w:r w:rsidRPr="00DE4A2A">
        <w:rPr>
          <w:sz w:val="16"/>
        </w:rPr>
        <w:t xml:space="preserve"> and oceans? On what basis will property rights in these bodies of water be distributed? It starts with the Lockean principles of homesteading. While Locke discussed his theory in terms of land, herein the application to water will be studied. The investigation will proceed with the mechanics of privatizing bodies of water. Also of interest is the concept of abandonment of an aqueous asset. Are abandoned water bodies subject to homesteading by another person? If so, what are the limits and duties to the abandoning agent, if any?</w:t>
      </w:r>
    </w:p>
    <w:p w14:paraId="0E45E3B5" w14:textId="77777777" w:rsidR="00DD6A8F" w:rsidRPr="00DE4A2A" w:rsidRDefault="00DD6A8F" w:rsidP="00DD6A8F">
      <w:pPr>
        <w:rPr>
          <w:sz w:val="16"/>
        </w:rPr>
      </w:pPr>
      <w:r w:rsidRPr="00DE4A2A">
        <w:rPr>
          <w:sz w:val="16"/>
        </w:rPr>
        <w:t xml:space="preserve">Concepts for privatization of water will account for how it differs from land as well as how it is similar. Water flows from one place to another. </w:t>
      </w:r>
      <w:r w:rsidRPr="00ED24CB">
        <w:rPr>
          <w:rStyle w:val="StyleUnderline"/>
        </w:rPr>
        <w:t>Unlike land</w:t>
      </w:r>
      <w:r w:rsidRPr="00DE4A2A">
        <w:rPr>
          <w:sz w:val="16"/>
        </w:rPr>
        <w:t xml:space="preserve">, usually </w:t>
      </w:r>
      <w:r w:rsidRPr="00ED24CB">
        <w:rPr>
          <w:rStyle w:val="StyleUnderline"/>
        </w:rPr>
        <w:t>regarded as a solid, water is a fluid</w:t>
      </w:r>
      <w:r w:rsidRPr="00DE4A2A">
        <w:rPr>
          <w:sz w:val="16"/>
        </w:rPr>
        <w:t xml:space="preserve">. Would ownership apply to the water itself as the physical molecules, to a geometric volume in which it temporarily rests as a particular location, or to a flow rate as a specific volume or mass over </w:t>
      </w:r>
      <w:proofErr w:type="gramStart"/>
      <w:r w:rsidRPr="00DE4A2A">
        <w:rPr>
          <w:sz w:val="16"/>
        </w:rPr>
        <w:t>a period of time</w:t>
      </w:r>
      <w:proofErr w:type="gramEnd"/>
      <w:r w:rsidRPr="00DE4A2A">
        <w:rPr>
          <w:sz w:val="16"/>
        </w:rPr>
        <w:t xml:space="preserve"> at a particular location? Four types of water bodies are studied herein:</w:t>
      </w:r>
    </w:p>
    <w:p w14:paraId="2A3D43F0" w14:textId="77777777" w:rsidR="00DD6A8F" w:rsidRPr="00DE4A2A" w:rsidRDefault="00DD6A8F" w:rsidP="00DD6A8F">
      <w:pPr>
        <w:rPr>
          <w:sz w:val="16"/>
        </w:rPr>
      </w:pPr>
      <w:r w:rsidRPr="00DE4A2A">
        <w:rPr>
          <w:sz w:val="16"/>
        </w:rPr>
        <w:t>Concepts of Oceanological Ownership</w:t>
      </w:r>
    </w:p>
    <w:p w14:paraId="0B6415F9" w14:textId="77777777" w:rsidR="00DD6A8F" w:rsidRPr="00DE4A2A" w:rsidRDefault="00DD6A8F" w:rsidP="00DD6A8F">
      <w:pPr>
        <w:rPr>
          <w:sz w:val="16"/>
        </w:rPr>
      </w:pPr>
      <w:r w:rsidRPr="00DE4A2A">
        <w:rPr>
          <w:sz w:val="16"/>
        </w:rPr>
        <w:t xml:space="preserve">Oceanological28 ownership must account for the salt water itself either as the physical solution, particular volumes by location, or by flows (currents). </w:t>
      </w:r>
      <w:r w:rsidRPr="0043509F">
        <w:rPr>
          <w:rStyle w:val="StyleUnderline"/>
          <w:highlight w:val="cyan"/>
        </w:rPr>
        <w:t>Property</w:t>
      </w:r>
      <w:r w:rsidRPr="00ED24CB">
        <w:rPr>
          <w:rStyle w:val="StyleUnderline"/>
        </w:rPr>
        <w:t xml:space="preserve"> rights</w:t>
      </w:r>
      <w:r w:rsidRPr="00DE4A2A">
        <w:rPr>
          <w:sz w:val="16"/>
        </w:rPr>
        <w:t xml:space="preserve"> in the oceans, it will be argued, </w:t>
      </w:r>
      <w:r w:rsidRPr="0043509F">
        <w:rPr>
          <w:rStyle w:val="StyleUnderline"/>
          <w:highlight w:val="cyan"/>
        </w:rPr>
        <w:t xml:space="preserve">will have </w:t>
      </w:r>
      <w:r w:rsidRPr="0043509F">
        <w:rPr>
          <w:rStyle w:val="Emphasis"/>
          <w:highlight w:val="cyan"/>
        </w:rPr>
        <w:t>strong</w:t>
      </w:r>
      <w:r w:rsidRPr="00ED24CB">
        <w:rPr>
          <w:rStyle w:val="StyleUnderline"/>
        </w:rPr>
        <w:t xml:space="preserve"> and </w:t>
      </w:r>
      <w:r w:rsidRPr="00ED24CB">
        <w:rPr>
          <w:rStyle w:val="Emphasis"/>
        </w:rPr>
        <w:t xml:space="preserve">positive </w:t>
      </w:r>
      <w:r w:rsidRPr="0043509F">
        <w:rPr>
          <w:rStyle w:val="Emphasis"/>
          <w:highlight w:val="cyan"/>
        </w:rPr>
        <w:t>implications</w:t>
      </w:r>
      <w:r w:rsidRPr="0043509F">
        <w:rPr>
          <w:rStyle w:val="StyleUnderline"/>
          <w:highlight w:val="cyan"/>
        </w:rPr>
        <w:t xml:space="preserve"> for </w:t>
      </w:r>
      <w:r w:rsidRPr="0043509F">
        <w:rPr>
          <w:rStyle w:val="Emphasis"/>
          <w:highlight w:val="cyan"/>
        </w:rPr>
        <w:t>fishing</w:t>
      </w:r>
      <w:r w:rsidRPr="00ED24CB">
        <w:rPr>
          <w:rStyle w:val="StyleUnderline"/>
        </w:rPr>
        <w:t xml:space="preserve"> privileges; </w:t>
      </w:r>
      <w:r w:rsidRPr="0043509F">
        <w:rPr>
          <w:rStyle w:val="Emphasis"/>
          <w:highlight w:val="cyan"/>
        </w:rPr>
        <w:t>transportation</w:t>
      </w:r>
      <w:r w:rsidRPr="0043509F">
        <w:rPr>
          <w:rStyle w:val="StyleUnderline"/>
          <w:highlight w:val="cyan"/>
        </w:rPr>
        <w:t xml:space="preserve">; </w:t>
      </w:r>
      <w:r w:rsidRPr="0043509F">
        <w:rPr>
          <w:rStyle w:val="Emphasis"/>
          <w:highlight w:val="cyan"/>
        </w:rPr>
        <w:t>mineral</w:t>
      </w:r>
      <w:r w:rsidRPr="00ED24CB">
        <w:rPr>
          <w:rStyle w:val="Emphasis"/>
        </w:rPr>
        <w:t xml:space="preserve"> extraction</w:t>
      </w:r>
      <w:r w:rsidRPr="00ED24CB">
        <w:rPr>
          <w:rStyle w:val="StyleUnderline"/>
        </w:rPr>
        <w:t xml:space="preserve"> from oceanic fluid</w:t>
      </w:r>
      <w:r w:rsidRPr="00DE4A2A">
        <w:rPr>
          <w:sz w:val="16"/>
        </w:rPr>
        <w:t xml:space="preserve">; potable </w:t>
      </w:r>
      <w:r w:rsidRPr="00ED24CB">
        <w:rPr>
          <w:rStyle w:val="StyleUnderline"/>
        </w:rPr>
        <w:t xml:space="preserve">water extraction from salt water; mineral extraction from the </w:t>
      </w:r>
      <w:r w:rsidRPr="00ED24CB">
        <w:rPr>
          <w:rStyle w:val="Emphasis"/>
        </w:rPr>
        <w:t>floor of the sea</w:t>
      </w:r>
      <w:r w:rsidRPr="0043509F">
        <w:rPr>
          <w:rStyle w:val="Emphasis"/>
          <w:highlight w:val="cyan"/>
        </w:rPr>
        <w:t>s</w:t>
      </w:r>
      <w:r w:rsidRPr="00ED24CB">
        <w:rPr>
          <w:rStyle w:val="StyleUnderline"/>
        </w:rPr>
        <w:t>, etc.</w:t>
      </w:r>
      <w:r w:rsidRPr="00DE4A2A">
        <w:rPr>
          <w:sz w:val="16"/>
        </w:rPr>
        <w:t xml:space="preserve"> Ideas regarding possession of these various assets have sharply negative implications for the UN Law of the Sea Treaty. Since </w:t>
      </w:r>
      <w:r w:rsidRPr="00ED24CB">
        <w:rPr>
          <w:rStyle w:val="StyleUnderline"/>
        </w:rPr>
        <w:t>property rights imply boundaries between one person’s holdings and</w:t>
      </w:r>
      <w:r w:rsidRPr="00DE4A2A">
        <w:rPr>
          <w:sz w:val="16"/>
        </w:rPr>
        <w:t xml:space="preserve"> those of </w:t>
      </w:r>
      <w:r w:rsidRPr="00ED24CB">
        <w:rPr>
          <w:rStyle w:val="StyleUnderline"/>
        </w:rPr>
        <w:t>another</w:t>
      </w:r>
      <w:r w:rsidRPr="00DE4A2A">
        <w:rPr>
          <w:sz w:val="16"/>
        </w:rPr>
        <w:t xml:space="preserve">, we will explore how </w:t>
      </w:r>
      <w:r w:rsidRPr="00ED24CB">
        <w:rPr>
          <w:rStyle w:val="StyleUnderline"/>
        </w:rPr>
        <w:t>“fences”</w:t>
      </w:r>
      <w:r w:rsidRPr="00DE4A2A">
        <w:rPr>
          <w:sz w:val="16"/>
        </w:rPr>
        <w:t xml:space="preserve"> in the water can be established. Related discussions </w:t>
      </w:r>
      <w:r w:rsidRPr="00ED24CB">
        <w:rPr>
          <w:rStyle w:val="StyleUnderline"/>
        </w:rPr>
        <w:t xml:space="preserve">will include methods for </w:t>
      </w:r>
      <w:r w:rsidRPr="0043509F">
        <w:rPr>
          <w:rStyle w:val="Emphasis"/>
          <w:highlight w:val="cyan"/>
        </w:rPr>
        <w:t>apprehending trespassers</w:t>
      </w:r>
      <w:r w:rsidRPr="00ED24CB">
        <w:rPr>
          <w:rStyle w:val="StyleUnderline"/>
        </w:rPr>
        <w:t xml:space="preserve"> and thieves </w:t>
      </w:r>
      <w:r w:rsidRPr="0043509F">
        <w:rPr>
          <w:rStyle w:val="StyleUnderline"/>
          <w:highlight w:val="cyan"/>
        </w:rPr>
        <w:t xml:space="preserve">and </w:t>
      </w:r>
      <w:r w:rsidRPr="0043509F">
        <w:rPr>
          <w:rStyle w:val="Emphasis"/>
          <w:highlight w:val="cyan"/>
        </w:rPr>
        <w:t>rectifying</w:t>
      </w:r>
      <w:r w:rsidRPr="00ED24CB">
        <w:rPr>
          <w:rStyle w:val="Emphasis"/>
        </w:rPr>
        <w:t xml:space="preserve"> damages</w:t>
      </w:r>
      <w:r w:rsidRPr="00ED24CB">
        <w:rPr>
          <w:rStyle w:val="StyleUnderline"/>
        </w:rPr>
        <w:t xml:space="preserve"> they inflict upon</w:t>
      </w:r>
      <w:r w:rsidRPr="00DE4A2A">
        <w:rPr>
          <w:sz w:val="16"/>
        </w:rPr>
        <w:t xml:space="preserve"> the rightful </w:t>
      </w:r>
      <w:r w:rsidRPr="00ED24CB">
        <w:rPr>
          <w:rStyle w:val="StyleUnderline"/>
        </w:rPr>
        <w:t>owners. Unless the owner</w:t>
      </w:r>
      <w:r w:rsidRPr="00DE4A2A">
        <w:rPr>
          <w:sz w:val="16"/>
        </w:rPr>
        <w:t xml:space="preserve"> of an asset </w:t>
      </w:r>
      <w:r w:rsidRPr="00ED24CB">
        <w:rPr>
          <w:rStyle w:val="StyleUnderline"/>
        </w:rPr>
        <w:t xml:space="preserve">does the dumping, those who leave </w:t>
      </w:r>
      <w:r w:rsidRPr="0043509F">
        <w:rPr>
          <w:rStyle w:val="Emphasis"/>
          <w:highlight w:val="cyan"/>
        </w:rPr>
        <w:t>garbage</w:t>
      </w:r>
      <w:r w:rsidRPr="00ED24CB">
        <w:rPr>
          <w:rStyle w:val="StyleUnderline"/>
        </w:rPr>
        <w:t xml:space="preserve"> in </w:t>
      </w:r>
      <w:r w:rsidRPr="00ED24CB">
        <w:rPr>
          <w:rStyle w:val="Emphasis"/>
        </w:rPr>
        <w:t>any part</w:t>
      </w:r>
      <w:r w:rsidRPr="00ED24CB">
        <w:rPr>
          <w:rStyle w:val="StyleUnderline"/>
        </w:rPr>
        <w:t xml:space="preserve"> of the ocean</w:t>
      </w:r>
      <w:r w:rsidRPr="00DE4A2A">
        <w:rPr>
          <w:sz w:val="16"/>
        </w:rPr>
        <w:t xml:space="preserve"> belonging to someone else </w:t>
      </w:r>
      <w:r w:rsidRPr="00ED24CB">
        <w:rPr>
          <w:rStyle w:val="StyleUnderline"/>
        </w:rPr>
        <w:t xml:space="preserve">would be considered </w:t>
      </w:r>
      <w:r w:rsidRPr="00ED24CB">
        <w:rPr>
          <w:rStyle w:val="Emphasis"/>
        </w:rPr>
        <w:t>criminal trespassers</w:t>
      </w:r>
      <w:r w:rsidRPr="00DE4A2A">
        <w:rPr>
          <w:sz w:val="16"/>
        </w:rPr>
        <w:t>.</w:t>
      </w:r>
    </w:p>
    <w:p w14:paraId="19ABA563" w14:textId="77777777" w:rsidR="00DD6A8F" w:rsidRPr="00DE4A2A" w:rsidRDefault="00DD6A8F" w:rsidP="00DD6A8F">
      <w:pPr>
        <w:pStyle w:val="Heading4"/>
      </w:pPr>
      <w:r>
        <w:t xml:space="preserve">Untangling conflicts in aquatic commercialization caps multiple </w:t>
      </w:r>
      <w:r>
        <w:rPr>
          <w:u w:val="single"/>
        </w:rPr>
        <w:t>interlocking crises</w:t>
      </w:r>
      <w:r>
        <w:t xml:space="preserve">---extinction. </w:t>
      </w:r>
    </w:p>
    <w:p w14:paraId="68F475B8" w14:textId="77777777" w:rsidR="00DD6A8F" w:rsidRDefault="00DD6A8F" w:rsidP="00DD6A8F">
      <w:proofErr w:type="spellStart"/>
      <w:r>
        <w:rPr>
          <w:rStyle w:val="Style13ptBold"/>
        </w:rPr>
        <w:t>Bax</w:t>
      </w:r>
      <w:proofErr w:type="spellEnd"/>
      <w:r>
        <w:rPr>
          <w:rStyle w:val="Style13ptBold"/>
        </w:rPr>
        <w:t xml:space="preserve"> ’21 </w:t>
      </w:r>
      <w:r w:rsidRPr="009E1A2C">
        <w:t>[</w:t>
      </w:r>
      <w:proofErr w:type="spellStart"/>
      <w:r w:rsidRPr="009E1A2C">
        <w:t>Narissa</w:t>
      </w:r>
      <w:proofErr w:type="spellEnd"/>
      <w:r w:rsidRPr="009E1A2C">
        <w:t xml:space="preserve">, Camilla </w:t>
      </w:r>
      <w:proofErr w:type="spellStart"/>
      <w:r w:rsidRPr="009E1A2C">
        <w:t>Novaglio</w:t>
      </w:r>
      <w:proofErr w:type="spellEnd"/>
      <w:r w:rsidRPr="009E1A2C">
        <w:t xml:space="preserve">, Kimberley Maxwell, and fourteen additional researchers; March 2; Marine Scientist at the Australian Antarctic Division, Ph.D. in Marine Biology from the University of Tasmania; Research Fellow at the Center for Marine Socioecology, Ph.D. from the Institute for Marine and Antarctic Studies at the University of Tasmania; Post-Doctoral Fellow at the University of Waikato, M.Sc. in Marine Biology from the Victoria University of Wellington; Reviews in Fish Biology and Fisheries, “Ocean resource use: building the coastal blue economy,” </w:t>
      </w:r>
      <w:hyperlink r:id="rId6" w:history="1">
        <w:r w:rsidRPr="00815ED1">
          <w:rPr>
            <w:rStyle w:val="Hyperlink"/>
          </w:rPr>
          <w:t>https://link.springer.com/article/10.1007/s11160-021-09636-0</w:t>
        </w:r>
      </w:hyperlink>
      <w:r w:rsidRPr="009E1A2C">
        <w:t>]</w:t>
      </w:r>
    </w:p>
    <w:p w14:paraId="0554FAE0" w14:textId="77777777" w:rsidR="00DD6A8F" w:rsidRPr="00DE4A2A" w:rsidRDefault="00DD6A8F" w:rsidP="00DD6A8F">
      <w:pPr>
        <w:rPr>
          <w:sz w:val="16"/>
        </w:rPr>
      </w:pPr>
      <w:r w:rsidRPr="00DE4A2A">
        <w:rPr>
          <w:sz w:val="16"/>
        </w:rPr>
        <w:t>Abstract</w:t>
      </w:r>
    </w:p>
    <w:p w14:paraId="28290D7D" w14:textId="77777777" w:rsidR="00DD6A8F" w:rsidRPr="00DE4A2A" w:rsidRDefault="00DD6A8F" w:rsidP="00DD6A8F">
      <w:pPr>
        <w:rPr>
          <w:sz w:val="16"/>
        </w:rPr>
      </w:pPr>
      <w:r w:rsidRPr="0043509F">
        <w:rPr>
          <w:rStyle w:val="StyleUnderline"/>
          <w:highlight w:val="cyan"/>
        </w:rPr>
        <w:t>Humans</w:t>
      </w:r>
      <w:r w:rsidRPr="00DE4A2A">
        <w:rPr>
          <w:sz w:val="16"/>
        </w:rPr>
        <w:t xml:space="preserve"> have </w:t>
      </w:r>
      <w:r w:rsidRPr="0043509F">
        <w:rPr>
          <w:rStyle w:val="StyleUnderline"/>
          <w:highlight w:val="cyan"/>
        </w:rPr>
        <w:t>relie</w:t>
      </w:r>
      <w:r w:rsidRPr="00C63B53">
        <w:rPr>
          <w:rStyle w:val="StyleUnderline"/>
        </w:rPr>
        <w:t xml:space="preserve">d </w:t>
      </w:r>
      <w:r w:rsidRPr="0043509F">
        <w:rPr>
          <w:rStyle w:val="StyleUnderline"/>
          <w:highlight w:val="cyan"/>
        </w:rPr>
        <w:t xml:space="preserve">on </w:t>
      </w:r>
      <w:r w:rsidRPr="0043509F">
        <w:rPr>
          <w:rStyle w:val="Emphasis"/>
          <w:highlight w:val="cyan"/>
        </w:rPr>
        <w:t>coast</w:t>
      </w:r>
      <w:r w:rsidRPr="00C63B53">
        <w:rPr>
          <w:rStyle w:val="Emphasis"/>
        </w:rPr>
        <w:t>al resource</w:t>
      </w:r>
      <w:r w:rsidRPr="0043509F">
        <w:rPr>
          <w:rStyle w:val="Emphasis"/>
          <w:highlight w:val="cyan"/>
        </w:rPr>
        <w:t>s</w:t>
      </w:r>
      <w:r w:rsidRPr="00C63B53">
        <w:rPr>
          <w:rStyle w:val="StyleUnderline"/>
        </w:rPr>
        <w:t xml:space="preserve"> for </w:t>
      </w:r>
      <w:r w:rsidRPr="00C63B53">
        <w:rPr>
          <w:rStyle w:val="Emphasis"/>
        </w:rPr>
        <w:t>centuries</w:t>
      </w:r>
      <w:r w:rsidRPr="00DE4A2A">
        <w:rPr>
          <w:sz w:val="16"/>
        </w:rPr>
        <w:t xml:space="preserve">. However, </w:t>
      </w:r>
      <w:r w:rsidRPr="002E5959">
        <w:rPr>
          <w:rStyle w:val="StyleUnderline"/>
        </w:rPr>
        <w:t xml:space="preserve">current </w:t>
      </w:r>
      <w:r w:rsidRPr="0043509F">
        <w:rPr>
          <w:rStyle w:val="StyleUnderline"/>
          <w:highlight w:val="cyan"/>
        </w:rPr>
        <w:t xml:space="preserve">growth in </w:t>
      </w:r>
      <w:r w:rsidRPr="0043509F">
        <w:rPr>
          <w:rStyle w:val="Emphasis"/>
          <w:highlight w:val="cyan"/>
        </w:rPr>
        <w:t>population</w:t>
      </w:r>
      <w:r w:rsidRPr="0043509F">
        <w:rPr>
          <w:rStyle w:val="StyleUnderline"/>
          <w:highlight w:val="cyan"/>
        </w:rPr>
        <w:t xml:space="preserve"> and</w:t>
      </w:r>
      <w:r w:rsidRPr="002E5959">
        <w:rPr>
          <w:rStyle w:val="StyleUnderline"/>
        </w:rPr>
        <w:t xml:space="preserve"> increased </w:t>
      </w:r>
      <w:r w:rsidRPr="002E5959">
        <w:rPr>
          <w:rStyle w:val="Emphasis"/>
        </w:rPr>
        <w:t>accessibility</w:t>
      </w:r>
      <w:r w:rsidRPr="002E5959">
        <w:rPr>
          <w:rStyle w:val="StyleUnderline"/>
        </w:rPr>
        <w:t xml:space="preserve"> of </w:t>
      </w:r>
      <w:r w:rsidRPr="002E5959">
        <w:rPr>
          <w:rStyle w:val="Emphasis"/>
        </w:rPr>
        <w:t xml:space="preserve">coastal </w:t>
      </w:r>
      <w:r w:rsidRPr="0043509F">
        <w:rPr>
          <w:rStyle w:val="Emphasis"/>
          <w:highlight w:val="cyan"/>
        </w:rPr>
        <w:t>resources</w:t>
      </w:r>
      <w:r w:rsidRPr="002E5959">
        <w:rPr>
          <w:rStyle w:val="StyleUnderline"/>
        </w:rPr>
        <w:t xml:space="preserve"> through technology</w:t>
      </w:r>
      <w:r w:rsidRPr="00DE4A2A">
        <w:rPr>
          <w:sz w:val="16"/>
        </w:rPr>
        <w:t xml:space="preserve"> have </w:t>
      </w:r>
      <w:r w:rsidRPr="0043509F">
        <w:rPr>
          <w:rStyle w:val="StyleUnderline"/>
          <w:highlight w:val="cyan"/>
        </w:rPr>
        <w:t>resulted in</w:t>
      </w:r>
      <w:r w:rsidRPr="002E5959">
        <w:rPr>
          <w:rStyle w:val="StyleUnderline"/>
        </w:rPr>
        <w:t xml:space="preserve"> </w:t>
      </w:r>
      <w:r w:rsidRPr="002E5959">
        <w:rPr>
          <w:rStyle w:val="Emphasis"/>
        </w:rPr>
        <w:t>over</w:t>
      </w:r>
      <w:r w:rsidRPr="0043509F">
        <w:rPr>
          <w:rStyle w:val="Emphasis"/>
          <w:highlight w:val="cyan"/>
        </w:rPr>
        <w:t>crowded</w:t>
      </w:r>
      <w:r w:rsidRPr="002E5959">
        <w:rPr>
          <w:rStyle w:val="StyleUnderline"/>
        </w:rPr>
        <w:t xml:space="preserve"> and</w:t>
      </w:r>
      <w:r w:rsidRPr="00DE4A2A">
        <w:rPr>
          <w:sz w:val="16"/>
        </w:rPr>
        <w:t xml:space="preserve"> often </w:t>
      </w:r>
      <w:r w:rsidRPr="002E5959">
        <w:rPr>
          <w:rStyle w:val="Emphasis"/>
        </w:rPr>
        <w:t>conflicted</w:t>
      </w:r>
      <w:r w:rsidRPr="002E5959">
        <w:rPr>
          <w:rStyle w:val="StyleUnderline"/>
        </w:rPr>
        <w:t xml:space="preserve"> </w:t>
      </w:r>
      <w:r w:rsidRPr="0043509F">
        <w:rPr>
          <w:rStyle w:val="StyleUnderline"/>
          <w:highlight w:val="cyan"/>
        </w:rPr>
        <w:t>spaces</w:t>
      </w:r>
      <w:r w:rsidRPr="002E5959">
        <w:rPr>
          <w:rStyle w:val="StyleUnderline"/>
        </w:rPr>
        <w:t xml:space="preserve">. The recent </w:t>
      </w:r>
      <w:r w:rsidRPr="002E5959">
        <w:rPr>
          <w:rStyle w:val="Emphasis"/>
        </w:rPr>
        <w:t>global move</w:t>
      </w:r>
      <w:r w:rsidRPr="002E5959">
        <w:rPr>
          <w:rStyle w:val="StyleUnderline"/>
        </w:rPr>
        <w:t xml:space="preserve"> towards development of </w:t>
      </w:r>
      <w:r w:rsidRPr="002E5959">
        <w:rPr>
          <w:rStyle w:val="Emphasis"/>
        </w:rPr>
        <w:t>national blue economy</w:t>
      </w:r>
      <w:r w:rsidRPr="002E5959">
        <w:rPr>
          <w:rStyle w:val="StyleUnderline"/>
        </w:rPr>
        <w:t xml:space="preserve"> strategies</w:t>
      </w:r>
      <w:r w:rsidRPr="00DE4A2A">
        <w:rPr>
          <w:sz w:val="16"/>
        </w:rPr>
        <w:t xml:space="preserve"> further </w:t>
      </w:r>
      <w:r w:rsidRPr="002E5959">
        <w:rPr>
          <w:rStyle w:val="StyleUnderline"/>
        </w:rPr>
        <w:t>highlights the</w:t>
      </w:r>
      <w:r w:rsidRPr="00DE4A2A">
        <w:rPr>
          <w:sz w:val="16"/>
        </w:rPr>
        <w:t xml:space="preserve"> increased </w:t>
      </w:r>
      <w:r w:rsidRPr="002E5959">
        <w:rPr>
          <w:rStyle w:val="StyleUnderline"/>
        </w:rPr>
        <w:t xml:space="preserve">focus on coastal </w:t>
      </w:r>
      <w:r w:rsidRPr="00DF5D65">
        <w:rPr>
          <w:rStyle w:val="StyleUnderline"/>
        </w:rPr>
        <w:t xml:space="preserve">resources to address a </w:t>
      </w:r>
      <w:r w:rsidRPr="00DF5D65">
        <w:rPr>
          <w:rStyle w:val="Emphasis"/>
        </w:rPr>
        <w:t>broad range</w:t>
      </w:r>
      <w:r w:rsidRPr="00DF5D65">
        <w:rPr>
          <w:rStyle w:val="StyleUnderline"/>
        </w:rPr>
        <w:t xml:space="preserve"> of</w:t>
      </w:r>
      <w:r w:rsidRPr="00DE4A2A">
        <w:rPr>
          <w:sz w:val="16"/>
        </w:rPr>
        <w:t xml:space="preserve"> blue growth </w:t>
      </w:r>
      <w:r w:rsidRPr="00DF5D65">
        <w:rPr>
          <w:rStyle w:val="StyleUnderline"/>
        </w:rPr>
        <w:t xml:space="preserve">industries. The need to manage </w:t>
      </w:r>
      <w:r w:rsidRPr="00DF5D65">
        <w:rPr>
          <w:rStyle w:val="Emphasis"/>
        </w:rPr>
        <w:t>sustainable development</w:t>
      </w:r>
      <w:r w:rsidRPr="00DF5D65">
        <w:rPr>
          <w:rStyle w:val="StyleUnderline"/>
        </w:rPr>
        <w:t xml:space="preserve"> and </w:t>
      </w:r>
      <w:r w:rsidRPr="00DF5D65">
        <w:rPr>
          <w:rStyle w:val="Emphasis"/>
        </w:rPr>
        <w:t>future exploitation</w:t>
      </w:r>
      <w:r w:rsidRPr="00DF5D65">
        <w:rPr>
          <w:rStyle w:val="StyleUnderline"/>
        </w:rPr>
        <w:t xml:space="preserve"> of both over-</w:t>
      </w:r>
      <w:proofErr w:type="spellStart"/>
      <w:r w:rsidRPr="00DF5D65">
        <w:rPr>
          <w:rStyle w:val="StyleUnderline"/>
        </w:rPr>
        <w:t>utilised</w:t>
      </w:r>
      <w:proofErr w:type="spellEnd"/>
      <w:r w:rsidRPr="00DF5D65">
        <w:rPr>
          <w:rStyle w:val="StyleUnderline"/>
        </w:rPr>
        <w:t xml:space="preserve"> and emergent coastal resources is</w:t>
      </w:r>
      <w:r w:rsidRPr="00DE4A2A">
        <w:rPr>
          <w:sz w:val="16"/>
        </w:rPr>
        <w:t xml:space="preserve"> both </w:t>
      </w:r>
      <w:r w:rsidRPr="00DF5D65">
        <w:rPr>
          <w:rStyle w:val="StyleUnderline"/>
        </w:rPr>
        <w:t>a</w:t>
      </w:r>
      <w:r w:rsidRPr="00DE4A2A">
        <w:rPr>
          <w:sz w:val="16"/>
        </w:rPr>
        <w:t xml:space="preserve"> political and </w:t>
      </w:r>
      <w:r w:rsidRPr="00DF5D65">
        <w:rPr>
          <w:rStyle w:val="StyleUnderline"/>
        </w:rPr>
        <w:t>environmental complexity</w:t>
      </w:r>
      <w:r w:rsidRPr="00DE4A2A">
        <w:rPr>
          <w:sz w:val="16"/>
        </w:rPr>
        <w:t xml:space="preserve">. To address this complexity, we draw on the perspectives of a multi-disciplinary team, </w:t>
      </w:r>
      <w:proofErr w:type="spellStart"/>
      <w:r w:rsidRPr="00DE4A2A">
        <w:rPr>
          <w:sz w:val="16"/>
        </w:rPr>
        <w:t>utilising</w:t>
      </w:r>
      <w:proofErr w:type="spellEnd"/>
      <w:r w:rsidRPr="00DE4A2A">
        <w:rPr>
          <w:sz w:val="16"/>
        </w:rPr>
        <w:t xml:space="preserve"> two in depth exemplary case studies in New Zealand and within the Myanmar Delta Landscape, to showcase barriers, pathways and actions that facilitate a move from Business as Usual (BAU) to a future aligned with the Sustainable Development Goals (SDGs) and the UN International Decade of Ocean Science for Sustainable Development 2021–2030. We provide key recommendations to guide interest groups, and nations globally, towards sustainable </w:t>
      </w:r>
      <w:proofErr w:type="spellStart"/>
      <w:r w:rsidRPr="00DE4A2A">
        <w:rPr>
          <w:sz w:val="16"/>
        </w:rPr>
        <w:t>utilisation</w:t>
      </w:r>
      <w:proofErr w:type="spellEnd"/>
      <w:r w:rsidRPr="00DE4A2A">
        <w:rPr>
          <w:sz w:val="16"/>
        </w:rPr>
        <w:t xml:space="preserve">, </w:t>
      </w:r>
      <w:proofErr w:type="gramStart"/>
      <w:r w:rsidRPr="00DE4A2A">
        <w:rPr>
          <w:sz w:val="16"/>
        </w:rPr>
        <w:t>conservation</w:t>
      </w:r>
      <w:proofErr w:type="gramEnd"/>
      <w:r w:rsidRPr="00DE4A2A">
        <w:rPr>
          <w:sz w:val="16"/>
        </w:rPr>
        <w:t xml:space="preserve"> and preservation of their marine environments in a fair and equitable way, and in collaboration with those who directly rely upon coastal ecosystems. We envision a sustainable future driven by conflict mitigation and resolution,  where:</w:t>
      </w:r>
    </w:p>
    <w:p w14:paraId="49F72B08" w14:textId="77777777" w:rsidR="00DD6A8F" w:rsidRPr="00DE4A2A" w:rsidRDefault="00DD6A8F" w:rsidP="00DD6A8F">
      <w:pPr>
        <w:rPr>
          <w:sz w:val="16"/>
        </w:rPr>
      </w:pPr>
      <w:r w:rsidRPr="00DE4A2A">
        <w:rPr>
          <w:sz w:val="16"/>
        </w:rPr>
        <w:t>(</w:t>
      </w:r>
      <w:proofErr w:type="spellStart"/>
      <w:r w:rsidRPr="00DE4A2A">
        <w:rPr>
          <w:sz w:val="16"/>
        </w:rPr>
        <w:t>i</w:t>
      </w:r>
      <w:proofErr w:type="spellEnd"/>
      <w:r w:rsidRPr="00DE4A2A">
        <w:rPr>
          <w:sz w:val="16"/>
        </w:rPr>
        <w:t>) Change is motivated and facilitated</w:t>
      </w:r>
    </w:p>
    <w:p w14:paraId="2A3ABBB5" w14:textId="77777777" w:rsidR="00DD6A8F" w:rsidRPr="00DE4A2A" w:rsidRDefault="00DD6A8F" w:rsidP="00DD6A8F">
      <w:pPr>
        <w:rPr>
          <w:sz w:val="16"/>
        </w:rPr>
      </w:pPr>
      <w:r w:rsidRPr="00DE4A2A">
        <w:rPr>
          <w:sz w:val="16"/>
        </w:rPr>
        <w:t>(ii) Coastal ecosystems are co-managed by multiple reliant groups</w:t>
      </w:r>
    </w:p>
    <w:p w14:paraId="2A3FD484" w14:textId="77777777" w:rsidR="00DD6A8F" w:rsidRPr="00DE4A2A" w:rsidRDefault="00DD6A8F" w:rsidP="00DD6A8F">
      <w:pPr>
        <w:rPr>
          <w:sz w:val="16"/>
        </w:rPr>
      </w:pPr>
      <w:r w:rsidRPr="00DE4A2A">
        <w:rPr>
          <w:sz w:val="16"/>
        </w:rPr>
        <w:t>(iii) Networks that maintain and enhance biodiversity are implemented</w:t>
      </w:r>
    </w:p>
    <w:p w14:paraId="6DC8838C" w14:textId="77777777" w:rsidR="00DD6A8F" w:rsidRPr="00DE4A2A" w:rsidRDefault="00DD6A8F" w:rsidP="00DD6A8F">
      <w:pPr>
        <w:rPr>
          <w:sz w:val="16"/>
        </w:rPr>
      </w:pPr>
      <w:r w:rsidRPr="00DE4A2A">
        <w:rPr>
          <w:sz w:val="16"/>
        </w:rPr>
        <w:t>(iv) Decision-making is equitable and based on ecosystem services</w:t>
      </w:r>
    </w:p>
    <w:p w14:paraId="406B8985" w14:textId="77777777" w:rsidR="00DD6A8F" w:rsidRPr="00DE4A2A" w:rsidRDefault="00DD6A8F" w:rsidP="00DD6A8F">
      <w:pPr>
        <w:rPr>
          <w:sz w:val="16"/>
        </w:rPr>
      </w:pPr>
      <w:r w:rsidRPr="00DE4A2A">
        <w:rPr>
          <w:sz w:val="16"/>
        </w:rPr>
        <w:t>(v) Knowledge of the marine realm is strengthened—‘mapping the ocean of life’</w:t>
      </w:r>
    </w:p>
    <w:p w14:paraId="7887904D" w14:textId="77777777" w:rsidR="00DD6A8F" w:rsidRPr="00DE4A2A" w:rsidRDefault="00DD6A8F" w:rsidP="00DD6A8F">
      <w:pPr>
        <w:rPr>
          <w:sz w:val="16"/>
        </w:rPr>
      </w:pPr>
      <w:r w:rsidRPr="00DE4A2A">
        <w:rPr>
          <w:sz w:val="16"/>
        </w:rPr>
        <w:t>(vi) The interests of diverse user groups are balanced with a fair distribution of benefits</w:t>
      </w:r>
    </w:p>
    <w:p w14:paraId="03B7C3C7" w14:textId="77777777" w:rsidR="00DD6A8F" w:rsidRPr="00DE4A2A" w:rsidRDefault="00DD6A8F" w:rsidP="00DD6A8F">
      <w:pPr>
        <w:rPr>
          <w:sz w:val="16"/>
        </w:rPr>
      </w:pPr>
      <w:r w:rsidRPr="00DE4A2A">
        <w:rPr>
          <w:sz w:val="16"/>
        </w:rPr>
        <w:t>Introduction</w:t>
      </w:r>
    </w:p>
    <w:p w14:paraId="3BDE48B0" w14:textId="77777777" w:rsidR="00DD6A8F" w:rsidRPr="00DE4A2A" w:rsidRDefault="00DD6A8F" w:rsidP="00DD6A8F">
      <w:pPr>
        <w:rPr>
          <w:sz w:val="16"/>
        </w:rPr>
      </w:pPr>
      <w:r w:rsidRPr="00DE4A2A">
        <w:rPr>
          <w:sz w:val="16"/>
        </w:rPr>
        <w:t xml:space="preserve">Humans have long exploited marine ecosystems (Smith and </w:t>
      </w:r>
      <w:proofErr w:type="spellStart"/>
      <w:r w:rsidRPr="00DE4A2A">
        <w:rPr>
          <w:sz w:val="16"/>
        </w:rPr>
        <w:t>Zeder</w:t>
      </w:r>
      <w:proofErr w:type="spellEnd"/>
      <w:r w:rsidRPr="00DE4A2A">
        <w:rPr>
          <w:sz w:val="16"/>
        </w:rPr>
        <w:t> </w:t>
      </w:r>
      <w:hyperlink r:id="rId7" w:anchor="ref-CR119" w:tooltip="Smith BD, Zeder MA (2013) The onset of the Anthropocene Anthropocene 4:8–13" w:history="1">
        <w:r w:rsidRPr="00DE4A2A">
          <w:rPr>
            <w:rStyle w:val="Hyperlink"/>
            <w:sz w:val="16"/>
          </w:rPr>
          <w:t>2013</w:t>
        </w:r>
      </w:hyperlink>
      <w:r w:rsidRPr="00DE4A2A">
        <w:rPr>
          <w:sz w:val="16"/>
        </w:rPr>
        <w:t>; Zacharias </w:t>
      </w:r>
      <w:hyperlink r:id="rId8" w:anchor="ref-CR148" w:tooltip="Zacharias M (2014) Marine policy: an introduction to governance and international law of the oceans. Routledge" w:history="1">
        <w:r w:rsidRPr="00DE4A2A">
          <w:rPr>
            <w:rStyle w:val="Hyperlink"/>
            <w:sz w:val="16"/>
          </w:rPr>
          <w:t>2014</w:t>
        </w:r>
      </w:hyperlink>
      <w:r w:rsidRPr="00DE4A2A">
        <w:rPr>
          <w:sz w:val="16"/>
        </w:rPr>
        <w:t xml:space="preserve">; </w:t>
      </w:r>
      <w:proofErr w:type="spellStart"/>
      <w:r w:rsidRPr="00DE4A2A">
        <w:rPr>
          <w:sz w:val="16"/>
        </w:rPr>
        <w:t>Novaglio</w:t>
      </w:r>
      <w:proofErr w:type="spellEnd"/>
      <w:r w:rsidRPr="00DE4A2A">
        <w:rPr>
          <w:sz w:val="16"/>
        </w:rPr>
        <w:t xml:space="preserve"> et al. </w:t>
      </w:r>
      <w:hyperlink r:id="rId9" w:anchor="ref-CR97" w:tooltip="Novaglio C, Smith ADM, Frusher S, Ferretti F, Klaer N, Fulton EA (2018) Fishery development and exploitation in South East Australia. Front Mar Sci 5:145. &#10;                https://doi.org/10.3389/fmars.2018.00145&#10;                &#10;              " w:history="1">
        <w:r w:rsidRPr="00DE4A2A">
          <w:rPr>
            <w:rStyle w:val="Hyperlink"/>
            <w:sz w:val="16"/>
          </w:rPr>
          <w:t>2018</w:t>
        </w:r>
      </w:hyperlink>
      <w:r w:rsidRPr="00DE4A2A">
        <w:rPr>
          <w:sz w:val="16"/>
        </w:rPr>
        <w:t xml:space="preserve">) and </w:t>
      </w:r>
      <w:r w:rsidRPr="00DF5D65">
        <w:rPr>
          <w:rStyle w:val="StyleUnderline"/>
        </w:rPr>
        <w:t xml:space="preserve">industrial change, </w:t>
      </w:r>
      <w:r w:rsidRPr="00DF5D65">
        <w:rPr>
          <w:rStyle w:val="Emphasis"/>
        </w:rPr>
        <w:t>accelerated</w:t>
      </w:r>
      <w:r w:rsidRPr="00DF5D65">
        <w:rPr>
          <w:rStyle w:val="StyleUnderline"/>
        </w:rPr>
        <w:t xml:space="preserve"> since the</w:t>
      </w:r>
      <w:r w:rsidRPr="00DE4A2A">
        <w:rPr>
          <w:sz w:val="16"/>
        </w:rPr>
        <w:t xml:space="preserve"> mid-</w:t>
      </w:r>
      <w:r w:rsidRPr="00DF5D65">
        <w:rPr>
          <w:rStyle w:val="StyleUnderline"/>
        </w:rPr>
        <w:t xml:space="preserve">twentieth century, has enabled coastal </w:t>
      </w:r>
      <w:r w:rsidRPr="0043509F">
        <w:rPr>
          <w:rStyle w:val="StyleUnderline"/>
          <w:highlight w:val="cyan"/>
        </w:rPr>
        <w:t>states</w:t>
      </w:r>
      <w:r w:rsidRPr="00DF5D65">
        <w:rPr>
          <w:rStyle w:val="StyleUnderline"/>
        </w:rPr>
        <w:t xml:space="preserve"> to </w:t>
      </w:r>
      <w:r w:rsidRPr="0043509F">
        <w:rPr>
          <w:rStyle w:val="Emphasis"/>
          <w:highlight w:val="cyan"/>
        </w:rPr>
        <w:t>expand</w:t>
      </w:r>
      <w:r w:rsidRPr="00DF5D65">
        <w:rPr>
          <w:rStyle w:val="StyleUnderline"/>
        </w:rPr>
        <w:t xml:space="preserve"> their territories and wealth </w:t>
      </w:r>
      <w:r w:rsidRPr="0043509F">
        <w:rPr>
          <w:rStyle w:val="StyleUnderline"/>
          <w:highlight w:val="cyan"/>
        </w:rPr>
        <w:t>through</w:t>
      </w:r>
      <w:r w:rsidRPr="00DF5D65">
        <w:rPr>
          <w:rStyle w:val="StyleUnderline"/>
        </w:rPr>
        <w:t xml:space="preserve"> </w:t>
      </w:r>
      <w:r w:rsidRPr="00DF5D65">
        <w:rPr>
          <w:rStyle w:val="Emphasis"/>
        </w:rPr>
        <w:t xml:space="preserve">maritime </w:t>
      </w:r>
      <w:r w:rsidRPr="0043509F">
        <w:rPr>
          <w:rStyle w:val="Emphasis"/>
          <w:highlight w:val="cyan"/>
        </w:rPr>
        <w:t>trade</w:t>
      </w:r>
      <w:r w:rsidRPr="0043509F">
        <w:rPr>
          <w:rStyle w:val="StyleUnderline"/>
          <w:highlight w:val="cyan"/>
        </w:rPr>
        <w:t xml:space="preserve">, </w:t>
      </w:r>
      <w:r w:rsidRPr="0043509F">
        <w:rPr>
          <w:rStyle w:val="Emphasis"/>
          <w:highlight w:val="cyan"/>
        </w:rPr>
        <w:t>migration</w:t>
      </w:r>
      <w:r w:rsidRPr="0043509F">
        <w:rPr>
          <w:rStyle w:val="StyleUnderline"/>
          <w:highlight w:val="cyan"/>
        </w:rPr>
        <w:t>, and</w:t>
      </w:r>
      <w:r w:rsidRPr="00DF5D65">
        <w:rPr>
          <w:rStyle w:val="StyleUnderline"/>
        </w:rPr>
        <w:t xml:space="preserve"> the </w:t>
      </w:r>
      <w:r w:rsidRPr="0043509F">
        <w:rPr>
          <w:rStyle w:val="StyleUnderline"/>
          <w:highlight w:val="cyan"/>
        </w:rPr>
        <w:t>exploitation</w:t>
      </w:r>
      <w:r w:rsidRPr="00DF5D65">
        <w:rPr>
          <w:rStyle w:val="StyleUnderline"/>
        </w:rPr>
        <w:t xml:space="preserve"> of </w:t>
      </w:r>
      <w:r w:rsidRPr="00233A41">
        <w:rPr>
          <w:rStyle w:val="Emphasis"/>
        </w:rPr>
        <w:t>marine</w:t>
      </w:r>
      <w:r w:rsidRPr="00DF5D65">
        <w:rPr>
          <w:rStyle w:val="Emphasis"/>
        </w:rPr>
        <w:t xml:space="preserve"> resources</w:t>
      </w:r>
      <w:r w:rsidRPr="00DF5D65">
        <w:rPr>
          <w:rStyle w:val="StyleUnderline"/>
        </w:rPr>
        <w:t xml:space="preserve"> across the globe</w:t>
      </w:r>
      <w:r w:rsidRPr="00DE4A2A">
        <w:rPr>
          <w:sz w:val="16"/>
        </w:rPr>
        <w:t xml:space="preserve"> (Zacharias </w:t>
      </w:r>
      <w:hyperlink r:id="rId10" w:anchor="ref-CR148" w:tooltip="Zacharias M (2014) Marine policy: an introduction to governance and international law of the oceans. Routledge" w:history="1">
        <w:r w:rsidRPr="00DE4A2A">
          <w:rPr>
            <w:rStyle w:val="Hyperlink"/>
            <w:sz w:val="16"/>
          </w:rPr>
          <w:t>2014</w:t>
        </w:r>
      </w:hyperlink>
      <w:r w:rsidRPr="00DE4A2A">
        <w:rPr>
          <w:sz w:val="16"/>
        </w:rPr>
        <w:t>; Alexander </w:t>
      </w:r>
      <w:hyperlink r:id="rId11" w:anchor="ref-CR2" w:tooltip="Alexander KA (2019) Conflicts over marine and coastal common resources: causes, Governance and Prevention. Routledge." w:history="1">
        <w:r w:rsidRPr="00DE4A2A">
          <w:rPr>
            <w:rStyle w:val="Hyperlink"/>
            <w:sz w:val="16"/>
          </w:rPr>
          <w:t>2019</w:t>
        </w:r>
      </w:hyperlink>
      <w:r w:rsidRPr="00DE4A2A">
        <w:rPr>
          <w:sz w:val="16"/>
        </w:rPr>
        <w:t xml:space="preserve">; </w:t>
      </w:r>
      <w:proofErr w:type="spellStart"/>
      <w:r w:rsidRPr="00DE4A2A">
        <w:rPr>
          <w:sz w:val="16"/>
        </w:rPr>
        <w:t>Jouffray</w:t>
      </w:r>
      <w:proofErr w:type="spellEnd"/>
      <w:r w:rsidRPr="00DE4A2A">
        <w:rPr>
          <w:sz w:val="16"/>
        </w:rPr>
        <w:t xml:space="preserve"> et al. </w:t>
      </w:r>
      <w:hyperlink r:id="rId12" w:anchor="ref-CR61" w:tooltip="Jouffray JB, Blasiak R, Norström AV, Österblom H, Nyström M (2020) The blue acceleration: the trajectory of human expansion into the Ocean. One Earth 2(1):43–54" w:history="1">
        <w:r w:rsidRPr="00DE4A2A">
          <w:rPr>
            <w:rStyle w:val="Hyperlink"/>
            <w:sz w:val="16"/>
          </w:rPr>
          <w:t>2020</w:t>
        </w:r>
      </w:hyperlink>
      <w:r w:rsidRPr="00DE4A2A">
        <w:rPr>
          <w:sz w:val="16"/>
        </w:rPr>
        <w:t xml:space="preserve">). </w:t>
      </w:r>
      <w:r w:rsidRPr="00DF5D65">
        <w:rPr>
          <w:rStyle w:val="StyleUnderline"/>
        </w:rPr>
        <w:t xml:space="preserve">Global </w:t>
      </w:r>
      <w:r w:rsidRPr="0043509F">
        <w:rPr>
          <w:rStyle w:val="Emphasis"/>
          <w:highlight w:val="cyan"/>
        </w:rPr>
        <w:t>ocean</w:t>
      </w:r>
      <w:r w:rsidRPr="00DF5D65">
        <w:rPr>
          <w:rStyle w:val="Emphasis"/>
        </w:rPr>
        <w:t xml:space="preserve"> economic activitie</w:t>
      </w:r>
      <w:r w:rsidRPr="0043509F">
        <w:rPr>
          <w:rStyle w:val="Emphasis"/>
          <w:highlight w:val="cyan"/>
        </w:rPr>
        <w:t>s</w:t>
      </w:r>
      <w:r w:rsidRPr="0043509F">
        <w:rPr>
          <w:rStyle w:val="StyleUnderline"/>
          <w:highlight w:val="cyan"/>
        </w:rPr>
        <w:t xml:space="preserve"> are</w:t>
      </w:r>
      <w:r w:rsidRPr="00DF5D65">
        <w:rPr>
          <w:rStyle w:val="StyleUnderline"/>
        </w:rPr>
        <w:t xml:space="preserve"> estimated to be </w:t>
      </w:r>
      <w:r w:rsidRPr="0043509F">
        <w:rPr>
          <w:rStyle w:val="StyleUnderline"/>
          <w:highlight w:val="cyan"/>
        </w:rPr>
        <w:t>worth</w:t>
      </w:r>
      <w:r w:rsidRPr="00DE4A2A">
        <w:rPr>
          <w:sz w:val="16"/>
        </w:rPr>
        <w:t xml:space="preserve"> US$</w:t>
      </w:r>
      <w:r w:rsidRPr="0043509F">
        <w:rPr>
          <w:rStyle w:val="Emphasis"/>
          <w:highlight w:val="cyan"/>
        </w:rPr>
        <w:t>1.5 trillion</w:t>
      </w:r>
      <w:r w:rsidRPr="00DF5D65">
        <w:rPr>
          <w:rStyle w:val="StyleUnderline"/>
        </w:rPr>
        <w:t xml:space="preserve"> per annum, </w:t>
      </w:r>
      <w:r w:rsidRPr="0043509F">
        <w:rPr>
          <w:rStyle w:val="StyleUnderline"/>
          <w:highlight w:val="cyan"/>
        </w:rPr>
        <w:t>with</w:t>
      </w:r>
      <w:r w:rsidRPr="00DF5D65">
        <w:rPr>
          <w:rStyle w:val="StyleUnderline"/>
        </w:rPr>
        <w:t xml:space="preserve"> </w:t>
      </w:r>
      <w:r w:rsidRPr="00DF5D65">
        <w:rPr>
          <w:rStyle w:val="Emphasis"/>
        </w:rPr>
        <w:t xml:space="preserve">blue </w:t>
      </w:r>
      <w:r w:rsidRPr="0043509F">
        <w:rPr>
          <w:rStyle w:val="Emphasis"/>
          <w:highlight w:val="cyan"/>
        </w:rPr>
        <w:t>growth</w:t>
      </w:r>
      <w:r w:rsidRPr="0043509F">
        <w:rPr>
          <w:rStyle w:val="StyleUnderline"/>
          <w:highlight w:val="cyan"/>
        </w:rPr>
        <w:t xml:space="preserve"> expected to continue</w:t>
      </w:r>
      <w:r w:rsidRPr="00DF5D65">
        <w:rPr>
          <w:rStyle w:val="StyleUnderline"/>
        </w:rPr>
        <w:t xml:space="preserve"> at a </w:t>
      </w:r>
      <w:r w:rsidRPr="0043509F">
        <w:rPr>
          <w:rStyle w:val="Emphasis"/>
          <w:highlight w:val="cyan"/>
        </w:rPr>
        <w:t>faster</w:t>
      </w:r>
      <w:r w:rsidRPr="00DF5D65">
        <w:rPr>
          <w:rStyle w:val="Emphasis"/>
        </w:rPr>
        <w:t xml:space="preserve"> rate</w:t>
      </w:r>
      <w:r w:rsidRPr="00DF5D65">
        <w:rPr>
          <w:rStyle w:val="StyleUnderline"/>
        </w:rPr>
        <w:t xml:space="preserve"> </w:t>
      </w:r>
      <w:r w:rsidRPr="0043509F">
        <w:rPr>
          <w:rStyle w:val="StyleUnderline"/>
          <w:highlight w:val="cyan"/>
        </w:rPr>
        <w:t xml:space="preserve">than </w:t>
      </w:r>
      <w:r w:rsidRPr="0043509F">
        <w:rPr>
          <w:rStyle w:val="Emphasis"/>
          <w:highlight w:val="cyan"/>
        </w:rPr>
        <w:t>terrestrial</w:t>
      </w:r>
      <w:r w:rsidRPr="00DF5D65">
        <w:rPr>
          <w:rStyle w:val="Emphasis"/>
        </w:rPr>
        <w:t xml:space="preserve"> activities</w:t>
      </w:r>
      <w:r w:rsidRPr="00DF5D65">
        <w:rPr>
          <w:rStyle w:val="StyleUnderline"/>
        </w:rPr>
        <w:t xml:space="preserve"> for</w:t>
      </w:r>
      <w:r w:rsidRPr="00DE4A2A">
        <w:rPr>
          <w:sz w:val="16"/>
        </w:rPr>
        <w:t xml:space="preserve"> at least </w:t>
      </w:r>
      <w:r w:rsidRPr="00DF5D65">
        <w:rPr>
          <w:rStyle w:val="StyleUnderline"/>
        </w:rPr>
        <w:t>the next few decades</w:t>
      </w:r>
      <w:r w:rsidRPr="00DE4A2A">
        <w:rPr>
          <w:sz w:val="16"/>
        </w:rPr>
        <w:t xml:space="preserve"> (US$3–5 trillion by 2030 OECD </w:t>
      </w:r>
      <w:hyperlink r:id="rId13" w:anchor="ref-CR100" w:tooltip="OECD (2016) The Ocean Economy in 2030. OECD Publishing, Paris,. &#10;                https://doi.org/10.1787/9789264251724-en&#10;                &#10;              " w:history="1">
        <w:r w:rsidRPr="00DE4A2A">
          <w:rPr>
            <w:rStyle w:val="Hyperlink"/>
            <w:sz w:val="16"/>
          </w:rPr>
          <w:t>2016</w:t>
        </w:r>
      </w:hyperlink>
      <w:r w:rsidRPr="00DE4A2A">
        <w:rPr>
          <w:sz w:val="16"/>
        </w:rPr>
        <w:t>, </w:t>
      </w:r>
      <w:hyperlink r:id="rId14" w:anchor="ref-CR101" w:tooltip="OECD (2019) Rethinking innovation for a sustainable ocean economy. OECD Publishing, Paris. &#10;                https://doi.org/10.1787/9789264311053-en&#10;                &#10;              " w:history="1">
        <w:r w:rsidRPr="00DE4A2A">
          <w:rPr>
            <w:rStyle w:val="Hyperlink"/>
            <w:sz w:val="16"/>
          </w:rPr>
          <w:t>2019</w:t>
        </w:r>
      </w:hyperlink>
      <w:r w:rsidRPr="00DE4A2A">
        <w:rPr>
          <w:sz w:val="16"/>
        </w:rPr>
        <w:t xml:space="preserve">). </w:t>
      </w:r>
      <w:r w:rsidRPr="00DF5D65">
        <w:rPr>
          <w:rStyle w:val="StyleUnderline"/>
        </w:rPr>
        <w:t>This growth</w:t>
      </w:r>
      <w:r w:rsidRPr="00DE4A2A">
        <w:rPr>
          <w:sz w:val="16"/>
        </w:rPr>
        <w:t xml:space="preserve"> however, </w:t>
      </w:r>
      <w:r w:rsidRPr="00DF5D65">
        <w:rPr>
          <w:rStyle w:val="StyleUnderline"/>
        </w:rPr>
        <w:t xml:space="preserve">is affected by the </w:t>
      </w:r>
      <w:r w:rsidRPr="00DF5D65">
        <w:rPr>
          <w:rStyle w:val="Emphasis"/>
        </w:rPr>
        <w:t>inherent contest</w:t>
      </w:r>
      <w:r w:rsidRPr="00DF5D65">
        <w:rPr>
          <w:rStyle w:val="StyleUnderline"/>
        </w:rPr>
        <w:t xml:space="preserve"> within coastal spaces which</w:t>
      </w:r>
      <w:r w:rsidRPr="00DE4A2A">
        <w:rPr>
          <w:sz w:val="16"/>
        </w:rPr>
        <w:t xml:space="preserve"> current policy and </w:t>
      </w:r>
      <w:r w:rsidRPr="00DF5D65">
        <w:rPr>
          <w:rStyle w:val="StyleUnderline"/>
        </w:rPr>
        <w:t>management strategies struggle to</w:t>
      </w:r>
      <w:r w:rsidRPr="00DE4A2A">
        <w:rPr>
          <w:sz w:val="16"/>
        </w:rPr>
        <w:t xml:space="preserve"> fully </w:t>
      </w:r>
      <w:r w:rsidRPr="00DF5D65">
        <w:rPr>
          <w:rStyle w:val="StyleUnderline"/>
        </w:rPr>
        <w:t>address</w:t>
      </w:r>
      <w:r w:rsidRPr="00DE4A2A">
        <w:rPr>
          <w:sz w:val="16"/>
        </w:rPr>
        <w:t xml:space="preserve"> (Alexander </w:t>
      </w:r>
      <w:hyperlink r:id="rId15" w:anchor="ref-CR2" w:tooltip="Alexander KA (2019) Conflicts over marine and coastal common resources: causes, Governance and Prevention. Routledge." w:history="1">
        <w:r w:rsidRPr="00DE4A2A">
          <w:rPr>
            <w:rStyle w:val="Hyperlink"/>
            <w:sz w:val="16"/>
          </w:rPr>
          <w:t>2019</w:t>
        </w:r>
      </w:hyperlink>
      <w:r w:rsidRPr="00DE4A2A">
        <w:rPr>
          <w:sz w:val="16"/>
        </w:rPr>
        <w:t>). The nexus between ideas around sustainability and what constitutes blue growth remains contentious (</w:t>
      </w:r>
      <w:proofErr w:type="spellStart"/>
      <w:r w:rsidRPr="00DE4A2A">
        <w:rPr>
          <w:sz w:val="16"/>
        </w:rPr>
        <w:t>Jouffray</w:t>
      </w:r>
      <w:proofErr w:type="spellEnd"/>
      <w:r w:rsidRPr="00DE4A2A">
        <w:rPr>
          <w:sz w:val="16"/>
        </w:rPr>
        <w:t xml:space="preserve"> et al. </w:t>
      </w:r>
      <w:hyperlink r:id="rId16" w:anchor="ref-CR61" w:tooltip="Jouffray JB, Blasiak R, Norström AV, Österblom H, Nyström M (2020) The blue acceleration: the trajectory of human expansion into the Ocean. One Earth 2(1):43–54" w:history="1">
        <w:r w:rsidRPr="00DE4A2A">
          <w:rPr>
            <w:rStyle w:val="Hyperlink"/>
            <w:sz w:val="16"/>
          </w:rPr>
          <w:t>2020</w:t>
        </w:r>
      </w:hyperlink>
      <w:r w:rsidRPr="00DE4A2A">
        <w:rPr>
          <w:sz w:val="16"/>
        </w:rPr>
        <w:t>), and purposeful change towards a more environmentally, economically, socially sustainable and just blue economy is required.</w:t>
      </w:r>
    </w:p>
    <w:p w14:paraId="599765E5" w14:textId="77777777" w:rsidR="00DD6A8F" w:rsidRPr="00DE4A2A" w:rsidRDefault="00DD6A8F" w:rsidP="00DD6A8F">
      <w:pPr>
        <w:rPr>
          <w:sz w:val="16"/>
        </w:rPr>
      </w:pPr>
      <w:r w:rsidRPr="00DE4A2A">
        <w:rPr>
          <w:sz w:val="16"/>
        </w:rPr>
        <w:t>The blue economy: ocean sustainability and the economic Agenda</w:t>
      </w:r>
    </w:p>
    <w:p w14:paraId="202CF9DB" w14:textId="77777777" w:rsidR="00DD6A8F" w:rsidRPr="00DE4A2A" w:rsidRDefault="00DD6A8F" w:rsidP="00DD6A8F">
      <w:pPr>
        <w:rPr>
          <w:sz w:val="16"/>
        </w:rPr>
      </w:pPr>
      <w:r w:rsidRPr="00F60820">
        <w:rPr>
          <w:rStyle w:val="StyleUnderline"/>
        </w:rPr>
        <w:t xml:space="preserve">The last half century has seen </w:t>
      </w:r>
      <w:r w:rsidRPr="0043509F">
        <w:rPr>
          <w:rStyle w:val="StyleUnderline"/>
          <w:highlight w:val="cyan"/>
        </w:rPr>
        <w:t xml:space="preserve">concerns </w:t>
      </w:r>
      <w:r w:rsidRPr="0043509F">
        <w:rPr>
          <w:rStyle w:val="Emphasis"/>
          <w:highlight w:val="cyan"/>
        </w:rPr>
        <w:t>escalate</w:t>
      </w:r>
      <w:r w:rsidRPr="0043509F">
        <w:rPr>
          <w:rStyle w:val="StyleUnderline"/>
          <w:highlight w:val="cyan"/>
        </w:rPr>
        <w:t xml:space="preserve"> over</w:t>
      </w:r>
      <w:r w:rsidRPr="00F60820">
        <w:rPr>
          <w:rStyle w:val="StyleUnderline"/>
        </w:rPr>
        <w:t xml:space="preserve"> the </w:t>
      </w:r>
      <w:r w:rsidRPr="0043509F">
        <w:rPr>
          <w:rStyle w:val="StyleUnderline"/>
          <w:highlight w:val="cyan"/>
        </w:rPr>
        <w:t>impacts</w:t>
      </w:r>
      <w:r w:rsidRPr="00F60820">
        <w:rPr>
          <w:rStyle w:val="StyleUnderline"/>
        </w:rPr>
        <w:t xml:space="preserve"> of </w:t>
      </w:r>
      <w:r w:rsidRPr="00F60820">
        <w:rPr>
          <w:rStyle w:val="Emphasis"/>
        </w:rPr>
        <w:t>human activities</w:t>
      </w:r>
      <w:r w:rsidRPr="00F60820">
        <w:rPr>
          <w:rStyle w:val="StyleUnderline"/>
        </w:rPr>
        <w:t xml:space="preserve"> </w:t>
      </w:r>
      <w:r w:rsidRPr="0043509F">
        <w:rPr>
          <w:rStyle w:val="StyleUnderline"/>
          <w:highlight w:val="cyan"/>
        </w:rPr>
        <w:t>on</w:t>
      </w:r>
      <w:r w:rsidRPr="00F60820">
        <w:rPr>
          <w:rStyle w:val="StyleUnderline"/>
        </w:rPr>
        <w:t xml:space="preserve"> </w:t>
      </w:r>
      <w:r w:rsidRPr="00F60820">
        <w:rPr>
          <w:rStyle w:val="Emphasis"/>
        </w:rPr>
        <w:t xml:space="preserve">marine </w:t>
      </w:r>
      <w:r w:rsidRPr="0043509F">
        <w:rPr>
          <w:rStyle w:val="Emphasis"/>
          <w:highlight w:val="cyan"/>
        </w:rPr>
        <w:t>ecosystems</w:t>
      </w:r>
      <w:r w:rsidRPr="00F60820">
        <w:rPr>
          <w:rStyle w:val="StyleUnderline"/>
        </w:rPr>
        <w:t>, giving rise to</w:t>
      </w:r>
      <w:r w:rsidRPr="00DE4A2A">
        <w:rPr>
          <w:sz w:val="16"/>
        </w:rPr>
        <w:t xml:space="preserve"> various </w:t>
      </w:r>
      <w:r w:rsidRPr="00F60820">
        <w:rPr>
          <w:rStyle w:val="StyleUnderline"/>
        </w:rPr>
        <w:t>initiatives seeking to incorporate</w:t>
      </w:r>
      <w:r w:rsidRPr="00DE4A2A">
        <w:rPr>
          <w:sz w:val="16"/>
        </w:rPr>
        <w:t xml:space="preserve"> the concept of </w:t>
      </w:r>
      <w:r w:rsidRPr="00F60820">
        <w:rPr>
          <w:rStyle w:val="StyleUnderline"/>
        </w:rPr>
        <w:t>sustainability</w:t>
      </w:r>
      <w:r w:rsidRPr="00DE4A2A">
        <w:rPr>
          <w:sz w:val="16"/>
        </w:rPr>
        <w:t xml:space="preserve"> into policy (</w:t>
      </w:r>
      <w:proofErr w:type="spellStart"/>
      <w:r w:rsidRPr="00DE4A2A">
        <w:rPr>
          <w:sz w:val="16"/>
        </w:rPr>
        <w:t>Stojanovic</w:t>
      </w:r>
      <w:proofErr w:type="spellEnd"/>
      <w:r w:rsidRPr="00DE4A2A">
        <w:rPr>
          <w:sz w:val="16"/>
        </w:rPr>
        <w:t xml:space="preserve"> and Farmer </w:t>
      </w:r>
      <w:hyperlink r:id="rId17" w:anchor="ref-CR123" w:tooltip="Stojanovic TA, Farmer CJQ (2013) The development of world oceans &amp; coasts and concepts of sustainability. Marine Policy 42:157–165" w:history="1">
        <w:r w:rsidRPr="00DE4A2A">
          <w:rPr>
            <w:rStyle w:val="Hyperlink"/>
            <w:sz w:val="16"/>
          </w:rPr>
          <w:t>2013</w:t>
        </w:r>
      </w:hyperlink>
      <w:r w:rsidRPr="00DE4A2A">
        <w:rPr>
          <w:sz w:val="16"/>
        </w:rPr>
        <w:t xml:space="preserve">). This has meant that recent initiatives, collectively called </w:t>
      </w:r>
      <w:r w:rsidRPr="00F60820">
        <w:rPr>
          <w:rStyle w:val="StyleUnderline"/>
        </w:rPr>
        <w:t>the blue economy</w:t>
      </w:r>
      <w:r w:rsidRPr="00DE4A2A">
        <w:rPr>
          <w:sz w:val="16"/>
        </w:rPr>
        <w:t xml:space="preserve">, </w:t>
      </w:r>
      <w:r w:rsidRPr="00F60820">
        <w:rPr>
          <w:rStyle w:val="StyleUnderline"/>
        </w:rPr>
        <w:t xml:space="preserve">comprise a </w:t>
      </w:r>
      <w:r w:rsidRPr="00F60820">
        <w:rPr>
          <w:rStyle w:val="Emphasis"/>
        </w:rPr>
        <w:t>range</w:t>
      </w:r>
      <w:r w:rsidRPr="00F60820">
        <w:rPr>
          <w:rStyle w:val="StyleUnderline"/>
        </w:rPr>
        <w:t xml:space="preserve"> of </w:t>
      </w:r>
      <w:r w:rsidRPr="00F60820">
        <w:rPr>
          <w:rStyle w:val="Emphasis"/>
        </w:rPr>
        <w:t>economic sectors</w:t>
      </w:r>
      <w:r w:rsidRPr="00DE4A2A">
        <w:rPr>
          <w:sz w:val="16"/>
        </w:rPr>
        <w:t xml:space="preserve"> and related policies </w:t>
      </w:r>
      <w:r w:rsidRPr="0043509F">
        <w:rPr>
          <w:rStyle w:val="StyleUnderline"/>
          <w:highlight w:val="cyan"/>
        </w:rPr>
        <w:t>that</w:t>
      </w:r>
      <w:r w:rsidRPr="00DE4A2A">
        <w:rPr>
          <w:sz w:val="16"/>
        </w:rPr>
        <w:t xml:space="preserve"> together </w:t>
      </w:r>
      <w:r w:rsidRPr="0043509F">
        <w:rPr>
          <w:rStyle w:val="StyleUnderline"/>
          <w:highlight w:val="cyan"/>
        </w:rPr>
        <w:t>determine whether</w:t>
      </w:r>
      <w:r w:rsidRPr="00F60820">
        <w:rPr>
          <w:rStyle w:val="StyleUnderline"/>
        </w:rPr>
        <w:t xml:space="preserve"> the </w:t>
      </w:r>
      <w:r w:rsidRPr="0043509F">
        <w:rPr>
          <w:rStyle w:val="Emphasis"/>
          <w:highlight w:val="cyan"/>
        </w:rPr>
        <w:t>use</w:t>
      </w:r>
      <w:r w:rsidRPr="00F60820">
        <w:rPr>
          <w:rStyle w:val="Emphasis"/>
        </w:rPr>
        <w:t xml:space="preserve"> of oceanic resources</w:t>
      </w:r>
      <w:r w:rsidRPr="00F60820">
        <w:rPr>
          <w:rStyle w:val="StyleUnderline"/>
        </w:rPr>
        <w:t xml:space="preserve"> </w:t>
      </w:r>
      <w:r w:rsidRPr="0043509F">
        <w:rPr>
          <w:rStyle w:val="StyleUnderline"/>
          <w:highlight w:val="cyan"/>
        </w:rPr>
        <w:t xml:space="preserve">is </w:t>
      </w:r>
      <w:r w:rsidRPr="0043509F">
        <w:rPr>
          <w:rStyle w:val="Emphasis"/>
          <w:highlight w:val="cyan"/>
        </w:rPr>
        <w:t>sustainable</w:t>
      </w:r>
      <w:r w:rsidRPr="00730338">
        <w:rPr>
          <w:rStyle w:val="StyleUnderline"/>
        </w:rPr>
        <w:t>. An important challenge is</w:t>
      </w:r>
      <w:r w:rsidRPr="00DE4A2A">
        <w:rPr>
          <w:sz w:val="16"/>
        </w:rPr>
        <w:t xml:space="preserve"> thus </w:t>
      </w:r>
      <w:r w:rsidRPr="00730338">
        <w:rPr>
          <w:rStyle w:val="StyleUnderline"/>
        </w:rPr>
        <w:t>to</w:t>
      </w:r>
      <w:r w:rsidRPr="00DE4A2A">
        <w:rPr>
          <w:sz w:val="16"/>
        </w:rPr>
        <w:t xml:space="preserve"> understand and better </w:t>
      </w:r>
      <w:r w:rsidRPr="00730338">
        <w:rPr>
          <w:rStyle w:val="StyleUnderline"/>
        </w:rPr>
        <w:t>manage the</w:t>
      </w:r>
      <w:r w:rsidRPr="00DE4A2A">
        <w:rPr>
          <w:sz w:val="16"/>
        </w:rPr>
        <w:t xml:space="preserve"> many </w:t>
      </w:r>
      <w:r w:rsidRPr="00730338">
        <w:rPr>
          <w:rStyle w:val="StyleUnderline"/>
        </w:rPr>
        <w:t xml:space="preserve">aspects of </w:t>
      </w:r>
      <w:r w:rsidRPr="00730338">
        <w:rPr>
          <w:rStyle w:val="Emphasis"/>
        </w:rPr>
        <w:t>oceanic sustainability</w:t>
      </w:r>
      <w:r w:rsidRPr="00730338">
        <w:rPr>
          <w:rStyle w:val="StyleUnderline"/>
        </w:rPr>
        <w:t xml:space="preserve">, ranging from sustainable </w:t>
      </w:r>
      <w:r w:rsidRPr="00730338">
        <w:rPr>
          <w:rStyle w:val="Emphasis"/>
        </w:rPr>
        <w:t>resource exploitation</w:t>
      </w:r>
      <w:r w:rsidRPr="00730338">
        <w:rPr>
          <w:rStyle w:val="StyleUnderline"/>
        </w:rPr>
        <w:t xml:space="preserve"> to </w:t>
      </w:r>
      <w:r w:rsidRPr="00730338">
        <w:rPr>
          <w:rStyle w:val="Emphasis"/>
        </w:rPr>
        <w:t>ecosystem health</w:t>
      </w:r>
      <w:r w:rsidRPr="00730338">
        <w:rPr>
          <w:rStyle w:val="StyleUnderline"/>
        </w:rPr>
        <w:t xml:space="preserve"> to </w:t>
      </w:r>
      <w:r w:rsidRPr="00730338">
        <w:rPr>
          <w:rStyle w:val="Emphasis"/>
        </w:rPr>
        <w:t>pollution</w:t>
      </w:r>
      <w:r w:rsidRPr="00DE4A2A">
        <w:rPr>
          <w:sz w:val="16"/>
        </w:rPr>
        <w:t xml:space="preserve"> (The World Bank 2017: xi). This vision’s origins sit within the ‘Green Economy’ (Pearce et al. 1989), which has been defined by the United Nations Environment </w:t>
      </w:r>
      <w:proofErr w:type="spellStart"/>
      <w:r w:rsidRPr="00DE4A2A">
        <w:rPr>
          <w:sz w:val="16"/>
        </w:rPr>
        <w:t>Programme</w:t>
      </w:r>
      <w:proofErr w:type="spellEnd"/>
      <w:r w:rsidRPr="00DE4A2A">
        <w:rPr>
          <w:sz w:val="16"/>
        </w:rPr>
        <w:t xml:space="preserve"> (UNEP) as </w:t>
      </w:r>
      <w:r w:rsidRPr="0043509F">
        <w:rPr>
          <w:rStyle w:val="StyleUnderline"/>
          <w:highlight w:val="cyan"/>
        </w:rPr>
        <w:t>a</w:t>
      </w:r>
      <w:r w:rsidRPr="00851D14">
        <w:rPr>
          <w:rStyle w:val="StyleUnderline"/>
        </w:rPr>
        <w:t xml:space="preserve">n economic </w:t>
      </w:r>
      <w:r w:rsidRPr="0043509F">
        <w:rPr>
          <w:rStyle w:val="StyleUnderline"/>
          <w:highlight w:val="cyan"/>
        </w:rPr>
        <w:t>model</w:t>
      </w:r>
      <w:r w:rsidRPr="00851D14">
        <w:rPr>
          <w:rStyle w:val="StyleUnderline"/>
        </w:rPr>
        <w:t xml:space="preserve"> ‘that </w:t>
      </w:r>
      <w:r w:rsidRPr="0043509F">
        <w:rPr>
          <w:rStyle w:val="StyleUnderline"/>
          <w:highlight w:val="cyan"/>
        </w:rPr>
        <w:t>results in improved</w:t>
      </w:r>
      <w:r w:rsidRPr="00851D14">
        <w:rPr>
          <w:rStyle w:val="StyleUnderline"/>
        </w:rPr>
        <w:t xml:space="preserve"> </w:t>
      </w:r>
      <w:r w:rsidRPr="00851D14">
        <w:rPr>
          <w:rStyle w:val="Emphasis"/>
        </w:rPr>
        <w:t xml:space="preserve">human </w:t>
      </w:r>
      <w:r w:rsidRPr="0043509F">
        <w:rPr>
          <w:rStyle w:val="Emphasis"/>
          <w:highlight w:val="cyan"/>
        </w:rPr>
        <w:t>well-being</w:t>
      </w:r>
      <w:r w:rsidRPr="00DE4A2A">
        <w:rPr>
          <w:sz w:val="16"/>
        </w:rPr>
        <w:t xml:space="preserve"> and social equity, </w:t>
      </w:r>
      <w:r w:rsidRPr="00851D14">
        <w:rPr>
          <w:rStyle w:val="StyleUnderline"/>
        </w:rPr>
        <w:t xml:space="preserve">while significantly </w:t>
      </w:r>
      <w:r w:rsidRPr="0043509F">
        <w:rPr>
          <w:rStyle w:val="StyleUnderline"/>
          <w:highlight w:val="cyan"/>
        </w:rPr>
        <w:t>reducing</w:t>
      </w:r>
      <w:r w:rsidRPr="00851D14">
        <w:rPr>
          <w:rStyle w:val="StyleUnderline"/>
        </w:rPr>
        <w:t xml:space="preserve"> </w:t>
      </w:r>
      <w:r w:rsidRPr="00851D14">
        <w:rPr>
          <w:rStyle w:val="Emphasis"/>
        </w:rPr>
        <w:t xml:space="preserve">environmental </w:t>
      </w:r>
      <w:r w:rsidRPr="0043509F">
        <w:rPr>
          <w:rStyle w:val="Emphasis"/>
          <w:highlight w:val="cyan"/>
        </w:rPr>
        <w:t>risks</w:t>
      </w:r>
      <w:r w:rsidRPr="0043509F">
        <w:rPr>
          <w:rStyle w:val="StyleUnderline"/>
          <w:highlight w:val="cyan"/>
        </w:rPr>
        <w:t xml:space="preserve"> and</w:t>
      </w:r>
      <w:r w:rsidRPr="00851D14">
        <w:rPr>
          <w:rStyle w:val="StyleUnderline"/>
        </w:rPr>
        <w:t xml:space="preserve"> </w:t>
      </w:r>
      <w:r w:rsidRPr="00851D14">
        <w:rPr>
          <w:rStyle w:val="Emphasis"/>
        </w:rPr>
        <w:t xml:space="preserve">ecological </w:t>
      </w:r>
      <w:r w:rsidRPr="0043509F">
        <w:rPr>
          <w:rStyle w:val="Emphasis"/>
          <w:highlight w:val="cyan"/>
        </w:rPr>
        <w:t>scarcities</w:t>
      </w:r>
      <w:r w:rsidRPr="0043509F">
        <w:rPr>
          <w:rStyle w:val="StyleUnderline"/>
          <w:highlight w:val="cyan"/>
        </w:rPr>
        <w:t>’</w:t>
      </w:r>
      <w:r w:rsidRPr="00851D14">
        <w:rPr>
          <w:rStyle w:val="StyleUnderline"/>
        </w:rPr>
        <w:t xml:space="preserve"> intended </w:t>
      </w:r>
      <w:r w:rsidRPr="0043509F">
        <w:rPr>
          <w:rStyle w:val="StyleUnderline"/>
          <w:highlight w:val="cyan"/>
        </w:rPr>
        <w:t>to deliver</w:t>
      </w:r>
      <w:r w:rsidRPr="00851D14">
        <w:rPr>
          <w:rStyle w:val="StyleUnderline"/>
        </w:rPr>
        <w:t xml:space="preserve"> a </w:t>
      </w:r>
      <w:r w:rsidRPr="00851D14">
        <w:rPr>
          <w:rStyle w:val="Emphasis"/>
        </w:rPr>
        <w:t>low carbon</w:t>
      </w:r>
      <w:r w:rsidRPr="00851D14">
        <w:rPr>
          <w:rStyle w:val="StyleUnderline"/>
        </w:rPr>
        <w:t xml:space="preserve">, </w:t>
      </w:r>
      <w:r w:rsidRPr="00851D14">
        <w:rPr>
          <w:rStyle w:val="Emphasis"/>
        </w:rPr>
        <w:t xml:space="preserve">resource </w:t>
      </w:r>
      <w:r w:rsidRPr="0043509F">
        <w:rPr>
          <w:rStyle w:val="Emphasis"/>
          <w:highlight w:val="cyan"/>
        </w:rPr>
        <w:t>efficient</w:t>
      </w:r>
      <w:r w:rsidRPr="00851D14">
        <w:rPr>
          <w:rStyle w:val="StyleUnderline"/>
        </w:rPr>
        <w:t>, and</w:t>
      </w:r>
      <w:r w:rsidRPr="00DE4A2A">
        <w:rPr>
          <w:sz w:val="16"/>
        </w:rPr>
        <w:t xml:space="preserve"> socially </w:t>
      </w:r>
      <w:r w:rsidRPr="00851D14">
        <w:rPr>
          <w:rStyle w:val="StyleUnderline"/>
        </w:rPr>
        <w:t xml:space="preserve">inclusive </w:t>
      </w:r>
      <w:r w:rsidRPr="0043509F">
        <w:rPr>
          <w:rStyle w:val="StyleUnderline"/>
          <w:highlight w:val="cyan"/>
        </w:rPr>
        <w:t>economy</w:t>
      </w:r>
      <w:r w:rsidRPr="00851D14">
        <w:rPr>
          <w:rStyle w:val="StyleUnderline"/>
        </w:rPr>
        <w:t>. The concept gained traction</w:t>
      </w:r>
      <w:r w:rsidRPr="00DE4A2A">
        <w:rPr>
          <w:sz w:val="16"/>
        </w:rPr>
        <w:t xml:space="preserve"> in 2008 </w:t>
      </w:r>
      <w:r w:rsidRPr="0043509F">
        <w:rPr>
          <w:rStyle w:val="StyleUnderline"/>
          <w:highlight w:val="cyan"/>
        </w:rPr>
        <w:t>in response to</w:t>
      </w:r>
      <w:r w:rsidRPr="00851D14">
        <w:rPr>
          <w:rStyle w:val="StyleUnderline"/>
        </w:rPr>
        <w:t xml:space="preserve"> the </w:t>
      </w:r>
      <w:r w:rsidRPr="0043509F">
        <w:rPr>
          <w:rStyle w:val="Emphasis"/>
          <w:highlight w:val="cyan"/>
        </w:rPr>
        <w:t>combined</w:t>
      </w:r>
      <w:r w:rsidRPr="00851D14">
        <w:rPr>
          <w:rStyle w:val="Emphasis"/>
        </w:rPr>
        <w:t xml:space="preserve"> problems</w:t>
      </w:r>
      <w:r w:rsidRPr="00851D14">
        <w:rPr>
          <w:rStyle w:val="StyleUnderline"/>
        </w:rPr>
        <w:t xml:space="preserve"> of the </w:t>
      </w:r>
      <w:r w:rsidRPr="00851D14">
        <w:rPr>
          <w:rStyle w:val="Emphasis"/>
        </w:rPr>
        <w:t xml:space="preserve">global </w:t>
      </w:r>
      <w:r w:rsidRPr="0043509F">
        <w:rPr>
          <w:rStyle w:val="Emphasis"/>
          <w:highlight w:val="cyan"/>
        </w:rPr>
        <w:t>financial</w:t>
      </w:r>
      <w:r w:rsidRPr="00851D14">
        <w:rPr>
          <w:rStyle w:val="Emphasis"/>
        </w:rPr>
        <w:t xml:space="preserve"> crisis</w:t>
      </w:r>
      <w:r w:rsidRPr="00851D14">
        <w:rPr>
          <w:rStyle w:val="StyleUnderline"/>
        </w:rPr>
        <w:t xml:space="preserve"> </w:t>
      </w:r>
      <w:r w:rsidRPr="0043509F">
        <w:rPr>
          <w:rStyle w:val="StyleUnderline"/>
          <w:highlight w:val="cyan"/>
        </w:rPr>
        <w:t>and</w:t>
      </w:r>
      <w:r w:rsidRPr="00851D14">
        <w:rPr>
          <w:rStyle w:val="StyleUnderline"/>
        </w:rPr>
        <w:t xml:space="preserve"> global </w:t>
      </w:r>
      <w:r w:rsidRPr="0043509F">
        <w:rPr>
          <w:rStyle w:val="Emphasis"/>
          <w:highlight w:val="cyan"/>
        </w:rPr>
        <w:t>environmental challenges</w:t>
      </w:r>
      <w:r w:rsidRPr="00DE4A2A">
        <w:rPr>
          <w:sz w:val="16"/>
        </w:rPr>
        <w:t xml:space="preserve">, with the UNEP advocating for the green economy </w:t>
      </w:r>
      <w:r w:rsidRPr="0043509F">
        <w:rPr>
          <w:rStyle w:val="StyleUnderline"/>
          <w:highlight w:val="cyan"/>
        </w:rPr>
        <w:t xml:space="preserve">‘to address </w:t>
      </w:r>
      <w:r w:rsidRPr="0043509F">
        <w:rPr>
          <w:rStyle w:val="Emphasis"/>
          <w:highlight w:val="cyan"/>
        </w:rPr>
        <w:t>multiple crises</w:t>
      </w:r>
      <w:r w:rsidRPr="0043509F">
        <w:rPr>
          <w:rStyle w:val="StyleUnderline"/>
          <w:highlight w:val="cyan"/>
        </w:rPr>
        <w:t>’</w:t>
      </w:r>
      <w:r w:rsidRPr="00DE4A2A">
        <w:rPr>
          <w:sz w:val="16"/>
        </w:rPr>
        <w:t xml:space="preserve"> (UNEP 2011).</w:t>
      </w:r>
    </w:p>
    <w:p w14:paraId="7879FD1A" w14:textId="77777777" w:rsidR="00DD6A8F" w:rsidRPr="00DE4A2A" w:rsidRDefault="00DD6A8F" w:rsidP="00DD6A8F">
      <w:pPr>
        <w:rPr>
          <w:sz w:val="16"/>
        </w:rPr>
      </w:pPr>
      <w:r w:rsidRPr="00DE4A2A">
        <w:rPr>
          <w:sz w:val="16"/>
        </w:rPr>
        <w:t xml:space="preserve">The concept of the ‘Blue Economy’ came to the fore when, during preparations for the Rio + 20 or Earth Summit (UNCSD 2012), many </w:t>
      </w:r>
      <w:r w:rsidRPr="00233A41">
        <w:rPr>
          <w:rStyle w:val="StyleUnderline"/>
        </w:rPr>
        <w:t>coastal nations</w:t>
      </w:r>
      <w:r w:rsidRPr="00DE4A2A">
        <w:rPr>
          <w:sz w:val="16"/>
        </w:rPr>
        <w:t xml:space="preserve"> (particularly island states) </w:t>
      </w:r>
      <w:r w:rsidRPr="00233A41">
        <w:rPr>
          <w:rStyle w:val="StyleUnderline"/>
        </w:rPr>
        <w:t>expressed concern</w:t>
      </w:r>
      <w:r w:rsidRPr="00DE4A2A">
        <w:rPr>
          <w:sz w:val="16"/>
        </w:rPr>
        <w:t xml:space="preserve"> that </w:t>
      </w:r>
      <w:r w:rsidRPr="0043509F">
        <w:rPr>
          <w:rStyle w:val="StyleUnderline"/>
          <w:highlight w:val="cyan"/>
        </w:rPr>
        <w:t>the</w:t>
      </w:r>
      <w:r w:rsidRPr="00DE4A2A">
        <w:rPr>
          <w:sz w:val="16"/>
        </w:rPr>
        <w:t xml:space="preserve"> green </w:t>
      </w:r>
      <w:r w:rsidRPr="0043509F">
        <w:rPr>
          <w:rStyle w:val="StyleUnderline"/>
          <w:highlight w:val="cyan"/>
        </w:rPr>
        <w:t>economy</w:t>
      </w:r>
      <w:r w:rsidRPr="00233A41">
        <w:rPr>
          <w:rStyle w:val="StyleUnderline"/>
        </w:rPr>
        <w:t xml:space="preserve"> primarily addressed </w:t>
      </w:r>
      <w:r w:rsidRPr="00233A41">
        <w:rPr>
          <w:rStyle w:val="Emphasis"/>
        </w:rPr>
        <w:t>land-based</w:t>
      </w:r>
      <w:r w:rsidRPr="00233A41">
        <w:rPr>
          <w:rStyle w:val="StyleUnderline"/>
        </w:rPr>
        <w:t xml:space="preserve"> resources but </w:t>
      </w:r>
      <w:r w:rsidRPr="0043509F">
        <w:rPr>
          <w:rStyle w:val="Emphasis"/>
          <w:highlight w:val="cyan"/>
        </w:rPr>
        <w:t>neglected the</w:t>
      </w:r>
      <w:r w:rsidRPr="00233A41">
        <w:rPr>
          <w:rStyle w:val="Emphasis"/>
        </w:rPr>
        <w:t xml:space="preserve"> role</w:t>
      </w:r>
      <w:r w:rsidRPr="00233A41">
        <w:rPr>
          <w:rStyle w:val="StyleUnderline"/>
        </w:rPr>
        <w:t xml:space="preserve"> of the </w:t>
      </w:r>
      <w:r w:rsidRPr="0043509F">
        <w:rPr>
          <w:rStyle w:val="Emphasis"/>
          <w:highlight w:val="cyan"/>
        </w:rPr>
        <w:t>oceans</w:t>
      </w:r>
      <w:r w:rsidRPr="00233A41">
        <w:rPr>
          <w:rStyle w:val="StyleUnderline"/>
        </w:rPr>
        <w:t xml:space="preserve"> in the economic</w:t>
      </w:r>
      <w:r w:rsidRPr="00DE4A2A">
        <w:rPr>
          <w:sz w:val="16"/>
        </w:rPr>
        <w:t xml:space="preserve"> and cultural </w:t>
      </w:r>
      <w:r w:rsidRPr="00233A41">
        <w:rPr>
          <w:rStyle w:val="StyleUnderline"/>
        </w:rPr>
        <w:t>lives of hundreds of millions of the</w:t>
      </w:r>
      <w:r w:rsidRPr="00DE4A2A">
        <w:rPr>
          <w:sz w:val="16"/>
        </w:rPr>
        <w:t xml:space="preserve"> world’s </w:t>
      </w:r>
      <w:r w:rsidRPr="00233A41">
        <w:rPr>
          <w:rStyle w:val="StyleUnderline"/>
        </w:rPr>
        <w:t>poorest</w:t>
      </w:r>
      <w:r w:rsidRPr="00DE4A2A">
        <w:rPr>
          <w:sz w:val="16"/>
        </w:rPr>
        <w:t xml:space="preserve"> and most vulnerable </w:t>
      </w:r>
      <w:r w:rsidRPr="00233A41">
        <w:rPr>
          <w:rStyle w:val="StyleUnderline"/>
        </w:rPr>
        <w:t xml:space="preserve">coastal and island nations. About </w:t>
      </w:r>
      <w:r w:rsidRPr="00233A41">
        <w:rPr>
          <w:rStyle w:val="Emphasis"/>
        </w:rPr>
        <w:t>97 percent</w:t>
      </w:r>
      <w:r w:rsidRPr="00233A41">
        <w:rPr>
          <w:rStyle w:val="StyleUnderline"/>
        </w:rPr>
        <w:t xml:space="preserve"> of the world’s fishers</w:t>
      </w:r>
      <w:r w:rsidRPr="00DE4A2A">
        <w:rPr>
          <w:sz w:val="16"/>
        </w:rPr>
        <w:t xml:space="preserve">, for example, </w:t>
      </w:r>
      <w:r w:rsidRPr="00233A41">
        <w:rPr>
          <w:rStyle w:val="StyleUnderline"/>
        </w:rPr>
        <w:t xml:space="preserve">live in developing countries, with fishing their </w:t>
      </w:r>
      <w:r w:rsidRPr="00DE4A2A">
        <w:rPr>
          <w:sz w:val="16"/>
        </w:rPr>
        <w:t xml:space="preserve">major </w:t>
      </w:r>
      <w:r w:rsidRPr="00233A41">
        <w:rPr>
          <w:rStyle w:val="StyleUnderline"/>
        </w:rPr>
        <w:t>source of food and income</w:t>
      </w:r>
      <w:r w:rsidRPr="00DE4A2A">
        <w:rPr>
          <w:sz w:val="16"/>
        </w:rPr>
        <w:t xml:space="preserve"> (Kelleher et al. </w:t>
      </w:r>
      <w:hyperlink r:id="rId18" w:anchor="ref-CR63" w:tooltip="Kelleher K, Westlund L, Hoshino E, Mills D, Willmann R, de Graaf G, Brummett R (2012) Report no. 66469-GLB. World Bank" w:history="1">
        <w:r w:rsidRPr="00DE4A2A">
          <w:rPr>
            <w:rStyle w:val="Hyperlink"/>
            <w:sz w:val="16"/>
          </w:rPr>
          <w:t>2012</w:t>
        </w:r>
      </w:hyperlink>
      <w:r w:rsidRPr="00DE4A2A">
        <w:rPr>
          <w:sz w:val="16"/>
        </w:rPr>
        <w:t xml:space="preserve">). </w:t>
      </w:r>
      <w:r w:rsidRPr="00233A41">
        <w:rPr>
          <w:rStyle w:val="StyleUnderline"/>
        </w:rPr>
        <w:t xml:space="preserve">Threats to </w:t>
      </w:r>
      <w:r w:rsidRPr="0043509F">
        <w:rPr>
          <w:rStyle w:val="Emphasis"/>
          <w:highlight w:val="cyan"/>
        </w:rPr>
        <w:t>oceans</w:t>
      </w:r>
      <w:r w:rsidRPr="00DE4A2A">
        <w:rPr>
          <w:sz w:val="16"/>
        </w:rPr>
        <w:t xml:space="preserve">, therefore, </w:t>
      </w:r>
      <w:r w:rsidRPr="0043509F">
        <w:rPr>
          <w:rStyle w:val="StyleUnderline"/>
          <w:highlight w:val="cyan"/>
        </w:rPr>
        <w:t>have</w:t>
      </w:r>
      <w:r w:rsidRPr="00233A41">
        <w:rPr>
          <w:rStyle w:val="StyleUnderline"/>
        </w:rPr>
        <w:t xml:space="preserve"> the potential to engender </w:t>
      </w:r>
      <w:r w:rsidRPr="00233A41">
        <w:rPr>
          <w:rStyle w:val="Emphasis"/>
        </w:rPr>
        <w:t>widespread suffering</w:t>
      </w:r>
      <w:r w:rsidRPr="00233A41">
        <w:rPr>
          <w:rStyle w:val="StyleUnderline"/>
        </w:rPr>
        <w:t xml:space="preserve">, </w:t>
      </w:r>
      <w:proofErr w:type="gramStart"/>
      <w:r w:rsidRPr="00233A41">
        <w:rPr>
          <w:rStyle w:val="Emphasis"/>
        </w:rPr>
        <w:t>displacement</w:t>
      </w:r>
      <w:proofErr w:type="gramEnd"/>
      <w:r w:rsidRPr="00233A41">
        <w:rPr>
          <w:rStyle w:val="StyleUnderline"/>
        </w:rPr>
        <w:t xml:space="preserve"> and </w:t>
      </w:r>
      <w:r w:rsidRPr="00233A41">
        <w:rPr>
          <w:rStyle w:val="Emphasis"/>
        </w:rPr>
        <w:t>unrest</w:t>
      </w:r>
      <w:r w:rsidRPr="00DE4A2A">
        <w:rPr>
          <w:sz w:val="16"/>
        </w:rPr>
        <w:t>. Consequently, the UN was urged to incorporate the ‘Blue Economy’ into discussions. As a result, member states pledged to protect and restore the health, productivity and resilience of oceans and marine ecosystems to maintain their diversity, enabling their conservation and sustainable use for present and future generations (UNCSD 2012).</w:t>
      </w:r>
    </w:p>
    <w:p w14:paraId="7AEFD7A3" w14:textId="77777777" w:rsidR="00DD6A8F" w:rsidRPr="00DE4A2A" w:rsidRDefault="00DD6A8F" w:rsidP="00DD6A8F">
      <w:pPr>
        <w:rPr>
          <w:sz w:val="16"/>
        </w:rPr>
      </w:pPr>
      <w:r w:rsidRPr="00DE4A2A">
        <w:rPr>
          <w:sz w:val="16"/>
        </w:rPr>
        <w:t>More recently the United Nations Human Settlements Program produced a background paper on cities (UN-Habitat </w:t>
      </w:r>
      <w:hyperlink r:id="rId19" w:anchor="ref-CR132" w:tooltip="Habitat UN (2018) Tracking progress towards inclusive, safe, resilient and sustainable cities and human settlements; SDG 11 synthesis report. High Level Polit Forum 2018:2018" w:history="1">
        <w:r w:rsidRPr="00DE4A2A">
          <w:rPr>
            <w:rStyle w:val="Hyperlink"/>
            <w:sz w:val="16"/>
          </w:rPr>
          <w:t>2018</w:t>
        </w:r>
      </w:hyperlink>
      <w:r w:rsidRPr="00DE4A2A">
        <w:rPr>
          <w:sz w:val="16"/>
        </w:rPr>
        <w:t xml:space="preserve">) that proposed an expanded definition of the blue economy to encompass all water-bodies, including the world’s oceans, lakes, rivers and wetlands, with the increased prevalence of drought set to be an extreme emerging issue globally. It also </w:t>
      </w:r>
      <w:proofErr w:type="spellStart"/>
      <w:r w:rsidRPr="00DE4A2A">
        <w:rPr>
          <w:sz w:val="16"/>
        </w:rPr>
        <w:t>recognised</w:t>
      </w:r>
      <w:proofErr w:type="spellEnd"/>
      <w:r w:rsidRPr="00DE4A2A">
        <w:rPr>
          <w:sz w:val="16"/>
        </w:rPr>
        <w:t xml:space="preserve"> that ‘cities are at the forefront since most urban </w:t>
      </w:r>
      <w:proofErr w:type="spellStart"/>
      <w:r w:rsidRPr="00DE4A2A">
        <w:rPr>
          <w:sz w:val="16"/>
        </w:rPr>
        <w:t>centres</w:t>
      </w:r>
      <w:proofErr w:type="spellEnd"/>
      <w:r w:rsidRPr="00DE4A2A">
        <w:rPr>
          <w:sz w:val="16"/>
        </w:rPr>
        <w:t xml:space="preserve"> (~ 70%) are located along coasts and waterfronts around the world’ (UN-Habitat </w:t>
      </w:r>
      <w:hyperlink r:id="rId20" w:anchor="ref-CR132" w:tooltip="Habitat UN (2018) Tracking progress towards inclusive, safe, resilient and sustainable cities and human settlements; SDG 11 synthesis report. High Level Polit Forum 2018:2018" w:history="1">
        <w:r w:rsidRPr="00DE4A2A">
          <w:rPr>
            <w:rStyle w:val="Hyperlink"/>
            <w:sz w:val="16"/>
          </w:rPr>
          <w:t>2018</w:t>
        </w:r>
      </w:hyperlink>
      <w:r w:rsidRPr="00DE4A2A">
        <w:rPr>
          <w:sz w:val="16"/>
        </w:rPr>
        <w:t>: 6).</w:t>
      </w:r>
    </w:p>
    <w:p w14:paraId="5E307888" w14:textId="77777777" w:rsidR="00DD6A8F" w:rsidRDefault="00DD6A8F" w:rsidP="00DD6A8F">
      <w:pPr>
        <w:rPr>
          <w:sz w:val="16"/>
        </w:rPr>
      </w:pPr>
      <w:r w:rsidRPr="00DE4A2A">
        <w:rPr>
          <w:sz w:val="16"/>
        </w:rPr>
        <w:t>The blue economy remains an ‘ever evolving concept’ (Roberts et al. 2016). </w:t>
      </w:r>
      <w:r w:rsidRPr="00233A41">
        <w:rPr>
          <w:rStyle w:val="StyleUnderline"/>
        </w:rPr>
        <w:t xml:space="preserve">It is a concept with an </w:t>
      </w:r>
      <w:r w:rsidRPr="00233A41">
        <w:rPr>
          <w:rStyle w:val="Emphasis"/>
        </w:rPr>
        <w:t xml:space="preserve">inherent </w:t>
      </w:r>
      <w:r w:rsidRPr="0043509F">
        <w:rPr>
          <w:rStyle w:val="Emphasis"/>
          <w:highlight w:val="cyan"/>
        </w:rPr>
        <w:t>conflict</w:t>
      </w:r>
      <w:r w:rsidRPr="0043509F">
        <w:rPr>
          <w:rStyle w:val="StyleUnderline"/>
          <w:highlight w:val="cyan"/>
        </w:rPr>
        <w:t xml:space="preserve"> at its core</w:t>
      </w:r>
      <w:r w:rsidRPr="00233A41">
        <w:rPr>
          <w:rStyle w:val="StyleUnderline"/>
        </w:rPr>
        <w:t xml:space="preserve">—between </w:t>
      </w:r>
      <w:r w:rsidRPr="00233A41">
        <w:rPr>
          <w:rStyle w:val="Emphasis"/>
        </w:rPr>
        <w:t xml:space="preserve">sustainable </w:t>
      </w:r>
      <w:r w:rsidRPr="0043509F">
        <w:rPr>
          <w:rStyle w:val="Emphasis"/>
          <w:highlight w:val="cyan"/>
        </w:rPr>
        <w:t>use</w:t>
      </w:r>
      <w:r w:rsidRPr="00233A41">
        <w:rPr>
          <w:rStyle w:val="StyleUnderline"/>
        </w:rPr>
        <w:t xml:space="preserve">, </w:t>
      </w:r>
      <w:r w:rsidRPr="00233A41">
        <w:rPr>
          <w:rStyle w:val="Emphasis"/>
        </w:rPr>
        <w:t xml:space="preserve">economic </w:t>
      </w:r>
      <w:r w:rsidRPr="0043509F">
        <w:rPr>
          <w:rStyle w:val="Emphasis"/>
          <w:highlight w:val="cyan"/>
        </w:rPr>
        <w:t>growth</w:t>
      </w:r>
      <w:r w:rsidRPr="0043509F">
        <w:rPr>
          <w:rStyle w:val="StyleUnderline"/>
          <w:highlight w:val="cyan"/>
        </w:rPr>
        <w:t>, and</w:t>
      </w:r>
      <w:r w:rsidRPr="00233A41">
        <w:rPr>
          <w:rStyle w:val="StyleUnderline"/>
        </w:rPr>
        <w:t xml:space="preserve"> the need to </w:t>
      </w:r>
      <w:r w:rsidRPr="00233A41">
        <w:rPr>
          <w:rStyle w:val="Emphasis"/>
        </w:rPr>
        <w:t>align implementation</w:t>
      </w:r>
      <w:r w:rsidRPr="00233A41">
        <w:rPr>
          <w:rStyle w:val="StyleUnderline"/>
        </w:rPr>
        <w:t xml:space="preserve"> in accordance with </w:t>
      </w:r>
      <w:r w:rsidRPr="0043509F">
        <w:rPr>
          <w:rStyle w:val="Emphasis"/>
          <w:highlight w:val="cyan"/>
        </w:rPr>
        <w:t>multiple</w:t>
      </w:r>
      <w:r w:rsidRPr="00DE4A2A">
        <w:rPr>
          <w:sz w:val="16"/>
        </w:rPr>
        <w:t xml:space="preserve">, often </w:t>
      </w:r>
      <w:r w:rsidRPr="0043509F">
        <w:rPr>
          <w:rStyle w:val="Emphasis"/>
          <w:highlight w:val="cyan"/>
        </w:rPr>
        <w:t>competing</w:t>
      </w:r>
      <w:r w:rsidRPr="00233A41">
        <w:rPr>
          <w:rStyle w:val="StyleUnderline"/>
        </w:rPr>
        <w:t xml:space="preserve">, </w:t>
      </w:r>
      <w:r w:rsidRPr="00233A41">
        <w:rPr>
          <w:rStyle w:val="Emphasis"/>
        </w:rPr>
        <w:t xml:space="preserve">stakeholder </w:t>
      </w:r>
      <w:r w:rsidRPr="0043509F">
        <w:rPr>
          <w:rStyle w:val="Emphasis"/>
          <w:highlight w:val="cyan"/>
        </w:rPr>
        <w:t>groups</w:t>
      </w:r>
      <w:r w:rsidRPr="00DE4A2A">
        <w:rPr>
          <w:sz w:val="16"/>
        </w:rPr>
        <w:t xml:space="preserve"> (</w:t>
      </w:r>
      <w:proofErr w:type="spellStart"/>
      <w:r w:rsidRPr="00DE4A2A">
        <w:rPr>
          <w:sz w:val="16"/>
        </w:rPr>
        <w:t>Voyer</w:t>
      </w:r>
      <w:proofErr w:type="spellEnd"/>
      <w:r w:rsidRPr="00DE4A2A">
        <w:rPr>
          <w:sz w:val="16"/>
        </w:rPr>
        <w:t xml:space="preserve"> et al. </w:t>
      </w:r>
      <w:hyperlink r:id="rId21" w:anchor="ref-CR134" w:tooltip="Voyer M, Quirk G, McIlgorm A, Azmi K (2018) Shades of blue: what do competing interpretations of the blue economy mean for oceans governance? J Environ Planning Policy Manag 20(5):595–616" w:history="1">
        <w:r w:rsidRPr="00DE4A2A">
          <w:rPr>
            <w:rStyle w:val="Hyperlink"/>
            <w:sz w:val="16"/>
          </w:rPr>
          <w:t>2018</w:t>
        </w:r>
      </w:hyperlink>
      <w:r w:rsidRPr="00DE4A2A">
        <w:rPr>
          <w:sz w:val="16"/>
        </w:rPr>
        <w:t xml:space="preserve">; </w:t>
      </w:r>
      <w:proofErr w:type="spellStart"/>
      <w:r w:rsidRPr="00DE4A2A">
        <w:rPr>
          <w:sz w:val="16"/>
        </w:rPr>
        <w:t>Schutter</w:t>
      </w:r>
      <w:proofErr w:type="spellEnd"/>
      <w:r w:rsidRPr="00DE4A2A">
        <w:rPr>
          <w:sz w:val="16"/>
        </w:rPr>
        <w:t xml:space="preserve"> and Hicks </w:t>
      </w:r>
      <w:hyperlink r:id="rId22" w:anchor="ref-CR116" w:tooltip="Schutter MS, Hicks CC (2019) Networking the Blue Economy in Seychelles: pioneers, resistance, and the power of influence. J Polit Ecol 26(1):425–447" w:history="1">
        <w:r w:rsidRPr="00DE4A2A">
          <w:rPr>
            <w:rStyle w:val="Hyperlink"/>
            <w:sz w:val="16"/>
          </w:rPr>
          <w:t>2019</w:t>
        </w:r>
      </w:hyperlink>
      <w:r w:rsidRPr="00DE4A2A">
        <w:rPr>
          <w:sz w:val="16"/>
        </w:rPr>
        <w:t xml:space="preserve">) </w:t>
      </w:r>
      <w:r w:rsidRPr="00233A41">
        <w:rPr>
          <w:rStyle w:val="StyleUnderline"/>
        </w:rPr>
        <w:t>and</w:t>
      </w:r>
      <w:r w:rsidRPr="00DE4A2A">
        <w:rPr>
          <w:sz w:val="16"/>
        </w:rPr>
        <w:t xml:space="preserve">, more recently </w:t>
      </w:r>
      <w:r w:rsidRPr="00233A41">
        <w:rPr>
          <w:rStyle w:val="StyleUnderline"/>
        </w:rPr>
        <w:t>the Sustainable Development Goals</w:t>
      </w:r>
      <w:r w:rsidRPr="00DE4A2A">
        <w:rPr>
          <w:sz w:val="16"/>
        </w:rPr>
        <w:t xml:space="preserve"> (SDGs) (Lee et al. </w:t>
      </w:r>
      <w:hyperlink r:id="rId23" w:anchor="ref-CR69" w:tooltip="Lee KH, Noh J, Khim JS (2020) The blue economy and the United Nations’ sustainable development goals: challenges and opportunities. Environ Int 137:105528" w:history="1">
        <w:r w:rsidRPr="00DE4A2A">
          <w:rPr>
            <w:rStyle w:val="Hyperlink"/>
            <w:sz w:val="16"/>
          </w:rPr>
          <w:t>2020</w:t>
        </w:r>
      </w:hyperlink>
      <w:r w:rsidRPr="00DE4A2A">
        <w:rPr>
          <w:sz w:val="16"/>
        </w:rPr>
        <w:t xml:space="preserve">). </w:t>
      </w:r>
      <w:r w:rsidRPr="00233A41">
        <w:rPr>
          <w:rStyle w:val="StyleUnderline"/>
        </w:rPr>
        <w:t xml:space="preserve">Addressing this conflict requires </w:t>
      </w:r>
      <w:r w:rsidRPr="00233A41">
        <w:rPr>
          <w:rStyle w:val="Emphasis"/>
        </w:rPr>
        <w:t>resources</w:t>
      </w:r>
      <w:r w:rsidRPr="00233A41">
        <w:rPr>
          <w:rStyle w:val="StyleUnderline"/>
        </w:rPr>
        <w:t xml:space="preserve">—either </w:t>
      </w:r>
      <w:r w:rsidRPr="00233A41">
        <w:rPr>
          <w:rStyle w:val="Emphasis"/>
        </w:rPr>
        <w:t>material</w:t>
      </w:r>
      <w:r w:rsidRPr="00233A41">
        <w:rPr>
          <w:rStyle w:val="StyleUnderline"/>
        </w:rPr>
        <w:t xml:space="preserve"> and </w:t>
      </w:r>
      <w:r w:rsidRPr="00233A41">
        <w:rPr>
          <w:rStyle w:val="Emphasis"/>
        </w:rPr>
        <w:t>financial</w:t>
      </w:r>
      <w:r w:rsidRPr="00DE4A2A">
        <w:rPr>
          <w:sz w:val="16"/>
        </w:rPr>
        <w:t xml:space="preserve"> or in terms of time, </w:t>
      </w:r>
      <w:proofErr w:type="gramStart"/>
      <w:r w:rsidRPr="00DE4A2A">
        <w:rPr>
          <w:sz w:val="16"/>
        </w:rPr>
        <w:t>patience</w:t>
      </w:r>
      <w:proofErr w:type="gramEnd"/>
      <w:r w:rsidRPr="00DE4A2A">
        <w:rPr>
          <w:sz w:val="16"/>
        </w:rPr>
        <w:t xml:space="preserve"> and embodied power. Such resources are out of reach for many coastal nations, meaning </w:t>
      </w:r>
      <w:r w:rsidRPr="00233A41">
        <w:rPr>
          <w:rStyle w:val="StyleUnderline"/>
        </w:rPr>
        <w:t>efficient development of</w:t>
      </w:r>
      <w:r w:rsidRPr="00DE4A2A">
        <w:rPr>
          <w:sz w:val="16"/>
        </w:rPr>
        <w:t xml:space="preserve"> blue </w:t>
      </w:r>
      <w:r w:rsidRPr="00233A41">
        <w:rPr>
          <w:rStyle w:val="StyleUnderline"/>
        </w:rPr>
        <w:t>economies has</w:t>
      </w:r>
      <w:r w:rsidRPr="00DE4A2A">
        <w:rPr>
          <w:sz w:val="16"/>
        </w:rPr>
        <w:t xml:space="preserve"> typically </w:t>
      </w:r>
      <w:r w:rsidRPr="00233A41">
        <w:rPr>
          <w:rStyle w:val="StyleUnderline"/>
        </w:rPr>
        <w:t xml:space="preserve">been </w:t>
      </w:r>
      <w:proofErr w:type="spellStart"/>
      <w:r w:rsidRPr="00233A41">
        <w:rPr>
          <w:rStyle w:val="Emphasis"/>
        </w:rPr>
        <w:t>centred</w:t>
      </w:r>
      <w:proofErr w:type="spellEnd"/>
      <w:r w:rsidRPr="00233A41">
        <w:rPr>
          <w:rStyle w:val="StyleUnderline"/>
        </w:rPr>
        <w:t xml:space="preserve"> in locations with low conflict, high biodiversity, good governance and financial resourcing</w:t>
      </w:r>
      <w:r w:rsidRPr="00DE4A2A">
        <w:rPr>
          <w:sz w:val="16"/>
        </w:rPr>
        <w:t>, such as the Seychelles (</w:t>
      </w:r>
      <w:proofErr w:type="spellStart"/>
      <w:r w:rsidRPr="00DE4A2A">
        <w:rPr>
          <w:sz w:val="16"/>
        </w:rPr>
        <w:t>Schutter</w:t>
      </w:r>
      <w:proofErr w:type="spellEnd"/>
      <w:r w:rsidRPr="00DE4A2A">
        <w:rPr>
          <w:sz w:val="16"/>
        </w:rPr>
        <w:t xml:space="preserve"> and Hicks </w:t>
      </w:r>
      <w:hyperlink r:id="rId24" w:anchor="ref-CR116" w:tooltip="Schutter MS, Hicks CC (2019) Networking the Blue Economy in Seychelles: pioneers, resistance, and the power of influence. J Polit Ecol 26(1):425–447" w:history="1">
        <w:r w:rsidRPr="00DE4A2A">
          <w:rPr>
            <w:rStyle w:val="Hyperlink"/>
            <w:sz w:val="16"/>
          </w:rPr>
          <w:t>2019</w:t>
        </w:r>
      </w:hyperlink>
      <w:r w:rsidRPr="00DE4A2A">
        <w:rPr>
          <w:sz w:val="16"/>
        </w:rPr>
        <w:t>), Costa Rica (Mustafa et al. </w:t>
      </w:r>
      <w:hyperlink r:id="rId25" w:anchor="ref-CR91" w:tooltip="Mustafa S, Estim A, Tuzan AD, Ann CC, Seng LL, Shaleh SRM (2019) Nature-based and technology-based solutions for sustainable blue growth and climate change mitigation in marine biodiversity hotspots. Environ Biotechnol 15" w:history="1">
        <w:r w:rsidRPr="00DE4A2A">
          <w:rPr>
            <w:rStyle w:val="Hyperlink"/>
            <w:sz w:val="16"/>
          </w:rPr>
          <w:t>2019</w:t>
        </w:r>
      </w:hyperlink>
      <w:r w:rsidRPr="00DE4A2A">
        <w:rPr>
          <w:sz w:val="16"/>
        </w:rPr>
        <w:t>) and New Zealand (Lewis </w:t>
      </w:r>
      <w:hyperlink r:id="rId26" w:anchor="ref-CR71" w:tooltip="Lewis N (2018) Cultivating diverse values by rethinking blue economy in New Zealand. Towards coastal resilience and sustainability, 94–108" w:history="1">
        <w:r w:rsidRPr="00DE4A2A">
          <w:rPr>
            <w:rStyle w:val="Hyperlink"/>
            <w:sz w:val="16"/>
          </w:rPr>
          <w:t>2018</w:t>
        </w:r>
      </w:hyperlink>
      <w:r w:rsidRPr="00DE4A2A">
        <w:rPr>
          <w:sz w:val="16"/>
        </w:rPr>
        <w:t>).</w:t>
      </w:r>
    </w:p>
    <w:p w14:paraId="048CDE0A" w14:textId="77777777" w:rsidR="00DD6A8F" w:rsidRDefault="00DD6A8F" w:rsidP="00DD6A8F">
      <w:pPr>
        <w:pStyle w:val="Heading3"/>
      </w:pPr>
      <w:r>
        <w:t>CP---Reverse Auctions---1NC</w:t>
      </w:r>
    </w:p>
    <w:p w14:paraId="2B2ED6F0" w14:textId="77777777" w:rsidR="00DD6A8F" w:rsidRDefault="00DD6A8F" w:rsidP="00DD6A8F">
      <w:pPr>
        <w:pStyle w:val="Analytics"/>
      </w:pPr>
      <w:r>
        <w:t>The United States federal government should:</w:t>
      </w:r>
    </w:p>
    <w:p w14:paraId="3EF87C98" w14:textId="77777777" w:rsidR="00DD6A8F" w:rsidRDefault="00DD6A8F" w:rsidP="00DD6A8F">
      <w:pPr>
        <w:pStyle w:val="Analytics"/>
        <w:numPr>
          <w:ilvl w:val="0"/>
          <w:numId w:val="19"/>
        </w:numPr>
      </w:pPr>
      <w:r>
        <w:t xml:space="preserve">permanently transfer water resources to private companies via a reverse action mechanism, </w:t>
      </w:r>
    </w:p>
    <w:p w14:paraId="5DD0B107" w14:textId="77777777" w:rsidR="00DD6A8F" w:rsidRDefault="00DD6A8F" w:rsidP="00DD6A8F">
      <w:pPr>
        <w:pStyle w:val="Analytics"/>
        <w:numPr>
          <w:ilvl w:val="0"/>
          <w:numId w:val="19"/>
        </w:numPr>
      </w:pPr>
      <w:r>
        <w:t xml:space="preserve">create private rights of action for individuals who are not provided access to clean water, and </w:t>
      </w:r>
    </w:p>
    <w:p w14:paraId="2A244345" w14:textId="77777777" w:rsidR="00DD6A8F" w:rsidRDefault="00DD6A8F" w:rsidP="00DD6A8F">
      <w:pPr>
        <w:pStyle w:val="Analytics"/>
        <w:numPr>
          <w:ilvl w:val="0"/>
          <w:numId w:val="19"/>
        </w:numPr>
      </w:pPr>
      <w:r>
        <w:t xml:space="preserve">create private rights of action for water companies whose water is polluted by external sources without just compensation. </w:t>
      </w:r>
    </w:p>
    <w:p w14:paraId="4C356CDB" w14:textId="77777777" w:rsidR="00DD6A8F" w:rsidRPr="0097544C" w:rsidRDefault="00DD6A8F" w:rsidP="00DD6A8F"/>
    <w:p w14:paraId="389DEFA4" w14:textId="77777777" w:rsidR="00DD6A8F" w:rsidRPr="005156B9" w:rsidRDefault="00DD6A8F" w:rsidP="00DD6A8F">
      <w:pPr>
        <w:pStyle w:val="Heading4"/>
      </w:pPr>
      <w:r>
        <w:t xml:space="preserve">Reverse auctioning involves the resource being given to whoever agrees to pay the lowest price, encouraging companies to lower the price as much as possible.  Empirics prove it’s the best approach </w:t>
      </w:r>
    </w:p>
    <w:p w14:paraId="1DFF3781" w14:textId="77777777" w:rsidR="00DD6A8F" w:rsidRPr="00751525" w:rsidRDefault="00DD6A8F" w:rsidP="00DD6A8F">
      <w:pPr>
        <w:tabs>
          <w:tab w:val="left" w:pos="1273"/>
        </w:tabs>
        <w:rPr>
          <w:sz w:val="16"/>
          <w:szCs w:val="16"/>
        </w:rPr>
      </w:pPr>
      <w:proofErr w:type="spellStart"/>
      <w:r w:rsidRPr="0097544C">
        <w:rPr>
          <w:rStyle w:val="Style13ptBold"/>
        </w:rPr>
        <w:t>Wyld</w:t>
      </w:r>
      <w:proofErr w:type="spellEnd"/>
      <w:r w:rsidRPr="0097544C">
        <w:rPr>
          <w:rStyle w:val="Style13ptBold"/>
        </w:rPr>
        <w:t xml:space="preserve"> 11</w:t>
      </w:r>
      <w:r>
        <w:t xml:space="preserve"> </w:t>
      </w:r>
      <w:r w:rsidRPr="00751525">
        <w:rPr>
          <w:sz w:val="16"/>
          <w:szCs w:val="16"/>
        </w:rPr>
        <w:t xml:space="preserve">David C. </w:t>
      </w:r>
      <w:proofErr w:type="spellStart"/>
      <w:r w:rsidRPr="00751525">
        <w:rPr>
          <w:sz w:val="16"/>
          <w:szCs w:val="16"/>
        </w:rPr>
        <w:t>Wyld</w:t>
      </w:r>
      <w:proofErr w:type="spellEnd"/>
      <w:r w:rsidRPr="00751525">
        <w:rPr>
          <w:sz w:val="16"/>
          <w:szCs w:val="16"/>
        </w:rPr>
        <w:t xml:space="preserve"> 2011  Southeastern Louisiana University David C. </w:t>
      </w:r>
      <w:proofErr w:type="spellStart"/>
      <w:r w:rsidRPr="00751525">
        <w:rPr>
          <w:sz w:val="16"/>
          <w:szCs w:val="16"/>
        </w:rPr>
        <w:t>Wyld</w:t>
      </w:r>
      <w:proofErr w:type="spellEnd"/>
      <w:r w:rsidRPr="00751525">
        <w:rPr>
          <w:sz w:val="16"/>
          <w:szCs w:val="16"/>
        </w:rPr>
        <w:t xml:space="preserve"> Robert </w:t>
      </w:r>
      <w:proofErr w:type="spellStart"/>
      <w:r w:rsidRPr="00751525">
        <w:rPr>
          <w:sz w:val="16"/>
          <w:szCs w:val="16"/>
        </w:rPr>
        <w:t>Maurin</w:t>
      </w:r>
      <w:proofErr w:type="spellEnd"/>
      <w:r w:rsidRPr="00751525">
        <w:rPr>
          <w:sz w:val="16"/>
          <w:szCs w:val="16"/>
        </w:rPr>
        <w:t xml:space="preserve"> Professor of Management and Director of the Strategic </w:t>
      </w:r>
      <w:proofErr w:type="gramStart"/>
      <w:r w:rsidRPr="00751525">
        <w:rPr>
          <w:sz w:val="16"/>
          <w:szCs w:val="16"/>
        </w:rPr>
        <w:t>e-Commerce</w:t>
      </w:r>
      <w:proofErr w:type="gramEnd"/>
      <w:r w:rsidRPr="00751525">
        <w:rPr>
          <w:sz w:val="16"/>
          <w:szCs w:val="16"/>
        </w:rPr>
        <w:t>/e-Government Initiative Southeastern Louisiana University Using Technology Series 2011 Reverse Auctioning: Saving Money and Increasing Transparency http://www.businessofgovernment.org/sites/default/files/Reverse%20Auctioning.pdf</w:t>
      </w:r>
    </w:p>
    <w:p w14:paraId="630109EE" w14:textId="77777777" w:rsidR="00DD6A8F" w:rsidRPr="003450D7" w:rsidRDefault="00DD6A8F" w:rsidP="00DD6A8F">
      <w:pPr>
        <w:tabs>
          <w:tab w:val="left" w:pos="1273"/>
        </w:tabs>
        <w:rPr>
          <w:b/>
          <w:iCs/>
          <w:sz w:val="24"/>
          <w:u w:val="single"/>
          <w:bdr w:val="single" w:sz="8" w:space="0" w:color="auto"/>
        </w:rPr>
      </w:pPr>
      <w:r w:rsidRPr="000B3758">
        <w:t xml:space="preserve">Equally important, </w:t>
      </w:r>
      <w:r w:rsidRPr="0043509F">
        <w:rPr>
          <w:rStyle w:val="Emphasis"/>
          <w:highlight w:val="cyan"/>
        </w:rPr>
        <w:t>the competitive environment of a reverse auction levels the playing field. Reverse auctions make it easier for new suppliers to break through and openly compete for government contracts. Reverse auctions also make the competition itself more transparent.</w:t>
      </w:r>
      <w:r w:rsidRPr="000B3758">
        <w:t xml:space="preserve"> While incumbent suppliers may feel uncomfortable with having their positions challenged, the </w:t>
      </w:r>
      <w:r w:rsidRPr="0043509F">
        <w:rPr>
          <w:rStyle w:val="Emphasis"/>
          <w:highlight w:val="cyan"/>
        </w:rPr>
        <w:t>openness works for all parties</w:t>
      </w:r>
      <w:r w:rsidRPr="000B3758">
        <w:t xml:space="preserve">—both buyers and sellers. Today, reverse auctions are not hype; they are a real tool that can be used by government acquisition officials to produce significant results. With pressure mounting for government to “do more without more,” reverse auctioning—now proven through a decade’s worth of successful performance—can go a long way toward making acquisition efforts better, faster, cheaper, and more accountable and transparent. This report demonstrates that </w:t>
      </w:r>
      <w:r w:rsidRPr="0043509F">
        <w:rPr>
          <w:rStyle w:val="Emphasis"/>
          <w:highlight w:val="cyan"/>
        </w:rPr>
        <w:t>reverse auctioning is a better,</w:t>
      </w:r>
      <w:r w:rsidRPr="000B3758">
        <w:t xml:space="preserve"> fairer </w:t>
      </w:r>
      <w:r w:rsidRPr="0043509F">
        <w:rPr>
          <w:rStyle w:val="Emphasis"/>
          <w:highlight w:val="cyan"/>
        </w:rPr>
        <w:t xml:space="preserve">way to conduct a significant portion of government procurement. In short, this report has shown that reverse auctions: • Can produce significant </w:t>
      </w:r>
      <w:r w:rsidRPr="001523D2">
        <w:rPr>
          <w:rStyle w:val="Emphasis"/>
        </w:rPr>
        <w:t xml:space="preserve">levels of </w:t>
      </w:r>
      <w:r w:rsidRPr="0043509F">
        <w:rPr>
          <w:rStyle w:val="Emphasis"/>
          <w:highlight w:val="cyan"/>
        </w:rPr>
        <w:t xml:space="preserve">savings • Can be used for a wide variety of </w:t>
      </w:r>
      <w:r w:rsidRPr="001523D2">
        <w:rPr>
          <w:rStyle w:val="Emphasis"/>
        </w:rPr>
        <w:t xml:space="preserve">goods and </w:t>
      </w:r>
      <w:r w:rsidRPr="0043509F">
        <w:rPr>
          <w:rStyle w:val="Emphasis"/>
          <w:highlight w:val="cyan"/>
        </w:rPr>
        <w:t xml:space="preserve">services </w:t>
      </w:r>
      <w:r w:rsidRPr="001523D2">
        <w:rPr>
          <w:rStyle w:val="Emphasis"/>
        </w:rPr>
        <w:t xml:space="preserve">that make up a significant portion of agency spending • </w:t>
      </w:r>
      <w:r w:rsidRPr="0043509F">
        <w:rPr>
          <w:rStyle w:val="Emphasis"/>
          <w:highlight w:val="cyan"/>
        </w:rPr>
        <w:t xml:space="preserve">Can make acquisition processes </w:t>
      </w:r>
      <w:r w:rsidRPr="001523D2">
        <w:rPr>
          <w:rStyle w:val="Emphasis"/>
        </w:rPr>
        <w:t xml:space="preserve">faster and </w:t>
      </w:r>
      <w:r w:rsidRPr="0043509F">
        <w:rPr>
          <w:rStyle w:val="Emphasis"/>
          <w:highlight w:val="cyan"/>
        </w:rPr>
        <w:t xml:space="preserve">more efficient, enabling agencies to deliver improved service levels and results with the same or fewer staff than before • Can introduce new levels of competition by providing improved access to government contracting for small businesses • Can be conducted in a manner that ensures transparency </w:t>
      </w:r>
      <w:r w:rsidRPr="001523D2">
        <w:rPr>
          <w:rStyle w:val="Emphasis"/>
        </w:rPr>
        <w:t xml:space="preserve">in the acquisition process </w:t>
      </w:r>
      <w:r w:rsidRPr="0043509F">
        <w:rPr>
          <w:rStyle w:val="Emphasis"/>
          <w:highlight w:val="cyan"/>
        </w:rPr>
        <w:t xml:space="preserve">and ensures competing suppliers and taxpayers a more fair and open competition </w:t>
      </w:r>
      <w:r w:rsidRPr="001523D2">
        <w:rPr>
          <w:rStyle w:val="Emphasis"/>
        </w:rPr>
        <w:t xml:space="preserve">among a wider field than in alternative procurement methods </w:t>
      </w:r>
      <w:r w:rsidRPr="001523D2">
        <w:rPr>
          <w:rStyle w:val="Emphasis"/>
        </w:rPr>
        <w:tab/>
      </w:r>
    </w:p>
    <w:p w14:paraId="39E6E6E6" w14:textId="77777777" w:rsidR="00DD6A8F" w:rsidRDefault="00DD6A8F" w:rsidP="00DD6A8F">
      <w:pPr>
        <w:pStyle w:val="Heading2"/>
      </w:pPr>
      <w:r>
        <w:t>Overview</w:t>
      </w:r>
    </w:p>
    <w:p w14:paraId="6A34CD8F" w14:textId="77777777" w:rsidR="00DD6A8F" w:rsidRDefault="00DD6A8F" w:rsidP="00DD6A8F">
      <w:pPr>
        <w:pStyle w:val="Heading3"/>
      </w:pPr>
      <w:r>
        <w:t>Overview---2NC</w:t>
      </w:r>
    </w:p>
    <w:p w14:paraId="06BED626" w14:textId="77777777" w:rsidR="00DD6A8F" w:rsidRDefault="00DD6A8F" w:rsidP="00DD6A8F">
      <w:pPr>
        <w:pStyle w:val="Heading4"/>
      </w:pPr>
      <w:r>
        <w:t>If it moves, privatize it!</w:t>
      </w:r>
    </w:p>
    <w:p w14:paraId="622A1232"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0308F052" w14:textId="77777777" w:rsidR="00DD6A8F" w:rsidRPr="006F6167" w:rsidRDefault="00DD6A8F" w:rsidP="00DD6A8F">
      <w:pPr>
        <w:rPr>
          <w:sz w:val="16"/>
        </w:rPr>
      </w:pPr>
      <w:r w:rsidRPr="006F6167">
        <w:rPr>
          <w:sz w:val="16"/>
        </w:rPr>
        <w:t xml:space="preserve">Under this Lockean proviso, the appropriator of land must leave as good and sufficient for others before his own homesteading can be justified. This, however, has been subjected to withering criticism (Kinsella, 2009D; Machan, undated; Rothbard, 1998, 244–245). The problem is, under this limitation, it would be impossible to convert all of nature into private property, since, as more and more of it falls into individual ownership, less and less of it remains for others. Eventually, long before this process comes anywhere near completion, there will not be “enough, and as good left in common for others.” </w:t>
      </w:r>
      <w:r w:rsidRPr="006F6167">
        <w:rPr>
          <w:rStyle w:val="StyleUnderline"/>
        </w:rPr>
        <w:t>According to Locke</w:t>
      </w:r>
      <w:r w:rsidRPr="006F6167">
        <w:rPr>
          <w:sz w:val="16"/>
        </w:rPr>
        <w:t xml:space="preserve">, then, </w:t>
      </w:r>
      <w:r w:rsidRPr="006F6167">
        <w:rPr>
          <w:rStyle w:val="StyleUnderline"/>
        </w:rPr>
        <w:t xml:space="preserve">the process must </w:t>
      </w:r>
      <w:r w:rsidRPr="006F6167">
        <w:rPr>
          <w:rStyle w:val="Emphasis"/>
        </w:rPr>
        <w:t>come to a halt</w:t>
      </w:r>
      <w:r w:rsidRPr="006F6167">
        <w:rPr>
          <w:rStyle w:val="StyleUnderline"/>
        </w:rPr>
        <w:t>, and a</w:t>
      </w:r>
      <w:r w:rsidRPr="006F6167">
        <w:rPr>
          <w:sz w:val="16"/>
        </w:rPr>
        <w:t xml:space="preserve"> presumably </w:t>
      </w:r>
      <w:r w:rsidRPr="006F6167">
        <w:rPr>
          <w:rStyle w:val="StyleUnderline"/>
        </w:rPr>
        <w:t>significant part of the earth</w:t>
      </w:r>
      <w:r w:rsidRPr="006F6167">
        <w:rPr>
          <w:sz w:val="16"/>
        </w:rPr>
        <w:t xml:space="preserve"> must be </w:t>
      </w:r>
      <w:r w:rsidRPr="006F6167">
        <w:rPr>
          <w:rStyle w:val="StyleUnderline"/>
        </w:rPr>
        <w:t>left to suffer</w:t>
      </w:r>
      <w:r w:rsidRPr="006F6167">
        <w:rPr>
          <w:sz w:val="16"/>
        </w:rPr>
        <w:t xml:space="preserve"> under </w:t>
      </w:r>
      <w:r w:rsidRPr="006F6167">
        <w:rPr>
          <w:rStyle w:val="StyleUnderline"/>
        </w:rPr>
        <w:t>the tragedy of the commons</w:t>
      </w:r>
      <w:r w:rsidRPr="006F6167">
        <w:rPr>
          <w:sz w:val="16"/>
        </w:rPr>
        <w:t xml:space="preserve">, or non-ownership. Since </w:t>
      </w:r>
      <w:r w:rsidRPr="0043509F">
        <w:rPr>
          <w:rStyle w:val="StyleUnderline"/>
          <w:highlight w:val="cyan"/>
        </w:rPr>
        <w:t>the</w:t>
      </w:r>
      <w:r w:rsidRPr="006F6167">
        <w:rPr>
          <w:sz w:val="16"/>
        </w:rPr>
        <w:t xml:space="preserve"> present </w:t>
      </w:r>
      <w:r w:rsidRPr="0043509F">
        <w:rPr>
          <w:rStyle w:val="StyleUnderline"/>
          <w:highlight w:val="cyan"/>
        </w:rPr>
        <w:t>book is devoted to</w:t>
      </w:r>
      <w:r w:rsidRPr="002D168B">
        <w:rPr>
          <w:rStyle w:val="StyleUnderline"/>
        </w:rPr>
        <w:t xml:space="preserve"> the concept of </w:t>
      </w:r>
      <w:r w:rsidRPr="0043509F">
        <w:rPr>
          <w:rStyle w:val="Emphasis"/>
          <w:highlight w:val="cyan"/>
        </w:rPr>
        <w:t>privatizing everything</w:t>
      </w:r>
      <w:r w:rsidRPr="0043509F">
        <w:rPr>
          <w:rStyle w:val="StyleUnderline"/>
          <w:highlight w:val="cyan"/>
        </w:rPr>
        <w:t>, including</w:t>
      </w:r>
      <w:r w:rsidRPr="002D168B">
        <w:rPr>
          <w:rStyle w:val="StyleUnderline"/>
        </w:rPr>
        <w:t xml:space="preserve"> the </w:t>
      </w:r>
      <w:r w:rsidRPr="0043509F">
        <w:rPr>
          <w:rStyle w:val="Emphasis"/>
          <w:highlight w:val="cyan"/>
        </w:rPr>
        <w:t>oceans</w:t>
      </w:r>
      <w:r w:rsidRPr="002D168B">
        <w:rPr>
          <w:rStyle w:val="StyleUnderline"/>
        </w:rPr>
        <w:t xml:space="preserve">, </w:t>
      </w:r>
      <w:r w:rsidRPr="002D168B">
        <w:rPr>
          <w:rStyle w:val="Emphasis"/>
        </w:rPr>
        <w:t>lakes</w:t>
      </w:r>
      <w:r w:rsidRPr="002D168B">
        <w:rPr>
          <w:rStyle w:val="StyleUnderline"/>
        </w:rPr>
        <w:t xml:space="preserve">, </w:t>
      </w:r>
      <w:r w:rsidRPr="002D168B">
        <w:rPr>
          <w:rStyle w:val="Emphasis"/>
        </w:rPr>
        <w:t>rivers</w:t>
      </w:r>
      <w:r w:rsidRPr="002D168B">
        <w:rPr>
          <w:rStyle w:val="StyleUnderline"/>
        </w:rPr>
        <w:t xml:space="preserve">, </w:t>
      </w:r>
      <w:r w:rsidRPr="002D168B">
        <w:rPr>
          <w:rStyle w:val="Emphasis"/>
        </w:rPr>
        <w:t>streams</w:t>
      </w:r>
      <w:r w:rsidRPr="002D168B">
        <w:rPr>
          <w:rStyle w:val="StyleUnderline"/>
        </w:rPr>
        <w:t xml:space="preserve">, </w:t>
      </w:r>
      <w:r w:rsidRPr="002D168B">
        <w:rPr>
          <w:rStyle w:val="Emphasis"/>
        </w:rPr>
        <w:t>tributaries</w:t>
      </w:r>
      <w:r w:rsidRPr="002D168B">
        <w:rPr>
          <w:rStyle w:val="StyleUnderline"/>
        </w:rPr>
        <w:t xml:space="preserve">, right </w:t>
      </w:r>
      <w:r w:rsidRPr="0043509F">
        <w:rPr>
          <w:rStyle w:val="StyleUnderline"/>
          <w:highlight w:val="cyan"/>
        </w:rPr>
        <w:t xml:space="preserve">down to </w:t>
      </w:r>
      <w:proofErr w:type="gramStart"/>
      <w:r w:rsidRPr="0043509F">
        <w:rPr>
          <w:rStyle w:val="Emphasis"/>
          <w:sz w:val="36"/>
          <w:szCs w:val="36"/>
          <w:highlight w:val="cyan"/>
        </w:rPr>
        <w:t>each and every</w:t>
      </w:r>
      <w:proofErr w:type="gramEnd"/>
      <w:r w:rsidRPr="002D168B">
        <w:rPr>
          <w:rStyle w:val="Emphasis"/>
          <w:sz w:val="36"/>
          <w:szCs w:val="36"/>
        </w:rPr>
        <w:t xml:space="preserve"> mud </w:t>
      </w:r>
      <w:r w:rsidRPr="0043509F">
        <w:rPr>
          <w:rStyle w:val="Emphasis"/>
          <w:sz w:val="36"/>
          <w:szCs w:val="36"/>
          <w:highlight w:val="cyan"/>
        </w:rPr>
        <w:t>puddle</w:t>
      </w:r>
      <w:r w:rsidRPr="006F6167">
        <w:rPr>
          <w:sz w:val="16"/>
        </w:rPr>
        <w:t xml:space="preserve">, 6 </w:t>
      </w:r>
      <w:r w:rsidRPr="0043509F">
        <w:rPr>
          <w:rStyle w:val="StyleUnderline"/>
          <w:highlight w:val="cyan"/>
        </w:rPr>
        <w:t>we</w:t>
      </w:r>
      <w:r w:rsidRPr="002D168B">
        <w:rPr>
          <w:rStyle w:val="StyleUnderline"/>
        </w:rPr>
        <w:t xml:space="preserve"> must </w:t>
      </w:r>
      <w:r w:rsidRPr="0043509F">
        <w:rPr>
          <w:rStyle w:val="StyleUnderline"/>
          <w:highlight w:val="cyan"/>
        </w:rPr>
        <w:t>reject</w:t>
      </w:r>
      <w:r w:rsidRPr="002D168B">
        <w:rPr>
          <w:rStyle w:val="StyleUnderline"/>
        </w:rPr>
        <w:t xml:space="preserve"> this proviso as an </w:t>
      </w:r>
      <w:r w:rsidRPr="002D168B">
        <w:rPr>
          <w:rStyle w:val="Emphasis"/>
        </w:rPr>
        <w:t>unfortunate compromise</w:t>
      </w:r>
      <w:r w:rsidRPr="002D168B">
        <w:rPr>
          <w:rStyle w:val="StyleUnderline"/>
        </w:rPr>
        <w:t xml:space="preserve"> with what</w:t>
      </w:r>
      <w:r w:rsidRPr="006F6167">
        <w:rPr>
          <w:sz w:val="16"/>
        </w:rPr>
        <w:t xml:space="preserve"> in effect </w:t>
      </w:r>
      <w:r w:rsidRPr="002D168B">
        <w:rPr>
          <w:rStyle w:val="StyleUnderline"/>
        </w:rPr>
        <w:t xml:space="preserve">is </w:t>
      </w:r>
      <w:r w:rsidRPr="0043509F">
        <w:rPr>
          <w:rStyle w:val="Emphasis"/>
          <w:highlight w:val="cyan"/>
        </w:rPr>
        <w:t>Communism</w:t>
      </w:r>
      <w:r w:rsidRPr="002D168B">
        <w:rPr>
          <w:rStyle w:val="StyleUnderline"/>
        </w:rPr>
        <w:t>, or non-ownership of private property</w:t>
      </w:r>
      <w:r w:rsidRPr="006F6167">
        <w:rPr>
          <w:sz w:val="16"/>
        </w:rPr>
        <w:t xml:space="preserve"> of the means of production.</w:t>
      </w:r>
    </w:p>
    <w:p w14:paraId="08F81956" w14:textId="77777777" w:rsidR="00DD6A8F" w:rsidRPr="006F6167" w:rsidRDefault="00DD6A8F" w:rsidP="00DD6A8F">
      <w:pPr>
        <w:rPr>
          <w:sz w:val="16"/>
        </w:rPr>
      </w:pPr>
      <w:r w:rsidRPr="006F6167">
        <w:rPr>
          <w:sz w:val="16"/>
        </w:rPr>
        <w:t>Footnote 6:</w:t>
      </w:r>
    </w:p>
    <w:p w14:paraId="30F0BDC7" w14:textId="77777777" w:rsidR="00DD6A8F" w:rsidRPr="002D168B" w:rsidRDefault="00DD6A8F" w:rsidP="00DD6A8F">
      <w:pPr>
        <w:rPr>
          <w:rStyle w:val="StyleUnderline"/>
        </w:rPr>
      </w:pPr>
      <w:r w:rsidRPr="006F6167">
        <w:rPr>
          <w:sz w:val="16"/>
        </w:rPr>
        <w:t xml:space="preserve">6. </w:t>
      </w:r>
      <w:r w:rsidRPr="002D168B">
        <w:rPr>
          <w:rStyle w:val="StyleUnderline"/>
        </w:rPr>
        <w:t xml:space="preserve">Our </w:t>
      </w:r>
      <w:r w:rsidRPr="002D168B">
        <w:rPr>
          <w:rStyle w:val="Emphasis"/>
        </w:rPr>
        <w:t>motto</w:t>
      </w:r>
      <w:r w:rsidRPr="002D168B">
        <w:rPr>
          <w:rStyle w:val="StyleUnderline"/>
        </w:rPr>
        <w:t xml:space="preserve"> might well be: </w:t>
      </w:r>
      <w:r w:rsidRPr="0043509F">
        <w:rPr>
          <w:rStyle w:val="StyleUnderline"/>
          <w:highlight w:val="cyan"/>
        </w:rPr>
        <w:t>“</w:t>
      </w:r>
      <w:r w:rsidRPr="0043509F">
        <w:rPr>
          <w:rStyle w:val="Emphasis"/>
          <w:sz w:val="36"/>
          <w:szCs w:val="36"/>
          <w:highlight w:val="cyan"/>
        </w:rPr>
        <w:t>If it moves, privatize it</w:t>
      </w:r>
      <w:r w:rsidRPr="0043509F">
        <w:rPr>
          <w:rStyle w:val="StyleUnderline"/>
          <w:highlight w:val="cyan"/>
        </w:rPr>
        <w:t>; if it does not</w:t>
      </w:r>
      <w:r w:rsidRPr="002D168B">
        <w:rPr>
          <w:rStyle w:val="StyleUnderline"/>
        </w:rPr>
        <w:t xml:space="preserve"> move, </w:t>
      </w:r>
      <w:r w:rsidRPr="0043509F">
        <w:rPr>
          <w:rStyle w:val="Emphasis"/>
          <w:highlight w:val="cyan"/>
        </w:rPr>
        <w:t>privatize it</w:t>
      </w:r>
      <w:r w:rsidRPr="0043509F">
        <w:rPr>
          <w:rStyle w:val="StyleUnderline"/>
          <w:highlight w:val="cyan"/>
        </w:rPr>
        <w:t>; since everything</w:t>
      </w:r>
      <w:r w:rsidRPr="002D168B">
        <w:rPr>
          <w:rStyle w:val="StyleUnderline"/>
        </w:rPr>
        <w:t xml:space="preserve"> </w:t>
      </w:r>
      <w:r w:rsidRPr="002D168B">
        <w:rPr>
          <w:rStyle w:val="Emphasis"/>
        </w:rPr>
        <w:t xml:space="preserve">either </w:t>
      </w:r>
      <w:r w:rsidRPr="0043509F">
        <w:rPr>
          <w:rStyle w:val="Emphasis"/>
          <w:highlight w:val="cyan"/>
        </w:rPr>
        <w:t>moves</w:t>
      </w:r>
      <w:r w:rsidRPr="0043509F">
        <w:rPr>
          <w:rStyle w:val="StyleUnderline"/>
          <w:highlight w:val="cyan"/>
        </w:rPr>
        <w:t xml:space="preserve"> or </w:t>
      </w:r>
      <w:r w:rsidRPr="0043509F">
        <w:rPr>
          <w:rStyle w:val="Emphasis"/>
          <w:highlight w:val="cyan"/>
        </w:rPr>
        <w:t>does not</w:t>
      </w:r>
      <w:r w:rsidRPr="002D168B">
        <w:rPr>
          <w:rStyle w:val="StyleUnderline"/>
        </w:rPr>
        <w:t xml:space="preserve"> move, </w:t>
      </w:r>
      <w:r w:rsidRPr="0043509F">
        <w:rPr>
          <w:rStyle w:val="Emphasis"/>
          <w:highlight w:val="cyan"/>
        </w:rPr>
        <w:t>privatize everything</w:t>
      </w:r>
      <w:r w:rsidRPr="0043509F">
        <w:rPr>
          <w:rStyle w:val="StyleUnderline"/>
          <w:highlight w:val="cyan"/>
        </w:rPr>
        <w:t>.”</w:t>
      </w:r>
    </w:p>
    <w:p w14:paraId="1EAD5B58" w14:textId="77777777" w:rsidR="00DD6A8F" w:rsidRDefault="00DD6A8F" w:rsidP="00DD6A8F">
      <w:pPr>
        <w:rPr>
          <w:sz w:val="16"/>
        </w:rPr>
      </w:pPr>
      <w:r w:rsidRPr="006F6167">
        <w:rPr>
          <w:sz w:val="16"/>
        </w:rPr>
        <w:t xml:space="preserve">End of Footnote 6. </w:t>
      </w:r>
    </w:p>
    <w:p w14:paraId="7B960450" w14:textId="77777777" w:rsidR="00DD6A8F" w:rsidRDefault="00DD6A8F" w:rsidP="00DD6A8F">
      <w:pPr>
        <w:pStyle w:val="Heading3"/>
      </w:pPr>
      <w:r>
        <w:t>Impact---Agriculture---2NC</w:t>
      </w:r>
    </w:p>
    <w:p w14:paraId="4530623E" w14:textId="77777777" w:rsidR="00DD6A8F" w:rsidRDefault="00DD6A8F" w:rsidP="00DD6A8F">
      <w:pPr>
        <w:pStyle w:val="Heading4"/>
      </w:pPr>
      <w:r>
        <w:t>Water rights solves poverty and solves food insecurity</w:t>
      </w:r>
    </w:p>
    <w:p w14:paraId="6C35B96A" w14:textId="77777777" w:rsidR="00DD6A8F" w:rsidRPr="00E124E5" w:rsidRDefault="00DD6A8F" w:rsidP="00DD6A8F">
      <w:proofErr w:type="spellStart"/>
      <w:r w:rsidRPr="009A6CC9">
        <w:rPr>
          <w:rStyle w:val="Style13ptBold"/>
        </w:rPr>
        <w:t>Segerfeldt</w:t>
      </w:r>
      <w:proofErr w:type="spellEnd"/>
      <w:r w:rsidRPr="009A6CC9">
        <w:rPr>
          <w:rStyle w:val="Style13ptBold"/>
        </w:rPr>
        <w:t>,</w:t>
      </w:r>
      <w:r w:rsidRPr="009A6CC9">
        <w:t xml:space="preserve"> Fredrik, 200</w:t>
      </w:r>
      <w:r w:rsidRPr="009A6CC9">
        <w:rPr>
          <w:rStyle w:val="Style13ptBold"/>
        </w:rPr>
        <w:t>5</w:t>
      </w:r>
      <w:r>
        <w:rPr>
          <w:rStyle w:val="Style13ptBold"/>
        </w:rPr>
        <w:t xml:space="preserve">, </w:t>
      </w:r>
      <w:r w:rsidRPr="009A6CC9">
        <w:t xml:space="preserve">Fredrik </w:t>
      </w:r>
      <w:proofErr w:type="spellStart"/>
      <w:r w:rsidRPr="009A6CC9">
        <w:t>Segerfeldt</w:t>
      </w:r>
      <w:proofErr w:type="spellEnd"/>
      <w:r w:rsidRPr="009A6CC9">
        <w:t xml:space="preserve"> is a Swedish writer and libertarian, and program director at the Stockholm-based think tank Timbro. He is author of Migration and Development: the journey out of poverty and Water for Sale: How businesses and the market can resolve the world's water crisis. "Water for Sale: How Businesses and the Market Can Resolve the World’s Water Crisis", CHAPTER </w:t>
      </w:r>
      <w:r>
        <w:t>FOUR, pp. 32-36</w:t>
      </w:r>
      <w:r w:rsidRPr="009A6CC9">
        <w:t>//</w:t>
      </w:r>
      <w:proofErr w:type="spellStart"/>
      <w:r w:rsidRPr="009A6CC9">
        <w:t>rLiu</w:t>
      </w:r>
      <w:proofErr w:type="spellEnd"/>
    </w:p>
    <w:p w14:paraId="64170FFE" w14:textId="77777777" w:rsidR="00DD6A8F" w:rsidRDefault="00DD6A8F" w:rsidP="00DD6A8F">
      <w:pPr>
        <w:rPr>
          <w:sz w:val="16"/>
        </w:rPr>
      </w:pPr>
      <w:r w:rsidRPr="00E124E5">
        <w:rPr>
          <w:sz w:val="16"/>
        </w:rPr>
        <w:t xml:space="preserve">One big problem with the laws and regulations governing the world’s water is the lack of property rights, especially the lack of rights to own water, and the lack of land titles in informal settlements in developing countries. This chapter deals primarily with the former, rights of water use, commonly referred to as water rights. This deficiency has negative consequences, which among other things include over-exploitation, economic losses, and conflicts. The problems of unregistered dwellers will be discussed only briefly toward the end of the chapter. Water-related conflicts will be discussed in chapter 5. ‘‘The tragedy of the commons,’’ a popular theoretical concept in conservationist and environmentalist circles, was minted in 1968 by the American biologist </w:t>
      </w:r>
      <w:proofErr w:type="spellStart"/>
      <w:r w:rsidRPr="00E124E5">
        <w:rPr>
          <w:sz w:val="16"/>
        </w:rPr>
        <w:t>Garreth</w:t>
      </w:r>
      <w:proofErr w:type="spellEnd"/>
      <w:r w:rsidRPr="00E124E5">
        <w:rPr>
          <w:sz w:val="16"/>
        </w:rPr>
        <w:t xml:space="preserve"> Hardin in a classic article published by the journal Science and has come to stand for the environmental destruction that occurs when there are many individuals jointly using a scarce resource.44 Hardin instanced this with shepherds using the same common as pasture for their flocks. As he saw it, any rational shepherd would graze as many of his animals there as possible, even though this spelled the destruction of the grazing land. This is because the benefit from being able to feed the maximum number of animals accrues to the shepherd, while the cost of a common being destroyed </w:t>
      </w:r>
      <w:proofErr w:type="gramStart"/>
      <w:r w:rsidRPr="00E124E5">
        <w:rPr>
          <w:sz w:val="16"/>
        </w:rPr>
        <w:t>has to</w:t>
      </w:r>
      <w:proofErr w:type="gramEnd"/>
      <w:r w:rsidRPr="00E124E5">
        <w:rPr>
          <w:sz w:val="16"/>
        </w:rPr>
        <w:t xml:space="preserve"> be borne jointly by all shepherds and is thus exceeded by the gain to the individual shepherd. Hardin showed that no one assumes responsibility for the common, for that which has no owner. Nobody owns the air we breathe, which is why it gets polluted. Somewhat less theoretically, the common can be seen as a park in a city. City parks are most often dirtier than private gardens. Many people visit the park and, quite simply, are a little more careless there, because the park does not belong to them. A property owner would presumably see to it that his garden was not littered with empty bottles and ice-cream wrappers. But the park is someone else’s responsibility. It is jointly owned by the visitors, </w:t>
      </w:r>
      <w:proofErr w:type="gramStart"/>
      <w:r w:rsidRPr="00E124E5">
        <w:rPr>
          <w:sz w:val="16"/>
        </w:rPr>
        <w:t>that is to say through</w:t>
      </w:r>
      <w:proofErr w:type="gramEnd"/>
      <w:r w:rsidRPr="00E124E5">
        <w:rPr>
          <w:sz w:val="16"/>
        </w:rPr>
        <w:t xml:space="preserve"> the medium of the city’s political administration (which, one hopes, the visitors have helped to elect). </w:t>
      </w:r>
      <w:r w:rsidRPr="00E124E5">
        <w:rPr>
          <w:rStyle w:val="Emphasis"/>
        </w:rPr>
        <w:t xml:space="preserve">Perhaps the dilemma of the common is not such a dangerous problem in the case of, say, a </w:t>
      </w:r>
      <w:proofErr w:type="gramStart"/>
      <w:r w:rsidRPr="00E124E5">
        <w:rPr>
          <w:rStyle w:val="Emphasis"/>
        </w:rPr>
        <w:t>Stockholm park</w:t>
      </w:r>
      <w:proofErr w:type="gramEnd"/>
      <w:r w:rsidRPr="00E124E5">
        <w:rPr>
          <w:rStyle w:val="Emphasis"/>
        </w:rPr>
        <w:t>, but things get more serious if the same argument is applied to a vital resource like water. In parts of California’s Mojave Desert, for example, water rights are linked to land ownership. Many landowners extract water from the same aquifer. Because water rights have not been regulated among the landowners themselves, many of them are extracting water in such quantities that the supply is dwindling. From the point of view of the individual landowner, it is of course rational to bag as much water as possible before the supply runs out. This could be termed ‘‘the tragedy of the common water</w:t>
      </w:r>
      <w:r w:rsidRPr="00E124E5">
        <w:rPr>
          <w:sz w:val="16"/>
        </w:rPr>
        <w:t xml:space="preserve">.’’ </w:t>
      </w:r>
      <w:r w:rsidRPr="00E124E5">
        <w:rPr>
          <w:rStyle w:val="Emphasis"/>
        </w:rPr>
        <w:t>Lack of property rights, in other words, causes overexploitation. The solution to this problem is private water ownership</w:t>
      </w:r>
      <w:r w:rsidRPr="00E124E5">
        <w:rPr>
          <w:sz w:val="16"/>
        </w:rPr>
        <w:t xml:space="preserve">. Technically the true substance of ownership can be hard to pin down, at least where water flowing in a watercourse is concerned. </w:t>
      </w:r>
      <w:r w:rsidRPr="00E124E5">
        <w:rPr>
          <w:rStyle w:val="StyleUnderline"/>
        </w:rPr>
        <w:t>There are various ways of overcoming this problem, but that is too technical an issue for our present purpose.45 Chile introduced private ownership of water, with very good results</w:t>
      </w:r>
      <w:r w:rsidRPr="00E124E5">
        <w:rPr>
          <w:sz w:val="16"/>
        </w:rPr>
        <w:t xml:space="preserve">. </w:t>
      </w:r>
      <w:r w:rsidRPr="00E124E5">
        <w:rPr>
          <w:rStyle w:val="Emphasis"/>
        </w:rPr>
        <w:t>At the beginning of the 1980s the Chilean government granted farmers, companies, and local authorities the right to own local water. This enabled them to sell it in a free market, and the effects have been outstandi</w:t>
      </w:r>
      <w:r w:rsidRPr="00E124E5">
        <w:rPr>
          <w:rStyle w:val="StyleUnderline"/>
        </w:rPr>
        <w:t xml:space="preserve">ng. Water supply has grown faster than in any other country. Thirty years </w:t>
      </w:r>
      <w:proofErr w:type="gramStart"/>
      <w:r w:rsidRPr="00E124E5">
        <w:rPr>
          <w:rStyle w:val="StyleUnderline"/>
        </w:rPr>
        <w:t>ago</w:t>
      </w:r>
      <w:proofErr w:type="gramEnd"/>
      <w:r w:rsidRPr="00E124E5">
        <w:rPr>
          <w:rStyle w:val="StyleUnderline"/>
        </w:rPr>
        <w:t xml:space="preserve"> only 27 percent of Chileans in rural areas and 63 percent in urban communities had steady access to safe water. Today’s figures are 94 and 99 percent respectively—the highest for all the world’s medium-income nations.46 The Chilean success story can be attributed to several factors, such as prices matching the true cost of water and positive economic development in general.47 </w:t>
      </w:r>
      <w:r w:rsidRPr="00E124E5">
        <w:rPr>
          <w:rStyle w:val="Emphasis"/>
        </w:rPr>
        <w:t>But the most important reform was the introduction of the right to own water and to buy and sell it at freely determined prices. Trade in water increased people’s access to water in two ways: • The amount of water available increased, because the owners (farmers) now had a strong incentive to avoid spillage and produce and deliver as much as possible. The more they sold, the more money they made.</w:t>
      </w:r>
      <w:r w:rsidRPr="00E124E5">
        <w:rPr>
          <w:sz w:val="16"/>
        </w:rPr>
        <w:t xml:space="preserve"> • </w:t>
      </w:r>
      <w:r w:rsidRPr="00E124E5">
        <w:rPr>
          <w:rStyle w:val="Emphasis"/>
        </w:rPr>
        <w:t xml:space="preserve">The price of water fell, because the introduction of water rights led to a far-reaching decentralization of water management, thereby improving </w:t>
      </w:r>
      <w:proofErr w:type="gramStart"/>
      <w:r w:rsidRPr="00E124E5">
        <w:rPr>
          <w:rStyle w:val="Emphasis"/>
        </w:rPr>
        <w:t>efficiency</w:t>
      </w:r>
      <w:proofErr w:type="gramEnd"/>
      <w:r w:rsidRPr="00E124E5">
        <w:rPr>
          <w:rStyle w:val="Emphasis"/>
        </w:rPr>
        <w:t xml:space="preserve"> and reducing waste. In addition, the growth of supply put downward pressure on prices. Farmers can often save water by using more efficient techniques of irrigation. Drip irrigation, for example, is more efficient than the traditional method.</w:t>
      </w:r>
      <w:r w:rsidRPr="00E124E5">
        <w:rPr>
          <w:sz w:val="16"/>
        </w:rPr>
        <w:t xml:space="preserve"> </w:t>
      </w:r>
      <w:r w:rsidRPr="00E124E5">
        <w:rPr>
          <w:rStyle w:val="StyleUnderline"/>
        </w:rPr>
        <w:t>Only half the water used by the world’s farmers generates any food. Most of Chile’s new fruit farmers use water-saving irrigation techniques. Farmers can also switch to crops requiring less water. There is huge room for improvement here. But farmers were not alone in husbanding water resources more carefully</w:t>
      </w:r>
      <w:r w:rsidRPr="00E124E5">
        <w:rPr>
          <w:sz w:val="16"/>
        </w:rPr>
        <w:t xml:space="preserve">. </w:t>
      </w:r>
      <w:r w:rsidRPr="00E124E5">
        <w:rPr>
          <w:rStyle w:val="StyleUnderline"/>
        </w:rPr>
        <w:t xml:space="preserve">When EMOS, Chile’s largest water utility (publicly owned at the time but since privatized), realized that it could no longer get water free of charge but would have to buy it from the owners, it invested in a program for heavily reducing wastage. But the introduction of clearly defined and tradable water rights is not only conducive to greater efficiency, </w:t>
      </w:r>
      <w:proofErr w:type="gramStart"/>
      <w:r w:rsidRPr="00E124E5">
        <w:rPr>
          <w:rStyle w:val="StyleUnderline"/>
        </w:rPr>
        <w:t>it</w:t>
      </w:r>
      <w:proofErr w:type="gramEnd"/>
      <w:r w:rsidRPr="00E124E5">
        <w:rPr>
          <w:rStyle w:val="StyleUnderline"/>
        </w:rPr>
        <w:t xml:space="preserve"> also results in the water going where it does the most economic good, which in turn spells greater prosperity</w:t>
      </w:r>
      <w:r w:rsidRPr="00E124E5">
        <w:rPr>
          <w:sz w:val="16"/>
        </w:rPr>
        <w:t xml:space="preserve">. </w:t>
      </w:r>
      <w:r w:rsidRPr="00E124E5">
        <w:rPr>
          <w:rStyle w:val="Emphasis"/>
        </w:rPr>
        <w:t>Water that cannot be traded is pent up in the use that politicians have determined for it. Its yield is then suboptimized and the whole country left so much the poorer</w:t>
      </w:r>
      <w:r w:rsidRPr="00E124E5">
        <w:rPr>
          <w:sz w:val="16"/>
        </w:rPr>
        <w:t xml:space="preserve">. It is quite common in poor countries for big farmers with good water supplies to grow water-intensive crops instead of those needing less water. In the latter case they could sell the surplus, for example, to industry. But you can’t sell what doesn’t belong to you. If </w:t>
      </w:r>
      <w:r w:rsidRPr="00E124E5">
        <w:rPr>
          <w:rStyle w:val="Emphasis"/>
        </w:rPr>
        <w:t xml:space="preserve">farmers can sell their water at prices freely negotiated with the buyers, some of them will sell it for more useful purposes, such as to other farmers or to nearby towns and cities. With farmers selling their surplus water, other farmers will have a chance of growing, less expensively, the crops they want to grow. And the market will see to it that the water is sold to more efficient growers, thereby enhancing the prosperity of the </w:t>
      </w:r>
      <w:proofErr w:type="gramStart"/>
      <w:r w:rsidRPr="00E124E5">
        <w:rPr>
          <w:rStyle w:val="Emphasis"/>
        </w:rPr>
        <w:t>nation as a whole</w:t>
      </w:r>
      <w:proofErr w:type="gramEnd"/>
      <w:r w:rsidRPr="00E124E5">
        <w:rPr>
          <w:rStyle w:val="Emphasis"/>
        </w:rPr>
        <w:t>. Chilean agriculture has accomplished a massive transformation, thanks to the trade in water. Most important, it has moved from low-value activities, such as cattle-farming and cultivation of cereals and oleaginous plants to fruit and wine production, which is much more lucrative.</w:t>
      </w:r>
      <w:r w:rsidRPr="00E124E5">
        <w:rPr>
          <w:sz w:val="16"/>
        </w:rPr>
        <w:t xml:space="preserve"> </w:t>
      </w:r>
      <w:r w:rsidRPr="00E124E5">
        <w:rPr>
          <w:rStyle w:val="Emphasis"/>
        </w:rPr>
        <w:t>Between 1975 and 1990, without any major infrastructure investments being made, Chile raised its agricultural productivity by 6 percent annually, and today it is the world’s largest exporter of winter fruit to the Northern Hemisphere</w:t>
      </w:r>
      <w:r w:rsidRPr="00E124E5">
        <w:rPr>
          <w:sz w:val="16"/>
        </w:rPr>
        <w:t xml:space="preserve">.48 Water that is sold to a city instead of to another farmer will be used either by industry or by private individuals. Both cases mean good business for the farmer. Industry produces more value for the same water input, and private persons are ready to pay more for the water than the farmer can earn from crops. Either way, the price will be adjusted in such a way that the water goes where it will do the </w:t>
      </w:r>
      <w:proofErr w:type="gramStart"/>
      <w:r w:rsidRPr="00E124E5">
        <w:rPr>
          <w:sz w:val="16"/>
        </w:rPr>
        <w:t>most good</w:t>
      </w:r>
      <w:proofErr w:type="gramEnd"/>
      <w:r w:rsidRPr="00E124E5">
        <w:rPr>
          <w:sz w:val="16"/>
        </w:rPr>
        <w:t>. The net gains of trading in rights can equal, or be several times greater than, the value of the rights themselves.49 Trade also benefits urban dwellers. The Chilean city of La Serena, for example, has for years now been able to keep up with rising demand by purchasing water from farmers in outlying areas far more cheaply than if the city’s taxpayers had been forced to finance the dam construction project originally planned</w:t>
      </w:r>
      <w:r w:rsidRPr="00E124E5">
        <w:rPr>
          <w:rStyle w:val="Emphasis"/>
        </w:rPr>
        <w:t xml:space="preserve">. Another advantage is that farmers owning the water they need for agriculture are not at the mercy of the public sector and its </w:t>
      </w:r>
      <w:proofErr w:type="gramStart"/>
      <w:r w:rsidRPr="00E124E5">
        <w:rPr>
          <w:rStyle w:val="Emphasis"/>
        </w:rPr>
        <w:t>sometimes capricious</w:t>
      </w:r>
      <w:proofErr w:type="gramEnd"/>
      <w:r w:rsidRPr="00E124E5">
        <w:rPr>
          <w:rStyle w:val="Emphasis"/>
        </w:rPr>
        <w:t xml:space="preserve"> pricing and imposition of quotas on water. Farmers with direct control of water are better able to plan their activities</w:t>
      </w:r>
      <w:r w:rsidRPr="00E124E5">
        <w:rPr>
          <w:sz w:val="16"/>
        </w:rPr>
        <w:t xml:space="preserve">. The fact is that spontaneous trading in water rights occurs quite frequently, even when the law does not really allow it. In India, for example, several states—Gujarat not least among them—have quite advanced informal water markets. The profits from this trade have been estimated at $1.38 billion annually. The problem, though, is that the trade is illegal, or rather, informal. The government, perceiving its advantages, has opted for </w:t>
      </w:r>
      <w:proofErr w:type="gramStart"/>
      <w:r w:rsidRPr="00E124E5">
        <w:rPr>
          <w:sz w:val="16"/>
        </w:rPr>
        <w:t>non-intervention</w:t>
      </w:r>
      <w:proofErr w:type="gramEnd"/>
      <w:r w:rsidRPr="00E124E5">
        <w:rPr>
          <w:sz w:val="16"/>
        </w:rPr>
        <w:t xml:space="preserve"> and has turned a blind eye. But the informality of the trade means that there is no one to ensure that agreements are adhered to. This situation has given rise to tensions and efficiency losses. </w:t>
      </w:r>
      <w:proofErr w:type="gramStart"/>
      <w:r w:rsidRPr="00E124E5">
        <w:rPr>
          <w:sz w:val="16"/>
        </w:rPr>
        <w:t>So</w:t>
      </w:r>
      <w:proofErr w:type="gramEnd"/>
      <w:r w:rsidRPr="00E124E5">
        <w:rPr>
          <w:sz w:val="16"/>
        </w:rPr>
        <w:t xml:space="preserve"> it is better to acknowledge and legitimize the trade, thereby creating water rights that can be legally asserted and provide secure, straightforward rules of conduct. Trade is then made easier. Pakistan is another example. A survey by the Pakistani Water and Power Development Authority revealed water trading in 70 percent of the watercourses investigated. </w:t>
      </w:r>
      <w:r w:rsidRPr="00E124E5">
        <w:rPr>
          <w:rStyle w:val="Emphasis"/>
        </w:rPr>
        <w:t>In places where the trade had been legalized, farmers’ incomes had risen by 40 percent</w:t>
      </w:r>
      <w:r w:rsidRPr="00E124E5">
        <w:rPr>
          <w:sz w:val="16"/>
        </w:rPr>
        <w:t xml:space="preserve">.50 As a third example we can take the Crocodile River in Mpumalanga, South Africa, where, historically, political control of water resources has had severe social, economic, and environmental consequences. But during a heavy drought in the early 1990s, the farmers began trading illegally in their water rights. Events showed that they were ready to pay up to three times the price officially set by the government. In this way, the water ended up where it did the </w:t>
      </w:r>
      <w:proofErr w:type="gramStart"/>
      <w:r w:rsidRPr="00E124E5">
        <w:rPr>
          <w:sz w:val="16"/>
        </w:rPr>
        <w:t>most good</w:t>
      </w:r>
      <w:proofErr w:type="gramEnd"/>
      <w:r w:rsidRPr="00E124E5">
        <w:rPr>
          <w:sz w:val="16"/>
        </w:rPr>
        <w:t xml:space="preserve"> and was used more efficiently. </w:t>
      </w:r>
      <w:r w:rsidRPr="00E124E5">
        <w:rPr>
          <w:rStyle w:val="StyleUnderline"/>
        </w:rPr>
        <w:t xml:space="preserve">Much of the water shortage was remedied as a result. The authorities, perceiving the benefits of the water trade, eventually legalized it. Not only did this trade help farmers to weather a severe drought, </w:t>
      </w:r>
      <w:proofErr w:type="gramStart"/>
      <w:r w:rsidRPr="00E124E5">
        <w:rPr>
          <w:rStyle w:val="StyleUnderline"/>
        </w:rPr>
        <w:t>it</w:t>
      </w:r>
      <w:proofErr w:type="gramEnd"/>
      <w:r w:rsidRPr="00E124E5">
        <w:rPr>
          <w:rStyle w:val="StyleUnderline"/>
        </w:rPr>
        <w:t xml:space="preserve"> was also a stroke of fortune in purely economic terms. The net profit on the water trade is estimated at 25 million South African rands</w:t>
      </w:r>
      <w:r w:rsidRPr="00E124E5">
        <w:rPr>
          <w:sz w:val="16"/>
        </w:rPr>
        <w:t xml:space="preserve">. As another positive effect of the water trade, plans could be shelved for building a great dam that would otherwise have cost 230 million rands of taxpayers’ money.51 </w:t>
      </w:r>
      <w:r w:rsidRPr="00E124E5">
        <w:rPr>
          <w:rStyle w:val="StyleUnderline"/>
        </w:rPr>
        <w:t>Other developing countries—Mexico and Brazil, for example— have lately introduced successful water rights reforms.</w:t>
      </w:r>
      <w:r w:rsidRPr="00E124E5">
        <w:rPr>
          <w:sz w:val="16"/>
        </w:rPr>
        <w:t xml:space="preserve"> As mentioned at the beginning of the chapter, problems from lack of formally recognized property rights and water do not only occur when the rights refer to water, but also to land. In fact, the lack of land titling in many of the informal settlements in the cities of developing countries is an important explanation for the fact that poor households are not connected to water and sewerage networks, notably in Manila. First, bureaucratic impediments such as lack of formal addresses, registration, and documentation make it difficult for any provider, private or public, both to extend the network and to bill customers. Second, sometimes suppliers are forbidden by law from serving these settlements, since that would imply a formal recognition of them. Third, since shantytowns and other informal settlements are not formally recognized or registered, they often fail to be included in the contract between the government and the private firm.52 </w:t>
      </w:r>
      <w:r w:rsidRPr="00E124E5">
        <w:rPr>
          <w:rStyle w:val="Emphasis"/>
        </w:rPr>
        <w:t xml:space="preserve">Property rights to water have a very positive effect on its use and protection. The ability to trade helps to achieve the highest possible yield. This system, furthermore, can help to maximize the number of people having access to clean, safe water, as in Chile. </w:t>
      </w:r>
      <w:r w:rsidRPr="00E124E5">
        <w:rPr>
          <w:sz w:val="16"/>
        </w:rPr>
        <w:t>Water trading can also play a role in averting conflicts, which is the subject of the next chapter.</w:t>
      </w:r>
    </w:p>
    <w:p w14:paraId="63CD601C" w14:textId="77777777" w:rsidR="00DD6A8F" w:rsidRPr="00674973" w:rsidRDefault="00DD6A8F" w:rsidP="00DD6A8F">
      <w:pPr>
        <w:keepNext/>
        <w:keepLines/>
        <w:spacing w:before="40" w:after="0"/>
        <w:outlineLvl w:val="3"/>
        <w:rPr>
          <w:rFonts w:eastAsiaTheme="majorEastAsia" w:cstheme="minorHAnsi"/>
          <w:b/>
          <w:bCs/>
          <w:sz w:val="26"/>
          <w:szCs w:val="26"/>
        </w:rPr>
      </w:pPr>
      <w:r w:rsidRPr="00674973">
        <w:rPr>
          <w:rFonts w:eastAsiaTheme="majorEastAsia" w:cstheme="minorHAnsi"/>
          <w:b/>
          <w:bCs/>
          <w:sz w:val="26"/>
          <w:szCs w:val="26"/>
        </w:rPr>
        <w:t xml:space="preserve">U.S. agricultural collapse and food insecurity trigger </w:t>
      </w:r>
      <w:r w:rsidRPr="00674973">
        <w:rPr>
          <w:rFonts w:eastAsiaTheme="majorEastAsia" w:cstheme="minorHAnsi"/>
          <w:b/>
          <w:bCs/>
          <w:sz w:val="26"/>
          <w:szCs w:val="26"/>
          <w:u w:val="single"/>
        </w:rPr>
        <w:t>great power wars</w:t>
      </w:r>
      <w:r w:rsidRPr="00674973">
        <w:rPr>
          <w:rFonts w:eastAsiaTheme="majorEastAsia" w:cstheme="minorHAnsi"/>
          <w:b/>
          <w:bCs/>
          <w:sz w:val="26"/>
          <w:szCs w:val="26"/>
        </w:rPr>
        <w:t>—multiple hotspots.</w:t>
      </w:r>
    </w:p>
    <w:p w14:paraId="58ECEE08" w14:textId="77777777" w:rsidR="00DD6A8F" w:rsidRPr="006C6D22" w:rsidRDefault="00DD6A8F" w:rsidP="00DD6A8F">
      <w:pPr>
        <w:rPr>
          <w:b/>
          <w:bCs/>
          <w:sz w:val="26"/>
        </w:rPr>
      </w:pPr>
      <w:r>
        <w:rPr>
          <w:rStyle w:val="Style13ptBold"/>
        </w:rPr>
        <w:t xml:space="preserve">Castellaw ’17 </w:t>
      </w:r>
      <w:r w:rsidRPr="006C6D22">
        <w:rPr>
          <w:sz w:val="16"/>
          <w:szCs w:val="16"/>
        </w:rPr>
        <w:t xml:space="preserve">(John; 5/1/17; Lieutenant General, former President of the non-profit Crockett Policy Institute; </w:t>
      </w:r>
      <w:proofErr w:type="spellStart"/>
      <w:r w:rsidRPr="006C6D22">
        <w:rPr>
          <w:sz w:val="16"/>
          <w:szCs w:val="16"/>
        </w:rPr>
        <w:t>AgriPulse</w:t>
      </w:r>
      <w:proofErr w:type="spellEnd"/>
      <w:r w:rsidRPr="006C6D22">
        <w:rPr>
          <w:sz w:val="16"/>
          <w:szCs w:val="16"/>
        </w:rPr>
        <w:t xml:space="preserve">, “Opinion: Food Security Strategy Is Essential to Our National Security,” </w:t>
      </w:r>
      <w:hyperlink r:id="rId27" w:history="1">
        <w:r w:rsidRPr="006C6D22">
          <w:rPr>
            <w:rStyle w:val="Hyperlink"/>
            <w:sz w:val="16"/>
            <w:szCs w:val="16"/>
          </w:rPr>
          <w:t>https://www.agri-pulse.com/articles/9203-opinion-food-security-strategy-is-essential-to-our-national-security</w:t>
        </w:r>
      </w:hyperlink>
      <w:r w:rsidRPr="006C6D22">
        <w:rPr>
          <w:sz w:val="16"/>
          <w:szCs w:val="16"/>
        </w:rPr>
        <w:t xml:space="preserve">, </w:t>
      </w:r>
      <w:proofErr w:type="spellStart"/>
      <w:r w:rsidRPr="006C6D22">
        <w:rPr>
          <w:sz w:val="16"/>
          <w:szCs w:val="16"/>
        </w:rPr>
        <w:t>dml</w:t>
      </w:r>
      <w:proofErr w:type="spellEnd"/>
      <w:r w:rsidRPr="006C6D22">
        <w:rPr>
          <w:sz w:val="16"/>
          <w:szCs w:val="16"/>
        </w:rPr>
        <w:t xml:space="preserve">) </w:t>
      </w:r>
    </w:p>
    <w:p w14:paraId="14749D46" w14:textId="77777777" w:rsidR="00DD6A8F" w:rsidRDefault="00DD6A8F" w:rsidP="00DD6A8F">
      <w:pPr>
        <w:rPr>
          <w:sz w:val="16"/>
        </w:rPr>
      </w:pPr>
      <w:r w:rsidRPr="0043509F">
        <w:rPr>
          <w:rStyle w:val="StyleUnderline"/>
          <w:highlight w:val="cyan"/>
        </w:rPr>
        <w:t>The U</w:t>
      </w:r>
      <w:r w:rsidRPr="00BE3A45">
        <w:rPr>
          <w:sz w:val="16"/>
        </w:rPr>
        <w:t xml:space="preserve">nited </w:t>
      </w:r>
      <w:r w:rsidRPr="0043509F">
        <w:rPr>
          <w:rStyle w:val="StyleUnderline"/>
          <w:highlight w:val="cyan"/>
        </w:rPr>
        <w:t>S</w:t>
      </w:r>
      <w:r w:rsidRPr="00BE3A45">
        <w:rPr>
          <w:sz w:val="16"/>
        </w:rPr>
        <w:t xml:space="preserve">tates </w:t>
      </w:r>
      <w:r w:rsidRPr="0043509F">
        <w:rPr>
          <w:rStyle w:val="StyleUnderline"/>
          <w:highlight w:val="cyan"/>
        </w:rPr>
        <w:t>faces</w:t>
      </w:r>
      <w:r w:rsidRPr="006C6D22">
        <w:rPr>
          <w:rStyle w:val="StyleUnderline"/>
        </w:rPr>
        <w:t xml:space="preserve"> </w:t>
      </w:r>
      <w:r w:rsidRPr="006C6D22">
        <w:rPr>
          <w:rStyle w:val="Emphasis"/>
        </w:rPr>
        <w:t>many threats</w:t>
      </w:r>
      <w:r w:rsidRPr="006C6D22">
        <w:rPr>
          <w:rStyle w:val="StyleUnderline"/>
        </w:rPr>
        <w:t xml:space="preserve"> to our National Security. These</w:t>
      </w:r>
      <w:r w:rsidRPr="00BE3A45">
        <w:rPr>
          <w:sz w:val="16"/>
        </w:rPr>
        <w:t xml:space="preserve"> threats </w:t>
      </w:r>
      <w:r w:rsidRPr="006C6D22">
        <w:rPr>
          <w:rStyle w:val="StyleUnderline"/>
        </w:rPr>
        <w:t xml:space="preserve">include </w:t>
      </w:r>
      <w:r w:rsidRPr="006C6D22">
        <w:rPr>
          <w:rStyle w:val="Emphasis"/>
        </w:rPr>
        <w:t xml:space="preserve">continuing </w:t>
      </w:r>
      <w:r w:rsidRPr="0043509F">
        <w:rPr>
          <w:rStyle w:val="Emphasis"/>
          <w:highlight w:val="cyan"/>
        </w:rPr>
        <w:t>wars</w:t>
      </w:r>
      <w:r w:rsidRPr="006C6D22">
        <w:rPr>
          <w:rStyle w:val="StyleUnderline"/>
        </w:rPr>
        <w:t xml:space="preserve"> with </w:t>
      </w:r>
      <w:r w:rsidRPr="0043509F">
        <w:rPr>
          <w:rStyle w:val="Emphasis"/>
          <w:highlight w:val="cyan"/>
        </w:rPr>
        <w:t>extremist</w:t>
      </w:r>
      <w:r w:rsidRPr="006C6D22">
        <w:rPr>
          <w:rStyle w:val="Emphasis"/>
        </w:rPr>
        <w:t xml:space="preserve"> elements</w:t>
      </w:r>
      <w:r w:rsidRPr="006C6D22">
        <w:rPr>
          <w:rStyle w:val="StyleUnderline"/>
        </w:rPr>
        <w:t xml:space="preserve"> such as </w:t>
      </w:r>
      <w:r w:rsidRPr="0043509F">
        <w:rPr>
          <w:rStyle w:val="StyleUnderline"/>
          <w:highlight w:val="cyan"/>
        </w:rPr>
        <w:t>ISIS</w:t>
      </w:r>
      <w:r w:rsidRPr="006C6D22">
        <w:rPr>
          <w:rStyle w:val="StyleUnderline"/>
        </w:rPr>
        <w:t xml:space="preserve"> and</w:t>
      </w:r>
      <w:r w:rsidRPr="00BE3A45">
        <w:rPr>
          <w:sz w:val="16"/>
        </w:rPr>
        <w:t xml:space="preserve"> potential wars with </w:t>
      </w:r>
      <w:r w:rsidRPr="0043509F">
        <w:rPr>
          <w:rStyle w:val="Emphasis"/>
          <w:highlight w:val="cyan"/>
        </w:rPr>
        <w:t>rogue state</w:t>
      </w:r>
      <w:r w:rsidRPr="0043509F">
        <w:rPr>
          <w:rStyle w:val="StyleUnderline"/>
          <w:highlight w:val="cyan"/>
        </w:rPr>
        <w:t xml:space="preserve"> No</w:t>
      </w:r>
      <w:r w:rsidRPr="006C6D22">
        <w:rPr>
          <w:rStyle w:val="StyleUnderline"/>
        </w:rPr>
        <w:t xml:space="preserve">rth </w:t>
      </w:r>
      <w:r w:rsidRPr="0043509F">
        <w:rPr>
          <w:rStyle w:val="StyleUnderline"/>
          <w:highlight w:val="cyan"/>
        </w:rPr>
        <w:t>Ko</w:t>
      </w:r>
      <w:r w:rsidRPr="006C6D22">
        <w:rPr>
          <w:rStyle w:val="StyleUnderline"/>
        </w:rPr>
        <w:t xml:space="preserve">rea </w:t>
      </w:r>
      <w:r w:rsidRPr="0043509F">
        <w:rPr>
          <w:rStyle w:val="StyleUnderline"/>
          <w:highlight w:val="cyan"/>
        </w:rPr>
        <w:t>or</w:t>
      </w:r>
      <w:r w:rsidRPr="006C6D22">
        <w:rPr>
          <w:rStyle w:val="StyleUnderline"/>
        </w:rPr>
        <w:t xml:space="preserve"> regional </w:t>
      </w:r>
      <w:r w:rsidRPr="0043509F">
        <w:rPr>
          <w:rStyle w:val="Emphasis"/>
          <w:highlight w:val="cyan"/>
        </w:rPr>
        <w:t>nuclear</w:t>
      </w:r>
      <w:r w:rsidRPr="006C6D22">
        <w:rPr>
          <w:rStyle w:val="Emphasis"/>
        </w:rPr>
        <w:t xml:space="preserve"> power</w:t>
      </w:r>
      <w:r w:rsidRPr="006C6D22">
        <w:rPr>
          <w:rStyle w:val="StyleUnderline"/>
        </w:rPr>
        <w:t xml:space="preserve"> </w:t>
      </w:r>
      <w:r w:rsidRPr="0043509F">
        <w:rPr>
          <w:rStyle w:val="StyleUnderline"/>
          <w:highlight w:val="cyan"/>
        </w:rPr>
        <w:t>Iran</w:t>
      </w:r>
      <w:r w:rsidRPr="00F823C3">
        <w:rPr>
          <w:rStyle w:val="StyleUnderline"/>
        </w:rPr>
        <w:t>.</w:t>
      </w:r>
      <w:r w:rsidRPr="006C6D22">
        <w:rPr>
          <w:rStyle w:val="StyleUnderline"/>
        </w:rPr>
        <w:t xml:space="preserve"> The heated economic and diplomatic </w:t>
      </w:r>
      <w:r w:rsidRPr="0043509F">
        <w:rPr>
          <w:rStyle w:val="Emphasis"/>
          <w:highlight w:val="cyan"/>
        </w:rPr>
        <w:t>competition with Russia</w:t>
      </w:r>
      <w:r w:rsidRPr="0043509F">
        <w:rPr>
          <w:rStyle w:val="StyleUnderline"/>
          <w:highlight w:val="cyan"/>
        </w:rPr>
        <w:t xml:space="preserve"> and</w:t>
      </w:r>
      <w:r w:rsidRPr="006C6D22">
        <w:rPr>
          <w:rStyle w:val="StyleUnderline"/>
        </w:rPr>
        <w:t xml:space="preserve"> a </w:t>
      </w:r>
      <w:r w:rsidRPr="006C6D22">
        <w:rPr>
          <w:rStyle w:val="Emphasis"/>
        </w:rPr>
        <w:t xml:space="preserve">surging </w:t>
      </w:r>
      <w:r w:rsidRPr="0043509F">
        <w:rPr>
          <w:rStyle w:val="Emphasis"/>
          <w:highlight w:val="cyan"/>
        </w:rPr>
        <w:t>China</w:t>
      </w:r>
      <w:r w:rsidRPr="00F823C3">
        <w:rPr>
          <w:rStyle w:val="StyleUnderline"/>
        </w:rPr>
        <w:t xml:space="preserve"> could </w:t>
      </w:r>
      <w:r w:rsidRPr="00F823C3">
        <w:rPr>
          <w:rStyle w:val="Emphasis"/>
        </w:rPr>
        <w:t>spiral</w:t>
      </w:r>
      <w:r w:rsidRPr="00F823C3">
        <w:rPr>
          <w:rStyle w:val="StyleUnderline"/>
        </w:rPr>
        <w:t xml:space="preserve"> out</w:t>
      </w:r>
      <w:r w:rsidRPr="006C6D22">
        <w:rPr>
          <w:rStyle w:val="StyleUnderline"/>
        </w:rPr>
        <w:t xml:space="preserve"> of control</w:t>
      </w:r>
      <w:r w:rsidRPr="00BE3A45">
        <w:rPr>
          <w:sz w:val="16"/>
        </w:rPr>
        <w:t xml:space="preserve">. </w:t>
      </w:r>
      <w:r w:rsidRPr="00F823C3">
        <w:rPr>
          <w:sz w:val="16"/>
        </w:rPr>
        <w:t xml:space="preserve">Concurrently, </w:t>
      </w:r>
      <w:r w:rsidRPr="00F823C3">
        <w:rPr>
          <w:rStyle w:val="StyleUnderline"/>
        </w:rPr>
        <w:t>we face threats</w:t>
      </w:r>
      <w:r w:rsidRPr="006C6D22">
        <w:rPr>
          <w:rStyle w:val="StyleUnderline"/>
        </w:rPr>
        <w:t xml:space="preserve"> to</w:t>
      </w:r>
      <w:r w:rsidRPr="00BE3A45">
        <w:rPr>
          <w:sz w:val="16"/>
        </w:rPr>
        <w:t xml:space="preserve"> our </w:t>
      </w:r>
      <w:r w:rsidRPr="006C6D22">
        <w:rPr>
          <w:rStyle w:val="StyleUnderline"/>
        </w:rPr>
        <w:t xml:space="preserve">future security posed by growing </w:t>
      </w:r>
      <w:r w:rsidRPr="006C6D22">
        <w:rPr>
          <w:rStyle w:val="Emphasis"/>
        </w:rPr>
        <w:t xml:space="preserve">civil </w:t>
      </w:r>
      <w:r w:rsidRPr="0043509F">
        <w:rPr>
          <w:rStyle w:val="Emphasis"/>
          <w:highlight w:val="cyan"/>
        </w:rPr>
        <w:t>strife</w:t>
      </w:r>
      <w:r w:rsidRPr="0043509F">
        <w:rPr>
          <w:rStyle w:val="StyleUnderline"/>
          <w:highlight w:val="cyan"/>
        </w:rPr>
        <w:t xml:space="preserve">, </w:t>
      </w:r>
      <w:r w:rsidRPr="0043509F">
        <w:rPr>
          <w:rStyle w:val="Emphasis"/>
          <w:highlight w:val="cyan"/>
        </w:rPr>
        <w:t>famine</w:t>
      </w:r>
      <w:r w:rsidRPr="0043509F">
        <w:rPr>
          <w:rStyle w:val="StyleUnderline"/>
          <w:highlight w:val="cyan"/>
        </w:rPr>
        <w:t xml:space="preserve">, and </w:t>
      </w:r>
      <w:r w:rsidRPr="0043509F">
        <w:rPr>
          <w:rStyle w:val="Emphasis"/>
          <w:highlight w:val="cyan"/>
        </w:rPr>
        <w:t>refugee</w:t>
      </w:r>
      <w:r w:rsidRPr="00BE3A45">
        <w:rPr>
          <w:sz w:val="16"/>
        </w:rPr>
        <w:t xml:space="preserve"> and migration </w:t>
      </w:r>
      <w:r w:rsidRPr="0043509F">
        <w:rPr>
          <w:rStyle w:val="StyleUnderline"/>
          <w:highlight w:val="cyan"/>
        </w:rPr>
        <w:t>challenges</w:t>
      </w:r>
      <w:r w:rsidRPr="006C6D22">
        <w:rPr>
          <w:rStyle w:val="StyleUnderline"/>
        </w:rPr>
        <w:t xml:space="preserve"> which create </w:t>
      </w:r>
      <w:r w:rsidRPr="006C6D22">
        <w:rPr>
          <w:rStyle w:val="Emphasis"/>
        </w:rPr>
        <w:t>incubators</w:t>
      </w:r>
      <w:r w:rsidRPr="006C6D22">
        <w:rPr>
          <w:rStyle w:val="StyleUnderline"/>
        </w:rPr>
        <w:t xml:space="preserve"> for</w:t>
      </w:r>
      <w:r w:rsidRPr="00BE3A45">
        <w:rPr>
          <w:sz w:val="16"/>
        </w:rPr>
        <w:t xml:space="preserve"> extremist and </w:t>
      </w:r>
      <w:r w:rsidRPr="006C6D22">
        <w:rPr>
          <w:rStyle w:val="StyleUnderline"/>
        </w:rPr>
        <w:t>anti-American government factions. Our response</w:t>
      </w:r>
      <w:r w:rsidRPr="00BE3A45">
        <w:rPr>
          <w:sz w:val="16"/>
        </w:rPr>
        <w:t xml:space="preserve"> cannot be one dimensional but instead </w:t>
      </w:r>
      <w:r w:rsidRPr="00BE3A45">
        <w:rPr>
          <w:rStyle w:val="StyleUnderline"/>
        </w:rPr>
        <w:t>must be</w:t>
      </w:r>
      <w:r w:rsidRPr="00BE3A45">
        <w:rPr>
          <w:sz w:val="16"/>
        </w:rPr>
        <w:t xml:space="preserve"> a nuanced and comprehensive National Security Strategy combining all elements of National Power </w:t>
      </w:r>
      <w:r w:rsidRPr="00BE3A45">
        <w:rPr>
          <w:rStyle w:val="StyleUnderline"/>
        </w:rPr>
        <w:t xml:space="preserve">including a </w:t>
      </w:r>
      <w:r w:rsidRPr="00BE3A45">
        <w:rPr>
          <w:rStyle w:val="Emphasis"/>
        </w:rPr>
        <w:t>Food Security</w:t>
      </w:r>
      <w:r w:rsidRPr="00BE3A45">
        <w:rPr>
          <w:rStyle w:val="StyleUnderline"/>
        </w:rPr>
        <w:t xml:space="preserve"> Strategy</w:t>
      </w:r>
      <w:r w:rsidRPr="00BE3A45">
        <w:rPr>
          <w:sz w:val="16"/>
        </w:rPr>
        <w:t xml:space="preserve">. An American </w:t>
      </w:r>
      <w:r w:rsidRPr="00BE3A45">
        <w:rPr>
          <w:rStyle w:val="StyleUnderline"/>
        </w:rPr>
        <w:t>Food Security</w:t>
      </w:r>
      <w:r w:rsidRPr="00BE3A45">
        <w:rPr>
          <w:sz w:val="16"/>
        </w:rPr>
        <w:t xml:space="preserve"> Strategy </w:t>
      </w:r>
      <w:r w:rsidRPr="00BE3A45">
        <w:rPr>
          <w:rStyle w:val="StyleUnderline"/>
        </w:rPr>
        <w:t xml:space="preserve">is an </w:t>
      </w:r>
      <w:r w:rsidRPr="00BE3A45">
        <w:rPr>
          <w:rStyle w:val="Emphasis"/>
        </w:rPr>
        <w:t>imperative</w:t>
      </w:r>
      <w:r w:rsidRPr="00BE3A45">
        <w:rPr>
          <w:rStyle w:val="StyleUnderline"/>
        </w:rPr>
        <w:t xml:space="preserve"> factor in </w:t>
      </w:r>
      <w:r w:rsidRPr="00BE3A45">
        <w:rPr>
          <w:rStyle w:val="Emphasis"/>
        </w:rPr>
        <w:t>reducing the multiple threats</w:t>
      </w:r>
      <w:r w:rsidRPr="00BE3A45">
        <w:rPr>
          <w:rStyle w:val="StyleUnderline"/>
        </w:rPr>
        <w:t xml:space="preserve"> impacting our</w:t>
      </w:r>
      <w:r w:rsidRPr="00BE3A45">
        <w:rPr>
          <w:sz w:val="16"/>
        </w:rPr>
        <w:t xml:space="preserve"> </w:t>
      </w:r>
      <w:proofErr w:type="gramStart"/>
      <w:r w:rsidRPr="00BE3A45">
        <w:rPr>
          <w:sz w:val="16"/>
        </w:rPr>
        <w:t>National</w:t>
      </w:r>
      <w:proofErr w:type="gramEnd"/>
      <w:r w:rsidRPr="00BE3A45">
        <w:rPr>
          <w:sz w:val="16"/>
        </w:rPr>
        <w:t xml:space="preserve"> wellbeing. </w:t>
      </w:r>
      <w:r w:rsidRPr="00BE3A45">
        <w:rPr>
          <w:rStyle w:val="StyleUnderline"/>
        </w:rPr>
        <w:t xml:space="preserve">Recent </w:t>
      </w:r>
      <w:r w:rsidRPr="0043509F">
        <w:rPr>
          <w:rStyle w:val="Emphasis"/>
          <w:highlight w:val="cyan"/>
        </w:rPr>
        <w:t>history</w:t>
      </w:r>
      <w:r w:rsidRPr="0043509F">
        <w:rPr>
          <w:rStyle w:val="StyleUnderline"/>
          <w:highlight w:val="cyan"/>
        </w:rPr>
        <w:t xml:space="preserve"> has shown</w:t>
      </w:r>
      <w:r w:rsidRPr="00BE3A45">
        <w:rPr>
          <w:sz w:val="16"/>
        </w:rPr>
        <w:t xml:space="preserve"> that </w:t>
      </w:r>
      <w:r w:rsidRPr="0043509F">
        <w:rPr>
          <w:rStyle w:val="Emphasis"/>
          <w:highlight w:val="cyan"/>
        </w:rPr>
        <w:t>reliable food</w:t>
      </w:r>
      <w:r w:rsidRPr="00BE3A45">
        <w:rPr>
          <w:sz w:val="16"/>
        </w:rPr>
        <w:t xml:space="preserve"> supplies </w:t>
      </w:r>
      <w:r w:rsidRPr="00BE3A45">
        <w:rPr>
          <w:rStyle w:val="StyleUnderline"/>
        </w:rPr>
        <w:t xml:space="preserve">and stable prices </w:t>
      </w:r>
      <w:r w:rsidRPr="0043509F">
        <w:rPr>
          <w:rStyle w:val="StyleUnderline"/>
          <w:highlight w:val="cyan"/>
        </w:rPr>
        <w:t>produce</w:t>
      </w:r>
      <w:r w:rsidRPr="00BE3A45">
        <w:rPr>
          <w:rStyle w:val="StyleUnderline"/>
        </w:rPr>
        <w:t xml:space="preserve"> more</w:t>
      </w:r>
      <w:r w:rsidRPr="00BE3A45">
        <w:rPr>
          <w:sz w:val="16"/>
        </w:rPr>
        <w:t xml:space="preserve"> stable and </w:t>
      </w:r>
      <w:r w:rsidRPr="0043509F">
        <w:rPr>
          <w:rStyle w:val="Emphasis"/>
          <w:highlight w:val="cyan"/>
        </w:rPr>
        <w:t>secure countries</w:t>
      </w:r>
      <w:r w:rsidRPr="00BE3A45">
        <w:rPr>
          <w:rStyle w:val="StyleUnderline"/>
        </w:rPr>
        <w:t xml:space="preserve">. Conversely, food </w:t>
      </w:r>
      <w:r w:rsidRPr="0043509F">
        <w:rPr>
          <w:rStyle w:val="StyleUnderline"/>
          <w:highlight w:val="cyan"/>
        </w:rPr>
        <w:t>insecurity</w:t>
      </w:r>
      <w:r w:rsidRPr="00BE3A45">
        <w:rPr>
          <w:rStyle w:val="StyleUnderline"/>
        </w:rPr>
        <w:t xml:space="preserve">, particularly in poorer countries, </w:t>
      </w:r>
      <w:r w:rsidRPr="0043509F">
        <w:rPr>
          <w:rStyle w:val="StyleUnderline"/>
          <w:highlight w:val="cyan"/>
        </w:rPr>
        <w:t xml:space="preserve">can </w:t>
      </w:r>
      <w:r w:rsidRPr="0043509F">
        <w:rPr>
          <w:rStyle w:val="Emphasis"/>
          <w:highlight w:val="cyan"/>
        </w:rPr>
        <w:t>lead to instability</w:t>
      </w:r>
      <w:r w:rsidRPr="00BE3A45">
        <w:rPr>
          <w:sz w:val="16"/>
        </w:rPr>
        <w:t xml:space="preserve">, unrest, </w:t>
      </w:r>
      <w:r w:rsidRPr="00BE3A45">
        <w:rPr>
          <w:rStyle w:val="StyleUnderline"/>
        </w:rPr>
        <w:t xml:space="preserve">and violence. </w:t>
      </w:r>
      <w:r w:rsidRPr="0043509F">
        <w:rPr>
          <w:rStyle w:val="StyleUnderline"/>
          <w:highlight w:val="cyan"/>
        </w:rPr>
        <w:t>Food</w:t>
      </w:r>
      <w:r w:rsidRPr="00BE3A45">
        <w:rPr>
          <w:rStyle w:val="StyleUnderline"/>
        </w:rPr>
        <w:t xml:space="preserve"> insecurity </w:t>
      </w:r>
      <w:r w:rsidRPr="0043509F">
        <w:rPr>
          <w:rStyle w:val="StyleUnderline"/>
          <w:highlight w:val="cyan"/>
        </w:rPr>
        <w:t>drives</w:t>
      </w:r>
      <w:r w:rsidRPr="00BE3A45">
        <w:rPr>
          <w:rStyle w:val="StyleUnderline"/>
        </w:rPr>
        <w:t xml:space="preserve"> </w:t>
      </w:r>
      <w:r w:rsidRPr="00BE3A45">
        <w:rPr>
          <w:rStyle w:val="Emphasis"/>
        </w:rPr>
        <w:t xml:space="preserve">mass </w:t>
      </w:r>
      <w:r w:rsidRPr="0043509F">
        <w:rPr>
          <w:rStyle w:val="Emphasis"/>
          <w:highlight w:val="cyan"/>
        </w:rPr>
        <w:t>migration</w:t>
      </w:r>
      <w:r w:rsidRPr="00BE3A45">
        <w:rPr>
          <w:sz w:val="16"/>
        </w:rPr>
        <w:t xml:space="preserve"> around the world </w:t>
      </w:r>
      <w:r w:rsidRPr="00BE3A45">
        <w:rPr>
          <w:rStyle w:val="StyleUnderline"/>
        </w:rPr>
        <w:t xml:space="preserve">from the Middle East, to Africa, to Southeast Asia, </w:t>
      </w:r>
      <w:r w:rsidRPr="00BE3A45">
        <w:rPr>
          <w:rStyle w:val="Emphasis"/>
        </w:rPr>
        <w:t>destabilizing</w:t>
      </w:r>
      <w:r w:rsidRPr="00BE3A45">
        <w:rPr>
          <w:sz w:val="16"/>
        </w:rPr>
        <w:t xml:space="preserve"> neighboring populations, </w:t>
      </w:r>
      <w:r w:rsidRPr="0043509F">
        <w:rPr>
          <w:rStyle w:val="StyleUnderline"/>
          <w:highlight w:val="cyan"/>
        </w:rPr>
        <w:t xml:space="preserve">generating </w:t>
      </w:r>
      <w:r w:rsidRPr="0043509F">
        <w:rPr>
          <w:rStyle w:val="Emphasis"/>
          <w:highlight w:val="cyan"/>
        </w:rPr>
        <w:t>conflicts</w:t>
      </w:r>
      <w:r w:rsidRPr="00BE3A45">
        <w:rPr>
          <w:rStyle w:val="StyleUnderline"/>
        </w:rPr>
        <w:t>, and threatening</w:t>
      </w:r>
      <w:r w:rsidRPr="00BE3A45">
        <w:rPr>
          <w:sz w:val="16"/>
        </w:rPr>
        <w:t xml:space="preserve"> our own </w:t>
      </w:r>
      <w:r w:rsidRPr="00BE3A45">
        <w:rPr>
          <w:rStyle w:val="StyleUnderline"/>
        </w:rPr>
        <w:t>security by disrupting</w:t>
      </w:r>
      <w:r w:rsidRPr="00BE3A45">
        <w:rPr>
          <w:sz w:val="16"/>
        </w:rPr>
        <w:t xml:space="preserve"> our </w:t>
      </w:r>
      <w:r w:rsidRPr="00BE3A45">
        <w:rPr>
          <w:rStyle w:val="StyleUnderline"/>
        </w:rPr>
        <w:t xml:space="preserve">economic, military, and </w:t>
      </w:r>
      <w:r w:rsidRPr="00BE3A45">
        <w:rPr>
          <w:rStyle w:val="Emphasis"/>
        </w:rPr>
        <w:t>diplomatic relationships</w:t>
      </w:r>
      <w:r w:rsidRPr="00BE3A45">
        <w:rPr>
          <w:rStyle w:val="StyleUnderline"/>
        </w:rPr>
        <w:t xml:space="preserve">. Food </w:t>
      </w:r>
      <w:r w:rsidRPr="00BE3A45">
        <w:rPr>
          <w:rStyle w:val="Emphasis"/>
        </w:rPr>
        <w:t>system shocks</w:t>
      </w:r>
      <w:r w:rsidRPr="00BE3A45">
        <w:rPr>
          <w:rStyle w:val="StyleUnderline"/>
        </w:rPr>
        <w:t xml:space="preserve"> from extreme</w:t>
      </w:r>
      <w:r w:rsidRPr="00BE3A45">
        <w:rPr>
          <w:sz w:val="16"/>
        </w:rPr>
        <w:t xml:space="preserve"> food-</w:t>
      </w:r>
      <w:r w:rsidRPr="0043509F">
        <w:rPr>
          <w:rStyle w:val="Emphasis"/>
          <w:highlight w:val="cyan"/>
        </w:rPr>
        <w:t>price volatility</w:t>
      </w:r>
      <w:r w:rsidRPr="0043509F">
        <w:rPr>
          <w:rStyle w:val="StyleUnderline"/>
          <w:highlight w:val="cyan"/>
        </w:rPr>
        <w:t xml:space="preserve"> can be correlated with</w:t>
      </w:r>
      <w:r w:rsidRPr="00BE3A45">
        <w:rPr>
          <w:rStyle w:val="StyleUnderline"/>
        </w:rPr>
        <w:t xml:space="preserve"> protests and riots</w:t>
      </w:r>
      <w:r w:rsidRPr="00BE3A45">
        <w:rPr>
          <w:sz w:val="16"/>
        </w:rPr>
        <w:t xml:space="preserve">. Food </w:t>
      </w:r>
      <w:r w:rsidRPr="00BE3A45">
        <w:rPr>
          <w:rStyle w:val="StyleUnderline"/>
        </w:rPr>
        <w:t>price</w:t>
      </w:r>
      <w:r w:rsidRPr="00BE3A45">
        <w:rPr>
          <w:sz w:val="16"/>
        </w:rPr>
        <w:t xml:space="preserve"> related </w:t>
      </w:r>
      <w:r w:rsidRPr="00BE3A45">
        <w:rPr>
          <w:rStyle w:val="StyleUnderline"/>
        </w:rPr>
        <w:t xml:space="preserve">protests </w:t>
      </w:r>
      <w:r w:rsidRPr="0043509F">
        <w:rPr>
          <w:rStyle w:val="Emphasis"/>
          <w:highlight w:val="cyan"/>
        </w:rPr>
        <w:t>toppled governments</w:t>
      </w:r>
      <w:r w:rsidRPr="00BE3A45">
        <w:rPr>
          <w:rStyle w:val="StyleUnderline"/>
        </w:rPr>
        <w:t xml:space="preserve"> in Haiti and Madagascar</w:t>
      </w:r>
      <w:r w:rsidRPr="00BE3A45">
        <w:rPr>
          <w:sz w:val="16"/>
        </w:rPr>
        <w:t xml:space="preserve"> in 2007 and 2008. In 2010 and in 2011, food prices and </w:t>
      </w:r>
      <w:r w:rsidRPr="00BE3A45">
        <w:rPr>
          <w:rStyle w:val="StyleUnderline"/>
        </w:rPr>
        <w:t xml:space="preserve">grievances related to food policy were one of the </w:t>
      </w:r>
      <w:r w:rsidRPr="00BE3A45">
        <w:rPr>
          <w:rStyle w:val="Emphasis"/>
        </w:rPr>
        <w:t>major drivers</w:t>
      </w:r>
      <w:r w:rsidRPr="00BE3A45">
        <w:rPr>
          <w:rStyle w:val="StyleUnderline"/>
        </w:rPr>
        <w:t xml:space="preserve"> of the Arab Spring uprisings. Repeatedly, history</w:t>
      </w:r>
      <w:r w:rsidRPr="00BE3A45">
        <w:rPr>
          <w:sz w:val="16"/>
        </w:rPr>
        <w:t xml:space="preserve"> has </w:t>
      </w:r>
      <w:r w:rsidRPr="00BE3A45">
        <w:rPr>
          <w:rStyle w:val="StyleUnderline"/>
        </w:rPr>
        <w:t xml:space="preserve">taught us that </w:t>
      </w:r>
      <w:r w:rsidRPr="00F823C3">
        <w:rPr>
          <w:rStyle w:val="StyleUnderline"/>
        </w:rPr>
        <w:t xml:space="preserve">a </w:t>
      </w:r>
      <w:r w:rsidRPr="00F823C3">
        <w:rPr>
          <w:rStyle w:val="Emphasis"/>
        </w:rPr>
        <w:t>strong agricultural sector</w:t>
      </w:r>
      <w:r w:rsidRPr="00F823C3">
        <w:rPr>
          <w:rStyle w:val="StyleUnderline"/>
        </w:rPr>
        <w:t xml:space="preserve"> is an </w:t>
      </w:r>
      <w:r w:rsidRPr="00F823C3">
        <w:rPr>
          <w:rStyle w:val="Emphasis"/>
        </w:rPr>
        <w:t>unquestionable</w:t>
      </w:r>
      <w:r w:rsidRPr="00F823C3">
        <w:rPr>
          <w:rStyle w:val="StyleUnderline"/>
        </w:rPr>
        <w:t xml:space="preserve"> requirement for</w:t>
      </w:r>
      <w:r w:rsidRPr="00F823C3">
        <w:rPr>
          <w:sz w:val="16"/>
        </w:rPr>
        <w:t xml:space="preserve"> inclusive and </w:t>
      </w:r>
      <w:r w:rsidRPr="00F823C3">
        <w:rPr>
          <w:rStyle w:val="StyleUnderline"/>
        </w:rPr>
        <w:t>sustainable growth</w:t>
      </w:r>
      <w:r w:rsidRPr="00F823C3">
        <w:rPr>
          <w:sz w:val="16"/>
        </w:rPr>
        <w:t xml:space="preserve">, broad-based development progress, </w:t>
      </w:r>
      <w:r w:rsidRPr="00F823C3">
        <w:rPr>
          <w:rStyle w:val="StyleUnderline"/>
        </w:rPr>
        <w:t>and long-term stability. The impact can be</w:t>
      </w:r>
      <w:r w:rsidRPr="00F823C3">
        <w:rPr>
          <w:sz w:val="16"/>
        </w:rPr>
        <w:t xml:space="preserve"> remarkable and </w:t>
      </w:r>
      <w:r w:rsidRPr="00F823C3">
        <w:rPr>
          <w:rStyle w:val="StyleUnderline"/>
        </w:rPr>
        <w:t>far reaching.</w:t>
      </w:r>
      <w:r w:rsidRPr="00BE3A45">
        <w:rPr>
          <w:rStyle w:val="StyleUnderline"/>
        </w:rPr>
        <w:t xml:space="preserve"> Rising income, in addition to reducing</w:t>
      </w:r>
      <w:r w:rsidRPr="00BE3A45">
        <w:rPr>
          <w:sz w:val="16"/>
        </w:rPr>
        <w:t xml:space="preserve"> the opportunities for an upsurge in </w:t>
      </w:r>
      <w:r w:rsidRPr="00BE3A45">
        <w:rPr>
          <w:rStyle w:val="StyleUnderline"/>
        </w:rPr>
        <w:t>extremism, leads to changes in diet</w:t>
      </w:r>
      <w:r w:rsidRPr="00BE3A45">
        <w:rPr>
          <w:sz w:val="16"/>
        </w:rPr>
        <w:t xml:space="preserve">, producing demand for more diverse and nutritious foods provided, in many cases, from American farmers and ranchers. </w:t>
      </w:r>
      <w:r w:rsidRPr="00BE3A45">
        <w:rPr>
          <w:rStyle w:val="StyleUnderline"/>
        </w:rPr>
        <w:t>Emerging markets</w:t>
      </w:r>
      <w:r w:rsidRPr="00BE3A45">
        <w:rPr>
          <w:sz w:val="16"/>
        </w:rPr>
        <w:t xml:space="preserve"> currently </w:t>
      </w:r>
      <w:r w:rsidRPr="00BE3A45">
        <w:rPr>
          <w:rStyle w:val="StyleUnderline"/>
        </w:rPr>
        <w:t>purchase 20 percent of</w:t>
      </w:r>
      <w:r w:rsidRPr="00BE3A45">
        <w:rPr>
          <w:sz w:val="16"/>
        </w:rPr>
        <w:t xml:space="preserve"> U.S. </w:t>
      </w:r>
      <w:r w:rsidRPr="00BE3A45">
        <w:rPr>
          <w:rStyle w:val="StyleUnderline"/>
        </w:rPr>
        <w:t xml:space="preserve">agriculture </w:t>
      </w:r>
      <w:proofErr w:type="gramStart"/>
      <w:r w:rsidRPr="00BE3A45">
        <w:rPr>
          <w:rStyle w:val="StyleUnderline"/>
        </w:rPr>
        <w:t>exports</w:t>
      </w:r>
      <w:proofErr w:type="gramEnd"/>
      <w:r w:rsidRPr="00BE3A45">
        <w:rPr>
          <w:rStyle w:val="StyleUnderline"/>
        </w:rPr>
        <w:t xml:space="preserve"> and that</w:t>
      </w:r>
      <w:r w:rsidRPr="00BE3A45">
        <w:rPr>
          <w:sz w:val="16"/>
        </w:rPr>
        <w:t xml:space="preserve"> figure </w:t>
      </w:r>
      <w:r w:rsidRPr="00BE3A45">
        <w:rPr>
          <w:rStyle w:val="StyleUnderline"/>
        </w:rPr>
        <w:t xml:space="preserve">is expected to grow as </w:t>
      </w:r>
      <w:r w:rsidRPr="00BE3A45">
        <w:rPr>
          <w:rStyle w:val="Emphasis"/>
        </w:rPr>
        <w:t>populations boom</w:t>
      </w:r>
      <w:r w:rsidRPr="00BE3A45">
        <w:rPr>
          <w:rStyle w:val="StyleUnderline"/>
        </w:rPr>
        <w:t xml:space="preserve">. Moving early to ensure stability in </w:t>
      </w:r>
      <w:r w:rsidRPr="00BE3A45">
        <w:rPr>
          <w:rStyle w:val="Emphasis"/>
        </w:rPr>
        <w:t>strategically significant</w:t>
      </w:r>
      <w:r w:rsidRPr="00BE3A45">
        <w:rPr>
          <w:rStyle w:val="StyleUnderline"/>
        </w:rPr>
        <w:t xml:space="preserve"> regions requires long term</w:t>
      </w:r>
      <w:r w:rsidRPr="00BE3A45">
        <w:rPr>
          <w:sz w:val="16"/>
        </w:rPr>
        <w:t xml:space="preserve"> planning and a disciplined, thoughtful </w:t>
      </w:r>
      <w:r w:rsidRPr="00BE3A45">
        <w:rPr>
          <w:rStyle w:val="StyleUnderline"/>
        </w:rPr>
        <w:t xml:space="preserve">strategy. To combat </w:t>
      </w:r>
      <w:r w:rsidRPr="00BE3A45">
        <w:rPr>
          <w:rStyle w:val="Emphasis"/>
        </w:rPr>
        <w:t>current threats</w:t>
      </w:r>
      <w:r w:rsidRPr="00BE3A45">
        <w:rPr>
          <w:rStyle w:val="StyleUnderline"/>
        </w:rPr>
        <w:t xml:space="preserve"> and</w:t>
      </w:r>
      <w:r w:rsidRPr="00BE3A45">
        <w:rPr>
          <w:sz w:val="16"/>
        </w:rPr>
        <w:t xml:space="preserve"> work to </w:t>
      </w:r>
      <w:r w:rsidRPr="00BE3A45">
        <w:rPr>
          <w:rStyle w:val="StyleUnderline"/>
        </w:rPr>
        <w:t>prevent future ones, our</w:t>
      </w:r>
      <w:r w:rsidRPr="00BE3A45">
        <w:rPr>
          <w:sz w:val="16"/>
        </w:rPr>
        <w:t xml:space="preserve"> national </w:t>
      </w:r>
      <w:r w:rsidRPr="00BE3A45">
        <w:rPr>
          <w:rStyle w:val="StyleUnderline"/>
        </w:rPr>
        <w:t>leadership must employ the entire spectrum of</w:t>
      </w:r>
      <w:r w:rsidRPr="00BE3A45">
        <w:rPr>
          <w:sz w:val="16"/>
        </w:rPr>
        <w:t xml:space="preserve"> our power including </w:t>
      </w:r>
      <w:r w:rsidRPr="00BE3A45">
        <w:rPr>
          <w:rStyle w:val="StyleUnderline"/>
        </w:rPr>
        <w:t>diplomatic, economic, and cultural elements</w:t>
      </w:r>
      <w:r w:rsidRPr="00BE3A45">
        <w:rPr>
          <w:sz w:val="16"/>
        </w:rPr>
        <w:t xml:space="preserve">. The best means to prevent future chaos and the resulting instability is positive engagement addressing the causes of instability before it occurs. This is not rocket science. We know where the instability is most likely to occur. </w:t>
      </w:r>
      <w:r w:rsidRPr="00BE3A45">
        <w:rPr>
          <w:rStyle w:val="StyleUnderline"/>
        </w:rPr>
        <w:t xml:space="preserve">The world </w:t>
      </w:r>
      <w:r w:rsidRPr="0043509F">
        <w:rPr>
          <w:rStyle w:val="StyleUnderline"/>
          <w:highlight w:val="cyan"/>
        </w:rPr>
        <w:t>population will</w:t>
      </w:r>
      <w:r w:rsidRPr="00BE3A45">
        <w:rPr>
          <w:rStyle w:val="StyleUnderline"/>
        </w:rPr>
        <w:t xml:space="preserve"> grow by </w:t>
      </w:r>
      <w:r w:rsidRPr="00BE3A45">
        <w:rPr>
          <w:rStyle w:val="Emphasis"/>
        </w:rPr>
        <w:t>2.5 billion</w:t>
      </w:r>
      <w:r w:rsidRPr="00BE3A45">
        <w:rPr>
          <w:rStyle w:val="StyleUnderline"/>
        </w:rPr>
        <w:t xml:space="preserve"> people</w:t>
      </w:r>
      <w:r w:rsidRPr="00BE3A45">
        <w:rPr>
          <w:sz w:val="16"/>
        </w:rPr>
        <w:t xml:space="preserve"> by 2050. Unfortunately, </w:t>
      </w:r>
      <w:r w:rsidRPr="00BE3A45">
        <w:rPr>
          <w:rStyle w:val="StyleUnderline"/>
        </w:rPr>
        <w:t>this massive</w:t>
      </w:r>
      <w:r w:rsidRPr="00BE3A45">
        <w:rPr>
          <w:sz w:val="16"/>
        </w:rPr>
        <w:t xml:space="preserve"> population </w:t>
      </w:r>
      <w:r w:rsidRPr="0043509F">
        <w:rPr>
          <w:rStyle w:val="StyleUnderline"/>
          <w:highlight w:val="cyan"/>
        </w:rPr>
        <w:t>boom</w:t>
      </w:r>
      <w:r w:rsidRPr="00BE3A45">
        <w:rPr>
          <w:rStyle w:val="StyleUnderline"/>
        </w:rPr>
        <w:t xml:space="preserve"> is projected to occur</w:t>
      </w:r>
      <w:r w:rsidRPr="00BE3A45">
        <w:rPr>
          <w:sz w:val="16"/>
        </w:rPr>
        <w:t xml:space="preserve"> primarily </w:t>
      </w:r>
      <w:r w:rsidRPr="0043509F">
        <w:rPr>
          <w:rStyle w:val="StyleUnderline"/>
          <w:highlight w:val="cyan"/>
        </w:rPr>
        <w:t>in the most</w:t>
      </w:r>
      <w:r w:rsidRPr="00BE3A45">
        <w:rPr>
          <w:rStyle w:val="StyleUnderline"/>
        </w:rPr>
        <w:t xml:space="preserve"> </w:t>
      </w:r>
      <w:r w:rsidRPr="00BE3A45">
        <w:rPr>
          <w:rStyle w:val="Emphasis"/>
        </w:rPr>
        <w:t>fragile</w:t>
      </w:r>
      <w:r w:rsidRPr="00BE3A45">
        <w:rPr>
          <w:rStyle w:val="StyleUnderline"/>
        </w:rPr>
        <w:t xml:space="preserve"> and </w:t>
      </w:r>
      <w:r w:rsidRPr="00BE3A45">
        <w:rPr>
          <w:rStyle w:val="Emphasis"/>
        </w:rPr>
        <w:t xml:space="preserve">food </w:t>
      </w:r>
      <w:r w:rsidRPr="0043509F">
        <w:rPr>
          <w:rStyle w:val="Emphasis"/>
          <w:highlight w:val="cyan"/>
        </w:rPr>
        <w:t>insecure</w:t>
      </w:r>
      <w:r w:rsidRPr="0043509F">
        <w:rPr>
          <w:rStyle w:val="StyleUnderline"/>
          <w:highlight w:val="cyan"/>
        </w:rPr>
        <w:t xml:space="preserve"> countries</w:t>
      </w:r>
      <w:r w:rsidRPr="00BE3A45">
        <w:rPr>
          <w:rStyle w:val="StyleUnderline"/>
        </w:rPr>
        <w:t>. This alarming math is not just</w:t>
      </w:r>
      <w:r w:rsidRPr="00BE3A45">
        <w:rPr>
          <w:sz w:val="16"/>
        </w:rPr>
        <w:t xml:space="preserve"> about total </w:t>
      </w:r>
      <w:r w:rsidRPr="00BE3A45">
        <w:rPr>
          <w:rStyle w:val="StyleUnderline"/>
        </w:rPr>
        <w:t>numbers. Projections show</w:t>
      </w:r>
      <w:r w:rsidRPr="00BE3A45">
        <w:rPr>
          <w:sz w:val="16"/>
        </w:rPr>
        <w:t xml:space="preserve"> that </w:t>
      </w:r>
      <w:r w:rsidRPr="00BE3A45">
        <w:rPr>
          <w:rStyle w:val="StyleUnderline"/>
        </w:rPr>
        <w:t>the greatest increase is</w:t>
      </w:r>
      <w:r w:rsidRPr="00BE3A45">
        <w:rPr>
          <w:sz w:val="16"/>
        </w:rPr>
        <w:t xml:space="preserve"> in the age groups </w:t>
      </w:r>
      <w:r w:rsidRPr="00BE3A45">
        <w:rPr>
          <w:rStyle w:val="StyleUnderline"/>
        </w:rPr>
        <w:t xml:space="preserve">most vulnerable to </w:t>
      </w:r>
      <w:r w:rsidRPr="00BE3A45">
        <w:rPr>
          <w:rStyle w:val="Emphasis"/>
        </w:rPr>
        <w:t>extremism</w:t>
      </w:r>
      <w:r w:rsidRPr="00BE3A45">
        <w:rPr>
          <w:rStyle w:val="StyleUnderline"/>
        </w:rPr>
        <w:t>. There are</w:t>
      </w:r>
      <w:r w:rsidRPr="00BE3A45">
        <w:rPr>
          <w:sz w:val="16"/>
        </w:rPr>
        <w:t xml:space="preserve"> currently </w:t>
      </w:r>
      <w:r w:rsidRPr="00BE3A45">
        <w:rPr>
          <w:rStyle w:val="StyleUnderline"/>
        </w:rPr>
        <w:t>200 million people in Africa between</w:t>
      </w:r>
      <w:r w:rsidRPr="00BE3A45">
        <w:rPr>
          <w:sz w:val="16"/>
        </w:rPr>
        <w:t xml:space="preserve"> the ages of </w:t>
      </w:r>
      <w:r w:rsidRPr="00BE3A45">
        <w:rPr>
          <w:rStyle w:val="StyleUnderline"/>
        </w:rPr>
        <w:t>15 and 24, with that number expected to double</w:t>
      </w:r>
      <w:r w:rsidRPr="00BE3A45">
        <w:rPr>
          <w:sz w:val="16"/>
        </w:rPr>
        <w:t xml:space="preserve"> in the next 30 years. Already, </w:t>
      </w:r>
      <w:r w:rsidRPr="00BE3A45">
        <w:rPr>
          <w:rStyle w:val="StyleUnderline"/>
        </w:rPr>
        <w:t xml:space="preserve">60% of the </w:t>
      </w:r>
      <w:r w:rsidRPr="00BE3A45">
        <w:rPr>
          <w:rStyle w:val="Emphasis"/>
        </w:rPr>
        <w:t>unemployed</w:t>
      </w:r>
      <w:r w:rsidRPr="00BE3A45">
        <w:rPr>
          <w:sz w:val="16"/>
        </w:rPr>
        <w:t xml:space="preserve"> in Africa </w:t>
      </w:r>
      <w:r w:rsidRPr="00BE3A45">
        <w:rPr>
          <w:rStyle w:val="StyleUnderline"/>
        </w:rPr>
        <w:t xml:space="preserve">are young people. Too often </w:t>
      </w:r>
      <w:r w:rsidRPr="0043509F">
        <w:rPr>
          <w:rStyle w:val="StyleUnderline"/>
          <w:highlight w:val="cyan"/>
        </w:rPr>
        <w:t>these</w:t>
      </w:r>
      <w:r w:rsidRPr="00BE3A45">
        <w:rPr>
          <w:sz w:val="16"/>
        </w:rPr>
        <w:t xml:space="preserve"> situations </w:t>
      </w:r>
      <w:r w:rsidRPr="0043509F">
        <w:rPr>
          <w:rStyle w:val="StyleUnderline"/>
          <w:highlight w:val="cyan"/>
        </w:rPr>
        <w:t xml:space="preserve">deteriorate into </w:t>
      </w:r>
      <w:r w:rsidRPr="0043509F">
        <w:rPr>
          <w:rStyle w:val="Emphasis"/>
          <w:highlight w:val="cyan"/>
        </w:rPr>
        <w:t>shooting wars</w:t>
      </w:r>
      <w:r w:rsidRPr="00BE3A45">
        <w:rPr>
          <w:rStyle w:val="StyleUnderline"/>
        </w:rPr>
        <w:t xml:space="preserve"> requiring</w:t>
      </w:r>
      <w:r w:rsidRPr="00BE3A45">
        <w:rPr>
          <w:sz w:val="16"/>
        </w:rPr>
        <w:t xml:space="preserve"> the </w:t>
      </w:r>
      <w:r w:rsidRPr="00BE3A45">
        <w:rPr>
          <w:rStyle w:val="StyleUnderline"/>
        </w:rPr>
        <w:t xml:space="preserve">deployment of our </w:t>
      </w:r>
      <w:r w:rsidRPr="00BE3A45">
        <w:rPr>
          <w:rStyle w:val="Emphasis"/>
        </w:rPr>
        <w:t>military forces</w:t>
      </w:r>
      <w:r w:rsidRPr="00BE3A45">
        <w:rPr>
          <w:sz w:val="16"/>
        </w:rPr>
        <w:t xml:space="preserve">. We should be continually mindful that the price we pay for committing military forces is measured in our most precious national resource, the blood of those who serve. </w:t>
      </w:r>
      <w:r w:rsidRPr="00BE3A45">
        <w:rPr>
          <w:rStyle w:val="StyleUnderline"/>
        </w:rPr>
        <w:t xml:space="preserve">For those who live in </w:t>
      </w:r>
      <w:r w:rsidRPr="00BE3A45">
        <w:rPr>
          <w:rStyle w:val="Emphasis"/>
        </w:rPr>
        <w:t>rural</w:t>
      </w:r>
      <w:r w:rsidRPr="00BE3A45">
        <w:rPr>
          <w:rStyle w:val="StyleUnderline"/>
        </w:rPr>
        <w:t xml:space="preserve"> America, this has a disproportionate impact. </w:t>
      </w:r>
      <w:r w:rsidRPr="0043509F">
        <w:rPr>
          <w:rStyle w:val="Emphasis"/>
          <w:highlight w:val="cyan"/>
        </w:rPr>
        <w:t>Fully 40%</w:t>
      </w:r>
      <w:r w:rsidRPr="0043509F">
        <w:rPr>
          <w:rStyle w:val="StyleUnderline"/>
          <w:highlight w:val="cyan"/>
        </w:rPr>
        <w:t xml:space="preserve"> of</w:t>
      </w:r>
      <w:r w:rsidRPr="00BE3A45">
        <w:rPr>
          <w:sz w:val="16"/>
        </w:rPr>
        <w:t xml:space="preserve"> those who serve in </w:t>
      </w:r>
      <w:r w:rsidRPr="0043509F">
        <w:rPr>
          <w:rStyle w:val="StyleUnderline"/>
          <w:highlight w:val="cyan"/>
        </w:rPr>
        <w:t>our military come from</w:t>
      </w:r>
      <w:r w:rsidRPr="00BE3A45">
        <w:rPr>
          <w:rStyle w:val="StyleUnderline"/>
        </w:rPr>
        <w:t xml:space="preserve"> the </w:t>
      </w:r>
      <w:r w:rsidRPr="0043509F">
        <w:rPr>
          <w:rStyle w:val="StyleUnderline"/>
          <w:highlight w:val="cyan"/>
        </w:rPr>
        <w:t>farms</w:t>
      </w:r>
      <w:r w:rsidRPr="00BE3A45">
        <w:rPr>
          <w:sz w:val="16"/>
        </w:rPr>
        <w:t xml:space="preserve">, ranches, </w:t>
      </w:r>
      <w:r w:rsidRPr="00BE3A45">
        <w:rPr>
          <w:rStyle w:val="StyleUnderline"/>
        </w:rPr>
        <w:t>and non-urban communities that make up only 16% of our population. Actions</w:t>
      </w:r>
      <w:r w:rsidRPr="00BE3A45">
        <w:rPr>
          <w:sz w:val="16"/>
        </w:rPr>
        <w:t xml:space="preserve"> taken now </w:t>
      </w:r>
      <w:r w:rsidRPr="00BE3A45">
        <w:rPr>
          <w:rStyle w:val="StyleUnderline"/>
        </w:rPr>
        <w:t xml:space="preserve">to increase </w:t>
      </w:r>
      <w:r w:rsidRPr="00BE3A45">
        <w:rPr>
          <w:rStyle w:val="Emphasis"/>
        </w:rPr>
        <w:t>agricultural sector</w:t>
      </w:r>
      <w:r w:rsidRPr="00BE3A45">
        <w:rPr>
          <w:rStyle w:val="StyleUnderline"/>
        </w:rPr>
        <w:t xml:space="preserve"> jobs can provide economic</w:t>
      </w:r>
      <w:r w:rsidRPr="00BE3A45">
        <w:rPr>
          <w:sz w:val="16"/>
        </w:rPr>
        <w:t xml:space="preserve"> opportunity and </w:t>
      </w:r>
      <w:r w:rsidRPr="00BE3A45">
        <w:rPr>
          <w:rStyle w:val="Emphasis"/>
        </w:rPr>
        <w:t>stability</w:t>
      </w:r>
      <w:r w:rsidRPr="00BE3A45">
        <w:rPr>
          <w:rStyle w:val="StyleUnderline"/>
        </w:rPr>
        <w:t xml:space="preserve"> for those unemployed youths while helping to feed people. A</w:t>
      </w:r>
      <w:r w:rsidRPr="00BE3A45">
        <w:rPr>
          <w:sz w:val="16"/>
        </w:rPr>
        <w:t xml:space="preserve"> recent </w:t>
      </w:r>
      <w:r w:rsidRPr="00BE3A45">
        <w:rPr>
          <w:rStyle w:val="StyleUnderline"/>
        </w:rPr>
        <w:t>report</w:t>
      </w:r>
      <w:r w:rsidRPr="00BE3A45">
        <w:rPr>
          <w:sz w:val="16"/>
        </w:rPr>
        <w:t xml:space="preserve"> by the Chicago Council on Global Affairs </w:t>
      </w:r>
      <w:r w:rsidRPr="00BE3A45">
        <w:rPr>
          <w:rStyle w:val="StyleUnderline"/>
        </w:rPr>
        <w:t xml:space="preserve">identifies agriculture development as the </w:t>
      </w:r>
      <w:r w:rsidRPr="00BE3A45">
        <w:rPr>
          <w:rStyle w:val="Emphasis"/>
        </w:rPr>
        <w:t>core essential</w:t>
      </w:r>
      <w:r w:rsidRPr="00BE3A45">
        <w:rPr>
          <w:rStyle w:val="StyleUnderline"/>
        </w:rPr>
        <w:t xml:space="preserve"> for providing greater </w:t>
      </w:r>
      <w:r w:rsidRPr="0043509F">
        <w:rPr>
          <w:rStyle w:val="Emphasis"/>
          <w:highlight w:val="cyan"/>
        </w:rPr>
        <w:t>food security</w:t>
      </w:r>
      <w:r w:rsidRPr="00BE3A45">
        <w:rPr>
          <w:rStyle w:val="StyleUnderline"/>
        </w:rPr>
        <w:t xml:space="preserve">, economic </w:t>
      </w:r>
      <w:r w:rsidRPr="00BE3A45">
        <w:rPr>
          <w:rStyle w:val="Emphasis"/>
        </w:rPr>
        <w:t>growth</w:t>
      </w:r>
      <w:r w:rsidRPr="00BE3A45">
        <w:rPr>
          <w:rStyle w:val="StyleUnderline"/>
        </w:rPr>
        <w:t>, and population well-being</w:t>
      </w:r>
      <w:r w:rsidRPr="00BE3A45">
        <w:rPr>
          <w:sz w:val="16"/>
        </w:rPr>
        <w:t xml:space="preserve">. Our </w:t>
      </w:r>
      <w:r w:rsidRPr="00BE3A45">
        <w:rPr>
          <w:rStyle w:val="StyleUnderline"/>
        </w:rPr>
        <w:t>active support</w:t>
      </w:r>
      <w:r w:rsidRPr="00BE3A45">
        <w:rPr>
          <w:sz w:val="16"/>
        </w:rPr>
        <w:t xml:space="preserve"> for food security, </w:t>
      </w:r>
      <w:r w:rsidRPr="00BE3A45">
        <w:rPr>
          <w:rStyle w:val="StyleUnderline"/>
        </w:rPr>
        <w:t>including</w:t>
      </w:r>
      <w:r w:rsidRPr="00BE3A45">
        <w:rPr>
          <w:sz w:val="16"/>
        </w:rPr>
        <w:t xml:space="preserve"> agriculture </w:t>
      </w:r>
      <w:r w:rsidRPr="00BE3A45">
        <w:rPr>
          <w:rStyle w:val="StyleUnderline"/>
        </w:rPr>
        <w:t xml:space="preserve">development, has </w:t>
      </w:r>
      <w:r w:rsidRPr="0043509F">
        <w:rPr>
          <w:rStyle w:val="StyleUnderline"/>
          <w:highlight w:val="cyan"/>
        </w:rPr>
        <w:t xml:space="preserve">helped </w:t>
      </w:r>
      <w:r w:rsidRPr="0043509F">
        <w:rPr>
          <w:rStyle w:val="Emphasis"/>
          <w:highlight w:val="cyan"/>
        </w:rPr>
        <w:t>stabilize key regions</w:t>
      </w:r>
      <w:r w:rsidRPr="00BE3A45">
        <w:rPr>
          <w:rStyle w:val="StyleUnderline"/>
        </w:rPr>
        <w:t xml:space="preserve"> over</w:t>
      </w:r>
      <w:r w:rsidRPr="00BE3A45">
        <w:rPr>
          <w:sz w:val="16"/>
        </w:rPr>
        <w:t xml:space="preserve"> the past </w:t>
      </w:r>
      <w:r w:rsidRPr="00BE3A45">
        <w:rPr>
          <w:rStyle w:val="StyleUnderline"/>
        </w:rPr>
        <w:t>60 years. A robust food security strategy</w:t>
      </w:r>
      <w:r w:rsidRPr="00BE3A45">
        <w:rPr>
          <w:sz w:val="16"/>
        </w:rPr>
        <w:t xml:space="preserve">, as a part of our overall security strategy, </w:t>
      </w:r>
      <w:r w:rsidRPr="00BE3A45">
        <w:rPr>
          <w:rStyle w:val="StyleUnderline"/>
        </w:rPr>
        <w:t xml:space="preserve">can mitigate the growth of </w:t>
      </w:r>
      <w:r w:rsidRPr="00BE3A45">
        <w:rPr>
          <w:rStyle w:val="Emphasis"/>
        </w:rPr>
        <w:t>terrorism</w:t>
      </w:r>
      <w:r w:rsidRPr="00BE3A45">
        <w:rPr>
          <w:sz w:val="16"/>
        </w:rPr>
        <w:t xml:space="preserve">, build important relationships, </w:t>
      </w:r>
      <w:r w:rsidRPr="00BE3A45">
        <w:rPr>
          <w:rStyle w:val="StyleUnderline"/>
        </w:rPr>
        <w:t>and support continued</w:t>
      </w:r>
      <w:r w:rsidRPr="00BE3A45">
        <w:rPr>
          <w:sz w:val="16"/>
        </w:rPr>
        <w:t xml:space="preserve"> American </w:t>
      </w:r>
      <w:r w:rsidRPr="00BE3A45">
        <w:rPr>
          <w:rStyle w:val="StyleUnderline"/>
        </w:rPr>
        <w:t>economic</w:t>
      </w:r>
      <w:r w:rsidRPr="00BE3A45">
        <w:rPr>
          <w:sz w:val="16"/>
        </w:rPr>
        <w:t xml:space="preserve"> and agricultural </w:t>
      </w:r>
      <w:r w:rsidRPr="00BE3A45">
        <w:rPr>
          <w:rStyle w:val="StyleUnderline"/>
        </w:rPr>
        <w:t>prosperity while materially contributing to</w:t>
      </w:r>
      <w:r w:rsidRPr="00BE3A45">
        <w:rPr>
          <w:sz w:val="16"/>
        </w:rPr>
        <w:t xml:space="preserve"> our Nation’s and </w:t>
      </w:r>
      <w:r w:rsidRPr="00BE3A45">
        <w:rPr>
          <w:rStyle w:val="StyleUnderline"/>
        </w:rPr>
        <w:t>the world’s security</w:t>
      </w:r>
      <w:r w:rsidRPr="00BE3A45">
        <w:rPr>
          <w:sz w:val="16"/>
        </w:rPr>
        <w:t>.</w:t>
      </w:r>
    </w:p>
    <w:p w14:paraId="58C23D47" w14:textId="77777777" w:rsidR="00DD6A8F" w:rsidRDefault="00DD6A8F" w:rsidP="00DD6A8F">
      <w:pPr>
        <w:pStyle w:val="Heading3"/>
      </w:pPr>
      <w:r>
        <w:t>Impact---Debt---2NC</w:t>
      </w:r>
    </w:p>
    <w:p w14:paraId="2EB5A523" w14:textId="77777777" w:rsidR="00DD6A8F" w:rsidRDefault="00DD6A8F" w:rsidP="00DD6A8F">
      <w:pPr>
        <w:pStyle w:val="Heading4"/>
      </w:pPr>
      <w:r>
        <w:t xml:space="preserve">Solves the debt </w:t>
      </w:r>
    </w:p>
    <w:p w14:paraId="098CE91D" w14:textId="77777777" w:rsidR="00DD6A8F" w:rsidRPr="00911748" w:rsidRDefault="00DD6A8F" w:rsidP="00DD6A8F">
      <w:r w:rsidRPr="00911748">
        <w:rPr>
          <w:rFonts w:eastAsiaTheme="majorEastAsia" w:cstheme="majorBidi"/>
          <w:b/>
          <w:iCs/>
          <w:sz w:val="26"/>
        </w:rPr>
        <w:t>Roche 13</w:t>
      </w:r>
      <w:r w:rsidRPr="00911748">
        <w:t xml:space="preserve"> The US Government is not “$16 trillion in the hole” </w:t>
      </w:r>
      <w:hyperlink r:id="rId28" w:history="1">
        <w:r w:rsidRPr="00006642">
          <w:rPr>
            <w:rStyle w:val="Hyperlink"/>
          </w:rPr>
          <w:t>Cullen Roche</w:t>
        </w:r>
      </w:hyperlink>
      <w:r w:rsidRPr="00911748">
        <w:t xml:space="preserve"> - </w:t>
      </w:r>
      <w:hyperlink r:id="rId29" w:history="1">
        <w:r w:rsidRPr="00911748">
          <w:rPr>
            <w:rStyle w:val="Hyperlink"/>
          </w:rPr>
          <w:t>11/04/2013</w:t>
        </w:r>
      </w:hyperlink>
      <w:r w:rsidRPr="00911748">
        <w:t xml:space="preserve"> </w:t>
      </w:r>
      <w:hyperlink r:id="rId30" w:history="1">
        <w:r w:rsidRPr="00911748">
          <w:rPr>
            <w:rStyle w:val="Hyperlink"/>
          </w:rPr>
          <w:t>https://www.pragcap.com/the-us-government-is-not-16-trillion-in-the-hole/</w:t>
        </w:r>
      </w:hyperlink>
      <w:r w:rsidRPr="00911748">
        <w:t xml:space="preserve"> "While Ben Graham was the consummate 'bottom up' investor, it could be said that Cullen Roche is the consummate 'top down' investor."  – David </w:t>
      </w:r>
      <w:proofErr w:type="spellStart"/>
      <w:r w:rsidRPr="00911748">
        <w:t>Foulke</w:t>
      </w:r>
      <w:proofErr w:type="spellEnd"/>
      <w:r w:rsidRPr="00911748">
        <w:t>, Alpha Architect</w:t>
      </w:r>
    </w:p>
    <w:p w14:paraId="7DD7B641" w14:textId="77777777" w:rsidR="00DD6A8F" w:rsidRPr="00892376" w:rsidRDefault="00DD6A8F" w:rsidP="00DD6A8F">
      <w:r w:rsidRPr="00892376">
        <w:t>There was a very </w:t>
      </w:r>
      <w:hyperlink r:id="rId31" w:tgtFrame="_blank" w:history="1">
        <w:r w:rsidRPr="00892376">
          <w:rPr>
            <w:rStyle w:val="Hyperlink"/>
          </w:rPr>
          <w:t>scary sounding report on CNBC </w:t>
        </w:r>
      </w:hyperlink>
      <w:r w:rsidRPr="00892376">
        <w:t xml:space="preserve">over the weekend that said the US government is “$16 trillion in the hole”  The balance sheet the article used was overly simplistic and extremely misleading.  The asset side of the balance sheet showed just $2.7 trillion in assets.  Which is accurate, if you exclude almost </w:t>
      </w:r>
      <w:proofErr w:type="gramStart"/>
      <w:r w:rsidRPr="00892376">
        <w:t>all of</w:t>
      </w:r>
      <w:proofErr w:type="gramEnd"/>
      <w:r w:rsidRPr="00892376">
        <w:t xml:space="preserve"> the assets the federal government actually owns.</w:t>
      </w:r>
    </w:p>
    <w:p w14:paraId="5777C8B5" w14:textId="77777777" w:rsidR="00DD6A8F" w:rsidRDefault="00DD6A8F" w:rsidP="00DD6A8F">
      <w:r w:rsidRPr="00892376">
        <w:t>Because I am extremely lazy (though not as lazy as that article!), I am just going to point out a few of the US government’s assets that prove this point terribly misleading.  For starters, the </w:t>
      </w:r>
      <w:hyperlink r:id="rId32" w:tgtFrame="_blank" w:history="1">
        <w:r w:rsidRPr="00892376">
          <w:rPr>
            <w:rStyle w:val="Hyperlink"/>
          </w:rPr>
          <w:t>IER estimates </w:t>
        </w:r>
      </w:hyperlink>
      <w:r w:rsidRPr="00892376">
        <w:t xml:space="preserve">that </w:t>
      </w:r>
      <w:r w:rsidRPr="0043509F">
        <w:rPr>
          <w:rStyle w:val="Emphasis"/>
          <w:highlight w:val="cyan"/>
        </w:rPr>
        <w:t>total fossil fuel resources owned by the Federal government are valued at over $150 trillion alone</w:t>
      </w:r>
      <w:r w:rsidRPr="00892376">
        <w:t xml:space="preserve">.  These assets alone are </w:t>
      </w:r>
      <w:proofErr w:type="gramStart"/>
      <w:r w:rsidRPr="00892376">
        <w:t>FIFTY FIVE</w:t>
      </w:r>
      <w:proofErr w:type="gramEnd"/>
      <w:r w:rsidRPr="00892376">
        <w:t xml:space="preserve"> times the amount stated in the CNBC report.  But that only scratches the surface.  I haven’t even </w:t>
      </w:r>
      <w:proofErr w:type="gramStart"/>
      <w:r w:rsidRPr="00892376">
        <w:t>looked into</w:t>
      </w:r>
      <w:proofErr w:type="gramEnd"/>
      <w:r w:rsidRPr="00892376">
        <w:t xml:space="preserve"> the huge amount of federally owned land and buildings. We know </w:t>
      </w:r>
      <w:r w:rsidRPr="0043509F">
        <w:rPr>
          <w:rStyle w:val="Emphasis"/>
          <w:highlight w:val="cyan"/>
        </w:rPr>
        <w:t>the Federal Government owns about 28% of all land in the USA</w:t>
      </w:r>
      <w:r w:rsidRPr="00892376">
        <w:rPr>
          <w:rStyle w:val="Emphasis"/>
        </w:rPr>
        <w:t xml:space="preserve"> </w:t>
      </w:r>
      <w:r w:rsidRPr="00892376">
        <w:t xml:space="preserve">and that </w:t>
      </w:r>
      <w:r w:rsidRPr="0043509F">
        <w:rPr>
          <w:rStyle w:val="Emphasis"/>
          <w:highlight w:val="cyan"/>
        </w:rPr>
        <w:t>the total land value is about $23T</w:t>
      </w:r>
      <w:r w:rsidRPr="00892376">
        <w:t xml:space="preserve"> so the land alone is close to $7T in value. </w:t>
      </w:r>
      <w:proofErr w:type="gramStart"/>
      <w:r w:rsidRPr="00892376">
        <w:t>There’s</w:t>
      </w:r>
      <w:proofErr w:type="gramEnd"/>
      <w:r w:rsidRPr="00892376">
        <w:t xml:space="preserve"> also the other natural resources.  And there’s the trillions of dollars in its own liabilities that it owns via the Fed and Social Security funds. And the ability to tax the most productive private sector in the world. I have no idea what all of this would add up to, but </w:t>
      </w:r>
      <w:r w:rsidRPr="0043509F">
        <w:rPr>
          <w:rStyle w:val="Emphasis"/>
          <w:highlight w:val="cyan"/>
        </w:rPr>
        <w:t>it would</w:t>
      </w:r>
      <w:r w:rsidRPr="00892376">
        <w:t xml:space="preserve"> probably </w:t>
      </w:r>
      <w:r w:rsidRPr="0043509F">
        <w:rPr>
          <w:rStyle w:val="Emphasis"/>
          <w:highlight w:val="cyan"/>
        </w:rPr>
        <w:t>be a net worth nearing $200 trillion or more</w:t>
      </w:r>
      <w:r w:rsidRPr="00892376">
        <w:t>.  Maybe someone out there who is less lazy than I am can put an exact figure on it?</w:t>
      </w:r>
    </w:p>
    <w:p w14:paraId="295BB394" w14:textId="77777777" w:rsidR="00DD6A8F" w:rsidRPr="00892376" w:rsidRDefault="00DD6A8F" w:rsidP="00DD6A8F">
      <w:pPr>
        <w:pStyle w:val="Heading4"/>
      </w:pPr>
      <w:r>
        <w:t>The national debt is an existential threat</w:t>
      </w:r>
    </w:p>
    <w:p w14:paraId="3E04F6DA" w14:textId="77777777" w:rsidR="00DD6A8F" w:rsidRPr="00B521FA" w:rsidRDefault="00DD6A8F" w:rsidP="00DD6A8F">
      <w:r w:rsidRPr="00C01378">
        <w:rPr>
          <w:rFonts w:eastAsiaTheme="majorEastAsia" w:cstheme="majorBidi"/>
          <w:b/>
          <w:iCs/>
          <w:sz w:val="26"/>
        </w:rPr>
        <w:t>Congress 19</w:t>
      </w:r>
      <w:r w:rsidRPr="00B521FA">
        <w:t xml:space="preserve">, "Resolution </w:t>
      </w:r>
      <w:proofErr w:type="gramStart"/>
      <w:r w:rsidRPr="00B521FA">
        <w:t>To</w:t>
      </w:r>
      <w:proofErr w:type="gramEnd"/>
      <w:r w:rsidRPr="00B521FA">
        <w:t xml:space="preserve"> Recognize the National Debt as a Threat to National Security," https://webster.house.gov/2019/2/resolution-national-debt-threat-to-national-security</w:t>
      </w:r>
    </w:p>
    <w:p w14:paraId="5F7EEAFA" w14:textId="77777777" w:rsidR="00DD6A8F" w:rsidRPr="00B521FA" w:rsidRDefault="00DD6A8F" w:rsidP="00DD6A8F">
      <w:r w:rsidRPr="00B521FA">
        <w:t> </w:t>
      </w:r>
      <w:r w:rsidRPr="00B521FA">
        <w:rPr>
          <w:b/>
          <w:bCs/>
        </w:rPr>
        <w:t>WASHINGTON, D.C. –</w:t>
      </w:r>
      <w:r w:rsidRPr="00B521FA">
        <w:t> Today, Congressman Andy Biggs (AZ-05) and Senator David Perdue (R-Georgia) introduced resolutions in the </w:t>
      </w:r>
      <w:hyperlink r:id="rId33" w:history="1">
        <w:r w:rsidRPr="00B521FA">
          <w:rPr>
            <w:rStyle w:val="Hyperlink"/>
          </w:rPr>
          <w:t>House</w:t>
        </w:r>
      </w:hyperlink>
      <w:r w:rsidRPr="00B521FA">
        <w:t> and Senate to recognize America’s national debt as a threat to our national security. Earlier this month, the national debt reached $22 trillion. Congressman Biggs, Senator Perdue, and other cosponsors released the following statements:</w:t>
      </w:r>
    </w:p>
    <w:p w14:paraId="2309543C" w14:textId="77777777" w:rsidR="00DD6A8F" w:rsidRPr="00B521FA" w:rsidRDefault="00DD6A8F" w:rsidP="00DD6A8F">
      <w:r w:rsidRPr="00B521FA">
        <w:rPr>
          <w:i/>
          <w:iCs/>
        </w:rPr>
        <w:t>“</w:t>
      </w:r>
      <w:r w:rsidRPr="0043509F">
        <w:rPr>
          <w:rStyle w:val="Emphasis"/>
          <w:highlight w:val="cyan"/>
        </w:rPr>
        <w:t>National security experts have long warned us that our massive debt is one of our biggest national security threats</w:t>
      </w:r>
      <w:r w:rsidRPr="00B521FA">
        <w:rPr>
          <w:i/>
          <w:iCs/>
        </w:rPr>
        <w:t xml:space="preserve">. With U.S. debt recently surpassing $22 trillion, </w:t>
      </w:r>
      <w:r w:rsidRPr="0043509F">
        <w:rPr>
          <w:rStyle w:val="Emphasis"/>
          <w:highlight w:val="cyan"/>
        </w:rPr>
        <w:t>soon we will spend more paying down interest on our debt than on national defense.</w:t>
      </w:r>
      <w:r w:rsidRPr="00B521FA">
        <w:rPr>
          <w:i/>
          <w:iCs/>
        </w:rPr>
        <w:t xml:space="preserve"> I do not accept the standard Washington presumption that nothing in the budget can be cut </w:t>
      </w:r>
      <w:proofErr w:type="gramStart"/>
      <w:r w:rsidRPr="00B521FA">
        <w:rPr>
          <w:i/>
          <w:iCs/>
        </w:rPr>
        <w:t>in order to</w:t>
      </w:r>
      <w:proofErr w:type="gramEnd"/>
      <w:r w:rsidRPr="00B521FA">
        <w:rPr>
          <w:i/>
          <w:iCs/>
        </w:rPr>
        <w:t xml:space="preserve"> fund important priorities without increasing the deficit. Hardworking taxpayers make tough spending decisions to stay within their budget and expect their representatives in government will do the same.”</w:t>
      </w:r>
      <w:r w:rsidRPr="00B521FA">
        <w:t> </w:t>
      </w:r>
      <w:r w:rsidRPr="00B521FA">
        <w:rPr>
          <w:b/>
          <w:bCs/>
        </w:rPr>
        <w:t>– Congressman Daniel Webster (FL-11)</w:t>
      </w:r>
    </w:p>
    <w:p w14:paraId="37F14C5A" w14:textId="77777777" w:rsidR="00DD6A8F" w:rsidRPr="00B521FA" w:rsidRDefault="00DD6A8F" w:rsidP="00DD6A8F">
      <w:r w:rsidRPr="00B521FA">
        <w:rPr>
          <w:i/>
          <w:iCs/>
        </w:rPr>
        <w:t xml:space="preserve">“We introduced this resolution because </w:t>
      </w:r>
      <w:r w:rsidRPr="0043509F">
        <w:rPr>
          <w:rStyle w:val="Emphasis"/>
          <w:highlight w:val="cyan"/>
        </w:rPr>
        <w:t>the United States is racing towards a fiscal cliff.</w:t>
      </w:r>
      <w:r w:rsidRPr="00B521FA">
        <w:rPr>
          <w:i/>
          <w:iCs/>
        </w:rPr>
        <w:t> Congress is taking few measures to solve this problem, and it is beyond time for our colleagues in both chambers to become serious about balancing the nation’s budget and recognize this issue as a threat to our national security.</w:t>
      </w:r>
    </w:p>
    <w:p w14:paraId="3F0AE845" w14:textId="77777777" w:rsidR="00DD6A8F" w:rsidRPr="00B521FA" w:rsidRDefault="00DD6A8F" w:rsidP="00DD6A8F">
      <w:r w:rsidRPr="00B521FA">
        <w:rPr>
          <w:i/>
          <w:iCs/>
        </w:rPr>
        <w:t>“America has a spending problem, not a revenue problem. While the United States is producing record federal revenue, Congress has failed to pass balanced budgets. If we do not change our course, we will be responsible for one of the worse catastrophes this nation has ever experienced: the crash of the American economy and the demise of a superpower. I thank Senator Perdue and my colleagues for their leadership on this issue.”</w:t>
      </w:r>
      <w:r w:rsidRPr="00B521FA">
        <w:t> </w:t>
      </w:r>
      <w:r w:rsidRPr="00B521FA">
        <w:rPr>
          <w:b/>
          <w:bCs/>
        </w:rPr>
        <w:t>– Congressman Andy Biggs (AZ-05)</w:t>
      </w:r>
    </w:p>
    <w:p w14:paraId="207D7529" w14:textId="77777777" w:rsidR="00DD6A8F" w:rsidRPr="00B521FA" w:rsidRDefault="00DD6A8F" w:rsidP="00DD6A8F">
      <w:r w:rsidRPr="00B521FA">
        <w:rPr>
          <w:i/>
          <w:iCs/>
        </w:rPr>
        <w:t>“</w:t>
      </w:r>
      <w:r w:rsidRPr="0043509F">
        <w:rPr>
          <w:rStyle w:val="Emphasis"/>
          <w:highlight w:val="cyan"/>
        </w:rPr>
        <w:t>The single greatest threat to our national security is our national debt,</w:t>
      </w:r>
      <w:r w:rsidRPr="00B521FA">
        <w:rPr>
          <w:i/>
          <w:iCs/>
        </w:rPr>
        <w:t xml:space="preserve"> and it’s time Washington comes to grips with that reality. This month, our national debt topped $22 trillion. This news should have sounded alarms throughout Washington, but bureaucrats and career politicians didn’t even blink an eye. Ultimately, the debt impacts our ability to fund priorities, like providing our men and women in uniform with the resources they need to protect Americans. This debt crisis will only get worse, and if we don’t act now, our country will lose the ability to do the right thing.”</w:t>
      </w:r>
      <w:r w:rsidRPr="00B521FA">
        <w:t> </w:t>
      </w:r>
      <w:r w:rsidRPr="00B521FA">
        <w:rPr>
          <w:b/>
          <w:bCs/>
        </w:rPr>
        <w:t>– Senator David Perdue (R-Georgia)</w:t>
      </w:r>
    </w:p>
    <w:p w14:paraId="0804746C" w14:textId="77777777" w:rsidR="00DD6A8F" w:rsidRPr="00B521FA" w:rsidRDefault="00DD6A8F" w:rsidP="00DD6A8F">
      <w:r w:rsidRPr="00B521FA">
        <w:rPr>
          <w:i/>
          <w:iCs/>
        </w:rPr>
        <w:t xml:space="preserve">“The $22 trillion national debt is crippling our country. In a few short years, </w:t>
      </w:r>
      <w:r w:rsidRPr="0043509F">
        <w:rPr>
          <w:rStyle w:val="Emphasis"/>
          <w:highlight w:val="cyan"/>
        </w:rPr>
        <w:t>interest payments on our debt will outpace all defense spending</w:t>
      </w:r>
      <w:r w:rsidRPr="00B521FA">
        <w:rPr>
          <w:i/>
          <w:iCs/>
        </w:rPr>
        <w:t>. That is a stark and sobering statistic which lays bare the real national security threat our debt crisis is creating.”</w:t>
      </w:r>
      <w:r w:rsidRPr="00B521FA">
        <w:t> </w:t>
      </w:r>
      <w:r w:rsidRPr="00B521FA">
        <w:rPr>
          <w:b/>
          <w:bCs/>
        </w:rPr>
        <w:t>– Congressman Kelly Armstrong (ND-At Large)</w:t>
      </w:r>
    </w:p>
    <w:p w14:paraId="2DF31480" w14:textId="77777777" w:rsidR="00DD6A8F" w:rsidRPr="00B521FA" w:rsidRDefault="00DD6A8F" w:rsidP="00DD6A8F">
      <w:r w:rsidRPr="00B521FA">
        <w:rPr>
          <w:i/>
          <w:iCs/>
        </w:rPr>
        <w:t>“Throughout my time in Congress, I’ve voted for responsible budgets that prioritize necessary spending, eliminate waste and end programs inappropriate for federal government expenditures. Unfortunately, even as our national debt and its threat to future generations have ballooned, too few in Washington are willing to take tough votes necessary to curb spending and protect our solvency. It is important we recognize the threat associated with a $22 trillion – and growing – national debt. While it is doubtful Democrats allow a spending bill addressing this issue to move forward, I will continue advocating for responsible spending of taxpayer funds for as long as I am in Washington.”</w:t>
      </w:r>
      <w:r w:rsidRPr="00B521FA">
        <w:t> </w:t>
      </w:r>
      <w:r w:rsidRPr="00B521FA">
        <w:rPr>
          <w:b/>
          <w:bCs/>
        </w:rPr>
        <w:t xml:space="preserve">– Congressman Brian </w:t>
      </w:r>
      <w:proofErr w:type="spellStart"/>
      <w:r w:rsidRPr="00B521FA">
        <w:rPr>
          <w:b/>
          <w:bCs/>
        </w:rPr>
        <w:t>Babin</w:t>
      </w:r>
      <w:proofErr w:type="spellEnd"/>
      <w:r w:rsidRPr="00B521FA">
        <w:rPr>
          <w:b/>
          <w:bCs/>
        </w:rPr>
        <w:t xml:space="preserve"> (TX-36)</w:t>
      </w:r>
    </w:p>
    <w:p w14:paraId="61662DFE" w14:textId="77777777" w:rsidR="00DD6A8F" w:rsidRPr="00B521FA" w:rsidRDefault="00DD6A8F" w:rsidP="00DD6A8F">
      <w:r w:rsidRPr="00B521FA">
        <w:rPr>
          <w:i/>
          <w:iCs/>
        </w:rPr>
        <w:t>“At a staggering $22 trillion, the national debt is suffocating Americans. While we can’t undo our past, we can work toward a better future, especially for the millions of young Americans who will bear the burden of this growing debt in their sunset years. It’s time we find responsible solutions that curb government waste of taxpayers’ dollars contributing to the national debt.”</w:t>
      </w:r>
      <w:r w:rsidRPr="00B521FA">
        <w:t> </w:t>
      </w:r>
      <w:r w:rsidRPr="00B521FA">
        <w:rPr>
          <w:b/>
          <w:bCs/>
        </w:rPr>
        <w:t xml:space="preserve">– Congressman Troy </w:t>
      </w:r>
      <w:proofErr w:type="spellStart"/>
      <w:r w:rsidRPr="00B521FA">
        <w:rPr>
          <w:b/>
          <w:bCs/>
        </w:rPr>
        <w:t>Balderson</w:t>
      </w:r>
      <w:proofErr w:type="spellEnd"/>
      <w:r w:rsidRPr="00B521FA">
        <w:rPr>
          <w:b/>
          <w:bCs/>
        </w:rPr>
        <w:t xml:space="preserve"> (OH-12)</w:t>
      </w:r>
    </w:p>
    <w:p w14:paraId="27FF4BA8" w14:textId="77777777" w:rsidR="00DD6A8F" w:rsidRPr="00B521FA" w:rsidRDefault="00DD6A8F" w:rsidP="00DD6A8F">
      <w:r w:rsidRPr="00B521FA">
        <w:rPr>
          <w:i/>
          <w:iCs/>
        </w:rPr>
        <w:t xml:space="preserve">“I came to Congress to advance real solutions that address what I consider to be the biggest threat to America: our unconscionable national debt. </w:t>
      </w:r>
      <w:r w:rsidRPr="0043509F">
        <w:rPr>
          <w:rStyle w:val="Emphasis"/>
          <w:highlight w:val="cyan"/>
        </w:rPr>
        <w:t>Congress’ fiscal irresponsibility presents a serious threat to our national security and jeopardizes America’s economic stability. We cannot continue to disregard our duty to future generations</w:t>
      </w:r>
      <w:r w:rsidRPr="00B521FA">
        <w:rPr>
          <w:i/>
          <w:iCs/>
        </w:rPr>
        <w:t>. I am glad to join my colleagues in cosponsoring this important resolution.”</w:t>
      </w:r>
      <w:r w:rsidRPr="00B521FA">
        <w:t> </w:t>
      </w:r>
      <w:r w:rsidRPr="00B521FA">
        <w:rPr>
          <w:b/>
          <w:bCs/>
        </w:rPr>
        <w:t>– Congressman Ken Buck (CO-04)</w:t>
      </w:r>
    </w:p>
    <w:p w14:paraId="08063278" w14:textId="77777777" w:rsidR="00DD6A8F" w:rsidRPr="00A85287" w:rsidRDefault="00DD6A8F" w:rsidP="00DD6A8F">
      <w:r w:rsidRPr="00B521FA">
        <w:rPr>
          <w:i/>
          <w:iCs/>
        </w:rPr>
        <w:t>“Our nation’s debt is out of control. We need to rein in spending and start paying down debt, and you can’t get serious about either one of those without a balanced budget. The State of Tennessee and most of our local governments pass balanced budgets each year. Families across the country sit at the dinner table balancing their checkbooks and living within their means, so why can’t the federal government do the same?”</w:t>
      </w:r>
      <w:r w:rsidRPr="00B521FA">
        <w:rPr>
          <w:b/>
          <w:bCs/>
        </w:rPr>
        <w:t> – Congressman Tim Burchett (TN-02)</w:t>
      </w:r>
    </w:p>
    <w:p w14:paraId="70CACF2D" w14:textId="77777777" w:rsidR="00DD6A8F" w:rsidRDefault="00DD6A8F" w:rsidP="00DD6A8F">
      <w:pPr>
        <w:pStyle w:val="Heading3"/>
      </w:pPr>
      <w:r>
        <w:t>Impact---Deontology---2NC</w:t>
      </w:r>
    </w:p>
    <w:p w14:paraId="2F7AEA49" w14:textId="77777777" w:rsidR="00DD6A8F" w:rsidRDefault="00DD6A8F" w:rsidP="00DD6A8F">
      <w:pPr>
        <w:pStyle w:val="Heading4"/>
      </w:pPr>
      <w:r>
        <w:t xml:space="preserve">Property rights are a </w:t>
      </w:r>
      <w:r>
        <w:rPr>
          <w:u w:val="single"/>
        </w:rPr>
        <w:t>deontological side-constraint</w:t>
      </w:r>
      <w:r>
        <w:t xml:space="preserve">. </w:t>
      </w:r>
    </w:p>
    <w:p w14:paraId="197AAC97"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123BEDEE" w14:textId="77777777" w:rsidR="00DD6A8F" w:rsidRPr="000316F6" w:rsidRDefault="00DD6A8F" w:rsidP="00DD6A8F">
      <w:pPr>
        <w:rPr>
          <w:sz w:val="16"/>
        </w:rPr>
      </w:pPr>
      <w:r w:rsidRPr="000316F6">
        <w:rPr>
          <w:sz w:val="16"/>
        </w:rPr>
        <w:t>Deontological Justification of Property Rights</w:t>
      </w:r>
    </w:p>
    <w:p w14:paraId="20238B78" w14:textId="77777777" w:rsidR="00DD6A8F" w:rsidRPr="000316F6" w:rsidRDefault="00DD6A8F" w:rsidP="00DD6A8F">
      <w:pPr>
        <w:rPr>
          <w:sz w:val="16"/>
        </w:rPr>
      </w:pPr>
      <w:r w:rsidRPr="0043509F">
        <w:rPr>
          <w:rStyle w:val="StyleUnderline"/>
          <w:highlight w:val="cyan"/>
        </w:rPr>
        <w:t>Property rights</w:t>
      </w:r>
      <w:r w:rsidRPr="000316F6">
        <w:rPr>
          <w:sz w:val="16"/>
        </w:rPr>
        <w:t xml:space="preserve"> also </w:t>
      </w:r>
      <w:r w:rsidRPr="0043509F">
        <w:rPr>
          <w:rStyle w:val="StyleUnderline"/>
          <w:highlight w:val="cyan"/>
        </w:rPr>
        <w:t xml:space="preserve">have a </w:t>
      </w:r>
      <w:r w:rsidRPr="0043509F">
        <w:rPr>
          <w:rStyle w:val="Emphasis"/>
          <w:highlight w:val="cyan"/>
        </w:rPr>
        <w:t>deontological justification</w:t>
      </w:r>
      <w:r w:rsidRPr="0043509F">
        <w:rPr>
          <w:rStyle w:val="StyleUnderline"/>
          <w:highlight w:val="cyan"/>
        </w:rPr>
        <w:t>, or</w:t>
      </w:r>
      <w:r w:rsidRPr="000316F6">
        <w:rPr>
          <w:rStyle w:val="StyleUnderline"/>
        </w:rPr>
        <w:t xml:space="preserve"> </w:t>
      </w:r>
      <w:r w:rsidRPr="000316F6">
        <w:rPr>
          <w:rStyle w:val="Emphasis"/>
        </w:rPr>
        <w:t xml:space="preserve">normative </w:t>
      </w:r>
      <w:r w:rsidRPr="0043509F">
        <w:rPr>
          <w:rStyle w:val="Emphasis"/>
          <w:highlight w:val="cyan"/>
        </w:rPr>
        <w:t>rules</w:t>
      </w:r>
      <w:r w:rsidRPr="0043509F">
        <w:rPr>
          <w:rStyle w:val="StyleUnderline"/>
          <w:highlight w:val="cyan"/>
        </w:rPr>
        <w:t xml:space="preserve"> based on </w:t>
      </w:r>
      <w:r w:rsidRPr="0043509F">
        <w:rPr>
          <w:rStyle w:val="Emphasis"/>
          <w:highlight w:val="cyan"/>
        </w:rPr>
        <w:t>ethics</w:t>
      </w:r>
      <w:r w:rsidRPr="0043509F">
        <w:rPr>
          <w:rStyle w:val="StyleUnderline"/>
          <w:highlight w:val="cyan"/>
        </w:rPr>
        <w:t xml:space="preserve">. When a person </w:t>
      </w:r>
      <w:r w:rsidRPr="0043509F">
        <w:rPr>
          <w:rStyle w:val="Emphasis"/>
          <w:highlight w:val="cyan"/>
        </w:rPr>
        <w:t>mixes</w:t>
      </w:r>
      <w:r w:rsidRPr="000316F6">
        <w:rPr>
          <w:rStyle w:val="Emphasis"/>
        </w:rPr>
        <w:t xml:space="preserve"> his </w:t>
      </w:r>
      <w:r w:rsidRPr="0043509F">
        <w:rPr>
          <w:rStyle w:val="Emphasis"/>
          <w:highlight w:val="cyan"/>
        </w:rPr>
        <w:t>labor</w:t>
      </w:r>
      <w:r w:rsidRPr="000316F6">
        <w:rPr>
          <w:rStyle w:val="StyleUnderline"/>
        </w:rPr>
        <w:t xml:space="preserve"> with</w:t>
      </w:r>
      <w:r w:rsidRPr="000316F6">
        <w:rPr>
          <w:sz w:val="16"/>
        </w:rPr>
        <w:t xml:space="preserve"> land or other </w:t>
      </w:r>
      <w:r w:rsidRPr="000316F6">
        <w:rPr>
          <w:rStyle w:val="StyleUnderline"/>
        </w:rPr>
        <w:t xml:space="preserve">natural resources, </w:t>
      </w:r>
      <w:r w:rsidRPr="0043509F">
        <w:rPr>
          <w:rStyle w:val="StyleUnderline"/>
          <w:highlight w:val="cyan"/>
        </w:rPr>
        <w:t>he</w:t>
      </w:r>
      <w:r w:rsidRPr="000316F6">
        <w:rPr>
          <w:rStyle w:val="StyleUnderline"/>
        </w:rPr>
        <w:t xml:space="preserve"> in effect </w:t>
      </w:r>
      <w:r w:rsidRPr="0043509F">
        <w:rPr>
          <w:rStyle w:val="Emphasis"/>
          <w:highlight w:val="cyan"/>
        </w:rPr>
        <w:t>imprints himself</w:t>
      </w:r>
      <w:r w:rsidRPr="000316F6">
        <w:rPr>
          <w:rStyle w:val="StyleUnderline"/>
        </w:rPr>
        <w:t xml:space="preserve"> onto the latter</w:t>
      </w:r>
      <w:r w:rsidRPr="000316F6">
        <w:rPr>
          <w:sz w:val="16"/>
        </w:rPr>
        <w:t>. Locke (1948, pp. 17–18) explains this, brilliantly, as follows:</w:t>
      </w:r>
    </w:p>
    <w:p w14:paraId="0EAA436D" w14:textId="77777777" w:rsidR="00DD6A8F" w:rsidRPr="000316F6" w:rsidRDefault="00DD6A8F" w:rsidP="00DD6A8F">
      <w:pPr>
        <w:ind w:left="720"/>
        <w:rPr>
          <w:sz w:val="16"/>
        </w:rPr>
      </w:pPr>
      <w:r w:rsidRPr="000316F6">
        <w:rPr>
          <w:sz w:val="16"/>
        </w:rPr>
        <w:t xml:space="preserve">. . . </w:t>
      </w:r>
      <w:r w:rsidRPr="0043509F">
        <w:rPr>
          <w:rStyle w:val="StyleUnderline"/>
          <w:highlight w:val="cyan"/>
        </w:rPr>
        <w:t>[E]very man has</w:t>
      </w:r>
      <w:r w:rsidRPr="000316F6">
        <w:rPr>
          <w:rStyle w:val="StyleUnderline"/>
        </w:rPr>
        <w:t xml:space="preserve"> a </w:t>
      </w:r>
      <w:r w:rsidRPr="0043509F">
        <w:rPr>
          <w:rStyle w:val="Emphasis"/>
          <w:highlight w:val="cyan"/>
        </w:rPr>
        <w:t>property</w:t>
      </w:r>
      <w:r w:rsidRPr="000316F6">
        <w:rPr>
          <w:rStyle w:val="StyleUnderline"/>
        </w:rPr>
        <w:t xml:space="preserve"> in </w:t>
      </w:r>
      <w:r w:rsidRPr="000316F6">
        <w:rPr>
          <w:rStyle w:val="Emphasis"/>
        </w:rPr>
        <w:t>his own person</w:t>
      </w:r>
      <w:r w:rsidRPr="000316F6">
        <w:rPr>
          <w:rStyle w:val="StyleUnderline"/>
        </w:rPr>
        <w:t xml:space="preserve">. </w:t>
      </w:r>
      <w:r w:rsidRPr="0043509F">
        <w:rPr>
          <w:rStyle w:val="StyleUnderline"/>
          <w:highlight w:val="cyan"/>
        </w:rPr>
        <w:t xml:space="preserve">This </w:t>
      </w:r>
      <w:r w:rsidRPr="0043509F">
        <w:rPr>
          <w:rStyle w:val="Emphasis"/>
          <w:highlight w:val="cyan"/>
        </w:rPr>
        <w:t>nobody has a</w:t>
      </w:r>
      <w:r w:rsidRPr="000316F6">
        <w:rPr>
          <w:rStyle w:val="Emphasis"/>
        </w:rPr>
        <w:t xml:space="preserve">ny </w:t>
      </w:r>
      <w:r w:rsidRPr="0043509F">
        <w:rPr>
          <w:rStyle w:val="Emphasis"/>
          <w:highlight w:val="cyan"/>
        </w:rPr>
        <w:t>right</w:t>
      </w:r>
      <w:r w:rsidRPr="0043509F">
        <w:rPr>
          <w:rStyle w:val="StyleUnderline"/>
          <w:highlight w:val="cyan"/>
        </w:rPr>
        <w:t xml:space="preserve"> to</w:t>
      </w:r>
      <w:r w:rsidRPr="000316F6">
        <w:rPr>
          <w:rStyle w:val="StyleUnderline"/>
        </w:rPr>
        <w:t xml:space="preserve"> but himself. The </w:t>
      </w:r>
      <w:proofErr w:type="spellStart"/>
      <w:r w:rsidRPr="000316F6">
        <w:rPr>
          <w:rStyle w:val="StyleUnderline"/>
        </w:rPr>
        <w:t>labour</w:t>
      </w:r>
      <w:proofErr w:type="spellEnd"/>
      <w:r w:rsidRPr="000316F6">
        <w:rPr>
          <w:rStyle w:val="StyleUnderline"/>
        </w:rPr>
        <w:t xml:space="preserve"> of his body and</w:t>
      </w:r>
      <w:r w:rsidRPr="000316F6">
        <w:rPr>
          <w:sz w:val="16"/>
        </w:rPr>
        <w:t xml:space="preserve"> the </w:t>
      </w:r>
      <w:r w:rsidRPr="000316F6">
        <w:rPr>
          <w:rStyle w:val="StyleUnderline"/>
        </w:rPr>
        <w:t>work</w:t>
      </w:r>
      <w:r w:rsidRPr="000316F6">
        <w:rPr>
          <w:sz w:val="16"/>
        </w:rPr>
        <w:t xml:space="preserve"> of his hands, we may say, </w:t>
      </w:r>
      <w:r w:rsidRPr="000316F6">
        <w:rPr>
          <w:rStyle w:val="StyleUnderline"/>
        </w:rPr>
        <w:t>are properly his</w:t>
      </w:r>
      <w:r w:rsidRPr="000316F6">
        <w:rPr>
          <w:sz w:val="16"/>
        </w:rPr>
        <w:t xml:space="preserve">. Whatsoever then that he removes out of the state that nature hath provided, and left it in, he hath mixed his </w:t>
      </w:r>
      <w:proofErr w:type="spellStart"/>
      <w:r w:rsidRPr="000316F6">
        <w:rPr>
          <w:sz w:val="16"/>
        </w:rPr>
        <w:t>labour</w:t>
      </w:r>
      <w:proofErr w:type="spellEnd"/>
      <w:r w:rsidRPr="000316F6">
        <w:rPr>
          <w:sz w:val="16"/>
        </w:rPr>
        <w:t xml:space="preserve"> with, and joined to it something that is his own, and thereby makes it his property. It being by him removed from the common state nature placed it in, it hath by this </w:t>
      </w:r>
      <w:proofErr w:type="spellStart"/>
      <w:r w:rsidRPr="000316F6">
        <w:rPr>
          <w:sz w:val="16"/>
        </w:rPr>
        <w:t>labour</w:t>
      </w:r>
      <w:proofErr w:type="spellEnd"/>
      <w:r w:rsidRPr="000316F6">
        <w:rPr>
          <w:sz w:val="16"/>
        </w:rPr>
        <w:t xml:space="preserve"> something annexed to it that excludes the common right of other men. For this </w:t>
      </w:r>
      <w:proofErr w:type="spellStart"/>
      <w:r w:rsidRPr="000316F6">
        <w:rPr>
          <w:sz w:val="16"/>
        </w:rPr>
        <w:t>labour</w:t>
      </w:r>
      <w:proofErr w:type="spellEnd"/>
      <w:r w:rsidRPr="000316F6">
        <w:rPr>
          <w:sz w:val="16"/>
        </w:rPr>
        <w:t xml:space="preserve"> being the unquestionable property of the </w:t>
      </w:r>
      <w:proofErr w:type="spellStart"/>
      <w:r w:rsidRPr="000316F6">
        <w:rPr>
          <w:sz w:val="16"/>
        </w:rPr>
        <w:t>labourer</w:t>
      </w:r>
      <w:proofErr w:type="spellEnd"/>
      <w:r w:rsidRPr="000316F6">
        <w:rPr>
          <w:sz w:val="16"/>
        </w:rPr>
        <w:t xml:space="preserve">, no man but he can have a right to what that is once joined to. . . . He that is nourished by the acorns he picked up under an oak, or the apples he gathered from the trees in the wood, has certainly appropriated them to himself. Nobody can deny but the nourishment is his. I ask then when did they begin to be his? . . . And ‘tis plain, if the first gathering made them not his, nothing else could. That </w:t>
      </w:r>
      <w:proofErr w:type="spellStart"/>
      <w:r w:rsidRPr="000316F6">
        <w:rPr>
          <w:sz w:val="16"/>
        </w:rPr>
        <w:t>labour</w:t>
      </w:r>
      <w:proofErr w:type="spellEnd"/>
      <w:r w:rsidRPr="000316F6">
        <w:rPr>
          <w:sz w:val="16"/>
        </w:rPr>
        <w:t xml:space="preserve"> put a distinction between them and common. That added something to them more than nature, and the common mother of all, had </w:t>
      </w:r>
      <w:proofErr w:type="gramStart"/>
      <w:r w:rsidRPr="000316F6">
        <w:rPr>
          <w:sz w:val="16"/>
        </w:rPr>
        <w:t>done:</w:t>
      </w:r>
      <w:proofErr w:type="gramEnd"/>
      <w:r w:rsidRPr="000316F6">
        <w:rPr>
          <w:sz w:val="16"/>
        </w:rPr>
        <w:t xml:space="preserve"> and so they become his private right. And will anyone say he had no right to those acorns or apples he thus appropriated, because he had not the consent of all mankind to make them his? . . . If such consent as that was necessary, man had starved, notwithstanding the plenty God had given him. We see in commons, which remain so by compact, that ‘tis the taking part of what is </w:t>
      </w:r>
      <w:proofErr w:type="gramStart"/>
      <w:r w:rsidRPr="000316F6">
        <w:rPr>
          <w:sz w:val="16"/>
        </w:rPr>
        <w:t>common, and</w:t>
      </w:r>
      <w:proofErr w:type="gramEnd"/>
      <w:r w:rsidRPr="000316F6">
        <w:rPr>
          <w:sz w:val="16"/>
        </w:rPr>
        <w:t xml:space="preserve"> removing it out of the state Nature leaves it in, which begins the property; without which the common is of no use.</w:t>
      </w:r>
    </w:p>
    <w:p w14:paraId="34E9755B" w14:textId="77777777" w:rsidR="00DD6A8F" w:rsidRDefault="00DD6A8F" w:rsidP="00DD6A8F">
      <w:pPr>
        <w:rPr>
          <w:sz w:val="16"/>
        </w:rPr>
      </w:pPr>
      <w:r w:rsidRPr="000316F6">
        <w:rPr>
          <w:sz w:val="16"/>
        </w:rPr>
        <w:t xml:space="preserve">Yes, </w:t>
      </w:r>
      <w:r w:rsidRPr="0043509F">
        <w:rPr>
          <w:rStyle w:val="Emphasis"/>
          <w:highlight w:val="cyan"/>
        </w:rPr>
        <w:t>mixing</w:t>
      </w:r>
      <w:r w:rsidRPr="000316F6">
        <w:rPr>
          <w:rStyle w:val="StyleUnderline"/>
        </w:rPr>
        <w:t xml:space="preserve"> one’s </w:t>
      </w:r>
      <w:r w:rsidRPr="0043509F">
        <w:rPr>
          <w:rStyle w:val="Emphasis"/>
          <w:highlight w:val="cyan"/>
        </w:rPr>
        <w:t>labor</w:t>
      </w:r>
      <w:r w:rsidRPr="0043509F">
        <w:rPr>
          <w:rStyle w:val="StyleUnderline"/>
          <w:highlight w:val="cyan"/>
        </w:rPr>
        <w:t xml:space="preserve"> with</w:t>
      </w:r>
      <w:r w:rsidRPr="000316F6">
        <w:rPr>
          <w:sz w:val="16"/>
        </w:rPr>
        <w:t xml:space="preserve"> the </w:t>
      </w:r>
      <w:r w:rsidRPr="0043509F">
        <w:rPr>
          <w:rStyle w:val="Emphasis"/>
          <w:highlight w:val="cyan"/>
        </w:rPr>
        <w:t>resource</w:t>
      </w:r>
      <w:r w:rsidRPr="000316F6">
        <w:rPr>
          <w:rStyle w:val="StyleUnderline"/>
        </w:rPr>
        <w:t xml:space="preserve"> to be owned </w:t>
      </w:r>
      <w:r w:rsidRPr="0043509F">
        <w:rPr>
          <w:rStyle w:val="StyleUnderline"/>
          <w:highlight w:val="cyan"/>
        </w:rPr>
        <w:t>establishes a</w:t>
      </w:r>
      <w:r w:rsidRPr="000316F6">
        <w:rPr>
          <w:rStyle w:val="StyleUnderline"/>
        </w:rPr>
        <w:t xml:space="preserve">n </w:t>
      </w:r>
      <w:r w:rsidRPr="000316F6">
        <w:rPr>
          <w:rStyle w:val="Emphasis"/>
        </w:rPr>
        <w:t xml:space="preserve">intimate </w:t>
      </w:r>
      <w:r w:rsidRPr="0043509F">
        <w:rPr>
          <w:rStyle w:val="Emphasis"/>
          <w:highlight w:val="cyan"/>
        </w:rPr>
        <w:t>connection</w:t>
      </w:r>
      <w:r w:rsidRPr="000316F6">
        <w:rPr>
          <w:rStyle w:val="StyleUnderline"/>
        </w:rPr>
        <w:t xml:space="preserve"> between the person and the</w:t>
      </w:r>
      <w:r w:rsidRPr="000316F6">
        <w:rPr>
          <w:sz w:val="16"/>
        </w:rPr>
        <w:t xml:space="preserve"> hitherto </w:t>
      </w:r>
      <w:r w:rsidRPr="000316F6">
        <w:rPr>
          <w:rStyle w:val="StyleUnderline"/>
        </w:rPr>
        <w:t>unowned natural resource</w:t>
      </w:r>
      <w:r w:rsidRPr="000316F6">
        <w:rPr>
          <w:sz w:val="16"/>
        </w:rPr>
        <w:t xml:space="preserve"> in question. Moreover, </w:t>
      </w:r>
      <w:r w:rsidRPr="0043509F">
        <w:rPr>
          <w:rStyle w:val="StyleUnderline"/>
          <w:highlight w:val="cyan"/>
        </w:rPr>
        <w:t xml:space="preserve">if the </w:t>
      </w:r>
      <w:r w:rsidRPr="0043509F">
        <w:rPr>
          <w:rStyle w:val="Emphasis"/>
          <w:highlight w:val="cyan"/>
        </w:rPr>
        <w:t>first person</w:t>
      </w:r>
      <w:r w:rsidRPr="000316F6">
        <w:rPr>
          <w:rStyle w:val="StyleUnderline"/>
        </w:rPr>
        <w:t xml:space="preserve"> to reach the</w:t>
      </w:r>
      <w:r w:rsidRPr="000316F6">
        <w:rPr>
          <w:sz w:val="16"/>
        </w:rPr>
        <w:t xml:space="preserve"> virgin </w:t>
      </w:r>
      <w:r w:rsidRPr="000316F6">
        <w:rPr>
          <w:rStyle w:val="StyleUnderline"/>
        </w:rPr>
        <w:t xml:space="preserve">land and “mix his labor with it” </w:t>
      </w:r>
      <w:r w:rsidRPr="0043509F">
        <w:rPr>
          <w:rStyle w:val="StyleUnderline"/>
          <w:highlight w:val="cyan"/>
        </w:rPr>
        <w:t>is not the</w:t>
      </w:r>
      <w:r w:rsidRPr="000316F6">
        <w:rPr>
          <w:rStyle w:val="StyleUnderline"/>
        </w:rPr>
        <w:t xml:space="preserve"> man with the </w:t>
      </w:r>
      <w:r w:rsidRPr="0043509F">
        <w:rPr>
          <w:rStyle w:val="Emphasis"/>
          <w:highlight w:val="cyan"/>
        </w:rPr>
        <w:t>best claim</w:t>
      </w:r>
      <w:r w:rsidRPr="000316F6">
        <w:rPr>
          <w:rStyle w:val="StyleUnderline"/>
        </w:rPr>
        <w:t xml:space="preserve">, and the </w:t>
      </w:r>
      <w:r w:rsidRPr="000316F6">
        <w:rPr>
          <w:rStyle w:val="Emphasis"/>
        </w:rPr>
        <w:t>second to arrive</w:t>
      </w:r>
      <w:r w:rsidRPr="000316F6">
        <w:rPr>
          <w:sz w:val="16"/>
        </w:rPr>
        <w:t xml:space="preserve"> on the scene </w:t>
      </w:r>
      <w:r w:rsidRPr="000316F6">
        <w:rPr>
          <w:rStyle w:val="StyleUnderline"/>
        </w:rPr>
        <w:t xml:space="preserve">is, </w:t>
      </w:r>
      <w:r w:rsidRPr="0043509F">
        <w:rPr>
          <w:rStyle w:val="StyleUnderline"/>
          <w:highlight w:val="cyan"/>
        </w:rPr>
        <w:t xml:space="preserve">this </w:t>
      </w:r>
      <w:r w:rsidRPr="0043509F">
        <w:rPr>
          <w:rStyle w:val="Emphasis"/>
          <w:highlight w:val="cyan"/>
        </w:rPr>
        <w:t>undermines</w:t>
      </w:r>
      <w:r w:rsidRPr="0043509F">
        <w:rPr>
          <w:rStyle w:val="StyleUnderline"/>
          <w:highlight w:val="cyan"/>
        </w:rPr>
        <w:t xml:space="preserve"> the </w:t>
      </w:r>
      <w:r w:rsidRPr="0043509F">
        <w:rPr>
          <w:rStyle w:val="Emphasis"/>
          <w:highlight w:val="cyan"/>
        </w:rPr>
        <w:t>entire</w:t>
      </w:r>
      <w:r w:rsidRPr="000316F6">
        <w:rPr>
          <w:rStyle w:val="Emphasis"/>
        </w:rPr>
        <w:t xml:space="preserve"> procedure</w:t>
      </w:r>
      <w:r w:rsidRPr="000316F6">
        <w:rPr>
          <w:rStyle w:val="StyleUnderline"/>
        </w:rPr>
        <w:t xml:space="preserve"> in determining land </w:t>
      </w:r>
      <w:r w:rsidRPr="0043509F">
        <w:rPr>
          <w:rStyle w:val="StyleUnderline"/>
          <w:highlight w:val="cyan"/>
        </w:rPr>
        <w:t>ownership</w:t>
      </w:r>
      <w:r w:rsidRPr="000316F6">
        <w:rPr>
          <w:sz w:val="16"/>
        </w:rPr>
        <w:t xml:space="preserve">. For if the second has a better claim than the first, then, for whatever reason, the claim of the third must be considered better than that of the second. But if any Johnny-come-lately may properly assert ownership over all prior “owners,” then </w:t>
      </w:r>
      <w:r w:rsidRPr="000316F6">
        <w:rPr>
          <w:rStyle w:val="StyleUnderline"/>
        </w:rPr>
        <w:t xml:space="preserve">and to </w:t>
      </w:r>
      <w:r w:rsidRPr="0043509F">
        <w:rPr>
          <w:rStyle w:val="StyleUnderline"/>
          <w:highlight w:val="cyan"/>
        </w:rPr>
        <w:t>that extent there is</w:t>
      </w:r>
      <w:r w:rsidRPr="000316F6">
        <w:rPr>
          <w:rStyle w:val="StyleUnderline"/>
        </w:rPr>
        <w:t xml:space="preserve"> </w:t>
      </w:r>
      <w:proofErr w:type="gramStart"/>
      <w:r w:rsidRPr="000316F6">
        <w:rPr>
          <w:rStyle w:val="StyleUnderline"/>
        </w:rPr>
        <w:t xml:space="preserve">really </w:t>
      </w:r>
      <w:r w:rsidRPr="0043509F">
        <w:rPr>
          <w:rStyle w:val="Emphasis"/>
          <w:highlight w:val="cyan"/>
        </w:rPr>
        <w:t>no</w:t>
      </w:r>
      <w:proofErr w:type="gramEnd"/>
      <w:r w:rsidRPr="000316F6">
        <w:rPr>
          <w:rStyle w:val="Emphasis"/>
        </w:rPr>
        <w:t xml:space="preserve"> such thing</w:t>
      </w:r>
      <w:r w:rsidRPr="000316F6">
        <w:rPr>
          <w:rStyle w:val="StyleUnderline"/>
        </w:rPr>
        <w:t xml:space="preserve"> as </w:t>
      </w:r>
      <w:r w:rsidRPr="0043509F">
        <w:rPr>
          <w:rStyle w:val="StyleUnderline"/>
          <w:highlight w:val="cyan"/>
        </w:rPr>
        <w:t>private property</w:t>
      </w:r>
      <w:r w:rsidRPr="000316F6">
        <w:rPr>
          <w:rStyle w:val="StyleUnderline"/>
        </w:rPr>
        <w:t xml:space="preserve"> rights </w:t>
      </w:r>
      <w:r w:rsidRPr="0043509F">
        <w:rPr>
          <w:rStyle w:val="Emphasis"/>
          <w:highlight w:val="cyan"/>
        </w:rPr>
        <w:t>at all</w:t>
      </w:r>
      <w:r w:rsidRPr="000316F6">
        <w:rPr>
          <w:sz w:val="16"/>
        </w:rPr>
        <w:t>. 5</w:t>
      </w:r>
    </w:p>
    <w:p w14:paraId="7B47E5D8" w14:textId="77777777" w:rsidR="00DD6A8F" w:rsidRDefault="00DD6A8F" w:rsidP="00DD6A8F">
      <w:pPr>
        <w:pStyle w:val="Heading3"/>
      </w:pPr>
      <w:r>
        <w:t>Impact---Environment---2NC</w:t>
      </w:r>
    </w:p>
    <w:p w14:paraId="10497BBE" w14:textId="77777777" w:rsidR="00DD6A8F" w:rsidRPr="009A6CC9" w:rsidRDefault="00DD6A8F" w:rsidP="00DD6A8F">
      <w:pPr>
        <w:pStyle w:val="Heading4"/>
      </w:pPr>
      <w:r w:rsidRPr="009A6CC9">
        <w:t>Privatizing water saves the environment – key to conservation, government oversight, and ending pollution</w:t>
      </w:r>
    </w:p>
    <w:p w14:paraId="6E1CEDA1" w14:textId="77777777" w:rsidR="00DD6A8F" w:rsidRPr="009A6CC9" w:rsidRDefault="00DD6A8F" w:rsidP="00DD6A8F">
      <w:proofErr w:type="spellStart"/>
      <w:r w:rsidRPr="009A6CC9">
        <w:rPr>
          <w:rStyle w:val="Style13ptBold"/>
        </w:rPr>
        <w:t>Segerfeldt</w:t>
      </w:r>
      <w:proofErr w:type="spellEnd"/>
      <w:r w:rsidRPr="009A6CC9">
        <w:rPr>
          <w:rStyle w:val="Style13ptBold"/>
        </w:rPr>
        <w:t>,</w:t>
      </w:r>
      <w:r w:rsidRPr="009A6CC9">
        <w:t xml:space="preserve"> Fredrik, 200</w:t>
      </w:r>
      <w:r w:rsidRPr="009A6CC9">
        <w:rPr>
          <w:rStyle w:val="Style13ptBold"/>
        </w:rPr>
        <w:t>5</w:t>
      </w:r>
      <w:r w:rsidRPr="009A6CC9">
        <w:t xml:space="preserve">,   Fredrik </w:t>
      </w:r>
      <w:proofErr w:type="spellStart"/>
      <w:r w:rsidRPr="009A6CC9">
        <w:t>Segerfeldt</w:t>
      </w:r>
      <w:proofErr w:type="spellEnd"/>
      <w:r w:rsidRPr="009A6CC9">
        <w:t xml:space="preserve"> is a Swedish writer and libertarian, and program director at the Stockholm-based think tank Timbro. He is author of Migration and Development: the journey out of poverty and Water for Sale: How businesses and the market can resolve the world's water crisis. "Water for Sale: How Businesses and the Market Can Resolve the World’s Water Crisis", CHAPTER SEVEN </w:t>
      </w:r>
      <w:proofErr w:type="gramStart"/>
      <w:r w:rsidRPr="009A6CC9">
        <w:t>The</w:t>
      </w:r>
      <w:proofErr w:type="gramEnd"/>
      <w:r w:rsidRPr="009A6CC9">
        <w:t xml:space="preserve"> Possibilities of Privatization, pp. 73-80//</w:t>
      </w:r>
      <w:proofErr w:type="spellStart"/>
      <w:r w:rsidRPr="009A6CC9">
        <w:t>rLiu</w:t>
      </w:r>
      <w:proofErr w:type="spellEnd"/>
    </w:p>
    <w:p w14:paraId="66D52FDF" w14:textId="77777777" w:rsidR="00DD6A8F" w:rsidRDefault="00DD6A8F" w:rsidP="00DD6A8F">
      <w:pPr>
        <w:rPr>
          <w:sz w:val="16"/>
        </w:rPr>
      </w:pPr>
      <w:r w:rsidRPr="0043509F">
        <w:rPr>
          <w:rStyle w:val="Emphasis"/>
          <w:highlight w:val="cyan"/>
        </w:rPr>
        <w:t>Privatization</w:t>
      </w:r>
      <w:r w:rsidRPr="009A6CC9">
        <w:rPr>
          <w:rStyle w:val="Emphasis"/>
        </w:rPr>
        <w:t xml:space="preserve"> and commercial involvement in water distribution</w:t>
      </w:r>
      <w:r w:rsidRPr="009A6CC9">
        <w:rPr>
          <w:sz w:val="16"/>
        </w:rPr>
        <w:t xml:space="preserve"> also </w:t>
      </w:r>
      <w:r w:rsidRPr="0043509F">
        <w:rPr>
          <w:rStyle w:val="Emphasis"/>
          <w:highlight w:val="cyan"/>
        </w:rPr>
        <w:t>have a positive environmental impact</w:t>
      </w:r>
      <w:r w:rsidRPr="0043509F">
        <w:rPr>
          <w:sz w:val="16"/>
          <w:highlight w:val="cyan"/>
        </w:rPr>
        <w:t>.</w:t>
      </w:r>
      <w:r w:rsidRPr="009A6CC9">
        <w:rPr>
          <w:sz w:val="16"/>
        </w:rPr>
        <w:t xml:space="preserve"> </w:t>
      </w:r>
      <w:r w:rsidRPr="009A6CC9">
        <w:rPr>
          <w:rStyle w:val="StyleUnderline"/>
        </w:rPr>
        <w:t>There are eloquent examples of public water–infrastructure ventures with very adverse environmental consequences</w:t>
      </w:r>
      <w:r w:rsidRPr="009A6CC9">
        <w:rPr>
          <w:sz w:val="16"/>
        </w:rPr>
        <w:t xml:space="preserve">. Political regulation of water pricing and supply has also had disastrous effects. In Pakistan, for example, low prices have led to overconsumption, causing sensitive mangrove swamps to disappear and biodiversity to diminish.107 It is common knowledge, from statistics and case studies alike, that </w:t>
      </w:r>
      <w:r w:rsidRPr="009A6CC9">
        <w:rPr>
          <w:rStyle w:val="StyleUnderline"/>
        </w:rPr>
        <w:t>privatization of public utilities generally has a favorable impact on the environment</w:t>
      </w:r>
      <w:r w:rsidRPr="009A6CC9">
        <w:rPr>
          <w:sz w:val="16"/>
        </w:rPr>
        <w:t xml:space="preserve">.108 </w:t>
      </w:r>
      <w:r w:rsidRPr="0043509F">
        <w:rPr>
          <w:rStyle w:val="Emphasis"/>
          <w:highlight w:val="cyan"/>
        </w:rPr>
        <w:t>Private businesses bring</w:t>
      </w:r>
      <w:r w:rsidRPr="009A6CC9">
        <w:rPr>
          <w:rStyle w:val="Emphasis"/>
        </w:rPr>
        <w:t xml:space="preserve"> with them </w:t>
      </w:r>
      <w:r w:rsidRPr="0043509F">
        <w:rPr>
          <w:rStyle w:val="Emphasis"/>
          <w:highlight w:val="cyan"/>
        </w:rPr>
        <w:t>new capital</w:t>
      </w:r>
      <w:r w:rsidRPr="009A6CC9">
        <w:rPr>
          <w:rStyle w:val="Emphasis"/>
        </w:rPr>
        <w:t xml:space="preserve">, new </w:t>
      </w:r>
      <w:r w:rsidRPr="0043509F">
        <w:rPr>
          <w:rStyle w:val="Emphasis"/>
          <w:highlight w:val="cyan"/>
        </w:rPr>
        <w:t>techniques, and management skills</w:t>
      </w:r>
      <w:r w:rsidRPr="009A6CC9">
        <w:rPr>
          <w:rStyle w:val="Emphasis"/>
        </w:rPr>
        <w:t xml:space="preserve">. Their pursuit of competitiveness </w:t>
      </w:r>
      <w:r w:rsidRPr="0043509F">
        <w:rPr>
          <w:rStyle w:val="Emphasis"/>
          <w:highlight w:val="cyan"/>
        </w:rPr>
        <w:t>leads them to use resources efficiently</w:t>
      </w:r>
      <w:r w:rsidRPr="009A6CC9">
        <w:rPr>
          <w:sz w:val="16"/>
        </w:rPr>
        <w:t xml:space="preserve">. </w:t>
      </w:r>
      <w:r w:rsidRPr="009A6CC9">
        <w:rPr>
          <w:rStyle w:val="StyleUnderline"/>
        </w:rPr>
        <w:t>This includes the water sector. There are two fundamental aspects to environmental problems connected with the world’s water supply</w:t>
      </w:r>
      <w:r w:rsidRPr="009A6CC9">
        <w:rPr>
          <w:sz w:val="16"/>
        </w:rPr>
        <w:t xml:space="preserve">. </w:t>
      </w:r>
      <w:r w:rsidRPr="009A6CC9">
        <w:rPr>
          <w:rStyle w:val="StyleUnderline"/>
        </w:rPr>
        <w:t xml:space="preserve">We </w:t>
      </w:r>
      <w:proofErr w:type="gramStart"/>
      <w:r w:rsidRPr="009A6CC9">
        <w:rPr>
          <w:rStyle w:val="StyleUnderline"/>
        </w:rPr>
        <w:t>have to</w:t>
      </w:r>
      <w:proofErr w:type="gramEnd"/>
      <w:r w:rsidRPr="009A6CC9">
        <w:rPr>
          <w:rStyle w:val="StyleUnderline"/>
        </w:rPr>
        <w:t xml:space="preserve"> economize on our consumption of water, and we have to conserve the water available. The market and private enterprise make positive contributions to both components, in several ways. Let us begin by looking at sparing use</w:t>
      </w:r>
      <w:r w:rsidRPr="009A6CC9">
        <w:rPr>
          <w:sz w:val="16"/>
        </w:rPr>
        <w:t xml:space="preserve">. </w:t>
      </w:r>
      <w:r w:rsidRPr="0043509F">
        <w:rPr>
          <w:rStyle w:val="Emphasis"/>
          <w:highlight w:val="cyan"/>
        </w:rPr>
        <w:t>Companies</w:t>
      </w:r>
      <w:r w:rsidRPr="009A6CC9">
        <w:rPr>
          <w:rStyle w:val="Emphasis"/>
        </w:rPr>
        <w:t xml:space="preserve"> that live by distributing safe water to as many people as possible </w:t>
      </w:r>
      <w:r w:rsidRPr="0043509F">
        <w:rPr>
          <w:rStyle w:val="Emphasis"/>
          <w:highlight w:val="cyan"/>
        </w:rPr>
        <w:t>have a great interest in being as careful and economical with water</w:t>
      </w:r>
      <w:r w:rsidRPr="009A6CC9">
        <w:rPr>
          <w:rStyle w:val="Emphasis"/>
        </w:rPr>
        <w:t xml:space="preserve"> as possible</w:t>
      </w:r>
      <w:r w:rsidRPr="009A6CC9">
        <w:rPr>
          <w:sz w:val="16"/>
        </w:rPr>
        <w:t xml:space="preserve">. They also have more competence and capital for effective resource management than public utilities, not least in poor countries. In Guinea, the private undertaking is more efficient and less wasteful of water than the public utility used to be. We have also seen how </w:t>
      </w:r>
      <w:r w:rsidRPr="0043509F">
        <w:rPr>
          <w:rStyle w:val="Emphasis"/>
          <w:highlight w:val="cyan"/>
        </w:rPr>
        <w:t>prices determined by the market result in water being handled more carefully</w:t>
      </w:r>
      <w:r w:rsidRPr="009A6CC9">
        <w:rPr>
          <w:sz w:val="16"/>
        </w:rPr>
        <w:t xml:space="preserve">, and how consumption declines, as in Bogor in Indonesia. In Chile, </w:t>
      </w:r>
      <w:r w:rsidRPr="009A6CC9">
        <w:rPr>
          <w:rStyle w:val="Emphasis"/>
        </w:rPr>
        <w:t xml:space="preserve">the introduction of a water market has </w:t>
      </w:r>
      <w:r w:rsidRPr="0043509F">
        <w:rPr>
          <w:rStyle w:val="Emphasis"/>
          <w:highlight w:val="cyan"/>
        </w:rPr>
        <w:t xml:space="preserve">resulted in water ending up where it does the </w:t>
      </w:r>
      <w:proofErr w:type="gramStart"/>
      <w:r w:rsidRPr="0043509F">
        <w:rPr>
          <w:rStyle w:val="Emphasis"/>
          <w:highlight w:val="cyan"/>
        </w:rPr>
        <w:t>most good</w:t>
      </w:r>
      <w:proofErr w:type="gramEnd"/>
      <w:r w:rsidRPr="009A6CC9">
        <w:rPr>
          <w:rStyle w:val="Emphasis"/>
        </w:rPr>
        <w:t xml:space="preserve">, which in turn has </w:t>
      </w:r>
      <w:r w:rsidRPr="0043509F">
        <w:rPr>
          <w:rStyle w:val="Emphasis"/>
          <w:highlight w:val="cyan"/>
        </w:rPr>
        <w:t>resulted in less water being used to create the same</w:t>
      </w:r>
      <w:r w:rsidRPr="009A6CC9">
        <w:rPr>
          <w:rStyle w:val="Emphasis"/>
        </w:rPr>
        <w:t xml:space="preserve"> or increased </w:t>
      </w:r>
      <w:r w:rsidRPr="0043509F">
        <w:rPr>
          <w:rStyle w:val="Emphasis"/>
          <w:highlight w:val="cyan"/>
        </w:rPr>
        <w:t>prosperity</w:t>
      </w:r>
      <w:r w:rsidRPr="009A6CC9">
        <w:rPr>
          <w:sz w:val="16"/>
        </w:rPr>
        <w:t xml:space="preserve">. As regards the protection of water as a natural resource, things are not looking good in the world today. For example, 20 percent of all freshwater fish species are endangered or have recently been exterminated. The worst situation of all prevails in the developing countries. In the Nile Delta, 30 out of 47 commercial fish species have been exterminated and a fishing industry that once employed a million people has been obliterated. On average in the developing countries, between 90 and 95 percent of all domestic wastewater and 75 percent of all industrial waste is discharged straight into the surface water, without any purification whatsoever. New Delhi discharges 200 million liters of raw sewage and 20 million liters of industrial effluent daily into the River Yamuna, which flows through the city on its way to the Ganges.109 </w:t>
      </w:r>
      <w:r w:rsidRPr="009A6CC9">
        <w:rPr>
          <w:rStyle w:val="StyleUnderline"/>
        </w:rPr>
        <w:t>Western companies, with the competence and capital to manage water and sanitation in keeping with quite different environmental stipulations from those generally prevailing in developing countries, will help to protect the Third World’s water.</w:t>
      </w:r>
      <w:r w:rsidRPr="009A6CC9">
        <w:rPr>
          <w:sz w:val="16"/>
        </w:rPr>
        <w:t xml:space="preserve"> </w:t>
      </w:r>
      <w:proofErr w:type="spellStart"/>
      <w:r w:rsidRPr="009A6CC9">
        <w:rPr>
          <w:sz w:val="16"/>
        </w:rPr>
        <w:t>Aguas</w:t>
      </w:r>
      <w:proofErr w:type="spellEnd"/>
      <w:r w:rsidRPr="009A6CC9">
        <w:rPr>
          <w:sz w:val="16"/>
        </w:rPr>
        <w:t xml:space="preserve"> </w:t>
      </w:r>
      <w:proofErr w:type="spellStart"/>
      <w:r w:rsidRPr="009A6CC9">
        <w:rPr>
          <w:sz w:val="16"/>
        </w:rPr>
        <w:t>Argentinas</w:t>
      </w:r>
      <w:proofErr w:type="spellEnd"/>
      <w:r w:rsidRPr="009A6CC9">
        <w:rPr>
          <w:sz w:val="16"/>
        </w:rPr>
        <w:t xml:space="preserve"> is a good example of this. </w:t>
      </w:r>
      <w:r w:rsidRPr="009A6CC9">
        <w:rPr>
          <w:rStyle w:val="Emphasis"/>
        </w:rPr>
        <w:t xml:space="preserve">This </w:t>
      </w:r>
      <w:r w:rsidRPr="0043509F">
        <w:rPr>
          <w:rStyle w:val="Emphasis"/>
          <w:highlight w:val="cyan"/>
        </w:rPr>
        <w:t>company’s superior efficiency</w:t>
      </w:r>
      <w:r w:rsidRPr="009A6CC9">
        <w:rPr>
          <w:rStyle w:val="Emphasis"/>
        </w:rPr>
        <w:t xml:space="preserve"> enabled it to </w:t>
      </w:r>
      <w:r w:rsidRPr="0043509F">
        <w:rPr>
          <w:rStyle w:val="Emphasis"/>
          <w:highlight w:val="cyan"/>
        </w:rPr>
        <w:t>reduce input of water purification chemicals compared with the situation when water distribution was publicly controlled.</w:t>
      </w:r>
      <w:r w:rsidRPr="0043509F">
        <w:rPr>
          <w:sz w:val="16"/>
          <w:highlight w:val="cyan"/>
        </w:rPr>
        <w:t xml:space="preserve"> </w:t>
      </w:r>
      <w:r w:rsidRPr="0043509F">
        <w:rPr>
          <w:rStyle w:val="Emphasis"/>
          <w:highlight w:val="cyan"/>
        </w:rPr>
        <w:t>Commercial forces</w:t>
      </w:r>
      <w:r w:rsidRPr="009A6CC9">
        <w:rPr>
          <w:rStyle w:val="Emphasis"/>
        </w:rPr>
        <w:t xml:space="preserve"> have made the company </w:t>
      </w:r>
      <w:r w:rsidRPr="0043509F">
        <w:rPr>
          <w:rStyle w:val="Emphasis"/>
          <w:highlight w:val="cyan"/>
        </w:rPr>
        <w:t>keep a closer watch on water quality, improve its water purification, reach more users, and extend the sewerage network</w:t>
      </w:r>
      <w:r w:rsidRPr="009A6CC9">
        <w:rPr>
          <w:rStyle w:val="Emphasis"/>
        </w:rPr>
        <w:t xml:space="preserve"> </w:t>
      </w:r>
      <w:proofErr w:type="gramStart"/>
      <w:r w:rsidRPr="009A6CC9">
        <w:rPr>
          <w:rStyle w:val="Emphasis"/>
        </w:rPr>
        <w:t xml:space="preserve">in order </w:t>
      </w:r>
      <w:r w:rsidRPr="0043509F">
        <w:rPr>
          <w:rStyle w:val="Emphasis"/>
          <w:highlight w:val="cyan"/>
        </w:rPr>
        <w:t>to</w:t>
      </w:r>
      <w:proofErr w:type="gramEnd"/>
      <w:r w:rsidRPr="0043509F">
        <w:rPr>
          <w:rStyle w:val="Emphasis"/>
          <w:highlight w:val="cyan"/>
        </w:rPr>
        <w:t xml:space="preserve"> reduce the quantity of raw sewage discharged into the environment</w:t>
      </w:r>
      <w:r w:rsidRPr="009A6CC9">
        <w:rPr>
          <w:sz w:val="16"/>
        </w:rPr>
        <w:t xml:space="preserve">.110 Often it is the resources viewed as a common asset that fare worse from an environmental viewpoint. On the other hand, </w:t>
      </w:r>
      <w:r w:rsidRPr="0043509F">
        <w:rPr>
          <w:rStyle w:val="StyleUnderline"/>
          <w:highlight w:val="cyan"/>
        </w:rPr>
        <w:t>private owners will protect the water to the best of their ability</w:t>
      </w:r>
      <w:r w:rsidRPr="009A6CC9">
        <w:rPr>
          <w:rStyle w:val="StyleUnderline"/>
        </w:rPr>
        <w:t xml:space="preserve">. They make money by doing so, either by using the water themselves in agriculture or industry, or else by selling it. </w:t>
      </w:r>
      <w:r w:rsidRPr="009A6CC9">
        <w:rPr>
          <w:sz w:val="16"/>
        </w:rPr>
        <w:t>Formally recognized tradable water rights are the best arrangement of all</w:t>
      </w:r>
      <w:r w:rsidRPr="009A6CC9">
        <w:rPr>
          <w:rStyle w:val="Emphasis"/>
        </w:rPr>
        <w:t xml:space="preserve">. They have </w:t>
      </w:r>
      <w:r w:rsidRPr="0043509F">
        <w:rPr>
          <w:rStyle w:val="Emphasis"/>
          <w:highlight w:val="cyan"/>
        </w:rPr>
        <w:t>reduced the aggregate environmental impact</w:t>
      </w:r>
      <w:r w:rsidRPr="009A6CC9">
        <w:rPr>
          <w:sz w:val="16"/>
        </w:rPr>
        <w:t xml:space="preserve">. In arid regions, environmental impact is less in countries with recognized trading in water rights than in countries without such trading.111 </w:t>
      </w:r>
      <w:r w:rsidRPr="009A6CC9">
        <w:rPr>
          <w:rStyle w:val="StyleUnderline"/>
        </w:rPr>
        <w:t>Formally recognized property rights also make it easier to control the management of water. If no one is responsible for water, there will be no one to regulate its use</w:t>
      </w:r>
      <w:r w:rsidRPr="009A6CC9">
        <w:rPr>
          <w:sz w:val="16"/>
        </w:rPr>
        <w:t xml:space="preserve">. </w:t>
      </w:r>
      <w:r w:rsidRPr="0043509F">
        <w:rPr>
          <w:rStyle w:val="Emphasis"/>
          <w:highlight w:val="cyan"/>
        </w:rPr>
        <w:t>Privatization has also induced governments to tighten up legislation and to keep a closer check on compliance with environmental laws</w:t>
      </w:r>
      <w:r w:rsidRPr="009A6CC9">
        <w:rPr>
          <w:rStyle w:val="Emphasis"/>
        </w:rPr>
        <w:t xml:space="preserve"> and regulations</w:t>
      </w:r>
      <w:r w:rsidRPr="009A6CC9">
        <w:rPr>
          <w:sz w:val="16"/>
        </w:rPr>
        <w:t xml:space="preserve">. </w:t>
      </w:r>
      <w:r w:rsidRPr="009A6CC9">
        <w:rPr>
          <w:rStyle w:val="Emphasis"/>
        </w:rPr>
        <w:t>Of course</w:t>
      </w:r>
      <w:r w:rsidRPr="0043509F">
        <w:rPr>
          <w:rStyle w:val="Emphasis"/>
          <w:highlight w:val="cyan"/>
        </w:rPr>
        <w:t>, it is easier for a government to press charges against a private enterprise than to take itself to court for violations</w:t>
      </w:r>
      <w:r w:rsidRPr="009A6CC9">
        <w:rPr>
          <w:rStyle w:val="Emphasis"/>
        </w:rPr>
        <w:t xml:space="preserve"> of its own environmental regulations</w:t>
      </w:r>
      <w:r w:rsidRPr="009A6CC9">
        <w:rPr>
          <w:rStyle w:val="StyleUnderline"/>
        </w:rPr>
        <w:t>. And having the threat of legal action hanging over one’s shoulder is an important incentive for a supplier to follow regulations. Privatization protesters usually argue that privatization will harm the environment, not help it. But it seems very hard for them to find evidence of this.</w:t>
      </w:r>
      <w:r w:rsidRPr="009A6CC9">
        <w:rPr>
          <w:sz w:val="16"/>
        </w:rPr>
        <w:t xml:space="preserve"> Instead, they rely on anecdotes. For example, the Polaris Institute, in one of its pamphlets, mentions three examples of water companies being charged with violations of environmental regulations.112 (Oddly, even though the focus of the document is poor people in the world, all three cases took place in Europe—not in developing countries.) True, mistakes are made by companies, individuals, and governments. We can always find examples of successes and failures, both private and public. That is the nature of human activity. The important thing, though, if we want to have a serious discussion about this issue, is the overall result at the global level. What tends to work, and what does not? And here, </w:t>
      </w:r>
      <w:r w:rsidRPr="009A6CC9">
        <w:rPr>
          <w:rStyle w:val="StyleUnderline"/>
        </w:rPr>
        <w:t>anti-privatization activists fail to present any evidence of private suppliers having a worse environmental record than public ones</w:t>
      </w:r>
      <w:r w:rsidRPr="009A6CC9">
        <w:rPr>
          <w:sz w:val="16"/>
        </w:rPr>
        <w:t xml:space="preserve">. In </w:t>
      </w:r>
      <w:proofErr w:type="gramStart"/>
      <w:r w:rsidRPr="009A6CC9">
        <w:rPr>
          <w:sz w:val="16"/>
        </w:rPr>
        <w:t>general</w:t>
      </w:r>
      <w:proofErr w:type="gramEnd"/>
      <w:r w:rsidRPr="009A6CC9">
        <w:rPr>
          <w:sz w:val="16"/>
        </w:rPr>
        <w:t xml:space="preserve"> they present neither data nor any analysis of the strengths and weaknesses of private distributors as opposed to public ones when it comes to the environment. </w:t>
      </w:r>
      <w:proofErr w:type="gramStart"/>
      <w:r w:rsidRPr="009A6CC9">
        <w:rPr>
          <w:sz w:val="16"/>
        </w:rPr>
        <w:t>Considering the record of public water suppliers, there</w:t>
      </w:r>
      <w:proofErr w:type="gramEnd"/>
      <w:r w:rsidRPr="009A6CC9">
        <w:rPr>
          <w:sz w:val="16"/>
        </w:rPr>
        <w:t xml:space="preserve"> are good reasons to believe that a full comparison would show the advantages of privatization. </w:t>
      </w:r>
      <w:r w:rsidRPr="009A6CC9">
        <w:rPr>
          <w:rStyle w:val="StyleUnderline"/>
        </w:rPr>
        <w:t xml:space="preserve">Privatization of the world’s water can have very good results, thanks to the superior availability of capital in business enterprise, the competence and efficiency of commercial undertakings and their access to technology, </w:t>
      </w:r>
      <w:proofErr w:type="gramStart"/>
      <w:r w:rsidRPr="009A6CC9">
        <w:rPr>
          <w:rStyle w:val="StyleUnderline"/>
        </w:rPr>
        <w:t>and also</w:t>
      </w:r>
      <w:proofErr w:type="gramEnd"/>
      <w:r w:rsidRPr="009A6CC9">
        <w:rPr>
          <w:rStyle w:val="StyleUnderline"/>
        </w:rPr>
        <w:t xml:space="preserve"> to companies operating for profit being motivated by quite different forces from those governing public authorities. </w:t>
      </w:r>
      <w:r w:rsidRPr="009A6CC9">
        <w:rPr>
          <w:sz w:val="16"/>
        </w:rPr>
        <w:t xml:space="preserve">Furthermore, the bidding process allows scope for competition among several enterprises. Private companies can also overcome efficiency-inhibiting deadlocks between different producer interests. In Cambodia we saw a comparison between public and private systems at one and the same point in time, and in Guinea a comparison over time. In both cases, the private </w:t>
      </w:r>
      <w:proofErr w:type="spellStart"/>
      <w:r w:rsidRPr="009A6CC9">
        <w:rPr>
          <w:sz w:val="16"/>
        </w:rPr>
        <w:t>re´gimes</w:t>
      </w:r>
      <w:proofErr w:type="spellEnd"/>
      <w:r w:rsidRPr="009A6CC9">
        <w:rPr>
          <w:sz w:val="16"/>
        </w:rPr>
        <w:t xml:space="preserve"> performed better than the public ones. In Gabon we saw that privatization can also produce good results in rural areas, and in Casablanca that good effects can be achieved through decentralization. </w:t>
      </w:r>
      <w:r w:rsidRPr="009A6CC9">
        <w:rPr>
          <w:rStyle w:val="Emphasis"/>
        </w:rPr>
        <w:t xml:space="preserve">Finally, we saw that commercialization and </w:t>
      </w:r>
      <w:r w:rsidRPr="0043509F">
        <w:rPr>
          <w:rStyle w:val="Emphasis"/>
          <w:highlight w:val="cyan"/>
        </w:rPr>
        <w:t>privatization of water</w:t>
      </w:r>
      <w:r w:rsidRPr="009A6CC9">
        <w:rPr>
          <w:rStyle w:val="Emphasis"/>
        </w:rPr>
        <w:t xml:space="preserve"> can be </w:t>
      </w:r>
      <w:r w:rsidRPr="0043509F">
        <w:rPr>
          <w:rStyle w:val="Emphasis"/>
          <w:highlight w:val="cyan"/>
        </w:rPr>
        <w:t>good for the environment</w:t>
      </w:r>
      <w:r w:rsidRPr="009A6CC9">
        <w:rPr>
          <w:rStyle w:val="Emphasis"/>
        </w:rPr>
        <w:t xml:space="preserve">, as regards </w:t>
      </w:r>
      <w:r w:rsidRPr="0043509F">
        <w:rPr>
          <w:rStyle w:val="Emphasis"/>
          <w:highlight w:val="cyan"/>
        </w:rPr>
        <w:t>both reducing water use and preserving water as a natural resource</w:t>
      </w:r>
      <w:r w:rsidRPr="009A6CC9">
        <w:rPr>
          <w:sz w:val="16"/>
        </w:rPr>
        <w:t xml:space="preserve">. </w:t>
      </w:r>
    </w:p>
    <w:p w14:paraId="1B9A7DEB" w14:textId="77777777" w:rsidR="00DD6A8F" w:rsidRPr="00790D9C" w:rsidRDefault="00DD6A8F" w:rsidP="00DD6A8F">
      <w:pPr>
        <w:pStyle w:val="Heading4"/>
      </w:pPr>
      <w:r w:rsidRPr="00790D9C">
        <w:t>Environmental collapse causes extinction through food, water, pollution, and climate</w:t>
      </w:r>
    </w:p>
    <w:p w14:paraId="10DD562C" w14:textId="77777777" w:rsidR="00DD6A8F" w:rsidRDefault="00DD6A8F" w:rsidP="00DD6A8F">
      <w:r w:rsidRPr="00DD005D">
        <w:rPr>
          <w:rStyle w:val="Style13ptBold"/>
        </w:rPr>
        <w:t>Vidal 19</w:t>
      </w:r>
      <w:r w:rsidRPr="00BB7AAF">
        <w:rPr>
          <w:b/>
          <w:bCs/>
        </w:rPr>
        <w:t xml:space="preserve"> </w:t>
      </w:r>
      <w:r>
        <w:t>[</w:t>
      </w:r>
      <w:r w:rsidRPr="00BB7AAF">
        <w:t>John Vidal</w:t>
      </w:r>
      <w:r>
        <w:t xml:space="preserve">, </w:t>
      </w:r>
      <w:r w:rsidRPr="00BB7AAF">
        <w:t xml:space="preserve">Environmental Editor at The Guardian, “Shocking New Report </w:t>
      </w:r>
      <w:proofErr w:type="gramStart"/>
      <w:r w:rsidRPr="00BB7AAF">
        <w:t>On</w:t>
      </w:r>
      <w:proofErr w:type="gramEnd"/>
      <w:r w:rsidRPr="00BB7AAF">
        <w:t xml:space="preserve"> Loss Of Nature Paints A Terrifying Picture For The Future Of</w:t>
      </w:r>
      <w:r>
        <w:t xml:space="preserve"> Humanity,” Huffington Post, May 6, 2019, https://tinyurl.com/y5c9ous9]</w:t>
      </w:r>
    </w:p>
    <w:p w14:paraId="163F997F" w14:textId="77777777" w:rsidR="00DD6A8F" w:rsidRPr="00BB7AAF" w:rsidRDefault="00DD6A8F" w:rsidP="00DD6A8F">
      <w:pPr>
        <w:rPr>
          <w:sz w:val="16"/>
        </w:rPr>
      </w:pPr>
      <w:r w:rsidRPr="00BB7AAF">
        <w:rPr>
          <w:sz w:val="16"/>
        </w:rPr>
        <w:t xml:space="preserve">Planet Earth has been put on red alert by hundreds of leading scientists who have warned that </w:t>
      </w:r>
      <w:r w:rsidRPr="0043509F">
        <w:rPr>
          <w:highlight w:val="cyan"/>
          <w:u w:val="single"/>
        </w:rPr>
        <w:t xml:space="preserve">humanity faces an </w:t>
      </w:r>
      <w:r w:rsidRPr="0043509F">
        <w:rPr>
          <w:rStyle w:val="Emphasis"/>
          <w:highlight w:val="cyan"/>
        </w:rPr>
        <w:t>existential threat</w:t>
      </w:r>
      <w:r w:rsidRPr="00BB7AAF">
        <w:rPr>
          <w:sz w:val="16"/>
        </w:rPr>
        <w:t xml:space="preserve"> within decades </w:t>
      </w:r>
      <w:r w:rsidRPr="0043509F">
        <w:rPr>
          <w:highlight w:val="cyan"/>
          <w:u w:val="single"/>
        </w:rPr>
        <w:t>if</w:t>
      </w:r>
      <w:r w:rsidRPr="00CE6F21">
        <w:rPr>
          <w:u w:val="single"/>
        </w:rPr>
        <w:t xml:space="preserve"> the </w:t>
      </w:r>
      <w:r w:rsidRPr="0043509F">
        <w:rPr>
          <w:highlight w:val="cyan"/>
          <w:u w:val="single"/>
        </w:rPr>
        <w:t>steep decline</w:t>
      </w:r>
      <w:r w:rsidRPr="00CE6F21">
        <w:rPr>
          <w:u w:val="single"/>
        </w:rPr>
        <w:t xml:space="preserve"> of nature </w:t>
      </w:r>
      <w:r w:rsidRPr="0043509F">
        <w:rPr>
          <w:highlight w:val="cyan"/>
          <w:u w:val="single"/>
        </w:rPr>
        <w:t xml:space="preserve">is not </w:t>
      </w:r>
      <w:r w:rsidRPr="0043509F">
        <w:rPr>
          <w:rStyle w:val="Emphasis"/>
          <w:highlight w:val="cyan"/>
        </w:rPr>
        <w:t>reversed</w:t>
      </w:r>
      <w:r w:rsidRPr="00BB7AAF">
        <w:rPr>
          <w:sz w:val="16"/>
        </w:rPr>
        <w:t>.</w:t>
      </w:r>
    </w:p>
    <w:p w14:paraId="20F069DE" w14:textId="77777777" w:rsidR="00DD6A8F" w:rsidRPr="00BB7AAF" w:rsidRDefault="00DD6A8F" w:rsidP="00DD6A8F">
      <w:pPr>
        <w:rPr>
          <w:sz w:val="16"/>
        </w:rPr>
      </w:pPr>
      <w:r w:rsidRPr="00BB7AAF">
        <w:rPr>
          <w:sz w:val="16"/>
        </w:rPr>
        <w:t xml:space="preserve">The conclusions of the greatest-ever stock-taking of the living world, published on Monday, show that ecosystems and wild populations are shrinking, </w:t>
      </w:r>
      <w:proofErr w:type="gramStart"/>
      <w:r w:rsidRPr="00BB7AAF">
        <w:rPr>
          <w:sz w:val="16"/>
        </w:rPr>
        <w:t>deteriorating</w:t>
      </w:r>
      <w:proofErr w:type="gramEnd"/>
      <w:r w:rsidRPr="00BB7AAF">
        <w:rPr>
          <w:sz w:val="16"/>
        </w:rPr>
        <w:t xml:space="preserve"> or vanishing completely, and up to 1 million species of land and marine life could be made extinct by humans’ actions if present trends continue.</w:t>
      </w:r>
    </w:p>
    <w:p w14:paraId="421A1D20" w14:textId="77777777" w:rsidR="00DD6A8F" w:rsidRPr="00BB7AAF" w:rsidRDefault="00DD6A8F" w:rsidP="00DD6A8F">
      <w:pPr>
        <w:rPr>
          <w:sz w:val="16"/>
        </w:rPr>
      </w:pPr>
      <w:r w:rsidRPr="0043509F">
        <w:rPr>
          <w:rStyle w:val="Emphasis"/>
          <w:highlight w:val="cyan"/>
        </w:rPr>
        <w:t>Food</w:t>
      </w:r>
      <w:r w:rsidRPr="0043509F">
        <w:rPr>
          <w:highlight w:val="cyan"/>
          <w:u w:val="single"/>
        </w:rPr>
        <w:t xml:space="preserve">, </w:t>
      </w:r>
      <w:r w:rsidRPr="0043509F">
        <w:rPr>
          <w:rStyle w:val="Emphasis"/>
          <w:highlight w:val="cyan"/>
        </w:rPr>
        <w:t>pollination</w:t>
      </w:r>
      <w:r w:rsidRPr="00CE6F21">
        <w:rPr>
          <w:u w:val="single"/>
        </w:rPr>
        <w:t xml:space="preserve">, </w:t>
      </w:r>
      <w:r w:rsidRPr="00BB7AAF">
        <w:rPr>
          <w:rStyle w:val="Emphasis"/>
        </w:rPr>
        <w:t xml:space="preserve">clean </w:t>
      </w:r>
      <w:proofErr w:type="gramStart"/>
      <w:r w:rsidRPr="0043509F">
        <w:rPr>
          <w:rStyle w:val="Emphasis"/>
          <w:highlight w:val="cyan"/>
        </w:rPr>
        <w:t>water</w:t>
      </w:r>
      <w:proofErr w:type="gramEnd"/>
      <w:r w:rsidRPr="0043509F">
        <w:rPr>
          <w:highlight w:val="cyan"/>
          <w:u w:val="single"/>
        </w:rPr>
        <w:t xml:space="preserve"> and</w:t>
      </w:r>
      <w:r w:rsidRPr="00CE6F21">
        <w:rPr>
          <w:u w:val="single"/>
        </w:rPr>
        <w:t xml:space="preserve"> a </w:t>
      </w:r>
      <w:r w:rsidRPr="00BB7AAF">
        <w:rPr>
          <w:rStyle w:val="Emphasis"/>
        </w:rPr>
        <w:t xml:space="preserve">stable </w:t>
      </w:r>
      <w:r w:rsidRPr="0043509F">
        <w:rPr>
          <w:rStyle w:val="Emphasis"/>
          <w:highlight w:val="cyan"/>
        </w:rPr>
        <w:t>climate</w:t>
      </w:r>
      <w:r w:rsidRPr="00CE6F21">
        <w:rPr>
          <w:u w:val="single"/>
        </w:rPr>
        <w:t xml:space="preserve"> all </w:t>
      </w:r>
      <w:r w:rsidRPr="0043509F">
        <w:rPr>
          <w:highlight w:val="cyan"/>
          <w:u w:val="single"/>
        </w:rPr>
        <w:t>depend on</w:t>
      </w:r>
      <w:r w:rsidRPr="00CE6F21">
        <w:rPr>
          <w:u w:val="single"/>
        </w:rPr>
        <w:t xml:space="preserve"> a </w:t>
      </w:r>
      <w:r w:rsidRPr="0043509F">
        <w:rPr>
          <w:highlight w:val="cyan"/>
          <w:u w:val="single"/>
        </w:rPr>
        <w:t>thriving</w:t>
      </w:r>
      <w:r w:rsidRPr="00CE6F21">
        <w:rPr>
          <w:u w:val="single"/>
        </w:rPr>
        <w:t xml:space="preserve"> plant and animal </w:t>
      </w:r>
      <w:r w:rsidRPr="0043509F">
        <w:rPr>
          <w:highlight w:val="cyan"/>
          <w:u w:val="single"/>
        </w:rPr>
        <w:t>population. But</w:t>
      </w:r>
      <w:r w:rsidRPr="00BB7AAF">
        <w:rPr>
          <w:sz w:val="16"/>
        </w:rPr>
        <w:t xml:space="preserve"> forests and </w:t>
      </w:r>
      <w:r w:rsidRPr="0043509F">
        <w:rPr>
          <w:rStyle w:val="Emphasis"/>
          <w:highlight w:val="cyan"/>
        </w:rPr>
        <w:t>wetlands are being erased</w:t>
      </w:r>
      <w:r w:rsidRPr="00BB7AAF">
        <w:rPr>
          <w:sz w:val="16"/>
        </w:rPr>
        <w:t xml:space="preserve"> worldwide </w:t>
      </w:r>
      <w:r w:rsidRPr="0043509F">
        <w:rPr>
          <w:rStyle w:val="Emphasis"/>
          <w:highlight w:val="cyan"/>
        </w:rPr>
        <w:t>and oceans are under</w:t>
      </w:r>
      <w:r w:rsidRPr="00CE6F21">
        <w:rPr>
          <w:u w:val="single"/>
        </w:rPr>
        <w:t xml:space="preserve"> </w:t>
      </w:r>
      <w:r w:rsidRPr="00BB7AAF">
        <w:rPr>
          <w:rStyle w:val="Emphasis"/>
        </w:rPr>
        <w:t xml:space="preserve">growing </w:t>
      </w:r>
      <w:r w:rsidRPr="0043509F">
        <w:rPr>
          <w:rStyle w:val="Emphasis"/>
          <w:highlight w:val="cyan"/>
        </w:rPr>
        <w:t>stress</w:t>
      </w:r>
      <w:r w:rsidRPr="00BB7AAF">
        <w:rPr>
          <w:sz w:val="16"/>
        </w:rPr>
        <w:t xml:space="preserve">, says the Intergovernmental Science-Policy Platform on Biodiversity and Ecosystem Services (IPBES), the United Nations’ expert nature panel, in the landmark global assessment report. The three-year study, compiled by nearly 500 scientists, analyzed around 15,000 academic studies that focused on everything from plankton and fish to bees, coral, forests, </w:t>
      </w:r>
      <w:proofErr w:type="gramStart"/>
      <w:r w:rsidRPr="00BB7AAF">
        <w:rPr>
          <w:sz w:val="16"/>
        </w:rPr>
        <w:t>frogs</w:t>
      </w:r>
      <w:proofErr w:type="gramEnd"/>
      <w:r w:rsidRPr="00BB7AAF">
        <w:rPr>
          <w:sz w:val="16"/>
        </w:rPr>
        <w:t xml:space="preserve"> and insects, as well as drawing on indigenous knowledge.</w:t>
      </w:r>
    </w:p>
    <w:p w14:paraId="7EDC264B" w14:textId="77777777" w:rsidR="00DD6A8F" w:rsidRPr="00BB7AAF" w:rsidRDefault="00DD6A8F" w:rsidP="00DD6A8F">
      <w:pPr>
        <w:rPr>
          <w:sz w:val="16"/>
        </w:rPr>
      </w:pPr>
      <w:r w:rsidRPr="00BB7AAF">
        <w:rPr>
          <w:sz w:val="16"/>
        </w:rPr>
        <w:t>If we continue to pollute the planet and waste natural resources as we have been doing, it won’t just affect people’s quality of life but will lead to a further deterioration of earth’s planetary systems, said the IPBES scientists.</w:t>
      </w:r>
    </w:p>
    <w:p w14:paraId="5EB60AFF" w14:textId="77777777" w:rsidR="00DD6A8F" w:rsidRPr="000611A5" w:rsidRDefault="00DD6A8F" w:rsidP="00DD6A8F">
      <w:pPr>
        <w:rPr>
          <w:sz w:val="16"/>
        </w:rPr>
      </w:pPr>
      <w:r w:rsidRPr="00BB7AAF">
        <w:rPr>
          <w:sz w:val="16"/>
        </w:rPr>
        <w:t>“</w:t>
      </w:r>
      <w:r w:rsidRPr="00CE6F21">
        <w:rPr>
          <w:u w:val="single"/>
        </w:rPr>
        <w:t xml:space="preserve">The essential, </w:t>
      </w:r>
      <w:r w:rsidRPr="0043509F">
        <w:rPr>
          <w:rStyle w:val="Emphasis"/>
          <w:highlight w:val="cyan"/>
        </w:rPr>
        <w:t>interconnected web</w:t>
      </w:r>
      <w:r w:rsidRPr="0043509F">
        <w:rPr>
          <w:highlight w:val="cyan"/>
          <w:u w:val="single"/>
        </w:rPr>
        <w:t xml:space="preserve"> of life</w:t>
      </w:r>
      <w:r w:rsidRPr="00BB7AAF">
        <w:rPr>
          <w:sz w:val="16"/>
        </w:rPr>
        <w:t xml:space="preserve"> on Earth </w:t>
      </w:r>
      <w:r w:rsidRPr="0043509F">
        <w:rPr>
          <w:highlight w:val="cyan"/>
          <w:u w:val="single"/>
        </w:rPr>
        <w:t>is</w:t>
      </w:r>
      <w:r w:rsidRPr="00CE6F21">
        <w:rPr>
          <w:u w:val="single"/>
        </w:rPr>
        <w:t xml:space="preserve"> getting</w:t>
      </w:r>
      <w:r w:rsidRPr="00BB7AAF">
        <w:rPr>
          <w:sz w:val="16"/>
        </w:rPr>
        <w:t xml:space="preserve"> smaller and </w:t>
      </w:r>
      <w:r w:rsidRPr="00CE6F21">
        <w:rPr>
          <w:u w:val="single"/>
        </w:rPr>
        <w:t xml:space="preserve">increasingly </w:t>
      </w:r>
      <w:r w:rsidRPr="0043509F">
        <w:rPr>
          <w:highlight w:val="cyan"/>
          <w:u w:val="single"/>
        </w:rPr>
        <w:t>frayed</w:t>
      </w:r>
      <w:r w:rsidRPr="00BB7AAF">
        <w:rPr>
          <w:sz w:val="16"/>
        </w:rPr>
        <w:t xml:space="preserve">. This loss is a direct result of human activity and </w:t>
      </w:r>
      <w:r w:rsidRPr="00CE6F21">
        <w:rPr>
          <w:u w:val="single"/>
        </w:rPr>
        <w:t xml:space="preserve">constitutes </w:t>
      </w:r>
      <w:r w:rsidRPr="0043509F">
        <w:rPr>
          <w:highlight w:val="cyan"/>
          <w:u w:val="single"/>
        </w:rPr>
        <w:t xml:space="preserve">a </w:t>
      </w:r>
      <w:r w:rsidRPr="0043509F">
        <w:rPr>
          <w:rStyle w:val="Emphasis"/>
          <w:highlight w:val="cyan"/>
        </w:rPr>
        <w:t>direct threat</w:t>
      </w:r>
      <w:r w:rsidRPr="0043509F">
        <w:rPr>
          <w:highlight w:val="cyan"/>
          <w:u w:val="single"/>
        </w:rPr>
        <w:t xml:space="preserve"> to</w:t>
      </w:r>
      <w:r w:rsidRPr="00CE6F21">
        <w:rPr>
          <w:u w:val="single"/>
        </w:rPr>
        <w:t xml:space="preserve"> human well-</w:t>
      </w:r>
      <w:r w:rsidRPr="0043509F">
        <w:rPr>
          <w:highlight w:val="cyan"/>
          <w:u w:val="single"/>
        </w:rPr>
        <w:t xml:space="preserve">being in </w:t>
      </w:r>
      <w:r w:rsidRPr="0043509F">
        <w:rPr>
          <w:rStyle w:val="Emphasis"/>
          <w:highlight w:val="cyan"/>
        </w:rPr>
        <w:t>all regions</w:t>
      </w:r>
      <w:r w:rsidRPr="00CE6F21">
        <w:rPr>
          <w:u w:val="single"/>
        </w:rPr>
        <w:t xml:space="preserve"> of the world</w:t>
      </w:r>
      <w:r w:rsidRPr="00BB7AAF">
        <w:rPr>
          <w:sz w:val="16"/>
        </w:rPr>
        <w:t xml:space="preserve">,” said </w:t>
      </w:r>
      <w:proofErr w:type="gramStart"/>
      <w:r w:rsidRPr="00BB7AAF">
        <w:rPr>
          <w:sz w:val="16"/>
        </w:rPr>
        <w:t>professor</w:t>
      </w:r>
      <w:proofErr w:type="gramEnd"/>
      <w:r w:rsidRPr="00BB7AAF">
        <w:rPr>
          <w:sz w:val="16"/>
        </w:rPr>
        <w:t xml:space="preserve"> Josef </w:t>
      </w:r>
      <w:proofErr w:type="spellStart"/>
      <w:r w:rsidRPr="00BB7AAF">
        <w:rPr>
          <w:sz w:val="16"/>
        </w:rPr>
        <w:t>Settele</w:t>
      </w:r>
      <w:proofErr w:type="spellEnd"/>
      <w:r w:rsidRPr="00BB7AAF">
        <w:rPr>
          <w:sz w:val="16"/>
        </w:rPr>
        <w:t>, a research ecologist and co-chair of the 1,800 page report, the summary of which was agreed to by 132 governments meeting in Paris this weekend, including the U.S.</w:t>
      </w:r>
    </w:p>
    <w:p w14:paraId="08D0CD4E" w14:textId="77777777" w:rsidR="00DD6A8F" w:rsidRDefault="00DD6A8F" w:rsidP="00DD6A8F">
      <w:pPr>
        <w:pStyle w:val="Heading3"/>
      </w:pPr>
      <w:r>
        <w:t>Impact---Growth---2NC</w:t>
      </w:r>
    </w:p>
    <w:p w14:paraId="4D60D5B1" w14:textId="77777777" w:rsidR="00DD6A8F" w:rsidRPr="00683313" w:rsidRDefault="00DD6A8F" w:rsidP="00DD6A8F">
      <w:pPr>
        <w:pStyle w:val="Heading4"/>
      </w:pPr>
      <w:r>
        <w:t xml:space="preserve">Adding public regulations goes too far and guts economic growth </w:t>
      </w:r>
    </w:p>
    <w:p w14:paraId="16F2D586" w14:textId="77777777" w:rsidR="00DD6A8F" w:rsidRPr="00FC2305" w:rsidRDefault="00DD6A8F" w:rsidP="00DD6A8F">
      <w:r w:rsidRPr="00FC2305">
        <w:rPr>
          <w:rFonts w:eastAsiaTheme="majorEastAsia" w:cstheme="majorBidi"/>
          <w:b/>
          <w:iCs/>
          <w:sz w:val="26"/>
        </w:rPr>
        <w:t>Cooper 17</w:t>
      </w:r>
      <w:r>
        <w:t xml:space="preserve"> </w:t>
      </w:r>
      <w:r w:rsidRPr="00FC2305">
        <w:t>David J. Cooper, 2-27-2017, "Why farmers and ranchers think the EPA Clean Water Rule goes too far," Conversation, https://theconversation.com/why-farmers-and-ranchers-think-the-epa-clean-water-rule-goes-too-far-72787</w:t>
      </w:r>
    </w:p>
    <w:p w14:paraId="7CF63092" w14:textId="77777777" w:rsidR="00DD6A8F" w:rsidRPr="00A1395D" w:rsidRDefault="00DD6A8F" w:rsidP="00DD6A8F">
      <w:proofErr w:type="gramStart"/>
      <w:r w:rsidRPr="00A1395D">
        <w:t>In particular, they</w:t>
      </w:r>
      <w:proofErr w:type="gramEnd"/>
      <w:r w:rsidRPr="00A1395D">
        <w:t xml:space="preserve"> fear </w:t>
      </w:r>
      <w:r w:rsidRPr="0043509F">
        <w:rPr>
          <w:rStyle w:val="Emphasis"/>
          <w:highlight w:val="cyan"/>
        </w:rPr>
        <w:t>the Clean Water Rule could expand federal regulations that impact</w:t>
      </w:r>
      <w:r w:rsidRPr="00A1395D">
        <w:t xml:space="preserve"> their private </w:t>
      </w:r>
      <w:r w:rsidRPr="0043509F">
        <w:rPr>
          <w:rStyle w:val="Emphasis"/>
          <w:highlight w:val="cyan"/>
        </w:rPr>
        <w:t>property rights</w:t>
      </w:r>
      <w:r w:rsidRPr="00A1395D">
        <w:t xml:space="preserve">. </w:t>
      </w:r>
      <w:r w:rsidRPr="00A1395D">
        <w:rPr>
          <w:u w:val="single"/>
        </w:rPr>
        <w:t>However, regulatory agencies and the regulated community need to know the limits of the Clean Water Act’s reach so they can take appropriate measures to protect water resources</w:t>
      </w:r>
      <w:r w:rsidRPr="00A1395D">
        <w:t>. If the rule is scrapped, we still will need to know which water bodies require protection under the law.</w:t>
      </w:r>
    </w:p>
    <w:p w14:paraId="0BB24867" w14:textId="77777777" w:rsidR="00DD6A8F" w:rsidRPr="00A1395D" w:rsidRDefault="00DD6A8F" w:rsidP="00DD6A8F">
      <w:pPr>
        <w:rPr>
          <w:b/>
          <w:bCs/>
        </w:rPr>
      </w:pPr>
      <w:r w:rsidRPr="00A1395D">
        <w:rPr>
          <w:b/>
          <w:bCs/>
        </w:rPr>
        <w:t>Which waters?</w:t>
      </w:r>
    </w:p>
    <w:p w14:paraId="51905888" w14:textId="77777777" w:rsidR="00DD6A8F" w:rsidRPr="00A1395D" w:rsidRDefault="00DD6A8F" w:rsidP="00DD6A8F">
      <w:r w:rsidRPr="00A1395D">
        <w:t>The Clean Water Act of 1972 protects the “waters of the United States” from unpermitted discharges that may harm water quality for humans and aquatic life. However, it leaves it up to EPA and the Army Corps of Engineers to define which waters the law covers.</w:t>
      </w:r>
    </w:p>
    <w:p w14:paraId="29A12D54" w14:textId="77777777" w:rsidR="00DD6A8F" w:rsidRPr="00A1395D" w:rsidRDefault="00DD6A8F" w:rsidP="00DD6A8F">
      <w:r w:rsidRPr="00A1395D">
        <w:t>Agencies and the courts agree that this term includes “navigable waters,” such as rivers and lakes. It also covers waterways connected to them, such as marshes and wetlands. The central question is how closely connected a water body must be to navigable waters to fall under federal jurisdiction.</w:t>
      </w:r>
    </w:p>
    <w:p w14:paraId="2754B3C7" w14:textId="77777777" w:rsidR="00DD6A8F" w:rsidRPr="00A1395D" w:rsidRDefault="00DD6A8F" w:rsidP="00DD6A8F">
      <w:r w:rsidRPr="00A1395D">
        <w:t xml:space="preserve">In 2001 and 2006, the Supreme Court handed down rulings that narrowed the definition of protected </w:t>
      </w:r>
      <w:proofErr w:type="gramStart"/>
      <w:r w:rsidRPr="00A1395D">
        <w:t>waters, but</w:t>
      </w:r>
      <w:proofErr w:type="gramEnd"/>
      <w:r w:rsidRPr="00A1395D">
        <w:t xml:space="preserve"> used confusing language. These opinions created regulatory uncertainty for farmers, </w:t>
      </w:r>
      <w:proofErr w:type="gramStart"/>
      <w:r w:rsidRPr="00A1395D">
        <w:t>ranchers</w:t>
      </w:r>
      <w:proofErr w:type="gramEnd"/>
      <w:r w:rsidRPr="00A1395D">
        <w:t xml:space="preserve"> and developers.</w:t>
      </w:r>
    </w:p>
    <w:p w14:paraId="77819EF9" w14:textId="77777777" w:rsidR="00DD6A8F" w:rsidRPr="00A1395D" w:rsidRDefault="00DD6A8F" w:rsidP="00DD6A8F">
      <w:r w:rsidRPr="00A1395D">
        <w:t>The Supreme Court wrote in the 2006 case, </w:t>
      </w:r>
      <w:proofErr w:type="spellStart"/>
      <w:r>
        <w:fldChar w:fldCharType="begin"/>
      </w:r>
      <w:r>
        <w:instrText xml:space="preserve"> HYPERLINK "https://www.law.cornell.edu/supct/html/04-1034.ZS.html" </w:instrText>
      </w:r>
      <w:r>
        <w:fldChar w:fldCharType="separate"/>
      </w:r>
      <w:r w:rsidRPr="00A1395D">
        <w:rPr>
          <w:rStyle w:val="Hyperlink"/>
        </w:rPr>
        <w:t>Rapanos</w:t>
      </w:r>
      <w:proofErr w:type="spellEnd"/>
      <w:r w:rsidRPr="00A1395D">
        <w:rPr>
          <w:rStyle w:val="Hyperlink"/>
        </w:rPr>
        <w:t xml:space="preserve"> v. United States</w:t>
      </w:r>
      <w:r>
        <w:rPr>
          <w:rStyle w:val="Hyperlink"/>
        </w:rPr>
        <w:fldChar w:fldCharType="end"/>
      </w:r>
      <w:r w:rsidRPr="00A1395D">
        <w:t>, that if a water body had a “significant nexus” to a federally protected waterway – for example, if a wetland was some distance from a navigable stream but produced a relatively permanent flow to the stream – then it was connected and fell under federal jurisdiction. But it failed to clearly define the significant nexus test for other situations.</w:t>
      </w:r>
    </w:p>
    <w:p w14:paraId="42BCB3D0" w14:textId="77777777" w:rsidR="00DD6A8F" w:rsidRPr="00A1395D" w:rsidRDefault="00DD6A8F" w:rsidP="00DD6A8F">
      <w:r w:rsidRPr="00A1395D">
        <w:t>The Clean Water Rule seeks to clarify which types of waters are </w:t>
      </w:r>
      <w:hyperlink r:id="rId34" w:history="1">
        <w:r w:rsidRPr="00A1395D">
          <w:rPr>
            <w:rStyle w:val="Hyperlink"/>
          </w:rPr>
          <w:t>1) protected categorically, 2) protected on a case-by-case basis or 3) not covered</w:t>
        </w:r>
      </w:hyperlink>
      <w:r w:rsidRPr="00A1395D">
        <w:t>. Here are some of the </w:t>
      </w:r>
      <w:hyperlink r:id="rId35" w:history="1">
        <w:r w:rsidRPr="00A1395D">
          <w:rPr>
            <w:rStyle w:val="Hyperlink"/>
          </w:rPr>
          <w:t>key categories</w:t>
        </w:r>
      </w:hyperlink>
      <w:r w:rsidRPr="00A1395D">
        <w:t>:</w:t>
      </w:r>
    </w:p>
    <w:p w14:paraId="5C4B080E" w14:textId="77777777" w:rsidR="00DD6A8F" w:rsidRPr="00A1395D" w:rsidRDefault="00DD6A8F" w:rsidP="00DD6A8F">
      <w:pPr>
        <w:numPr>
          <w:ilvl w:val="0"/>
          <w:numId w:val="16"/>
        </w:numPr>
      </w:pPr>
      <w:r w:rsidRPr="00A1395D">
        <w:t xml:space="preserve">Tributaries formerly were evaluated case by case. Now they are automatically covered if they have features of flowing water – a bed, a bank and a </w:t>
      </w:r>
      <w:proofErr w:type="gramStart"/>
      <w:r w:rsidRPr="00A1395D">
        <w:t>high water</w:t>
      </w:r>
      <w:proofErr w:type="gramEnd"/>
      <w:r w:rsidRPr="00A1395D">
        <w:t xml:space="preserve"> mark. Other types, such as open waters without beds and banks, will be evaluated case by case.</w:t>
      </w:r>
    </w:p>
    <w:p w14:paraId="4580E497" w14:textId="77777777" w:rsidR="00DD6A8F" w:rsidRPr="00A1395D" w:rsidRDefault="00DD6A8F" w:rsidP="00DD6A8F">
      <w:pPr>
        <w:numPr>
          <w:ilvl w:val="0"/>
          <w:numId w:val="16"/>
        </w:numPr>
      </w:pPr>
      <w:r w:rsidRPr="00A1395D">
        <w:t>“Adjacent waters,” such as wetlands and ponds that are near covered waters, are protected if they lie within physical and measurable boundaries set out in the rule.</w:t>
      </w:r>
    </w:p>
    <w:p w14:paraId="7CCE5715" w14:textId="77777777" w:rsidR="00DD6A8F" w:rsidRPr="00A1395D" w:rsidRDefault="00DD6A8F" w:rsidP="00DD6A8F">
      <w:pPr>
        <w:numPr>
          <w:ilvl w:val="0"/>
          <w:numId w:val="16"/>
        </w:numPr>
      </w:pPr>
      <w:r w:rsidRPr="00A1395D">
        <w:t>“Isolated waters” are not connected to navigable waters but still can be ecologically important. The rule identifies specific types that are protected, such as </w:t>
      </w:r>
      <w:hyperlink r:id="rId36" w:history="1">
        <w:r w:rsidRPr="00A1395D">
          <w:rPr>
            <w:rStyle w:val="Hyperlink"/>
          </w:rPr>
          <w:t>prairie potholes</w:t>
        </w:r>
      </w:hyperlink>
      <w:r w:rsidRPr="00A1395D">
        <w:t> and California </w:t>
      </w:r>
      <w:hyperlink r:id="rId37" w:history="1">
        <w:r w:rsidRPr="00A1395D">
          <w:rPr>
            <w:rStyle w:val="Hyperlink"/>
          </w:rPr>
          <w:t>vernal pools</w:t>
        </w:r>
      </w:hyperlink>
      <w:r w:rsidRPr="00A1395D">
        <w:t>.</w:t>
      </w:r>
    </w:p>
    <w:p w14:paraId="12EFC5DB" w14:textId="77777777" w:rsidR="00DD6A8F" w:rsidRPr="00A1395D" w:rsidRDefault="00DD6A8F" w:rsidP="00DD6A8F">
      <w:r w:rsidRPr="00A1395D">
        <w:t>EPA </w:t>
      </w:r>
      <w:hyperlink r:id="rId38" w:history="1">
        <w:r w:rsidRPr="00A1395D">
          <w:rPr>
            <w:rStyle w:val="Hyperlink"/>
          </w:rPr>
          <w:t>estimated</w:t>
        </w:r>
      </w:hyperlink>
      <w:r w:rsidRPr="00A1395D">
        <w:t> that the final Clean Water Rule expanded the types of water subject to Clean Water Act jurisdiction by about 3 percent, or 1,500 acres nationwide. Opponents clearly think it could be much broader – and until they see the rule implemented on the landscape, their fears may have some basis in fact.</w:t>
      </w:r>
    </w:p>
    <w:p w14:paraId="1386148A" w14:textId="77777777" w:rsidR="00DD6A8F" w:rsidRPr="00A1395D" w:rsidRDefault="00DD6A8F" w:rsidP="00DD6A8F">
      <w:pPr>
        <w:rPr>
          <w:b/>
          <w:bCs/>
        </w:rPr>
      </w:pPr>
      <w:r w:rsidRPr="00A1395D">
        <w:rPr>
          <w:b/>
          <w:bCs/>
        </w:rPr>
        <w:t>Protecting drainage ditches?</w:t>
      </w:r>
    </w:p>
    <w:p w14:paraId="19CEAB88" w14:textId="77777777" w:rsidR="00DD6A8F" w:rsidRPr="00A1395D" w:rsidRDefault="00DD6A8F" w:rsidP="00DD6A8F">
      <w:pPr>
        <w:rPr>
          <w:rStyle w:val="Emphasis"/>
        </w:rPr>
      </w:pPr>
      <w:r w:rsidRPr="00A1395D">
        <w:t xml:space="preserve">Industry and agriculture groups believe the new rule defines tributaries more broadly. </w:t>
      </w:r>
      <w:r w:rsidRPr="0043509F">
        <w:rPr>
          <w:rStyle w:val="Emphasis"/>
          <w:highlight w:val="cyan"/>
        </w:rPr>
        <w:t>They see this change as unnecessary overreach that </w:t>
      </w:r>
      <w:hyperlink r:id="rId39" w:history="1">
        <w:r w:rsidRPr="0043509F">
          <w:rPr>
            <w:rStyle w:val="Emphasis"/>
            <w:highlight w:val="cyan"/>
          </w:rPr>
          <w:t>makes it difficult</w:t>
        </w:r>
      </w:hyperlink>
      <w:r w:rsidRPr="0043509F">
        <w:rPr>
          <w:rStyle w:val="Emphasis"/>
          <w:highlight w:val="cyan"/>
        </w:rPr>
        <w:t> to know what is regulated on their lands.</w:t>
      </w:r>
    </w:p>
    <w:p w14:paraId="28973921" w14:textId="77777777" w:rsidR="00DD6A8F" w:rsidRPr="00A1395D" w:rsidRDefault="00DD6A8F" w:rsidP="00DD6A8F">
      <w:r w:rsidRPr="00A1395D">
        <w:t xml:space="preserve">Western farms are laced with canals that provide critical irrigation water during the growing season. These canals and ditches divert water from streams and return the excess through a downstream return loop, which is fed by gravity. Because they are open and unlined, they also serve as water sources for wildlife, </w:t>
      </w:r>
      <w:proofErr w:type="gramStart"/>
      <w:r w:rsidRPr="00A1395D">
        <w:t>ecosystems</w:t>
      </w:r>
      <w:proofErr w:type="gramEnd"/>
      <w:r w:rsidRPr="00A1395D">
        <w:t xml:space="preserve"> and underground aquifers. And because they are connected to other water bodies, farmers fear they could be subject to federal regulation.</w:t>
      </w:r>
    </w:p>
    <w:p w14:paraId="4C776DB8" w14:textId="77777777" w:rsidR="00DD6A8F" w:rsidRPr="00A1395D" w:rsidRDefault="00DD6A8F" w:rsidP="00DD6A8F">
      <w:r w:rsidRPr="00A1395D">
        <w:t xml:space="preserve">The only way to surface-irrigate in western valleys without affecting local water systems would be to lay thousands of miles of pressurized pipes, like those that carry water in cities. </w:t>
      </w:r>
      <w:r w:rsidRPr="0043509F">
        <w:rPr>
          <w:rStyle w:val="Emphasis"/>
          <w:highlight w:val="cyan"/>
        </w:rPr>
        <w:t>This approach would be impractical</w:t>
      </w:r>
      <w:r w:rsidRPr="00A1395D">
        <w:t xml:space="preserve"> in many situations and incredibly expensive.</w:t>
      </w:r>
    </w:p>
    <w:p w14:paraId="1CB917AB" w14:textId="77777777" w:rsidR="00DD6A8F" w:rsidRPr="00A1395D" w:rsidRDefault="00DD6A8F" w:rsidP="00DD6A8F">
      <w:r w:rsidRPr="00A1395D">
        <w:t xml:space="preserve">More generally, farmers and ranchers want to be able to make decisions about managing their land and water resources without ambiguity or time-consuming and expensive red tape. </w:t>
      </w:r>
      <w:proofErr w:type="gramStart"/>
      <w:r w:rsidRPr="00A1395D">
        <w:t>In spite of</w:t>
      </w:r>
      <w:proofErr w:type="gramEnd"/>
      <w:r w:rsidRPr="00A1395D">
        <w:t xml:space="preserve"> EPA assurances, they worry the Clean Water Rule could include agricultural ditches, canals and drainages in the definition of “tributary.”</w:t>
      </w:r>
    </w:p>
    <w:p w14:paraId="03CDBD36" w14:textId="77777777" w:rsidR="00DD6A8F" w:rsidRDefault="00DD6A8F" w:rsidP="00DD6A8F">
      <w:pPr>
        <w:rPr>
          <w:rStyle w:val="Emphasis"/>
        </w:rPr>
      </w:pPr>
      <w:r w:rsidRPr="00A1395D">
        <w:t>They fear EPA will use vague language in the rule to </w:t>
      </w:r>
      <w:hyperlink r:id="rId40" w:history="1">
        <w:r w:rsidRPr="00A1395D">
          <w:rPr>
            <w:rStyle w:val="Hyperlink"/>
          </w:rPr>
          <w:t>expand its power to regulate</w:t>
        </w:r>
      </w:hyperlink>
      <w:r w:rsidRPr="00A1395D">
        <w:t xml:space="preserve"> these features and change the way they are currently operated. </w:t>
      </w:r>
      <w:r w:rsidRPr="0043509F">
        <w:rPr>
          <w:rStyle w:val="Emphasis"/>
          <w:highlight w:val="cyan"/>
        </w:rPr>
        <w:t>They</w:t>
      </w:r>
      <w:r w:rsidRPr="00A1395D">
        <w:t xml:space="preserve"> also </w:t>
      </w:r>
      <w:r w:rsidRPr="0043509F">
        <w:rPr>
          <w:rStyle w:val="Emphasis"/>
          <w:highlight w:val="cyan"/>
        </w:rPr>
        <w:t>fear becoming targets for </w:t>
      </w:r>
      <w:hyperlink r:id="rId41" w:history="1">
        <w:r w:rsidRPr="0043509F">
          <w:rPr>
            <w:rStyle w:val="Emphasis"/>
            <w:highlight w:val="cyan"/>
          </w:rPr>
          <w:t>citizen-initiated lawsuits</w:t>
        </w:r>
      </w:hyperlink>
      <w:r w:rsidRPr="00A1395D">
        <w:t xml:space="preserve">, which are allowed under the Clean Water Act. Moreover, </w:t>
      </w:r>
      <w:r w:rsidRPr="0043509F">
        <w:rPr>
          <w:rStyle w:val="Emphasis"/>
          <w:highlight w:val="cyan"/>
        </w:rPr>
        <w:t>they are skeptical the outcomes will significantly benefit the environment.</w:t>
      </w:r>
    </w:p>
    <w:p w14:paraId="06E07C0A" w14:textId="77777777" w:rsidR="00DD6A8F" w:rsidRDefault="00DD6A8F" w:rsidP="00DD6A8F">
      <w:pPr>
        <w:pStyle w:val="Heading4"/>
      </w:pPr>
      <w:r>
        <w:t xml:space="preserve">Growth solves numerous existential risks. </w:t>
      </w:r>
    </w:p>
    <w:p w14:paraId="6D0340AE" w14:textId="77777777" w:rsidR="00DD6A8F" w:rsidRDefault="00DD6A8F" w:rsidP="00DD6A8F">
      <w:r w:rsidRPr="002C11D2">
        <w:rPr>
          <w:rStyle w:val="Style13ptBold"/>
        </w:rPr>
        <w:t>Haas 17</w:t>
      </w:r>
      <w:r>
        <w:t xml:space="preserve"> -- Richard Haas,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30D54421" w14:textId="77777777" w:rsidR="00DD6A8F" w:rsidRPr="000946DE" w:rsidRDefault="00DD6A8F" w:rsidP="00DD6A8F">
      <w:pPr>
        <w:rPr>
          <w:sz w:val="16"/>
        </w:rPr>
      </w:pPr>
      <w:r w:rsidRPr="000946DE">
        <w:rPr>
          <w:sz w:val="16"/>
        </w:rPr>
        <w:t xml:space="preserve">A large portion of </w:t>
      </w:r>
      <w:r w:rsidRPr="0043509F">
        <w:rPr>
          <w:rStyle w:val="StyleUnderline"/>
          <w:highlight w:val="cyan"/>
        </w:rPr>
        <w:t>the burden of</w:t>
      </w:r>
      <w:r w:rsidRPr="000946DE">
        <w:rPr>
          <w:sz w:val="16"/>
        </w:rPr>
        <w:t xml:space="preserve"> creating and </w:t>
      </w:r>
      <w:r w:rsidRPr="0043509F">
        <w:rPr>
          <w:rStyle w:val="Emphasis"/>
          <w:highlight w:val="cyan"/>
        </w:rPr>
        <w:t>maintaining order</w:t>
      </w:r>
      <w:r w:rsidRPr="002C11D2">
        <w:rPr>
          <w:rStyle w:val="StyleUnderline"/>
        </w:rPr>
        <w:t xml:space="preserve"> at the</w:t>
      </w:r>
      <w:r w:rsidRPr="000946DE">
        <w:rPr>
          <w:sz w:val="16"/>
        </w:rPr>
        <w:t xml:space="preserve"> regional or </w:t>
      </w:r>
      <w:r w:rsidRPr="002C11D2">
        <w:rPr>
          <w:rStyle w:val="Emphasis"/>
        </w:rPr>
        <w:t>global level</w:t>
      </w:r>
      <w:r w:rsidRPr="002C11D2">
        <w:rPr>
          <w:rStyle w:val="StyleUnderline"/>
        </w:rPr>
        <w:t xml:space="preserve"> </w:t>
      </w:r>
      <w:r w:rsidRPr="0043509F">
        <w:rPr>
          <w:rStyle w:val="StyleUnderline"/>
          <w:highlight w:val="cyan"/>
        </w:rPr>
        <w:t>will fall on the</w:t>
      </w:r>
      <w:r w:rsidRPr="002C11D2">
        <w:rPr>
          <w:rStyle w:val="StyleUnderline"/>
        </w:rPr>
        <w:t xml:space="preserve"> </w:t>
      </w:r>
      <w:r w:rsidRPr="0043509F">
        <w:rPr>
          <w:rStyle w:val="StyleUnderline"/>
          <w:highlight w:val="cyan"/>
        </w:rPr>
        <w:t>U</w:t>
      </w:r>
      <w:r w:rsidRPr="000946DE">
        <w:rPr>
          <w:sz w:val="16"/>
        </w:rPr>
        <w:t xml:space="preserve">nited </w:t>
      </w:r>
      <w:r w:rsidRPr="0043509F">
        <w:rPr>
          <w:rStyle w:val="StyleUnderline"/>
          <w:highlight w:val="cyan"/>
        </w:rPr>
        <w:t>S</w:t>
      </w:r>
      <w:r w:rsidRPr="000946DE">
        <w:rPr>
          <w:sz w:val="16"/>
        </w:rPr>
        <w:t xml:space="preserve">tates. </w:t>
      </w:r>
      <w:r w:rsidRPr="002C11D2">
        <w:rPr>
          <w:rStyle w:val="StyleUnderline"/>
        </w:rPr>
        <w:t xml:space="preserve">This is </w:t>
      </w:r>
      <w:r w:rsidRPr="002C11D2">
        <w:rPr>
          <w:rStyle w:val="Emphasis"/>
        </w:rPr>
        <w:t>inevitable</w:t>
      </w:r>
      <w:r w:rsidRPr="000946DE">
        <w:rPr>
          <w:sz w:val="16"/>
        </w:rPr>
        <w:t xml:space="preserve"> for several reasons, only one of which is that </w:t>
      </w:r>
      <w:r w:rsidRPr="002C11D2">
        <w:rPr>
          <w:rStyle w:val="StyleUnderline"/>
        </w:rPr>
        <w:t>the U</w:t>
      </w:r>
      <w:r w:rsidRPr="000946DE">
        <w:rPr>
          <w:sz w:val="16"/>
        </w:rPr>
        <w:t xml:space="preserve">nited </w:t>
      </w:r>
      <w:r w:rsidRPr="002C11D2">
        <w:rPr>
          <w:rStyle w:val="StyleUnderline"/>
        </w:rPr>
        <w:t>S</w:t>
      </w:r>
      <w:r w:rsidRPr="000946DE">
        <w:rPr>
          <w:sz w:val="16"/>
        </w:rPr>
        <w:t xml:space="preserve">tates </w:t>
      </w:r>
      <w:r w:rsidRPr="002C11D2">
        <w:rPr>
          <w:rStyle w:val="StyleUnderline"/>
        </w:rPr>
        <w:t xml:space="preserve">is and will likely remain </w:t>
      </w:r>
      <w:r w:rsidRPr="002C11D2">
        <w:rPr>
          <w:rStyle w:val="Emphasis"/>
        </w:rPr>
        <w:t>the most powerful country</w:t>
      </w:r>
      <w:r w:rsidRPr="002C11D2">
        <w:rPr>
          <w:rStyle w:val="StyleUnderline"/>
        </w:rPr>
        <w:t xml:space="preserve"> in the world for </w:t>
      </w:r>
      <w:r w:rsidRPr="002C11D2">
        <w:rPr>
          <w:rStyle w:val="Emphasis"/>
        </w:rPr>
        <w:t>decades to come</w:t>
      </w:r>
      <w:r w:rsidRPr="000946DE">
        <w:rPr>
          <w:sz w:val="16"/>
        </w:rPr>
        <w:t xml:space="preserve">. The corollary to this point is that </w:t>
      </w:r>
      <w:r w:rsidRPr="0043509F">
        <w:rPr>
          <w:rStyle w:val="Emphasis"/>
          <w:highlight w:val="cyan"/>
        </w:rPr>
        <w:t xml:space="preserve">no </w:t>
      </w:r>
      <w:r w:rsidRPr="002C11D2">
        <w:rPr>
          <w:rStyle w:val="Emphasis"/>
        </w:rPr>
        <w:t>other country</w:t>
      </w:r>
      <w:r w:rsidRPr="002C11D2">
        <w:rPr>
          <w:rStyle w:val="StyleUnderline"/>
        </w:rPr>
        <w:t xml:space="preserve"> or </w:t>
      </w:r>
      <w:r w:rsidRPr="0043509F">
        <w:rPr>
          <w:rStyle w:val="Emphasis"/>
          <w:highlight w:val="cyan"/>
        </w:rPr>
        <w:t>group of countries</w:t>
      </w:r>
      <w:r w:rsidRPr="0043509F">
        <w:rPr>
          <w:rStyle w:val="StyleUnderline"/>
          <w:highlight w:val="cyan"/>
        </w:rPr>
        <w:t xml:space="preserve"> has</w:t>
      </w:r>
      <w:r w:rsidRPr="002C11D2">
        <w:rPr>
          <w:rStyle w:val="StyleUnderline"/>
        </w:rPr>
        <w:t xml:space="preserve"> either </w:t>
      </w:r>
      <w:r w:rsidRPr="0043509F">
        <w:rPr>
          <w:rStyle w:val="Emphasis"/>
          <w:highlight w:val="cyan"/>
        </w:rPr>
        <w:t>the capacity</w:t>
      </w:r>
      <w:r w:rsidRPr="0043509F">
        <w:rPr>
          <w:rStyle w:val="StyleUnderline"/>
          <w:highlight w:val="cyan"/>
        </w:rPr>
        <w:t xml:space="preserve"> or</w:t>
      </w:r>
      <w:r w:rsidRPr="002C11D2">
        <w:rPr>
          <w:rStyle w:val="StyleUnderline"/>
        </w:rPr>
        <w:t xml:space="preserve"> </w:t>
      </w:r>
      <w:r w:rsidRPr="002C11D2">
        <w:rPr>
          <w:rStyle w:val="Emphasis"/>
        </w:rPr>
        <w:t xml:space="preserve">the </w:t>
      </w:r>
      <w:r w:rsidRPr="0043509F">
        <w:rPr>
          <w:rStyle w:val="Emphasis"/>
          <w:highlight w:val="cyan"/>
        </w:rPr>
        <w:t>mind-set</w:t>
      </w:r>
      <w:r w:rsidRPr="002C11D2">
        <w:rPr>
          <w:rStyle w:val="StyleUnderline"/>
        </w:rPr>
        <w:t xml:space="preserve"> to build </w:t>
      </w:r>
      <w:r w:rsidRPr="002C11D2">
        <w:rPr>
          <w:rStyle w:val="Emphasis"/>
        </w:rPr>
        <w:t>a global order</w:t>
      </w:r>
      <w:r w:rsidRPr="000946DE">
        <w:rPr>
          <w:sz w:val="16"/>
        </w:rPr>
        <w:t xml:space="preserve">. Nor can order ever be expected to emerge automatically; there is no invisible hand in the geopolitical marketplace. Again, a large part of the burden (or, more positively, opportunity) falls on the principal power of the day. </w:t>
      </w:r>
      <w:r w:rsidRPr="002C11D2">
        <w:rPr>
          <w:rStyle w:val="StyleUnderline"/>
        </w:rPr>
        <w:t>There is more than</w:t>
      </w:r>
      <w:r w:rsidRPr="000946DE">
        <w:rPr>
          <w:sz w:val="16"/>
        </w:rPr>
        <w:t xml:space="preserve"> a little </w:t>
      </w:r>
      <w:r w:rsidRPr="002C11D2">
        <w:rPr>
          <w:rStyle w:val="StyleUnderline"/>
        </w:rPr>
        <w:t>self-interest at stake</w:t>
      </w:r>
      <w:r w:rsidRPr="000946DE">
        <w:rPr>
          <w:sz w:val="16"/>
        </w:rPr>
        <w:t xml:space="preserve">. The United States cannot remain aloof, much less unaffected by a world in disarray. Globalization is more reality than choice. At the regional level, the United States </w:t>
      </w:r>
      <w:proofErr w:type="gramStart"/>
      <w:r w:rsidRPr="000946DE">
        <w:rPr>
          <w:sz w:val="16"/>
        </w:rPr>
        <w:t>actually faces</w:t>
      </w:r>
      <w:proofErr w:type="gramEnd"/>
      <w:r w:rsidRPr="000946DE">
        <w:rPr>
          <w:sz w:val="16"/>
        </w:rPr>
        <w:t xml:space="preserve"> the opposite problem, namely, that </w:t>
      </w:r>
      <w:r w:rsidRPr="002C11D2">
        <w:rPr>
          <w:rStyle w:val="Emphasis"/>
        </w:rPr>
        <w:t>certain actors</w:t>
      </w:r>
      <w:r w:rsidRPr="000946DE">
        <w:rPr>
          <w:sz w:val="16"/>
        </w:rPr>
        <w:t xml:space="preserve"> do have the mind-set and means to shape an order. The problem is that their views of order </w:t>
      </w:r>
      <w:r w:rsidRPr="002C11D2">
        <w:rPr>
          <w:rStyle w:val="StyleUnderline"/>
        </w:rPr>
        <w:t>are</w:t>
      </w:r>
      <w:r w:rsidRPr="000946DE">
        <w:rPr>
          <w:sz w:val="16"/>
        </w:rPr>
        <w:t xml:space="preserve"> in part or in whole </w:t>
      </w:r>
      <w:r w:rsidRPr="002C11D2">
        <w:rPr>
          <w:rStyle w:val="Emphasis"/>
        </w:rPr>
        <w:t>incompatible</w:t>
      </w:r>
      <w:r w:rsidRPr="002C11D2">
        <w:rPr>
          <w:rStyle w:val="StyleUnderline"/>
        </w:rPr>
        <w:t xml:space="preserve"> with </w:t>
      </w:r>
      <w:r w:rsidRPr="002C11D2">
        <w:rPr>
          <w:rStyle w:val="Emphasis"/>
        </w:rPr>
        <w:t>U.S. interests</w:t>
      </w:r>
      <w:r w:rsidRPr="002C11D2">
        <w:rPr>
          <w:rStyle w:val="StyleUnderline"/>
        </w:rPr>
        <w:t>. Examples</w:t>
      </w:r>
      <w:r w:rsidRPr="000946DE">
        <w:rPr>
          <w:sz w:val="16"/>
        </w:rPr>
        <w:t xml:space="preserve"> would </w:t>
      </w:r>
      <w:r w:rsidRPr="002C11D2">
        <w:rPr>
          <w:rStyle w:val="StyleUnderline"/>
        </w:rPr>
        <w:t xml:space="preserve">include </w:t>
      </w:r>
      <w:r w:rsidRPr="0043509F">
        <w:rPr>
          <w:rStyle w:val="StyleUnderline"/>
          <w:highlight w:val="cyan"/>
        </w:rPr>
        <w:t>Iran</w:t>
      </w:r>
      <w:r w:rsidRPr="000946DE">
        <w:rPr>
          <w:sz w:val="16"/>
        </w:rPr>
        <w:t xml:space="preserve"> and </w:t>
      </w:r>
      <w:r w:rsidRPr="0043509F">
        <w:rPr>
          <w:rStyle w:val="StyleUnderline"/>
          <w:highlight w:val="cyan"/>
        </w:rPr>
        <w:t>ISIS</w:t>
      </w:r>
      <w:r w:rsidRPr="000946DE">
        <w:rPr>
          <w:sz w:val="16"/>
        </w:rPr>
        <w:t xml:space="preserve"> in the Middle East, </w:t>
      </w:r>
      <w:r w:rsidRPr="0043509F">
        <w:rPr>
          <w:rStyle w:val="StyleUnderline"/>
          <w:highlight w:val="cyan"/>
        </w:rPr>
        <w:t>China</w:t>
      </w:r>
      <w:r w:rsidRPr="000946DE">
        <w:rPr>
          <w:sz w:val="16"/>
        </w:rPr>
        <w:t xml:space="preserve"> in Asia, </w:t>
      </w:r>
      <w:r w:rsidRPr="0043509F">
        <w:rPr>
          <w:rStyle w:val="StyleUnderline"/>
          <w:highlight w:val="cyan"/>
        </w:rPr>
        <w:t>and Russia</w:t>
      </w:r>
      <w:r w:rsidRPr="000946DE">
        <w:rPr>
          <w:sz w:val="16"/>
        </w:rPr>
        <w:t xml:space="preserve"> in Europe.</w:t>
      </w:r>
    </w:p>
    <w:p w14:paraId="00A375A4" w14:textId="77777777" w:rsidR="00DD6A8F" w:rsidRPr="00D47DEE" w:rsidRDefault="00DD6A8F" w:rsidP="00DD6A8F">
      <w:pPr>
        <w:rPr>
          <w:sz w:val="16"/>
        </w:rPr>
      </w:pPr>
      <w:r w:rsidRPr="000946DE">
        <w:rPr>
          <w:sz w:val="16"/>
        </w:rPr>
        <w:t xml:space="preserve">It will not be an easy time for the United States. The sheer number and range of challenges is </w:t>
      </w:r>
      <w:r w:rsidRPr="00D47DEE">
        <w:rPr>
          <w:sz w:val="16"/>
        </w:rPr>
        <w:t xml:space="preserve">daunting. There </w:t>
      </w:r>
      <w:r w:rsidRPr="00D47DEE">
        <w:rPr>
          <w:rStyle w:val="StyleUnderline"/>
        </w:rPr>
        <w:t>are</w:t>
      </w:r>
      <w:r w:rsidRPr="00D47DEE">
        <w:rPr>
          <w:sz w:val="16"/>
        </w:rPr>
        <w:t xml:space="preserve"> </w:t>
      </w:r>
      <w:proofErr w:type="gramStart"/>
      <w:r w:rsidRPr="00D47DEE">
        <w:rPr>
          <w:sz w:val="16"/>
        </w:rPr>
        <w:t>a large number of</w:t>
      </w:r>
      <w:proofErr w:type="gramEnd"/>
      <w:r w:rsidRPr="00D47DEE">
        <w:rPr>
          <w:sz w:val="16"/>
        </w:rPr>
        <w:t xml:space="preserve"> </w:t>
      </w:r>
      <w:r w:rsidRPr="00D47DEE">
        <w:rPr>
          <w:rStyle w:val="Emphasis"/>
        </w:rPr>
        <w:t>actors and forces</w:t>
      </w:r>
      <w:r w:rsidRPr="00D47DEE">
        <w:rPr>
          <w:rStyle w:val="StyleUnderline"/>
        </w:rPr>
        <w:t xml:space="preserve"> to </w:t>
      </w:r>
      <w:r w:rsidRPr="00D47DEE">
        <w:rPr>
          <w:rStyle w:val="Emphasis"/>
        </w:rPr>
        <w:t>contend with</w:t>
      </w:r>
      <w:r w:rsidRPr="00D47DEE">
        <w:rPr>
          <w:sz w:val="16"/>
        </w:rPr>
        <w:t>.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w:t>
      </w:r>
    </w:p>
    <w:p w14:paraId="19E4CB47" w14:textId="77777777" w:rsidR="00DD6A8F" w:rsidRPr="000946DE" w:rsidRDefault="00DD6A8F" w:rsidP="00DD6A8F">
      <w:pPr>
        <w:rPr>
          <w:sz w:val="16"/>
        </w:rPr>
      </w:pPr>
      <w:r w:rsidRPr="00D47DEE">
        <w:rPr>
          <w:sz w:val="16"/>
        </w:rPr>
        <w:t xml:space="preserve">Another reality is that the United States for all its power cannot impose order. Partially this reflects what might be called structural realities, namely, that </w:t>
      </w:r>
      <w:r w:rsidRPr="00D47DEE">
        <w:rPr>
          <w:rStyle w:val="StyleUnderline"/>
        </w:rPr>
        <w:t>no country can contend with</w:t>
      </w:r>
      <w:r w:rsidRPr="00D47DEE">
        <w:rPr>
          <w:sz w:val="16"/>
        </w:rPr>
        <w:t xml:space="preserve"> global challenges on its own given the very nature of these challenges</w:t>
      </w:r>
      <w:r w:rsidRPr="000946DE">
        <w:rPr>
          <w:sz w:val="16"/>
        </w:rPr>
        <w:t xml:space="preserve">. The United States could reduce its carbon footprint dramatically, but the effect on </w:t>
      </w:r>
      <w:r w:rsidRPr="000946DE">
        <w:rPr>
          <w:rStyle w:val="Emphasis"/>
        </w:rPr>
        <w:t xml:space="preserve">global </w:t>
      </w:r>
      <w:r w:rsidRPr="0043509F">
        <w:rPr>
          <w:rStyle w:val="Emphasis"/>
          <w:highlight w:val="cyan"/>
        </w:rPr>
        <w:t>climate</w:t>
      </w:r>
      <w:r w:rsidRPr="000946DE">
        <w:rPr>
          <w:sz w:val="16"/>
        </w:rPr>
        <w:t xml:space="preserve"> would be modest if India and China failed to follow suit. Similarly, on its own the United States cannot maintain </w:t>
      </w:r>
      <w:r w:rsidRPr="000946DE">
        <w:rPr>
          <w:rStyle w:val="Emphasis"/>
        </w:rPr>
        <w:t xml:space="preserve">a world </w:t>
      </w:r>
      <w:r w:rsidRPr="0043509F">
        <w:rPr>
          <w:rStyle w:val="Emphasis"/>
          <w:highlight w:val="cyan"/>
        </w:rPr>
        <w:t>trading</w:t>
      </w:r>
      <w:r w:rsidRPr="000946DE">
        <w:rPr>
          <w:rStyle w:val="Emphasis"/>
        </w:rPr>
        <w:t xml:space="preserve"> system</w:t>
      </w:r>
      <w:r w:rsidRPr="000946DE">
        <w:rPr>
          <w:rStyle w:val="StyleUnderline"/>
        </w:rPr>
        <w:t xml:space="preserve"> or successfully combat </w:t>
      </w:r>
      <w:r w:rsidRPr="0043509F">
        <w:rPr>
          <w:rStyle w:val="StyleUnderline"/>
          <w:highlight w:val="cyan"/>
        </w:rPr>
        <w:t>terror</w:t>
      </w:r>
      <w:r w:rsidRPr="000946DE">
        <w:rPr>
          <w:rStyle w:val="StyleUnderline"/>
        </w:rPr>
        <w:t xml:space="preserve">ism </w:t>
      </w:r>
      <w:r w:rsidRPr="0043509F">
        <w:rPr>
          <w:rStyle w:val="StyleUnderline"/>
          <w:highlight w:val="cyan"/>
        </w:rPr>
        <w:t>or disease</w:t>
      </w:r>
      <w:r w:rsidRPr="000946DE">
        <w:rPr>
          <w:sz w:val="16"/>
        </w:rPr>
        <w:t xml:space="preserve">. Adding to these realities are resource limits. The United </w:t>
      </w:r>
      <w:r w:rsidRPr="00806900">
        <w:rPr>
          <w:sz w:val="16"/>
        </w:rPr>
        <w:t xml:space="preserve">States cannot provide all the troops or dollars to maintain order in </w:t>
      </w:r>
      <w:r w:rsidRPr="00806900">
        <w:rPr>
          <w:rStyle w:val="StyleUnderline"/>
        </w:rPr>
        <w:t>the Middle East and Europe and Asia and South Asia</w:t>
      </w:r>
      <w:r w:rsidRPr="00806900">
        <w:rPr>
          <w:sz w:val="16"/>
        </w:rPr>
        <w:t>. There is simply too much capability in too many hands. Unilateralism is rarely a serious foreign policy option. Partners are essential. That is one of the reasons</w:t>
      </w:r>
      <w:r w:rsidRPr="000946DE">
        <w:rPr>
          <w:sz w:val="16"/>
        </w:rPr>
        <w:t xml:space="preserve">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79572D32" w14:textId="77777777" w:rsidR="00DD6A8F" w:rsidRPr="000946DE" w:rsidRDefault="00DD6A8F" w:rsidP="00DD6A8F">
      <w:pPr>
        <w:rPr>
          <w:sz w:val="16"/>
        </w:rPr>
      </w:pPr>
      <w:r w:rsidRPr="000946DE">
        <w:rPr>
          <w:sz w:val="16"/>
        </w:rPr>
        <w:t xml:space="preserve">Up to this point, we have focused on what the United States needs to do in the world to promote order. That is what one would expect from a book about international relations and American foreign policy. But a focus on </w:t>
      </w:r>
      <w:r w:rsidRPr="002C11D2">
        <w:rPr>
          <w:rStyle w:val="Emphasis"/>
        </w:rPr>
        <w:t>foreign policy</w:t>
      </w:r>
      <w:r w:rsidRPr="002C11D2">
        <w:rPr>
          <w:rStyle w:val="StyleUnderline"/>
        </w:rPr>
        <w:t xml:space="preserve"> is </w:t>
      </w:r>
      <w:r w:rsidRPr="002C11D2">
        <w:rPr>
          <w:rStyle w:val="Emphasis"/>
        </w:rPr>
        <w:t>not enough</w:t>
      </w:r>
      <w:r w:rsidRPr="000946DE">
        <w:rPr>
          <w:sz w:val="16"/>
        </w:rPr>
        <w:t xml:space="preserve">. National security is a coin with two sides, and </w:t>
      </w:r>
      <w:r w:rsidRPr="002C11D2">
        <w:rPr>
          <w:rStyle w:val="StyleUnderline"/>
        </w:rPr>
        <w:t>what the U</w:t>
      </w:r>
      <w:r w:rsidRPr="000946DE">
        <w:rPr>
          <w:sz w:val="16"/>
        </w:rPr>
        <w:t xml:space="preserve">nited </w:t>
      </w:r>
      <w:r w:rsidRPr="002C11D2">
        <w:rPr>
          <w:rStyle w:val="StyleUnderline"/>
        </w:rPr>
        <w:t>S</w:t>
      </w:r>
      <w:r w:rsidRPr="000946DE">
        <w:rPr>
          <w:sz w:val="16"/>
        </w:rPr>
        <w:t xml:space="preserve">tates </w:t>
      </w:r>
      <w:r w:rsidRPr="002C11D2">
        <w:rPr>
          <w:rStyle w:val="StyleUnderline"/>
        </w:rPr>
        <w:t xml:space="preserve">does at </w:t>
      </w:r>
      <w:r w:rsidRPr="002C11D2">
        <w:rPr>
          <w:rStyle w:val="Emphasis"/>
        </w:rPr>
        <w:t>home</w:t>
      </w:r>
      <w:r w:rsidRPr="000946DE">
        <w:rPr>
          <w:sz w:val="16"/>
        </w:rPr>
        <w:t xml:space="preserve">, what is normally thought of as belonging to </w:t>
      </w:r>
      <w:r w:rsidRPr="0043509F">
        <w:rPr>
          <w:rStyle w:val="Emphasis"/>
          <w:highlight w:val="cyan"/>
        </w:rPr>
        <w:t>the domestic</w:t>
      </w:r>
      <w:r w:rsidRPr="002C11D2">
        <w:rPr>
          <w:rStyle w:val="Emphasis"/>
        </w:rPr>
        <w:t xml:space="preserve"> realm</w:t>
      </w:r>
      <w:r w:rsidRPr="002C11D2">
        <w:rPr>
          <w:rStyle w:val="StyleUnderline"/>
        </w:rPr>
        <w:t xml:space="preserve">, </w:t>
      </w:r>
      <w:r w:rsidRPr="0043509F">
        <w:rPr>
          <w:rStyle w:val="StyleUnderline"/>
          <w:highlight w:val="cyan"/>
        </w:rPr>
        <w:t>is</w:t>
      </w:r>
      <w:r w:rsidRPr="000946DE">
        <w:rPr>
          <w:rStyle w:val="StyleUnderline"/>
        </w:rPr>
        <w:t xml:space="preserve"> </w:t>
      </w:r>
      <w:r w:rsidRPr="000946DE">
        <w:rPr>
          <w:rStyle w:val="Emphasis"/>
        </w:rPr>
        <w:t xml:space="preserve">every bit as much a part of </w:t>
      </w:r>
      <w:r w:rsidRPr="0043509F">
        <w:rPr>
          <w:rStyle w:val="Emphasis"/>
          <w:highlight w:val="cyan"/>
        </w:rPr>
        <w:t>national security</w:t>
      </w:r>
      <w:r w:rsidRPr="000946DE">
        <w:rPr>
          <w:rStyle w:val="StyleUnderline"/>
        </w:rPr>
        <w:t xml:space="preserve"> as </w:t>
      </w:r>
      <w:r w:rsidRPr="000946DE">
        <w:rPr>
          <w:rStyle w:val="Emphasis"/>
        </w:rPr>
        <w:t>foreign policy</w:t>
      </w:r>
      <w:r w:rsidRPr="000946DE">
        <w:rPr>
          <w:sz w:val="16"/>
        </w:rPr>
        <w:t>. It is best to understand the issue as guns and butter rather than guns versus butter.</w:t>
      </w:r>
    </w:p>
    <w:p w14:paraId="206DCAAB" w14:textId="77777777" w:rsidR="00DD6A8F" w:rsidRPr="000946DE" w:rsidRDefault="00DD6A8F" w:rsidP="00DD6A8F">
      <w:pPr>
        <w:rPr>
          <w:sz w:val="16"/>
        </w:rPr>
      </w:pPr>
      <w:r w:rsidRPr="000946DE">
        <w:rPr>
          <w:sz w:val="16"/>
        </w:rPr>
        <w:t xml:space="preserve">When it comes to the domestic side, the </w:t>
      </w:r>
      <w:r w:rsidRPr="007A1387">
        <w:rPr>
          <w:sz w:val="16"/>
        </w:rPr>
        <w:t xml:space="preserve">argument is straightforward. </w:t>
      </w:r>
      <w:proofErr w:type="gramStart"/>
      <w:r w:rsidRPr="007A1387">
        <w:rPr>
          <w:sz w:val="16"/>
        </w:rPr>
        <w:t xml:space="preserve">In order </w:t>
      </w:r>
      <w:r w:rsidRPr="007A1387">
        <w:rPr>
          <w:rStyle w:val="StyleUnderline"/>
        </w:rPr>
        <w:t>to</w:t>
      </w:r>
      <w:proofErr w:type="gramEnd"/>
      <w:r w:rsidRPr="007A1387">
        <w:rPr>
          <w:rStyle w:val="StyleUnderline"/>
        </w:rPr>
        <w:t xml:space="preserve"> lead and compete and act effectively in the world, the U</w:t>
      </w:r>
      <w:r w:rsidRPr="007A1387">
        <w:rPr>
          <w:sz w:val="16"/>
        </w:rPr>
        <w:t xml:space="preserve">nited </w:t>
      </w:r>
      <w:r w:rsidRPr="007A1387">
        <w:rPr>
          <w:rStyle w:val="StyleUnderline"/>
        </w:rPr>
        <w:t>S</w:t>
      </w:r>
      <w:r w:rsidRPr="007A1387">
        <w:rPr>
          <w:sz w:val="16"/>
        </w:rPr>
        <w:t xml:space="preserve">tates </w:t>
      </w:r>
      <w:r w:rsidRPr="007A1387">
        <w:rPr>
          <w:rStyle w:val="StyleUnderline"/>
        </w:rPr>
        <w:t>needs to put its house in order</w:t>
      </w:r>
      <w:r w:rsidRPr="007A1387">
        <w:rPr>
          <w:sz w:val="16"/>
        </w:rPr>
        <w:t>. I have written on what this entails in a book titled Foreign Policy Begins at Home.2 This was sometimes interpreted as suggesting a turn away from foreign</w:t>
      </w:r>
      <w:r w:rsidRPr="000946DE">
        <w:rPr>
          <w:sz w:val="16"/>
        </w:rPr>
        <w:t xml:space="preserve"> policy. It was nothing of the sort. </w:t>
      </w:r>
      <w:r w:rsidRPr="0043509F">
        <w:rPr>
          <w:rStyle w:val="StyleUnderline"/>
          <w:highlight w:val="cyan"/>
        </w:rPr>
        <w:t xml:space="preserve">Foreign policy </w:t>
      </w:r>
      <w:r w:rsidRPr="0043509F">
        <w:rPr>
          <w:rStyle w:val="Emphasis"/>
          <w:highlight w:val="cyan"/>
        </w:rPr>
        <w:t>begins</w:t>
      </w:r>
      <w:r w:rsidRPr="0043509F">
        <w:rPr>
          <w:rStyle w:val="StyleUnderline"/>
          <w:highlight w:val="cyan"/>
        </w:rPr>
        <w:t xml:space="preserve"> at home</w:t>
      </w:r>
      <w:r w:rsidRPr="000946DE">
        <w:rPr>
          <w:sz w:val="16"/>
        </w:rPr>
        <w:t>, but it ends there only at the country’s peril.3</w:t>
      </w:r>
    </w:p>
    <w:p w14:paraId="2F04C8C8" w14:textId="77777777" w:rsidR="00DD6A8F" w:rsidRPr="000946DE" w:rsidRDefault="00DD6A8F" w:rsidP="00DD6A8F">
      <w:pPr>
        <w:rPr>
          <w:sz w:val="16"/>
        </w:rPr>
      </w:pPr>
      <w:r w:rsidRPr="000946DE">
        <w:rPr>
          <w:sz w:val="16"/>
        </w:rPr>
        <w:t xml:space="preserve">Earlier I mentioned that the United States has few unilateral options, that there are few if any things it can do better alone than with others. The counterpart to this claim is that </w:t>
      </w:r>
      <w:r w:rsidRPr="0043509F">
        <w:rPr>
          <w:rStyle w:val="StyleUnderline"/>
          <w:highlight w:val="cyan"/>
        </w:rPr>
        <w:t>the world cannot</w:t>
      </w:r>
      <w:r w:rsidRPr="000946DE">
        <w:rPr>
          <w:rStyle w:val="StyleUnderline"/>
        </w:rPr>
        <w:t xml:space="preserve"> come up with the elements of </w:t>
      </w:r>
      <w:r w:rsidRPr="000946DE">
        <w:rPr>
          <w:rStyle w:val="Emphasis"/>
        </w:rPr>
        <w:t xml:space="preserve">a </w:t>
      </w:r>
      <w:r w:rsidRPr="0043509F">
        <w:rPr>
          <w:rStyle w:val="Emphasis"/>
          <w:highlight w:val="cyan"/>
        </w:rPr>
        <w:t>work</w:t>
      </w:r>
      <w:r w:rsidRPr="000946DE">
        <w:rPr>
          <w:rStyle w:val="Emphasis"/>
        </w:rPr>
        <w:t>ing order</w:t>
      </w:r>
      <w:r w:rsidRPr="000946DE">
        <w:rPr>
          <w:rStyle w:val="StyleUnderline"/>
        </w:rPr>
        <w:t xml:space="preserve"> </w:t>
      </w:r>
      <w:r w:rsidRPr="0043509F">
        <w:rPr>
          <w:rStyle w:val="StyleUnderline"/>
          <w:highlight w:val="cyan"/>
        </w:rPr>
        <w:t>absent the U</w:t>
      </w:r>
      <w:r w:rsidRPr="000946DE">
        <w:rPr>
          <w:sz w:val="16"/>
        </w:rPr>
        <w:t xml:space="preserve">nited </w:t>
      </w:r>
      <w:r w:rsidRPr="0043509F">
        <w:rPr>
          <w:rStyle w:val="StyleUnderline"/>
          <w:highlight w:val="cyan"/>
        </w:rPr>
        <w:t>S</w:t>
      </w:r>
      <w:r w:rsidRPr="000946DE">
        <w:rPr>
          <w:sz w:val="16"/>
        </w:rPr>
        <w:t>tates</w:t>
      </w:r>
      <w:r w:rsidRPr="007A1387">
        <w:rPr>
          <w:sz w:val="16"/>
        </w:rPr>
        <w:t xml:space="preserve">. </w:t>
      </w:r>
      <w:r w:rsidRPr="007A1387">
        <w:rPr>
          <w:rStyle w:val="StyleUnderline"/>
        </w:rPr>
        <w:t>The U</w:t>
      </w:r>
      <w:r w:rsidRPr="007A1387">
        <w:rPr>
          <w:sz w:val="16"/>
        </w:rPr>
        <w:t xml:space="preserve">nited </w:t>
      </w:r>
      <w:r w:rsidRPr="007A1387">
        <w:rPr>
          <w:rStyle w:val="StyleUnderline"/>
        </w:rPr>
        <w:t>S</w:t>
      </w:r>
      <w:r w:rsidRPr="007A1387">
        <w:rPr>
          <w:sz w:val="16"/>
        </w:rPr>
        <w:t xml:space="preserve">tates </w:t>
      </w:r>
      <w:r w:rsidRPr="007A1387">
        <w:rPr>
          <w:rStyle w:val="StyleUnderline"/>
        </w:rPr>
        <w:t xml:space="preserve">is </w:t>
      </w:r>
      <w:r w:rsidRPr="007A1387">
        <w:rPr>
          <w:rStyle w:val="Emphasis"/>
        </w:rPr>
        <w:t>not sufficient</w:t>
      </w:r>
      <w:r w:rsidRPr="007A1387">
        <w:rPr>
          <w:rStyle w:val="StyleUnderline"/>
        </w:rPr>
        <w:t xml:space="preserve">, but it is </w:t>
      </w:r>
      <w:r w:rsidRPr="007A1387">
        <w:rPr>
          <w:rStyle w:val="Emphasis"/>
        </w:rPr>
        <w:t>necessary</w:t>
      </w:r>
      <w:r w:rsidRPr="007A1387">
        <w:rPr>
          <w:sz w:val="16"/>
        </w:rPr>
        <w:t>. It is also</w:t>
      </w:r>
      <w:r w:rsidRPr="000946DE">
        <w:rPr>
          <w:sz w:val="16"/>
        </w:rPr>
        <w:t xml:space="preserve"> true that </w:t>
      </w:r>
      <w:r w:rsidRPr="0043509F">
        <w:rPr>
          <w:rStyle w:val="StyleUnderline"/>
          <w:highlight w:val="cyan"/>
        </w:rPr>
        <w:t>the U</w:t>
      </w:r>
      <w:r w:rsidRPr="000946DE">
        <w:rPr>
          <w:sz w:val="16"/>
        </w:rPr>
        <w:t xml:space="preserve">nited </w:t>
      </w:r>
      <w:r w:rsidRPr="0043509F">
        <w:rPr>
          <w:rStyle w:val="StyleUnderline"/>
          <w:highlight w:val="cyan"/>
        </w:rPr>
        <w:t>S</w:t>
      </w:r>
      <w:r w:rsidRPr="000946DE">
        <w:rPr>
          <w:sz w:val="16"/>
        </w:rPr>
        <w:t xml:space="preserve">tates </w:t>
      </w:r>
      <w:r w:rsidRPr="0043509F">
        <w:rPr>
          <w:rStyle w:val="StyleUnderline"/>
          <w:highlight w:val="cyan"/>
        </w:rPr>
        <w:t>cannot</w:t>
      </w:r>
      <w:r w:rsidRPr="000946DE">
        <w:rPr>
          <w:rStyle w:val="StyleUnderline"/>
        </w:rPr>
        <w:t xml:space="preserve"> </w:t>
      </w:r>
      <w:r w:rsidRPr="000946DE">
        <w:rPr>
          <w:rStyle w:val="Emphasis"/>
        </w:rPr>
        <w:t xml:space="preserve">lead or </w:t>
      </w:r>
      <w:r w:rsidRPr="0043509F">
        <w:rPr>
          <w:rStyle w:val="Emphasis"/>
          <w:highlight w:val="cyan"/>
        </w:rPr>
        <w:t>act</w:t>
      </w:r>
      <w:r w:rsidRPr="000946DE">
        <w:rPr>
          <w:rStyle w:val="Emphasis"/>
        </w:rPr>
        <w:t xml:space="preserve"> effectively</w:t>
      </w:r>
      <w:r w:rsidRPr="000946DE">
        <w:rPr>
          <w:rStyle w:val="StyleUnderline"/>
        </w:rPr>
        <w:t xml:space="preserve"> in the world </w:t>
      </w:r>
      <w:r w:rsidRPr="0043509F">
        <w:rPr>
          <w:rStyle w:val="StyleUnderline"/>
          <w:highlight w:val="cyan"/>
        </w:rPr>
        <w:t xml:space="preserve">if it does not have </w:t>
      </w:r>
      <w:r w:rsidRPr="0043509F">
        <w:rPr>
          <w:rStyle w:val="Emphasis"/>
          <w:highlight w:val="cyan"/>
        </w:rPr>
        <w:t>a</w:t>
      </w:r>
      <w:r w:rsidRPr="000946DE">
        <w:rPr>
          <w:rStyle w:val="Emphasis"/>
        </w:rPr>
        <w:t xml:space="preserve"> strong domestic </w:t>
      </w:r>
      <w:r w:rsidRPr="0043509F">
        <w:rPr>
          <w:rStyle w:val="Emphasis"/>
          <w:highlight w:val="cyan"/>
        </w:rPr>
        <w:t>foundation</w:t>
      </w:r>
      <w:r w:rsidRPr="000946DE">
        <w:rPr>
          <w:rStyle w:val="StyleUnderline"/>
        </w:rPr>
        <w:t xml:space="preserve">. </w:t>
      </w:r>
      <w:r w:rsidRPr="00B1587D">
        <w:rPr>
          <w:rStyle w:val="StyleUnderline"/>
        </w:rPr>
        <w:t xml:space="preserve">National security </w:t>
      </w:r>
      <w:r w:rsidRPr="00B1587D">
        <w:rPr>
          <w:rStyle w:val="Emphasis"/>
        </w:rPr>
        <w:t>inevitably requires</w:t>
      </w:r>
      <w:r w:rsidRPr="00B1587D">
        <w:rPr>
          <w:rStyle w:val="StyleUnderline"/>
        </w:rPr>
        <w:t xml:space="preserve"> significant amounts of </w:t>
      </w:r>
      <w:r w:rsidRPr="00B1587D">
        <w:rPr>
          <w:rStyle w:val="Emphasis"/>
        </w:rPr>
        <w:t>human, physical, and financial resources</w:t>
      </w:r>
      <w:r w:rsidRPr="00B1587D">
        <w:rPr>
          <w:rStyle w:val="StyleUnderline"/>
        </w:rPr>
        <w:t xml:space="preserve"> to draw</w:t>
      </w:r>
      <w:r w:rsidRPr="000946DE">
        <w:rPr>
          <w:rStyle w:val="StyleUnderline"/>
        </w:rPr>
        <w:t xml:space="preserve"> on. </w:t>
      </w:r>
      <w:r w:rsidRPr="0043509F">
        <w:rPr>
          <w:rStyle w:val="StyleUnderline"/>
          <w:highlight w:val="cyan"/>
        </w:rPr>
        <w:t>The better the U</w:t>
      </w:r>
      <w:r w:rsidRPr="000946DE">
        <w:rPr>
          <w:sz w:val="16"/>
        </w:rPr>
        <w:t xml:space="preserve">nited </w:t>
      </w:r>
      <w:r w:rsidRPr="0043509F">
        <w:rPr>
          <w:rStyle w:val="StyleUnderline"/>
          <w:highlight w:val="cyan"/>
        </w:rPr>
        <w:t>S</w:t>
      </w:r>
      <w:r w:rsidRPr="000946DE">
        <w:rPr>
          <w:sz w:val="16"/>
        </w:rPr>
        <w:t xml:space="preserve">tates </w:t>
      </w:r>
      <w:r w:rsidRPr="0043509F">
        <w:rPr>
          <w:rStyle w:val="StyleUnderline"/>
          <w:highlight w:val="cyan"/>
        </w:rPr>
        <w:t>is</w:t>
      </w:r>
      <w:r w:rsidRPr="000946DE">
        <w:rPr>
          <w:rStyle w:val="StyleUnderline"/>
        </w:rPr>
        <w:t xml:space="preserve"> </w:t>
      </w:r>
      <w:r w:rsidRPr="000946DE">
        <w:rPr>
          <w:rStyle w:val="Emphasis"/>
        </w:rPr>
        <w:t xml:space="preserve">doing </w:t>
      </w:r>
      <w:r w:rsidRPr="0043509F">
        <w:rPr>
          <w:rStyle w:val="Emphasis"/>
          <w:highlight w:val="cyan"/>
        </w:rPr>
        <w:t>economically</w:t>
      </w:r>
      <w:r w:rsidRPr="0043509F">
        <w:rPr>
          <w:rStyle w:val="StyleUnderline"/>
          <w:highlight w:val="cyan"/>
        </w:rPr>
        <w:t>, the more</w:t>
      </w:r>
      <w:r w:rsidRPr="000946DE">
        <w:rPr>
          <w:rStyle w:val="StyleUnderline"/>
        </w:rPr>
        <w:t xml:space="preserve"> it will have </w:t>
      </w:r>
      <w:r w:rsidRPr="0043509F">
        <w:rPr>
          <w:rStyle w:val="Emphasis"/>
          <w:highlight w:val="cyan"/>
        </w:rPr>
        <w:t>available</w:t>
      </w:r>
      <w:r w:rsidRPr="0043509F">
        <w:rPr>
          <w:rStyle w:val="StyleUnderline"/>
          <w:highlight w:val="cyan"/>
        </w:rPr>
        <w:t xml:space="preserve"> in</w:t>
      </w:r>
      <w:r w:rsidRPr="000946DE">
        <w:rPr>
          <w:rStyle w:val="StyleUnderline"/>
        </w:rPr>
        <w:t xml:space="preserve"> </w:t>
      </w:r>
      <w:r w:rsidRPr="000946DE">
        <w:rPr>
          <w:rStyle w:val="Emphasis"/>
        </w:rPr>
        <w:t xml:space="preserve">the way of </w:t>
      </w:r>
      <w:r w:rsidRPr="0043509F">
        <w:rPr>
          <w:rStyle w:val="Emphasis"/>
          <w:highlight w:val="cyan"/>
        </w:rPr>
        <w:t>resources</w:t>
      </w:r>
      <w:r w:rsidRPr="0043509F">
        <w:rPr>
          <w:rStyle w:val="StyleUnderline"/>
          <w:highlight w:val="cyan"/>
        </w:rPr>
        <w:t xml:space="preserve"> to devote</w:t>
      </w:r>
      <w:r w:rsidRPr="000946DE">
        <w:rPr>
          <w:rStyle w:val="StyleUnderline"/>
        </w:rPr>
        <w:t xml:space="preserve"> to what it wants and needs to do </w:t>
      </w:r>
      <w:r w:rsidRPr="0043509F">
        <w:rPr>
          <w:rStyle w:val="StyleUnderline"/>
          <w:highlight w:val="cyan"/>
        </w:rPr>
        <w:t>abroad without</w:t>
      </w:r>
      <w:r w:rsidRPr="000946DE">
        <w:rPr>
          <w:rStyle w:val="StyleUnderline"/>
        </w:rPr>
        <w:t xml:space="preserve"> igniting </w:t>
      </w:r>
      <w:r w:rsidRPr="000946DE">
        <w:rPr>
          <w:rStyle w:val="Emphasis"/>
        </w:rPr>
        <w:t xml:space="preserve">a </w:t>
      </w:r>
      <w:r w:rsidRPr="0043509F">
        <w:rPr>
          <w:rStyle w:val="Emphasis"/>
          <w:highlight w:val="cyan"/>
        </w:rPr>
        <w:t>divisive</w:t>
      </w:r>
      <w:r w:rsidRPr="000946DE">
        <w:rPr>
          <w:rStyle w:val="Emphasis"/>
        </w:rPr>
        <w:t xml:space="preserve"> and distracting domestic </w:t>
      </w:r>
      <w:r w:rsidRPr="0043509F">
        <w:rPr>
          <w:rStyle w:val="Emphasis"/>
          <w:highlight w:val="cyan"/>
        </w:rPr>
        <w:t>debate</w:t>
      </w:r>
      <w:r w:rsidRPr="000946DE">
        <w:rPr>
          <w:rStyle w:val="StyleUnderline"/>
        </w:rPr>
        <w:t xml:space="preserve"> as to priorities</w:t>
      </w:r>
      <w:r w:rsidRPr="000946DE">
        <w:rPr>
          <w:sz w:val="16"/>
        </w:rPr>
        <w:t xml:space="preserve">. An additional benefit is that </w:t>
      </w:r>
      <w:r w:rsidRPr="000946DE">
        <w:rPr>
          <w:rStyle w:val="Emphasis"/>
        </w:rPr>
        <w:t>respect</w:t>
      </w:r>
      <w:r w:rsidRPr="000946DE">
        <w:rPr>
          <w:rStyle w:val="StyleUnderline"/>
        </w:rPr>
        <w:t xml:space="preserve"> for the U</w:t>
      </w:r>
      <w:r w:rsidRPr="000946DE">
        <w:rPr>
          <w:sz w:val="16"/>
        </w:rPr>
        <w:t xml:space="preserve">nited </w:t>
      </w:r>
      <w:r w:rsidRPr="000946DE">
        <w:rPr>
          <w:rStyle w:val="StyleUnderline"/>
        </w:rPr>
        <w:t>S</w:t>
      </w:r>
      <w:r w:rsidRPr="000946DE">
        <w:rPr>
          <w:sz w:val="16"/>
        </w:rPr>
        <w:t xml:space="preserve">tates and for the American political, social, and economic model (along with a desire to emulate it) </w:t>
      </w:r>
      <w:r w:rsidRPr="000946DE">
        <w:rPr>
          <w:rStyle w:val="StyleUnderline"/>
        </w:rPr>
        <w:t xml:space="preserve">will increase </w:t>
      </w:r>
      <w:r w:rsidRPr="000946DE">
        <w:rPr>
          <w:rStyle w:val="Emphasis"/>
        </w:rPr>
        <w:t>only if</w:t>
      </w:r>
      <w:r w:rsidRPr="000946DE">
        <w:rPr>
          <w:rStyle w:val="StyleUnderline"/>
        </w:rPr>
        <w:t xml:space="preserve"> it is seen as successful</w:t>
      </w:r>
      <w:r w:rsidRPr="000946DE">
        <w:rPr>
          <w:sz w:val="16"/>
        </w:rPr>
        <w:t>.</w:t>
      </w:r>
    </w:p>
    <w:p w14:paraId="65975F25" w14:textId="77777777" w:rsidR="00DD6A8F" w:rsidRPr="00A12FAC" w:rsidRDefault="00DD6A8F" w:rsidP="00DD6A8F">
      <w:pPr>
        <w:rPr>
          <w:sz w:val="16"/>
        </w:rPr>
      </w:pPr>
      <w:r w:rsidRPr="0043509F">
        <w:rPr>
          <w:rStyle w:val="Emphasis"/>
          <w:highlight w:val="cyan"/>
        </w:rPr>
        <w:t>The</w:t>
      </w:r>
      <w:r w:rsidRPr="000946DE">
        <w:rPr>
          <w:rStyle w:val="Emphasis"/>
        </w:rPr>
        <w:t xml:space="preserve"> most </w:t>
      </w:r>
      <w:r w:rsidRPr="0043509F">
        <w:rPr>
          <w:rStyle w:val="Emphasis"/>
          <w:highlight w:val="cyan"/>
        </w:rPr>
        <w:t>basic test</w:t>
      </w:r>
      <w:r w:rsidRPr="000946DE">
        <w:rPr>
          <w:sz w:val="16"/>
        </w:rPr>
        <w:t xml:space="preserve"> of the success of the model </w:t>
      </w:r>
      <w:r w:rsidRPr="0043509F">
        <w:rPr>
          <w:rStyle w:val="StyleUnderline"/>
          <w:highlight w:val="cyan"/>
        </w:rPr>
        <w:t>will be</w:t>
      </w:r>
      <w:r w:rsidRPr="000946DE">
        <w:rPr>
          <w:rStyle w:val="StyleUnderline"/>
        </w:rPr>
        <w:t xml:space="preserve"> </w:t>
      </w:r>
      <w:r w:rsidRPr="000946DE">
        <w:rPr>
          <w:rStyle w:val="Emphasis"/>
        </w:rPr>
        <w:t xml:space="preserve">economic </w:t>
      </w:r>
      <w:r w:rsidRPr="0043509F">
        <w:rPr>
          <w:rStyle w:val="Emphasis"/>
          <w:highlight w:val="cyan"/>
        </w:rPr>
        <w:t>growth</w:t>
      </w:r>
      <w:r w:rsidRPr="000946DE">
        <w:rPr>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7B29FB02" w14:textId="77777777" w:rsidR="00DD6A8F" w:rsidRDefault="00DD6A8F" w:rsidP="00DD6A8F">
      <w:pPr>
        <w:pStyle w:val="Heading3"/>
      </w:pPr>
      <w:r>
        <w:t>Impact---Fish---2NC</w:t>
      </w:r>
    </w:p>
    <w:p w14:paraId="148F8380" w14:textId="77777777" w:rsidR="00DD6A8F" w:rsidRDefault="00DD6A8F" w:rsidP="00DD6A8F">
      <w:pPr>
        <w:pStyle w:val="Heading4"/>
      </w:pPr>
      <w:r>
        <w:t xml:space="preserve">Block says </w:t>
      </w:r>
      <w:r>
        <w:rPr>
          <w:u w:val="single"/>
        </w:rPr>
        <w:t>stock depletion</w:t>
      </w:r>
      <w:r>
        <w:t xml:space="preserve">---starts </w:t>
      </w:r>
      <w:r>
        <w:rPr>
          <w:u w:val="single"/>
        </w:rPr>
        <w:t>fish wars</w:t>
      </w:r>
      <w:r>
        <w:t xml:space="preserve">, goes nuclear. </w:t>
      </w:r>
    </w:p>
    <w:p w14:paraId="60B47E12" w14:textId="77777777" w:rsidR="00DD6A8F" w:rsidRDefault="00DD6A8F" w:rsidP="00DD6A8F">
      <w:r>
        <w:rPr>
          <w:rStyle w:val="Style13ptBold"/>
        </w:rPr>
        <w:t xml:space="preserve">Cribb ’16 </w:t>
      </w:r>
      <w:r w:rsidRPr="0058048D">
        <w:t xml:space="preserve">[Julian; </w:t>
      </w:r>
      <w:r>
        <w:t>September 20</w:t>
      </w:r>
      <w:r w:rsidRPr="0058048D">
        <w:t>; Ph.D. and Adjunct Professor of Science Communication at the University of Technology Sydney and Fellow of the Australian Academy of Technological Sciences and Engineering, Principal of Julian Cribb &amp; Associates</w:t>
      </w:r>
      <w:r>
        <w:t xml:space="preserve">; </w:t>
      </w:r>
      <w:r w:rsidRPr="0058048D">
        <w:t>Surviving the 21st Century: Humanity's Ten Great Challenges and How We Can Overcome Them</w:t>
      </w:r>
      <w:r>
        <w:t>, “The Butcher (Homo Carnifex),” Ch. 4]</w:t>
      </w:r>
    </w:p>
    <w:p w14:paraId="075557B4" w14:textId="77777777" w:rsidR="00DD6A8F" w:rsidRPr="005D611E" w:rsidRDefault="00DD6A8F" w:rsidP="00DD6A8F">
      <w:pPr>
        <w:rPr>
          <w:sz w:val="16"/>
        </w:rPr>
      </w:pPr>
      <w:r w:rsidRPr="005D611E">
        <w:rPr>
          <w:sz w:val="16"/>
        </w:rPr>
        <w:t xml:space="preserve">In 1999 the Oslo Peace Research Institute issued a ground-breaking paper by Indra de </w:t>
      </w:r>
      <w:proofErr w:type="spellStart"/>
      <w:r w:rsidRPr="005D611E">
        <w:rPr>
          <w:sz w:val="16"/>
        </w:rPr>
        <w:t>Soysa</w:t>
      </w:r>
      <w:proofErr w:type="spellEnd"/>
      <w:r w:rsidRPr="005D611E">
        <w:rPr>
          <w:sz w:val="16"/>
        </w:rPr>
        <w:t xml:space="preserve"> and Nils </w:t>
      </w:r>
      <w:proofErr w:type="spellStart"/>
      <w:r w:rsidRPr="005D611E">
        <w:rPr>
          <w:sz w:val="16"/>
        </w:rPr>
        <w:t>Gleditsch</w:t>
      </w:r>
      <w:proofErr w:type="spellEnd"/>
      <w:r w:rsidRPr="005D611E">
        <w:rPr>
          <w:sz w:val="16"/>
        </w:rPr>
        <w:t xml:space="preserve"> which drew attention to the fact that, in the first decade of the post-Cold War era, most conflicts began with develop- </w:t>
      </w:r>
      <w:proofErr w:type="spellStart"/>
      <w:r w:rsidRPr="005D611E">
        <w:rPr>
          <w:sz w:val="16"/>
        </w:rPr>
        <w:t>ment</w:t>
      </w:r>
      <w:proofErr w:type="spellEnd"/>
      <w:r w:rsidRPr="005D611E">
        <w:rPr>
          <w:sz w:val="16"/>
        </w:rPr>
        <w:t xml:space="preserve"> failure and contests between the different players over those </w:t>
      </w:r>
      <w:proofErr w:type="spellStart"/>
      <w:r w:rsidRPr="005D611E">
        <w:rPr>
          <w:sz w:val="16"/>
        </w:rPr>
        <w:t>fundamen</w:t>
      </w:r>
      <w:proofErr w:type="spellEnd"/>
      <w:r w:rsidRPr="005D611E">
        <w:rPr>
          <w:sz w:val="16"/>
        </w:rPr>
        <w:t xml:space="preserve">- </w:t>
      </w:r>
      <w:proofErr w:type="spellStart"/>
      <w:r w:rsidRPr="005D611E">
        <w:rPr>
          <w:sz w:val="16"/>
        </w:rPr>
        <w:t>tal</w:t>
      </w:r>
      <w:proofErr w:type="spellEnd"/>
      <w:r w:rsidRPr="005D611E">
        <w:rPr>
          <w:sz w:val="16"/>
        </w:rPr>
        <w:t xml:space="preserve"> resources for life: food, land and water. “The new internal wars, extremely bloody in terms of civilian casualties, reflect subsistence crises and are largely apolitical,” they said (De Soya and </w:t>
      </w:r>
      <w:proofErr w:type="spellStart"/>
      <w:r w:rsidRPr="005D611E">
        <w:rPr>
          <w:sz w:val="16"/>
        </w:rPr>
        <w:t>Gleditsch</w:t>
      </w:r>
      <w:proofErr w:type="spellEnd"/>
      <w:r w:rsidRPr="005D611E">
        <w:rPr>
          <w:sz w:val="16"/>
        </w:rPr>
        <w:t xml:space="preserve"> 1999). This represented a </w:t>
      </w:r>
      <w:proofErr w:type="spellStart"/>
      <w:r w:rsidRPr="005D611E">
        <w:rPr>
          <w:sz w:val="16"/>
        </w:rPr>
        <w:t>chal</w:t>
      </w:r>
      <w:proofErr w:type="spellEnd"/>
      <w:r w:rsidRPr="005D611E">
        <w:rPr>
          <w:sz w:val="16"/>
        </w:rPr>
        <w:t xml:space="preserve">- </w:t>
      </w:r>
      <w:proofErr w:type="spellStart"/>
      <w:r w:rsidRPr="005D611E">
        <w:rPr>
          <w:sz w:val="16"/>
        </w:rPr>
        <w:t>lenge</w:t>
      </w:r>
      <w:proofErr w:type="spellEnd"/>
      <w:r w:rsidRPr="005D611E">
        <w:rPr>
          <w:sz w:val="16"/>
        </w:rPr>
        <w:t xml:space="preserve"> to the long-held academic view that scarcity is a product of war—rather than war a being product of scarcity. In fact, humans have always contested key resources vi et </w:t>
      </w:r>
      <w:proofErr w:type="spellStart"/>
      <w:r w:rsidRPr="005D611E">
        <w:rPr>
          <w:sz w:val="16"/>
        </w:rPr>
        <w:t>armis</w:t>
      </w:r>
      <w:proofErr w:type="spellEnd"/>
      <w:r w:rsidRPr="005D611E">
        <w:rPr>
          <w:sz w:val="16"/>
        </w:rPr>
        <w:t xml:space="preserve">—and politics, religion, </w:t>
      </w:r>
      <w:proofErr w:type="gramStart"/>
      <w:r w:rsidRPr="005D611E">
        <w:rPr>
          <w:sz w:val="16"/>
        </w:rPr>
        <w:t>patriotism</w:t>
      </w:r>
      <w:proofErr w:type="gramEnd"/>
      <w:r w:rsidRPr="005D611E">
        <w:rPr>
          <w:sz w:val="16"/>
        </w:rPr>
        <w:t xml:space="preserve"> and ethnicity are just the way we tend to marshal ourselves into opposing groups around them. Peter </w:t>
      </w:r>
      <w:proofErr w:type="spellStart"/>
      <w:r w:rsidRPr="005D611E">
        <w:rPr>
          <w:sz w:val="16"/>
        </w:rPr>
        <w:t>Gleick’s</w:t>
      </w:r>
      <w:proofErr w:type="spellEnd"/>
      <w:r w:rsidRPr="005D611E">
        <w:rPr>
          <w:sz w:val="16"/>
        </w:rPr>
        <w:t xml:space="preserve"> work on water conflicts lends substance to the warnings of two UN chiefs, Boutros </w:t>
      </w:r>
      <w:proofErr w:type="gramStart"/>
      <w:r w:rsidRPr="005D611E">
        <w:rPr>
          <w:sz w:val="16"/>
        </w:rPr>
        <w:t>Boutros-Ghali</w:t>
      </w:r>
      <w:proofErr w:type="gramEnd"/>
      <w:r w:rsidRPr="005D611E">
        <w:rPr>
          <w:sz w:val="16"/>
        </w:rPr>
        <w:t xml:space="preserve"> and Ban Ki-Moon, of the increased danger of wars breaking out over this indispensable resource as scarcity takes hold. ‘Food wars’ (including so-called </w:t>
      </w:r>
      <w:r w:rsidRPr="0043509F">
        <w:rPr>
          <w:rStyle w:val="Emphasis"/>
          <w:highlight w:val="cyan"/>
        </w:rPr>
        <w:t>‘fish wars’</w:t>
      </w:r>
      <w:r w:rsidRPr="00CE6F21">
        <w:rPr>
          <w:u w:val="single"/>
        </w:rPr>
        <w:t xml:space="preserve">) have </w:t>
      </w:r>
      <w:r w:rsidRPr="0043509F">
        <w:rPr>
          <w:rStyle w:val="Emphasis"/>
          <w:highlight w:val="cyan"/>
        </w:rPr>
        <w:t>erupt</w:t>
      </w:r>
      <w:r w:rsidRPr="00CE6F21">
        <w:rPr>
          <w:u w:val="single"/>
        </w:rPr>
        <w:t>ed on numerous occasions</w:t>
      </w:r>
      <w:r w:rsidRPr="005D611E">
        <w:rPr>
          <w:sz w:val="16"/>
        </w:rPr>
        <w:t xml:space="preserve"> in Africa—where the Rwandan genocide and drawn-out bloody con- </w:t>
      </w:r>
      <w:proofErr w:type="spellStart"/>
      <w:r w:rsidRPr="005D611E">
        <w:rPr>
          <w:sz w:val="16"/>
        </w:rPr>
        <w:t>flicts</w:t>
      </w:r>
      <w:proofErr w:type="spellEnd"/>
      <w:r w:rsidRPr="005D611E">
        <w:rPr>
          <w:sz w:val="16"/>
        </w:rPr>
        <w:t xml:space="preserve"> in Darfur and the Horn of Africa are </w:t>
      </w:r>
      <w:proofErr w:type="gramStart"/>
      <w:r w:rsidRPr="005D611E">
        <w:rPr>
          <w:sz w:val="16"/>
        </w:rPr>
        <w:t>particular examples</w:t>
      </w:r>
      <w:proofErr w:type="gramEnd"/>
      <w:r w:rsidRPr="005D611E">
        <w:rPr>
          <w:sz w:val="16"/>
        </w:rPr>
        <w:t xml:space="preserve">—but also in Central America and Asia (Messer et al. 1998). </w:t>
      </w:r>
      <w:r w:rsidRPr="0043509F">
        <w:rPr>
          <w:highlight w:val="cyan"/>
          <w:u w:val="single"/>
        </w:rPr>
        <w:t>These</w:t>
      </w:r>
      <w:r w:rsidRPr="00CE6F21">
        <w:rPr>
          <w:u w:val="single"/>
        </w:rPr>
        <w:t xml:space="preserve"> fights are almost always over the fundamentals of </w:t>
      </w:r>
      <w:r w:rsidRPr="00EB69BD">
        <w:rPr>
          <w:rStyle w:val="Emphasis"/>
        </w:rPr>
        <w:t>human survival</w:t>
      </w:r>
      <w:r w:rsidRPr="00CE6F21">
        <w:rPr>
          <w:u w:val="single"/>
        </w:rPr>
        <w:t xml:space="preserve"> and tend to </w:t>
      </w:r>
      <w:r w:rsidRPr="0043509F">
        <w:rPr>
          <w:highlight w:val="cyan"/>
          <w:u w:val="single"/>
        </w:rPr>
        <w:t xml:space="preserve">originate as </w:t>
      </w:r>
      <w:r w:rsidRPr="0043509F">
        <w:rPr>
          <w:rStyle w:val="Emphasis"/>
          <w:highlight w:val="cyan"/>
        </w:rPr>
        <w:t>civil</w:t>
      </w:r>
      <w:r w:rsidRPr="00CE6F21">
        <w:rPr>
          <w:u w:val="single"/>
        </w:rPr>
        <w:t xml:space="preserve"> conflicts, which </w:t>
      </w:r>
      <w:r w:rsidRPr="0043509F">
        <w:rPr>
          <w:highlight w:val="cyan"/>
          <w:u w:val="single"/>
        </w:rPr>
        <w:t xml:space="preserve">then </w:t>
      </w:r>
      <w:r w:rsidRPr="0043509F">
        <w:rPr>
          <w:rStyle w:val="Emphasis"/>
          <w:highlight w:val="cyan"/>
        </w:rPr>
        <w:t>spiral</w:t>
      </w:r>
      <w:r w:rsidRPr="0043509F">
        <w:rPr>
          <w:highlight w:val="cyan"/>
          <w:u w:val="single"/>
        </w:rPr>
        <w:t xml:space="preserve"> out of control to </w:t>
      </w:r>
      <w:r w:rsidRPr="0043509F">
        <w:rPr>
          <w:rStyle w:val="Emphasis"/>
          <w:highlight w:val="cyan"/>
        </w:rPr>
        <w:t>embroil</w:t>
      </w:r>
      <w:r w:rsidRPr="005D611E">
        <w:rPr>
          <w:rStyle w:val="Emphasis"/>
        </w:rPr>
        <w:t xml:space="preserve"> </w:t>
      </w:r>
      <w:proofErr w:type="spellStart"/>
      <w:r w:rsidRPr="005D611E">
        <w:rPr>
          <w:rStyle w:val="Emphasis"/>
        </w:rPr>
        <w:t>neighbour</w:t>
      </w:r>
      <w:proofErr w:type="spellEnd"/>
      <w:r w:rsidRPr="005D611E">
        <w:rPr>
          <w:rStyle w:val="Emphasis"/>
        </w:rPr>
        <w:t xml:space="preserve"> states</w:t>
      </w:r>
      <w:r w:rsidRPr="00CE6F21">
        <w:rPr>
          <w:u w:val="single"/>
        </w:rPr>
        <w:t xml:space="preserve"> and even the </w:t>
      </w:r>
      <w:r w:rsidRPr="0043509F">
        <w:rPr>
          <w:rStyle w:val="Emphasis"/>
          <w:highlight w:val="cyan"/>
        </w:rPr>
        <w:t>superpowers</w:t>
      </w:r>
      <w:r w:rsidRPr="005D611E">
        <w:rPr>
          <w:sz w:val="16"/>
        </w:rPr>
        <w:t>.</w:t>
      </w:r>
    </w:p>
    <w:p w14:paraId="70123BBA" w14:textId="77777777" w:rsidR="00DD6A8F" w:rsidRDefault="00DD6A8F" w:rsidP="00DD6A8F">
      <w:pPr>
        <w:rPr>
          <w:sz w:val="16"/>
        </w:rPr>
      </w:pPr>
      <w:r w:rsidRPr="005D611E">
        <w:rPr>
          <w:sz w:val="16"/>
        </w:rPr>
        <w:t xml:space="preserve">In the emerging era of resource instability, described in Chap. 3, the risk of </w:t>
      </w:r>
      <w:r w:rsidRPr="0043509F">
        <w:rPr>
          <w:highlight w:val="cyan"/>
          <w:u w:val="single"/>
        </w:rPr>
        <w:t>war</w:t>
      </w:r>
      <w:r w:rsidRPr="00CE6F21">
        <w:rPr>
          <w:u w:val="single"/>
        </w:rPr>
        <w:t xml:space="preserve"> is liable to </w:t>
      </w:r>
      <w:r w:rsidRPr="0043509F">
        <w:rPr>
          <w:highlight w:val="cyan"/>
          <w:u w:val="single"/>
        </w:rPr>
        <w:t>increase in proportion to</w:t>
      </w:r>
      <w:r w:rsidRPr="00CE6F21">
        <w:rPr>
          <w:u w:val="single"/>
        </w:rPr>
        <w:t xml:space="preserve"> the </w:t>
      </w:r>
      <w:r w:rsidRPr="0043509F">
        <w:rPr>
          <w:highlight w:val="cyan"/>
          <w:u w:val="single"/>
        </w:rPr>
        <w:t>scarcity of</w:t>
      </w:r>
      <w:r w:rsidRPr="005D611E">
        <w:rPr>
          <w:sz w:val="16"/>
        </w:rPr>
        <w:t xml:space="preserve"> essential resources, be they water, </w:t>
      </w:r>
      <w:proofErr w:type="gramStart"/>
      <w:r w:rsidRPr="005D611E">
        <w:rPr>
          <w:sz w:val="16"/>
        </w:rPr>
        <w:t>farm land</w:t>
      </w:r>
      <w:proofErr w:type="gramEnd"/>
      <w:r w:rsidRPr="005D611E">
        <w:rPr>
          <w:sz w:val="16"/>
        </w:rPr>
        <w:t xml:space="preserve">, </w:t>
      </w:r>
      <w:r w:rsidRPr="0043509F">
        <w:rPr>
          <w:highlight w:val="cyan"/>
          <w:u w:val="single"/>
        </w:rPr>
        <w:t>food</w:t>
      </w:r>
      <w:r w:rsidRPr="005D611E">
        <w:rPr>
          <w:sz w:val="16"/>
        </w:rPr>
        <w:t xml:space="preserve"> itself, oil, gas or strategic minerals. </w:t>
      </w:r>
      <w:r w:rsidRPr="00CE6F21">
        <w:rPr>
          <w:u w:val="single"/>
        </w:rPr>
        <w:t xml:space="preserve">The </w:t>
      </w:r>
      <w:proofErr w:type="spellStart"/>
      <w:r w:rsidRPr="00CE6F21">
        <w:rPr>
          <w:u w:val="single"/>
        </w:rPr>
        <w:t>possibiity</w:t>
      </w:r>
      <w:proofErr w:type="spellEnd"/>
      <w:r w:rsidRPr="00CE6F21">
        <w:rPr>
          <w:u w:val="single"/>
        </w:rPr>
        <w:t xml:space="preserve"> that some of these </w:t>
      </w:r>
      <w:r w:rsidRPr="0043509F">
        <w:rPr>
          <w:rStyle w:val="Emphasis"/>
          <w:highlight w:val="cyan"/>
        </w:rPr>
        <w:t>conflicts</w:t>
      </w:r>
      <w:r w:rsidRPr="0043509F">
        <w:rPr>
          <w:highlight w:val="cyan"/>
          <w:u w:val="single"/>
        </w:rPr>
        <w:t xml:space="preserve"> will involve</w:t>
      </w:r>
      <w:r w:rsidRPr="00CE6F21">
        <w:rPr>
          <w:u w:val="single"/>
        </w:rPr>
        <w:t xml:space="preserve"> the discharge of </w:t>
      </w:r>
      <w:r w:rsidRPr="00EB69BD">
        <w:rPr>
          <w:rStyle w:val="Emphasis"/>
        </w:rPr>
        <w:t>chemical</w:t>
      </w:r>
      <w:r w:rsidRPr="00CE6F21">
        <w:rPr>
          <w:u w:val="single"/>
        </w:rPr>
        <w:t xml:space="preserve">, </w:t>
      </w:r>
      <w:r w:rsidRPr="0043509F">
        <w:rPr>
          <w:rStyle w:val="Emphasis"/>
          <w:highlight w:val="cyan"/>
        </w:rPr>
        <w:t>bio</w:t>
      </w:r>
      <w:r w:rsidRPr="00CE6F21">
        <w:rPr>
          <w:u w:val="single"/>
        </w:rPr>
        <w:t xml:space="preserve">logical </w:t>
      </w:r>
      <w:r w:rsidRPr="0043509F">
        <w:rPr>
          <w:highlight w:val="cyan"/>
          <w:u w:val="single"/>
        </w:rPr>
        <w:t xml:space="preserve">or </w:t>
      </w:r>
      <w:r w:rsidRPr="0043509F">
        <w:rPr>
          <w:rStyle w:val="Emphasis"/>
          <w:highlight w:val="cyan"/>
        </w:rPr>
        <w:t>nuclear weapons</w:t>
      </w:r>
      <w:r w:rsidRPr="00CE6F21">
        <w:rPr>
          <w:u w:val="single"/>
        </w:rPr>
        <w:t xml:space="preserve"> cannot be discounted</w:t>
      </w:r>
      <w:r w:rsidRPr="005D611E">
        <w:rPr>
          <w:sz w:val="16"/>
        </w:rPr>
        <w:t xml:space="preserve">. For example, in their Age of Consequences report, Kurt Campbell and colleagues at the US Center for Strategic and International Studies (CSIS) foreshadowed that with the famines and global disruption arising out of severe climate change (2.6 °C, in their </w:t>
      </w:r>
      <w:proofErr w:type="spellStart"/>
      <w:r w:rsidRPr="005D611E">
        <w:rPr>
          <w:sz w:val="16"/>
        </w:rPr>
        <w:t>sce</w:t>
      </w:r>
      <w:proofErr w:type="spellEnd"/>
      <w:r w:rsidRPr="005D611E">
        <w:rPr>
          <w:sz w:val="16"/>
        </w:rPr>
        <w:t xml:space="preserve">- </w:t>
      </w:r>
      <w:proofErr w:type="spellStart"/>
      <w:r w:rsidRPr="005D611E">
        <w:rPr>
          <w:sz w:val="16"/>
        </w:rPr>
        <w:t>nario</w:t>
      </w:r>
      <w:proofErr w:type="spellEnd"/>
      <w:r w:rsidRPr="005D611E">
        <w:rPr>
          <w:sz w:val="16"/>
        </w:rPr>
        <w:t>) “</w:t>
      </w:r>
      <w:proofErr w:type="gramStart"/>
      <w:r w:rsidRPr="005D611E">
        <w:rPr>
          <w:sz w:val="16"/>
        </w:rPr>
        <w:t>It is clear that even</w:t>
      </w:r>
      <w:proofErr w:type="gramEnd"/>
      <w:r w:rsidRPr="005D611E">
        <w:rPr>
          <w:sz w:val="16"/>
        </w:rPr>
        <w:t xml:space="preserve"> nuclear war cannot be excluded as a political consequence. Moreover, </w:t>
      </w:r>
      <w:r w:rsidRPr="00CE6F21">
        <w:rPr>
          <w:u w:val="single"/>
        </w:rPr>
        <w:t>so-called “</w:t>
      </w:r>
      <w:r w:rsidRPr="0043509F">
        <w:rPr>
          <w:highlight w:val="cyan"/>
          <w:u w:val="single"/>
        </w:rPr>
        <w:t>limited</w:t>
      </w:r>
      <w:r w:rsidRPr="00CE6F21">
        <w:rPr>
          <w:u w:val="single"/>
        </w:rPr>
        <w:t xml:space="preserve"> nuclear </w:t>
      </w:r>
      <w:r w:rsidRPr="0043509F">
        <w:rPr>
          <w:highlight w:val="cyan"/>
          <w:u w:val="single"/>
        </w:rPr>
        <w:t xml:space="preserve">war” in </w:t>
      </w:r>
      <w:r w:rsidRPr="0043509F">
        <w:rPr>
          <w:rStyle w:val="Emphasis"/>
          <w:highlight w:val="cyan"/>
        </w:rPr>
        <w:t>any part</w:t>
      </w:r>
      <w:r w:rsidRPr="00CE6F21">
        <w:rPr>
          <w:u w:val="single"/>
        </w:rPr>
        <w:t xml:space="preserve"> of the world </w:t>
      </w:r>
      <w:r w:rsidRPr="0043509F">
        <w:rPr>
          <w:highlight w:val="cyan"/>
          <w:u w:val="single"/>
        </w:rPr>
        <w:t xml:space="preserve">can </w:t>
      </w:r>
      <w:r w:rsidRPr="0043509F">
        <w:rPr>
          <w:rStyle w:val="Emphasis"/>
          <w:highlight w:val="cyan"/>
        </w:rPr>
        <w:t>escalate</w:t>
      </w:r>
      <w:r w:rsidRPr="0043509F">
        <w:rPr>
          <w:highlight w:val="cyan"/>
          <w:u w:val="single"/>
        </w:rPr>
        <w:t xml:space="preserve"> to</w:t>
      </w:r>
      <w:r w:rsidRPr="00CE6F21">
        <w:rPr>
          <w:u w:val="single"/>
        </w:rPr>
        <w:t xml:space="preserve"> a </w:t>
      </w:r>
      <w:r w:rsidRPr="0043509F">
        <w:rPr>
          <w:rStyle w:val="Emphasis"/>
          <w:highlight w:val="cyan"/>
        </w:rPr>
        <w:t>full-scale nuclear exchange</w:t>
      </w:r>
      <w:r w:rsidRPr="0043509F">
        <w:rPr>
          <w:highlight w:val="cyan"/>
          <w:u w:val="single"/>
        </w:rPr>
        <w:t xml:space="preserve"> among</w:t>
      </w:r>
      <w:r w:rsidRPr="00CE6F21">
        <w:rPr>
          <w:u w:val="single"/>
        </w:rPr>
        <w:t xml:space="preserve"> the </w:t>
      </w:r>
      <w:r w:rsidRPr="0043509F">
        <w:rPr>
          <w:rStyle w:val="Emphasis"/>
          <w:highlight w:val="cyan"/>
        </w:rPr>
        <w:t>big</w:t>
      </w:r>
      <w:r w:rsidRPr="005D611E">
        <w:rPr>
          <w:rStyle w:val="Emphasis"/>
        </w:rPr>
        <w:t xml:space="preserve"> nuclear </w:t>
      </w:r>
      <w:r w:rsidRPr="0043509F">
        <w:rPr>
          <w:rStyle w:val="Emphasis"/>
          <w:highlight w:val="cyan"/>
        </w:rPr>
        <w:t>powers</w:t>
      </w:r>
      <w:r w:rsidRPr="00CE6F21">
        <w:rPr>
          <w:u w:val="single"/>
        </w:rPr>
        <w:t>.”</w:t>
      </w:r>
      <w:r w:rsidRPr="005D611E">
        <w:rPr>
          <w:sz w:val="16"/>
        </w:rPr>
        <w:t xml:space="preserve"> With catastrophic change of 5° or more, “The probability of conflict between two destabilized nuclear powers would seem high.” Furthermore “Armed conflict between nations over resources and even territory, such as the Nile and tributaries, is likely, and </w:t>
      </w:r>
      <w:r w:rsidRPr="005D611E">
        <w:rPr>
          <w:rStyle w:val="Emphasis"/>
        </w:rPr>
        <w:t>nuclear war</w:t>
      </w:r>
      <w:r w:rsidRPr="00CE6F21">
        <w:rPr>
          <w:u w:val="single"/>
        </w:rPr>
        <w:t xml:space="preserve"> is possible</w:t>
      </w:r>
      <w:r w:rsidRPr="005D611E">
        <w:rPr>
          <w:sz w:val="16"/>
        </w:rPr>
        <w:t>” (Campbell et al. 2007).</w:t>
      </w:r>
    </w:p>
    <w:p w14:paraId="068A3646" w14:textId="77777777" w:rsidR="00DD6A8F" w:rsidRDefault="00DD6A8F" w:rsidP="00DD6A8F">
      <w:pPr>
        <w:pStyle w:val="Heading3"/>
      </w:pPr>
      <w:r>
        <w:t>Impact---Innovation---2NC</w:t>
      </w:r>
    </w:p>
    <w:p w14:paraId="7F50DDE3" w14:textId="77777777" w:rsidR="00DD6A8F" w:rsidRDefault="00DD6A8F" w:rsidP="00DD6A8F">
      <w:pPr>
        <w:pStyle w:val="Heading4"/>
      </w:pPr>
      <w:r>
        <w:t>Privatization drives innovation and ensures America stays competitive</w:t>
      </w:r>
    </w:p>
    <w:p w14:paraId="5C5D5216" w14:textId="77777777" w:rsidR="00DD6A8F" w:rsidRPr="00F35A1D" w:rsidRDefault="00DD6A8F" w:rsidP="00DD6A8F">
      <w:pPr>
        <w:rPr>
          <w:rStyle w:val="Style13ptBold"/>
        </w:rPr>
      </w:pPr>
      <w:r>
        <w:rPr>
          <w:rStyle w:val="Style13ptBold"/>
        </w:rPr>
        <w:t xml:space="preserve">Edwards 16 - </w:t>
      </w:r>
      <w:r w:rsidRPr="00F35A1D">
        <w:rPr>
          <w:rStyle w:val="Style13ptBold"/>
          <w:b w:val="0"/>
          <w:bCs w:val="0"/>
        </w:rPr>
        <w:t>director of tax policy studies at Cato. He is a top expert on federal and state tax and budget issues. Before joining Cato, Edwards was a senior economist on the congressional Joint Economic Committee, a manager with PricewaterhouseCoopers, and an economist with the Tax Foundation. Edwards holds a BA in economics from the University of Waterloo and an MA in economics from George Mason University. He was a member of the Fiscal Future Commission of the National Academy of Sciences.</w:t>
      </w:r>
      <w:r>
        <w:rPr>
          <w:rStyle w:val="Style13ptBold"/>
          <w:b w:val="0"/>
          <w:bCs w:val="0"/>
        </w:rPr>
        <w:t xml:space="preserve"> </w:t>
      </w:r>
      <w:r w:rsidRPr="00F35A1D">
        <w:rPr>
          <w:rStyle w:val="Style13ptBold"/>
          <w:b w:val="0"/>
          <w:bCs w:val="0"/>
        </w:rPr>
        <w:t>(Chris, CATO Institute, “Options for Federal Privatization and Reform Lessons from Abroad”, 6-28-2016, https://www.cato.org/policy-analysis/options-federal-privatization-reform-lessons-abroad)//mj</w:t>
      </w:r>
    </w:p>
    <w:p w14:paraId="03230351" w14:textId="77777777" w:rsidR="00DD6A8F" w:rsidRPr="00F35A1D" w:rsidRDefault="00DD6A8F" w:rsidP="00DD6A8F">
      <w:pPr>
        <w:rPr>
          <w:rStyle w:val="StyleUnderline"/>
        </w:rPr>
      </w:pPr>
      <w:r>
        <w:t xml:space="preserve">4. </w:t>
      </w:r>
      <w:r w:rsidRPr="00F35A1D">
        <w:rPr>
          <w:rStyle w:val="StyleUnderline"/>
        </w:rPr>
        <w:t>Expands Entrepreneurship and Competition</w:t>
      </w:r>
    </w:p>
    <w:p w14:paraId="7142EE6C" w14:textId="77777777" w:rsidR="00DD6A8F" w:rsidRDefault="00DD6A8F" w:rsidP="00DD6A8F">
      <w:r w:rsidRPr="00F35A1D">
        <w:rPr>
          <w:rStyle w:val="StyleUnderline"/>
        </w:rPr>
        <w:t>When the government produces goods and services, it</w:t>
      </w:r>
      <w:r>
        <w:t xml:space="preserve"> tends to </w:t>
      </w:r>
      <w:r w:rsidRPr="00F35A1D">
        <w:rPr>
          <w:rStyle w:val="StyleUnderline"/>
        </w:rPr>
        <w:t>squelch competition, either</w:t>
      </w:r>
      <w:r>
        <w:t xml:space="preserve"> directly </w:t>
      </w:r>
      <w:r w:rsidRPr="00F35A1D">
        <w:rPr>
          <w:rStyle w:val="StyleUnderline"/>
        </w:rPr>
        <w:t>by enforcing a monopoly, or indirectly</w:t>
      </w:r>
      <w:r>
        <w:t xml:space="preserve"> by </w:t>
      </w:r>
      <w:r w:rsidRPr="00F35A1D">
        <w:rPr>
          <w:rStyle w:val="StyleUnderline"/>
        </w:rPr>
        <w:t>deterring entrants unwilling to compete with a subsidized government producer.</w:t>
      </w:r>
    </w:p>
    <w:p w14:paraId="2FC1A7B0" w14:textId="77777777" w:rsidR="00DD6A8F" w:rsidRDefault="00DD6A8F" w:rsidP="00DD6A8F">
      <w:r w:rsidRPr="00F35A1D">
        <w:rPr>
          <w:rStyle w:val="Emphasis"/>
        </w:rPr>
        <w:t>Devoid of competition, government organizations resist change</w:t>
      </w:r>
      <w:r w:rsidRPr="00F35A1D">
        <w:rPr>
          <w:rStyle w:val="StyleUnderline"/>
        </w:rPr>
        <w:t xml:space="preserve"> and are </w:t>
      </w:r>
      <w:r w:rsidRPr="00F35A1D">
        <w:rPr>
          <w:rStyle w:val="Emphasis"/>
        </w:rPr>
        <w:t>slow to adopt better ways</w:t>
      </w:r>
      <w:r w:rsidRPr="00F35A1D">
        <w:rPr>
          <w:rStyle w:val="StyleUnderline"/>
        </w:rPr>
        <w:t xml:space="preserve"> of doing things.</w:t>
      </w:r>
      <w:r>
        <w:t xml:space="preserve"> </w:t>
      </w:r>
      <w:r w:rsidRPr="00F35A1D">
        <w:rPr>
          <w:rStyle w:val="StyleUnderline"/>
        </w:rPr>
        <w:t>The FAA runs the air traffic control system with outdated tech</w:t>
      </w:r>
      <w:r>
        <w:t xml:space="preserve">nology. The </w:t>
      </w:r>
      <w:r w:rsidRPr="00F35A1D">
        <w:rPr>
          <w:rStyle w:val="StyleUnderline"/>
        </w:rPr>
        <w:t>USPS is being undermined by email</w:t>
      </w:r>
      <w:r>
        <w:t xml:space="preserve">, </w:t>
      </w:r>
      <w:r w:rsidRPr="00F35A1D">
        <w:rPr>
          <w:rStyle w:val="StyleUnderline"/>
        </w:rPr>
        <w:t>but</w:t>
      </w:r>
      <w:r>
        <w:t xml:space="preserve"> it </w:t>
      </w:r>
      <w:r w:rsidRPr="00F35A1D">
        <w:rPr>
          <w:rStyle w:val="StyleUnderline"/>
        </w:rPr>
        <w:t>does not</w:t>
      </w:r>
      <w:r>
        <w:t xml:space="preserve"> have the flexibility to </w:t>
      </w:r>
      <w:r w:rsidRPr="00F35A1D">
        <w:rPr>
          <w:rStyle w:val="StyleUnderline"/>
        </w:rPr>
        <w:t>adapt</w:t>
      </w:r>
      <w:r>
        <w:t xml:space="preserve">. </w:t>
      </w:r>
      <w:r w:rsidRPr="00F35A1D">
        <w:rPr>
          <w:rStyle w:val="StyleUnderline"/>
        </w:rPr>
        <w:t>Airlines and intercity buses have improved their efficiencies and reduced costs under competitive pressures, but Amtrak’s costs remain high.</w:t>
      </w:r>
      <w:r>
        <w:t>102</w:t>
      </w:r>
    </w:p>
    <w:p w14:paraId="334ADE7C" w14:textId="77777777" w:rsidR="00DD6A8F" w:rsidRPr="00F35A1D" w:rsidRDefault="00DD6A8F" w:rsidP="00DD6A8F">
      <w:pPr>
        <w:rPr>
          <w:b/>
          <w:iCs/>
          <w:u w:val="single"/>
          <w:bdr w:val="single" w:sz="8" w:space="0" w:color="auto"/>
        </w:rPr>
      </w:pPr>
      <w:r w:rsidRPr="00F35A1D">
        <w:rPr>
          <w:rStyle w:val="StyleUnderline"/>
        </w:rPr>
        <w:t>In the economy, major innovations often come from upstarts, not industry‐​dominant firms.</w:t>
      </w:r>
      <w:r>
        <w:t xml:space="preserve"> </w:t>
      </w:r>
      <w:r w:rsidRPr="00F35A1D">
        <w:rPr>
          <w:rStyle w:val="StyleUnderline"/>
        </w:rPr>
        <w:t>Big advances in industries</w:t>
      </w:r>
      <w:r>
        <w:t xml:space="preserve">, from computers to retail, </w:t>
      </w:r>
      <w:r w:rsidRPr="00F35A1D">
        <w:rPr>
          <w:rStyle w:val="StyleUnderline"/>
        </w:rPr>
        <w:t>have come from new firms doing things in new ways.</w:t>
      </w:r>
      <w:r>
        <w:t xml:space="preserve"> So </w:t>
      </w:r>
      <w:r w:rsidRPr="00F35A1D">
        <w:rPr>
          <w:rStyle w:val="Emphasis"/>
        </w:rPr>
        <w:t>economic progress depends on open entry</w:t>
      </w:r>
      <w:r w:rsidRPr="00F35A1D">
        <w:rPr>
          <w:rStyle w:val="StyleUnderline"/>
        </w:rPr>
        <w:t>,</w:t>
      </w:r>
      <w:r>
        <w:t xml:space="preserve"> on the </w:t>
      </w:r>
      <w:r w:rsidRPr="00F35A1D">
        <w:rPr>
          <w:rStyle w:val="StyleUnderline"/>
        </w:rPr>
        <w:t xml:space="preserve">ability of entrepreneurs to challenge existing providers. </w:t>
      </w:r>
      <w:r w:rsidRPr="00F35A1D">
        <w:rPr>
          <w:rStyle w:val="Emphasis"/>
        </w:rPr>
        <w:t>That is hard to do when the existing provider is the government.</w:t>
      </w:r>
    </w:p>
    <w:p w14:paraId="5A4602D4" w14:textId="77777777" w:rsidR="00DD6A8F" w:rsidRDefault="00DD6A8F" w:rsidP="00DD6A8F">
      <w:r w:rsidRPr="00F35A1D">
        <w:rPr>
          <w:rStyle w:val="StyleUnderline"/>
        </w:rPr>
        <w:t>Privatization abroad has often been paired with the removal of entry barriers.</w:t>
      </w:r>
      <w:r>
        <w:t xml:space="preserve"> The European Union has urged member countries to open their markets as they privatize their airline, energy, telecommunications, transportation, and postal companies. British postal markets were opened for competition, and then Royal Mail was privatized. The privatization of British Telecom was followed by deregulation and then the rise of competitors such as Vodaphone, which is now one of the largest telecommunications firms in the world.</w:t>
      </w:r>
    </w:p>
    <w:p w14:paraId="4AE7594E" w14:textId="77777777" w:rsidR="00DD6A8F" w:rsidRDefault="00DD6A8F" w:rsidP="00DD6A8F">
      <w:r w:rsidRPr="00F35A1D">
        <w:rPr>
          <w:rStyle w:val="StyleUnderline"/>
        </w:rPr>
        <w:t xml:space="preserve">U.S. policymakers should use </w:t>
      </w:r>
      <w:r w:rsidRPr="00F35A1D">
        <w:rPr>
          <w:rStyle w:val="Emphasis"/>
        </w:rPr>
        <w:t>privatization</w:t>
      </w:r>
      <w:r w:rsidRPr="00F35A1D">
        <w:rPr>
          <w:rStyle w:val="StyleUnderline"/>
        </w:rPr>
        <w:t xml:space="preserve"> as a </w:t>
      </w:r>
      <w:r w:rsidRPr="00F35A1D">
        <w:rPr>
          <w:rStyle w:val="Emphasis"/>
        </w:rPr>
        <w:t>catalyst for pro‐​competition reforms.</w:t>
      </w:r>
      <w:r>
        <w:t xml:space="preserve"> </w:t>
      </w:r>
      <w:r w:rsidRPr="00F35A1D">
        <w:rPr>
          <w:rStyle w:val="StyleUnderline"/>
        </w:rPr>
        <w:t>The government should privatize</w:t>
      </w:r>
      <w:r>
        <w:t xml:space="preserve"> USPS, Amtrak, and </w:t>
      </w:r>
      <w:r w:rsidRPr="00F35A1D">
        <w:rPr>
          <w:rStyle w:val="StyleUnderline"/>
        </w:rPr>
        <w:t>other companies</w:t>
      </w:r>
      <w:r>
        <w:t xml:space="preserve">, and at the same time </w:t>
      </w:r>
      <w:r w:rsidRPr="00F35A1D">
        <w:rPr>
          <w:rStyle w:val="Emphasis"/>
        </w:rPr>
        <w:t>open industries to new entrants.</w:t>
      </w:r>
      <w:r>
        <w:t xml:space="preserve"> </w:t>
      </w:r>
      <w:r w:rsidRPr="00F35A1D">
        <w:rPr>
          <w:rStyle w:val="StyleUnderline"/>
        </w:rPr>
        <w:t xml:space="preserve">Open entry </w:t>
      </w:r>
      <w:r w:rsidRPr="00F35A1D">
        <w:rPr>
          <w:rStyle w:val="Emphasis"/>
        </w:rPr>
        <w:t>attracts people with new ideas</w:t>
      </w:r>
      <w:r w:rsidRPr="00F35A1D">
        <w:rPr>
          <w:rStyle w:val="StyleUnderline"/>
        </w:rPr>
        <w:t xml:space="preserve"> and </w:t>
      </w:r>
      <w:r w:rsidRPr="00F35A1D">
        <w:rPr>
          <w:rStyle w:val="Emphasis"/>
        </w:rPr>
        <w:t>encourages the dissemination of new production techniques.</w:t>
      </w:r>
      <w:r>
        <w:t xml:space="preserve"> </w:t>
      </w:r>
      <w:r w:rsidRPr="00F35A1D">
        <w:rPr>
          <w:rStyle w:val="StyleUnderline"/>
        </w:rPr>
        <w:t>The best and the brightest do not want to work for</w:t>
      </w:r>
      <w:r>
        <w:t xml:space="preserve"> moribund </w:t>
      </w:r>
      <w:r w:rsidRPr="00F35A1D">
        <w:rPr>
          <w:rStyle w:val="StyleUnderline"/>
        </w:rPr>
        <w:t xml:space="preserve">bureaucracies such as the USPS and Amtrak. </w:t>
      </w:r>
      <w:r>
        <w:t xml:space="preserve">As a result, </w:t>
      </w:r>
      <w:r w:rsidRPr="00F35A1D">
        <w:rPr>
          <w:rStyle w:val="StyleUnderline"/>
        </w:rPr>
        <w:t>those companies today are</w:t>
      </w:r>
      <w:r>
        <w:t xml:space="preserve"> essentially </w:t>
      </w:r>
      <w:r w:rsidRPr="00F35A1D">
        <w:rPr>
          <w:rStyle w:val="StyleUnderline"/>
        </w:rPr>
        <w:t>closed to external know‐​how and global best practices.</w:t>
      </w:r>
    </w:p>
    <w:p w14:paraId="2859DA75" w14:textId="77777777" w:rsidR="00DD6A8F" w:rsidRPr="002C03C2" w:rsidRDefault="00DD6A8F" w:rsidP="00DD6A8F">
      <w:pPr>
        <w:rPr>
          <w:b/>
          <w:iCs/>
          <w:sz w:val="24"/>
          <w:u w:val="single"/>
          <w:bdr w:val="single" w:sz="8" w:space="0" w:color="auto"/>
        </w:rPr>
      </w:pPr>
      <w:r w:rsidRPr="00F35A1D">
        <w:rPr>
          <w:rStyle w:val="StyleUnderline"/>
        </w:rPr>
        <w:t>The American economy is rapidly evolving, driven by globalization and new tech</w:t>
      </w:r>
      <w:r>
        <w:t xml:space="preserve">nologies. </w:t>
      </w:r>
      <w:r w:rsidRPr="00F35A1D">
        <w:rPr>
          <w:rStyle w:val="Emphasis"/>
        </w:rPr>
        <w:t xml:space="preserve">We can keep up </w:t>
      </w:r>
      <w:r w:rsidRPr="00F35A1D">
        <w:rPr>
          <w:rStyle w:val="StyleUnderline"/>
        </w:rPr>
        <w:t xml:space="preserve">with all the changes </w:t>
      </w:r>
      <w:r w:rsidRPr="00F35A1D">
        <w:rPr>
          <w:rStyle w:val="Emphasis"/>
        </w:rPr>
        <w:t xml:space="preserve">by making our economy as flexible </w:t>
      </w:r>
      <w:r w:rsidRPr="00F35A1D">
        <w:rPr>
          <w:rStyle w:val="StyleUnderline"/>
        </w:rPr>
        <w:t xml:space="preserve">and open to new ideas </w:t>
      </w:r>
      <w:r w:rsidRPr="00F35A1D">
        <w:rPr>
          <w:rStyle w:val="Emphasis"/>
        </w:rPr>
        <w:t>as possible, and privatization</w:t>
      </w:r>
      <w:r w:rsidRPr="00F35A1D">
        <w:rPr>
          <w:rStyle w:val="StyleUnderline"/>
        </w:rPr>
        <w:t xml:space="preserve"> and competition are </w:t>
      </w:r>
      <w:r w:rsidRPr="00F35A1D">
        <w:rPr>
          <w:rStyle w:val="Emphasis"/>
        </w:rPr>
        <w:t>the best way</w:t>
      </w:r>
      <w:r w:rsidRPr="00F35A1D">
        <w:rPr>
          <w:rStyle w:val="StyleUnderline"/>
        </w:rPr>
        <w:t xml:space="preserve">s </w:t>
      </w:r>
      <w:r w:rsidRPr="00F35A1D">
        <w:rPr>
          <w:rStyle w:val="Emphasis"/>
        </w:rPr>
        <w:t>to do that.</w:t>
      </w:r>
      <w:r w:rsidRPr="00F35A1D">
        <w:rPr>
          <w:rStyle w:val="StyleUnderline"/>
        </w:rPr>
        <w:t xml:space="preserve"> </w:t>
      </w:r>
      <w:r w:rsidRPr="00F35A1D">
        <w:rPr>
          <w:rStyle w:val="Emphasis"/>
        </w:rPr>
        <w:t>If America opened its</w:t>
      </w:r>
      <w:r w:rsidRPr="00F35A1D">
        <w:rPr>
          <w:rStyle w:val="StyleUnderline"/>
        </w:rPr>
        <w:t xml:space="preserve"> postal </w:t>
      </w:r>
      <w:r w:rsidRPr="00F35A1D">
        <w:rPr>
          <w:rStyle w:val="Emphasis"/>
        </w:rPr>
        <w:t>industry to competition, there would</w:t>
      </w:r>
      <w:r w:rsidRPr="00F35A1D">
        <w:rPr>
          <w:rStyle w:val="StyleUnderline"/>
        </w:rPr>
        <w:t xml:space="preserve"> likely </w:t>
      </w:r>
      <w:r w:rsidRPr="00F35A1D">
        <w:rPr>
          <w:rStyle w:val="Emphasis"/>
        </w:rPr>
        <w:t>be many entrepreneurs ready to revolutionize it.</w:t>
      </w:r>
    </w:p>
    <w:p w14:paraId="1A1E7B2B" w14:textId="77777777" w:rsidR="00DD6A8F" w:rsidRDefault="00DD6A8F" w:rsidP="00DD6A8F">
      <w:pPr>
        <w:pStyle w:val="Heading4"/>
      </w:pPr>
      <w:r>
        <w:t xml:space="preserve">Extinction. </w:t>
      </w:r>
    </w:p>
    <w:p w14:paraId="1E67F119" w14:textId="77777777" w:rsidR="00DD6A8F" w:rsidRPr="00926330" w:rsidRDefault="00DD6A8F" w:rsidP="00DD6A8F">
      <w:proofErr w:type="spellStart"/>
      <w:r>
        <w:rPr>
          <w:rStyle w:val="Style13ptBold"/>
        </w:rPr>
        <w:t>Knipfer</w:t>
      </w:r>
      <w:proofErr w:type="spellEnd"/>
      <w:r>
        <w:rPr>
          <w:rStyle w:val="Style13ptBold"/>
        </w:rPr>
        <w:t xml:space="preserve"> ’17 </w:t>
      </w:r>
      <w:r w:rsidRPr="00926330">
        <w:t xml:space="preserve">[Cody; Policy Associate at </w:t>
      </w:r>
      <w:proofErr w:type="spellStart"/>
      <w:r w:rsidRPr="00926330">
        <w:t>PoliSpace</w:t>
      </w:r>
      <w:proofErr w:type="spellEnd"/>
      <w:r w:rsidRPr="00926330">
        <w:t xml:space="preserve">, M.A. Candidate in the Space Policy Institute at George Washington University; A Really Cool Blog, “On the Nature of Science and Technology Power,” </w:t>
      </w:r>
      <w:hyperlink r:id="rId42" w:history="1">
        <w:r w:rsidRPr="00926330">
          <w:rPr>
            <w:rStyle w:val="Hyperlink"/>
          </w:rPr>
          <w:t>http://www.reallycoolblog.com/on-the-nature-of-science-and-technology-power/</w:t>
        </w:r>
      </w:hyperlink>
      <w:r>
        <w:t>; DML]</w:t>
      </w:r>
    </w:p>
    <w:p w14:paraId="149902B5" w14:textId="77777777" w:rsidR="00DD6A8F" w:rsidRPr="00926330" w:rsidRDefault="00DD6A8F" w:rsidP="00DD6A8F">
      <w:pPr>
        <w:rPr>
          <w:sz w:val="16"/>
        </w:rPr>
      </w:pPr>
      <w:r w:rsidRPr="00926330">
        <w:rPr>
          <w:sz w:val="16"/>
        </w:rPr>
        <w:t xml:space="preserve">Indeed, </w:t>
      </w:r>
      <w:r w:rsidRPr="00402030">
        <w:rPr>
          <w:rStyle w:val="StyleUnderline"/>
        </w:rPr>
        <w:t xml:space="preserve">the United States’ </w:t>
      </w:r>
      <w:r w:rsidRPr="0043509F">
        <w:rPr>
          <w:rStyle w:val="Emphasis"/>
          <w:highlight w:val="cyan"/>
        </w:rPr>
        <w:t>leadership in s</w:t>
      </w:r>
      <w:r w:rsidRPr="00402030">
        <w:rPr>
          <w:rStyle w:val="Emphasis"/>
        </w:rPr>
        <w:t>cience</w:t>
      </w:r>
      <w:r w:rsidRPr="00402030">
        <w:rPr>
          <w:rStyle w:val="StyleUnderline"/>
        </w:rPr>
        <w:t xml:space="preserve"> </w:t>
      </w:r>
      <w:r w:rsidRPr="0043509F">
        <w:rPr>
          <w:rStyle w:val="StyleUnderline"/>
          <w:highlight w:val="cyan"/>
        </w:rPr>
        <w:t>and</w:t>
      </w:r>
      <w:r w:rsidRPr="00402030">
        <w:rPr>
          <w:rStyle w:val="StyleUnderline"/>
        </w:rPr>
        <w:t xml:space="preserve"> </w:t>
      </w:r>
      <w:r w:rsidRPr="0043509F">
        <w:rPr>
          <w:rStyle w:val="Emphasis"/>
          <w:highlight w:val="cyan"/>
        </w:rPr>
        <w:t>t</w:t>
      </w:r>
      <w:r w:rsidRPr="00402030">
        <w:rPr>
          <w:rStyle w:val="Emphasis"/>
        </w:rPr>
        <w:t>echnology</w:t>
      </w:r>
      <w:r w:rsidRPr="00402030">
        <w:rPr>
          <w:rStyle w:val="StyleUnderline"/>
        </w:rPr>
        <w:t xml:space="preserve"> </w:t>
      </w:r>
      <w:r w:rsidRPr="0043509F">
        <w:rPr>
          <w:rStyle w:val="StyleUnderline"/>
          <w:highlight w:val="cyan"/>
        </w:rPr>
        <w:t>has been a</w:t>
      </w:r>
      <w:r w:rsidRPr="00402030">
        <w:rPr>
          <w:rStyle w:val="StyleUnderline"/>
        </w:rPr>
        <w:t xml:space="preserve"> </w:t>
      </w:r>
      <w:r w:rsidRPr="00402030">
        <w:rPr>
          <w:rStyle w:val="Emphasis"/>
        </w:rPr>
        <w:t xml:space="preserve">historical </w:t>
      </w:r>
      <w:r w:rsidRPr="0043509F">
        <w:rPr>
          <w:rStyle w:val="Emphasis"/>
          <w:highlight w:val="cyan"/>
        </w:rPr>
        <w:t>cornerstone</w:t>
      </w:r>
      <w:r w:rsidRPr="0043509F">
        <w:rPr>
          <w:rStyle w:val="StyleUnderline"/>
          <w:highlight w:val="cyan"/>
        </w:rPr>
        <w:t xml:space="preserve"> of</w:t>
      </w:r>
      <w:r w:rsidRPr="00402030">
        <w:rPr>
          <w:rStyle w:val="StyleUnderline"/>
        </w:rPr>
        <w:t xml:space="preserve"> its capacity for “</w:t>
      </w:r>
      <w:r w:rsidRPr="0043509F">
        <w:rPr>
          <w:rStyle w:val="Emphasis"/>
          <w:highlight w:val="cyan"/>
        </w:rPr>
        <w:t>hard</w:t>
      </w:r>
      <w:r w:rsidRPr="00402030">
        <w:rPr>
          <w:rStyle w:val="Emphasis"/>
        </w:rPr>
        <w:t xml:space="preserve"> power</w:t>
      </w:r>
      <w:r w:rsidRPr="00402030">
        <w:rPr>
          <w:rStyle w:val="StyleUnderline"/>
        </w:rPr>
        <w:t xml:space="preserve">” force application and projection and economic </w:t>
      </w:r>
      <w:r w:rsidRPr="0043509F">
        <w:rPr>
          <w:rStyle w:val="StyleUnderline"/>
          <w:highlight w:val="cyan"/>
        </w:rPr>
        <w:t>and</w:t>
      </w:r>
      <w:r w:rsidRPr="00402030">
        <w:rPr>
          <w:rStyle w:val="StyleUnderline"/>
        </w:rPr>
        <w:t xml:space="preserve"> societal “</w:t>
      </w:r>
      <w:r w:rsidRPr="0043509F">
        <w:rPr>
          <w:rStyle w:val="Emphasis"/>
          <w:highlight w:val="cyan"/>
        </w:rPr>
        <w:t>soft power</w:t>
      </w:r>
      <w:r w:rsidRPr="00402030">
        <w:rPr>
          <w:rStyle w:val="StyleUnderline"/>
        </w:rPr>
        <w:t xml:space="preserve">.” It </w:t>
      </w:r>
      <w:r w:rsidRPr="0043509F">
        <w:rPr>
          <w:rStyle w:val="Emphasis"/>
          <w:highlight w:val="cyan"/>
        </w:rPr>
        <w:t>buttresses</w:t>
      </w:r>
      <w:r w:rsidRPr="00FE471B">
        <w:rPr>
          <w:rStyle w:val="StyleUnderline"/>
        </w:rPr>
        <w:t xml:space="preserve"> the country’s </w:t>
      </w:r>
      <w:r w:rsidRPr="0043509F">
        <w:rPr>
          <w:rStyle w:val="Emphasis"/>
          <w:highlight w:val="cyan"/>
        </w:rPr>
        <w:t>economic might</w:t>
      </w:r>
      <w:r w:rsidRPr="00926330">
        <w:rPr>
          <w:sz w:val="16"/>
        </w:rPr>
        <w:t xml:space="preserve">, enables the modern standards of living of our citizenry, </w:t>
      </w:r>
      <w:r w:rsidRPr="0043509F">
        <w:rPr>
          <w:rStyle w:val="StyleUnderline"/>
          <w:highlight w:val="cyan"/>
        </w:rPr>
        <w:t xml:space="preserve">and </w:t>
      </w:r>
      <w:r w:rsidRPr="0043509F">
        <w:rPr>
          <w:rStyle w:val="Emphasis"/>
          <w:highlight w:val="cyan"/>
        </w:rPr>
        <w:t>expands our</w:t>
      </w:r>
      <w:r w:rsidRPr="00402030">
        <w:rPr>
          <w:rStyle w:val="Emphasis"/>
        </w:rPr>
        <w:t xml:space="preserve"> global</w:t>
      </w:r>
      <w:r w:rsidRPr="00FE471B">
        <w:rPr>
          <w:rStyle w:val="StyleUnderline"/>
        </w:rPr>
        <w:t xml:space="preserve"> cultural </w:t>
      </w:r>
      <w:r w:rsidRPr="00402030">
        <w:rPr>
          <w:rStyle w:val="StyleUnderline"/>
        </w:rPr>
        <w:t xml:space="preserve">and </w:t>
      </w:r>
      <w:r w:rsidRPr="00402030">
        <w:rPr>
          <w:rStyle w:val="Emphasis"/>
        </w:rPr>
        <w:t xml:space="preserve">normative </w:t>
      </w:r>
      <w:r w:rsidRPr="0043509F">
        <w:rPr>
          <w:rStyle w:val="Emphasis"/>
          <w:highlight w:val="cyan"/>
        </w:rPr>
        <w:t>reach</w:t>
      </w:r>
      <w:r w:rsidRPr="00926330">
        <w:rPr>
          <w:sz w:val="16"/>
        </w:rPr>
        <w:t xml:space="preserve">.[ii] </w:t>
      </w:r>
      <w:r w:rsidRPr="00402030">
        <w:rPr>
          <w:rStyle w:val="StyleUnderline"/>
        </w:rPr>
        <w:t xml:space="preserve">Equally so, the power of science and technology has been </w:t>
      </w:r>
      <w:r w:rsidRPr="00402030">
        <w:rPr>
          <w:rStyle w:val="Emphasis"/>
        </w:rPr>
        <w:t>decisive</w:t>
      </w:r>
      <w:r w:rsidRPr="00402030">
        <w:rPr>
          <w:rStyle w:val="StyleUnderline"/>
        </w:rPr>
        <w:t xml:space="preserve"> in the context of national security</w:t>
      </w:r>
      <w:r w:rsidRPr="00926330">
        <w:rPr>
          <w:sz w:val="16"/>
        </w:rPr>
        <w:t>. As President Truman noted in 1945, while urging Congress to create a Department of National Defense, “</w:t>
      </w:r>
      <w:r w:rsidRPr="0043509F">
        <w:rPr>
          <w:rStyle w:val="Emphasis"/>
          <w:highlight w:val="cyan"/>
        </w:rPr>
        <w:t>no aspect</w:t>
      </w:r>
      <w:r w:rsidRPr="0043509F">
        <w:rPr>
          <w:rStyle w:val="StyleUnderline"/>
          <w:highlight w:val="cyan"/>
        </w:rPr>
        <w:t xml:space="preserve"> of military preparedness is </w:t>
      </w:r>
      <w:r w:rsidRPr="0043509F">
        <w:rPr>
          <w:rStyle w:val="Emphasis"/>
          <w:highlight w:val="cyan"/>
        </w:rPr>
        <w:t>more important</w:t>
      </w:r>
      <w:r w:rsidRPr="00FE471B">
        <w:rPr>
          <w:rStyle w:val="StyleUnderline"/>
        </w:rPr>
        <w:t xml:space="preserve"> than </w:t>
      </w:r>
      <w:r w:rsidRPr="00FE471B">
        <w:rPr>
          <w:rStyle w:val="Emphasis"/>
        </w:rPr>
        <w:t>scientific research</w:t>
      </w:r>
      <w:r w:rsidRPr="00FE471B">
        <w:rPr>
          <w:rStyle w:val="StyleUnderline"/>
        </w:rPr>
        <w:t>.”</w:t>
      </w:r>
      <w:r w:rsidRPr="00926330">
        <w:rPr>
          <w:sz w:val="16"/>
        </w:rPr>
        <w:t xml:space="preserve"> [iii] </w:t>
      </w:r>
      <w:r w:rsidRPr="00402030">
        <w:rPr>
          <w:rStyle w:val="StyleUnderline"/>
        </w:rPr>
        <w:t>Through discoveries, technological innovation, and</w:t>
      </w:r>
      <w:r w:rsidRPr="00926330">
        <w:rPr>
          <w:sz w:val="16"/>
        </w:rPr>
        <w:t xml:space="preserve"> the </w:t>
      </w:r>
      <w:r w:rsidRPr="00402030">
        <w:rPr>
          <w:rStyle w:val="StyleUnderline"/>
        </w:rPr>
        <w:t xml:space="preserve">capacity to develop </w:t>
      </w:r>
      <w:r w:rsidRPr="00926330">
        <w:rPr>
          <w:sz w:val="16"/>
        </w:rPr>
        <w:t xml:space="preserve">ideas into deployable </w:t>
      </w:r>
      <w:r w:rsidRPr="00402030">
        <w:rPr>
          <w:rStyle w:val="StyleUnderline"/>
        </w:rPr>
        <w:t>weapons, systems, and concepts, the U</w:t>
      </w:r>
      <w:r w:rsidRPr="00926330">
        <w:rPr>
          <w:sz w:val="16"/>
        </w:rPr>
        <w:t xml:space="preserve">nited </w:t>
      </w:r>
      <w:r w:rsidRPr="00FE471B">
        <w:rPr>
          <w:rStyle w:val="StyleUnderline"/>
        </w:rPr>
        <w:t>S</w:t>
      </w:r>
      <w:r w:rsidRPr="00926330">
        <w:rPr>
          <w:sz w:val="16"/>
        </w:rPr>
        <w:t xml:space="preserve">tates has </w:t>
      </w:r>
      <w:r w:rsidRPr="00402030">
        <w:rPr>
          <w:rStyle w:val="StyleUnderline"/>
        </w:rPr>
        <w:t>arrived at its modern-day military advantage and superiority</w:t>
      </w:r>
      <w:r w:rsidRPr="00926330">
        <w:rPr>
          <w:sz w:val="16"/>
        </w:rPr>
        <w:t>.[iv]</w:t>
      </w:r>
    </w:p>
    <w:p w14:paraId="4D099D30" w14:textId="77777777" w:rsidR="00DD6A8F" w:rsidRPr="00926330" w:rsidRDefault="00DD6A8F" w:rsidP="00DD6A8F">
      <w:pPr>
        <w:rPr>
          <w:sz w:val="16"/>
        </w:rPr>
      </w:pPr>
      <w:r w:rsidRPr="00926330">
        <w:rPr>
          <w:sz w:val="16"/>
        </w:rPr>
        <w:t xml:space="preserve">To that end, </w:t>
      </w:r>
      <w:r w:rsidRPr="00402030">
        <w:rPr>
          <w:rStyle w:val="StyleUnderline"/>
        </w:rPr>
        <w:t xml:space="preserve">science and technology may be considered </w:t>
      </w:r>
      <w:r w:rsidRPr="00402030">
        <w:rPr>
          <w:rStyle w:val="Emphasis"/>
        </w:rPr>
        <w:t>key elements</w:t>
      </w:r>
      <w:r w:rsidRPr="00402030">
        <w:rPr>
          <w:rStyle w:val="StyleUnderline"/>
        </w:rPr>
        <w:t xml:space="preserve"> of the </w:t>
      </w:r>
      <w:r w:rsidRPr="0043509F">
        <w:rPr>
          <w:rStyle w:val="StyleUnderline"/>
          <w:highlight w:val="cyan"/>
        </w:rPr>
        <w:t>U</w:t>
      </w:r>
      <w:r w:rsidRPr="00402030">
        <w:rPr>
          <w:rStyle w:val="StyleUnderline"/>
        </w:rPr>
        <w:t xml:space="preserve">nited </w:t>
      </w:r>
      <w:r w:rsidRPr="0043509F">
        <w:rPr>
          <w:rStyle w:val="StyleUnderline"/>
          <w:highlight w:val="cyan"/>
        </w:rPr>
        <w:t>S</w:t>
      </w:r>
      <w:r w:rsidRPr="00402030">
        <w:rPr>
          <w:rStyle w:val="StyleUnderline"/>
        </w:rPr>
        <w:t xml:space="preserve">tates’ comprehensive national power – </w:t>
      </w:r>
      <w:r w:rsidRPr="00FE471B">
        <w:rPr>
          <w:rStyle w:val="Emphasis"/>
        </w:rPr>
        <w:t>fundamentals</w:t>
      </w:r>
      <w:r w:rsidRPr="00FE471B">
        <w:rPr>
          <w:rStyle w:val="StyleUnderline"/>
        </w:rPr>
        <w:t xml:space="preserve"> of the country’s </w:t>
      </w:r>
      <w:r w:rsidRPr="00FE471B">
        <w:rPr>
          <w:rStyle w:val="Emphasis"/>
        </w:rPr>
        <w:t>strength</w:t>
      </w:r>
      <w:r w:rsidRPr="00FE471B">
        <w:rPr>
          <w:rStyle w:val="StyleUnderline"/>
        </w:rPr>
        <w:t xml:space="preserve"> vis-à-vis </w:t>
      </w:r>
      <w:r w:rsidRPr="00FE471B">
        <w:rPr>
          <w:rStyle w:val="Emphasis"/>
        </w:rPr>
        <w:t>competitors</w:t>
      </w:r>
      <w:r w:rsidRPr="00402030">
        <w:rPr>
          <w:rStyle w:val="StyleUnderline"/>
        </w:rPr>
        <w:t xml:space="preserve">. Yet science and technology </w:t>
      </w:r>
      <w:r w:rsidRPr="00402030">
        <w:rPr>
          <w:rStyle w:val="Emphasis"/>
        </w:rPr>
        <w:t>alone cannot ensure</w:t>
      </w:r>
      <w:r w:rsidRPr="00926330">
        <w:rPr>
          <w:sz w:val="16"/>
        </w:rPr>
        <w:t xml:space="preserve"> any country’s continued </w:t>
      </w:r>
      <w:r w:rsidRPr="00402030">
        <w:rPr>
          <w:rStyle w:val="Emphasis"/>
        </w:rPr>
        <w:t>security</w:t>
      </w:r>
      <w:r w:rsidRPr="00926330">
        <w:rPr>
          <w:sz w:val="16"/>
        </w:rPr>
        <w:t xml:space="preserve">, prosperity, or hegemony; far from operating in a vacuum, </w:t>
      </w:r>
      <w:r w:rsidRPr="0043509F">
        <w:rPr>
          <w:rStyle w:val="StyleUnderline"/>
          <w:highlight w:val="cyan"/>
        </w:rPr>
        <w:t>s</w:t>
      </w:r>
      <w:r w:rsidRPr="00402030">
        <w:rPr>
          <w:rStyle w:val="StyleUnderline"/>
        </w:rPr>
        <w:t xml:space="preserve">cience </w:t>
      </w:r>
      <w:r w:rsidRPr="0043509F">
        <w:rPr>
          <w:rStyle w:val="StyleUnderline"/>
          <w:highlight w:val="cyan"/>
        </w:rPr>
        <w:t>and t</w:t>
      </w:r>
      <w:r w:rsidRPr="00402030">
        <w:rPr>
          <w:rStyle w:val="StyleUnderline"/>
        </w:rPr>
        <w:t xml:space="preserve">echnology </w:t>
      </w:r>
      <w:r w:rsidRPr="009B2F09">
        <w:rPr>
          <w:rStyle w:val="StyleUnderline"/>
        </w:rPr>
        <w:t xml:space="preserve">are </w:t>
      </w:r>
      <w:r w:rsidRPr="009B2F09">
        <w:rPr>
          <w:rStyle w:val="Emphasis"/>
        </w:rPr>
        <w:t>constantly evolving</w:t>
      </w:r>
      <w:r w:rsidRPr="00402030">
        <w:rPr>
          <w:rStyle w:val="StyleUnderline"/>
        </w:rPr>
        <w:t xml:space="preserve"> to address </w:t>
      </w:r>
      <w:r w:rsidRPr="00402030">
        <w:rPr>
          <w:rStyle w:val="Emphasis"/>
        </w:rPr>
        <w:t>changing domestic</w:t>
      </w:r>
      <w:r w:rsidRPr="00402030">
        <w:rPr>
          <w:rStyle w:val="StyleUnderline"/>
        </w:rPr>
        <w:t xml:space="preserve"> and </w:t>
      </w:r>
      <w:r w:rsidRPr="00402030">
        <w:rPr>
          <w:rStyle w:val="Emphasis"/>
        </w:rPr>
        <w:t>international circumstances</w:t>
      </w:r>
      <w:r w:rsidRPr="00402030">
        <w:rPr>
          <w:rStyle w:val="StyleUnderline"/>
        </w:rPr>
        <w:t xml:space="preserve"> and </w:t>
      </w:r>
      <w:r w:rsidRPr="00402030">
        <w:rPr>
          <w:rStyle w:val="Emphasis"/>
        </w:rPr>
        <w:t>threats</w:t>
      </w:r>
      <w:r w:rsidRPr="00402030">
        <w:rPr>
          <w:rStyle w:val="StyleUnderline"/>
        </w:rPr>
        <w:t>. To reap advantage</w:t>
      </w:r>
      <w:r w:rsidRPr="00926330">
        <w:rPr>
          <w:sz w:val="16"/>
        </w:rPr>
        <w:t xml:space="preserve"> from science and technology, especially in their national security application, </w:t>
      </w:r>
      <w:r w:rsidRPr="00402030">
        <w:rPr>
          <w:rStyle w:val="StyleUnderline"/>
        </w:rPr>
        <w:t xml:space="preserve">a country </w:t>
      </w:r>
      <w:r w:rsidRPr="0043509F">
        <w:rPr>
          <w:rStyle w:val="Emphasis"/>
          <w:highlight w:val="cyan"/>
        </w:rPr>
        <w:t xml:space="preserve">must </w:t>
      </w:r>
      <w:r w:rsidRPr="00FE471B">
        <w:rPr>
          <w:rStyle w:val="Emphasis"/>
        </w:rPr>
        <w:t xml:space="preserve">continually </w:t>
      </w:r>
      <w:r w:rsidRPr="0043509F">
        <w:rPr>
          <w:rStyle w:val="Emphasis"/>
          <w:highlight w:val="cyan"/>
        </w:rPr>
        <w:t>innovate</w:t>
      </w:r>
      <w:r w:rsidRPr="00402030">
        <w:rPr>
          <w:rStyle w:val="StyleUnderline"/>
        </w:rPr>
        <w:t xml:space="preserve"> to tackle</w:t>
      </w:r>
      <w:r w:rsidRPr="00926330">
        <w:rPr>
          <w:sz w:val="16"/>
        </w:rPr>
        <w:t xml:space="preserve"> contemporary </w:t>
      </w:r>
      <w:r w:rsidRPr="00402030">
        <w:rPr>
          <w:rStyle w:val="StyleUnderline"/>
        </w:rPr>
        <w:t xml:space="preserve">developments and </w:t>
      </w:r>
      <w:r w:rsidRPr="00FE471B">
        <w:rPr>
          <w:rStyle w:val="Emphasis"/>
        </w:rPr>
        <w:t>anticipate</w:t>
      </w:r>
      <w:r w:rsidRPr="00402030">
        <w:rPr>
          <w:rStyle w:val="StyleUnderline"/>
        </w:rPr>
        <w:t xml:space="preserve"> future ones</w:t>
      </w:r>
      <w:r w:rsidRPr="00926330">
        <w:rPr>
          <w:sz w:val="16"/>
        </w:rPr>
        <w:t>. This poses a considerable challenge, the solution to which extends beyond advanced engineering and research.</w:t>
      </w:r>
    </w:p>
    <w:p w14:paraId="04E02690" w14:textId="77777777" w:rsidR="00DD6A8F" w:rsidRPr="00926330" w:rsidRDefault="00DD6A8F" w:rsidP="00DD6A8F">
      <w:pPr>
        <w:rPr>
          <w:sz w:val="16"/>
        </w:rPr>
      </w:pPr>
      <w:r w:rsidRPr="00926330">
        <w:rPr>
          <w:sz w:val="16"/>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263419E9" w14:textId="77777777" w:rsidR="00DD6A8F" w:rsidRPr="00926330" w:rsidRDefault="00DD6A8F" w:rsidP="00DD6A8F">
      <w:pPr>
        <w:rPr>
          <w:sz w:val="16"/>
        </w:rPr>
      </w:pPr>
      <w:r w:rsidRPr="00926330">
        <w:rPr>
          <w:sz w:val="16"/>
        </w:rPr>
        <w:t>Employment of – and Challenges Facing – National Security-Related Technology</w:t>
      </w:r>
    </w:p>
    <w:p w14:paraId="37D2D0F1" w14:textId="77777777" w:rsidR="00DD6A8F" w:rsidRPr="00926330" w:rsidRDefault="00DD6A8F" w:rsidP="00DD6A8F">
      <w:pPr>
        <w:rPr>
          <w:sz w:val="16"/>
        </w:rPr>
      </w:pPr>
      <w:r w:rsidRPr="00926330">
        <w:rPr>
          <w:sz w:val="16"/>
        </w:rPr>
        <w:t>Recognizing the vital role that technology played in winning World War Two, along with the emerging threat of Soviet technological competitiveness</w:t>
      </w:r>
      <w:r w:rsidRPr="00402030">
        <w:rPr>
          <w:rStyle w:val="StyleUnderline"/>
        </w:rPr>
        <w:t>, the United States established</w:t>
      </w:r>
      <w:r w:rsidRPr="00926330">
        <w:rPr>
          <w:sz w:val="16"/>
        </w:rPr>
        <w:t xml:space="preserve"> in the war’s wake </w:t>
      </w:r>
      <w:r w:rsidRPr="00402030">
        <w:rPr>
          <w:rStyle w:val="StyleUnderline"/>
        </w:rPr>
        <w:t xml:space="preserve">an </w:t>
      </w:r>
      <w:r w:rsidRPr="00402030">
        <w:rPr>
          <w:rStyle w:val="Emphasis"/>
        </w:rPr>
        <w:t>extensive infrastructure</w:t>
      </w:r>
      <w:r w:rsidRPr="00402030">
        <w:rPr>
          <w:rStyle w:val="StyleUnderline"/>
        </w:rPr>
        <w:t xml:space="preserve"> to support national security </w:t>
      </w:r>
      <w:r w:rsidRPr="0043509F">
        <w:rPr>
          <w:rStyle w:val="StyleUnderline"/>
          <w:highlight w:val="cyan"/>
        </w:rPr>
        <w:t>s</w:t>
      </w:r>
      <w:r w:rsidRPr="00402030">
        <w:rPr>
          <w:rStyle w:val="StyleUnderline"/>
        </w:rPr>
        <w:t xml:space="preserve">cience </w:t>
      </w:r>
      <w:r w:rsidRPr="0043509F">
        <w:rPr>
          <w:rStyle w:val="StyleUnderline"/>
          <w:highlight w:val="cyan"/>
        </w:rPr>
        <w:t>and t</w:t>
      </w:r>
      <w:r w:rsidRPr="00402030">
        <w:rPr>
          <w:rStyle w:val="StyleUnderline"/>
        </w:rPr>
        <w:t xml:space="preserve">echnology efforts. This </w:t>
      </w:r>
      <w:r w:rsidRPr="0043509F">
        <w:rPr>
          <w:rStyle w:val="StyleUnderline"/>
          <w:highlight w:val="cyan"/>
        </w:rPr>
        <w:t xml:space="preserve">provided </w:t>
      </w:r>
      <w:r w:rsidRPr="00926330">
        <w:rPr>
          <w:sz w:val="16"/>
        </w:rPr>
        <w:t xml:space="preserve">foundation and </w:t>
      </w:r>
      <w:r w:rsidRPr="0043509F">
        <w:rPr>
          <w:rStyle w:val="Emphasis"/>
          <w:highlight w:val="cyan"/>
        </w:rPr>
        <w:t>catalyst</w:t>
      </w:r>
      <w:r w:rsidRPr="0043509F">
        <w:rPr>
          <w:rStyle w:val="StyleUnderline"/>
          <w:highlight w:val="cyan"/>
        </w:rPr>
        <w:t xml:space="preserve"> for</w:t>
      </w:r>
      <w:r w:rsidRPr="00926330">
        <w:rPr>
          <w:sz w:val="16"/>
        </w:rPr>
        <w:t xml:space="preserve"> the </w:t>
      </w:r>
      <w:r w:rsidRPr="00FE471B">
        <w:rPr>
          <w:rStyle w:val="StyleUnderline"/>
        </w:rPr>
        <w:t xml:space="preserve">development of </w:t>
      </w:r>
      <w:r w:rsidRPr="00FE471B">
        <w:rPr>
          <w:rStyle w:val="Emphasis"/>
        </w:rPr>
        <w:t xml:space="preserve">military </w:t>
      </w:r>
      <w:r w:rsidRPr="0043509F">
        <w:rPr>
          <w:rStyle w:val="Emphasis"/>
          <w:highlight w:val="cyan"/>
        </w:rPr>
        <w:t>capabilities</w:t>
      </w:r>
      <w:r w:rsidRPr="00926330">
        <w:rPr>
          <w:sz w:val="16"/>
        </w:rPr>
        <w:t xml:space="preserve"> and tools </w:t>
      </w:r>
      <w:r w:rsidRPr="0043509F">
        <w:rPr>
          <w:rStyle w:val="StyleUnderline"/>
          <w:highlight w:val="cyan"/>
        </w:rPr>
        <w:t xml:space="preserve">needed to </w:t>
      </w:r>
      <w:r w:rsidRPr="0043509F">
        <w:rPr>
          <w:rStyle w:val="Emphasis"/>
          <w:highlight w:val="cyan"/>
        </w:rPr>
        <w:t>meet</w:t>
      </w:r>
      <w:r w:rsidRPr="00FE471B">
        <w:rPr>
          <w:rStyle w:val="Emphasis"/>
        </w:rPr>
        <w:t xml:space="preserve"> the</w:t>
      </w:r>
      <w:r w:rsidRPr="00402030">
        <w:rPr>
          <w:rStyle w:val="Emphasis"/>
        </w:rPr>
        <w:t xml:space="preserve"> </w:t>
      </w:r>
      <w:r w:rsidRPr="0043509F">
        <w:rPr>
          <w:rStyle w:val="Emphasis"/>
          <w:highlight w:val="cyan"/>
        </w:rPr>
        <w:t>challenges</w:t>
      </w:r>
      <w:r w:rsidRPr="00402030">
        <w:rPr>
          <w:rStyle w:val="StyleUnderline"/>
        </w:rPr>
        <w:t xml:space="preserve"> of</w:t>
      </w:r>
      <w:r w:rsidRPr="00926330">
        <w:rPr>
          <w:sz w:val="16"/>
        </w:rPr>
        <w:t xml:space="preserve"> the Cold War and </w:t>
      </w:r>
      <w:r w:rsidRPr="00402030">
        <w:rPr>
          <w:rStyle w:val="StyleUnderline"/>
        </w:rPr>
        <w:t xml:space="preserve">the </w:t>
      </w:r>
      <w:r w:rsidRPr="00402030">
        <w:rPr>
          <w:rStyle w:val="Emphasis"/>
        </w:rPr>
        <w:t>modern day</w:t>
      </w:r>
      <w:r w:rsidRPr="00402030">
        <w:rPr>
          <w:rStyle w:val="StyleUnderline"/>
        </w:rPr>
        <w:t xml:space="preserve">: </w:t>
      </w:r>
      <w:r w:rsidRPr="0043509F">
        <w:rPr>
          <w:rStyle w:val="StyleUnderline"/>
          <w:highlight w:val="cyan"/>
        </w:rPr>
        <w:t xml:space="preserve">the </w:t>
      </w:r>
      <w:r w:rsidRPr="0043509F">
        <w:rPr>
          <w:rStyle w:val="Emphasis"/>
          <w:highlight w:val="cyan"/>
        </w:rPr>
        <w:t>nuclear triad</w:t>
      </w:r>
      <w:r w:rsidRPr="0043509F">
        <w:rPr>
          <w:rStyle w:val="StyleUnderline"/>
          <w:highlight w:val="cyan"/>
        </w:rPr>
        <w:t xml:space="preserve">, </w:t>
      </w:r>
      <w:r w:rsidRPr="0043509F">
        <w:rPr>
          <w:rStyle w:val="Emphasis"/>
          <w:highlight w:val="cyan"/>
        </w:rPr>
        <w:t>intel</w:t>
      </w:r>
      <w:r w:rsidRPr="009B2F09">
        <w:rPr>
          <w:rStyle w:val="Emphasis"/>
        </w:rPr>
        <w:t>ligence-gathering</w:t>
      </w:r>
      <w:r w:rsidRPr="00402030">
        <w:rPr>
          <w:rStyle w:val="StyleUnderline"/>
        </w:rPr>
        <w:t xml:space="preserve"> </w:t>
      </w:r>
      <w:r w:rsidRPr="0043509F">
        <w:rPr>
          <w:rStyle w:val="StyleUnderline"/>
          <w:highlight w:val="cyan"/>
        </w:rPr>
        <w:t xml:space="preserve">and </w:t>
      </w:r>
      <w:r w:rsidRPr="0043509F">
        <w:rPr>
          <w:rStyle w:val="Emphasis"/>
          <w:highlight w:val="cyan"/>
        </w:rPr>
        <w:t>cyber</w:t>
      </w:r>
      <w:r w:rsidRPr="009B2F09">
        <w:rPr>
          <w:rStyle w:val="Emphasis"/>
        </w:rPr>
        <w:t xml:space="preserve"> infrastructure</w:t>
      </w:r>
      <w:r w:rsidRPr="00402030">
        <w:rPr>
          <w:rStyle w:val="StyleUnderline"/>
        </w:rPr>
        <w:t xml:space="preserve">, </w:t>
      </w:r>
      <w:r w:rsidRPr="0043509F">
        <w:rPr>
          <w:rStyle w:val="Emphasis"/>
          <w:highlight w:val="cyan"/>
        </w:rPr>
        <w:t>space-based radar</w:t>
      </w:r>
      <w:r w:rsidRPr="00402030">
        <w:rPr>
          <w:rStyle w:val="StyleUnderline"/>
        </w:rPr>
        <w:t xml:space="preserve"> and </w:t>
      </w:r>
      <w:r w:rsidRPr="009B2F09">
        <w:rPr>
          <w:rStyle w:val="Emphasis"/>
        </w:rPr>
        <w:t>communications systems</w:t>
      </w:r>
      <w:r w:rsidRPr="00402030">
        <w:rPr>
          <w:rStyle w:val="StyleUnderline"/>
        </w:rPr>
        <w:t xml:space="preserve">, </w:t>
      </w:r>
      <w:r w:rsidRPr="009B2F09">
        <w:rPr>
          <w:rStyle w:val="Emphasis"/>
        </w:rPr>
        <w:t xml:space="preserve">advanced precision-guided </w:t>
      </w:r>
      <w:r w:rsidRPr="0043509F">
        <w:rPr>
          <w:rStyle w:val="Emphasis"/>
          <w:highlight w:val="cyan"/>
        </w:rPr>
        <w:t>munitions</w:t>
      </w:r>
      <w:r w:rsidRPr="0043509F">
        <w:rPr>
          <w:rStyle w:val="StyleUnderline"/>
          <w:highlight w:val="cyan"/>
        </w:rPr>
        <w:t>, and</w:t>
      </w:r>
      <w:r w:rsidRPr="00402030">
        <w:rPr>
          <w:rStyle w:val="StyleUnderline"/>
        </w:rPr>
        <w:t xml:space="preserve"> </w:t>
      </w:r>
      <w:r w:rsidRPr="009B2F09">
        <w:rPr>
          <w:rStyle w:val="Emphasis"/>
        </w:rPr>
        <w:t xml:space="preserve">integrated </w:t>
      </w:r>
      <w:r w:rsidRPr="0043509F">
        <w:rPr>
          <w:rStyle w:val="Emphasis"/>
          <w:highlight w:val="cyan"/>
        </w:rPr>
        <w:t>c</w:t>
      </w:r>
      <w:r w:rsidRPr="009B2F09">
        <w:rPr>
          <w:rStyle w:val="Emphasis"/>
        </w:rPr>
        <w:t>ommand</w:t>
      </w:r>
      <w:r w:rsidRPr="00402030">
        <w:rPr>
          <w:rStyle w:val="StyleUnderline"/>
        </w:rPr>
        <w:t xml:space="preserve"> </w:t>
      </w:r>
      <w:r w:rsidRPr="0043509F">
        <w:rPr>
          <w:rStyle w:val="StyleUnderline"/>
          <w:highlight w:val="cyan"/>
        </w:rPr>
        <w:t xml:space="preserve">and </w:t>
      </w:r>
      <w:r w:rsidRPr="0043509F">
        <w:rPr>
          <w:rStyle w:val="Emphasis"/>
          <w:highlight w:val="cyan"/>
        </w:rPr>
        <w:t>c</w:t>
      </w:r>
      <w:r w:rsidRPr="009B2F09">
        <w:rPr>
          <w:rStyle w:val="Emphasis"/>
        </w:rPr>
        <w:t>ontrol</w:t>
      </w:r>
      <w:r w:rsidRPr="00402030">
        <w:rPr>
          <w:rStyle w:val="StyleUnderline"/>
        </w:rPr>
        <w:t xml:space="preserve">, along with </w:t>
      </w:r>
      <w:r w:rsidRPr="009B2F09">
        <w:rPr>
          <w:rStyle w:val="Emphasis"/>
        </w:rPr>
        <w:t>myriad other assets</w:t>
      </w:r>
      <w:r w:rsidRPr="00926330">
        <w:rPr>
          <w:sz w:val="16"/>
        </w:rPr>
        <w:t>.[v]</w:t>
      </w:r>
    </w:p>
    <w:p w14:paraId="2DA68A77" w14:textId="77777777" w:rsidR="00DD6A8F" w:rsidRPr="00926330" w:rsidRDefault="00DD6A8F" w:rsidP="00DD6A8F">
      <w:pPr>
        <w:rPr>
          <w:sz w:val="16"/>
        </w:rPr>
      </w:pPr>
      <w:r w:rsidRPr="00402030">
        <w:rPr>
          <w:rStyle w:val="StyleUnderline"/>
        </w:rPr>
        <w:t xml:space="preserve">These technologies have seen </w:t>
      </w:r>
      <w:r w:rsidRPr="009B2F09">
        <w:rPr>
          <w:rStyle w:val="Emphasis"/>
        </w:rPr>
        <w:t>extensive use</w:t>
      </w:r>
      <w:r w:rsidRPr="00402030">
        <w:rPr>
          <w:rStyle w:val="StyleUnderline"/>
        </w:rPr>
        <w:t xml:space="preserve"> in contemporary military conflicts</w:t>
      </w:r>
      <w:r w:rsidRPr="00926330">
        <w:rPr>
          <w:sz w:val="16"/>
        </w:rPr>
        <w:t>.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w:t>
      </w:r>
    </w:p>
    <w:p w14:paraId="691AB3B2" w14:textId="77777777" w:rsidR="00DD6A8F" w:rsidRPr="00926330" w:rsidRDefault="00DD6A8F" w:rsidP="00DD6A8F">
      <w:pPr>
        <w:rPr>
          <w:sz w:val="16"/>
        </w:rPr>
      </w:pPr>
      <w:r w:rsidRPr="00402030">
        <w:rPr>
          <w:rStyle w:val="StyleUnderline"/>
        </w:rPr>
        <w:t xml:space="preserve">Technology abets the United States’ security </w:t>
      </w:r>
      <w:r w:rsidRPr="00402030">
        <w:rPr>
          <w:rStyle w:val="Emphasis"/>
        </w:rPr>
        <w:t>beyond warfighting</w:t>
      </w:r>
      <w:r w:rsidRPr="00402030">
        <w:rPr>
          <w:rStyle w:val="StyleUnderline"/>
        </w:rPr>
        <w:t xml:space="preserve">. </w:t>
      </w:r>
      <w:r w:rsidRPr="00402030">
        <w:rPr>
          <w:rStyle w:val="Emphasis"/>
        </w:rPr>
        <w:t xml:space="preserve">Advanced </w:t>
      </w:r>
      <w:r w:rsidRPr="0043509F">
        <w:rPr>
          <w:rStyle w:val="Emphasis"/>
          <w:highlight w:val="cyan"/>
        </w:rPr>
        <w:t>cyber capabilities</w:t>
      </w:r>
      <w:r w:rsidRPr="00926330">
        <w:rPr>
          <w:sz w:val="16"/>
        </w:rPr>
        <w:t xml:space="preserve"> – encryption, for example – </w:t>
      </w:r>
      <w:r w:rsidRPr="00402030">
        <w:rPr>
          <w:rStyle w:val="StyleUnderline"/>
        </w:rPr>
        <w:t xml:space="preserve">seek to </w:t>
      </w:r>
      <w:r w:rsidRPr="0043509F">
        <w:rPr>
          <w:rStyle w:val="Emphasis"/>
          <w:highlight w:val="cyan"/>
        </w:rPr>
        <w:t>defend the networks</w:t>
      </w:r>
      <w:r w:rsidRPr="00402030">
        <w:rPr>
          <w:rStyle w:val="StyleUnderline"/>
        </w:rPr>
        <w:t xml:space="preserve"> which control the country’s power, transit, and water infrastructure </w:t>
      </w:r>
      <w:r w:rsidRPr="0043509F">
        <w:rPr>
          <w:rStyle w:val="StyleUnderline"/>
          <w:highlight w:val="cyan"/>
        </w:rPr>
        <w:t>from</w:t>
      </w:r>
      <w:r w:rsidRPr="00926330">
        <w:rPr>
          <w:sz w:val="16"/>
        </w:rPr>
        <w:t xml:space="preserve"> malicious </w:t>
      </w:r>
      <w:r w:rsidRPr="0043509F">
        <w:rPr>
          <w:rStyle w:val="StyleUnderline"/>
          <w:highlight w:val="cyan"/>
        </w:rPr>
        <w:t>hacks</w:t>
      </w:r>
      <w:r w:rsidRPr="00926330">
        <w:rPr>
          <w:sz w:val="16"/>
        </w:rPr>
        <w:t xml:space="preserve"> and crippling denial of service.[viii] </w:t>
      </w:r>
      <w:r w:rsidRPr="00402030">
        <w:rPr>
          <w:rStyle w:val="StyleUnderline"/>
        </w:rPr>
        <w:t xml:space="preserve">Technologies capable of </w:t>
      </w:r>
      <w:r w:rsidRPr="0043509F">
        <w:rPr>
          <w:rStyle w:val="Emphasis"/>
          <w:highlight w:val="cyan"/>
        </w:rPr>
        <w:t>detecting</w:t>
      </w:r>
      <w:r w:rsidRPr="00402030">
        <w:rPr>
          <w:rStyle w:val="Emphasis"/>
        </w:rPr>
        <w:t xml:space="preserve"> harmful </w:t>
      </w:r>
      <w:r w:rsidRPr="0043509F">
        <w:rPr>
          <w:rStyle w:val="Emphasis"/>
          <w:highlight w:val="cyan"/>
        </w:rPr>
        <w:t>biological</w:t>
      </w:r>
      <w:r w:rsidRPr="0043509F">
        <w:rPr>
          <w:rStyle w:val="StyleUnderline"/>
          <w:highlight w:val="cyan"/>
        </w:rPr>
        <w:t xml:space="preserve"> and </w:t>
      </w:r>
      <w:r w:rsidRPr="0043509F">
        <w:rPr>
          <w:rStyle w:val="Emphasis"/>
          <w:highlight w:val="cyan"/>
        </w:rPr>
        <w:t>chemical agents</w:t>
      </w:r>
      <w:r w:rsidRPr="0043509F">
        <w:rPr>
          <w:rStyle w:val="StyleUnderline"/>
          <w:highlight w:val="cyan"/>
        </w:rPr>
        <w:t xml:space="preserve"> guard</w:t>
      </w:r>
      <w:r w:rsidRPr="00402030">
        <w:rPr>
          <w:rStyle w:val="StyleUnderline"/>
        </w:rPr>
        <w:t xml:space="preserve"> the country </w:t>
      </w:r>
      <w:r w:rsidRPr="0043509F">
        <w:rPr>
          <w:rStyle w:val="StyleUnderline"/>
          <w:highlight w:val="cyan"/>
        </w:rPr>
        <w:t>against</w:t>
      </w:r>
      <w:r w:rsidRPr="00402030">
        <w:rPr>
          <w:rStyle w:val="StyleUnderline"/>
        </w:rPr>
        <w:t xml:space="preserve"> </w:t>
      </w:r>
      <w:r w:rsidRPr="00402030">
        <w:rPr>
          <w:rStyle w:val="Emphasis"/>
        </w:rPr>
        <w:t xml:space="preserve">potentially devastating </w:t>
      </w:r>
      <w:r w:rsidRPr="0043509F">
        <w:rPr>
          <w:rStyle w:val="Emphasis"/>
          <w:highlight w:val="cyan"/>
        </w:rPr>
        <w:t>attack</w:t>
      </w:r>
      <w:r w:rsidRPr="00402030">
        <w:rPr>
          <w:rStyle w:val="StyleUnderline"/>
        </w:rPr>
        <w:t xml:space="preserve"> by non-state actors</w:t>
      </w:r>
      <w:r w:rsidRPr="00926330">
        <w:rPr>
          <w:sz w:val="16"/>
        </w:rPr>
        <w:t xml:space="preserve">.[ix] </w:t>
      </w:r>
      <w:r w:rsidRPr="00402030">
        <w:rPr>
          <w:rStyle w:val="StyleUnderline"/>
        </w:rPr>
        <w:t xml:space="preserve">Increasingly sophisticated monitoring and surveillance technology enables the government to </w:t>
      </w:r>
      <w:r w:rsidRPr="00402030">
        <w:rPr>
          <w:rStyle w:val="Emphasis"/>
        </w:rPr>
        <w:t>globally track</w:t>
      </w:r>
      <w:r w:rsidRPr="00402030">
        <w:rPr>
          <w:rStyle w:val="StyleUnderline"/>
        </w:rPr>
        <w:t xml:space="preserve"> and </w:t>
      </w:r>
      <w:r w:rsidRPr="00402030">
        <w:rPr>
          <w:rStyle w:val="Emphasis"/>
        </w:rPr>
        <w:t>work</w:t>
      </w:r>
      <w:r w:rsidRPr="00402030">
        <w:rPr>
          <w:rStyle w:val="StyleUnderline"/>
        </w:rPr>
        <w:t xml:space="preserve"> to counter criminal activity, terrorist organizations, and other developments</w:t>
      </w:r>
      <w:r w:rsidRPr="00926330">
        <w:rPr>
          <w:sz w:val="16"/>
        </w:rPr>
        <w:t xml:space="preserve"> which threaten the country’s safety.[x]</w:t>
      </w:r>
    </w:p>
    <w:p w14:paraId="406CA3E8" w14:textId="77777777" w:rsidR="00DD6A8F" w:rsidRPr="00926330" w:rsidRDefault="00DD6A8F" w:rsidP="00DD6A8F">
      <w:pPr>
        <w:rPr>
          <w:sz w:val="16"/>
          <w:szCs w:val="10"/>
        </w:rPr>
      </w:pPr>
      <w:r w:rsidRPr="00926330">
        <w:rPr>
          <w:sz w:val="16"/>
          <w:szCs w:val="10"/>
        </w:rPr>
        <w:t>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w:t>
      </w:r>
    </w:p>
    <w:p w14:paraId="22D8D8DE" w14:textId="77777777" w:rsidR="00DD6A8F" w:rsidRPr="00926330" w:rsidRDefault="00DD6A8F" w:rsidP="00DD6A8F">
      <w:pPr>
        <w:rPr>
          <w:sz w:val="16"/>
          <w:szCs w:val="10"/>
        </w:rPr>
      </w:pPr>
      <w:r w:rsidRPr="00926330">
        <w:rPr>
          <w:sz w:val="16"/>
          <w:szCs w:val="10"/>
        </w:rPr>
        <w:t>Meanwhile, in reaction to the United States’ present-day technological superiority, competitive foreign powers such as Russia and China are heavily investing in hardware and capabilities in the cyber and military realms specifically designed to counter the United States’ technological strengths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w:t>
      </w:r>
    </w:p>
    <w:p w14:paraId="74049177" w14:textId="77777777" w:rsidR="00DD6A8F" w:rsidRPr="00926330" w:rsidRDefault="00DD6A8F" w:rsidP="00DD6A8F">
      <w:pPr>
        <w:rPr>
          <w:sz w:val="16"/>
          <w:szCs w:val="10"/>
        </w:rPr>
      </w:pPr>
      <w:r w:rsidRPr="00926330">
        <w:rPr>
          <w:sz w:val="16"/>
          <w:szCs w:val="10"/>
        </w:rPr>
        <w:t>The Attributes of National Security Science and Technology Power</w:t>
      </w:r>
    </w:p>
    <w:p w14:paraId="6E4D73BF" w14:textId="77777777" w:rsidR="00DD6A8F" w:rsidRPr="00926330" w:rsidRDefault="00DD6A8F" w:rsidP="00DD6A8F">
      <w:pPr>
        <w:rPr>
          <w:sz w:val="16"/>
          <w:szCs w:val="10"/>
        </w:rPr>
      </w:pPr>
      <w:r w:rsidRPr="00926330">
        <w:rPr>
          <w:sz w:val="16"/>
          <w:szCs w:val="10"/>
        </w:rPr>
        <w:t>From this, several key attributes and characteristics of science and technology as a form of national power can be identified. Foremost is the capacity for technology and science to be a significant, occasionally decisive, enhancer of a country’s military strength against enemies. Countries which develop innovative military technologies which effectively counter an adversary’s offenses or defensives, or against which an adversary has no means to protect itself, find themselves disproportionately advantaged on the battlefield. Indeed, technologies which upend dominant “status quo” warfighting paradigms – such as, historically, the introduction of the chariot, the tank, or nuclear weapons – are poised to significantly disrupt and reorder the geopolitical and military balance of power.[xiv]</w:t>
      </w:r>
    </w:p>
    <w:p w14:paraId="2C5E476C" w14:textId="77777777" w:rsidR="00DD6A8F" w:rsidRPr="00926330" w:rsidRDefault="00DD6A8F" w:rsidP="00DD6A8F">
      <w:pPr>
        <w:rPr>
          <w:sz w:val="16"/>
          <w:szCs w:val="10"/>
        </w:rPr>
      </w:pPr>
      <w:r w:rsidRPr="00926330">
        <w:rPr>
          <w:sz w:val="16"/>
          <w:szCs w:val="10"/>
        </w:rPr>
        <w:t xml:space="preserve">To that end, </w:t>
      </w:r>
      <w:proofErr w:type="gramStart"/>
      <w:r w:rsidRPr="00926330">
        <w:rPr>
          <w:sz w:val="16"/>
          <w:szCs w:val="10"/>
        </w:rPr>
        <w:t>science</w:t>
      </w:r>
      <w:proofErr w:type="gramEnd"/>
      <w:r w:rsidRPr="00926330">
        <w:rPr>
          <w:sz w:val="16"/>
          <w:szCs w:val="10"/>
        </w:rPr>
        <w:t xml:space="preserv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w:t>
      </w:r>
    </w:p>
    <w:p w14:paraId="37E6B667" w14:textId="77777777" w:rsidR="00DD6A8F" w:rsidRPr="00926330" w:rsidRDefault="00DD6A8F" w:rsidP="00DD6A8F">
      <w:pPr>
        <w:rPr>
          <w:sz w:val="16"/>
          <w:szCs w:val="10"/>
        </w:rPr>
      </w:pPr>
      <w:r w:rsidRPr="00926330">
        <w:rPr>
          <w:sz w:val="16"/>
          <w:szCs w:val="10"/>
        </w:rPr>
        <w:t>A defining characteristic of science and technology power, then, is the continual quest for states to match, counter, and out-compete the technology of their adversaries. This continuing interplay between technology and national power, characterized by the sustained technological evolution and described often as an “offset,” has been a key focus for national security-related research and development throughout the Cold War and into the present.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w:t>
      </w:r>
    </w:p>
    <w:p w14:paraId="28F061CA" w14:textId="77777777" w:rsidR="00DD6A8F" w:rsidRPr="00926330" w:rsidRDefault="00DD6A8F" w:rsidP="00DD6A8F">
      <w:pPr>
        <w:rPr>
          <w:sz w:val="16"/>
          <w:szCs w:val="10"/>
        </w:rPr>
      </w:pPr>
      <w:r w:rsidRPr="00926330">
        <w:rPr>
          <w:sz w:val="16"/>
          <w:szCs w:val="10"/>
        </w:rPr>
        <w:t>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w:t>
      </w:r>
    </w:p>
    <w:p w14:paraId="28E44A17" w14:textId="77777777" w:rsidR="00DD6A8F" w:rsidRPr="00926330" w:rsidRDefault="00DD6A8F" w:rsidP="00DD6A8F">
      <w:pPr>
        <w:rPr>
          <w:sz w:val="16"/>
          <w:szCs w:val="10"/>
        </w:rPr>
      </w:pPr>
      <w:r w:rsidRPr="00926330">
        <w:rPr>
          <w:sz w:val="16"/>
          <w:szCs w:val="10"/>
        </w:rPr>
        <w:t>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w:t>
      </w:r>
    </w:p>
    <w:p w14:paraId="58FB27AD" w14:textId="77777777" w:rsidR="00DD6A8F" w:rsidRPr="00926330" w:rsidRDefault="00DD6A8F" w:rsidP="00DD6A8F">
      <w:pPr>
        <w:rPr>
          <w:sz w:val="16"/>
          <w:szCs w:val="10"/>
        </w:rPr>
      </w:pPr>
      <w:r w:rsidRPr="00926330">
        <w:rPr>
          <w:sz w:val="16"/>
          <w:szCs w:val="10"/>
        </w:rPr>
        <w:t>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w:t>
      </w:r>
    </w:p>
    <w:p w14:paraId="362DF117" w14:textId="77777777" w:rsidR="00DD6A8F" w:rsidRPr="00926330" w:rsidRDefault="00DD6A8F" w:rsidP="00DD6A8F">
      <w:pPr>
        <w:rPr>
          <w:sz w:val="16"/>
          <w:szCs w:val="10"/>
        </w:rPr>
      </w:pPr>
      <w:r w:rsidRPr="00926330">
        <w:rPr>
          <w:sz w:val="16"/>
          <w:szCs w:val="10"/>
        </w:rPr>
        <w:t>Similarities and Differences to Other Forms of National Power</w:t>
      </w:r>
    </w:p>
    <w:p w14:paraId="1B86BFA6" w14:textId="77777777" w:rsidR="00DD6A8F" w:rsidRPr="00402030" w:rsidRDefault="00DD6A8F" w:rsidP="00DD6A8F">
      <w:pPr>
        <w:rPr>
          <w:rStyle w:val="StyleUnderline"/>
        </w:rPr>
      </w:pPr>
      <w:r w:rsidRPr="00926330">
        <w:rPr>
          <w:sz w:val="16"/>
        </w:rPr>
        <w:t xml:space="preserve">With these attributes in mind, a comparison can be drawn between science and technology power and other forms of power which constitute a country’s comprehensive strength, such as the economic and diplomatic. Regarding the economic, science and technology power is similar in that </w:t>
      </w:r>
      <w:r w:rsidRPr="00402030">
        <w:rPr>
          <w:rStyle w:val="StyleUnderline"/>
        </w:rPr>
        <w:t xml:space="preserve">the development of science and technology is driven by the </w:t>
      </w:r>
      <w:r w:rsidRPr="00402030">
        <w:rPr>
          <w:rStyle w:val="Emphasis"/>
        </w:rPr>
        <w:t>same forces as economic growth</w:t>
      </w:r>
      <w:r w:rsidRPr="00926330">
        <w:rPr>
          <w:sz w:val="16"/>
        </w:rPr>
        <w:t xml:space="preserve">. Like new economic products, services, and methods of operation, </w:t>
      </w:r>
      <w:r w:rsidRPr="00402030">
        <w:rPr>
          <w:rStyle w:val="StyleUnderline"/>
        </w:rPr>
        <w:t xml:space="preserve">science and technology power relies upon the </w:t>
      </w:r>
      <w:r w:rsidRPr="00402030">
        <w:rPr>
          <w:rStyle w:val="Emphasis"/>
        </w:rPr>
        <w:t>ingenuity of human actors</w:t>
      </w:r>
      <w:r w:rsidRPr="00402030">
        <w:rPr>
          <w:rStyle w:val="StyleUnderline"/>
        </w:rPr>
        <w:t xml:space="preserve"> predicting and anticipating future trends, possibilities, and human behavior. </w:t>
      </w:r>
      <w:r w:rsidRPr="0043509F">
        <w:rPr>
          <w:rStyle w:val="Emphasis"/>
          <w:highlight w:val="cyan"/>
        </w:rPr>
        <w:t>Innovation</w:t>
      </w:r>
      <w:r w:rsidRPr="00926330">
        <w:rPr>
          <w:sz w:val="16"/>
        </w:rPr>
        <w:t xml:space="preserve">, iteration, </w:t>
      </w:r>
      <w:r w:rsidRPr="0043509F">
        <w:rPr>
          <w:rStyle w:val="StyleUnderline"/>
          <w:highlight w:val="cyan"/>
        </w:rPr>
        <w:t xml:space="preserve">and </w:t>
      </w:r>
      <w:r w:rsidRPr="0043509F">
        <w:rPr>
          <w:rStyle w:val="Emphasis"/>
          <w:highlight w:val="cyan"/>
        </w:rPr>
        <w:t>competitiveness</w:t>
      </w:r>
      <w:r w:rsidRPr="0043509F">
        <w:rPr>
          <w:rStyle w:val="StyleUnderline"/>
          <w:highlight w:val="cyan"/>
        </w:rPr>
        <w:t xml:space="preserve"> are</w:t>
      </w:r>
      <w:r w:rsidRPr="00402030">
        <w:rPr>
          <w:rStyle w:val="StyleUnderline"/>
        </w:rPr>
        <w:t xml:space="preserve"> </w:t>
      </w:r>
      <w:r w:rsidRPr="00402030">
        <w:rPr>
          <w:rStyle w:val="Emphasis"/>
        </w:rPr>
        <w:t xml:space="preserve">fundamental </w:t>
      </w:r>
      <w:r w:rsidRPr="0043509F">
        <w:rPr>
          <w:rStyle w:val="Emphasis"/>
          <w:highlight w:val="cyan"/>
        </w:rPr>
        <w:t>catalysts</w:t>
      </w:r>
      <w:r w:rsidRPr="00402030">
        <w:rPr>
          <w:rStyle w:val="StyleUnderline"/>
        </w:rPr>
        <w:t xml:space="preserve"> for the continued evolution and growth of both. The </w:t>
      </w:r>
      <w:r w:rsidRPr="00402030">
        <w:rPr>
          <w:rStyle w:val="Emphasis"/>
        </w:rPr>
        <w:t>rapid proliferation</w:t>
      </w:r>
      <w:r w:rsidRPr="00402030">
        <w:rPr>
          <w:rStyle w:val="StyleUnderline"/>
        </w:rPr>
        <w:t xml:space="preserve"> and </w:t>
      </w:r>
      <w:r w:rsidRPr="00402030">
        <w:rPr>
          <w:rStyle w:val="Emphasis"/>
        </w:rPr>
        <w:t>subsequent use</w:t>
      </w:r>
      <w:r w:rsidRPr="00402030">
        <w:rPr>
          <w:rStyle w:val="StyleUnderline"/>
        </w:rPr>
        <w:t xml:space="preserve"> of innovative technologies across the world </w:t>
      </w:r>
      <w:r w:rsidRPr="00402030">
        <w:rPr>
          <w:rStyle w:val="Emphasis"/>
        </w:rPr>
        <w:t>quickly equalizes</w:t>
      </w:r>
      <w:r w:rsidRPr="00402030">
        <w:rPr>
          <w:rStyle w:val="StyleUnderline"/>
        </w:rPr>
        <w:t xml:space="preserve"> both the national security advantage and the economic advantage they provided their inventor.</w:t>
      </w:r>
    </w:p>
    <w:p w14:paraId="1B72F0F0" w14:textId="77777777" w:rsidR="00DD6A8F" w:rsidRPr="00926330" w:rsidRDefault="00DD6A8F" w:rsidP="00DD6A8F">
      <w:pPr>
        <w:rPr>
          <w:sz w:val="16"/>
        </w:rPr>
      </w:pPr>
      <w:r w:rsidRPr="00402030">
        <w:rPr>
          <w:rStyle w:val="StyleUnderline"/>
        </w:rPr>
        <w:t xml:space="preserve">Economic power, like national security technology, is a </w:t>
      </w:r>
      <w:r w:rsidRPr="00402030">
        <w:rPr>
          <w:rStyle w:val="Emphasis"/>
        </w:rPr>
        <w:t>key element</w:t>
      </w:r>
      <w:r w:rsidRPr="00402030">
        <w:rPr>
          <w:rStyle w:val="StyleUnderline"/>
        </w:rPr>
        <w:t xml:space="preserve"> of a country’s warfighting capability</w:t>
      </w:r>
      <w:r w:rsidRPr="00926330">
        <w:rPr>
          <w:sz w:val="16"/>
        </w:rPr>
        <w:t xml:space="preserve"> – </w:t>
      </w:r>
      <w:r w:rsidRPr="00402030">
        <w:rPr>
          <w:rStyle w:val="StyleUnderline"/>
        </w:rPr>
        <w:t xml:space="preserve">industrial might, strength in quality production, and capable infrastructure are </w:t>
      </w:r>
      <w:r w:rsidRPr="00402030">
        <w:rPr>
          <w:rStyle w:val="Emphasis"/>
        </w:rPr>
        <w:t>crucial facets</w:t>
      </w:r>
      <w:r w:rsidRPr="00402030">
        <w:rPr>
          <w:rStyle w:val="StyleUnderline"/>
        </w:rPr>
        <w:t xml:space="preserve"> of a country’s ability to </w:t>
      </w:r>
      <w:r w:rsidRPr="00402030">
        <w:rPr>
          <w:rStyle w:val="Emphasis"/>
        </w:rPr>
        <w:t>mobilize</w:t>
      </w:r>
      <w:r w:rsidRPr="00402030">
        <w:rPr>
          <w:rStyle w:val="StyleUnderline"/>
        </w:rPr>
        <w:t xml:space="preserve"> and </w:t>
      </w:r>
      <w:r w:rsidRPr="00402030">
        <w:rPr>
          <w:rStyle w:val="Emphasis"/>
        </w:rPr>
        <w:t>project force</w:t>
      </w:r>
      <w:r w:rsidRPr="00926330">
        <w:rPr>
          <w:sz w:val="16"/>
        </w:rPr>
        <w:t xml:space="preserve">. </w:t>
      </w:r>
      <w:r w:rsidRPr="00402030">
        <w:rPr>
          <w:rStyle w:val="StyleUnderline"/>
        </w:rPr>
        <w:t xml:space="preserve">A </w:t>
      </w:r>
      <w:r w:rsidRPr="00402030">
        <w:rPr>
          <w:rStyle w:val="Emphasis"/>
        </w:rPr>
        <w:t>fundamental difference</w:t>
      </w:r>
      <w:r w:rsidRPr="00926330">
        <w:rPr>
          <w:sz w:val="16"/>
        </w:rPr>
        <w:t xml:space="preserve"> between economic power and science and technology power, however</w:t>
      </w:r>
      <w:r w:rsidRPr="00402030">
        <w:rPr>
          <w:rStyle w:val="StyleUnderline"/>
        </w:rPr>
        <w:t xml:space="preserve">, is </w:t>
      </w:r>
      <w:r w:rsidRPr="00402030">
        <w:rPr>
          <w:rStyle w:val="Emphasis"/>
        </w:rPr>
        <w:t>competition</w:t>
      </w:r>
      <w:r w:rsidRPr="00926330">
        <w:rPr>
          <w:sz w:val="16"/>
        </w:rPr>
        <w:t xml:space="preserve">. While economies naturally compete, there is incentive for states to specialize in the economic product or service most suited for it – their comparative advantage. Competing economies are not actively incentivized to counter the economic specialization of their rivals. </w:t>
      </w:r>
      <w:r w:rsidRPr="00402030">
        <w:rPr>
          <w:rStyle w:val="StyleUnderline"/>
        </w:rPr>
        <w:t>With science and technology power for national security use</w:t>
      </w:r>
      <w:r w:rsidRPr="00926330">
        <w:rPr>
          <w:sz w:val="16"/>
        </w:rPr>
        <w:t xml:space="preserve">, however, </w:t>
      </w:r>
      <w:r w:rsidRPr="00402030">
        <w:rPr>
          <w:rStyle w:val="StyleUnderline"/>
        </w:rPr>
        <w:t xml:space="preserve">states </w:t>
      </w:r>
      <w:r w:rsidRPr="00402030">
        <w:rPr>
          <w:rStyle w:val="Emphasis"/>
        </w:rPr>
        <w:t>decidedly hope</w:t>
      </w:r>
      <w:r w:rsidRPr="00402030">
        <w:rPr>
          <w:rStyle w:val="StyleUnderline"/>
        </w:rPr>
        <w:t xml:space="preserve"> to </w:t>
      </w:r>
      <w:proofErr w:type="gramStart"/>
      <w:r w:rsidRPr="00402030">
        <w:rPr>
          <w:rStyle w:val="Emphasis"/>
        </w:rPr>
        <w:t>actively</w:t>
      </w:r>
      <w:r w:rsidRPr="00402030">
        <w:rPr>
          <w:rStyle w:val="StyleUnderline"/>
        </w:rPr>
        <w:t xml:space="preserve"> and </w:t>
      </w:r>
      <w:r w:rsidRPr="00402030">
        <w:rPr>
          <w:rStyle w:val="Emphasis"/>
        </w:rPr>
        <w:t>explicitly counter</w:t>
      </w:r>
      <w:r w:rsidRPr="00402030">
        <w:rPr>
          <w:rStyle w:val="StyleUnderline"/>
        </w:rPr>
        <w:t xml:space="preserve"> the relative advantage of their adversaries</w:t>
      </w:r>
      <w:proofErr w:type="gramEnd"/>
      <w:r w:rsidRPr="00926330">
        <w:rPr>
          <w:sz w:val="16"/>
        </w:rPr>
        <w:t>.</w:t>
      </w:r>
    </w:p>
    <w:p w14:paraId="2391F26B" w14:textId="77777777" w:rsidR="00DD6A8F" w:rsidRPr="00926330" w:rsidRDefault="00DD6A8F" w:rsidP="00DD6A8F">
      <w:pPr>
        <w:rPr>
          <w:sz w:val="16"/>
        </w:rPr>
      </w:pPr>
      <w:r w:rsidRPr="00926330">
        <w:rPr>
          <w:sz w:val="16"/>
        </w:rPr>
        <w:t xml:space="preserve">Like diplomatic power, </w:t>
      </w:r>
      <w:r w:rsidRPr="009B2F09">
        <w:rPr>
          <w:rStyle w:val="StyleUnderline"/>
        </w:rPr>
        <w:t>science and technology has a “</w:t>
      </w:r>
      <w:r w:rsidRPr="009B2F09">
        <w:rPr>
          <w:rStyle w:val="Emphasis"/>
        </w:rPr>
        <w:t>soft power</w:t>
      </w:r>
      <w:r w:rsidRPr="009B2F09">
        <w:rPr>
          <w:rStyle w:val="StyleUnderline"/>
        </w:rPr>
        <w:t>” element</w:t>
      </w:r>
      <w:r w:rsidRPr="00402030">
        <w:rPr>
          <w:rStyle w:val="StyleUnderline"/>
        </w:rPr>
        <w:t xml:space="preserve">; other </w:t>
      </w:r>
      <w:r w:rsidRPr="0043509F">
        <w:rPr>
          <w:rStyle w:val="StyleUnderline"/>
          <w:highlight w:val="cyan"/>
        </w:rPr>
        <w:t>states</w:t>
      </w:r>
      <w:r w:rsidRPr="00402030">
        <w:rPr>
          <w:rStyle w:val="StyleUnderline"/>
        </w:rPr>
        <w:t xml:space="preserve"> and their societies </w:t>
      </w:r>
      <w:r w:rsidRPr="0043509F">
        <w:rPr>
          <w:rStyle w:val="StyleUnderline"/>
          <w:highlight w:val="cyan"/>
        </w:rPr>
        <w:t xml:space="preserve">may be </w:t>
      </w:r>
      <w:r w:rsidRPr="0043509F">
        <w:rPr>
          <w:rStyle w:val="Emphasis"/>
          <w:highlight w:val="cyan"/>
        </w:rPr>
        <w:t>influenced</w:t>
      </w:r>
      <w:r w:rsidRPr="0043509F">
        <w:rPr>
          <w:rStyle w:val="StyleUnderline"/>
          <w:highlight w:val="cyan"/>
        </w:rPr>
        <w:t xml:space="preserve"> or </w:t>
      </w:r>
      <w:r w:rsidRPr="0043509F">
        <w:rPr>
          <w:rStyle w:val="Emphasis"/>
          <w:highlight w:val="cyan"/>
        </w:rPr>
        <w:t>compelled</w:t>
      </w:r>
      <w:r w:rsidRPr="00402030">
        <w:rPr>
          <w:rStyle w:val="Emphasis"/>
        </w:rPr>
        <w:t xml:space="preserve"> to action</w:t>
      </w:r>
      <w:r w:rsidRPr="00402030">
        <w:rPr>
          <w:rStyle w:val="StyleUnderline"/>
        </w:rPr>
        <w:t xml:space="preserve"> </w:t>
      </w:r>
      <w:r w:rsidRPr="0043509F">
        <w:rPr>
          <w:rStyle w:val="StyleUnderline"/>
          <w:highlight w:val="cyan"/>
        </w:rPr>
        <w:t>by</w:t>
      </w:r>
      <w:r w:rsidRPr="00402030">
        <w:rPr>
          <w:rStyle w:val="StyleUnderline"/>
        </w:rPr>
        <w:t xml:space="preserve"> the </w:t>
      </w:r>
      <w:r w:rsidRPr="00402030">
        <w:rPr>
          <w:rStyle w:val="Emphasis"/>
        </w:rPr>
        <w:t>might</w:t>
      </w:r>
      <w:r w:rsidRPr="00402030">
        <w:rPr>
          <w:rStyle w:val="StyleUnderline"/>
        </w:rPr>
        <w:t xml:space="preserve">, </w:t>
      </w:r>
      <w:r w:rsidRPr="00402030">
        <w:rPr>
          <w:rStyle w:val="Emphasis"/>
        </w:rPr>
        <w:t>prestige</w:t>
      </w:r>
      <w:r w:rsidRPr="00402030">
        <w:rPr>
          <w:rStyle w:val="StyleUnderline"/>
        </w:rPr>
        <w:t xml:space="preserve">, or </w:t>
      </w:r>
      <w:r w:rsidRPr="00402030">
        <w:rPr>
          <w:rStyle w:val="Emphasis"/>
        </w:rPr>
        <w:t>cultural</w:t>
      </w:r>
      <w:r w:rsidRPr="00402030">
        <w:rPr>
          <w:rStyle w:val="StyleUnderline"/>
        </w:rPr>
        <w:t xml:space="preserve"> and </w:t>
      </w:r>
      <w:r w:rsidRPr="009B2F09">
        <w:rPr>
          <w:rStyle w:val="Emphasis"/>
        </w:rPr>
        <w:t>technological</w:t>
      </w:r>
      <w:r w:rsidRPr="00402030">
        <w:rPr>
          <w:rStyle w:val="Emphasis"/>
        </w:rPr>
        <w:t xml:space="preserve"> hegemony</w:t>
      </w:r>
      <w:r w:rsidRPr="00402030">
        <w:rPr>
          <w:rStyle w:val="StyleUnderline"/>
        </w:rPr>
        <w:t xml:space="preserve"> of a country in possession of </w:t>
      </w:r>
      <w:r w:rsidRPr="00402030">
        <w:rPr>
          <w:rStyle w:val="Emphasis"/>
        </w:rPr>
        <w:t xml:space="preserve">highly </w:t>
      </w:r>
      <w:r w:rsidRPr="0043509F">
        <w:rPr>
          <w:rStyle w:val="Emphasis"/>
          <w:highlight w:val="cyan"/>
        </w:rPr>
        <w:t>advanced</w:t>
      </w:r>
      <w:r w:rsidRPr="00402030">
        <w:rPr>
          <w:rStyle w:val="StyleUnderline"/>
        </w:rPr>
        <w:t xml:space="preserve"> and </w:t>
      </w:r>
      <w:r w:rsidRPr="00402030">
        <w:rPr>
          <w:rStyle w:val="Emphasis"/>
        </w:rPr>
        <w:t xml:space="preserve">capable </w:t>
      </w:r>
      <w:r w:rsidRPr="0043509F">
        <w:rPr>
          <w:rStyle w:val="Emphasis"/>
          <w:highlight w:val="cyan"/>
        </w:rPr>
        <w:t>tech</w:t>
      </w:r>
      <w:r w:rsidRPr="00402030">
        <w:rPr>
          <w:rStyle w:val="Emphasis"/>
        </w:rPr>
        <w:t>nologies</w:t>
      </w:r>
      <w:r w:rsidRPr="00926330">
        <w:rPr>
          <w:sz w:val="16"/>
        </w:rPr>
        <w:t>.[xix]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w:t>
      </w:r>
    </w:p>
    <w:p w14:paraId="310DB46F" w14:textId="77777777" w:rsidR="00DD6A8F" w:rsidRPr="00926330" w:rsidRDefault="00DD6A8F" w:rsidP="00DD6A8F">
      <w:pPr>
        <w:rPr>
          <w:sz w:val="16"/>
        </w:rPr>
      </w:pPr>
      <w:r w:rsidRPr="00926330">
        <w:rPr>
          <w:sz w:val="16"/>
        </w:rPr>
        <w:t>Science and Technology Power’s Present and Future Importance</w:t>
      </w:r>
    </w:p>
    <w:p w14:paraId="75CFDDB0" w14:textId="77777777" w:rsidR="00DD6A8F" w:rsidRPr="00402030" w:rsidRDefault="00DD6A8F" w:rsidP="00DD6A8F">
      <w:pPr>
        <w:rPr>
          <w:rStyle w:val="StyleUnderline"/>
        </w:rPr>
      </w:pPr>
      <w:r w:rsidRPr="00926330">
        <w:rPr>
          <w:sz w:val="16"/>
        </w:rPr>
        <w:t xml:space="preserve">To return to </w:t>
      </w:r>
      <w:proofErr w:type="spellStart"/>
      <w:r w:rsidRPr="00926330">
        <w:rPr>
          <w:sz w:val="16"/>
        </w:rPr>
        <w:t>Vannevar</w:t>
      </w:r>
      <w:proofErr w:type="spellEnd"/>
      <w:r w:rsidRPr="00926330">
        <w:rPr>
          <w:sz w:val="16"/>
        </w:rPr>
        <w:t xml:space="preserve"> Bush’s assertion over half a century ago, science and technology is crucially important for a states’ economic growth and prosperity, the wellbeing of its citizens, and national security. This remains absolutely the case today. </w:t>
      </w:r>
      <w:r w:rsidRPr="00402030">
        <w:rPr>
          <w:rStyle w:val="StyleUnderline"/>
        </w:rPr>
        <w:t>Despite the challenges facing innovation in the face of unanticipated adversaries and the proliferation of advanced, equalizing technologies among adversarial states and non-state actors, science and technology provides the U</w:t>
      </w:r>
      <w:r w:rsidRPr="00926330">
        <w:rPr>
          <w:sz w:val="16"/>
        </w:rPr>
        <w:t xml:space="preserve">nited </w:t>
      </w:r>
      <w:r w:rsidRPr="00402030">
        <w:rPr>
          <w:rStyle w:val="StyleUnderline"/>
        </w:rPr>
        <w:t>S</w:t>
      </w:r>
      <w:r w:rsidRPr="00926330">
        <w:rPr>
          <w:sz w:val="16"/>
        </w:rPr>
        <w:t xml:space="preserve">tates’ </w:t>
      </w:r>
      <w:r w:rsidRPr="00402030">
        <w:rPr>
          <w:rStyle w:val="Emphasis"/>
        </w:rPr>
        <w:t>unrivaled levels of security</w:t>
      </w:r>
      <w:r w:rsidRPr="00402030">
        <w:rPr>
          <w:rStyle w:val="StyleUnderline"/>
        </w:rPr>
        <w:t xml:space="preserve"> and </w:t>
      </w:r>
      <w:r w:rsidRPr="00402030">
        <w:rPr>
          <w:rStyle w:val="Emphasis"/>
        </w:rPr>
        <w:t>military hegemony</w:t>
      </w:r>
      <w:r w:rsidRPr="00402030">
        <w:rPr>
          <w:rStyle w:val="StyleUnderline"/>
        </w:rPr>
        <w:t>.</w:t>
      </w:r>
    </w:p>
    <w:p w14:paraId="4278A133" w14:textId="77777777" w:rsidR="00DD6A8F" w:rsidRPr="002C03C2" w:rsidRDefault="00DD6A8F" w:rsidP="00DD6A8F">
      <w:pPr>
        <w:rPr>
          <w:sz w:val="16"/>
        </w:rPr>
      </w:pPr>
      <w:r w:rsidRPr="0043509F">
        <w:rPr>
          <w:rStyle w:val="StyleUnderline"/>
          <w:highlight w:val="cyan"/>
        </w:rPr>
        <w:t>With</w:t>
      </w:r>
      <w:r w:rsidRPr="00402030">
        <w:rPr>
          <w:rStyle w:val="StyleUnderline"/>
        </w:rPr>
        <w:t xml:space="preserve"> the appearance of </w:t>
      </w:r>
      <w:r w:rsidRPr="009B2F09">
        <w:rPr>
          <w:rStyle w:val="Emphasis"/>
        </w:rPr>
        <w:t xml:space="preserve">significant </w:t>
      </w:r>
      <w:r w:rsidRPr="0043509F">
        <w:rPr>
          <w:rStyle w:val="Emphasis"/>
          <w:highlight w:val="cyan"/>
        </w:rPr>
        <w:t>global challenges</w:t>
      </w:r>
      <w:r w:rsidRPr="00402030">
        <w:rPr>
          <w:rStyle w:val="StyleUnderline"/>
        </w:rPr>
        <w:t xml:space="preserve"> – </w:t>
      </w:r>
      <w:r w:rsidRPr="0043509F">
        <w:rPr>
          <w:rStyle w:val="Emphasis"/>
          <w:highlight w:val="cyan"/>
        </w:rPr>
        <w:t>refugee crises</w:t>
      </w:r>
      <w:r w:rsidRPr="0043509F">
        <w:rPr>
          <w:rStyle w:val="StyleUnderline"/>
          <w:highlight w:val="cyan"/>
        </w:rPr>
        <w:t xml:space="preserve">, </w:t>
      </w:r>
      <w:r w:rsidRPr="0043509F">
        <w:rPr>
          <w:rStyle w:val="Emphasis"/>
          <w:highlight w:val="cyan"/>
        </w:rPr>
        <w:t>environmental degradation</w:t>
      </w:r>
      <w:r w:rsidRPr="00402030">
        <w:rPr>
          <w:rStyle w:val="StyleUnderline"/>
        </w:rPr>
        <w:t xml:space="preserve">, the </w:t>
      </w:r>
      <w:r w:rsidRPr="00FE471B">
        <w:rPr>
          <w:rStyle w:val="StyleUnderline"/>
        </w:rPr>
        <w:t>possible emergence</w:t>
      </w:r>
      <w:r w:rsidRPr="00402030">
        <w:rPr>
          <w:rStyle w:val="StyleUnderline"/>
        </w:rPr>
        <w:t xml:space="preserve"> of </w:t>
      </w:r>
      <w:r w:rsidRPr="0043509F">
        <w:rPr>
          <w:rStyle w:val="StyleUnderline"/>
          <w:highlight w:val="cyan"/>
        </w:rPr>
        <w:t xml:space="preserve">a </w:t>
      </w:r>
      <w:r w:rsidRPr="0043509F">
        <w:rPr>
          <w:rStyle w:val="Emphasis"/>
          <w:highlight w:val="cyan"/>
        </w:rPr>
        <w:t>bi- or multi-polar world</w:t>
      </w:r>
      <w:r w:rsidRPr="00402030">
        <w:rPr>
          <w:rStyle w:val="StyleUnderline"/>
        </w:rPr>
        <w:t xml:space="preserve"> characterized by states with </w:t>
      </w:r>
      <w:r w:rsidRPr="00402030">
        <w:rPr>
          <w:rStyle w:val="Emphasis"/>
        </w:rPr>
        <w:t>rough</w:t>
      </w:r>
      <w:r w:rsidRPr="00402030">
        <w:rPr>
          <w:rStyle w:val="StyleUnderline"/>
        </w:rPr>
        <w:t xml:space="preserve"> or </w:t>
      </w:r>
      <w:r w:rsidRPr="00402030">
        <w:rPr>
          <w:rStyle w:val="Emphasis"/>
        </w:rPr>
        <w:t>equal technological parity</w:t>
      </w:r>
      <w:r w:rsidRPr="00926330">
        <w:rPr>
          <w:sz w:val="16"/>
        </w:rPr>
        <w:t xml:space="preserve">, to name a few – </w:t>
      </w:r>
      <w:r w:rsidRPr="0043509F">
        <w:rPr>
          <w:rStyle w:val="StyleUnderline"/>
          <w:highlight w:val="cyan"/>
        </w:rPr>
        <w:t>the</w:t>
      </w:r>
      <w:r w:rsidRPr="00402030">
        <w:rPr>
          <w:rStyle w:val="StyleUnderline"/>
        </w:rPr>
        <w:t xml:space="preserve"> </w:t>
      </w:r>
      <w:r w:rsidRPr="00402030">
        <w:rPr>
          <w:rStyle w:val="Emphasis"/>
        </w:rPr>
        <w:t xml:space="preserve">future </w:t>
      </w:r>
      <w:r w:rsidRPr="0043509F">
        <w:rPr>
          <w:rStyle w:val="Emphasis"/>
          <w:highlight w:val="cyan"/>
        </w:rPr>
        <w:t>importance</w:t>
      </w:r>
      <w:r w:rsidRPr="0043509F">
        <w:rPr>
          <w:rStyle w:val="StyleUnderline"/>
          <w:highlight w:val="cyan"/>
        </w:rPr>
        <w:t xml:space="preserve"> of s</w:t>
      </w:r>
      <w:r w:rsidRPr="00402030">
        <w:rPr>
          <w:rStyle w:val="StyleUnderline"/>
        </w:rPr>
        <w:t xml:space="preserve">cience </w:t>
      </w:r>
      <w:r w:rsidRPr="0043509F">
        <w:rPr>
          <w:rStyle w:val="StyleUnderline"/>
          <w:highlight w:val="cyan"/>
        </w:rPr>
        <w:t>and t</w:t>
      </w:r>
      <w:r w:rsidRPr="00402030">
        <w:rPr>
          <w:rStyle w:val="StyleUnderline"/>
        </w:rPr>
        <w:t xml:space="preserve">echnology </w:t>
      </w:r>
      <w:r w:rsidRPr="0043509F">
        <w:rPr>
          <w:rStyle w:val="StyleUnderline"/>
          <w:highlight w:val="cyan"/>
        </w:rPr>
        <w:t>power</w:t>
      </w:r>
      <w:r w:rsidRPr="00402030">
        <w:rPr>
          <w:rStyle w:val="StyleUnderline"/>
        </w:rPr>
        <w:t xml:space="preserve"> </w:t>
      </w:r>
      <w:r w:rsidRPr="00402030">
        <w:rPr>
          <w:rStyle w:val="Emphasis"/>
        </w:rPr>
        <w:t>cutting across all aspects</w:t>
      </w:r>
      <w:r w:rsidRPr="00402030">
        <w:rPr>
          <w:rStyle w:val="StyleUnderline"/>
        </w:rPr>
        <w:t xml:space="preserve"> of national security </w:t>
      </w:r>
      <w:r w:rsidRPr="0043509F">
        <w:rPr>
          <w:rStyle w:val="StyleUnderline"/>
          <w:highlight w:val="cyan"/>
        </w:rPr>
        <w:t>will</w:t>
      </w:r>
      <w:r w:rsidRPr="00402030">
        <w:rPr>
          <w:rStyle w:val="StyleUnderline"/>
        </w:rPr>
        <w:t xml:space="preserve"> </w:t>
      </w:r>
      <w:r w:rsidRPr="00402030">
        <w:rPr>
          <w:rStyle w:val="Emphasis"/>
        </w:rPr>
        <w:t xml:space="preserve">undoubtedly </w:t>
      </w:r>
      <w:r w:rsidRPr="0043509F">
        <w:rPr>
          <w:rStyle w:val="Emphasis"/>
          <w:highlight w:val="cyan"/>
        </w:rPr>
        <w:t>redouble</w:t>
      </w:r>
      <w:r w:rsidRPr="00926330">
        <w:rPr>
          <w:sz w:val="16"/>
        </w:rPr>
        <w:t xml:space="preserve">. Science and technology and its application as an element of the United States’ national power will need to be directed to address these challenges. While the exact characteristics that will define domestic and foreign national security technologies of the future – not to mention the economic and social – remain uncertain, </w:t>
      </w:r>
      <w:r w:rsidRPr="0043509F">
        <w:rPr>
          <w:rStyle w:val="StyleUnderline"/>
          <w:highlight w:val="cyan"/>
        </w:rPr>
        <w:t>the U</w:t>
      </w:r>
      <w:r w:rsidRPr="00402030">
        <w:rPr>
          <w:rStyle w:val="StyleUnderline"/>
        </w:rPr>
        <w:t xml:space="preserve">nited </w:t>
      </w:r>
      <w:r w:rsidRPr="0043509F">
        <w:rPr>
          <w:rStyle w:val="StyleUnderline"/>
          <w:highlight w:val="cyan"/>
        </w:rPr>
        <w:t>S</w:t>
      </w:r>
      <w:r w:rsidRPr="00402030">
        <w:rPr>
          <w:rStyle w:val="StyleUnderline"/>
        </w:rPr>
        <w:t xml:space="preserve">tates </w:t>
      </w:r>
      <w:r w:rsidRPr="0043509F">
        <w:rPr>
          <w:rStyle w:val="Emphasis"/>
          <w:highlight w:val="cyan"/>
        </w:rPr>
        <w:t>cannot</w:t>
      </w:r>
      <w:r w:rsidRPr="00402030">
        <w:rPr>
          <w:rStyle w:val="Emphasis"/>
        </w:rPr>
        <w:t xml:space="preserve"> afford to </w:t>
      </w:r>
      <w:r w:rsidRPr="0043509F">
        <w:rPr>
          <w:rStyle w:val="Emphasis"/>
          <w:highlight w:val="cyan"/>
        </w:rPr>
        <w:t xml:space="preserve">permit </w:t>
      </w:r>
      <w:r w:rsidRPr="00FE471B">
        <w:rPr>
          <w:rStyle w:val="StyleUnderline"/>
        </w:rPr>
        <w:t xml:space="preserve">its current </w:t>
      </w:r>
      <w:r w:rsidRPr="00FE471B">
        <w:rPr>
          <w:rStyle w:val="Emphasis"/>
        </w:rPr>
        <w:t xml:space="preserve">technological </w:t>
      </w:r>
      <w:r w:rsidRPr="0043509F">
        <w:rPr>
          <w:rStyle w:val="Emphasis"/>
          <w:highlight w:val="cyan"/>
        </w:rPr>
        <w:t>advantage</w:t>
      </w:r>
      <w:r w:rsidRPr="0043509F">
        <w:rPr>
          <w:rStyle w:val="StyleUnderline"/>
          <w:highlight w:val="cyan"/>
        </w:rPr>
        <w:t xml:space="preserve"> to </w:t>
      </w:r>
      <w:r w:rsidRPr="0043509F">
        <w:rPr>
          <w:rStyle w:val="Emphasis"/>
          <w:highlight w:val="cyan"/>
        </w:rPr>
        <w:t>slip</w:t>
      </w:r>
      <w:r w:rsidRPr="00926330">
        <w:rPr>
          <w:sz w:val="16"/>
        </w:rPr>
        <w:t xml:space="preserve">. Indeed, </w:t>
      </w:r>
      <w:r w:rsidRPr="00402030">
        <w:rPr>
          <w:rStyle w:val="StyleUnderline"/>
        </w:rPr>
        <w:t>as</w:t>
      </w:r>
      <w:r w:rsidRPr="00926330">
        <w:rPr>
          <w:sz w:val="16"/>
        </w:rPr>
        <w:t xml:space="preserve"> revision </w:t>
      </w:r>
      <w:r w:rsidRPr="00402030">
        <w:rPr>
          <w:rStyle w:val="StyleUnderline"/>
        </w:rPr>
        <w:t xml:space="preserve">states such as </w:t>
      </w:r>
      <w:r w:rsidRPr="00FE471B">
        <w:rPr>
          <w:rStyle w:val="Emphasis"/>
        </w:rPr>
        <w:t>China</w:t>
      </w:r>
      <w:r w:rsidRPr="00402030">
        <w:rPr>
          <w:rStyle w:val="StyleUnderline"/>
        </w:rPr>
        <w:t xml:space="preserve"> </w:t>
      </w:r>
      <w:r w:rsidRPr="00FE471B">
        <w:rPr>
          <w:rStyle w:val="StyleUnderline"/>
        </w:rPr>
        <w:t>continue to develop their technologies</w:t>
      </w:r>
      <w:r w:rsidRPr="00402030">
        <w:rPr>
          <w:rStyle w:val="StyleUnderline"/>
        </w:rPr>
        <w:t xml:space="preserve"> to </w:t>
      </w:r>
      <w:r w:rsidRPr="00402030">
        <w:rPr>
          <w:rStyle w:val="Emphasis"/>
        </w:rPr>
        <w:t>directly counter</w:t>
      </w:r>
      <w:r w:rsidRPr="00926330">
        <w:rPr>
          <w:sz w:val="16"/>
        </w:rPr>
        <w:t xml:space="preserve"> the</w:t>
      </w:r>
      <w:r w:rsidRPr="00402030">
        <w:rPr>
          <w:rStyle w:val="Emphasis"/>
        </w:rPr>
        <w:t xml:space="preserve"> </w:t>
      </w:r>
      <w:r w:rsidRPr="00FE471B">
        <w:rPr>
          <w:rStyle w:val="StyleUnderline"/>
        </w:rPr>
        <w:t>U</w:t>
      </w:r>
      <w:r w:rsidRPr="00926330">
        <w:rPr>
          <w:sz w:val="16"/>
        </w:rPr>
        <w:t xml:space="preserve">nited </w:t>
      </w:r>
      <w:r w:rsidRPr="00FE471B">
        <w:rPr>
          <w:rStyle w:val="StyleUnderline"/>
        </w:rPr>
        <w:t>S</w:t>
      </w:r>
      <w:r w:rsidRPr="00926330">
        <w:rPr>
          <w:sz w:val="16"/>
        </w:rPr>
        <w:t xml:space="preserve">tates’ </w:t>
      </w:r>
      <w:r w:rsidRPr="00FE471B">
        <w:rPr>
          <w:rStyle w:val="Emphasis"/>
        </w:rPr>
        <w:t>capabilities</w:t>
      </w:r>
      <w:r w:rsidRPr="00FE471B">
        <w:rPr>
          <w:rStyle w:val="StyleUnderline"/>
        </w:rPr>
        <w:t>, it</w:t>
      </w:r>
      <w:r w:rsidRPr="00402030">
        <w:rPr>
          <w:rStyle w:val="StyleUnderline"/>
        </w:rPr>
        <w:t xml:space="preserve"> will</w:t>
      </w:r>
      <w:r w:rsidRPr="00926330">
        <w:rPr>
          <w:sz w:val="16"/>
        </w:rPr>
        <w:t xml:space="preserve"> likely </w:t>
      </w:r>
      <w:r w:rsidRPr="00402030">
        <w:rPr>
          <w:rStyle w:val="StyleUnderline"/>
        </w:rPr>
        <w:t xml:space="preserve">become an </w:t>
      </w:r>
      <w:r w:rsidRPr="00402030">
        <w:rPr>
          <w:rStyle w:val="Emphasis"/>
        </w:rPr>
        <w:t>imperative</w:t>
      </w:r>
      <w:r w:rsidRPr="00402030">
        <w:rPr>
          <w:rStyle w:val="StyleUnderline"/>
        </w:rPr>
        <w:t xml:space="preserve"> for the country to </w:t>
      </w:r>
      <w:proofErr w:type="gramStart"/>
      <w:r w:rsidRPr="00402030">
        <w:rPr>
          <w:rStyle w:val="Emphasis"/>
        </w:rPr>
        <w:t>more actively engage</w:t>
      </w:r>
      <w:r w:rsidRPr="00402030">
        <w:rPr>
          <w:rStyle w:val="StyleUnderline"/>
        </w:rPr>
        <w:t xml:space="preserve"> in and </w:t>
      </w:r>
      <w:r w:rsidRPr="00402030">
        <w:rPr>
          <w:rStyle w:val="Emphasis"/>
        </w:rPr>
        <w:t>support</w:t>
      </w:r>
      <w:r w:rsidRPr="00402030">
        <w:rPr>
          <w:rStyle w:val="StyleUnderline"/>
        </w:rPr>
        <w:t xml:space="preserve"> the development of innovative new security technologies and doctrines – </w:t>
      </w:r>
      <w:r w:rsidRPr="0043509F">
        <w:rPr>
          <w:rStyle w:val="StyleUnderline"/>
          <w:highlight w:val="cyan"/>
        </w:rPr>
        <w:t>lest</w:t>
      </w:r>
      <w:r w:rsidRPr="00926330">
        <w:rPr>
          <w:sz w:val="16"/>
        </w:rPr>
        <w:t xml:space="preserve">, as history would suggest, </w:t>
      </w:r>
      <w:r w:rsidRPr="0043509F">
        <w:rPr>
          <w:rStyle w:val="StyleUnderline"/>
          <w:highlight w:val="cyan"/>
        </w:rPr>
        <w:t>the</w:t>
      </w:r>
      <w:r w:rsidRPr="00402030">
        <w:rPr>
          <w:rStyle w:val="StyleUnderline"/>
        </w:rPr>
        <w:t xml:space="preserve"> </w:t>
      </w:r>
      <w:r w:rsidRPr="00402030">
        <w:rPr>
          <w:rStyle w:val="Emphasis"/>
        </w:rPr>
        <w:t xml:space="preserve">international </w:t>
      </w:r>
      <w:r w:rsidRPr="0043509F">
        <w:rPr>
          <w:rStyle w:val="Emphasis"/>
          <w:highlight w:val="cyan"/>
        </w:rPr>
        <w:t>order</w:t>
      </w:r>
      <w:r w:rsidRPr="00402030">
        <w:rPr>
          <w:rStyle w:val="Emphasis"/>
        </w:rPr>
        <w:t xml:space="preserve"> again </w:t>
      </w:r>
      <w:r w:rsidRPr="0043509F">
        <w:rPr>
          <w:rStyle w:val="Emphasis"/>
          <w:highlight w:val="cyan"/>
        </w:rPr>
        <w:t>be upended</w:t>
      </w:r>
      <w:proofErr w:type="gramEnd"/>
      <w:r w:rsidRPr="00926330">
        <w:rPr>
          <w:sz w:val="16"/>
        </w:rPr>
        <w:t>.</w:t>
      </w:r>
    </w:p>
    <w:p w14:paraId="28CCE989" w14:textId="77777777" w:rsidR="00DD6A8F" w:rsidRDefault="00DD6A8F" w:rsidP="00DD6A8F">
      <w:pPr>
        <w:pStyle w:val="Heading3"/>
      </w:pPr>
      <w:r>
        <w:t>Impact---Sino-Japan War---2NC</w:t>
      </w:r>
    </w:p>
    <w:p w14:paraId="5827F599" w14:textId="77777777" w:rsidR="00DD6A8F" w:rsidRPr="00AF636B" w:rsidRDefault="00DD6A8F" w:rsidP="00DD6A8F">
      <w:pPr>
        <w:pStyle w:val="Heading4"/>
      </w:pPr>
      <w:r>
        <w:t xml:space="preserve">Privatization defuses </w:t>
      </w:r>
      <w:r>
        <w:rPr>
          <w:u w:val="single"/>
        </w:rPr>
        <w:t>competing Sino-Japanese claims</w:t>
      </w:r>
      <w:r>
        <w:t xml:space="preserve">---stops war. </w:t>
      </w:r>
    </w:p>
    <w:p w14:paraId="1005DDB4"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Why Privatize Bodies of Water?</w:t>
      </w:r>
      <w:r w:rsidRPr="00E16C8C">
        <w:t xml:space="preserve">” Ch. </w:t>
      </w:r>
      <w:r>
        <w:t>3</w:t>
      </w:r>
      <w:r w:rsidRPr="00E16C8C">
        <w:t>]</w:t>
      </w:r>
    </w:p>
    <w:p w14:paraId="4C17042D" w14:textId="77777777" w:rsidR="00DD6A8F" w:rsidRPr="009D565E" w:rsidRDefault="00DD6A8F" w:rsidP="00DD6A8F">
      <w:pPr>
        <w:rPr>
          <w:sz w:val="16"/>
        </w:rPr>
      </w:pPr>
      <w:r w:rsidRPr="009D565E">
        <w:rPr>
          <w:sz w:val="16"/>
        </w:rPr>
        <w:t>Applicability of Private Ownership to Bodies of Water</w:t>
      </w:r>
    </w:p>
    <w:p w14:paraId="2A081E9F" w14:textId="77777777" w:rsidR="00DD6A8F" w:rsidRPr="009D565E" w:rsidRDefault="00DD6A8F" w:rsidP="00DD6A8F">
      <w:pPr>
        <w:rPr>
          <w:sz w:val="16"/>
        </w:rPr>
      </w:pPr>
      <w:r w:rsidRPr="009D565E">
        <w:rPr>
          <w:sz w:val="16"/>
        </w:rPr>
        <w:t>Ethics</w:t>
      </w:r>
    </w:p>
    <w:p w14:paraId="148B7F4C" w14:textId="77777777" w:rsidR="00DD6A8F" w:rsidRPr="009D565E" w:rsidRDefault="00DD6A8F" w:rsidP="00DD6A8F">
      <w:pPr>
        <w:rPr>
          <w:sz w:val="16"/>
        </w:rPr>
      </w:pPr>
      <w:r w:rsidRPr="009D565E">
        <w:rPr>
          <w:sz w:val="16"/>
        </w:rPr>
        <w:t xml:space="preserve">As demonstrated in chapter 2 regarding all goods and services, </w:t>
      </w:r>
      <w:r w:rsidRPr="0043509F">
        <w:rPr>
          <w:rStyle w:val="StyleUnderline"/>
          <w:highlight w:val="cyan"/>
        </w:rPr>
        <w:t xml:space="preserve">the case for </w:t>
      </w:r>
      <w:r w:rsidRPr="0043509F">
        <w:rPr>
          <w:rStyle w:val="Emphasis"/>
          <w:highlight w:val="cyan"/>
        </w:rPr>
        <w:t>privatizing</w:t>
      </w:r>
      <w:r w:rsidRPr="009D565E">
        <w:rPr>
          <w:rStyle w:val="StyleUnderline"/>
        </w:rPr>
        <w:t xml:space="preserve"> anything </w:t>
      </w:r>
      <w:r w:rsidRPr="0043509F">
        <w:rPr>
          <w:rStyle w:val="StyleUnderline"/>
          <w:highlight w:val="cyan"/>
        </w:rPr>
        <w:t>is</w:t>
      </w:r>
      <w:r w:rsidRPr="009D565E">
        <w:rPr>
          <w:rStyle w:val="StyleUnderline"/>
        </w:rPr>
        <w:t xml:space="preserve"> both </w:t>
      </w:r>
      <w:r w:rsidRPr="0043509F">
        <w:rPr>
          <w:rStyle w:val="Emphasis"/>
          <w:highlight w:val="cyan"/>
        </w:rPr>
        <w:t>ethical</w:t>
      </w:r>
      <w:r w:rsidRPr="009D565E">
        <w:rPr>
          <w:rStyle w:val="StyleUnderline"/>
        </w:rPr>
        <w:t xml:space="preserve"> and </w:t>
      </w:r>
      <w:r w:rsidRPr="009D565E">
        <w:rPr>
          <w:rStyle w:val="Emphasis"/>
        </w:rPr>
        <w:t>economic</w:t>
      </w:r>
      <w:r w:rsidRPr="009D565E">
        <w:rPr>
          <w:rStyle w:val="StyleUnderline"/>
        </w:rPr>
        <w:t xml:space="preserve">. This applies to </w:t>
      </w:r>
      <w:r w:rsidRPr="009D565E">
        <w:rPr>
          <w:rStyle w:val="Emphasis"/>
        </w:rPr>
        <w:t>bodies of water</w:t>
      </w:r>
      <w:r w:rsidRPr="009D565E">
        <w:rPr>
          <w:sz w:val="16"/>
        </w:rPr>
        <w:t xml:space="preserve"> as much as anything else. </w:t>
      </w:r>
      <w:r w:rsidRPr="0043509F">
        <w:rPr>
          <w:rStyle w:val="StyleUnderline"/>
          <w:highlight w:val="cyan"/>
        </w:rPr>
        <w:t>When</w:t>
      </w:r>
      <w:r w:rsidRPr="009D565E">
        <w:rPr>
          <w:rStyle w:val="StyleUnderline"/>
        </w:rPr>
        <w:t xml:space="preserve"> </w:t>
      </w:r>
      <w:r w:rsidRPr="009D565E">
        <w:rPr>
          <w:rStyle w:val="Emphasis"/>
        </w:rPr>
        <w:t>rivers</w:t>
      </w:r>
      <w:r w:rsidRPr="009D565E">
        <w:rPr>
          <w:rStyle w:val="StyleUnderline"/>
        </w:rPr>
        <w:t xml:space="preserve">, </w:t>
      </w:r>
      <w:r w:rsidRPr="009D565E">
        <w:rPr>
          <w:rStyle w:val="Emphasis"/>
        </w:rPr>
        <w:t>lakes</w:t>
      </w:r>
      <w:r w:rsidRPr="009D565E">
        <w:rPr>
          <w:rStyle w:val="StyleUnderline"/>
        </w:rPr>
        <w:t xml:space="preserve">, </w:t>
      </w:r>
      <w:r w:rsidRPr="0043509F">
        <w:rPr>
          <w:rStyle w:val="Emphasis"/>
          <w:highlight w:val="cyan"/>
        </w:rPr>
        <w:t>oceans</w:t>
      </w:r>
      <w:r w:rsidRPr="009D565E">
        <w:rPr>
          <w:rStyle w:val="StyleUnderline"/>
        </w:rPr>
        <w:t xml:space="preserve">, etc., </w:t>
      </w:r>
      <w:r w:rsidRPr="0043509F">
        <w:rPr>
          <w:rStyle w:val="StyleUnderline"/>
          <w:highlight w:val="cyan"/>
        </w:rPr>
        <w:t xml:space="preserve">are </w:t>
      </w:r>
      <w:r w:rsidRPr="0043509F">
        <w:rPr>
          <w:rStyle w:val="Emphasis"/>
          <w:highlight w:val="cyan"/>
        </w:rPr>
        <w:t>private</w:t>
      </w:r>
      <w:r w:rsidRPr="009D565E">
        <w:rPr>
          <w:rStyle w:val="Emphasis"/>
        </w:rPr>
        <w:t>ly owned</w:t>
      </w:r>
      <w:r w:rsidRPr="009D565E">
        <w:rPr>
          <w:rStyle w:val="StyleUnderline"/>
        </w:rPr>
        <w:t xml:space="preserve">, </w:t>
      </w:r>
      <w:r w:rsidRPr="0043509F">
        <w:rPr>
          <w:rStyle w:val="StyleUnderline"/>
          <w:highlight w:val="cyan"/>
        </w:rPr>
        <w:t>there is neither</w:t>
      </w:r>
      <w:r w:rsidRPr="009D565E">
        <w:rPr>
          <w:rStyle w:val="StyleUnderline"/>
        </w:rPr>
        <w:t xml:space="preserve"> the </w:t>
      </w:r>
      <w:r w:rsidRPr="0043509F">
        <w:rPr>
          <w:rStyle w:val="Emphasis"/>
          <w:highlight w:val="cyan"/>
        </w:rPr>
        <w:t>tragedy of</w:t>
      </w:r>
      <w:r w:rsidRPr="009D565E">
        <w:rPr>
          <w:rStyle w:val="Emphasis"/>
        </w:rPr>
        <w:t xml:space="preserve"> the </w:t>
      </w:r>
      <w:r w:rsidRPr="0043509F">
        <w:rPr>
          <w:rStyle w:val="Emphasis"/>
          <w:highlight w:val="cyan"/>
        </w:rPr>
        <w:t>commons</w:t>
      </w:r>
      <w:r w:rsidRPr="0043509F">
        <w:rPr>
          <w:rStyle w:val="StyleUnderline"/>
          <w:highlight w:val="cyan"/>
        </w:rPr>
        <w:t>, nor</w:t>
      </w:r>
      <w:r w:rsidRPr="009D565E">
        <w:rPr>
          <w:rStyle w:val="StyleUnderline"/>
        </w:rPr>
        <w:t xml:space="preserve"> the </w:t>
      </w:r>
      <w:r w:rsidRPr="009D565E">
        <w:rPr>
          <w:rStyle w:val="Emphasis"/>
        </w:rPr>
        <w:t xml:space="preserve">initiation of </w:t>
      </w:r>
      <w:r w:rsidRPr="0043509F">
        <w:rPr>
          <w:rStyle w:val="Emphasis"/>
          <w:highlight w:val="cyan"/>
        </w:rPr>
        <w:t>violence</w:t>
      </w:r>
      <w:r w:rsidRPr="009D565E">
        <w:rPr>
          <w:rStyle w:val="StyleUnderline"/>
        </w:rPr>
        <w:t xml:space="preserve"> against innocent people. Individuals</w:t>
      </w:r>
      <w:r w:rsidRPr="009D565E">
        <w:rPr>
          <w:sz w:val="16"/>
        </w:rPr>
        <w:t xml:space="preserve"> can </w:t>
      </w:r>
      <w:r w:rsidRPr="009D565E">
        <w:rPr>
          <w:rStyle w:val="StyleUnderline"/>
        </w:rPr>
        <w:t xml:space="preserve">deal with each other on a </w:t>
      </w:r>
      <w:r w:rsidRPr="009D565E">
        <w:rPr>
          <w:rStyle w:val="Emphasis"/>
        </w:rPr>
        <w:t>voluntary</w:t>
      </w:r>
      <w:r w:rsidRPr="009D565E">
        <w:rPr>
          <w:rStyle w:val="StyleUnderline"/>
        </w:rPr>
        <w:t xml:space="preserve"> basis</w:t>
      </w:r>
      <w:r w:rsidRPr="009D565E">
        <w:rPr>
          <w:sz w:val="16"/>
        </w:rPr>
        <w:t>.</w:t>
      </w:r>
    </w:p>
    <w:p w14:paraId="469F4FAA" w14:textId="77777777" w:rsidR="00DD6A8F" w:rsidRPr="009D565E" w:rsidRDefault="00DD6A8F" w:rsidP="00DD6A8F">
      <w:pPr>
        <w:rPr>
          <w:sz w:val="16"/>
        </w:rPr>
      </w:pPr>
      <w:r w:rsidRPr="009D565E">
        <w:rPr>
          <w:rStyle w:val="StyleUnderline"/>
        </w:rPr>
        <w:t>The</w:t>
      </w:r>
      <w:r w:rsidRPr="009D565E">
        <w:rPr>
          <w:sz w:val="16"/>
        </w:rPr>
        <w:t xml:space="preserve"> moral </w:t>
      </w:r>
      <w:r w:rsidRPr="009D565E">
        <w:rPr>
          <w:rStyle w:val="StyleUnderline"/>
        </w:rPr>
        <w:t xml:space="preserve">aspects are </w:t>
      </w:r>
      <w:r w:rsidRPr="009D565E">
        <w:rPr>
          <w:rStyle w:val="Emphasis"/>
        </w:rPr>
        <w:t>vital</w:t>
      </w:r>
      <w:r w:rsidRPr="009D565E">
        <w:rPr>
          <w:rStyle w:val="StyleUnderline"/>
        </w:rPr>
        <w:t xml:space="preserve"> when it comes to water</w:t>
      </w:r>
      <w:r w:rsidRPr="009D565E">
        <w:rPr>
          <w:sz w:val="16"/>
        </w:rPr>
        <w:t xml:space="preserve">. At the time of this writing, </w:t>
      </w:r>
      <w:r w:rsidRPr="0043509F">
        <w:rPr>
          <w:rStyle w:val="Emphasis"/>
          <w:highlight w:val="cyan"/>
        </w:rPr>
        <w:t>China</w:t>
      </w:r>
      <w:r w:rsidRPr="0043509F">
        <w:rPr>
          <w:rStyle w:val="StyleUnderline"/>
          <w:highlight w:val="cyan"/>
        </w:rPr>
        <w:t xml:space="preserve"> is claiming</w:t>
      </w:r>
      <w:r w:rsidRPr="009D565E">
        <w:rPr>
          <w:rStyle w:val="StyleUnderline"/>
        </w:rPr>
        <w:t xml:space="preserve"> parts of </w:t>
      </w:r>
      <w:r w:rsidRPr="0043509F">
        <w:rPr>
          <w:rStyle w:val="StyleUnderline"/>
          <w:highlight w:val="cyan"/>
        </w:rPr>
        <w:t xml:space="preserve">the </w:t>
      </w:r>
      <w:r w:rsidRPr="0043509F">
        <w:rPr>
          <w:rStyle w:val="Emphasis"/>
          <w:highlight w:val="cyan"/>
        </w:rPr>
        <w:t>Pacific</w:t>
      </w:r>
      <w:r w:rsidRPr="009D565E">
        <w:rPr>
          <w:rStyle w:val="Emphasis"/>
        </w:rPr>
        <w:t xml:space="preserve"> Ocean</w:t>
      </w:r>
      <w:r w:rsidRPr="009D565E">
        <w:rPr>
          <w:rStyle w:val="StyleUnderline"/>
        </w:rPr>
        <w:t xml:space="preserve">, several </w:t>
      </w:r>
      <w:r w:rsidRPr="009D565E">
        <w:rPr>
          <w:rStyle w:val="Emphasis"/>
        </w:rPr>
        <w:t>small islands</w:t>
      </w:r>
      <w:r w:rsidRPr="009D565E">
        <w:rPr>
          <w:rStyle w:val="StyleUnderline"/>
        </w:rPr>
        <w:t xml:space="preserve"> and</w:t>
      </w:r>
      <w:r w:rsidRPr="009D565E">
        <w:rPr>
          <w:sz w:val="16"/>
        </w:rPr>
        <w:t xml:space="preserve"> more to our interest, </w:t>
      </w:r>
      <w:r w:rsidRPr="009D565E">
        <w:rPr>
          <w:rStyle w:val="StyleUnderline"/>
        </w:rPr>
        <w:t>the water itself. These resources are</w:t>
      </w:r>
      <w:r w:rsidRPr="009D565E">
        <w:rPr>
          <w:sz w:val="16"/>
        </w:rPr>
        <w:t xml:space="preserve"> seen by some as </w:t>
      </w:r>
      <w:r w:rsidRPr="0043509F">
        <w:rPr>
          <w:rStyle w:val="StyleUnderline"/>
          <w:highlight w:val="cyan"/>
        </w:rPr>
        <w:t>under</w:t>
      </w:r>
      <w:r w:rsidRPr="009D565E">
        <w:rPr>
          <w:rStyle w:val="StyleUnderline"/>
        </w:rPr>
        <w:t xml:space="preserve"> the </w:t>
      </w:r>
      <w:r w:rsidRPr="0043509F">
        <w:rPr>
          <w:rStyle w:val="StyleUnderline"/>
          <w:highlight w:val="cyan"/>
        </w:rPr>
        <w:t>control of</w:t>
      </w:r>
      <w:r w:rsidRPr="009D565E">
        <w:rPr>
          <w:rStyle w:val="StyleUnderline"/>
        </w:rPr>
        <w:t xml:space="preserve"> neighboring countries such as </w:t>
      </w:r>
      <w:r w:rsidRPr="009D565E">
        <w:rPr>
          <w:rStyle w:val="Emphasis"/>
        </w:rPr>
        <w:t>Vietnam</w:t>
      </w:r>
      <w:r w:rsidRPr="009D565E">
        <w:rPr>
          <w:rStyle w:val="StyleUnderline"/>
        </w:rPr>
        <w:t xml:space="preserve">, </w:t>
      </w:r>
      <w:r w:rsidRPr="009D565E">
        <w:rPr>
          <w:rStyle w:val="Emphasis"/>
        </w:rPr>
        <w:t>Philippines</w:t>
      </w:r>
      <w:r w:rsidRPr="009D565E">
        <w:rPr>
          <w:rStyle w:val="StyleUnderline"/>
        </w:rPr>
        <w:t xml:space="preserve">, </w:t>
      </w:r>
      <w:r w:rsidRPr="009D565E">
        <w:rPr>
          <w:rStyle w:val="Emphasis"/>
        </w:rPr>
        <w:t>South Korea</w:t>
      </w:r>
      <w:r w:rsidRPr="009D565E">
        <w:rPr>
          <w:rStyle w:val="StyleUnderline"/>
        </w:rPr>
        <w:t xml:space="preserve">, </w:t>
      </w:r>
      <w:proofErr w:type="gramStart"/>
      <w:r w:rsidRPr="0043509F">
        <w:rPr>
          <w:rStyle w:val="Emphasis"/>
          <w:highlight w:val="cyan"/>
        </w:rPr>
        <w:t>Japan</w:t>
      </w:r>
      <w:proofErr w:type="gramEnd"/>
      <w:r w:rsidRPr="009D565E">
        <w:rPr>
          <w:rStyle w:val="StyleUnderline"/>
        </w:rPr>
        <w:t xml:space="preserve"> and others</w:t>
      </w:r>
      <w:r w:rsidRPr="009D565E">
        <w:rPr>
          <w:sz w:val="16"/>
        </w:rPr>
        <w:t xml:space="preserve">. Hopefully, </w:t>
      </w:r>
      <w:r w:rsidRPr="0043509F">
        <w:rPr>
          <w:rStyle w:val="StyleUnderline"/>
          <w:highlight w:val="cyan"/>
        </w:rPr>
        <w:t xml:space="preserve">these conflicts can be </w:t>
      </w:r>
      <w:r w:rsidRPr="0043509F">
        <w:rPr>
          <w:rStyle w:val="Emphasis"/>
          <w:highlight w:val="cyan"/>
        </w:rPr>
        <w:t>settled</w:t>
      </w:r>
      <w:r w:rsidRPr="009D565E">
        <w:rPr>
          <w:rStyle w:val="Emphasis"/>
        </w:rPr>
        <w:t xml:space="preserve"> peacefully</w:t>
      </w:r>
      <w:r w:rsidRPr="009D565E">
        <w:rPr>
          <w:sz w:val="16"/>
        </w:rPr>
        <w:t xml:space="preserve">. Would matters improve </w:t>
      </w:r>
      <w:r w:rsidRPr="0043509F">
        <w:rPr>
          <w:rStyle w:val="StyleUnderline"/>
          <w:highlight w:val="cyan"/>
        </w:rPr>
        <w:t>if</w:t>
      </w:r>
      <w:r w:rsidRPr="009D565E">
        <w:rPr>
          <w:rStyle w:val="StyleUnderline"/>
        </w:rPr>
        <w:t xml:space="preserve"> only </w:t>
      </w:r>
      <w:r w:rsidRPr="0043509F">
        <w:rPr>
          <w:rStyle w:val="Emphasis"/>
          <w:highlight w:val="cyan"/>
        </w:rPr>
        <w:t>individuals</w:t>
      </w:r>
      <w:r w:rsidRPr="009D565E">
        <w:rPr>
          <w:rStyle w:val="StyleUnderline"/>
        </w:rPr>
        <w:t xml:space="preserve">, not nations, </w:t>
      </w:r>
      <w:r w:rsidRPr="0043509F">
        <w:rPr>
          <w:rStyle w:val="StyleUnderline"/>
          <w:highlight w:val="cyan"/>
        </w:rPr>
        <w:t>were</w:t>
      </w:r>
      <w:r w:rsidRPr="009D565E">
        <w:rPr>
          <w:sz w:val="16"/>
        </w:rPr>
        <w:t xml:space="preserve"> to be </w:t>
      </w:r>
      <w:r w:rsidRPr="009D565E">
        <w:rPr>
          <w:rStyle w:val="StyleUnderline"/>
        </w:rPr>
        <w:t xml:space="preserve">seen as </w:t>
      </w:r>
      <w:r w:rsidRPr="0043509F">
        <w:rPr>
          <w:rStyle w:val="Emphasis"/>
          <w:highlight w:val="cyan"/>
        </w:rPr>
        <w:t>owners</w:t>
      </w:r>
      <w:r w:rsidRPr="009D565E">
        <w:rPr>
          <w:rStyle w:val="StyleUnderline"/>
        </w:rPr>
        <w:t xml:space="preserve"> of aquatic property</w:t>
      </w:r>
      <w:r w:rsidRPr="009D565E">
        <w:rPr>
          <w:sz w:val="16"/>
        </w:rPr>
        <w:t xml:space="preserve">? Although an answer to this question must necessarily be speculative, </w:t>
      </w:r>
      <w:r w:rsidRPr="009D565E">
        <w:rPr>
          <w:rStyle w:val="StyleUnderline"/>
        </w:rPr>
        <w:t xml:space="preserve">there is a </w:t>
      </w:r>
      <w:r w:rsidRPr="009D565E">
        <w:rPr>
          <w:rStyle w:val="Emphasis"/>
        </w:rPr>
        <w:t>strong case</w:t>
      </w:r>
      <w:r w:rsidRPr="009D565E">
        <w:rPr>
          <w:sz w:val="16"/>
        </w:rPr>
        <w:t xml:space="preserve"> in this regard </w:t>
      </w:r>
      <w:r w:rsidRPr="009D565E">
        <w:rPr>
          <w:rStyle w:val="StyleUnderline"/>
        </w:rPr>
        <w:t>for a positive reply</w:t>
      </w:r>
      <w:r w:rsidRPr="009D565E">
        <w:rPr>
          <w:sz w:val="16"/>
        </w:rPr>
        <w:t>.</w:t>
      </w:r>
    </w:p>
    <w:p w14:paraId="68C00A6A" w14:textId="77777777" w:rsidR="00DD6A8F" w:rsidRPr="009D565E" w:rsidRDefault="00DD6A8F" w:rsidP="00DD6A8F">
      <w:pPr>
        <w:rPr>
          <w:sz w:val="16"/>
        </w:rPr>
      </w:pPr>
      <w:proofErr w:type="gramStart"/>
      <w:r w:rsidRPr="009D565E">
        <w:rPr>
          <w:sz w:val="16"/>
        </w:rPr>
        <w:t>First of all</w:t>
      </w:r>
      <w:proofErr w:type="gramEnd"/>
      <w:r w:rsidRPr="009D565E">
        <w:rPr>
          <w:sz w:val="16"/>
        </w:rPr>
        <w:t xml:space="preserve">, </w:t>
      </w:r>
      <w:r w:rsidRPr="009D565E">
        <w:rPr>
          <w:rStyle w:val="StyleUnderline"/>
        </w:rPr>
        <w:t xml:space="preserve">if </w:t>
      </w:r>
      <w:r w:rsidRPr="0043509F">
        <w:rPr>
          <w:rStyle w:val="Emphasis"/>
          <w:highlight w:val="cyan"/>
        </w:rPr>
        <w:t>China</w:t>
      </w:r>
      <w:r w:rsidRPr="0043509F">
        <w:rPr>
          <w:rStyle w:val="StyleUnderline"/>
          <w:highlight w:val="cyan"/>
        </w:rPr>
        <w:t xml:space="preserve"> and </w:t>
      </w:r>
      <w:r w:rsidRPr="0043509F">
        <w:rPr>
          <w:rStyle w:val="Emphasis"/>
          <w:highlight w:val="cyan"/>
        </w:rPr>
        <w:t>Japan</w:t>
      </w:r>
      <w:r w:rsidRPr="0043509F">
        <w:rPr>
          <w:rStyle w:val="StyleUnderline"/>
          <w:highlight w:val="cyan"/>
        </w:rPr>
        <w:t xml:space="preserve"> get </w:t>
      </w:r>
      <w:r w:rsidRPr="0043509F">
        <w:rPr>
          <w:rStyle w:val="Emphasis"/>
          <w:highlight w:val="cyan"/>
        </w:rPr>
        <w:t>into</w:t>
      </w:r>
      <w:r w:rsidRPr="009D565E">
        <w:rPr>
          <w:rStyle w:val="Emphasis"/>
        </w:rPr>
        <w:t xml:space="preserve"> a </w:t>
      </w:r>
      <w:r w:rsidRPr="0043509F">
        <w:rPr>
          <w:rStyle w:val="Emphasis"/>
          <w:highlight w:val="cyan"/>
        </w:rPr>
        <w:t>war</w:t>
      </w:r>
      <w:r w:rsidRPr="009D565E">
        <w:rPr>
          <w:rStyle w:val="StyleUnderline"/>
        </w:rPr>
        <w:t xml:space="preserve"> concerning these matters, many people will die. </w:t>
      </w:r>
      <w:r w:rsidRPr="0043509F">
        <w:rPr>
          <w:rStyle w:val="StyleUnderline"/>
          <w:highlight w:val="cyan"/>
        </w:rPr>
        <w:t>If</w:t>
      </w:r>
      <w:r w:rsidRPr="009D565E">
        <w:rPr>
          <w:sz w:val="16"/>
        </w:rPr>
        <w:t xml:space="preserve"> on the other hand </w:t>
      </w:r>
      <w:r w:rsidRPr="009D565E">
        <w:rPr>
          <w:rStyle w:val="Emphasis"/>
        </w:rPr>
        <w:t xml:space="preserve">two </w:t>
      </w:r>
      <w:r w:rsidRPr="0043509F">
        <w:rPr>
          <w:rStyle w:val="Emphasis"/>
          <w:highlight w:val="cyan"/>
        </w:rPr>
        <w:t>individuals</w:t>
      </w:r>
      <w:r w:rsidRPr="009D565E">
        <w:rPr>
          <w:rStyle w:val="StyleUnderline"/>
        </w:rPr>
        <w:t xml:space="preserve"> from each of these countries </w:t>
      </w:r>
      <w:r w:rsidRPr="0043509F">
        <w:rPr>
          <w:rStyle w:val="StyleUnderline"/>
          <w:highlight w:val="cyan"/>
        </w:rPr>
        <w:t>maintain</w:t>
      </w:r>
      <w:r w:rsidRPr="009D565E">
        <w:rPr>
          <w:rStyle w:val="StyleUnderline"/>
        </w:rPr>
        <w:t xml:space="preserve"> </w:t>
      </w:r>
      <w:r w:rsidRPr="009D565E">
        <w:rPr>
          <w:rStyle w:val="Emphasis"/>
        </w:rPr>
        <w:t xml:space="preserve">conflicting </w:t>
      </w:r>
      <w:r w:rsidRPr="0043509F">
        <w:rPr>
          <w:rStyle w:val="Emphasis"/>
          <w:highlight w:val="cyan"/>
        </w:rPr>
        <w:t>claims</w:t>
      </w:r>
      <w:r w:rsidRPr="009D565E">
        <w:rPr>
          <w:rStyle w:val="StyleUnderline"/>
        </w:rPr>
        <w:t xml:space="preserve"> as to water ownership, </w:t>
      </w:r>
      <w:r w:rsidRPr="0043509F">
        <w:rPr>
          <w:rStyle w:val="StyleUnderline"/>
          <w:highlight w:val="cyan"/>
        </w:rPr>
        <w:t>there will be</w:t>
      </w:r>
      <w:r w:rsidRPr="009D565E">
        <w:rPr>
          <w:rStyle w:val="StyleUnderline"/>
        </w:rPr>
        <w:t xml:space="preserve"> </w:t>
      </w:r>
      <w:r w:rsidRPr="009D565E">
        <w:rPr>
          <w:rStyle w:val="Emphasis"/>
        </w:rPr>
        <w:t xml:space="preserve">far </w:t>
      </w:r>
      <w:r w:rsidRPr="0043509F">
        <w:rPr>
          <w:rStyle w:val="Emphasis"/>
          <w:highlight w:val="cyan"/>
        </w:rPr>
        <w:t>fewer deaths</w:t>
      </w:r>
      <w:r w:rsidRPr="009D565E">
        <w:rPr>
          <w:sz w:val="16"/>
        </w:rPr>
        <w:t xml:space="preserve">, and this cannot be considered ethically irrelevant. </w:t>
      </w:r>
      <w:r w:rsidRPr="009D565E">
        <w:rPr>
          <w:rStyle w:val="StyleUnderline"/>
        </w:rPr>
        <w:t>Posit that</w:t>
      </w:r>
      <w:r w:rsidRPr="009D565E">
        <w:rPr>
          <w:sz w:val="16"/>
        </w:rPr>
        <w:t xml:space="preserve"> C from </w:t>
      </w:r>
      <w:r w:rsidRPr="009D565E">
        <w:rPr>
          <w:rStyle w:val="StyleUnderline"/>
        </w:rPr>
        <w:t>China and</w:t>
      </w:r>
      <w:r w:rsidRPr="009D565E">
        <w:rPr>
          <w:sz w:val="16"/>
        </w:rPr>
        <w:t xml:space="preserve"> J from </w:t>
      </w:r>
      <w:r w:rsidRPr="009D565E">
        <w:rPr>
          <w:rStyle w:val="StyleUnderline"/>
        </w:rPr>
        <w:t xml:space="preserve">Japan each claim an identical portion of the </w:t>
      </w:r>
      <w:r w:rsidRPr="009D565E">
        <w:rPr>
          <w:rStyle w:val="Emphasis"/>
        </w:rPr>
        <w:t>S</w:t>
      </w:r>
      <w:r w:rsidRPr="009D565E">
        <w:rPr>
          <w:rStyle w:val="StyleUnderline"/>
        </w:rPr>
        <w:t xml:space="preserve">outh </w:t>
      </w:r>
      <w:r w:rsidRPr="009D565E">
        <w:rPr>
          <w:rStyle w:val="Emphasis"/>
        </w:rPr>
        <w:t>C</w:t>
      </w:r>
      <w:r w:rsidRPr="009D565E">
        <w:rPr>
          <w:rStyle w:val="StyleUnderline"/>
        </w:rPr>
        <w:t xml:space="preserve">hina </w:t>
      </w:r>
      <w:r w:rsidRPr="009D565E">
        <w:rPr>
          <w:rStyle w:val="Emphasis"/>
        </w:rPr>
        <w:t>S</w:t>
      </w:r>
      <w:r w:rsidRPr="009D565E">
        <w:rPr>
          <w:rStyle w:val="StyleUnderline"/>
        </w:rPr>
        <w:t>ea</w:t>
      </w:r>
      <w:r w:rsidRPr="009D565E">
        <w:rPr>
          <w:sz w:val="16"/>
        </w:rPr>
        <w:t xml:space="preserve">. How will such a clash be settled? </w:t>
      </w:r>
      <w:r w:rsidRPr="009D565E">
        <w:rPr>
          <w:rStyle w:val="StyleUnderline"/>
        </w:rPr>
        <w:t>Is it likely</w:t>
      </w:r>
      <w:r w:rsidRPr="009D565E">
        <w:rPr>
          <w:sz w:val="16"/>
        </w:rPr>
        <w:t xml:space="preserve"> that </w:t>
      </w:r>
      <w:r w:rsidRPr="009D565E">
        <w:rPr>
          <w:rStyle w:val="StyleUnderline"/>
        </w:rPr>
        <w:t xml:space="preserve">C and J will start shooting at each other? No, </w:t>
      </w:r>
      <w:r w:rsidRPr="0043509F">
        <w:rPr>
          <w:rStyle w:val="StyleUnderline"/>
          <w:highlight w:val="cyan"/>
        </w:rPr>
        <w:t xml:space="preserve">because both are </w:t>
      </w:r>
      <w:r w:rsidRPr="0043509F">
        <w:rPr>
          <w:rStyle w:val="Emphasis"/>
          <w:highlight w:val="cyan"/>
        </w:rPr>
        <w:t>private</w:t>
      </w:r>
      <w:r w:rsidRPr="0043509F">
        <w:rPr>
          <w:rStyle w:val="StyleUnderline"/>
          <w:highlight w:val="cyan"/>
        </w:rPr>
        <w:t xml:space="preserve">, </w:t>
      </w:r>
      <w:r w:rsidRPr="0043509F">
        <w:rPr>
          <w:rStyle w:val="Emphasis"/>
          <w:highlight w:val="cyan"/>
        </w:rPr>
        <w:t>non-coercive</w:t>
      </w:r>
      <w:r w:rsidRPr="0043509F">
        <w:rPr>
          <w:rStyle w:val="StyleUnderline"/>
          <w:highlight w:val="cyan"/>
        </w:rPr>
        <w:t xml:space="preserve"> establishments</w:t>
      </w:r>
      <w:r w:rsidRPr="009D565E">
        <w:rPr>
          <w:rStyle w:val="StyleUnderline"/>
        </w:rPr>
        <w:t xml:space="preserve">, and when they </w:t>
      </w:r>
      <w:r w:rsidRPr="009D565E">
        <w:rPr>
          <w:rStyle w:val="Emphasis"/>
        </w:rPr>
        <w:t>cannot agree</w:t>
      </w:r>
      <w:r w:rsidRPr="009D565E">
        <w:rPr>
          <w:rStyle w:val="StyleUnderline"/>
        </w:rPr>
        <w:t>, their first recourse is</w:t>
      </w:r>
      <w:r w:rsidRPr="009D565E">
        <w:rPr>
          <w:sz w:val="16"/>
        </w:rPr>
        <w:t xml:space="preserve"> usually </w:t>
      </w:r>
      <w:r w:rsidRPr="009D565E">
        <w:rPr>
          <w:rStyle w:val="StyleUnderline"/>
        </w:rPr>
        <w:t xml:space="preserve">the </w:t>
      </w:r>
      <w:r w:rsidRPr="009D565E">
        <w:rPr>
          <w:rStyle w:val="Emphasis"/>
        </w:rPr>
        <w:t>courts</w:t>
      </w:r>
      <w:r w:rsidRPr="009D565E">
        <w:rPr>
          <w:sz w:val="16"/>
        </w:rPr>
        <w:t xml:space="preserve">, not the bullet or the bomb.2 </w:t>
      </w:r>
      <w:r w:rsidRPr="0043509F">
        <w:rPr>
          <w:rStyle w:val="StyleUnderline"/>
          <w:highlight w:val="cyan"/>
        </w:rPr>
        <w:t xml:space="preserve">There is </w:t>
      </w:r>
      <w:r w:rsidRPr="0043509F">
        <w:rPr>
          <w:rStyle w:val="Emphasis"/>
          <w:highlight w:val="cyan"/>
        </w:rPr>
        <w:t>no</w:t>
      </w:r>
      <w:r w:rsidRPr="009D565E">
        <w:rPr>
          <w:rStyle w:val="Emphasis"/>
        </w:rPr>
        <w:t xml:space="preserve"> national </w:t>
      </w:r>
      <w:r w:rsidRPr="0043509F">
        <w:rPr>
          <w:rStyle w:val="Emphasis"/>
          <w:highlight w:val="cyan"/>
        </w:rPr>
        <w:t>pride</w:t>
      </w:r>
      <w:r w:rsidRPr="0043509F">
        <w:rPr>
          <w:rStyle w:val="StyleUnderline"/>
          <w:highlight w:val="cyan"/>
        </w:rPr>
        <w:t xml:space="preserve"> at stake</w:t>
      </w:r>
      <w:r w:rsidRPr="009D565E">
        <w:rPr>
          <w:sz w:val="16"/>
        </w:rPr>
        <w:t xml:space="preserve"> between entrepreneurs C and J, </w:t>
      </w:r>
      <w:r w:rsidRPr="009D565E">
        <w:rPr>
          <w:rStyle w:val="StyleUnderline"/>
        </w:rPr>
        <w:t xml:space="preserve">as there would be between states </w:t>
      </w:r>
      <w:r w:rsidRPr="009D565E">
        <w:rPr>
          <w:rStyle w:val="Emphasis"/>
        </w:rPr>
        <w:t>China</w:t>
      </w:r>
      <w:r w:rsidRPr="009D565E">
        <w:rPr>
          <w:rStyle w:val="StyleUnderline"/>
        </w:rPr>
        <w:t xml:space="preserve"> and </w:t>
      </w:r>
      <w:r w:rsidRPr="009D565E">
        <w:rPr>
          <w:rStyle w:val="Emphasis"/>
        </w:rPr>
        <w:t>Japan</w:t>
      </w:r>
      <w:r w:rsidRPr="009D565E">
        <w:rPr>
          <w:rStyle w:val="StyleUnderline"/>
        </w:rPr>
        <w:t>. This is</w:t>
      </w:r>
      <w:r w:rsidRPr="009D565E">
        <w:rPr>
          <w:sz w:val="16"/>
        </w:rPr>
        <w:t xml:space="preserve"> yet </w:t>
      </w:r>
      <w:r w:rsidRPr="009D565E">
        <w:rPr>
          <w:rStyle w:val="StyleUnderline"/>
        </w:rPr>
        <w:t xml:space="preserve">another reason to expect </w:t>
      </w:r>
      <w:r w:rsidRPr="009D565E">
        <w:rPr>
          <w:rStyle w:val="Emphasis"/>
        </w:rPr>
        <w:t xml:space="preserve">private </w:t>
      </w:r>
      <w:r w:rsidRPr="0043509F">
        <w:rPr>
          <w:rStyle w:val="Emphasis"/>
          <w:highlight w:val="cyan"/>
        </w:rPr>
        <w:t>property</w:t>
      </w:r>
      <w:r w:rsidRPr="009D565E">
        <w:rPr>
          <w:rStyle w:val="StyleUnderline"/>
        </w:rPr>
        <w:t xml:space="preserve"> to </w:t>
      </w:r>
      <w:r w:rsidRPr="0043509F">
        <w:rPr>
          <w:rStyle w:val="Emphasis"/>
          <w:highlight w:val="cyan"/>
        </w:rPr>
        <w:t>reduce tensions</w:t>
      </w:r>
      <w:r w:rsidRPr="009D565E">
        <w:rPr>
          <w:sz w:val="16"/>
        </w:rPr>
        <w:t>.</w:t>
      </w:r>
    </w:p>
    <w:p w14:paraId="2A5C86A9" w14:textId="77777777" w:rsidR="00DD6A8F" w:rsidRPr="009D565E" w:rsidRDefault="00DD6A8F" w:rsidP="00DD6A8F">
      <w:pPr>
        <w:rPr>
          <w:sz w:val="16"/>
        </w:rPr>
      </w:pPr>
      <w:r w:rsidRPr="009D565E">
        <w:rPr>
          <w:sz w:val="16"/>
        </w:rPr>
        <w:t xml:space="preserve">To which court might J and C turn, </w:t>
      </w:r>
      <w:proofErr w:type="gramStart"/>
      <w:r w:rsidRPr="009D565E">
        <w:rPr>
          <w:sz w:val="16"/>
        </w:rPr>
        <w:t>in order to</w:t>
      </w:r>
      <w:proofErr w:type="gramEnd"/>
      <w:r w:rsidRPr="009D565E">
        <w:rPr>
          <w:sz w:val="16"/>
        </w:rPr>
        <w:t xml:space="preserve"> settle their differences? Under a pure free enterprise system, to private courts themselves. 3 In the present day and age, they would have other options, including arbitration: the Better Business Bureau, the American Arbitration Association, the American Stock Exchange, etc. 4 </w:t>
      </w:r>
      <w:r w:rsidRPr="009D565E">
        <w:rPr>
          <w:rStyle w:val="StyleUnderline"/>
        </w:rPr>
        <w:t>While</w:t>
      </w:r>
      <w:r w:rsidRPr="009D565E">
        <w:rPr>
          <w:sz w:val="16"/>
        </w:rPr>
        <w:t xml:space="preserve"> it is true that </w:t>
      </w:r>
      <w:r w:rsidRPr="009D565E">
        <w:rPr>
          <w:rStyle w:val="StyleUnderline"/>
        </w:rPr>
        <w:t>China and Japan might</w:t>
      </w:r>
      <w:r w:rsidRPr="009D565E">
        <w:rPr>
          <w:sz w:val="16"/>
        </w:rPr>
        <w:t xml:space="preserve"> also </w:t>
      </w:r>
      <w:r w:rsidRPr="009D565E">
        <w:rPr>
          <w:rStyle w:val="StyleUnderline"/>
        </w:rPr>
        <w:t>agree to arbitrate</w:t>
      </w:r>
      <w:r w:rsidRPr="009D565E">
        <w:rPr>
          <w:sz w:val="16"/>
        </w:rPr>
        <w:t xml:space="preserve">, it is our contention that </w:t>
      </w:r>
      <w:r w:rsidRPr="009D565E">
        <w:rPr>
          <w:rStyle w:val="StyleUnderline"/>
        </w:rPr>
        <w:t xml:space="preserve">there would be </w:t>
      </w:r>
      <w:r w:rsidRPr="009D565E">
        <w:rPr>
          <w:rStyle w:val="Emphasis"/>
        </w:rPr>
        <w:t>greater pressures</w:t>
      </w:r>
      <w:r w:rsidRPr="009D565E">
        <w:rPr>
          <w:rStyle w:val="StyleUnderline"/>
        </w:rPr>
        <w:t xml:space="preserve"> on “mere” businessmen to do so than for</w:t>
      </w:r>
      <w:r w:rsidRPr="009D565E">
        <w:rPr>
          <w:sz w:val="16"/>
        </w:rPr>
        <w:t xml:space="preserve"> leaders of powerful </w:t>
      </w:r>
      <w:r w:rsidRPr="009D565E">
        <w:rPr>
          <w:rStyle w:val="StyleUnderline"/>
        </w:rPr>
        <w:t>nations</w:t>
      </w:r>
      <w:r w:rsidRPr="009D565E">
        <w:rPr>
          <w:sz w:val="16"/>
        </w:rPr>
        <w:t>.</w:t>
      </w:r>
    </w:p>
    <w:p w14:paraId="3AA6C86D" w14:textId="77777777" w:rsidR="00DD6A8F" w:rsidRPr="009D565E" w:rsidRDefault="00DD6A8F" w:rsidP="00DD6A8F">
      <w:pPr>
        <w:rPr>
          <w:sz w:val="16"/>
        </w:rPr>
      </w:pPr>
      <w:r w:rsidRPr="009D565E">
        <w:rPr>
          <w:sz w:val="16"/>
        </w:rPr>
        <w:t xml:space="preserve">Secondly, as we have seen in the previous chapter, </w:t>
      </w:r>
      <w:r w:rsidRPr="0043509F">
        <w:rPr>
          <w:rStyle w:val="StyleUnderline"/>
          <w:highlight w:val="cyan"/>
        </w:rPr>
        <w:t xml:space="preserve">whenever government </w:t>
      </w:r>
      <w:r w:rsidRPr="0043509F">
        <w:rPr>
          <w:rStyle w:val="Emphasis"/>
          <w:highlight w:val="cyan"/>
        </w:rPr>
        <w:t>takes</w:t>
      </w:r>
      <w:r w:rsidRPr="009D565E">
        <w:rPr>
          <w:rStyle w:val="Emphasis"/>
        </w:rPr>
        <w:t xml:space="preserve"> one </w:t>
      </w:r>
      <w:r w:rsidRPr="0043509F">
        <w:rPr>
          <w:rStyle w:val="Emphasis"/>
          <w:highlight w:val="cyan"/>
        </w:rPr>
        <w:t>side</w:t>
      </w:r>
      <w:r w:rsidRPr="009D565E">
        <w:rPr>
          <w:rStyle w:val="StyleUnderline"/>
        </w:rPr>
        <w:t xml:space="preserve"> of a commercial interaction, </w:t>
      </w:r>
      <w:r w:rsidRPr="0043509F">
        <w:rPr>
          <w:rStyle w:val="Emphasis"/>
          <w:highlight w:val="cyan"/>
        </w:rPr>
        <w:t>coercion</w:t>
      </w:r>
      <w:r w:rsidRPr="0043509F">
        <w:rPr>
          <w:rStyle w:val="StyleUnderline"/>
          <w:highlight w:val="cyan"/>
        </w:rPr>
        <w:t xml:space="preserve"> is</w:t>
      </w:r>
      <w:r w:rsidRPr="009D565E">
        <w:rPr>
          <w:rStyle w:val="StyleUnderline"/>
        </w:rPr>
        <w:t xml:space="preserve"> </w:t>
      </w:r>
      <w:r w:rsidRPr="009D565E">
        <w:rPr>
          <w:rStyle w:val="Emphasis"/>
        </w:rPr>
        <w:t xml:space="preserve">necessarily </w:t>
      </w:r>
      <w:r w:rsidRPr="0043509F">
        <w:rPr>
          <w:rStyle w:val="Emphasis"/>
          <w:highlight w:val="cyan"/>
        </w:rPr>
        <w:t>involved</w:t>
      </w:r>
      <w:r w:rsidRPr="009D565E">
        <w:rPr>
          <w:rStyle w:val="StyleUnderline"/>
        </w:rPr>
        <w:t xml:space="preserve"> for</w:t>
      </w:r>
      <w:r w:rsidRPr="009D565E">
        <w:rPr>
          <w:sz w:val="16"/>
        </w:rPr>
        <w:t xml:space="preserve"> at least </w:t>
      </w:r>
      <w:r w:rsidRPr="009D565E">
        <w:rPr>
          <w:rStyle w:val="StyleUnderline"/>
        </w:rPr>
        <w:t xml:space="preserve">one party. This does </w:t>
      </w:r>
      <w:r w:rsidRPr="009D565E">
        <w:rPr>
          <w:rStyle w:val="Emphasis"/>
        </w:rPr>
        <w:t>not at all apply</w:t>
      </w:r>
      <w:r w:rsidRPr="009D565E">
        <w:rPr>
          <w:rStyle w:val="StyleUnderline"/>
        </w:rPr>
        <w:t xml:space="preserve"> when both participants are </w:t>
      </w:r>
      <w:r w:rsidRPr="009D565E">
        <w:rPr>
          <w:rStyle w:val="Emphasis"/>
        </w:rPr>
        <w:t>private</w:t>
      </w:r>
      <w:r w:rsidRPr="009D565E">
        <w:rPr>
          <w:sz w:val="16"/>
        </w:rPr>
        <w:t>.</w:t>
      </w:r>
    </w:p>
    <w:p w14:paraId="2B63DEEE" w14:textId="77777777" w:rsidR="00DD6A8F" w:rsidRDefault="00DD6A8F" w:rsidP="00DD6A8F">
      <w:pPr>
        <w:pStyle w:val="Heading4"/>
      </w:pPr>
      <w:r>
        <w:t xml:space="preserve">Global nuclear annihilation. </w:t>
      </w:r>
    </w:p>
    <w:p w14:paraId="316C286E" w14:textId="77777777" w:rsidR="00DD6A8F" w:rsidRDefault="00DD6A8F" w:rsidP="00DD6A8F">
      <w:proofErr w:type="spellStart"/>
      <w:r>
        <w:rPr>
          <w:rStyle w:val="Style13ptBold"/>
        </w:rPr>
        <w:t>Kulacki</w:t>
      </w:r>
      <w:proofErr w:type="spellEnd"/>
      <w:r>
        <w:rPr>
          <w:rStyle w:val="Style13ptBold"/>
        </w:rPr>
        <w:t xml:space="preserve"> ’19 </w:t>
      </w:r>
      <w:r w:rsidRPr="002716E2">
        <w:t xml:space="preserve">[Gregory; August 8; Senior China Analyst, Ph.D. In Government and Politics from the University of Maryland, former China Director for the Council on International Educational Exchange, Associate Professor at Green Mountain College, and Director of External Studies at Pitzer College; Union of Concerned Scientists, “The Next Hiroshima and Nagasaki,” </w:t>
      </w:r>
      <w:hyperlink r:id="rId43" w:history="1">
        <w:r w:rsidRPr="0052617D">
          <w:rPr>
            <w:rStyle w:val="Hyperlink"/>
          </w:rPr>
          <w:t>https://allthingsnuclear.org/gkulacki/the-next-hiroshima-and-nagasaki</w:t>
        </w:r>
      </w:hyperlink>
      <w:r w:rsidRPr="002716E2">
        <w:t>]</w:t>
      </w:r>
    </w:p>
    <w:p w14:paraId="1D57C0E1" w14:textId="77777777" w:rsidR="00DD6A8F" w:rsidRPr="00C22BF3" w:rsidRDefault="00DD6A8F" w:rsidP="00DD6A8F">
      <w:pPr>
        <w:rPr>
          <w:sz w:val="16"/>
        </w:rPr>
      </w:pPr>
      <w:r w:rsidRPr="002716E2">
        <w:rPr>
          <w:rStyle w:val="StyleUnderline"/>
        </w:rPr>
        <w:t>Japan was the</w:t>
      </w:r>
      <w:r w:rsidRPr="00C22BF3">
        <w:rPr>
          <w:sz w:val="16"/>
        </w:rPr>
        <w:t xml:space="preserve"> first, the </w:t>
      </w:r>
      <w:r w:rsidRPr="002716E2">
        <w:rPr>
          <w:rStyle w:val="StyleUnderline"/>
        </w:rPr>
        <w:t>last</w:t>
      </w:r>
      <w:r w:rsidRPr="00C22BF3">
        <w:rPr>
          <w:sz w:val="16"/>
        </w:rPr>
        <w:t xml:space="preserve"> and the only </w:t>
      </w:r>
      <w:r w:rsidRPr="002716E2">
        <w:rPr>
          <w:rStyle w:val="StyleUnderline"/>
        </w:rPr>
        <w:t>nation</w:t>
      </w:r>
      <w:r w:rsidRPr="00C22BF3">
        <w:rPr>
          <w:sz w:val="16"/>
        </w:rPr>
        <w:t xml:space="preserve"> to be </w:t>
      </w:r>
      <w:r w:rsidRPr="002716E2">
        <w:rPr>
          <w:rStyle w:val="Emphasis"/>
        </w:rPr>
        <w:t>attacked</w:t>
      </w:r>
      <w:r w:rsidRPr="002716E2">
        <w:rPr>
          <w:rStyle w:val="StyleUnderline"/>
        </w:rPr>
        <w:t xml:space="preserve"> with </w:t>
      </w:r>
      <w:r w:rsidRPr="002716E2">
        <w:rPr>
          <w:rStyle w:val="Emphasis"/>
        </w:rPr>
        <w:t>nuclear weapons</w:t>
      </w:r>
      <w:r w:rsidRPr="002716E2">
        <w:rPr>
          <w:rStyle w:val="StyleUnderline"/>
        </w:rPr>
        <w:t>. If it continues along the path set by</w:t>
      </w:r>
      <w:r w:rsidRPr="00C22BF3">
        <w:rPr>
          <w:sz w:val="16"/>
        </w:rPr>
        <w:t xml:space="preserve"> Prime Minister Abe and </w:t>
      </w:r>
      <w:r w:rsidRPr="002716E2">
        <w:rPr>
          <w:rStyle w:val="StyleUnderline"/>
        </w:rPr>
        <w:t>the</w:t>
      </w:r>
      <w:r w:rsidRPr="00C22BF3">
        <w:rPr>
          <w:sz w:val="16"/>
        </w:rPr>
        <w:t xml:space="preserve"> national security bureaucrats of his </w:t>
      </w:r>
      <w:r w:rsidRPr="002716E2">
        <w:rPr>
          <w:rStyle w:val="Emphasis"/>
        </w:rPr>
        <w:t>L</w:t>
      </w:r>
      <w:r w:rsidRPr="00C22BF3">
        <w:rPr>
          <w:sz w:val="16"/>
        </w:rPr>
        <w:t xml:space="preserve">iberal </w:t>
      </w:r>
      <w:r w:rsidRPr="002716E2">
        <w:rPr>
          <w:rStyle w:val="Emphasis"/>
        </w:rPr>
        <w:t>D</w:t>
      </w:r>
      <w:r w:rsidRPr="00C22BF3">
        <w:rPr>
          <w:sz w:val="16"/>
        </w:rPr>
        <w:t xml:space="preserve">emocrat </w:t>
      </w:r>
      <w:r w:rsidRPr="002716E2">
        <w:rPr>
          <w:rStyle w:val="Emphasis"/>
        </w:rPr>
        <w:t>P</w:t>
      </w:r>
      <w:r w:rsidRPr="00C22BF3">
        <w:rPr>
          <w:sz w:val="16"/>
        </w:rPr>
        <w:t xml:space="preserve">arty (LDP), </w:t>
      </w:r>
      <w:r w:rsidRPr="002716E2">
        <w:rPr>
          <w:rStyle w:val="StyleUnderline"/>
        </w:rPr>
        <w:t>it may</w:t>
      </w:r>
      <w:r w:rsidRPr="00C22BF3">
        <w:rPr>
          <w:sz w:val="16"/>
        </w:rPr>
        <w:t xml:space="preserve"> also </w:t>
      </w:r>
      <w:r w:rsidRPr="002716E2">
        <w:rPr>
          <w:rStyle w:val="StyleUnderline"/>
        </w:rPr>
        <w:t xml:space="preserve">be the </w:t>
      </w:r>
      <w:r w:rsidRPr="002716E2">
        <w:rPr>
          <w:rStyle w:val="Emphasis"/>
        </w:rPr>
        <w:t>next</w:t>
      </w:r>
      <w:r w:rsidRPr="00C22BF3">
        <w:rPr>
          <w:sz w:val="16"/>
        </w:rPr>
        <w:t>.</w:t>
      </w:r>
    </w:p>
    <w:p w14:paraId="4A8F4510" w14:textId="77777777" w:rsidR="00DD6A8F" w:rsidRPr="00C22BF3" w:rsidRDefault="00DD6A8F" w:rsidP="00DD6A8F">
      <w:pPr>
        <w:rPr>
          <w:sz w:val="16"/>
        </w:rPr>
      </w:pPr>
      <w:r w:rsidRPr="002716E2">
        <w:rPr>
          <w:rStyle w:val="StyleUnderline"/>
        </w:rPr>
        <w:t xml:space="preserve">The </w:t>
      </w:r>
      <w:r w:rsidRPr="002716E2">
        <w:rPr>
          <w:rStyle w:val="Emphasis"/>
        </w:rPr>
        <w:t>laws</w:t>
      </w:r>
      <w:r w:rsidRPr="002716E2">
        <w:rPr>
          <w:rStyle w:val="StyleUnderline"/>
        </w:rPr>
        <w:t xml:space="preserve"> and </w:t>
      </w:r>
      <w:r w:rsidRPr="0043509F">
        <w:rPr>
          <w:rStyle w:val="Emphasis"/>
          <w:highlight w:val="cyan"/>
        </w:rPr>
        <w:t>norms</w:t>
      </w:r>
      <w:r w:rsidRPr="0043509F">
        <w:rPr>
          <w:rStyle w:val="StyleUnderline"/>
          <w:highlight w:val="cyan"/>
        </w:rPr>
        <w:t xml:space="preserve"> restraining</w:t>
      </w:r>
      <w:r w:rsidRPr="00C22BF3">
        <w:rPr>
          <w:sz w:val="16"/>
        </w:rPr>
        <w:t xml:space="preserve"> the development and </w:t>
      </w:r>
      <w:r w:rsidRPr="002716E2">
        <w:rPr>
          <w:rStyle w:val="StyleUnderline"/>
        </w:rPr>
        <w:t xml:space="preserve">deployment of </w:t>
      </w:r>
      <w:r w:rsidRPr="0043509F">
        <w:rPr>
          <w:rStyle w:val="Emphasis"/>
          <w:highlight w:val="cyan"/>
        </w:rPr>
        <w:t>nuc</w:t>
      </w:r>
      <w:r w:rsidRPr="002716E2">
        <w:rPr>
          <w:rStyle w:val="Emphasis"/>
        </w:rPr>
        <w:t>lear weapon</w:t>
      </w:r>
      <w:r w:rsidRPr="0043509F">
        <w:rPr>
          <w:rStyle w:val="Emphasis"/>
          <w:highlight w:val="cyan"/>
        </w:rPr>
        <w:t>s</w:t>
      </w:r>
      <w:r w:rsidRPr="0043509F">
        <w:rPr>
          <w:rStyle w:val="StyleUnderline"/>
          <w:highlight w:val="cyan"/>
        </w:rPr>
        <w:t xml:space="preserve"> are </w:t>
      </w:r>
      <w:r w:rsidRPr="0043509F">
        <w:rPr>
          <w:rStyle w:val="Emphasis"/>
          <w:highlight w:val="cyan"/>
        </w:rPr>
        <w:t>dissolving</w:t>
      </w:r>
      <w:r w:rsidRPr="0043509F">
        <w:rPr>
          <w:rStyle w:val="StyleUnderline"/>
          <w:highlight w:val="cyan"/>
        </w:rPr>
        <w:t xml:space="preserve"> in</w:t>
      </w:r>
      <w:r w:rsidRPr="002716E2">
        <w:rPr>
          <w:rStyle w:val="StyleUnderline"/>
        </w:rPr>
        <w:t xml:space="preserve"> the</w:t>
      </w:r>
      <w:r w:rsidRPr="00C22BF3">
        <w:rPr>
          <w:sz w:val="16"/>
        </w:rPr>
        <w:t xml:space="preserve"> same </w:t>
      </w:r>
      <w:r w:rsidRPr="002716E2">
        <w:rPr>
          <w:rStyle w:val="Emphasis"/>
        </w:rPr>
        <w:t xml:space="preserve">corrosive </w:t>
      </w:r>
      <w:r w:rsidRPr="0043509F">
        <w:rPr>
          <w:rStyle w:val="Emphasis"/>
          <w:highlight w:val="cyan"/>
        </w:rPr>
        <w:t>nationalism</w:t>
      </w:r>
      <w:r w:rsidRPr="002716E2">
        <w:rPr>
          <w:rStyle w:val="StyleUnderline"/>
        </w:rPr>
        <w:t xml:space="preserve"> that led to Hiroshima </w:t>
      </w:r>
      <w:r w:rsidRPr="0043509F">
        <w:rPr>
          <w:rStyle w:val="StyleUnderline"/>
          <w:highlight w:val="cyan"/>
        </w:rPr>
        <w:t>and</w:t>
      </w:r>
      <w:r w:rsidRPr="002716E2">
        <w:rPr>
          <w:rStyle w:val="StyleUnderline"/>
        </w:rPr>
        <w:t xml:space="preserve"> Nagasaki</w:t>
      </w:r>
      <w:r w:rsidRPr="00C22BF3">
        <w:rPr>
          <w:sz w:val="16"/>
        </w:rPr>
        <w:t xml:space="preserve">. One by one laboriously negotiated </w:t>
      </w:r>
      <w:r w:rsidRPr="002716E2">
        <w:rPr>
          <w:rStyle w:val="StyleUnderline"/>
        </w:rPr>
        <w:t xml:space="preserve">constraints are </w:t>
      </w:r>
      <w:r w:rsidRPr="002716E2">
        <w:rPr>
          <w:rStyle w:val="Emphasis"/>
        </w:rPr>
        <w:t>disappearing</w:t>
      </w:r>
      <w:r w:rsidRPr="002716E2">
        <w:rPr>
          <w:rStyle w:val="StyleUnderline"/>
        </w:rPr>
        <w:t>. The latest</w:t>
      </w:r>
      <w:r w:rsidRPr="00C22BF3">
        <w:rPr>
          <w:sz w:val="16"/>
        </w:rPr>
        <w:t xml:space="preserve"> to</w:t>
      </w:r>
      <w:r w:rsidRPr="003273DD">
        <w:rPr>
          <w:sz w:val="16"/>
          <w:szCs w:val="16"/>
        </w:rPr>
        <w:t xml:space="preserve"> </w:t>
      </w:r>
      <w:r w:rsidRPr="00C22BF3">
        <w:rPr>
          <w:sz w:val="16"/>
        </w:rPr>
        <w:t>go </w:t>
      </w:r>
      <w:r w:rsidRPr="002716E2">
        <w:rPr>
          <w:rStyle w:val="StyleUnderline"/>
        </w:rPr>
        <w:t>was the INF</w:t>
      </w:r>
      <w:r w:rsidRPr="00C22BF3">
        <w:rPr>
          <w:sz w:val="16"/>
        </w:rPr>
        <w:t xml:space="preserve"> Treaty. Mr. Abe’s government did nothing to preserve it, and may have </w:t>
      </w:r>
      <w:hyperlink r:id="rId44" w:tgtFrame="_blank" w:history="1">
        <w:r w:rsidRPr="00C22BF3">
          <w:rPr>
            <w:rStyle w:val="Hyperlink"/>
            <w:sz w:val="16"/>
          </w:rPr>
          <w:t>intentionally hastened</w:t>
        </w:r>
      </w:hyperlink>
      <w:r w:rsidRPr="00C22BF3">
        <w:rPr>
          <w:sz w:val="16"/>
        </w:rPr>
        <w:t> its demise. For more than a decade LDP bureaucrats have been</w:t>
      </w:r>
      <w:hyperlink r:id="rId45" w:tgtFrame="_blank" w:history="1">
        <w:r w:rsidRPr="00C22BF3">
          <w:rPr>
            <w:rStyle w:val="Hyperlink"/>
            <w:sz w:val="16"/>
          </w:rPr>
          <w:t> lobbying</w:t>
        </w:r>
      </w:hyperlink>
      <w:r w:rsidRPr="00C22BF3">
        <w:rPr>
          <w:sz w:val="16"/>
        </w:rPr>
        <w:t> the US government to redeploy US nuclear weapons in Asia. Some Japanese officials, including Vice Foreign Minister Takeo Akiba, have discussed putting US nuclear weapons back in Japan, training the Japanese Self-Defense Force to deliver them and obtaining US permission to decide when to use them.</w:t>
      </w:r>
    </w:p>
    <w:p w14:paraId="75596208" w14:textId="77777777" w:rsidR="00DD6A8F" w:rsidRPr="00C22BF3" w:rsidRDefault="00DD6A8F" w:rsidP="00DD6A8F">
      <w:pPr>
        <w:rPr>
          <w:sz w:val="16"/>
        </w:rPr>
      </w:pPr>
      <w:r w:rsidRPr="00C22BF3">
        <w:rPr>
          <w:sz w:val="16"/>
        </w:rPr>
        <w:t>Fear of China</w:t>
      </w:r>
    </w:p>
    <w:p w14:paraId="0112CA57" w14:textId="77777777" w:rsidR="00DD6A8F" w:rsidRPr="00C22BF3" w:rsidRDefault="00DD6A8F" w:rsidP="00DD6A8F">
      <w:pPr>
        <w:rPr>
          <w:sz w:val="16"/>
        </w:rPr>
      </w:pPr>
      <w:r w:rsidRPr="00C22BF3">
        <w:rPr>
          <w:sz w:val="16"/>
        </w:rPr>
        <w:t xml:space="preserve">Government and military </w:t>
      </w:r>
      <w:r w:rsidRPr="002716E2">
        <w:rPr>
          <w:rStyle w:val="StyleUnderline"/>
        </w:rPr>
        <w:t>officials in Japan</w:t>
      </w:r>
      <w:r w:rsidRPr="00C22BF3">
        <w:rPr>
          <w:sz w:val="16"/>
        </w:rPr>
        <w:t xml:space="preserve"> and the United States </w:t>
      </w:r>
      <w:r w:rsidRPr="002716E2">
        <w:rPr>
          <w:rStyle w:val="StyleUnderline"/>
        </w:rPr>
        <w:t>are in</w:t>
      </w:r>
      <w:r w:rsidRPr="00C22BF3">
        <w:rPr>
          <w:sz w:val="16"/>
        </w:rPr>
        <w:t xml:space="preserve"> the </w:t>
      </w:r>
      <w:r w:rsidRPr="002716E2">
        <w:rPr>
          <w:rStyle w:val="StyleUnderline"/>
        </w:rPr>
        <w:t xml:space="preserve">grips of </w:t>
      </w:r>
      <w:r w:rsidRPr="002716E2">
        <w:rPr>
          <w:rStyle w:val="Emphasis"/>
        </w:rPr>
        <w:t xml:space="preserve">increasing </w:t>
      </w:r>
      <w:r w:rsidRPr="0043509F">
        <w:rPr>
          <w:rStyle w:val="Emphasis"/>
          <w:highlight w:val="cyan"/>
        </w:rPr>
        <w:t>anxiety</w:t>
      </w:r>
      <w:r w:rsidRPr="0043509F">
        <w:rPr>
          <w:rStyle w:val="StyleUnderline"/>
          <w:highlight w:val="cyan"/>
        </w:rPr>
        <w:t xml:space="preserve"> about China</w:t>
      </w:r>
      <w:r w:rsidRPr="00C22BF3">
        <w:rPr>
          <w:sz w:val="16"/>
        </w:rPr>
        <w:t>. The steady growth of a national economy containing nearly one-fifth of humanity is the cause of their worries and </w:t>
      </w:r>
      <w:hyperlink r:id="rId46" w:tgtFrame="_blank" w:history="1">
        <w:r w:rsidRPr="00C22BF3">
          <w:rPr>
            <w:rStyle w:val="Hyperlink"/>
            <w:sz w:val="16"/>
          </w:rPr>
          <w:t>the animus</w:t>
        </w:r>
      </w:hyperlink>
      <w:r w:rsidRPr="00C22BF3">
        <w:rPr>
          <w:sz w:val="16"/>
        </w:rPr>
        <w:t> guiding some of President Trump’s </w:t>
      </w:r>
      <w:hyperlink r:id="rId47" w:tgtFrame="_blank" w:history="1">
        <w:r w:rsidRPr="00C22BF3">
          <w:rPr>
            <w:rStyle w:val="Hyperlink"/>
            <w:sz w:val="16"/>
          </w:rPr>
          <w:t>trade warriors.</w:t>
        </w:r>
      </w:hyperlink>
      <w:r w:rsidRPr="00C22BF3">
        <w:rPr>
          <w:sz w:val="16"/>
        </w:rPr>
        <w:t> China’s gross domestic product (GDP) eclipsed Japan’s in 2010 and will soon surpass the GDP of the United States. China has held military spending to </w:t>
      </w:r>
      <w:hyperlink r:id="rId48" w:tgtFrame="_blank" w:history="1">
        <w:r w:rsidRPr="00C22BF3">
          <w:rPr>
            <w:rStyle w:val="Hyperlink"/>
            <w:sz w:val="16"/>
          </w:rPr>
          <w:t>consistent 2% of GDP</w:t>
        </w:r>
      </w:hyperlink>
      <w:r w:rsidRPr="00C22BF3">
        <w:rPr>
          <w:sz w:val="16"/>
        </w:rPr>
        <w:t xml:space="preserve"> since 1979, but combined with the rapid pace of Chinese economic growth </w:t>
      </w:r>
      <w:r w:rsidRPr="002716E2">
        <w:rPr>
          <w:rStyle w:val="StyleUnderline"/>
        </w:rPr>
        <w:t xml:space="preserve">Chinese military </w:t>
      </w:r>
      <w:r w:rsidRPr="0043509F">
        <w:rPr>
          <w:rStyle w:val="StyleUnderline"/>
          <w:highlight w:val="cyan"/>
        </w:rPr>
        <w:t>expenditures</w:t>
      </w:r>
      <w:r w:rsidRPr="00C22BF3">
        <w:rPr>
          <w:sz w:val="16"/>
        </w:rPr>
        <w:t xml:space="preserve"> have </w:t>
      </w:r>
      <w:r w:rsidRPr="0043509F">
        <w:rPr>
          <w:rStyle w:val="StyleUnderline"/>
          <w:highlight w:val="cyan"/>
        </w:rPr>
        <w:t>created</w:t>
      </w:r>
      <w:r w:rsidRPr="002716E2">
        <w:rPr>
          <w:rStyle w:val="StyleUnderline"/>
        </w:rPr>
        <w:t xml:space="preserve"> the </w:t>
      </w:r>
      <w:r w:rsidRPr="0043509F">
        <w:rPr>
          <w:rStyle w:val="StyleUnderline"/>
          <w:highlight w:val="cyan"/>
        </w:rPr>
        <w:t>impression of</w:t>
      </w:r>
      <w:r w:rsidRPr="002716E2">
        <w:rPr>
          <w:rStyle w:val="StyleUnderline"/>
        </w:rPr>
        <w:t xml:space="preserve"> an </w:t>
      </w:r>
      <w:r w:rsidRPr="002716E2">
        <w:rPr>
          <w:rStyle w:val="Emphasis"/>
        </w:rPr>
        <w:t>equally rapid</w:t>
      </w:r>
      <w:r w:rsidRPr="002716E2">
        <w:rPr>
          <w:rStyle w:val="StyleUnderline"/>
        </w:rPr>
        <w:t xml:space="preserve"> military </w:t>
      </w:r>
      <w:r w:rsidRPr="0043509F">
        <w:rPr>
          <w:rStyle w:val="Emphasis"/>
          <w:highlight w:val="cyan"/>
        </w:rPr>
        <w:t>buildup</w:t>
      </w:r>
      <w:r w:rsidRPr="00C22BF3">
        <w:rPr>
          <w:sz w:val="16"/>
        </w:rPr>
        <w:t xml:space="preserve"> US and </w:t>
      </w:r>
      <w:r w:rsidRPr="002716E2">
        <w:rPr>
          <w:rStyle w:val="StyleUnderline"/>
        </w:rPr>
        <w:t>Japanese</w:t>
      </w:r>
      <w:r w:rsidRPr="00C22BF3">
        <w:rPr>
          <w:sz w:val="16"/>
        </w:rPr>
        <w:t xml:space="preserve"> security </w:t>
      </w:r>
      <w:r w:rsidRPr="002716E2">
        <w:rPr>
          <w:rStyle w:val="StyleUnderline"/>
        </w:rPr>
        <w:t xml:space="preserve">experts assume must be aimed at something </w:t>
      </w:r>
      <w:r w:rsidRPr="002716E2">
        <w:rPr>
          <w:rStyle w:val="Emphasis"/>
        </w:rPr>
        <w:t>other</w:t>
      </w:r>
      <w:r w:rsidRPr="002716E2">
        <w:rPr>
          <w:rStyle w:val="StyleUnderline"/>
        </w:rPr>
        <w:t xml:space="preserve"> than self-defense</w:t>
      </w:r>
      <w:r w:rsidRPr="00C22BF3">
        <w:rPr>
          <w:sz w:val="16"/>
        </w:rPr>
        <w:t>.</w:t>
      </w:r>
    </w:p>
    <w:p w14:paraId="48E921C7" w14:textId="77777777" w:rsidR="00DD6A8F" w:rsidRPr="00C22BF3" w:rsidRDefault="00DD6A8F" w:rsidP="00DD6A8F">
      <w:pPr>
        <w:rPr>
          <w:sz w:val="16"/>
        </w:rPr>
      </w:pPr>
      <w:r w:rsidRPr="00C22BF3">
        <w:rPr>
          <w:sz w:val="16"/>
        </w:rPr>
        <w:t>Japanese security experts </w:t>
      </w:r>
      <w:hyperlink r:id="rId49" w:tgtFrame="_blank" w:history="1">
        <w:r w:rsidRPr="00C22BF3">
          <w:rPr>
            <w:rStyle w:val="Hyperlink"/>
            <w:sz w:val="16"/>
          </w:rPr>
          <w:t>fear</w:t>
        </w:r>
      </w:hyperlink>
      <w:r w:rsidRPr="00C22BF3">
        <w:rPr>
          <w:sz w:val="16"/>
        </w:rPr>
        <w:t> China will act the same way Japan did in </w:t>
      </w:r>
      <w:hyperlink r:id="rId50" w:tgtFrame="_blank" w:history="1">
        <w:r w:rsidRPr="00C22BF3">
          <w:rPr>
            <w:rStyle w:val="Hyperlink"/>
            <w:sz w:val="16"/>
          </w:rPr>
          <w:t>the 1930s</w:t>
        </w:r>
      </w:hyperlink>
      <w:r w:rsidRPr="00C22BF3">
        <w:rPr>
          <w:sz w:val="16"/>
        </w:rPr>
        <w:t>. US security experts </w:t>
      </w:r>
      <w:hyperlink r:id="rId51" w:tgtFrame="_blank" w:history="1">
        <w:r w:rsidRPr="00C22BF3">
          <w:rPr>
            <w:rStyle w:val="Hyperlink"/>
            <w:sz w:val="16"/>
          </w:rPr>
          <w:t>worry</w:t>
        </w:r>
      </w:hyperlink>
      <w:r w:rsidRPr="00C22BF3">
        <w:rPr>
          <w:sz w:val="16"/>
        </w:rPr>
        <w:t> China will behave the same way the United States does now. Neither feels comfortable living with those thoughts.</w:t>
      </w:r>
    </w:p>
    <w:p w14:paraId="32C1B5A6" w14:textId="77777777" w:rsidR="00DD6A8F" w:rsidRPr="00C22BF3" w:rsidRDefault="00DD6A8F" w:rsidP="00DD6A8F">
      <w:pPr>
        <w:rPr>
          <w:sz w:val="16"/>
        </w:rPr>
      </w:pPr>
      <w:r w:rsidRPr="00C22BF3">
        <w:rPr>
          <w:sz w:val="16"/>
        </w:rPr>
        <w:t xml:space="preserve">Both sets of </w:t>
      </w:r>
      <w:r w:rsidRPr="002716E2">
        <w:rPr>
          <w:rStyle w:val="StyleUnderline"/>
        </w:rPr>
        <w:t>officials imagine</w:t>
      </w:r>
      <w:r w:rsidRPr="00C22BF3">
        <w:rPr>
          <w:sz w:val="16"/>
        </w:rPr>
        <w:t xml:space="preserve"> new </w:t>
      </w:r>
      <w:r w:rsidRPr="002716E2">
        <w:rPr>
          <w:rStyle w:val="Emphasis"/>
        </w:rPr>
        <w:t>nuclear weapons</w:t>
      </w:r>
      <w:r w:rsidRPr="002716E2">
        <w:rPr>
          <w:rStyle w:val="StyleUnderline"/>
        </w:rPr>
        <w:t xml:space="preserve"> will </w:t>
      </w:r>
      <w:r w:rsidRPr="002716E2">
        <w:rPr>
          <w:rStyle w:val="Emphasis"/>
        </w:rPr>
        <w:t>relieve their anxiety</w:t>
      </w:r>
      <w:r w:rsidRPr="00C22BF3">
        <w:rPr>
          <w:sz w:val="16"/>
        </w:rPr>
        <w:t>. The Trump administration wants to </w:t>
      </w:r>
      <w:hyperlink r:id="rId52" w:tgtFrame="_blank" w:history="1">
        <w:r w:rsidRPr="00C22BF3">
          <w:rPr>
            <w:rStyle w:val="Hyperlink"/>
            <w:sz w:val="16"/>
          </w:rPr>
          <w:t>offset</w:t>
        </w:r>
      </w:hyperlink>
      <w:r w:rsidRPr="00C22BF3">
        <w:rPr>
          <w:sz w:val="16"/>
        </w:rPr>
        <w:t> China’s increasing conventional military capabilities with new “low-yield” or “non-strategic” nuclear weapons the United States can use to avoid defeat in a future war with China. The nuclear thinking within Abe’s LDP is </w:t>
      </w:r>
      <w:hyperlink r:id="rId53" w:tgtFrame="_blank" w:history="1">
        <w:r w:rsidRPr="00C22BF3">
          <w:rPr>
            <w:rStyle w:val="Hyperlink"/>
            <w:sz w:val="16"/>
          </w:rPr>
          <w:t>similar</w:t>
        </w:r>
      </w:hyperlink>
      <w:r w:rsidRPr="00C22BF3">
        <w:rPr>
          <w:sz w:val="16"/>
        </w:rPr>
        <w:t> but less clear cut. In a lengthy discussion about China in Washington in 2009, Mr. Akiba told me he believed that if Chinese leaders knew Japan had access to US nuclear weapons, a military trained to deliver them and a government with the authority to use them then China would be less assertive on everything from territorial disputes to trade negotiations.</w:t>
      </w:r>
    </w:p>
    <w:p w14:paraId="4C6264E4" w14:textId="77777777" w:rsidR="00DD6A8F" w:rsidRPr="00C22BF3" w:rsidRDefault="00DD6A8F" w:rsidP="00DD6A8F">
      <w:pPr>
        <w:rPr>
          <w:sz w:val="16"/>
        </w:rPr>
      </w:pPr>
      <w:r w:rsidRPr="00C22BF3">
        <w:rPr>
          <w:sz w:val="16"/>
        </w:rPr>
        <w:t>Resurgent Nationalism</w:t>
      </w:r>
    </w:p>
    <w:p w14:paraId="75C55285" w14:textId="77777777" w:rsidR="00DD6A8F" w:rsidRPr="00C22BF3" w:rsidRDefault="00DD6A8F" w:rsidP="00DD6A8F">
      <w:pPr>
        <w:rPr>
          <w:sz w:val="16"/>
        </w:rPr>
      </w:pPr>
      <w:r w:rsidRPr="002716E2">
        <w:rPr>
          <w:rStyle w:val="StyleUnderline"/>
        </w:rPr>
        <w:t xml:space="preserve">The </w:t>
      </w:r>
      <w:r w:rsidRPr="002716E2">
        <w:rPr>
          <w:rStyle w:val="Emphasis"/>
        </w:rPr>
        <w:t>elevation</w:t>
      </w:r>
      <w:r w:rsidRPr="002716E2">
        <w:rPr>
          <w:rStyle w:val="StyleUnderline"/>
        </w:rPr>
        <w:t xml:space="preserve"> of </w:t>
      </w:r>
      <w:r w:rsidRPr="0043509F">
        <w:rPr>
          <w:rStyle w:val="Emphasis"/>
          <w:highlight w:val="cyan"/>
        </w:rPr>
        <w:t>national ambition</w:t>
      </w:r>
      <w:r w:rsidRPr="002716E2">
        <w:rPr>
          <w:rStyle w:val="Emphasis"/>
        </w:rPr>
        <w:t>s</w:t>
      </w:r>
      <w:r w:rsidRPr="00C22BF3">
        <w:rPr>
          <w:sz w:val="16"/>
        </w:rPr>
        <w:t xml:space="preserve">, priorities and interests </w:t>
      </w:r>
      <w:r w:rsidRPr="002716E2">
        <w:rPr>
          <w:rStyle w:val="StyleUnderline"/>
        </w:rPr>
        <w:t xml:space="preserve">over </w:t>
      </w:r>
      <w:r w:rsidRPr="002716E2">
        <w:rPr>
          <w:rStyle w:val="Emphasis"/>
        </w:rPr>
        <w:t>international</w:t>
      </w:r>
      <w:r w:rsidRPr="002716E2">
        <w:rPr>
          <w:rStyle w:val="StyleUnderline"/>
        </w:rPr>
        <w:t xml:space="preserve"> agreements</w:t>
      </w:r>
      <w:r w:rsidRPr="00C22BF3">
        <w:rPr>
          <w:sz w:val="16"/>
        </w:rPr>
        <w:t xml:space="preserve"> that </w:t>
      </w:r>
      <w:r w:rsidRPr="002716E2">
        <w:rPr>
          <w:rStyle w:val="StyleUnderline"/>
        </w:rPr>
        <w:t>subordinate</w:t>
      </w:r>
      <w:r w:rsidRPr="00C22BF3">
        <w:rPr>
          <w:sz w:val="16"/>
        </w:rPr>
        <w:t xml:space="preserve"> all three </w:t>
      </w:r>
      <w:r w:rsidRPr="002716E2">
        <w:rPr>
          <w:rStyle w:val="StyleUnderline"/>
        </w:rPr>
        <w:t>to shared peace</w:t>
      </w:r>
      <w:r w:rsidRPr="00C22BF3">
        <w:rPr>
          <w:sz w:val="16"/>
        </w:rPr>
        <w:t xml:space="preserve"> and prosperity </w:t>
      </w:r>
      <w:r w:rsidRPr="0043509F">
        <w:rPr>
          <w:rStyle w:val="StyleUnderline"/>
          <w:highlight w:val="cyan"/>
        </w:rPr>
        <w:t>is</w:t>
      </w:r>
      <w:r w:rsidRPr="002716E2">
        <w:rPr>
          <w:rStyle w:val="StyleUnderline"/>
        </w:rPr>
        <w:t xml:space="preserve"> </w:t>
      </w:r>
      <w:r w:rsidRPr="002716E2">
        <w:rPr>
          <w:rStyle w:val="Emphasis"/>
        </w:rPr>
        <w:t xml:space="preserve">rapidly </w:t>
      </w:r>
      <w:r w:rsidRPr="0043509F">
        <w:rPr>
          <w:rStyle w:val="Emphasis"/>
          <w:highlight w:val="cyan"/>
        </w:rPr>
        <w:t>overturning</w:t>
      </w:r>
      <w:r w:rsidRPr="002716E2">
        <w:rPr>
          <w:rStyle w:val="StyleUnderline"/>
        </w:rPr>
        <w:t xml:space="preserve"> decades of</w:t>
      </w:r>
      <w:r w:rsidRPr="00C22BF3">
        <w:rPr>
          <w:sz w:val="16"/>
        </w:rPr>
        <w:t xml:space="preserve"> halting but inspiringly </w:t>
      </w:r>
      <w:r w:rsidRPr="002716E2">
        <w:rPr>
          <w:rStyle w:val="StyleUnderline"/>
        </w:rPr>
        <w:t>successful efforts to</w:t>
      </w:r>
      <w:r w:rsidRPr="00C22BF3">
        <w:rPr>
          <w:sz w:val="16"/>
        </w:rPr>
        <w:t xml:space="preserve"> not only </w:t>
      </w:r>
      <w:r w:rsidRPr="002716E2">
        <w:rPr>
          <w:rStyle w:val="StyleUnderline"/>
        </w:rPr>
        <w:t>avoid another wo</w:t>
      </w:r>
      <w:r w:rsidRPr="002716E2">
        <w:rPr>
          <w:rStyle w:val="Emphasis"/>
        </w:rPr>
        <w:t>rld war</w:t>
      </w:r>
      <w:r w:rsidRPr="00C22BF3">
        <w:rPr>
          <w:sz w:val="16"/>
        </w:rPr>
        <w:t> but to create a more sustainable and equitable </w:t>
      </w:r>
      <w:hyperlink r:id="rId54" w:anchor="the-number-of-people-in-poverty-over-the-past-two-centuries" w:tgtFrame="_blank" w:history="1">
        <w:r w:rsidRPr="00C22BF3">
          <w:rPr>
            <w:rStyle w:val="Hyperlink"/>
            <w:sz w:val="16"/>
          </w:rPr>
          <w:t>global economy</w:t>
        </w:r>
      </w:hyperlink>
      <w:r w:rsidRPr="00C22BF3">
        <w:rPr>
          <w:sz w:val="16"/>
        </w:rPr>
        <w:t xml:space="preserve">. </w:t>
      </w:r>
      <w:r w:rsidRPr="002716E2">
        <w:rPr>
          <w:rStyle w:val="StyleUnderline"/>
        </w:rPr>
        <w:t xml:space="preserve">The </w:t>
      </w:r>
      <w:r w:rsidRPr="002716E2">
        <w:rPr>
          <w:rStyle w:val="Emphasis"/>
        </w:rPr>
        <w:t>collapse</w:t>
      </w:r>
      <w:r w:rsidRPr="002716E2">
        <w:rPr>
          <w:rStyle w:val="StyleUnderline"/>
        </w:rPr>
        <w:t xml:space="preserve"> of international </w:t>
      </w:r>
      <w:r w:rsidRPr="002716E2">
        <w:rPr>
          <w:rStyle w:val="Emphasis"/>
        </w:rPr>
        <w:t xml:space="preserve">nuclear </w:t>
      </w:r>
      <w:r w:rsidRPr="0043509F">
        <w:rPr>
          <w:rStyle w:val="Emphasis"/>
          <w:highlight w:val="cyan"/>
        </w:rPr>
        <w:t>arms control</w:t>
      </w:r>
      <w:r w:rsidRPr="002716E2">
        <w:rPr>
          <w:rStyle w:val="StyleUnderline"/>
        </w:rPr>
        <w:t xml:space="preserve"> is </w:t>
      </w:r>
      <w:r w:rsidRPr="002716E2">
        <w:rPr>
          <w:rStyle w:val="Emphasis"/>
        </w:rPr>
        <w:t>accelerating</w:t>
      </w:r>
      <w:r w:rsidRPr="00C22BF3">
        <w:rPr>
          <w:sz w:val="16"/>
        </w:rPr>
        <w:t xml:space="preserve"> in a context where all international organizations are under assault, </w:t>
      </w:r>
      <w:r w:rsidRPr="002716E2">
        <w:rPr>
          <w:rStyle w:val="StyleUnderline"/>
        </w:rPr>
        <w:t>and</w:t>
      </w:r>
      <w:r w:rsidRPr="00C22BF3">
        <w:rPr>
          <w:sz w:val="16"/>
        </w:rPr>
        <w:t xml:space="preserve"> many of the international laws and </w:t>
      </w:r>
      <w:r w:rsidRPr="002716E2">
        <w:rPr>
          <w:rStyle w:val="StyleUnderline"/>
        </w:rPr>
        <w:t>norms</w:t>
      </w:r>
      <w:r w:rsidRPr="00C22BF3">
        <w:rPr>
          <w:sz w:val="16"/>
        </w:rPr>
        <w:t xml:space="preserve"> that created them </w:t>
      </w:r>
      <w:r w:rsidRPr="002716E2">
        <w:rPr>
          <w:rStyle w:val="StyleUnderline"/>
        </w:rPr>
        <w:t>are being disparaged</w:t>
      </w:r>
      <w:r w:rsidRPr="00C22BF3">
        <w:rPr>
          <w:sz w:val="16"/>
        </w:rPr>
        <w:t xml:space="preserve"> or ignored.</w:t>
      </w:r>
    </w:p>
    <w:p w14:paraId="2DFBB466" w14:textId="77777777" w:rsidR="00DD6A8F" w:rsidRPr="00C22BF3" w:rsidRDefault="00DD6A8F" w:rsidP="00DD6A8F">
      <w:pPr>
        <w:rPr>
          <w:sz w:val="16"/>
        </w:rPr>
      </w:pPr>
      <w:r w:rsidRPr="002716E2">
        <w:rPr>
          <w:rStyle w:val="StyleUnderline"/>
        </w:rPr>
        <w:t>Abe’s LDP was</w:t>
      </w:r>
      <w:r w:rsidRPr="00C22BF3">
        <w:rPr>
          <w:sz w:val="16"/>
        </w:rPr>
        <w:t xml:space="preserve"> one of </w:t>
      </w:r>
      <w:r w:rsidRPr="002716E2">
        <w:rPr>
          <w:rStyle w:val="StyleUnderline"/>
        </w:rPr>
        <w:t xml:space="preserve">the first to </w:t>
      </w:r>
      <w:r w:rsidRPr="002716E2">
        <w:rPr>
          <w:rStyle w:val="Emphasis"/>
        </w:rPr>
        <w:t>subvert</w:t>
      </w:r>
      <w:r w:rsidRPr="00C22BF3">
        <w:rPr>
          <w:sz w:val="16"/>
        </w:rPr>
        <w:t xml:space="preserve"> the </w:t>
      </w:r>
      <w:proofErr w:type="spellStart"/>
      <w:r w:rsidRPr="00C22BF3">
        <w:rPr>
          <w:sz w:val="16"/>
        </w:rPr>
        <w:t>post World</w:t>
      </w:r>
      <w:proofErr w:type="spellEnd"/>
      <w:r w:rsidRPr="00C22BF3">
        <w:rPr>
          <w:sz w:val="16"/>
        </w:rPr>
        <w:t xml:space="preserve"> War II </w:t>
      </w:r>
      <w:r w:rsidRPr="002716E2">
        <w:rPr>
          <w:rStyle w:val="StyleUnderline"/>
        </w:rPr>
        <w:t xml:space="preserve">consensus on the </w:t>
      </w:r>
      <w:r w:rsidRPr="002716E2">
        <w:rPr>
          <w:rStyle w:val="Emphasis"/>
        </w:rPr>
        <w:t>dangers</w:t>
      </w:r>
      <w:r w:rsidRPr="002716E2">
        <w:rPr>
          <w:rStyle w:val="StyleUnderline"/>
        </w:rPr>
        <w:t xml:space="preserve"> of </w:t>
      </w:r>
      <w:r w:rsidRPr="002716E2">
        <w:rPr>
          <w:rStyle w:val="Emphasis"/>
        </w:rPr>
        <w:t>nationalism</w:t>
      </w:r>
      <w:r w:rsidRPr="00C22BF3">
        <w:rPr>
          <w:sz w:val="16"/>
        </w:rPr>
        <w:t>.  The prime minister and the leaders of his party bristled at the continuation of ritual expressions of remorse for the consequences of Japanese militarism and chose instead to </w:t>
      </w:r>
      <w:hyperlink r:id="rId55" w:tgtFrame="_blank" w:history="1">
        <w:r w:rsidRPr="00C22BF3">
          <w:rPr>
            <w:rStyle w:val="Hyperlink"/>
            <w:sz w:val="16"/>
          </w:rPr>
          <w:t>ostentatiously honor</w:t>
        </w:r>
      </w:hyperlink>
      <w:r w:rsidRPr="00C22BF3">
        <w:rPr>
          <w:sz w:val="16"/>
        </w:rPr>
        <w:t xml:space="preserve"> the perpetrators. </w:t>
      </w:r>
      <w:r w:rsidRPr="002716E2">
        <w:rPr>
          <w:rStyle w:val="StyleUnderline"/>
        </w:rPr>
        <w:t xml:space="preserve">They sought to </w:t>
      </w:r>
      <w:r w:rsidRPr="002716E2">
        <w:rPr>
          <w:rStyle w:val="Emphasis"/>
        </w:rPr>
        <w:t>restore</w:t>
      </w:r>
      <w:r w:rsidRPr="002716E2">
        <w:rPr>
          <w:rStyle w:val="StyleUnderline"/>
        </w:rPr>
        <w:t xml:space="preserve"> Japan’s </w:t>
      </w:r>
      <w:r w:rsidRPr="002716E2">
        <w:rPr>
          <w:rStyle w:val="Emphasis"/>
        </w:rPr>
        <w:t>national stature</w:t>
      </w:r>
      <w:r w:rsidRPr="002716E2">
        <w:rPr>
          <w:rStyle w:val="StyleUnderline"/>
        </w:rPr>
        <w:t xml:space="preserve"> by </w:t>
      </w:r>
      <w:r w:rsidRPr="002716E2">
        <w:rPr>
          <w:rStyle w:val="Emphasis"/>
        </w:rPr>
        <w:t>overturning</w:t>
      </w:r>
      <w:r w:rsidRPr="002716E2">
        <w:rPr>
          <w:rStyle w:val="StyleUnderline"/>
        </w:rPr>
        <w:t xml:space="preserve"> the “peace constitution”</w:t>
      </w:r>
      <w:r w:rsidRPr="00C22BF3">
        <w:rPr>
          <w:sz w:val="16"/>
        </w:rPr>
        <w:t xml:space="preserve"> instituted in the wake of the atomic bombings and Japan’s defeat. Steve Bannon admiringly told the LDP that Abe was </w:t>
      </w:r>
      <w:hyperlink r:id="rId56" w:anchor=".XUZ907KRWfA" w:tgtFrame="_blank" w:history="1">
        <w:r w:rsidRPr="00C22BF3">
          <w:rPr>
            <w:rStyle w:val="Hyperlink"/>
            <w:sz w:val="16"/>
          </w:rPr>
          <w:t>Trump before Trump</w:t>
        </w:r>
      </w:hyperlink>
      <w:r w:rsidRPr="00C22BF3">
        <w:rPr>
          <w:sz w:val="16"/>
        </w:rPr>
        <w:t>. The only difference between Abe and </w:t>
      </w:r>
      <w:hyperlink r:id="rId57" w:tgtFrame="_blank" w:history="1">
        <w:r w:rsidRPr="00C22BF3">
          <w:rPr>
            <w:rStyle w:val="Hyperlink"/>
            <w:sz w:val="16"/>
          </w:rPr>
          <w:t>his American idol </w:t>
        </w:r>
      </w:hyperlink>
      <w:r w:rsidRPr="00C22BF3">
        <w:rPr>
          <w:sz w:val="16"/>
        </w:rPr>
        <w:t>is that the prime minister still values international </w:t>
      </w:r>
      <w:hyperlink r:id="rId58" w:tgtFrame="_blank" w:history="1">
        <w:r w:rsidRPr="00C22BF3">
          <w:rPr>
            <w:rStyle w:val="Hyperlink"/>
            <w:sz w:val="16"/>
          </w:rPr>
          <w:t>trade agreements</w:t>
        </w:r>
      </w:hyperlink>
      <w:r w:rsidRPr="00C22BF3">
        <w:rPr>
          <w:sz w:val="16"/>
        </w:rPr>
        <w:t> seen as essential to Japan’s economic survival.</w:t>
      </w:r>
    </w:p>
    <w:p w14:paraId="2C447F1A" w14:textId="77777777" w:rsidR="00DD6A8F" w:rsidRPr="00C22BF3" w:rsidRDefault="00DD6A8F" w:rsidP="00DD6A8F">
      <w:pPr>
        <w:rPr>
          <w:sz w:val="16"/>
        </w:rPr>
      </w:pPr>
      <w:r w:rsidRPr="00C22BF3">
        <w:rPr>
          <w:sz w:val="16"/>
        </w:rPr>
        <w:t xml:space="preserve">It is unlikely President Trump is self-consciously leading an organized effort to redirect US foreign, </w:t>
      </w:r>
      <w:proofErr w:type="gramStart"/>
      <w:r w:rsidRPr="00C22BF3">
        <w:rPr>
          <w:sz w:val="16"/>
        </w:rPr>
        <w:t>economic</w:t>
      </w:r>
      <w:proofErr w:type="gramEnd"/>
      <w:r w:rsidRPr="00C22BF3">
        <w:rPr>
          <w:sz w:val="16"/>
        </w:rPr>
        <w:t xml:space="preserve"> and military policy. His only clear interest–the focus of all his presidential activity–appears to be simple self-aggrandizement. But the aberrant character of his campaign and his government </w:t>
      </w:r>
      <w:hyperlink r:id="rId59" w:tgtFrame="_blank" w:history="1">
        <w:r w:rsidRPr="00C22BF3">
          <w:rPr>
            <w:rStyle w:val="Hyperlink"/>
            <w:sz w:val="16"/>
          </w:rPr>
          <w:t>repelled</w:t>
        </w:r>
      </w:hyperlink>
      <w:r w:rsidRPr="00C22BF3">
        <w:rPr>
          <w:sz w:val="16"/>
        </w:rPr>
        <w:t> traditional US  foreign policy elites and attracted a cabal of sycophants, opportunists and ideologues, like Bannon, who mobilized longstanding popular resentments against post-war US internationalism that Trump shared and articulated. Public support for Trump’s “America-first” orientation enabled his underlings to </w:t>
      </w:r>
      <w:hyperlink r:id="rId60" w:tgtFrame="_blank" w:history="1">
        <w:r w:rsidRPr="00C22BF3">
          <w:rPr>
            <w:rStyle w:val="Hyperlink"/>
            <w:sz w:val="16"/>
          </w:rPr>
          <w:t>institutionalize</w:t>
        </w:r>
      </w:hyperlink>
      <w:r w:rsidRPr="00C22BF3">
        <w:rPr>
          <w:sz w:val="16"/>
        </w:rPr>
        <w:t> a rapid US withdrawal from many of its international obligations.</w:t>
      </w:r>
    </w:p>
    <w:p w14:paraId="5ACCDE50" w14:textId="77777777" w:rsidR="00DD6A8F" w:rsidRPr="00C22BF3" w:rsidRDefault="00DD6A8F" w:rsidP="00DD6A8F">
      <w:pPr>
        <w:rPr>
          <w:sz w:val="16"/>
        </w:rPr>
      </w:pPr>
      <w:r w:rsidRPr="00C22BF3">
        <w:rPr>
          <w:sz w:val="16"/>
        </w:rPr>
        <w:t>China, on the other hand, embraced the idea of </w:t>
      </w:r>
      <w:hyperlink r:id="rId61" w:tgtFrame="_blank" w:history="1">
        <w:r w:rsidRPr="00C22BF3">
          <w:rPr>
            <w:rStyle w:val="Hyperlink"/>
            <w:sz w:val="16"/>
          </w:rPr>
          <w:t>global community</w:t>
        </w:r>
      </w:hyperlink>
      <w:r w:rsidRPr="00C22BF3">
        <w:rPr>
          <w:sz w:val="16"/>
        </w:rPr>
        <w:t> and emerged as one of internationalism’s most </w:t>
      </w:r>
      <w:hyperlink r:id="rId62" w:tgtFrame="_blank" w:history="1">
        <w:r w:rsidRPr="00C22BF3">
          <w:rPr>
            <w:rStyle w:val="Hyperlink"/>
            <w:sz w:val="16"/>
          </w:rPr>
          <w:t>vocal defenders</w:t>
        </w:r>
      </w:hyperlink>
      <w:r w:rsidRPr="00C22BF3">
        <w:rPr>
          <w:sz w:val="16"/>
        </w:rPr>
        <w:t xml:space="preserve">. This difference may provide a new ideological foundation for anti-Chinese policies </w:t>
      </w:r>
      <w:proofErr w:type="gramStart"/>
      <w:r w:rsidRPr="00C22BF3">
        <w:rPr>
          <w:sz w:val="16"/>
        </w:rPr>
        <w:t>similar to</w:t>
      </w:r>
      <w:proofErr w:type="gramEnd"/>
      <w:r w:rsidRPr="00C22BF3">
        <w:rPr>
          <w:sz w:val="16"/>
        </w:rPr>
        <w:t xml:space="preserve"> those that organized US-China relations during the Cold War.</w:t>
      </w:r>
    </w:p>
    <w:p w14:paraId="0079830D" w14:textId="77777777" w:rsidR="00DD6A8F" w:rsidRPr="00C22BF3" w:rsidRDefault="00DD6A8F" w:rsidP="00DD6A8F">
      <w:pPr>
        <w:rPr>
          <w:sz w:val="16"/>
        </w:rPr>
      </w:pPr>
      <w:r w:rsidRPr="00C22BF3">
        <w:rPr>
          <w:sz w:val="16"/>
        </w:rPr>
        <w:t>Precarious Planning</w:t>
      </w:r>
    </w:p>
    <w:p w14:paraId="50A530FC" w14:textId="77777777" w:rsidR="00DD6A8F" w:rsidRPr="00C22BF3" w:rsidRDefault="00DD6A8F" w:rsidP="00DD6A8F">
      <w:pPr>
        <w:rPr>
          <w:sz w:val="16"/>
        </w:rPr>
      </w:pPr>
      <w:r w:rsidRPr="002716E2">
        <w:rPr>
          <w:rStyle w:val="StyleUnderline"/>
        </w:rPr>
        <w:t xml:space="preserve">The </w:t>
      </w:r>
      <w:r w:rsidRPr="0043509F">
        <w:rPr>
          <w:rStyle w:val="Emphasis"/>
          <w:highlight w:val="cyan"/>
        </w:rPr>
        <w:t>war</w:t>
      </w:r>
      <w:r w:rsidRPr="002716E2">
        <w:rPr>
          <w:rStyle w:val="StyleUnderline"/>
        </w:rPr>
        <w:t xml:space="preserve"> all </w:t>
      </w:r>
      <w:r w:rsidRPr="002716E2">
        <w:rPr>
          <w:rStyle w:val="Emphasis"/>
        </w:rPr>
        <w:t>three nations</w:t>
      </w:r>
      <w:r w:rsidRPr="002716E2">
        <w:rPr>
          <w:rStyle w:val="StyleUnderline"/>
        </w:rPr>
        <w:t xml:space="preserve"> imagine</w:t>
      </w:r>
      <w:r w:rsidRPr="00C22BF3">
        <w:rPr>
          <w:sz w:val="16"/>
        </w:rPr>
        <w:t xml:space="preserve"> might come </w:t>
      </w:r>
      <w:r w:rsidRPr="0043509F">
        <w:rPr>
          <w:rStyle w:val="StyleUnderline"/>
          <w:highlight w:val="cyan"/>
        </w:rPr>
        <w:t>would be </w:t>
      </w:r>
      <w:hyperlink r:id="rId63" w:anchor="/doi/full/10.1162/ISEC_a_00249" w:tgtFrame="_blank" w:history="1">
        <w:r w:rsidRPr="0043509F">
          <w:rPr>
            <w:rStyle w:val="Emphasis"/>
            <w:highlight w:val="cyan"/>
          </w:rPr>
          <w:t>fast</w:t>
        </w:r>
        <w:r w:rsidRPr="0043509F">
          <w:rPr>
            <w:rStyle w:val="StyleUnderline"/>
            <w:highlight w:val="cyan"/>
          </w:rPr>
          <w:t xml:space="preserve"> and </w:t>
        </w:r>
        <w:r w:rsidRPr="0043509F">
          <w:rPr>
            <w:rStyle w:val="Emphasis"/>
            <w:highlight w:val="cyan"/>
          </w:rPr>
          <w:t>vast</w:t>
        </w:r>
      </w:hyperlink>
      <w:r w:rsidRPr="00C22BF3">
        <w:rPr>
          <w:sz w:val="16"/>
        </w:rPr>
        <w:t xml:space="preserve">. US </w:t>
      </w:r>
      <w:r w:rsidRPr="002716E2">
        <w:rPr>
          <w:rStyle w:val="StyleUnderline"/>
        </w:rPr>
        <w:t xml:space="preserve">plans include </w:t>
      </w:r>
      <w:r w:rsidRPr="002716E2">
        <w:rPr>
          <w:rStyle w:val="Emphasis"/>
        </w:rPr>
        <w:t>preemptive</w:t>
      </w:r>
      <w:r w:rsidRPr="00C22BF3">
        <w:rPr>
          <w:sz w:val="16"/>
        </w:rPr>
        <w:t xml:space="preserve"> </w:t>
      </w:r>
      <w:proofErr w:type="gramStart"/>
      <w:r w:rsidRPr="00C22BF3">
        <w:rPr>
          <w:sz w:val="16"/>
        </w:rPr>
        <w:t>long range</w:t>
      </w:r>
      <w:proofErr w:type="gramEnd"/>
      <w:r w:rsidRPr="00C22BF3">
        <w:rPr>
          <w:sz w:val="16"/>
        </w:rPr>
        <w:t xml:space="preserve"> </w:t>
      </w:r>
      <w:r w:rsidRPr="002716E2">
        <w:rPr>
          <w:rStyle w:val="StyleUnderline"/>
        </w:rPr>
        <w:t xml:space="preserve">missile </w:t>
      </w:r>
      <w:r w:rsidRPr="002716E2">
        <w:rPr>
          <w:rStyle w:val="Emphasis"/>
        </w:rPr>
        <w:t>strikes</w:t>
      </w:r>
      <w:r w:rsidRPr="002716E2">
        <w:rPr>
          <w:rStyle w:val="StyleUnderline"/>
        </w:rPr>
        <w:t xml:space="preserve"> deep into </w:t>
      </w:r>
      <w:r w:rsidRPr="002716E2">
        <w:rPr>
          <w:rStyle w:val="Emphasis"/>
        </w:rPr>
        <w:t>central China</w:t>
      </w:r>
      <w:r w:rsidRPr="00C22BF3">
        <w:rPr>
          <w:sz w:val="16"/>
        </w:rPr>
        <w:t xml:space="preserve">. US </w:t>
      </w:r>
      <w:r w:rsidRPr="002716E2">
        <w:rPr>
          <w:rStyle w:val="StyleUnderline"/>
        </w:rPr>
        <w:t xml:space="preserve">leaders </w:t>
      </w:r>
      <w:r w:rsidRPr="002716E2">
        <w:rPr>
          <w:rStyle w:val="Emphasis"/>
        </w:rPr>
        <w:t>refuse</w:t>
      </w:r>
      <w:r w:rsidRPr="002716E2">
        <w:rPr>
          <w:rStyle w:val="StyleUnderline"/>
        </w:rPr>
        <w:t xml:space="preserve"> to rule out the </w:t>
      </w:r>
      <w:r w:rsidRPr="002716E2">
        <w:rPr>
          <w:rStyle w:val="Emphasis"/>
        </w:rPr>
        <w:t>possibility</w:t>
      </w:r>
      <w:r w:rsidRPr="00C22BF3">
        <w:rPr>
          <w:sz w:val="16"/>
        </w:rPr>
        <w:t xml:space="preserve"> that </w:t>
      </w:r>
      <w:r w:rsidRPr="002716E2">
        <w:rPr>
          <w:rStyle w:val="StyleUnderline"/>
        </w:rPr>
        <w:t>some</w:t>
      </w:r>
      <w:r w:rsidRPr="00C22BF3">
        <w:rPr>
          <w:sz w:val="16"/>
        </w:rPr>
        <w:t xml:space="preserve"> of those </w:t>
      </w:r>
      <w:r w:rsidRPr="002716E2">
        <w:rPr>
          <w:rStyle w:val="StyleUnderline"/>
        </w:rPr>
        <w:t xml:space="preserve">missiles would be armed </w:t>
      </w:r>
      <w:r w:rsidRPr="0043509F">
        <w:rPr>
          <w:rStyle w:val="StyleUnderline"/>
          <w:highlight w:val="cyan"/>
        </w:rPr>
        <w:t xml:space="preserve">with </w:t>
      </w:r>
      <w:r w:rsidRPr="0043509F">
        <w:rPr>
          <w:rStyle w:val="Emphasis"/>
          <w:highlight w:val="cyan"/>
        </w:rPr>
        <w:t>nuc</w:t>
      </w:r>
      <w:r w:rsidRPr="00C22BF3">
        <w:rPr>
          <w:rStyle w:val="Emphasis"/>
        </w:rPr>
        <w:t>lear warhead</w:t>
      </w:r>
      <w:r w:rsidRPr="0043509F">
        <w:rPr>
          <w:rStyle w:val="Emphasis"/>
          <w:highlight w:val="cyan"/>
        </w:rPr>
        <w:t>s</w:t>
      </w:r>
      <w:r w:rsidRPr="00C22BF3">
        <w:rPr>
          <w:sz w:val="16"/>
        </w:rPr>
        <w:t>.</w:t>
      </w:r>
    </w:p>
    <w:p w14:paraId="6C551447" w14:textId="77777777" w:rsidR="00DD6A8F" w:rsidRPr="00C22BF3" w:rsidRDefault="00DD6A8F" w:rsidP="00DD6A8F">
      <w:pPr>
        <w:rPr>
          <w:sz w:val="16"/>
        </w:rPr>
      </w:pPr>
      <w:r w:rsidRPr="002716E2">
        <w:rPr>
          <w:rStyle w:val="StyleUnderline"/>
        </w:rPr>
        <w:t>Chinese plans include</w:t>
      </w:r>
      <w:r w:rsidRPr="00C22BF3">
        <w:rPr>
          <w:sz w:val="16"/>
        </w:rPr>
        <w:t xml:space="preserve"> large-scale </w:t>
      </w:r>
      <w:r w:rsidRPr="002716E2">
        <w:rPr>
          <w:rStyle w:val="Emphasis"/>
        </w:rPr>
        <w:t xml:space="preserve">missile </w:t>
      </w:r>
      <w:r w:rsidRPr="0043509F">
        <w:rPr>
          <w:rStyle w:val="Emphasis"/>
          <w:highlight w:val="cyan"/>
        </w:rPr>
        <w:t>launches</w:t>
      </w:r>
      <w:r w:rsidRPr="0043509F">
        <w:rPr>
          <w:rStyle w:val="StyleUnderline"/>
          <w:highlight w:val="cyan"/>
        </w:rPr>
        <w:t xml:space="preserve"> at </w:t>
      </w:r>
      <w:r w:rsidRPr="0043509F">
        <w:rPr>
          <w:rStyle w:val="Emphasis"/>
          <w:highlight w:val="cyan"/>
        </w:rPr>
        <w:t>every</w:t>
      </w:r>
      <w:r w:rsidRPr="002716E2">
        <w:rPr>
          <w:rStyle w:val="Emphasis"/>
        </w:rPr>
        <w:t xml:space="preserve"> imaginable</w:t>
      </w:r>
      <w:r w:rsidRPr="002716E2">
        <w:rPr>
          <w:rStyle w:val="StyleUnderline"/>
        </w:rPr>
        <w:t xml:space="preserve"> US </w:t>
      </w:r>
      <w:r w:rsidRPr="00C22BF3">
        <w:rPr>
          <w:sz w:val="16"/>
        </w:rPr>
        <w:t xml:space="preserve">military </w:t>
      </w:r>
      <w:r w:rsidRPr="0043509F">
        <w:rPr>
          <w:rStyle w:val="StyleUnderline"/>
          <w:highlight w:val="cyan"/>
        </w:rPr>
        <w:t>target</w:t>
      </w:r>
      <w:r w:rsidRPr="002716E2">
        <w:rPr>
          <w:rStyle w:val="StyleUnderline"/>
        </w:rPr>
        <w:t xml:space="preserve"> on its periphery, including</w:t>
      </w:r>
      <w:r w:rsidRPr="00C22BF3">
        <w:rPr>
          <w:sz w:val="16"/>
        </w:rPr>
        <w:t xml:space="preserve"> US military bases </w:t>
      </w:r>
      <w:r w:rsidRPr="0043509F">
        <w:rPr>
          <w:rStyle w:val="StyleUnderline"/>
          <w:highlight w:val="cyan"/>
        </w:rPr>
        <w:t xml:space="preserve">in </w:t>
      </w:r>
      <w:r w:rsidRPr="0043509F">
        <w:rPr>
          <w:rStyle w:val="Emphasis"/>
          <w:highlight w:val="cyan"/>
        </w:rPr>
        <w:t>Japan</w:t>
      </w:r>
      <w:r w:rsidRPr="00C22BF3">
        <w:rPr>
          <w:sz w:val="16"/>
        </w:rPr>
        <w:t xml:space="preserve">. Some of </w:t>
      </w:r>
      <w:r w:rsidRPr="002716E2">
        <w:rPr>
          <w:rStyle w:val="StyleUnderline"/>
        </w:rPr>
        <w:t xml:space="preserve">China’s missiles </w:t>
      </w:r>
      <w:proofErr w:type="gramStart"/>
      <w:r w:rsidRPr="002716E2">
        <w:rPr>
          <w:rStyle w:val="StyleUnderline"/>
        </w:rPr>
        <w:t>are capable of carrying</w:t>
      </w:r>
      <w:proofErr w:type="gramEnd"/>
      <w:r w:rsidRPr="002716E2">
        <w:rPr>
          <w:rStyle w:val="StyleUnderline"/>
        </w:rPr>
        <w:t xml:space="preserve"> either </w:t>
      </w:r>
      <w:r w:rsidRPr="002716E2">
        <w:rPr>
          <w:rStyle w:val="Emphasis"/>
        </w:rPr>
        <w:t>nuclear</w:t>
      </w:r>
      <w:r w:rsidRPr="002716E2">
        <w:rPr>
          <w:rStyle w:val="StyleUnderline"/>
        </w:rPr>
        <w:t xml:space="preserve"> or </w:t>
      </w:r>
      <w:r w:rsidRPr="002716E2">
        <w:rPr>
          <w:rStyle w:val="Emphasis"/>
        </w:rPr>
        <w:t>conventional</w:t>
      </w:r>
      <w:r w:rsidRPr="002716E2">
        <w:rPr>
          <w:rStyle w:val="StyleUnderline"/>
        </w:rPr>
        <w:t xml:space="preserve"> warheads</w:t>
      </w:r>
      <w:r w:rsidRPr="00C22BF3">
        <w:rPr>
          <w:sz w:val="16"/>
        </w:rPr>
        <w:t>. Chinese leaders have repeatedly stated they will never, </w:t>
      </w:r>
      <w:hyperlink r:id="rId64" w:tgtFrame="_blank" w:history="1">
        <w:r w:rsidRPr="00C22BF3">
          <w:rPr>
            <w:rStyle w:val="Hyperlink"/>
            <w:sz w:val="16"/>
          </w:rPr>
          <w:t>under any circumstances,</w:t>
        </w:r>
      </w:hyperlink>
      <w:r w:rsidRPr="00C22BF3">
        <w:rPr>
          <w:sz w:val="16"/>
        </w:rPr>
        <w:t> be the first to use nuclear weapons but US and Japanese officials don’t believe them.</w:t>
      </w:r>
    </w:p>
    <w:p w14:paraId="16F7E035" w14:textId="77777777" w:rsidR="00DD6A8F" w:rsidRPr="00C22BF3" w:rsidRDefault="00DD6A8F" w:rsidP="00DD6A8F">
      <w:pPr>
        <w:rPr>
          <w:sz w:val="16"/>
        </w:rPr>
      </w:pPr>
      <w:r w:rsidRPr="0043509F">
        <w:rPr>
          <w:rStyle w:val="StyleUnderline"/>
          <w:highlight w:val="cyan"/>
        </w:rPr>
        <w:t xml:space="preserve">Within </w:t>
      </w:r>
      <w:r w:rsidRPr="0043509F">
        <w:rPr>
          <w:rStyle w:val="Emphasis"/>
          <w:highlight w:val="cyan"/>
        </w:rPr>
        <w:t>minutes</w:t>
      </w:r>
      <w:r w:rsidRPr="002716E2">
        <w:rPr>
          <w:rStyle w:val="StyleUnderline"/>
        </w:rPr>
        <w:t xml:space="preserve"> of</w:t>
      </w:r>
      <w:r w:rsidRPr="00C22BF3">
        <w:rPr>
          <w:sz w:val="16"/>
        </w:rPr>
        <w:t xml:space="preserve"> the beginning of </w:t>
      </w:r>
      <w:r w:rsidRPr="002716E2">
        <w:rPr>
          <w:rStyle w:val="StyleUnderline"/>
        </w:rPr>
        <w:t>a war</w:t>
      </w:r>
      <w:r w:rsidRPr="00C22BF3">
        <w:rPr>
          <w:sz w:val="16"/>
        </w:rPr>
        <w:t xml:space="preserve"> between China and the United States–a war Abe’s </w:t>
      </w:r>
      <w:hyperlink r:id="rId65" w:tgtFrame="_blank" w:history="1">
        <w:r w:rsidRPr="00C22BF3">
          <w:rPr>
            <w:rStyle w:val="Hyperlink"/>
            <w:sz w:val="16"/>
          </w:rPr>
          <w:t>new interpretation</w:t>
        </w:r>
      </w:hyperlink>
      <w:r w:rsidRPr="00C22BF3">
        <w:rPr>
          <w:sz w:val="16"/>
        </w:rPr>
        <w:t> of the Japanese constitution obliges Japan to join even if it is a not party to the dispute that starts it–</w:t>
      </w:r>
      <w:r w:rsidRPr="002716E2">
        <w:rPr>
          <w:rStyle w:val="StyleUnderline"/>
        </w:rPr>
        <w:t xml:space="preserve">there will be </w:t>
      </w:r>
      <w:r w:rsidRPr="0043509F">
        <w:rPr>
          <w:rStyle w:val="Emphasis"/>
          <w:highlight w:val="cyan"/>
        </w:rPr>
        <w:t>hundreds</w:t>
      </w:r>
      <w:r w:rsidRPr="002716E2">
        <w:rPr>
          <w:rStyle w:val="StyleUnderline"/>
        </w:rPr>
        <w:t xml:space="preserve"> of missiles </w:t>
      </w:r>
      <w:r w:rsidRPr="0043509F">
        <w:rPr>
          <w:rStyle w:val="StyleUnderline"/>
          <w:highlight w:val="cyan"/>
        </w:rPr>
        <w:t>headed</w:t>
      </w:r>
      <w:r w:rsidRPr="002716E2">
        <w:rPr>
          <w:rStyle w:val="StyleUnderline"/>
        </w:rPr>
        <w:t xml:space="preserve"> for </w:t>
      </w:r>
      <w:r w:rsidRPr="002716E2">
        <w:rPr>
          <w:rStyle w:val="Emphasis"/>
        </w:rPr>
        <w:t>scores of targets</w:t>
      </w:r>
      <w:r w:rsidRPr="00C22BF3">
        <w:rPr>
          <w:sz w:val="16"/>
        </w:rPr>
        <w:t xml:space="preserve"> spread </w:t>
      </w:r>
      <w:r w:rsidRPr="0043509F">
        <w:rPr>
          <w:rStyle w:val="StyleUnderline"/>
          <w:highlight w:val="cyan"/>
        </w:rPr>
        <w:t>over</w:t>
      </w:r>
      <w:r w:rsidRPr="002716E2">
        <w:rPr>
          <w:rStyle w:val="StyleUnderline"/>
        </w:rPr>
        <w:t xml:space="preserve"> an </w:t>
      </w:r>
      <w:r w:rsidRPr="002716E2">
        <w:rPr>
          <w:rStyle w:val="Emphasis"/>
        </w:rPr>
        <w:t>incredibly large</w:t>
      </w:r>
      <w:r w:rsidRPr="002716E2">
        <w:rPr>
          <w:rStyle w:val="StyleUnderline"/>
        </w:rPr>
        <w:t xml:space="preserve"> area </w:t>
      </w:r>
      <w:r w:rsidRPr="00C22BF3">
        <w:rPr>
          <w:rStyle w:val="StyleUnderline"/>
        </w:rPr>
        <w:t xml:space="preserve">of </w:t>
      </w:r>
      <w:r w:rsidRPr="00C22BF3">
        <w:rPr>
          <w:rStyle w:val="Emphasis"/>
        </w:rPr>
        <w:t xml:space="preserve">East </w:t>
      </w:r>
      <w:r w:rsidRPr="0043509F">
        <w:rPr>
          <w:rStyle w:val="Emphasis"/>
          <w:highlight w:val="cyan"/>
        </w:rPr>
        <w:t>Asia</w:t>
      </w:r>
      <w:r w:rsidRPr="002716E2">
        <w:rPr>
          <w:rStyle w:val="StyleUnderline"/>
        </w:rPr>
        <w:t xml:space="preserve">. The </w:t>
      </w:r>
      <w:r w:rsidRPr="002716E2">
        <w:rPr>
          <w:rStyle w:val="Emphasis"/>
        </w:rPr>
        <w:t>first things</w:t>
      </w:r>
      <w:r w:rsidRPr="00C22BF3">
        <w:rPr>
          <w:sz w:val="16"/>
        </w:rPr>
        <w:t xml:space="preserve"> to be </w:t>
      </w:r>
      <w:r w:rsidRPr="002716E2">
        <w:rPr>
          <w:rStyle w:val="StyleUnderline"/>
        </w:rPr>
        <w:t>destroyed will be</w:t>
      </w:r>
      <w:r w:rsidRPr="00C22BF3">
        <w:rPr>
          <w:sz w:val="16"/>
        </w:rPr>
        <w:t xml:space="preserve"> the antennas, radars and </w:t>
      </w:r>
      <w:r w:rsidRPr="002716E2">
        <w:rPr>
          <w:rStyle w:val="StyleUnderline"/>
        </w:rPr>
        <w:t>computer networks</w:t>
      </w:r>
      <w:r w:rsidRPr="00C22BF3">
        <w:rPr>
          <w:sz w:val="16"/>
        </w:rPr>
        <w:t xml:space="preserve"> commanders on all sides rely upon to assess what’s happening and communicate with their troops. </w:t>
      </w:r>
      <w:r w:rsidRPr="0043509F">
        <w:rPr>
          <w:rStyle w:val="Emphasis"/>
          <w:highlight w:val="cyan"/>
        </w:rPr>
        <w:t>None</w:t>
      </w:r>
      <w:r w:rsidRPr="00C22BF3">
        <w:rPr>
          <w:sz w:val="16"/>
        </w:rPr>
        <w:t xml:space="preserve"> of them </w:t>
      </w:r>
      <w:r w:rsidRPr="00C22BF3">
        <w:rPr>
          <w:rStyle w:val="StyleUnderline"/>
        </w:rPr>
        <w:t xml:space="preserve">can be </w:t>
      </w:r>
      <w:r w:rsidRPr="0043509F">
        <w:rPr>
          <w:rStyle w:val="StyleUnderline"/>
          <w:highlight w:val="cyan"/>
        </w:rPr>
        <w:t>certain</w:t>
      </w:r>
      <w:r w:rsidRPr="00C22BF3">
        <w:rPr>
          <w:sz w:val="16"/>
        </w:rPr>
        <w:t xml:space="preserve"> some of the </w:t>
      </w:r>
      <w:r w:rsidRPr="0043509F">
        <w:rPr>
          <w:rStyle w:val="StyleUnderline"/>
          <w:highlight w:val="cyan"/>
        </w:rPr>
        <w:t>missiles</w:t>
      </w:r>
      <w:r w:rsidRPr="00C22BF3">
        <w:rPr>
          <w:sz w:val="16"/>
        </w:rPr>
        <w:t xml:space="preserve"> headed in their direction </w:t>
      </w:r>
      <w:r w:rsidRPr="0043509F">
        <w:rPr>
          <w:rStyle w:val="StyleUnderline"/>
          <w:highlight w:val="cyan"/>
        </w:rPr>
        <w:t>are not</w:t>
      </w:r>
      <w:r w:rsidRPr="002716E2">
        <w:rPr>
          <w:rStyle w:val="StyleUnderline"/>
        </w:rPr>
        <w:t xml:space="preserve"> </w:t>
      </w:r>
      <w:r w:rsidRPr="002716E2">
        <w:rPr>
          <w:rStyle w:val="Emphasis"/>
        </w:rPr>
        <w:t>armed</w:t>
      </w:r>
      <w:r w:rsidRPr="002716E2">
        <w:rPr>
          <w:rStyle w:val="StyleUnderline"/>
        </w:rPr>
        <w:t xml:space="preserve"> with </w:t>
      </w:r>
      <w:r w:rsidRPr="0043509F">
        <w:rPr>
          <w:rStyle w:val="Emphasis"/>
          <w:highlight w:val="cyan"/>
        </w:rPr>
        <w:t>nuclear</w:t>
      </w:r>
      <w:r w:rsidRPr="002716E2">
        <w:rPr>
          <w:rStyle w:val="Emphasis"/>
        </w:rPr>
        <w:t xml:space="preserve"> warheads</w:t>
      </w:r>
      <w:r w:rsidRPr="00C22BF3">
        <w:rPr>
          <w:sz w:val="16"/>
        </w:rPr>
        <w:t>.</w:t>
      </w:r>
    </w:p>
    <w:p w14:paraId="3E6100D5" w14:textId="77777777" w:rsidR="00DD6A8F" w:rsidRPr="00C22BF3" w:rsidRDefault="00DD6A8F" w:rsidP="00DD6A8F">
      <w:pPr>
        <w:rPr>
          <w:sz w:val="16"/>
        </w:rPr>
      </w:pPr>
      <w:proofErr w:type="gramStart"/>
      <w:r w:rsidRPr="002716E2">
        <w:rPr>
          <w:rStyle w:val="StyleUnderline"/>
        </w:rPr>
        <w:t>In the midst of</w:t>
      </w:r>
      <w:proofErr w:type="gramEnd"/>
      <w:r w:rsidRPr="00C22BF3">
        <w:rPr>
          <w:sz w:val="16"/>
        </w:rPr>
        <w:t xml:space="preserve"> this </w:t>
      </w:r>
      <w:r w:rsidRPr="002716E2">
        <w:rPr>
          <w:rStyle w:val="Emphasis"/>
        </w:rPr>
        <w:t>fast-moving</w:t>
      </w:r>
      <w:r w:rsidRPr="00C22BF3">
        <w:rPr>
          <w:sz w:val="16"/>
        </w:rPr>
        <w:t xml:space="preserve"> high-stakes </w:t>
      </w:r>
      <w:r w:rsidRPr="002716E2">
        <w:rPr>
          <w:rStyle w:val="StyleUnderline"/>
        </w:rPr>
        <w:t xml:space="preserve">chaos it is not </w:t>
      </w:r>
      <w:r w:rsidRPr="002716E2">
        <w:rPr>
          <w:rStyle w:val="Emphasis"/>
        </w:rPr>
        <w:t>inconceivable</w:t>
      </w:r>
      <w:r w:rsidRPr="002716E2">
        <w:rPr>
          <w:rStyle w:val="StyleUnderline"/>
        </w:rPr>
        <w:t xml:space="preserve"> that a </w:t>
      </w:r>
      <w:r w:rsidRPr="00775CF2">
        <w:rPr>
          <w:rStyle w:val="Emphasis"/>
        </w:rPr>
        <w:t>nuclear</w:t>
      </w:r>
      <w:r w:rsidRPr="002716E2">
        <w:rPr>
          <w:rStyle w:val="Emphasis"/>
        </w:rPr>
        <w:t xml:space="preserve"> </w:t>
      </w:r>
      <w:r w:rsidRPr="00C22BF3">
        <w:rPr>
          <w:rStyle w:val="Emphasis"/>
        </w:rPr>
        <w:t>weapon</w:t>
      </w:r>
      <w:r w:rsidRPr="002716E2">
        <w:rPr>
          <w:rStyle w:val="StyleUnderline"/>
        </w:rPr>
        <w:t xml:space="preserve"> could be </w:t>
      </w:r>
      <w:r w:rsidRPr="0043509F">
        <w:rPr>
          <w:rStyle w:val="StyleUnderline"/>
          <w:highlight w:val="cyan"/>
        </w:rPr>
        <w:t>use</w:t>
      </w:r>
      <w:r w:rsidRPr="002716E2">
        <w:rPr>
          <w:rStyle w:val="StyleUnderline"/>
        </w:rPr>
        <w:t>d by either side</w:t>
      </w:r>
      <w:r w:rsidRPr="00C22BF3">
        <w:rPr>
          <w:sz w:val="16"/>
        </w:rPr>
        <w:t xml:space="preserve">, perhaps </w:t>
      </w:r>
      <w:r w:rsidRPr="0043509F">
        <w:rPr>
          <w:rStyle w:val="Emphasis"/>
          <w:highlight w:val="cyan"/>
        </w:rPr>
        <w:t>without authorization</w:t>
      </w:r>
      <w:r w:rsidRPr="0043509F">
        <w:rPr>
          <w:rStyle w:val="StyleUnderline"/>
          <w:highlight w:val="cyan"/>
        </w:rPr>
        <w:t xml:space="preserve"> or by </w:t>
      </w:r>
      <w:r w:rsidRPr="0043509F">
        <w:rPr>
          <w:rStyle w:val="Emphasis"/>
          <w:highlight w:val="cyan"/>
        </w:rPr>
        <w:t>mistake</w:t>
      </w:r>
      <w:r w:rsidRPr="0043509F">
        <w:rPr>
          <w:rStyle w:val="StyleUnderline"/>
          <w:highlight w:val="cyan"/>
        </w:rPr>
        <w:t>, ignit</w:t>
      </w:r>
      <w:r w:rsidRPr="002716E2">
        <w:rPr>
          <w:rStyle w:val="StyleUnderline"/>
        </w:rPr>
        <w:t xml:space="preserve">ing </w:t>
      </w:r>
      <w:r w:rsidRPr="0043509F">
        <w:rPr>
          <w:rStyle w:val="StyleUnderline"/>
          <w:highlight w:val="cyan"/>
        </w:rPr>
        <w:t>a</w:t>
      </w:r>
      <w:r w:rsidRPr="002716E2">
        <w:rPr>
          <w:rStyle w:val="StyleUnderline"/>
        </w:rPr>
        <w:t xml:space="preserve"> </w:t>
      </w:r>
      <w:r w:rsidRPr="002716E2">
        <w:rPr>
          <w:rStyle w:val="Emphasis"/>
        </w:rPr>
        <w:t xml:space="preserve">much </w:t>
      </w:r>
      <w:r w:rsidRPr="0043509F">
        <w:rPr>
          <w:rStyle w:val="Emphasis"/>
          <w:highlight w:val="cyan"/>
        </w:rPr>
        <w:t>broader</w:t>
      </w:r>
      <w:r w:rsidRPr="002716E2">
        <w:rPr>
          <w:rStyle w:val="Emphasis"/>
        </w:rPr>
        <w:t xml:space="preserve"> nuclear </w:t>
      </w:r>
      <w:r w:rsidRPr="0043509F">
        <w:rPr>
          <w:rStyle w:val="Emphasis"/>
          <w:highlight w:val="cyan"/>
        </w:rPr>
        <w:t>war</w:t>
      </w:r>
      <w:r w:rsidRPr="002716E2">
        <w:rPr>
          <w:rStyle w:val="StyleUnderline"/>
        </w:rPr>
        <w:t xml:space="preserve"> that could </w:t>
      </w:r>
      <w:r w:rsidRPr="002716E2">
        <w:rPr>
          <w:rStyle w:val="Emphasis"/>
        </w:rPr>
        <w:t>obliterate</w:t>
      </w:r>
      <w:r w:rsidRPr="00C22BF3">
        <w:rPr>
          <w:sz w:val="16"/>
        </w:rPr>
        <w:t xml:space="preserve"> Japanese urban populations near US military bases and major metropolitan areas in </w:t>
      </w:r>
      <w:r w:rsidRPr="002716E2">
        <w:rPr>
          <w:rStyle w:val="StyleUnderline"/>
        </w:rPr>
        <w:t>the</w:t>
      </w:r>
      <w:r w:rsidRPr="00C22BF3">
        <w:rPr>
          <w:sz w:val="16"/>
        </w:rPr>
        <w:t xml:space="preserve"> continental </w:t>
      </w:r>
      <w:r w:rsidRPr="002716E2">
        <w:rPr>
          <w:rStyle w:val="StyleUnderline"/>
        </w:rPr>
        <w:t>U</w:t>
      </w:r>
      <w:r w:rsidRPr="00C22BF3">
        <w:rPr>
          <w:sz w:val="16"/>
        </w:rPr>
        <w:t xml:space="preserve">nited </w:t>
      </w:r>
      <w:r w:rsidRPr="002716E2">
        <w:rPr>
          <w:rStyle w:val="StyleUnderline"/>
        </w:rPr>
        <w:t>S</w:t>
      </w:r>
      <w:r w:rsidRPr="00C22BF3">
        <w:rPr>
          <w:sz w:val="16"/>
        </w:rPr>
        <w:t>tates.</w:t>
      </w:r>
    </w:p>
    <w:p w14:paraId="2A69D255" w14:textId="77777777" w:rsidR="00DD6A8F" w:rsidRPr="00C22BF3" w:rsidRDefault="00DD6A8F" w:rsidP="00DD6A8F">
      <w:pPr>
        <w:rPr>
          <w:sz w:val="16"/>
        </w:rPr>
      </w:pPr>
      <w:r w:rsidRPr="00C22BF3">
        <w:rPr>
          <w:sz w:val="16"/>
        </w:rPr>
        <w:t>Delusional Thinking</w:t>
      </w:r>
    </w:p>
    <w:p w14:paraId="38B6D062" w14:textId="77777777" w:rsidR="00DD6A8F" w:rsidRPr="00C22BF3" w:rsidRDefault="00DD6A8F" w:rsidP="00DD6A8F">
      <w:pPr>
        <w:rPr>
          <w:sz w:val="16"/>
        </w:rPr>
      </w:pPr>
      <w:r w:rsidRPr="00C22BF3">
        <w:rPr>
          <w:sz w:val="16"/>
        </w:rPr>
        <w:t xml:space="preserve">Even more frightening is the belief of </w:t>
      </w:r>
      <w:r w:rsidRPr="002716E2">
        <w:rPr>
          <w:rStyle w:val="StyleUnderline"/>
        </w:rPr>
        <w:t>Japanese</w:t>
      </w:r>
      <w:r w:rsidRPr="00C22BF3">
        <w:rPr>
          <w:sz w:val="16"/>
        </w:rPr>
        <w:t xml:space="preserve"> and US defense </w:t>
      </w:r>
      <w:r w:rsidRPr="002716E2">
        <w:rPr>
          <w:rStyle w:val="StyleUnderline"/>
        </w:rPr>
        <w:t>officials</w:t>
      </w:r>
      <w:r w:rsidRPr="00C22BF3">
        <w:rPr>
          <w:sz w:val="16"/>
        </w:rPr>
        <w:t xml:space="preserve"> that they can </w:t>
      </w:r>
      <w:r w:rsidRPr="002716E2">
        <w:rPr>
          <w:rStyle w:val="StyleUnderline"/>
        </w:rPr>
        <w:t>use</w:t>
      </w:r>
      <w:r w:rsidRPr="00C22BF3">
        <w:rPr>
          <w:sz w:val="16"/>
        </w:rPr>
        <w:t xml:space="preserve"> </w:t>
      </w:r>
      <w:proofErr w:type="spellStart"/>
      <w:r w:rsidRPr="00C22BF3">
        <w:rPr>
          <w:sz w:val="16"/>
        </w:rPr>
        <w:t>use</w:t>
      </w:r>
      <w:proofErr w:type="spellEnd"/>
      <w:r w:rsidRPr="00C22BF3">
        <w:rPr>
          <w:sz w:val="16"/>
        </w:rPr>
        <w:t xml:space="preserve"> low yield </w:t>
      </w:r>
      <w:r w:rsidRPr="002716E2">
        <w:rPr>
          <w:rStyle w:val="Emphasis"/>
        </w:rPr>
        <w:t>nuclear weapons</w:t>
      </w:r>
      <w:r w:rsidRPr="00C22BF3">
        <w:rPr>
          <w:sz w:val="16"/>
        </w:rPr>
        <w:t xml:space="preserve"> first </w:t>
      </w:r>
      <w:r w:rsidRPr="002716E2">
        <w:rPr>
          <w:rStyle w:val="StyleUnderline"/>
        </w:rPr>
        <w:t xml:space="preserve">to </w:t>
      </w:r>
      <w:r w:rsidRPr="002716E2">
        <w:rPr>
          <w:rStyle w:val="Emphasis"/>
        </w:rPr>
        <w:t>control the escalation</w:t>
      </w:r>
      <w:r w:rsidRPr="002716E2">
        <w:rPr>
          <w:rStyle w:val="StyleUnderline"/>
        </w:rPr>
        <w:t xml:space="preserve"> of the war. They imagine</w:t>
      </w:r>
      <w:r w:rsidRPr="00C22BF3">
        <w:rPr>
          <w:sz w:val="16"/>
        </w:rPr>
        <w:t xml:space="preserve"> if they use these nuclear weapons </w:t>
      </w:r>
      <w:r w:rsidRPr="002716E2">
        <w:rPr>
          <w:rStyle w:val="StyleUnderline"/>
        </w:rPr>
        <w:t xml:space="preserve">China will give up the fight </w:t>
      </w:r>
      <w:r w:rsidRPr="002716E2">
        <w:rPr>
          <w:rStyle w:val="Emphasis"/>
        </w:rPr>
        <w:t>without retaliating</w:t>
      </w:r>
      <w:r w:rsidRPr="00C22BF3">
        <w:rPr>
          <w:sz w:val="16"/>
        </w:rPr>
        <w:t>. The idea is an old one stretching all the way back to the beginning of the nuclear age.</w:t>
      </w:r>
    </w:p>
    <w:p w14:paraId="586520B5" w14:textId="77777777" w:rsidR="00DD6A8F" w:rsidRPr="00C22BF3" w:rsidRDefault="00DD6A8F" w:rsidP="00DD6A8F">
      <w:pPr>
        <w:rPr>
          <w:sz w:val="16"/>
        </w:rPr>
      </w:pPr>
      <w:r w:rsidRPr="00C22BF3">
        <w:rPr>
          <w:sz w:val="16"/>
        </w:rPr>
        <w:t>The Chinese communist leadership faced this type of US nuclear threat </w:t>
      </w:r>
      <w:hyperlink r:id="rId66" w:tgtFrame="_blank" w:history="1">
        <w:r w:rsidRPr="00C22BF3">
          <w:rPr>
            <w:rStyle w:val="Hyperlink"/>
            <w:sz w:val="16"/>
          </w:rPr>
          <w:t>before</w:t>
        </w:r>
      </w:hyperlink>
      <w:r w:rsidRPr="00C22BF3">
        <w:rPr>
          <w:sz w:val="16"/>
        </w:rPr>
        <w:t xml:space="preserve"> during the Taiwan Straits Crisis of the 1950s. They did not have nuclear weapons then but were allied with a nuclear-armed Soviet Union. </w:t>
      </w:r>
      <w:r w:rsidRPr="002716E2">
        <w:rPr>
          <w:rStyle w:val="Emphasis"/>
        </w:rPr>
        <w:t>Declassified</w:t>
      </w:r>
      <w:r w:rsidRPr="002716E2">
        <w:rPr>
          <w:rStyle w:val="StyleUnderline"/>
        </w:rPr>
        <w:t xml:space="preserve"> Chinese</w:t>
      </w:r>
      <w:r w:rsidRPr="00C22BF3">
        <w:rPr>
          <w:sz w:val="16"/>
        </w:rPr>
        <w:t xml:space="preserve"> and Soviet </w:t>
      </w:r>
      <w:r w:rsidRPr="002716E2">
        <w:rPr>
          <w:rStyle w:val="StyleUnderline"/>
        </w:rPr>
        <w:t>archives show</w:t>
      </w:r>
      <w:r w:rsidRPr="00C22BF3">
        <w:rPr>
          <w:sz w:val="16"/>
        </w:rPr>
        <w:t xml:space="preserve"> China’s </w:t>
      </w:r>
      <w:r w:rsidRPr="002716E2">
        <w:rPr>
          <w:rStyle w:val="StyleUnderline"/>
        </w:rPr>
        <w:t xml:space="preserve">leaders were prepared to </w:t>
      </w:r>
      <w:r w:rsidRPr="002716E2">
        <w:rPr>
          <w:rStyle w:val="Emphasis"/>
        </w:rPr>
        <w:t>take the blow</w:t>
      </w:r>
      <w:r w:rsidRPr="00C22BF3">
        <w:rPr>
          <w:sz w:val="16"/>
        </w:rPr>
        <w:t xml:space="preserve"> </w:t>
      </w:r>
      <w:r w:rsidRPr="002716E2">
        <w:rPr>
          <w:rStyle w:val="StyleUnderline"/>
        </w:rPr>
        <w:t xml:space="preserve">and </w:t>
      </w:r>
      <w:r w:rsidRPr="002716E2">
        <w:rPr>
          <w:rStyle w:val="Emphasis"/>
        </w:rPr>
        <w:t>continue to fight</w:t>
      </w:r>
      <w:r w:rsidRPr="00C22BF3">
        <w:rPr>
          <w:sz w:val="16"/>
        </w:rPr>
        <w:t xml:space="preserve">. They did not expect Soviet retaliation on their behalf so long as the scale of the US nuclear attack was limited. Soviet </w:t>
      </w:r>
      <w:r w:rsidRPr="0043509F">
        <w:rPr>
          <w:rStyle w:val="StyleUnderline"/>
          <w:highlight w:val="cyan"/>
        </w:rPr>
        <w:t>leaders</w:t>
      </w:r>
      <w:r w:rsidRPr="00C22BF3">
        <w:rPr>
          <w:sz w:val="16"/>
        </w:rPr>
        <w:t xml:space="preserve">, however, </w:t>
      </w:r>
      <w:r w:rsidRPr="002716E2">
        <w:rPr>
          <w:rStyle w:val="Emphasis"/>
        </w:rPr>
        <w:t>insisted</w:t>
      </w:r>
      <w:r w:rsidRPr="002716E2">
        <w:rPr>
          <w:rStyle w:val="StyleUnderline"/>
        </w:rPr>
        <w:t xml:space="preserve"> they </w:t>
      </w:r>
      <w:r w:rsidRPr="002716E2">
        <w:rPr>
          <w:rStyle w:val="Emphasis"/>
        </w:rPr>
        <w:t xml:space="preserve">must </w:t>
      </w:r>
      <w:r w:rsidRPr="0043509F">
        <w:rPr>
          <w:rStyle w:val="Emphasis"/>
          <w:highlight w:val="cyan"/>
        </w:rPr>
        <w:t>retaliate</w:t>
      </w:r>
      <w:r w:rsidRPr="00C22BF3">
        <w:rPr>
          <w:sz w:val="16"/>
        </w:rPr>
        <w:t xml:space="preserve"> </w:t>
      </w:r>
      <w:proofErr w:type="gramStart"/>
      <w:r w:rsidRPr="00C22BF3">
        <w:rPr>
          <w:sz w:val="16"/>
        </w:rPr>
        <w:t xml:space="preserve">in order </w:t>
      </w:r>
      <w:r w:rsidRPr="002716E2">
        <w:rPr>
          <w:rStyle w:val="StyleUnderline"/>
        </w:rPr>
        <w:t>to</w:t>
      </w:r>
      <w:proofErr w:type="gramEnd"/>
      <w:r w:rsidRPr="002716E2">
        <w:rPr>
          <w:rStyle w:val="StyleUnderline"/>
        </w:rPr>
        <w:t xml:space="preserve"> preserve</w:t>
      </w:r>
      <w:r w:rsidRPr="00C22BF3">
        <w:rPr>
          <w:sz w:val="16"/>
        </w:rPr>
        <w:t xml:space="preserve"> their own </w:t>
      </w:r>
      <w:r w:rsidRPr="002716E2">
        <w:rPr>
          <w:rStyle w:val="StyleUnderline"/>
        </w:rPr>
        <w:t>credibility</w:t>
      </w:r>
      <w:r w:rsidRPr="00C22BF3">
        <w:rPr>
          <w:sz w:val="16"/>
        </w:rPr>
        <w:t>.</w:t>
      </w:r>
    </w:p>
    <w:p w14:paraId="3AA4A92E" w14:textId="77777777" w:rsidR="00DD6A8F" w:rsidRPr="00C22BF3" w:rsidRDefault="00DD6A8F" w:rsidP="00DD6A8F">
      <w:pPr>
        <w:rPr>
          <w:sz w:val="16"/>
        </w:rPr>
      </w:pPr>
      <w:r w:rsidRPr="002716E2">
        <w:rPr>
          <w:rStyle w:val="StyleUnderline"/>
        </w:rPr>
        <w:t xml:space="preserve">It is </w:t>
      </w:r>
      <w:r w:rsidRPr="002716E2">
        <w:rPr>
          <w:rStyle w:val="Emphasis"/>
        </w:rPr>
        <w:t>impossible</w:t>
      </w:r>
      <w:r w:rsidRPr="002716E2">
        <w:rPr>
          <w:rStyle w:val="StyleUnderline"/>
        </w:rPr>
        <w:t xml:space="preserve"> to know how a </w:t>
      </w:r>
      <w:r w:rsidRPr="002716E2">
        <w:rPr>
          <w:rStyle w:val="Emphasis"/>
        </w:rPr>
        <w:t>nuclear-armed</w:t>
      </w:r>
      <w:r w:rsidRPr="002716E2">
        <w:rPr>
          <w:rStyle w:val="StyleUnderline"/>
        </w:rPr>
        <w:t xml:space="preserve"> China would </w:t>
      </w:r>
      <w:r w:rsidRPr="002716E2">
        <w:rPr>
          <w:rStyle w:val="Emphasis"/>
        </w:rPr>
        <w:t>respond today</w:t>
      </w:r>
      <w:r w:rsidRPr="00C22BF3">
        <w:rPr>
          <w:sz w:val="16"/>
        </w:rPr>
        <w:t>. I suspect even China’s leaders do not know what they would do. There is, however, a reasonable chance it would not be what US military planners expect. The United States foreign policy and defense establishment does not have a very good </w:t>
      </w:r>
      <w:hyperlink r:id="rId67" w:tgtFrame="_blank" w:history="1">
        <w:r w:rsidRPr="00C22BF3">
          <w:rPr>
            <w:rStyle w:val="Hyperlink"/>
            <w:sz w:val="16"/>
          </w:rPr>
          <w:t>track record</w:t>
        </w:r>
      </w:hyperlink>
      <w:r w:rsidRPr="00C22BF3">
        <w:rPr>
          <w:sz w:val="16"/>
        </w:rPr>
        <w:t> when it comes to understanding Chinese thinking or predicting Chinese behavior.</w:t>
      </w:r>
    </w:p>
    <w:p w14:paraId="59FB12FD" w14:textId="77777777" w:rsidR="00DD6A8F" w:rsidRDefault="00DD6A8F" w:rsidP="00DD6A8F">
      <w:pPr>
        <w:rPr>
          <w:sz w:val="16"/>
        </w:rPr>
      </w:pPr>
      <w:r w:rsidRPr="00C22BF3">
        <w:rPr>
          <w:sz w:val="16"/>
        </w:rPr>
        <w:t xml:space="preserve">China does not have low yield nuclear weapons so </w:t>
      </w:r>
      <w:r w:rsidRPr="002716E2">
        <w:rPr>
          <w:rStyle w:val="StyleUnderline"/>
        </w:rPr>
        <w:t>if it did retaliate</w:t>
      </w:r>
      <w:r w:rsidRPr="00C22BF3">
        <w:rPr>
          <w:sz w:val="16"/>
        </w:rPr>
        <w:t xml:space="preserve">, even in a very limited way, </w:t>
      </w:r>
      <w:r w:rsidRPr="002716E2">
        <w:rPr>
          <w:rStyle w:val="StyleUnderline"/>
        </w:rPr>
        <w:t xml:space="preserve">it would be with missiles carrying </w:t>
      </w:r>
      <w:r w:rsidRPr="002716E2">
        <w:rPr>
          <w:rStyle w:val="Emphasis"/>
        </w:rPr>
        <w:t>nuclear warheads</w:t>
      </w:r>
      <w:r w:rsidRPr="002716E2">
        <w:rPr>
          <w:rStyle w:val="StyleUnderline"/>
        </w:rPr>
        <w:t xml:space="preserve"> with an explosive force </w:t>
      </w:r>
      <w:r w:rsidRPr="002716E2">
        <w:rPr>
          <w:rStyle w:val="Emphasis"/>
        </w:rPr>
        <w:t>30-40 times larger</w:t>
      </w:r>
      <w:r w:rsidRPr="002716E2">
        <w:rPr>
          <w:rStyle w:val="StyleUnderline"/>
        </w:rPr>
        <w:t xml:space="preserve"> than</w:t>
      </w:r>
      <w:r w:rsidRPr="00C22BF3">
        <w:rPr>
          <w:sz w:val="16"/>
        </w:rPr>
        <w:t xml:space="preserve"> the weapons the US dropped on </w:t>
      </w:r>
      <w:r w:rsidRPr="002716E2">
        <w:rPr>
          <w:rStyle w:val="StyleUnderline"/>
        </w:rPr>
        <w:t>Hiroshima</w:t>
      </w:r>
      <w:r w:rsidRPr="00C22BF3">
        <w:rPr>
          <w:sz w:val="16"/>
        </w:rPr>
        <w:t xml:space="preserve"> and Nagasaki. One classified Chinese text on the operations of its nuclear forces suggests they would choose a relatively isolated but important military target in the theater of war, like Okinawa or Guam.  A single Chinese nuclear warhead </w:t>
      </w:r>
      <w:hyperlink r:id="rId68" w:tgtFrame="_blank" w:history="1">
        <w:r w:rsidRPr="00C22BF3">
          <w:rPr>
            <w:rStyle w:val="Hyperlink"/>
            <w:sz w:val="16"/>
          </w:rPr>
          <w:t xml:space="preserve">targeting </w:t>
        </w:r>
        <w:proofErr w:type="spellStart"/>
        <w:r w:rsidRPr="00C22BF3">
          <w:rPr>
            <w:rStyle w:val="Hyperlink"/>
            <w:sz w:val="16"/>
          </w:rPr>
          <w:t>Kadena</w:t>
        </w:r>
        <w:proofErr w:type="spellEnd"/>
      </w:hyperlink>
      <w:r w:rsidRPr="00C22BF3">
        <w:rPr>
          <w:sz w:val="16"/>
        </w:rPr>
        <w:t xml:space="preserve"> Air Base in Okinawa would kill approximately 90,000 people and injure 200,000 more, most of whom would be innocent Okinawans and the families of the 18,000 American and 4,000 Japanese personnel who work there. </w:t>
      </w:r>
      <w:r w:rsidRPr="002716E2">
        <w:rPr>
          <w:rStyle w:val="StyleUnderline"/>
        </w:rPr>
        <w:t xml:space="preserve">It’s </w:t>
      </w:r>
      <w:r w:rsidRPr="0043509F">
        <w:rPr>
          <w:rStyle w:val="StyleUnderline"/>
          <w:highlight w:val="cyan"/>
        </w:rPr>
        <w:t xml:space="preserve">hard to believe </w:t>
      </w:r>
      <w:r w:rsidRPr="0043509F">
        <w:rPr>
          <w:rStyle w:val="Emphasis"/>
          <w:highlight w:val="cyan"/>
        </w:rPr>
        <w:t>either</w:t>
      </w:r>
      <w:r w:rsidRPr="002716E2">
        <w:rPr>
          <w:rStyle w:val="Emphasis"/>
        </w:rPr>
        <w:t xml:space="preserve"> side</w:t>
      </w:r>
      <w:r w:rsidRPr="002716E2">
        <w:rPr>
          <w:rStyle w:val="StyleUnderline"/>
        </w:rPr>
        <w:t xml:space="preserve"> would</w:t>
      </w:r>
      <w:r w:rsidRPr="00C22BF3">
        <w:rPr>
          <w:sz w:val="16"/>
        </w:rPr>
        <w:t xml:space="preserve"> be able </w:t>
      </w:r>
      <w:r w:rsidRPr="0043509F">
        <w:rPr>
          <w:rStyle w:val="StyleUnderline"/>
          <w:highlight w:val="cyan"/>
        </w:rPr>
        <w:t>exercise</w:t>
      </w:r>
      <w:r w:rsidRPr="002716E2">
        <w:rPr>
          <w:rStyle w:val="StyleUnderline"/>
        </w:rPr>
        <w:t xml:space="preserve"> “</w:t>
      </w:r>
      <w:r w:rsidRPr="002716E2">
        <w:rPr>
          <w:rStyle w:val="Emphasis"/>
        </w:rPr>
        <w:t xml:space="preserve">escalation </w:t>
      </w:r>
      <w:r w:rsidRPr="0043509F">
        <w:rPr>
          <w:rStyle w:val="Emphasis"/>
          <w:highlight w:val="cyan"/>
        </w:rPr>
        <w:t>control</w:t>
      </w:r>
      <w:r w:rsidRPr="0043509F">
        <w:rPr>
          <w:rStyle w:val="StyleUnderline"/>
          <w:highlight w:val="cyan"/>
        </w:rPr>
        <w:t>”</w:t>
      </w:r>
      <w:r w:rsidRPr="00C22BF3">
        <w:rPr>
          <w:sz w:val="16"/>
        </w:rPr>
        <w:t xml:space="preserve"> at that point </w:t>
      </w:r>
      <w:r w:rsidRPr="002716E2">
        <w:rPr>
          <w:rStyle w:val="StyleUnderline"/>
        </w:rPr>
        <w:t xml:space="preserve">in an already </w:t>
      </w:r>
      <w:r w:rsidRPr="002716E2">
        <w:rPr>
          <w:rStyle w:val="Emphasis"/>
        </w:rPr>
        <w:t>devastatingly massive</w:t>
      </w:r>
      <w:r w:rsidRPr="002716E2">
        <w:rPr>
          <w:rStyle w:val="StyleUnderline"/>
        </w:rPr>
        <w:t xml:space="preserve"> conflict</w:t>
      </w:r>
      <w:r w:rsidRPr="00C22BF3">
        <w:rPr>
          <w:sz w:val="16"/>
        </w:rPr>
        <w:t>.</w:t>
      </w:r>
    </w:p>
    <w:p w14:paraId="1014667B" w14:textId="77777777" w:rsidR="00DD6A8F" w:rsidRDefault="00DD6A8F" w:rsidP="00DD6A8F">
      <w:pPr>
        <w:pStyle w:val="Heading3"/>
      </w:pPr>
      <w:r>
        <w:t>Impact---Water Wars---2NC</w:t>
      </w:r>
    </w:p>
    <w:p w14:paraId="79AC25BE" w14:textId="77777777" w:rsidR="00DD6A8F" w:rsidRPr="009A6CC9" w:rsidRDefault="00DD6A8F" w:rsidP="00DD6A8F">
      <w:pPr>
        <w:pStyle w:val="Heading4"/>
      </w:pPr>
      <w:r w:rsidRPr="009A6CC9">
        <w:t>Privatiz</w:t>
      </w:r>
      <w:r>
        <w:t>ation is key to stop water wars – they’re the most probable conflict flashpoint in the next 100 years</w:t>
      </w:r>
    </w:p>
    <w:p w14:paraId="5C30D88B" w14:textId="77777777" w:rsidR="00DD6A8F" w:rsidRDefault="00DD6A8F" w:rsidP="00DD6A8F">
      <w:proofErr w:type="spellStart"/>
      <w:r w:rsidRPr="009A6CC9">
        <w:rPr>
          <w:rStyle w:val="Style13ptBold"/>
        </w:rPr>
        <w:t>Segerfeldt</w:t>
      </w:r>
      <w:proofErr w:type="spellEnd"/>
      <w:r w:rsidRPr="009A6CC9">
        <w:rPr>
          <w:rStyle w:val="Style13ptBold"/>
        </w:rPr>
        <w:t>,</w:t>
      </w:r>
      <w:r w:rsidRPr="009A6CC9">
        <w:t xml:space="preserve"> Fredrik, 200</w:t>
      </w:r>
      <w:r w:rsidRPr="009A6CC9">
        <w:rPr>
          <w:rStyle w:val="Style13ptBold"/>
        </w:rPr>
        <w:t>5</w:t>
      </w:r>
      <w:r w:rsidRPr="009A6CC9">
        <w:t xml:space="preserve">,   Fredrik </w:t>
      </w:r>
      <w:proofErr w:type="spellStart"/>
      <w:r w:rsidRPr="009A6CC9">
        <w:t>Segerfeldt</w:t>
      </w:r>
      <w:proofErr w:type="spellEnd"/>
      <w:r w:rsidRPr="009A6CC9">
        <w:t xml:space="preserve"> is a Swedish writer and libertarian, and program director at the Stockholm-based think tank Timbro. He is author of Migration and Development: the journey out of poverty and Water for Sale: How businesses and the market can resolve the world's water crisis. "Water for Sale: How Businesses and the Market Can Resolve the World’s Water Crisis", CHAPTER </w:t>
      </w:r>
      <w:r>
        <w:t>FIVE - MARKETS AND CONFLICT</w:t>
      </w:r>
      <w:r w:rsidRPr="009A6CC9">
        <w:t xml:space="preserve">, pp. </w:t>
      </w:r>
      <w:r>
        <w:t>37-41</w:t>
      </w:r>
      <w:r w:rsidRPr="009A6CC9">
        <w:t>//</w:t>
      </w:r>
      <w:proofErr w:type="spellStart"/>
      <w:r w:rsidRPr="009A6CC9">
        <w:t>rLiu</w:t>
      </w:r>
      <w:proofErr w:type="spellEnd"/>
    </w:p>
    <w:p w14:paraId="58F02356" w14:textId="77777777" w:rsidR="00DD6A8F" w:rsidRDefault="00DD6A8F" w:rsidP="00DD6A8F">
      <w:pPr>
        <w:rPr>
          <w:sz w:val="16"/>
        </w:rPr>
      </w:pPr>
      <w:r w:rsidRPr="003D4CA8">
        <w:rPr>
          <w:sz w:val="16"/>
        </w:rPr>
        <w:t xml:space="preserve">Mark Twain is alleged to have once said, ‘‘Whiskey is for drinking; water is for fighting over,’’ meaning that when an asset is scarce and its ownership unclear, conflicts often develop over it that can lead to violence. </w:t>
      </w:r>
      <w:r w:rsidRPr="0043509F">
        <w:rPr>
          <w:rStyle w:val="Emphasis"/>
          <w:highlight w:val="cyan"/>
        </w:rPr>
        <w:t>Water,</w:t>
      </w:r>
      <w:r w:rsidRPr="003D4CA8">
        <w:rPr>
          <w:rStyle w:val="Emphasis"/>
        </w:rPr>
        <w:t xml:space="preserve"> necessary for survival even in the short term, is probably </w:t>
      </w:r>
      <w:r w:rsidRPr="0043509F">
        <w:rPr>
          <w:rStyle w:val="Emphasis"/>
          <w:highlight w:val="cyan"/>
        </w:rPr>
        <w:t>more likely to be fought over than any other resource</w:t>
      </w:r>
      <w:r w:rsidRPr="003D4CA8">
        <w:rPr>
          <w:rStyle w:val="Emphasis"/>
        </w:rPr>
        <w:t>. Furthermore, water is often a tool in conflicts</w:t>
      </w:r>
      <w:r w:rsidRPr="003D4CA8">
        <w:rPr>
          <w:sz w:val="16"/>
        </w:rPr>
        <w:t xml:space="preserve">, not least when people are short of it. Conflicts over water have beset the world for thousands of years. As pointed out by Peter </w:t>
      </w:r>
      <w:proofErr w:type="spellStart"/>
      <w:r w:rsidRPr="003D4CA8">
        <w:rPr>
          <w:sz w:val="16"/>
        </w:rPr>
        <w:t>Gleick</w:t>
      </w:r>
      <w:proofErr w:type="spellEnd"/>
      <w:r w:rsidRPr="003D4CA8">
        <w:rPr>
          <w:sz w:val="16"/>
        </w:rPr>
        <w:t>, one of the world’s foremost water experts, ‘‘</w:t>
      </w:r>
      <w:r w:rsidRPr="003D4CA8">
        <w:rPr>
          <w:rStyle w:val="StyleUnderline"/>
        </w:rPr>
        <w:t>There is a long and highly informative history of conflicts and tensions over water resources, the use of water systems as weapons during war, and the targeting of water systems during conflicts caused by other factors.’’53 In his Water Conflict Chronology</w:t>
      </w:r>
      <w:r w:rsidRPr="003D4CA8">
        <w:rPr>
          <w:sz w:val="16"/>
        </w:rPr>
        <w:t xml:space="preserve">, </w:t>
      </w:r>
      <w:proofErr w:type="spellStart"/>
      <w:r w:rsidRPr="003D4CA8">
        <w:rPr>
          <w:sz w:val="16"/>
        </w:rPr>
        <w:t>Gleick</w:t>
      </w:r>
      <w:proofErr w:type="spellEnd"/>
      <w:r w:rsidRPr="003D4CA8">
        <w:rPr>
          <w:sz w:val="16"/>
        </w:rPr>
        <w:t xml:space="preserve"> outlines hundreds of water-related conflicts, starting with Sumerian legends and biblical tales from as early as 3000 B. C. and ending with terrorist attacks against water supply systems in Baghdad in 2003. </w:t>
      </w:r>
      <w:r w:rsidRPr="003D4CA8">
        <w:rPr>
          <w:rStyle w:val="Emphasis"/>
        </w:rPr>
        <w:t>Between these instances, he mentions everything from Arizona military maneuvers along the border with California in the 1930s to military action in the Balkans in the 1990s.54 Overall, during the past 50 years, 507 interstate conflict situations worldwide, including 21 cases of outright hostilities, have arisen from disagreements over water</w:t>
      </w:r>
      <w:r w:rsidRPr="003D4CA8">
        <w:rPr>
          <w:sz w:val="16"/>
        </w:rPr>
        <w:t xml:space="preserve">.55 During the 1990s there were armed conflicts over water in Bangladesh, Tadzhikistan, Malaysia, Yugoslavia, Angola, East Timor, Namibia, Botswana, Zambia, Ecuador, and Peru.56 In modern times, nowhere has water played a more important role in a conflict than in the Middle East. </w:t>
      </w:r>
      <w:r w:rsidRPr="003D4CA8">
        <w:rPr>
          <w:rStyle w:val="StyleUnderline"/>
        </w:rPr>
        <w:t>The Six-Day War fought by Israel against Syria, Jordan, and Egypt was in part concerned with a water dispute. Israel refused to evacuate the Golan Heights and the West Bank, in part because the country would lose its control of water flows and expose thousands of Israelis to the risk of being deprived of water. An agreement on water from the Jordan River loomed large in the peace treaty that Israel and Jordan concluded in 1994. Former Egyptian president Anwar Sadat said in 1979 that water was the only issue that could force Egypt to go to war again.57 Egypt also has problems to the south.</w:t>
      </w:r>
      <w:r w:rsidRPr="003D4CA8">
        <w:rPr>
          <w:sz w:val="16"/>
        </w:rPr>
        <w:t xml:space="preserve"> The country gets 85 percent of its fresh water from the Nile, and Ethiopia is planning to increase its extraction of water from that river. Indeed, water is often a source of conflict. And it is more likely to be so in the future. ‘‘The wars of the 21st century will be fought over water,’’ Ishmael Serageldin, a former vice president of the World Bank and chairman of the World Commission on Water, has famously stated. And he is not the only one to make such predictions. </w:t>
      </w:r>
      <w:r w:rsidRPr="003D4CA8">
        <w:rPr>
          <w:rStyle w:val="Emphasis"/>
        </w:rPr>
        <w:t xml:space="preserve">In fact, there is plenty of talk about future ‘‘water wars.’’ From a post–Cold War perspective, </w:t>
      </w:r>
      <w:r w:rsidRPr="0043509F">
        <w:rPr>
          <w:rStyle w:val="Emphasis"/>
          <w:highlight w:val="cyan"/>
        </w:rPr>
        <w:t>competition for global dominance is no longer the main threat to our security.</w:t>
      </w:r>
      <w:r w:rsidRPr="003D4CA8">
        <w:rPr>
          <w:rStyle w:val="Emphasis"/>
        </w:rPr>
        <w:t xml:space="preserve"> Next to international terrorism, differing views and interests regarding access to, and </w:t>
      </w:r>
      <w:r w:rsidRPr="0043509F">
        <w:rPr>
          <w:rStyle w:val="Emphasis"/>
          <w:highlight w:val="cyan"/>
        </w:rPr>
        <w:t>control over, natural resources such as water</w:t>
      </w:r>
      <w:r w:rsidRPr="003D4CA8">
        <w:rPr>
          <w:rStyle w:val="Emphasis"/>
        </w:rPr>
        <w:t xml:space="preserve"> may </w:t>
      </w:r>
      <w:proofErr w:type="gramStart"/>
      <w:r w:rsidRPr="003D4CA8">
        <w:rPr>
          <w:rStyle w:val="Emphasis"/>
        </w:rPr>
        <w:t>actually be</w:t>
      </w:r>
      <w:proofErr w:type="gramEnd"/>
      <w:r w:rsidRPr="003D4CA8">
        <w:rPr>
          <w:rStyle w:val="Emphasis"/>
        </w:rPr>
        <w:t xml:space="preserve"> one of </w:t>
      </w:r>
      <w:r w:rsidRPr="0043509F">
        <w:rPr>
          <w:rStyle w:val="Emphasis"/>
          <w:highlight w:val="cyan"/>
        </w:rPr>
        <w:t>the main factors behind instability and hostilitie</w:t>
      </w:r>
      <w:r w:rsidRPr="0043509F">
        <w:rPr>
          <w:sz w:val="16"/>
          <w:highlight w:val="cyan"/>
        </w:rPr>
        <w:t>s</w:t>
      </w:r>
      <w:r w:rsidRPr="003D4CA8">
        <w:rPr>
          <w:sz w:val="16"/>
        </w:rPr>
        <w:t>. Particularly tricky are cases where one river, or river system, provides water to many nations, some of which may be steadfast political or ideological opponents. But there can be conflicts even between countries with otherwise excellent relations if they have the same watercourse as their principal source of water supply. If one country starts emptying the river, less will be left over for the countries downstream. Countries like Egypt, Hungary, Botswana, Cambodia, and Syria all derive more than 75 percent of their water from rivers flowing through other countries first.58 However, conflicts over water do not only, or even perhaps primarily, arise between countries</w:t>
      </w:r>
      <w:r w:rsidRPr="003D4CA8">
        <w:rPr>
          <w:rStyle w:val="StyleUnderline"/>
        </w:rPr>
        <w:t xml:space="preserve">. Hostilities between provinces, municipalities, different economic actors, and groups in society may be even more important. Time and time again, the various federal states of India have been embroiled in disputes with one another over access to water from rivers and dams. An Indian lawyer has prophesied: ‘‘Water disputes, if not attended to, will become a major headache for the stability of Indian society.’’59 </w:t>
      </w:r>
      <w:r w:rsidRPr="003D4CA8">
        <w:rPr>
          <w:rStyle w:val="Emphasis"/>
        </w:rPr>
        <w:t xml:space="preserve">Against this background, it is all the more </w:t>
      </w:r>
      <w:r w:rsidRPr="0043509F">
        <w:rPr>
          <w:rStyle w:val="Emphasis"/>
          <w:highlight w:val="cyan"/>
        </w:rPr>
        <w:t>important that we do all we can to ensure that water is handled carefully</w:t>
      </w:r>
      <w:r w:rsidRPr="003D4CA8">
        <w:rPr>
          <w:rStyle w:val="StyleUnderline"/>
        </w:rPr>
        <w:t>, that it is used as effectively as possi</w:t>
      </w:r>
      <w:r w:rsidRPr="003D4CA8">
        <w:rPr>
          <w:sz w:val="16"/>
        </w:rPr>
        <w:t xml:space="preserve">ble, that it ends up where it will be most effectively used, and </w:t>
      </w:r>
      <w:r w:rsidRPr="003D4CA8">
        <w:rPr>
          <w:rStyle w:val="Emphasis"/>
        </w:rPr>
        <w:t xml:space="preserve">that as many people as possible are able to acquire the water they need. Then the risks of war over water can be significantly diminished. Here, </w:t>
      </w:r>
      <w:r w:rsidRPr="0043509F">
        <w:rPr>
          <w:rStyle w:val="Emphasis"/>
          <w:highlight w:val="cyan"/>
        </w:rPr>
        <w:t>markets and the private sector have an important role to play</w:t>
      </w:r>
      <w:r w:rsidRPr="0043509F">
        <w:rPr>
          <w:sz w:val="16"/>
          <w:highlight w:val="cyan"/>
        </w:rPr>
        <w:t xml:space="preserve">. </w:t>
      </w:r>
      <w:r w:rsidRPr="0043509F">
        <w:rPr>
          <w:rStyle w:val="Emphasis"/>
          <w:highlight w:val="cyan"/>
        </w:rPr>
        <w:t>Water corporations are more likely</w:t>
      </w:r>
      <w:r w:rsidRPr="003D4CA8">
        <w:rPr>
          <w:rStyle w:val="Emphasis"/>
        </w:rPr>
        <w:t xml:space="preserve"> than government bureaucracies </w:t>
      </w:r>
      <w:r w:rsidRPr="0043509F">
        <w:rPr>
          <w:rStyle w:val="Emphasis"/>
          <w:highlight w:val="cyan"/>
        </w:rPr>
        <w:t xml:space="preserve">to handle water with care. Profit </w:t>
      </w:r>
      <w:r w:rsidRPr="0074742A">
        <w:rPr>
          <w:rStyle w:val="Emphasis"/>
        </w:rPr>
        <w:t xml:space="preserve">motives give them </w:t>
      </w:r>
      <w:r w:rsidRPr="0043509F">
        <w:rPr>
          <w:rStyle w:val="Emphasis"/>
          <w:highlight w:val="cyan"/>
        </w:rPr>
        <w:t>strong incentives to conserve water</w:t>
      </w:r>
      <w:r w:rsidRPr="003D4CA8">
        <w:rPr>
          <w:rStyle w:val="Emphasis"/>
        </w:rPr>
        <w:t xml:space="preserve"> and to see to it that their customers are served rather than water being spilled. Furthermore, </w:t>
      </w:r>
      <w:r w:rsidRPr="0043509F">
        <w:rPr>
          <w:rStyle w:val="Emphasis"/>
          <w:highlight w:val="cyan"/>
        </w:rPr>
        <w:t>trading will guarantee maximum output of water</w:t>
      </w:r>
      <w:r w:rsidRPr="003D4CA8">
        <w:rPr>
          <w:sz w:val="16"/>
        </w:rPr>
        <w:t xml:space="preserve">. </w:t>
      </w:r>
      <w:r w:rsidRPr="003D4CA8">
        <w:rPr>
          <w:rStyle w:val="Emphasis"/>
        </w:rPr>
        <w:t xml:space="preserve">Also, </w:t>
      </w:r>
      <w:r w:rsidRPr="0043509F">
        <w:rPr>
          <w:rStyle w:val="Emphasis"/>
          <w:highlight w:val="cyan"/>
        </w:rPr>
        <w:t xml:space="preserve">clearly </w:t>
      </w:r>
      <w:proofErr w:type="gramStart"/>
      <w:r w:rsidRPr="0043509F">
        <w:rPr>
          <w:rStyle w:val="Emphasis"/>
          <w:highlight w:val="cyan"/>
        </w:rPr>
        <w:t>defined</w:t>
      </w:r>
      <w:proofErr w:type="gramEnd"/>
      <w:r w:rsidRPr="0043509F">
        <w:rPr>
          <w:rStyle w:val="Emphasis"/>
          <w:highlight w:val="cyan"/>
        </w:rPr>
        <w:t xml:space="preserve"> and recognized property rights to water can lower the risk of conflicts</w:t>
      </w:r>
      <w:r w:rsidRPr="003D4CA8">
        <w:rPr>
          <w:rStyle w:val="Emphasis"/>
        </w:rPr>
        <w:t>.</w:t>
      </w:r>
      <w:r w:rsidRPr="003D4CA8">
        <w:rPr>
          <w:sz w:val="16"/>
        </w:rPr>
        <w:t xml:space="preserve"> </w:t>
      </w:r>
      <w:r w:rsidRPr="003D4CA8">
        <w:rPr>
          <w:rStyle w:val="Emphasis"/>
        </w:rPr>
        <w:t xml:space="preserve">Another advantage is that markets and private providers are </w:t>
      </w:r>
      <w:r w:rsidRPr="0043509F">
        <w:rPr>
          <w:rStyle w:val="Emphasis"/>
          <w:highlight w:val="cyan"/>
        </w:rPr>
        <w:t>more likely to reach more people with water pipes, lowering the risk of conflicts caused by water stress</w:t>
      </w:r>
      <w:r w:rsidRPr="003D4CA8">
        <w:rPr>
          <w:sz w:val="16"/>
        </w:rPr>
        <w:t xml:space="preserve">. </w:t>
      </w:r>
      <w:proofErr w:type="gramStart"/>
      <w:r w:rsidRPr="003D4CA8">
        <w:rPr>
          <w:sz w:val="16"/>
        </w:rPr>
        <w:t>Last but not least</w:t>
      </w:r>
      <w:proofErr w:type="gramEnd"/>
      <w:r w:rsidRPr="003D4CA8">
        <w:rPr>
          <w:sz w:val="16"/>
        </w:rPr>
        <w:t xml:space="preserve">, </w:t>
      </w:r>
      <w:r w:rsidRPr="0043509F">
        <w:rPr>
          <w:rStyle w:val="Emphasis"/>
          <w:highlight w:val="cyan"/>
        </w:rPr>
        <w:t>monetizing a good can make it less political</w:t>
      </w:r>
      <w:r w:rsidRPr="003D4CA8">
        <w:rPr>
          <w:rStyle w:val="Emphasis"/>
        </w:rPr>
        <w:t>.</w:t>
      </w:r>
      <w:r w:rsidRPr="003D4CA8">
        <w:rPr>
          <w:sz w:val="16"/>
        </w:rPr>
        <w:t xml:space="preserve"> Hillel </w:t>
      </w:r>
      <w:proofErr w:type="spellStart"/>
      <w:r w:rsidRPr="003D4CA8">
        <w:rPr>
          <w:sz w:val="16"/>
        </w:rPr>
        <w:t>Shuval</w:t>
      </w:r>
      <w:proofErr w:type="spellEnd"/>
      <w:r w:rsidRPr="003D4CA8">
        <w:rPr>
          <w:sz w:val="16"/>
        </w:rPr>
        <w:t xml:space="preserve">, professor of environmental sciences at the Hebrew University of Jerusalem, maintains </w:t>
      </w:r>
      <w:r w:rsidRPr="003D4CA8">
        <w:rPr>
          <w:rStyle w:val="Emphasis"/>
        </w:rPr>
        <w:t xml:space="preserve">that water-related </w:t>
      </w:r>
      <w:r w:rsidRPr="0043509F">
        <w:rPr>
          <w:rStyle w:val="Emphasis"/>
          <w:highlight w:val="cyan"/>
        </w:rPr>
        <w:t>tensions between Israel and</w:t>
      </w:r>
      <w:r w:rsidRPr="003D4CA8">
        <w:rPr>
          <w:rStyle w:val="Emphasis"/>
        </w:rPr>
        <w:t xml:space="preserve"> the </w:t>
      </w:r>
      <w:r w:rsidRPr="0043509F">
        <w:rPr>
          <w:rStyle w:val="Emphasis"/>
          <w:highlight w:val="cyan"/>
        </w:rPr>
        <w:t>Palestin</w:t>
      </w:r>
      <w:r w:rsidRPr="003D4CA8">
        <w:rPr>
          <w:rStyle w:val="Emphasis"/>
        </w:rPr>
        <w:t xml:space="preserve">ians </w:t>
      </w:r>
      <w:r w:rsidRPr="0043509F">
        <w:rPr>
          <w:rStyle w:val="Emphasis"/>
          <w:highlight w:val="cyan"/>
        </w:rPr>
        <w:t>abated</w:t>
      </w:r>
      <w:r w:rsidRPr="003D4CA8">
        <w:rPr>
          <w:rStyle w:val="Emphasis"/>
        </w:rPr>
        <w:t xml:space="preserve"> only </w:t>
      </w:r>
      <w:r w:rsidRPr="0043509F">
        <w:rPr>
          <w:rStyle w:val="Emphasis"/>
          <w:highlight w:val="cyan"/>
        </w:rPr>
        <w:t>after Israel agreed to sell water</w:t>
      </w:r>
      <w:r w:rsidRPr="003D4CA8">
        <w:rPr>
          <w:rStyle w:val="Emphasis"/>
        </w:rPr>
        <w:t xml:space="preserve"> to the Palestinians.</w:t>
      </w:r>
      <w:r w:rsidRPr="003D4CA8">
        <w:rPr>
          <w:sz w:val="16"/>
        </w:rPr>
        <w:t xml:space="preserve"> </w:t>
      </w:r>
      <w:r w:rsidRPr="003D4CA8">
        <w:rPr>
          <w:rStyle w:val="Emphasis"/>
        </w:rPr>
        <w:t xml:space="preserve">Trade in water, he says, . . . </w:t>
      </w:r>
      <w:r w:rsidRPr="0043509F">
        <w:rPr>
          <w:rStyle w:val="Emphasis"/>
          <w:highlight w:val="cyan"/>
        </w:rPr>
        <w:t>ensures rationalization</w:t>
      </w:r>
      <w:r w:rsidRPr="003D4CA8">
        <w:rPr>
          <w:rStyle w:val="Emphasis"/>
        </w:rPr>
        <w:t xml:space="preserve"> of water use [and] if you monetize the conflict, it makes it less emotional. If water is seen as a commodity, not as mother’s milk, it shows that there is not enough there to go to war.</w:t>
      </w:r>
      <w:r w:rsidRPr="003D4CA8">
        <w:rPr>
          <w:sz w:val="16"/>
        </w:rPr>
        <w:t xml:space="preserve"> 60 The point Professor </w:t>
      </w:r>
      <w:proofErr w:type="spellStart"/>
      <w:r w:rsidRPr="003D4CA8">
        <w:rPr>
          <w:sz w:val="16"/>
        </w:rPr>
        <w:t>Shuval</w:t>
      </w:r>
      <w:proofErr w:type="spellEnd"/>
      <w:r w:rsidRPr="003D4CA8">
        <w:rPr>
          <w:sz w:val="16"/>
        </w:rPr>
        <w:t xml:space="preserve"> makes is that </w:t>
      </w:r>
      <w:r w:rsidRPr="003D4CA8">
        <w:rPr>
          <w:rStyle w:val="Emphasis"/>
        </w:rPr>
        <w:t>when countries trade water with each other, the liquid is less likely to cause conflicts</w:t>
      </w:r>
      <w:r w:rsidRPr="003D4CA8">
        <w:rPr>
          <w:sz w:val="16"/>
        </w:rPr>
        <w:t xml:space="preserve">. </w:t>
      </w:r>
      <w:r w:rsidRPr="003D4CA8">
        <w:rPr>
          <w:rStyle w:val="Emphasis"/>
        </w:rPr>
        <w:t>When water can be acquired by means other than force, these means are likely to be used</w:t>
      </w:r>
      <w:r w:rsidRPr="003D4CA8">
        <w:rPr>
          <w:sz w:val="16"/>
        </w:rPr>
        <w:t xml:space="preserve">. </w:t>
      </w:r>
      <w:r w:rsidRPr="003D4CA8">
        <w:rPr>
          <w:rStyle w:val="Emphasis"/>
        </w:rPr>
        <w:t xml:space="preserve">Trading could therefore help </w:t>
      </w:r>
      <w:r w:rsidRPr="0043509F">
        <w:rPr>
          <w:rStyle w:val="Emphasis"/>
          <w:highlight w:val="cyan"/>
        </w:rPr>
        <w:t>avert tensions and ensure that all parties involved can acquire the share they need instead of taking and controlling water by force</w:t>
      </w:r>
      <w:r w:rsidRPr="003D4CA8">
        <w:rPr>
          <w:rStyle w:val="Emphasis"/>
        </w:rPr>
        <w:t>.</w:t>
      </w:r>
      <w:r w:rsidRPr="003D4CA8">
        <w:rPr>
          <w:sz w:val="16"/>
        </w:rPr>
        <w:t xml:space="preserve"> Of course, giving the market and private sector a greater role in the water sector would not be a universal cure for wars, </w:t>
      </w:r>
      <w:r w:rsidRPr="003D4CA8">
        <w:rPr>
          <w:rStyle w:val="Emphasis"/>
        </w:rPr>
        <w:t xml:space="preserve">but it would certainly </w:t>
      </w:r>
      <w:r w:rsidRPr="0043509F">
        <w:rPr>
          <w:rStyle w:val="Emphasis"/>
          <w:highlight w:val="cyan"/>
        </w:rPr>
        <w:t>reduce the causes of conflict in many places</w:t>
      </w:r>
      <w:r w:rsidRPr="0043509F">
        <w:rPr>
          <w:sz w:val="16"/>
          <w:highlight w:val="cyan"/>
        </w:rPr>
        <w:t>.</w:t>
      </w:r>
      <w:r w:rsidRPr="003D4CA8">
        <w:rPr>
          <w:sz w:val="16"/>
        </w:rPr>
        <w:t xml:space="preserve"> </w:t>
      </w:r>
    </w:p>
    <w:p w14:paraId="0F888817" w14:textId="77777777" w:rsidR="00DD6A8F" w:rsidRPr="006E0EED" w:rsidRDefault="00DD6A8F" w:rsidP="00DD6A8F">
      <w:pPr>
        <w:pStyle w:val="Heading4"/>
      </w:pPr>
      <w:r w:rsidRPr="006E0EED">
        <w:t>Looming global water shortages trigger nuclear war and extinction</w:t>
      </w:r>
    </w:p>
    <w:p w14:paraId="03D998C6" w14:textId="77777777" w:rsidR="00DD6A8F" w:rsidRPr="006E0EED" w:rsidRDefault="00DD6A8F" w:rsidP="00DD6A8F">
      <w:r w:rsidRPr="006E0EED">
        <w:rPr>
          <w:rStyle w:val="Style13ptBold"/>
        </w:rPr>
        <w:t>NASCA 04</w:t>
      </w:r>
      <w:r w:rsidRPr="006E0EED">
        <w:t xml:space="preserve"> </w:t>
      </w:r>
      <w:r>
        <w:t>[</w:t>
      </w:r>
      <w:r w:rsidRPr="006E0EED">
        <w:t xml:space="preserve">National Association for Scientific and Cultural Appreciation, “Water Shortages – Only a Matter of Time”, </w:t>
      </w:r>
      <w:hyperlink r:id="rId69" w:history="1">
        <w:r w:rsidRPr="00FA28F6">
          <w:rPr>
            <w:rStyle w:val="Hyperlink"/>
          </w:rPr>
          <w:t>http://www.nasca.org.uk/Strange_relics_/water/water.html//recut</w:t>
        </w:r>
      </w:hyperlink>
      <w:r>
        <w:t xml:space="preserve"> by </w:t>
      </w:r>
      <w:proofErr w:type="spellStart"/>
      <w:r>
        <w:t>rLiu</w:t>
      </w:r>
      <w:proofErr w:type="spellEnd"/>
    </w:p>
    <w:p w14:paraId="4DC6A32B" w14:textId="77777777" w:rsidR="00DD6A8F" w:rsidRDefault="00DD6A8F" w:rsidP="00DD6A8F">
      <w:pPr>
        <w:rPr>
          <w:sz w:val="16"/>
        </w:rPr>
      </w:pPr>
      <w:r w:rsidRPr="006C0938">
        <w:rPr>
          <w:rStyle w:val="StyleUnderline"/>
        </w:rPr>
        <w:t>Water is one of the prime essentials for life</w:t>
      </w:r>
      <w:r w:rsidRPr="006C0938">
        <w:rPr>
          <w:sz w:val="16"/>
        </w:rPr>
        <w:t xml:space="preserve"> as we know it. The plain fact is - </w:t>
      </w:r>
      <w:r w:rsidRPr="0043509F">
        <w:rPr>
          <w:rStyle w:val="Emphasis"/>
          <w:highlight w:val="cyan"/>
        </w:rPr>
        <w:t>no water, no life</w:t>
      </w:r>
      <w:r w:rsidRPr="006C0938">
        <w:rPr>
          <w:sz w:val="16"/>
        </w:rPr>
        <w:t xml:space="preserve">! This becomes </w:t>
      </w:r>
      <w:proofErr w:type="gramStart"/>
      <w:r w:rsidRPr="006C0938">
        <w:rPr>
          <w:sz w:val="16"/>
        </w:rPr>
        <w:t>all the more</w:t>
      </w:r>
      <w:proofErr w:type="gramEnd"/>
      <w:r w:rsidRPr="006C0938">
        <w:rPr>
          <w:sz w:val="16"/>
        </w:rPr>
        <w:t xml:space="preserve"> worrying when we </w:t>
      </w:r>
      <w:proofErr w:type="spellStart"/>
      <w:r w:rsidRPr="006C0938">
        <w:rPr>
          <w:sz w:val="16"/>
        </w:rPr>
        <w:t>realise</w:t>
      </w:r>
      <w:proofErr w:type="spellEnd"/>
      <w:r w:rsidRPr="006C0938">
        <w:rPr>
          <w:sz w:val="16"/>
        </w:rPr>
        <w:t xml:space="preserve"> that </w:t>
      </w:r>
      <w:r w:rsidRPr="006C0938">
        <w:rPr>
          <w:rStyle w:val="StyleUnderline"/>
        </w:rPr>
        <w:t xml:space="preserve">the </w:t>
      </w:r>
      <w:proofErr w:type="spellStart"/>
      <w:r w:rsidRPr="0043509F">
        <w:rPr>
          <w:rStyle w:val="StyleUnderline"/>
          <w:highlight w:val="cyan"/>
        </w:rPr>
        <w:t>worlds</w:t>
      </w:r>
      <w:proofErr w:type="spellEnd"/>
      <w:r w:rsidRPr="0043509F">
        <w:rPr>
          <w:rStyle w:val="StyleUnderline"/>
          <w:highlight w:val="cyan"/>
        </w:rPr>
        <w:t xml:space="preserve"> supply of</w:t>
      </w:r>
      <w:r w:rsidRPr="006C0938">
        <w:rPr>
          <w:sz w:val="16"/>
        </w:rPr>
        <w:t xml:space="preserve"> drinkable </w:t>
      </w:r>
      <w:r w:rsidRPr="0043509F">
        <w:rPr>
          <w:rStyle w:val="StyleUnderline"/>
          <w:highlight w:val="cyan"/>
        </w:rPr>
        <w:t>water will soon diminish</w:t>
      </w:r>
      <w:r w:rsidRPr="006C0938">
        <w:rPr>
          <w:sz w:val="16"/>
        </w:rPr>
        <w:t xml:space="preserve"> quite </w:t>
      </w:r>
      <w:r w:rsidRPr="006C0938">
        <w:rPr>
          <w:rStyle w:val="StyleUnderline"/>
        </w:rPr>
        <w:t>rapidly</w:t>
      </w:r>
      <w:r w:rsidRPr="006C0938">
        <w:rPr>
          <w:sz w:val="16"/>
        </w:rPr>
        <w:t xml:space="preserve">. In </w:t>
      </w:r>
      <w:proofErr w:type="gramStart"/>
      <w:r w:rsidRPr="006C0938">
        <w:rPr>
          <w:sz w:val="16"/>
        </w:rPr>
        <w:t>fact</w:t>
      </w:r>
      <w:proofErr w:type="gramEnd"/>
      <w:r w:rsidRPr="006C0938">
        <w:rPr>
          <w:sz w:val="16"/>
        </w:rPr>
        <w:t xml:space="preserve"> a recent report commissioned by the United Nations has </w:t>
      </w:r>
      <w:proofErr w:type="spellStart"/>
      <w:r w:rsidRPr="006C0938">
        <w:rPr>
          <w:sz w:val="16"/>
        </w:rPr>
        <w:t>emphasised</w:t>
      </w:r>
      <w:proofErr w:type="spellEnd"/>
      <w:r w:rsidRPr="006C0938">
        <w:rPr>
          <w:sz w:val="16"/>
        </w:rPr>
        <w:t xml:space="preserve"> that by the year 2025 at least 66% of the </w:t>
      </w:r>
      <w:proofErr w:type="spellStart"/>
      <w:r w:rsidRPr="006C0938">
        <w:rPr>
          <w:sz w:val="16"/>
        </w:rPr>
        <w:t>worlds</w:t>
      </w:r>
      <w:proofErr w:type="spellEnd"/>
      <w:r w:rsidRPr="006C0938">
        <w:rPr>
          <w:sz w:val="16"/>
        </w:rPr>
        <w:t xml:space="preserve"> population will be without an adequate water supply. As a disaster in the making water shortage ranks in the top category. Without water we are finished, and it is thus imperative that we protect the mechanism through which we derive our supply of this </w:t>
      </w:r>
      <w:proofErr w:type="gramStart"/>
      <w:r w:rsidRPr="006C0938">
        <w:rPr>
          <w:sz w:val="16"/>
        </w:rPr>
        <w:t>life giving</w:t>
      </w:r>
      <w:proofErr w:type="gramEnd"/>
      <w:r w:rsidRPr="006C0938">
        <w:rPr>
          <w:sz w:val="16"/>
        </w:rPr>
        <w:t xml:space="preserve"> fluid. </w:t>
      </w:r>
      <w:proofErr w:type="gramStart"/>
      <w:r w:rsidRPr="006C0938">
        <w:rPr>
          <w:sz w:val="16"/>
        </w:rPr>
        <w:t>Unfortunately</w:t>
      </w:r>
      <w:proofErr w:type="gramEnd"/>
      <w:r w:rsidRPr="006C0938">
        <w:rPr>
          <w:sz w:val="16"/>
        </w:rPr>
        <w:t xml:space="preserve"> the exact opposite is the case. We are doing incalculable damage to the planets capacity to generate </w:t>
      </w:r>
      <w:proofErr w:type="gramStart"/>
      <w:r w:rsidRPr="006C0938">
        <w:rPr>
          <w:sz w:val="16"/>
        </w:rPr>
        <w:t>water</w:t>
      </w:r>
      <w:proofErr w:type="gramEnd"/>
      <w:r w:rsidRPr="006C0938">
        <w:rPr>
          <w:sz w:val="16"/>
        </w:rPr>
        <w:t xml:space="preserve"> and </w:t>
      </w:r>
      <w:r w:rsidRPr="0043509F">
        <w:rPr>
          <w:rStyle w:val="StyleUnderline"/>
          <w:highlight w:val="cyan"/>
        </w:rPr>
        <w:t>this will have far ranging consequence</w:t>
      </w:r>
      <w:r w:rsidRPr="0043509F">
        <w:rPr>
          <w:sz w:val="16"/>
          <w:highlight w:val="cyan"/>
        </w:rPr>
        <w:t>s</w:t>
      </w:r>
      <w:r w:rsidRPr="006C0938">
        <w:rPr>
          <w:sz w:val="16"/>
        </w:rPr>
        <w:t xml:space="preserve"> for the not too distant future. The United Nations has warned that burning of fossil fuels is the prime cause of water shortage. While there may be other reasons such as increased solar activity </w:t>
      </w:r>
      <w:proofErr w:type="gramStart"/>
      <w:r w:rsidRPr="006C0938">
        <w:rPr>
          <w:sz w:val="16"/>
        </w:rPr>
        <w:t>it is clear that this</w:t>
      </w:r>
      <w:proofErr w:type="gramEnd"/>
      <w:r w:rsidRPr="006C0938">
        <w:rPr>
          <w:sz w:val="16"/>
        </w:rPr>
        <w:t xml:space="preserve"> is a situation over which we can exert a great deal of control. If </w:t>
      </w:r>
      <w:proofErr w:type="gramStart"/>
      <w:r w:rsidRPr="006C0938">
        <w:rPr>
          <w:sz w:val="16"/>
        </w:rPr>
        <w:t>not</w:t>
      </w:r>
      <w:proofErr w:type="gramEnd"/>
      <w:r w:rsidRPr="006C0938">
        <w:rPr>
          <w:sz w:val="16"/>
        </w:rPr>
        <w:t xml:space="preserve">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w:t>
      </w:r>
      <w:proofErr w:type="spellStart"/>
      <w:r w:rsidRPr="006C0938">
        <w:rPr>
          <w:sz w:val="16"/>
        </w:rPr>
        <w:t>Afgahnistan</w:t>
      </w:r>
      <w:proofErr w:type="spellEnd"/>
      <w:r w:rsidRPr="006C0938">
        <w:rPr>
          <w:sz w:val="16"/>
        </w:rPr>
        <w:t xml:space="preserve">, China and other </w:t>
      </w:r>
      <w:proofErr w:type="spellStart"/>
      <w:r w:rsidRPr="006C0938">
        <w:rPr>
          <w:sz w:val="16"/>
        </w:rPr>
        <w:t>neighbouring</w:t>
      </w:r>
      <w:proofErr w:type="spellEnd"/>
      <w:r w:rsidRPr="006C0938">
        <w:rPr>
          <w:sz w:val="16"/>
        </w:rPr>
        <w:t xml:space="preserve"> countries experienced their worst droughts on record. These conditions also extended throughout many parts of Africa and it is clear that </w:t>
      </w:r>
      <w:r w:rsidRPr="006C0938">
        <w:rPr>
          <w:rStyle w:val="StyleUnderline"/>
        </w:rPr>
        <w:t xml:space="preserve">if circumstances remain </w:t>
      </w:r>
      <w:proofErr w:type="gramStart"/>
      <w:r w:rsidRPr="006C0938">
        <w:rPr>
          <w:rStyle w:val="StyleUnderline"/>
        </w:rPr>
        <w:t>unchanged</w:t>
      </w:r>
      <w:proofErr w:type="gramEnd"/>
      <w:r w:rsidRPr="006C0938">
        <w:rPr>
          <w:rStyle w:val="StyleUnderline"/>
        </w:rPr>
        <w:t xml:space="preserve"> we are facing a disaster of epic proportions</w:t>
      </w:r>
      <w:r w:rsidRPr="006C0938">
        <w:rPr>
          <w:sz w:val="16"/>
        </w:rPr>
        <w:t xml:space="preserve">. </w:t>
      </w:r>
      <w:proofErr w:type="gramStart"/>
      <w:r w:rsidRPr="006C0938">
        <w:rPr>
          <w:sz w:val="16"/>
        </w:rPr>
        <w:t>Moreover</w:t>
      </w:r>
      <w:proofErr w:type="gramEnd"/>
      <w:r w:rsidRPr="006C0938">
        <w:rPr>
          <w:sz w:val="16"/>
        </w:rPr>
        <w:t xml:space="preserve"> it will be one for which there is no easy answer. The </w:t>
      </w:r>
      <w:proofErr w:type="spellStart"/>
      <w:r w:rsidRPr="006C0938">
        <w:rPr>
          <w:sz w:val="16"/>
        </w:rPr>
        <w:t>spectre</w:t>
      </w:r>
      <w:proofErr w:type="spellEnd"/>
      <w:r w:rsidRPr="006C0938">
        <w:rPr>
          <w:sz w:val="16"/>
        </w:rPr>
        <w:t xml:space="preserve"> of a world water shortage evokes a truly frightening scenario. In </w:t>
      </w:r>
      <w:proofErr w:type="gramStart"/>
      <w:r w:rsidRPr="006C0938">
        <w:rPr>
          <w:sz w:val="16"/>
        </w:rPr>
        <w:t>fact</w:t>
      </w:r>
      <w:proofErr w:type="gramEnd"/>
      <w:r w:rsidRPr="006C0938">
        <w:rPr>
          <w:sz w:val="16"/>
        </w:rPr>
        <w:t xml:space="preserve"> the United Nations warns that </w:t>
      </w:r>
      <w:r w:rsidRPr="0043509F">
        <w:rPr>
          <w:rStyle w:val="StyleUnderline"/>
          <w:highlight w:val="cyan"/>
        </w:rPr>
        <w:t xml:space="preserve">disputes over water will become the </w:t>
      </w:r>
      <w:r w:rsidRPr="0043509F">
        <w:rPr>
          <w:rStyle w:val="Emphasis"/>
          <w:highlight w:val="cyan"/>
        </w:rPr>
        <w:t>prime source of conflict</w:t>
      </w:r>
      <w:r w:rsidRPr="006C0938">
        <w:rPr>
          <w:rStyle w:val="StyleUnderline"/>
        </w:rPr>
        <w:t xml:space="preserve"> in the</w:t>
      </w:r>
      <w:r w:rsidRPr="006C0938">
        <w:rPr>
          <w:sz w:val="16"/>
        </w:rPr>
        <w:t xml:space="preserve"> not too distant </w:t>
      </w:r>
      <w:r w:rsidRPr="006C0938">
        <w:rPr>
          <w:rStyle w:val="StyleUnderline"/>
        </w:rPr>
        <w:t>future</w:t>
      </w:r>
      <w:r w:rsidRPr="006C0938">
        <w:rPr>
          <w:sz w:val="16"/>
        </w:rPr>
        <w:t xml:space="preserve">. Where these </w:t>
      </w:r>
      <w:r w:rsidRPr="006C0938">
        <w:rPr>
          <w:rStyle w:val="StyleUnderline"/>
        </w:rPr>
        <w:t>shortages</w:t>
      </w:r>
      <w:r w:rsidRPr="006C0938">
        <w:rPr>
          <w:sz w:val="16"/>
        </w:rPr>
        <w:t xml:space="preserve"> become ever more acute it </w:t>
      </w:r>
      <w:r w:rsidRPr="006C0938">
        <w:rPr>
          <w:rStyle w:val="StyleUnderline"/>
        </w:rPr>
        <w:t>could</w:t>
      </w:r>
      <w:r w:rsidRPr="006C0938">
        <w:rPr>
          <w:sz w:val="16"/>
        </w:rPr>
        <w:t xml:space="preserve"> </w:t>
      </w:r>
      <w:proofErr w:type="spellStart"/>
      <w:r w:rsidRPr="006C0938">
        <w:rPr>
          <w:sz w:val="16"/>
        </w:rPr>
        <w:t>forseeably</w:t>
      </w:r>
      <w:proofErr w:type="spellEnd"/>
      <w:r w:rsidRPr="006C0938">
        <w:rPr>
          <w:sz w:val="16"/>
        </w:rPr>
        <w:t xml:space="preserve"> </w:t>
      </w:r>
      <w:r w:rsidRPr="0043509F">
        <w:rPr>
          <w:rStyle w:val="Emphasis"/>
          <w:highlight w:val="cyan"/>
        </w:rPr>
        <w:t>lead to</w:t>
      </w:r>
      <w:r w:rsidRPr="006C0938">
        <w:rPr>
          <w:sz w:val="16"/>
        </w:rPr>
        <w:t xml:space="preserve"> the brink of </w:t>
      </w:r>
      <w:r w:rsidRPr="0043509F">
        <w:rPr>
          <w:rStyle w:val="Emphasis"/>
          <w:highlight w:val="cyan"/>
        </w:rPr>
        <w:t>nuclear conflict</w:t>
      </w:r>
      <w:r w:rsidRPr="006C0938">
        <w:rPr>
          <w:rStyle w:val="Emphasis"/>
        </w:rPr>
        <w:t>.</w:t>
      </w:r>
      <w:r w:rsidRPr="006C0938">
        <w:rPr>
          <w:sz w:val="16"/>
        </w:rPr>
        <w:t xml:space="preserve"> 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 </w:t>
      </w:r>
      <w:r w:rsidRPr="0043509F">
        <w:rPr>
          <w:rStyle w:val="StyleUnderline"/>
          <w:highlight w:val="cyan"/>
        </w:rPr>
        <w:t>power shifts are inevitable</w:t>
      </w:r>
      <w:r w:rsidRPr="006C0938">
        <w:rPr>
          <w:rStyle w:val="StyleUnderline"/>
        </w:rPr>
        <w:t>, and</w:t>
      </w:r>
      <w:r w:rsidRPr="006C0938">
        <w:rPr>
          <w:sz w:val="16"/>
        </w:rPr>
        <w:t xml:space="preserve"> this </w:t>
      </w:r>
      <w:r w:rsidRPr="006C0938">
        <w:rPr>
          <w:rStyle w:val="StyleUnderline"/>
        </w:rPr>
        <w:t>will</w:t>
      </w:r>
      <w:r w:rsidRPr="006C0938">
        <w:rPr>
          <w:sz w:val="16"/>
        </w:rPr>
        <w:t xml:space="preserve"> undoubtedly </w:t>
      </w:r>
      <w:r w:rsidRPr="0043509F">
        <w:rPr>
          <w:rStyle w:val="StyleUnderline"/>
          <w:highlight w:val="cyan"/>
        </w:rPr>
        <w:t>create</w:t>
      </w:r>
      <w:r w:rsidRPr="006C0938">
        <w:rPr>
          <w:sz w:val="16"/>
        </w:rPr>
        <w:t xml:space="preserve"> its own </w:t>
      </w:r>
      <w:r w:rsidRPr="0043509F">
        <w:rPr>
          <w:rStyle w:val="StyleUnderline"/>
          <w:highlight w:val="cyan"/>
        </w:rPr>
        <w:t>strife and tension</w:t>
      </w:r>
      <w:r w:rsidRPr="006C0938">
        <w:rPr>
          <w:sz w:val="16"/>
        </w:rPr>
        <w:t xml:space="preserve">. In the long term the implications do not look encouraging. It is a </w:t>
      </w:r>
      <w:proofErr w:type="gramStart"/>
      <w:r w:rsidRPr="006C0938">
        <w:rPr>
          <w:sz w:val="16"/>
        </w:rPr>
        <w:t>two edged</w:t>
      </w:r>
      <w:proofErr w:type="gramEnd"/>
      <w:r w:rsidRPr="006C0938">
        <w:rPr>
          <w:sz w:val="16"/>
        </w:rPr>
        <w:t xml:space="preserve"> sword. First the shortage of water, and then the increased stresses this will impose upon an already stressed world of politics. It means that answers need to be found immediately. Answers that will both ameliorate the damage to the environment, </w:t>
      </w:r>
      <w:proofErr w:type="gramStart"/>
      <w:r w:rsidRPr="006C0938">
        <w:rPr>
          <w:sz w:val="16"/>
        </w:rPr>
        <w:t>and also</w:t>
      </w:r>
      <w:proofErr w:type="gramEnd"/>
      <w:r w:rsidRPr="006C0938">
        <w:rPr>
          <w:sz w:val="16"/>
        </w:rPr>
        <w:t xml:space="preserve"> find new sources of water for future consumption. </w:t>
      </w:r>
      <w:r w:rsidRPr="006C0938">
        <w:rPr>
          <w:rStyle w:val="StyleUnderline"/>
        </w:rPr>
        <w:t>If</w:t>
      </w:r>
      <w:r w:rsidRPr="006C0938">
        <w:rPr>
          <w:sz w:val="16"/>
        </w:rPr>
        <w:t xml:space="preserve"> not, and </w:t>
      </w:r>
      <w:r w:rsidRPr="006C0938">
        <w:rPr>
          <w:rStyle w:val="StyleUnderline"/>
        </w:rPr>
        <w:t>the problem is left unresolved</w:t>
      </w:r>
      <w:r w:rsidRPr="006C0938">
        <w:rPr>
          <w:sz w:val="16"/>
        </w:rPr>
        <w:t xml:space="preserve"> </w:t>
      </w:r>
      <w:r w:rsidRPr="006C0938">
        <w:rPr>
          <w:rStyle w:val="StyleUnderline"/>
        </w:rPr>
        <w:t>there will</w:t>
      </w:r>
      <w:r w:rsidRPr="006C0938">
        <w:rPr>
          <w:sz w:val="16"/>
        </w:rPr>
        <w:t xml:space="preserve"> eventually </w:t>
      </w:r>
      <w:r w:rsidRPr="006C0938">
        <w:rPr>
          <w:rStyle w:val="StyleUnderline"/>
        </w:rPr>
        <w:t>come the day when we</w:t>
      </w:r>
      <w:r w:rsidRPr="006C0938">
        <w:rPr>
          <w:sz w:val="16"/>
        </w:rPr>
        <w:t xml:space="preserve"> shall </w:t>
      </w:r>
      <w:r w:rsidRPr="006C0938">
        <w:rPr>
          <w:rStyle w:val="StyleUnderline"/>
        </w:rPr>
        <w:t>find</w:t>
      </w:r>
      <w:r w:rsidRPr="006C0938">
        <w:rPr>
          <w:sz w:val="16"/>
        </w:rPr>
        <w:t xml:space="preserve"> ourselves with </w:t>
      </w:r>
      <w:r w:rsidRPr="006C0938">
        <w:rPr>
          <w:rStyle w:val="StyleUnderline"/>
        </w:rPr>
        <w:t xml:space="preserve">a </w:t>
      </w:r>
      <w:r w:rsidRPr="0043509F">
        <w:rPr>
          <w:rStyle w:val="StyleUnderline"/>
          <w:highlight w:val="cyan"/>
        </w:rPr>
        <w:t>nightmare situation</w:t>
      </w:r>
      <w:r w:rsidRPr="006C0938">
        <w:rPr>
          <w:rStyle w:val="StyleUnderline"/>
        </w:rPr>
        <w:t xml:space="preserve"> for which there will be no</w:t>
      </w:r>
      <w:r w:rsidRPr="006C0938">
        <w:rPr>
          <w:sz w:val="16"/>
        </w:rPr>
        <w:t xml:space="preserve"> obvious </w:t>
      </w:r>
      <w:r w:rsidRPr="006C0938">
        <w:rPr>
          <w:rStyle w:val="StyleUnderline"/>
        </w:rPr>
        <w:t>answer</w:t>
      </w:r>
      <w:r w:rsidRPr="006C0938">
        <w:rPr>
          <w:sz w:val="16"/>
        </w:rPr>
        <w:t xml:space="preserve">. </w:t>
      </w:r>
    </w:p>
    <w:p w14:paraId="586E8E26" w14:textId="77777777" w:rsidR="00DD6A8F" w:rsidRDefault="00DD6A8F" w:rsidP="00DD6A8F">
      <w:pPr>
        <w:pStyle w:val="Heading3"/>
      </w:pPr>
      <w:r>
        <w:t>Impact---Whales---2NC</w:t>
      </w:r>
    </w:p>
    <w:p w14:paraId="2450265E" w14:textId="77777777" w:rsidR="00DD6A8F" w:rsidRDefault="00DD6A8F" w:rsidP="00DD6A8F">
      <w:pPr>
        <w:pStyle w:val="Heading4"/>
      </w:pPr>
      <w:r>
        <w:t xml:space="preserve">Block says </w:t>
      </w:r>
      <w:r>
        <w:rPr>
          <w:u w:val="single"/>
        </w:rPr>
        <w:t>whale decline</w:t>
      </w:r>
      <w:r>
        <w:t xml:space="preserve">---they’re key to </w:t>
      </w:r>
      <w:r>
        <w:rPr>
          <w:u w:val="single"/>
        </w:rPr>
        <w:t>oxygen</w:t>
      </w:r>
      <w:r>
        <w:t xml:space="preserve"> and </w:t>
      </w:r>
      <w:r>
        <w:rPr>
          <w:u w:val="single"/>
        </w:rPr>
        <w:t>phytoplankton</w:t>
      </w:r>
      <w:r>
        <w:t xml:space="preserve">---extinction. </w:t>
      </w:r>
    </w:p>
    <w:p w14:paraId="31DCA078" w14:textId="77777777" w:rsidR="00DD6A8F" w:rsidRPr="00B54120" w:rsidRDefault="00DD6A8F" w:rsidP="00DD6A8F">
      <w:r>
        <w:rPr>
          <w:rStyle w:val="Style13ptBold"/>
        </w:rPr>
        <w:t xml:space="preserve">McDermott ’19 </w:t>
      </w:r>
      <w:r w:rsidRPr="00B54120">
        <w:t xml:space="preserve">[Neil; March 14; Master Naturalist Program at the University of Alaska, U.S. Coast Guard Captain, Associate Member of the Society for Marine Mammalogy; A Whale’s Song Expedition, “How Do Whales Sustain Life on Earth? Do Whales Farm?” </w:t>
      </w:r>
      <w:hyperlink r:id="rId70" w:history="1">
        <w:r w:rsidRPr="00B54120">
          <w:rPr>
            <w:rStyle w:val="Hyperlink"/>
          </w:rPr>
          <w:t>https://www.awhalessongexpeditions.com/post/2019/03/14/how-do-whales-sustain-life-on-earth-do-whales-farm</w:t>
        </w:r>
      </w:hyperlink>
      <w:r w:rsidRPr="00B54120">
        <w:t>]</w:t>
      </w:r>
    </w:p>
    <w:p w14:paraId="7804D789" w14:textId="77777777" w:rsidR="00DD6A8F" w:rsidRPr="006F2E92" w:rsidRDefault="00DD6A8F" w:rsidP="00DD6A8F">
      <w:pPr>
        <w:rPr>
          <w:sz w:val="16"/>
        </w:rPr>
      </w:pPr>
      <w:r w:rsidRPr="006F2E92">
        <w:rPr>
          <w:sz w:val="16"/>
        </w:rPr>
        <w:t xml:space="preserve">You remember from school the process plants use to take energy from the sun and converts Co2 to produce oxygen (photosynthesis). Turns out </w:t>
      </w:r>
      <w:r w:rsidRPr="00B54120">
        <w:rPr>
          <w:rStyle w:val="StyleUnderline"/>
        </w:rPr>
        <w:t>most</w:t>
      </w:r>
      <w:r w:rsidRPr="006F2E92">
        <w:rPr>
          <w:sz w:val="16"/>
        </w:rPr>
        <w:t xml:space="preserve"> of the </w:t>
      </w:r>
      <w:r w:rsidRPr="00B54120">
        <w:rPr>
          <w:rStyle w:val="Emphasis"/>
        </w:rPr>
        <w:t>plant life</w:t>
      </w:r>
      <w:r w:rsidRPr="006F2E92">
        <w:rPr>
          <w:sz w:val="16"/>
        </w:rPr>
        <w:t xml:space="preserve"> on </w:t>
      </w:r>
      <w:proofErr w:type="spellStart"/>
      <w:r w:rsidRPr="006F2E92">
        <w:rPr>
          <w:sz w:val="16"/>
        </w:rPr>
        <w:t>out</w:t>
      </w:r>
      <w:proofErr w:type="spellEnd"/>
      <w:r w:rsidRPr="006F2E92">
        <w:rPr>
          <w:sz w:val="16"/>
        </w:rPr>
        <w:t xml:space="preserve"> planet </w:t>
      </w:r>
      <w:r w:rsidRPr="00B54120">
        <w:rPr>
          <w:rStyle w:val="StyleUnderline"/>
        </w:rPr>
        <w:t xml:space="preserve">is in microscopic form called </w:t>
      </w:r>
      <w:r w:rsidRPr="00B54120">
        <w:rPr>
          <w:rStyle w:val="Emphasis"/>
        </w:rPr>
        <w:t>phyto</w:t>
      </w:r>
      <w:r w:rsidRPr="0043509F">
        <w:rPr>
          <w:rStyle w:val="Emphasis"/>
          <w:highlight w:val="cyan"/>
        </w:rPr>
        <w:t>plankton</w:t>
      </w:r>
      <w:r w:rsidRPr="00B54120">
        <w:rPr>
          <w:rStyle w:val="StyleUnderline"/>
        </w:rPr>
        <w:t xml:space="preserve"> that </w:t>
      </w:r>
      <w:r w:rsidRPr="0043509F">
        <w:rPr>
          <w:rStyle w:val="StyleUnderline"/>
          <w:highlight w:val="cyan"/>
        </w:rPr>
        <w:t>live in</w:t>
      </w:r>
      <w:r w:rsidRPr="00B54120">
        <w:rPr>
          <w:rStyle w:val="StyleUnderline"/>
        </w:rPr>
        <w:t xml:space="preserve"> the </w:t>
      </w:r>
      <w:r w:rsidRPr="00B54120">
        <w:rPr>
          <w:rStyle w:val="Emphasis"/>
        </w:rPr>
        <w:t>sunlit layer</w:t>
      </w:r>
      <w:r w:rsidRPr="00B54120">
        <w:rPr>
          <w:rStyle w:val="StyleUnderline"/>
        </w:rPr>
        <w:t xml:space="preserve"> of our </w:t>
      </w:r>
      <w:r w:rsidRPr="0043509F">
        <w:rPr>
          <w:rStyle w:val="Emphasis"/>
          <w:highlight w:val="cyan"/>
        </w:rPr>
        <w:t>oceans</w:t>
      </w:r>
      <w:r w:rsidRPr="006F2E92">
        <w:rPr>
          <w:sz w:val="16"/>
        </w:rPr>
        <w:t xml:space="preserve">, (called the euphotic zone for science-type folks). Phytoplankton absorb energy from the Sun and Co2 and nutrients from deep water. </w:t>
      </w:r>
      <w:r w:rsidRPr="00B54120">
        <w:rPr>
          <w:rStyle w:val="StyleUnderline"/>
        </w:rPr>
        <w:t xml:space="preserve">Through the process of photosynthesis, phytoplankton </w:t>
      </w:r>
      <w:r w:rsidRPr="0043509F">
        <w:rPr>
          <w:rStyle w:val="StyleUnderline"/>
          <w:highlight w:val="cyan"/>
        </w:rPr>
        <w:t>release</w:t>
      </w:r>
      <w:r w:rsidRPr="00B54120">
        <w:rPr>
          <w:rStyle w:val="StyleUnderline"/>
        </w:rPr>
        <w:t>s</w:t>
      </w:r>
      <w:r w:rsidRPr="006F2E92">
        <w:rPr>
          <w:sz w:val="16"/>
        </w:rPr>
        <w:t xml:space="preserve"> molecular </w:t>
      </w:r>
      <w:r w:rsidRPr="00B54120">
        <w:rPr>
          <w:rStyle w:val="Emphasis"/>
        </w:rPr>
        <w:t>oxygen</w:t>
      </w:r>
      <w:r w:rsidRPr="006F2E92">
        <w:rPr>
          <w:sz w:val="16"/>
        </w:rPr>
        <w:t xml:space="preserve"> (O2) </w:t>
      </w:r>
      <w:r w:rsidRPr="00B54120">
        <w:rPr>
          <w:rStyle w:val="StyleUnderline"/>
        </w:rPr>
        <w:t>into the water</w:t>
      </w:r>
      <w:r w:rsidRPr="006F2E92">
        <w:rPr>
          <w:sz w:val="16"/>
        </w:rPr>
        <w:t xml:space="preserve">. It is estimated that </w:t>
      </w:r>
      <w:r w:rsidRPr="00B54120">
        <w:rPr>
          <w:rStyle w:val="StyleUnderline"/>
        </w:rPr>
        <w:t xml:space="preserve">between </w:t>
      </w:r>
      <w:r w:rsidRPr="00B54120">
        <w:rPr>
          <w:rStyle w:val="Emphasis"/>
        </w:rPr>
        <w:t xml:space="preserve">50% and </w:t>
      </w:r>
      <w:r w:rsidRPr="0043509F">
        <w:rPr>
          <w:rStyle w:val="Emphasis"/>
          <w:highlight w:val="cyan"/>
        </w:rPr>
        <w:t>85%</w:t>
      </w:r>
      <w:r w:rsidRPr="0043509F">
        <w:rPr>
          <w:rStyle w:val="StyleUnderline"/>
          <w:highlight w:val="cyan"/>
        </w:rPr>
        <w:t xml:space="preserve"> of</w:t>
      </w:r>
      <w:r w:rsidRPr="00B54120">
        <w:rPr>
          <w:rStyle w:val="StyleUnderline"/>
        </w:rPr>
        <w:t xml:space="preserve"> the </w:t>
      </w:r>
      <w:r w:rsidRPr="0043509F">
        <w:rPr>
          <w:rStyle w:val="Emphasis"/>
          <w:highlight w:val="cyan"/>
        </w:rPr>
        <w:t>world</w:t>
      </w:r>
      <w:r w:rsidRPr="00B54120">
        <w:rPr>
          <w:rStyle w:val="Emphasis"/>
        </w:rPr>
        <w:t xml:space="preserve">'s </w:t>
      </w:r>
      <w:r w:rsidRPr="0043509F">
        <w:rPr>
          <w:rStyle w:val="Emphasis"/>
          <w:highlight w:val="cyan"/>
        </w:rPr>
        <w:t>oxygen</w:t>
      </w:r>
      <w:r w:rsidRPr="00B54120">
        <w:rPr>
          <w:rStyle w:val="StyleUnderline"/>
        </w:rPr>
        <w:t xml:space="preserve"> is produced via phytoplankton</w:t>
      </w:r>
      <w:r w:rsidRPr="006F2E92">
        <w:rPr>
          <w:sz w:val="16"/>
        </w:rPr>
        <w:t xml:space="preserve"> photosynthesis. Most of these tiny plants are too small to be individually seen with the unaided eye. Sometimes we can see them when there are high concentrations, like the colored patches on the water surface due to the presence of chlorophyll within their cells during algae blooms. The food that phytoplankton need are primarily macronutrients such as nitrate, phosphate or silicic acid, whose </w:t>
      </w:r>
      <w:r w:rsidRPr="0043509F">
        <w:rPr>
          <w:rStyle w:val="StyleUnderline"/>
          <w:highlight w:val="cyan"/>
        </w:rPr>
        <w:t xml:space="preserve">availability is </w:t>
      </w:r>
      <w:r w:rsidRPr="0043509F">
        <w:rPr>
          <w:rStyle w:val="Emphasis"/>
          <w:highlight w:val="cyan"/>
        </w:rPr>
        <w:t>governed</w:t>
      </w:r>
      <w:r w:rsidRPr="0043509F">
        <w:rPr>
          <w:rStyle w:val="StyleUnderline"/>
          <w:highlight w:val="cyan"/>
        </w:rPr>
        <w:t xml:space="preserve"> by</w:t>
      </w:r>
      <w:r w:rsidRPr="006F2E92">
        <w:rPr>
          <w:rStyle w:val="StyleUnderline"/>
        </w:rPr>
        <w:t xml:space="preserve"> the</w:t>
      </w:r>
      <w:r w:rsidRPr="00B54120">
        <w:rPr>
          <w:rStyle w:val="StyleUnderline"/>
        </w:rPr>
        <w:t xml:space="preserve"> </w:t>
      </w:r>
      <w:r w:rsidRPr="0043509F">
        <w:rPr>
          <w:rStyle w:val="Emphasis"/>
          <w:highlight w:val="cyan"/>
        </w:rPr>
        <w:t>balance</w:t>
      </w:r>
      <w:r w:rsidRPr="0043509F">
        <w:rPr>
          <w:rStyle w:val="StyleUnderline"/>
          <w:highlight w:val="cyan"/>
        </w:rPr>
        <w:t xml:space="preserve"> between the</w:t>
      </w:r>
      <w:r w:rsidRPr="00B54120">
        <w:rPr>
          <w:rStyle w:val="StyleUnderline"/>
        </w:rPr>
        <w:t xml:space="preserve"> so-called </w:t>
      </w:r>
      <w:r w:rsidRPr="0043509F">
        <w:rPr>
          <w:rStyle w:val="Emphasis"/>
          <w:highlight w:val="cyan"/>
        </w:rPr>
        <w:t>biological pump</w:t>
      </w:r>
      <w:r w:rsidRPr="0043509F">
        <w:rPr>
          <w:rStyle w:val="StyleUnderline"/>
          <w:highlight w:val="cyan"/>
        </w:rPr>
        <w:t xml:space="preserve"> and upwelling of</w:t>
      </w:r>
      <w:r w:rsidRPr="00B54120">
        <w:rPr>
          <w:rStyle w:val="StyleUnderline"/>
        </w:rPr>
        <w:t xml:space="preserve"> </w:t>
      </w:r>
      <w:r w:rsidRPr="00B54120">
        <w:rPr>
          <w:rStyle w:val="Emphasis"/>
        </w:rPr>
        <w:t>deep</w:t>
      </w:r>
      <w:r w:rsidRPr="00B54120">
        <w:rPr>
          <w:rStyle w:val="StyleUnderline"/>
        </w:rPr>
        <w:t xml:space="preserve">, </w:t>
      </w:r>
      <w:r w:rsidRPr="0043509F">
        <w:rPr>
          <w:rStyle w:val="Emphasis"/>
          <w:highlight w:val="cyan"/>
        </w:rPr>
        <w:t>nutrient</w:t>
      </w:r>
      <w:r w:rsidRPr="00B54120">
        <w:rPr>
          <w:rStyle w:val="Emphasis"/>
        </w:rPr>
        <w:t>-rich</w:t>
      </w:r>
      <w:r w:rsidRPr="00B54120">
        <w:rPr>
          <w:rStyle w:val="StyleUnderline"/>
        </w:rPr>
        <w:t xml:space="preserve"> </w:t>
      </w:r>
      <w:r w:rsidRPr="0043509F">
        <w:rPr>
          <w:rStyle w:val="StyleUnderline"/>
          <w:highlight w:val="cyan"/>
        </w:rPr>
        <w:t>water. Oceans are</w:t>
      </w:r>
      <w:r w:rsidRPr="00B54120">
        <w:rPr>
          <w:rStyle w:val="StyleUnderline"/>
        </w:rPr>
        <w:t xml:space="preserve"> </w:t>
      </w:r>
      <w:r w:rsidRPr="00B54120">
        <w:rPr>
          <w:rStyle w:val="Emphasis"/>
        </w:rPr>
        <w:t>CO2 sinks</w:t>
      </w:r>
      <w:r w:rsidRPr="00B54120">
        <w:rPr>
          <w:rStyle w:val="StyleUnderline"/>
        </w:rPr>
        <w:t xml:space="preserve">, and represent </w:t>
      </w:r>
      <w:r w:rsidRPr="0043509F">
        <w:rPr>
          <w:rStyle w:val="StyleUnderline"/>
          <w:highlight w:val="cyan"/>
        </w:rPr>
        <w:t>the</w:t>
      </w:r>
      <w:r w:rsidRPr="00B54120">
        <w:rPr>
          <w:rStyle w:val="StyleUnderline"/>
        </w:rPr>
        <w:t xml:space="preserve"> </w:t>
      </w:r>
      <w:r w:rsidRPr="00B54120">
        <w:rPr>
          <w:rStyle w:val="Emphasis"/>
        </w:rPr>
        <w:t xml:space="preserve">largest active </w:t>
      </w:r>
      <w:r w:rsidRPr="0043509F">
        <w:rPr>
          <w:rStyle w:val="Emphasis"/>
          <w:highlight w:val="cyan"/>
        </w:rPr>
        <w:t>carbon sink</w:t>
      </w:r>
      <w:r w:rsidRPr="00B54120">
        <w:rPr>
          <w:rStyle w:val="StyleUnderline"/>
        </w:rPr>
        <w:t xml:space="preserve"> on Earth, absorbing </w:t>
      </w:r>
      <w:r w:rsidRPr="00B54120">
        <w:rPr>
          <w:rStyle w:val="Emphasis"/>
        </w:rPr>
        <w:t>more than a quarter</w:t>
      </w:r>
      <w:r w:rsidRPr="00B54120">
        <w:rPr>
          <w:rStyle w:val="StyleUnderline"/>
        </w:rPr>
        <w:t xml:space="preserve"> of the carbon dioxide</w:t>
      </w:r>
      <w:r w:rsidRPr="006F2E92">
        <w:rPr>
          <w:sz w:val="16"/>
        </w:rPr>
        <w:t>. So, these two phytoplankton sustaining ingredients are found deep in the ocean and well below the sun lit zone.</w:t>
      </w:r>
    </w:p>
    <w:p w14:paraId="6CCD8898" w14:textId="77777777" w:rsidR="00DD6A8F" w:rsidRPr="006F2E92" w:rsidRDefault="00DD6A8F" w:rsidP="00DD6A8F">
      <w:pPr>
        <w:rPr>
          <w:sz w:val="16"/>
        </w:rPr>
      </w:pPr>
      <w:r w:rsidRPr="006F2E92">
        <w:rPr>
          <w:sz w:val="16"/>
        </w:rPr>
        <w:t>How do Whales have anything to do with this?</w:t>
      </w:r>
    </w:p>
    <w:p w14:paraId="23FE29BB" w14:textId="77777777" w:rsidR="00DD6A8F" w:rsidRPr="006F2E92" w:rsidRDefault="00DD6A8F" w:rsidP="00DD6A8F">
      <w:pPr>
        <w:rPr>
          <w:sz w:val="16"/>
        </w:rPr>
      </w:pPr>
      <w:r w:rsidRPr="006F2E92">
        <w:rPr>
          <w:sz w:val="16"/>
        </w:rPr>
        <w:t xml:space="preserve">Today, we know </w:t>
      </w:r>
      <w:r w:rsidRPr="0043509F">
        <w:rPr>
          <w:rStyle w:val="StyleUnderline"/>
          <w:highlight w:val="cyan"/>
        </w:rPr>
        <w:t>whales</w:t>
      </w:r>
      <w:r w:rsidRPr="006F2E92">
        <w:rPr>
          <w:sz w:val="16"/>
        </w:rPr>
        <w:t xml:space="preserve"> dives as deep as 6,000 feet (more than a mile below the surface of the ocean) and routinely dive 1,500 to 3,000 feet, certainly well out of the euphotic zone. Consider this, the whales we often see here around Sitka weigh generally in the 40-ton range, (comparable to 5-6 elephants) and are the size of a school bus, (40-50 feet long) so, when they </w:t>
      </w:r>
      <w:r w:rsidRPr="00B54120">
        <w:rPr>
          <w:rStyle w:val="StyleUnderline"/>
        </w:rPr>
        <w:t xml:space="preserve">propel themselves up from the depths the </w:t>
      </w:r>
      <w:r w:rsidRPr="00B54120">
        <w:rPr>
          <w:rStyle w:val="Emphasis"/>
        </w:rPr>
        <w:t xml:space="preserve">resulting </w:t>
      </w:r>
      <w:r w:rsidRPr="0043509F">
        <w:rPr>
          <w:rStyle w:val="Emphasis"/>
          <w:highlight w:val="cyan"/>
        </w:rPr>
        <w:t>upwel</w:t>
      </w:r>
      <w:r w:rsidRPr="00B54120">
        <w:rPr>
          <w:rStyle w:val="Emphasis"/>
        </w:rPr>
        <w:t>ling</w:t>
      </w:r>
      <w:r w:rsidRPr="00B54120">
        <w:rPr>
          <w:rStyle w:val="StyleUnderline"/>
        </w:rPr>
        <w:t xml:space="preserve"> of water brings </w:t>
      </w:r>
      <w:r w:rsidRPr="0043509F">
        <w:rPr>
          <w:rStyle w:val="Emphasis"/>
          <w:highlight w:val="cyan"/>
        </w:rPr>
        <w:t>nutrient rich</w:t>
      </w:r>
      <w:r w:rsidRPr="0043509F">
        <w:rPr>
          <w:rStyle w:val="StyleUnderline"/>
          <w:highlight w:val="cyan"/>
        </w:rPr>
        <w:t xml:space="preserve"> and </w:t>
      </w:r>
      <w:r w:rsidRPr="0043509F">
        <w:rPr>
          <w:rStyle w:val="Emphasis"/>
          <w:highlight w:val="cyan"/>
        </w:rPr>
        <w:t>Co2</w:t>
      </w:r>
      <w:r w:rsidRPr="00B54120">
        <w:rPr>
          <w:rStyle w:val="Emphasis"/>
        </w:rPr>
        <w:t xml:space="preserve"> laden</w:t>
      </w:r>
      <w:r w:rsidRPr="00B54120">
        <w:rPr>
          <w:rStyle w:val="StyleUnderline"/>
        </w:rPr>
        <w:t xml:space="preserve"> </w:t>
      </w:r>
      <w:r w:rsidRPr="0043509F">
        <w:rPr>
          <w:rStyle w:val="StyleUnderline"/>
          <w:highlight w:val="cyan"/>
        </w:rPr>
        <w:t>water</w:t>
      </w:r>
      <w:r w:rsidRPr="00B54120">
        <w:rPr>
          <w:rStyle w:val="StyleUnderline"/>
        </w:rPr>
        <w:t xml:space="preserve"> into the sunlit zone, </w:t>
      </w:r>
      <w:r w:rsidRPr="0043509F">
        <w:rPr>
          <w:rStyle w:val="Emphasis"/>
          <w:highlight w:val="cyan"/>
        </w:rPr>
        <w:t>nourishing</w:t>
      </w:r>
      <w:r w:rsidRPr="00B54120">
        <w:rPr>
          <w:rStyle w:val="StyleUnderline"/>
        </w:rPr>
        <w:t xml:space="preserve"> the </w:t>
      </w:r>
      <w:r w:rsidRPr="0043509F">
        <w:rPr>
          <w:rStyle w:val="Emphasis"/>
          <w:highlight w:val="cyan"/>
        </w:rPr>
        <w:t>phytoplankton</w:t>
      </w:r>
      <w:r w:rsidRPr="00B54120">
        <w:rPr>
          <w:rStyle w:val="StyleUnderline"/>
        </w:rPr>
        <w:t xml:space="preserve"> that sustains life</w:t>
      </w:r>
      <w:r w:rsidRPr="006F2E92">
        <w:rPr>
          <w:sz w:val="16"/>
        </w:rPr>
        <w:t xml:space="preserve">. Also, </w:t>
      </w:r>
      <w:r w:rsidRPr="0043509F">
        <w:rPr>
          <w:rStyle w:val="StyleUnderline"/>
          <w:highlight w:val="cyan"/>
        </w:rPr>
        <w:t>consider</w:t>
      </w:r>
      <w:r w:rsidRPr="006F2E92">
        <w:rPr>
          <w:rStyle w:val="StyleUnderline"/>
        </w:rPr>
        <w:t xml:space="preserve"> the </w:t>
      </w:r>
      <w:r w:rsidRPr="006F2E92">
        <w:rPr>
          <w:rStyle w:val="Emphasis"/>
        </w:rPr>
        <w:t>frequency</w:t>
      </w:r>
      <w:r w:rsidRPr="006F2E92">
        <w:rPr>
          <w:rStyle w:val="StyleUnderline"/>
        </w:rPr>
        <w:t xml:space="preserve"> of </w:t>
      </w:r>
      <w:r w:rsidRPr="006F2E92">
        <w:rPr>
          <w:rStyle w:val="Emphasis"/>
        </w:rPr>
        <w:t>diving</w:t>
      </w:r>
      <w:r w:rsidRPr="006F2E92">
        <w:rPr>
          <w:rStyle w:val="StyleUnderline"/>
        </w:rPr>
        <w:t xml:space="preserve"> and </w:t>
      </w:r>
      <w:r w:rsidRPr="006F2E92">
        <w:rPr>
          <w:rStyle w:val="Emphasis"/>
        </w:rPr>
        <w:t>surfacing</w:t>
      </w:r>
      <w:r w:rsidRPr="006F2E92">
        <w:rPr>
          <w:rStyle w:val="StyleUnderline"/>
        </w:rPr>
        <w:t xml:space="preserve"> over</w:t>
      </w:r>
      <w:r w:rsidRPr="006F2E92">
        <w:rPr>
          <w:sz w:val="16"/>
        </w:rPr>
        <w:t xml:space="preserve"> course of </w:t>
      </w:r>
      <w:r w:rsidRPr="006F2E92">
        <w:rPr>
          <w:rStyle w:val="StyleUnderline"/>
        </w:rPr>
        <w:t xml:space="preserve">a day for all whales to understand </w:t>
      </w:r>
      <w:r w:rsidRPr="0043509F">
        <w:rPr>
          <w:rStyle w:val="StyleUnderline"/>
          <w:highlight w:val="cyan"/>
        </w:rPr>
        <w:t xml:space="preserve">the </w:t>
      </w:r>
      <w:r w:rsidRPr="0043509F">
        <w:rPr>
          <w:rStyle w:val="Emphasis"/>
          <w:highlight w:val="cyan"/>
        </w:rPr>
        <w:t>breadth</w:t>
      </w:r>
      <w:r w:rsidRPr="006F2E92">
        <w:rPr>
          <w:sz w:val="16"/>
        </w:rPr>
        <w:t xml:space="preserve">, (pun intended) </w:t>
      </w:r>
      <w:r w:rsidRPr="0043509F">
        <w:rPr>
          <w:rStyle w:val="StyleUnderline"/>
          <w:highlight w:val="cyan"/>
        </w:rPr>
        <w:t xml:space="preserve">and </w:t>
      </w:r>
      <w:r w:rsidRPr="0043509F">
        <w:rPr>
          <w:rStyle w:val="Emphasis"/>
          <w:highlight w:val="cyan"/>
        </w:rPr>
        <w:t>effect</w:t>
      </w:r>
      <w:r w:rsidRPr="006F2E92">
        <w:rPr>
          <w:rStyle w:val="StyleUnderline"/>
        </w:rPr>
        <w:t xml:space="preserve"> whales have </w:t>
      </w:r>
      <w:r w:rsidRPr="0043509F">
        <w:rPr>
          <w:rStyle w:val="StyleUnderline"/>
          <w:highlight w:val="cyan"/>
        </w:rPr>
        <w:t xml:space="preserve">on </w:t>
      </w:r>
      <w:r w:rsidRPr="0043509F">
        <w:rPr>
          <w:rStyle w:val="Emphasis"/>
          <w:highlight w:val="cyan"/>
        </w:rPr>
        <w:t>Oxygen</w:t>
      </w:r>
      <w:r w:rsidRPr="006F2E92">
        <w:rPr>
          <w:rStyle w:val="Emphasis"/>
        </w:rPr>
        <w:t xml:space="preserve"> production</w:t>
      </w:r>
      <w:r w:rsidRPr="006F2E92">
        <w:rPr>
          <w:sz w:val="16"/>
        </w:rPr>
        <w:t>. The attached video clip only shows a small segment of time, but we witness the upwell from humpbacks extending well beyond 5 minutes and in a diameter exceeding 30 feet from just a single whale.</w:t>
      </w:r>
    </w:p>
    <w:p w14:paraId="68939DCF" w14:textId="77777777" w:rsidR="00DD6A8F" w:rsidRDefault="00DD6A8F" w:rsidP="00DD6A8F">
      <w:pPr>
        <w:rPr>
          <w:sz w:val="16"/>
        </w:rPr>
      </w:pPr>
      <w:r w:rsidRPr="006F2E92">
        <w:rPr>
          <w:rStyle w:val="StyleUnderline"/>
        </w:rPr>
        <w:t xml:space="preserve">Remember the </w:t>
      </w:r>
      <w:r w:rsidRPr="0043509F">
        <w:rPr>
          <w:rStyle w:val="Emphasis"/>
          <w:highlight w:val="cyan"/>
        </w:rPr>
        <w:t>50% to 85%</w:t>
      </w:r>
      <w:r w:rsidRPr="006F2E92">
        <w:rPr>
          <w:rStyle w:val="StyleUnderline"/>
        </w:rPr>
        <w:t xml:space="preserve"> figure relating to</w:t>
      </w:r>
      <w:r w:rsidRPr="006F2E92">
        <w:rPr>
          <w:sz w:val="16"/>
        </w:rPr>
        <w:t xml:space="preserve"> the amount of </w:t>
      </w:r>
      <w:r w:rsidRPr="006F2E92">
        <w:rPr>
          <w:rStyle w:val="StyleUnderline"/>
        </w:rPr>
        <w:t>O2 produced by phytoplankton?</w:t>
      </w:r>
      <w:r w:rsidRPr="006F2E92">
        <w:rPr>
          <w:sz w:val="16"/>
        </w:rPr>
        <w:t xml:space="preserve"> Well let’s average this, (because science isn’t always spot on) and say for arguments sake say, it’s exactly 70%. Now, </w:t>
      </w:r>
      <w:r w:rsidRPr="006F2E92">
        <w:rPr>
          <w:rStyle w:val="StyleUnderline"/>
        </w:rPr>
        <w:t xml:space="preserve">take </w:t>
      </w:r>
      <w:r w:rsidRPr="006F2E92">
        <w:rPr>
          <w:rStyle w:val="Emphasis"/>
        </w:rPr>
        <w:t>only 3</w:t>
      </w:r>
      <w:r w:rsidRPr="006F2E92">
        <w:rPr>
          <w:rStyle w:val="StyleUnderline"/>
        </w:rPr>
        <w:t xml:space="preserve"> out of your next </w:t>
      </w:r>
      <w:r w:rsidRPr="006F2E92">
        <w:rPr>
          <w:rStyle w:val="Emphasis"/>
        </w:rPr>
        <w:t>10 breaths</w:t>
      </w:r>
      <w:r w:rsidRPr="006F2E92">
        <w:rPr>
          <w:rStyle w:val="StyleUnderline"/>
        </w:rPr>
        <w:t xml:space="preserve"> and see how that works</w:t>
      </w:r>
      <w:r w:rsidRPr="006F2E92">
        <w:rPr>
          <w:sz w:val="16"/>
        </w:rPr>
        <w:t xml:space="preserve"> out. </w:t>
      </w:r>
      <w:r w:rsidRPr="006F2E92">
        <w:rPr>
          <w:rStyle w:val="StyleUnderline"/>
        </w:rPr>
        <w:t xml:space="preserve">That’s </w:t>
      </w:r>
      <w:r w:rsidRPr="006F2E92">
        <w:rPr>
          <w:rStyle w:val="Emphasis"/>
        </w:rPr>
        <w:t>how much Oxygen</w:t>
      </w:r>
      <w:r w:rsidRPr="006F2E92">
        <w:rPr>
          <w:rStyle w:val="StyleUnderline"/>
        </w:rPr>
        <w:t xml:space="preserve"> these</w:t>
      </w:r>
      <w:r w:rsidRPr="006F2E92">
        <w:rPr>
          <w:sz w:val="16"/>
        </w:rPr>
        <w:t xml:space="preserve"> little </w:t>
      </w:r>
      <w:r w:rsidRPr="006F2E92">
        <w:rPr>
          <w:rStyle w:val="StyleUnderline"/>
        </w:rPr>
        <w:t xml:space="preserve">plants do to </w:t>
      </w:r>
      <w:r w:rsidRPr="0043509F">
        <w:rPr>
          <w:rStyle w:val="Emphasis"/>
          <w:highlight w:val="cyan"/>
        </w:rPr>
        <w:t>sustain</w:t>
      </w:r>
      <w:r w:rsidRPr="006F2E92">
        <w:rPr>
          <w:rStyle w:val="Emphasis"/>
        </w:rPr>
        <w:t xml:space="preserve"> our </w:t>
      </w:r>
      <w:r w:rsidRPr="0043509F">
        <w:rPr>
          <w:rStyle w:val="Emphasis"/>
          <w:highlight w:val="cyan"/>
        </w:rPr>
        <w:t>life</w:t>
      </w:r>
      <w:r w:rsidRPr="0043509F">
        <w:rPr>
          <w:rStyle w:val="StyleUnderline"/>
          <w:highlight w:val="cyan"/>
        </w:rPr>
        <w:t xml:space="preserve"> on our planet</w:t>
      </w:r>
      <w:r w:rsidRPr="006F2E92">
        <w:rPr>
          <w:sz w:val="16"/>
        </w:rPr>
        <w:t xml:space="preserve">. I cannot find any research that measures or even attempts to quantify the effect </w:t>
      </w:r>
      <w:r w:rsidRPr="006F2E92">
        <w:rPr>
          <w:rStyle w:val="StyleUnderline"/>
        </w:rPr>
        <w:t>Whales</w:t>
      </w:r>
      <w:r w:rsidRPr="006F2E92">
        <w:rPr>
          <w:sz w:val="16"/>
        </w:rPr>
        <w:t xml:space="preserve"> have on oxygen production. This is a subject I believe merits a deeper dive into understanding. The more we know about how the marine ecosystem and our planet works (even if not spot on) as a system the better we can interact, </w:t>
      </w:r>
      <w:proofErr w:type="gramStart"/>
      <w:r w:rsidRPr="006F2E92">
        <w:rPr>
          <w:sz w:val="16"/>
        </w:rPr>
        <w:t>intervene</w:t>
      </w:r>
      <w:proofErr w:type="gramEnd"/>
      <w:r w:rsidRPr="006F2E92">
        <w:rPr>
          <w:sz w:val="16"/>
        </w:rPr>
        <w:t xml:space="preserve"> and educate our species (humanoids) to </w:t>
      </w:r>
      <w:r w:rsidRPr="006F2E92">
        <w:rPr>
          <w:rStyle w:val="Emphasis"/>
        </w:rPr>
        <w:t>sustain life</w:t>
      </w:r>
      <w:r w:rsidRPr="006F2E92">
        <w:rPr>
          <w:rStyle w:val="StyleUnderline"/>
        </w:rPr>
        <w:t xml:space="preserve"> as we know it</w:t>
      </w:r>
      <w:r w:rsidRPr="006F2E92">
        <w:rPr>
          <w:sz w:val="16"/>
        </w:rPr>
        <w:t>.</w:t>
      </w:r>
    </w:p>
    <w:p w14:paraId="0219F4DB" w14:textId="77777777" w:rsidR="00DD6A8F" w:rsidRDefault="00DD6A8F" w:rsidP="00DD6A8F">
      <w:pPr>
        <w:pStyle w:val="Heading2"/>
      </w:pPr>
      <w:r>
        <w:t>Permutation</w:t>
      </w:r>
    </w:p>
    <w:p w14:paraId="38D32331" w14:textId="77777777" w:rsidR="00DD6A8F" w:rsidRDefault="00DD6A8F" w:rsidP="00DD6A8F">
      <w:pPr>
        <w:pStyle w:val="Heading3"/>
      </w:pPr>
      <w:r>
        <w:t>Perm: Do Both---2NC</w:t>
      </w:r>
    </w:p>
    <w:p w14:paraId="16F9DA09" w14:textId="77777777" w:rsidR="00DD6A8F" w:rsidRPr="00A078DE" w:rsidRDefault="00DD6A8F" w:rsidP="00DD6A8F">
      <w:pPr>
        <w:pStyle w:val="Heading4"/>
      </w:pPr>
      <w:r>
        <w:t xml:space="preserve">Inclusion of government </w:t>
      </w:r>
      <w:r>
        <w:rPr>
          <w:u w:val="single"/>
        </w:rPr>
        <w:t>poisons</w:t>
      </w:r>
      <w:r>
        <w:t xml:space="preserve"> the perm---</w:t>
      </w:r>
      <w:r>
        <w:rPr>
          <w:u w:val="single"/>
        </w:rPr>
        <w:t>corrupts</w:t>
      </w:r>
      <w:r>
        <w:t xml:space="preserve"> private sector, </w:t>
      </w:r>
      <w:r>
        <w:rPr>
          <w:u w:val="single"/>
        </w:rPr>
        <w:t>mission creeps</w:t>
      </w:r>
      <w:r>
        <w:t xml:space="preserve"> on decentralization. </w:t>
      </w:r>
    </w:p>
    <w:p w14:paraId="0A2E3D7A" w14:textId="77777777" w:rsidR="00DD6A8F" w:rsidRDefault="00DD6A8F" w:rsidP="00DD6A8F">
      <w:proofErr w:type="spellStart"/>
      <w:r>
        <w:rPr>
          <w:rStyle w:val="Style13ptBold"/>
        </w:rPr>
        <w:t>Glinzak</w:t>
      </w:r>
      <w:proofErr w:type="spellEnd"/>
      <w:r>
        <w:rPr>
          <w:rStyle w:val="Style13ptBold"/>
        </w:rPr>
        <w:t xml:space="preserve"> ’11 </w:t>
      </w:r>
      <w:r w:rsidRPr="004B4D72">
        <w:t xml:space="preserve">[Louie; March 31; J.D. Candidate at Valparaiso University School of Law, B.A. in Political Theory from Michigan State University; Acton Institute, “The Case for Water Privatization,” </w:t>
      </w:r>
      <w:hyperlink r:id="rId71" w:history="1">
        <w:r w:rsidRPr="00815ED1">
          <w:rPr>
            <w:rStyle w:val="Hyperlink"/>
          </w:rPr>
          <w:t>https://blog.acton.org/archives/22554-the-case-for-water-privatization.html</w:t>
        </w:r>
      </w:hyperlink>
      <w:r w:rsidRPr="004B4D72">
        <w:t>]</w:t>
      </w:r>
    </w:p>
    <w:p w14:paraId="2AF91942" w14:textId="77777777" w:rsidR="00DD6A8F" w:rsidRPr="00AB412B" w:rsidRDefault="00DD6A8F" w:rsidP="00DD6A8F">
      <w:pPr>
        <w:rPr>
          <w:sz w:val="16"/>
        </w:rPr>
      </w:pPr>
      <w:r w:rsidRPr="0043509F">
        <w:rPr>
          <w:rStyle w:val="StyleUnderline"/>
          <w:highlight w:val="cyan"/>
        </w:rPr>
        <w:t>Privatization</w:t>
      </w:r>
      <w:r w:rsidRPr="00AB412B">
        <w:rPr>
          <w:sz w:val="16"/>
        </w:rPr>
        <w:t xml:space="preserve"> will also </w:t>
      </w:r>
      <w:r w:rsidRPr="0043509F">
        <w:rPr>
          <w:rStyle w:val="StyleUnderline"/>
          <w:highlight w:val="cyan"/>
        </w:rPr>
        <w:t>promote</w:t>
      </w:r>
      <w:r w:rsidRPr="00EB0BDA">
        <w:rPr>
          <w:rStyle w:val="StyleUnderline"/>
        </w:rPr>
        <w:t xml:space="preserve"> the </w:t>
      </w:r>
      <w:r w:rsidRPr="0043509F">
        <w:rPr>
          <w:rStyle w:val="Emphasis"/>
          <w:highlight w:val="cyan"/>
        </w:rPr>
        <w:t>decentralization</w:t>
      </w:r>
      <w:r w:rsidRPr="00EB0BDA">
        <w:rPr>
          <w:rStyle w:val="StyleUnderline"/>
        </w:rPr>
        <w:t xml:space="preserve"> of  government, </w:t>
      </w:r>
      <w:r w:rsidRPr="0043509F">
        <w:rPr>
          <w:rStyle w:val="StyleUnderline"/>
          <w:highlight w:val="cyan"/>
        </w:rPr>
        <w:t>and</w:t>
      </w:r>
      <w:r w:rsidRPr="00AB412B">
        <w:rPr>
          <w:sz w:val="16"/>
        </w:rPr>
        <w:t xml:space="preserve"> in the case of many developing nations, </w:t>
      </w:r>
      <w:r w:rsidRPr="0043509F">
        <w:rPr>
          <w:rStyle w:val="StyleUnderline"/>
          <w:highlight w:val="cyan"/>
        </w:rPr>
        <w:t>remove</w:t>
      </w:r>
      <w:r w:rsidRPr="00AB412B">
        <w:rPr>
          <w:sz w:val="16"/>
        </w:rPr>
        <w:t xml:space="preserve"> the </w:t>
      </w:r>
      <w:r w:rsidRPr="00EB0BDA">
        <w:rPr>
          <w:rStyle w:val="StyleUnderline"/>
        </w:rPr>
        <w:t xml:space="preserve">control of </w:t>
      </w:r>
      <w:r w:rsidRPr="0043509F">
        <w:rPr>
          <w:rStyle w:val="StyleUnderline"/>
          <w:highlight w:val="cyan"/>
        </w:rPr>
        <w:t>water out of</w:t>
      </w:r>
      <w:r w:rsidRPr="00EB0BDA">
        <w:rPr>
          <w:rStyle w:val="StyleUnderline"/>
        </w:rPr>
        <w:t xml:space="preserve"> the hands of </w:t>
      </w:r>
      <w:r w:rsidRPr="00EB0BDA">
        <w:rPr>
          <w:rStyle w:val="Emphasis"/>
        </w:rPr>
        <w:t xml:space="preserve">corrupt </w:t>
      </w:r>
      <w:r w:rsidRPr="0043509F">
        <w:rPr>
          <w:rStyle w:val="Emphasis"/>
          <w:highlight w:val="cyan"/>
        </w:rPr>
        <w:t>bureaucrats</w:t>
      </w:r>
      <w:r w:rsidRPr="0043509F">
        <w:rPr>
          <w:rStyle w:val="StyleUnderline"/>
          <w:highlight w:val="cyan"/>
        </w:rPr>
        <w:t>. A</w:t>
      </w:r>
      <w:r w:rsidRPr="00EB0BDA">
        <w:rPr>
          <w:rStyle w:val="StyleUnderline"/>
        </w:rPr>
        <w:t xml:space="preserve"> large </w:t>
      </w:r>
      <w:r w:rsidRPr="0043509F">
        <w:rPr>
          <w:rStyle w:val="Emphasis"/>
          <w:highlight w:val="cyan"/>
        </w:rPr>
        <w:t>overarching</w:t>
      </w:r>
      <w:r w:rsidRPr="00EB0BDA">
        <w:rPr>
          <w:rStyle w:val="StyleUnderline"/>
        </w:rPr>
        <w:t xml:space="preserve"> centralized </w:t>
      </w:r>
      <w:r w:rsidRPr="0043509F">
        <w:rPr>
          <w:rStyle w:val="Emphasis"/>
          <w:highlight w:val="cyan"/>
        </w:rPr>
        <w:t>government</w:t>
      </w:r>
      <w:r w:rsidRPr="0043509F">
        <w:rPr>
          <w:rStyle w:val="StyleUnderline"/>
          <w:highlight w:val="cyan"/>
        </w:rPr>
        <w:t xml:space="preserve"> is not needed</w:t>
      </w:r>
      <w:r w:rsidRPr="00EB0BDA">
        <w:rPr>
          <w:rStyle w:val="StyleUnderline"/>
        </w:rPr>
        <w:t xml:space="preserve">. </w:t>
      </w:r>
      <w:r w:rsidRPr="00EB0BDA">
        <w:rPr>
          <w:rStyle w:val="Emphasis"/>
        </w:rPr>
        <w:t>Instead</w:t>
      </w:r>
      <w:r w:rsidRPr="00EB0BDA">
        <w:rPr>
          <w:rStyle w:val="StyleUnderline"/>
        </w:rPr>
        <w:t>, the principle of subsidiarity should be applied</w:t>
      </w:r>
      <w:r w:rsidRPr="00AB412B">
        <w:rPr>
          <w:sz w:val="16"/>
        </w:rPr>
        <w:t>.</w:t>
      </w:r>
    </w:p>
    <w:p w14:paraId="314ACBB3" w14:textId="77777777" w:rsidR="00DD6A8F" w:rsidRPr="00AB412B" w:rsidRDefault="00DD6A8F" w:rsidP="00DD6A8F">
      <w:pPr>
        <w:rPr>
          <w:sz w:val="16"/>
        </w:rPr>
      </w:pPr>
      <w:r w:rsidRPr="00EB0BDA">
        <w:rPr>
          <w:rStyle w:val="StyleUnderline"/>
        </w:rPr>
        <w:t>Private entities</w:t>
      </w:r>
      <w:r w:rsidRPr="00AB412B">
        <w:rPr>
          <w:sz w:val="16"/>
        </w:rPr>
        <w:t xml:space="preserve"> are able to </w:t>
      </w:r>
      <w:r w:rsidRPr="00EB0BDA">
        <w:rPr>
          <w:rStyle w:val="StyleUnderline"/>
        </w:rPr>
        <w:t xml:space="preserve">supply an </w:t>
      </w:r>
      <w:r w:rsidRPr="00EB0BDA">
        <w:rPr>
          <w:rStyle w:val="Emphasis"/>
        </w:rPr>
        <w:t>efficient</w:t>
      </w:r>
      <w:r w:rsidRPr="00EB0BDA">
        <w:rPr>
          <w:rStyle w:val="StyleUnderline"/>
        </w:rPr>
        <w:t xml:space="preserve"> and </w:t>
      </w:r>
      <w:proofErr w:type="gramStart"/>
      <w:r w:rsidRPr="00EB0BDA">
        <w:rPr>
          <w:rStyle w:val="Emphasis"/>
        </w:rPr>
        <w:t>cost effective</w:t>
      </w:r>
      <w:proofErr w:type="gramEnd"/>
      <w:r w:rsidRPr="00EB0BDA">
        <w:rPr>
          <w:rStyle w:val="StyleUnderline"/>
        </w:rPr>
        <w:t xml:space="preserve"> supply of water. </w:t>
      </w:r>
      <w:r w:rsidRPr="0043509F">
        <w:rPr>
          <w:rStyle w:val="StyleUnderline"/>
          <w:highlight w:val="cyan"/>
        </w:rPr>
        <w:t>Privatization is</w:t>
      </w:r>
      <w:r w:rsidRPr="00EB0BDA">
        <w:rPr>
          <w:rStyle w:val="StyleUnderline"/>
        </w:rPr>
        <w:t xml:space="preserve"> an </w:t>
      </w:r>
      <w:r w:rsidRPr="0043509F">
        <w:rPr>
          <w:rStyle w:val="Emphasis"/>
          <w:highlight w:val="cyan"/>
        </w:rPr>
        <w:t>effective</w:t>
      </w:r>
      <w:r w:rsidRPr="00EB0BDA">
        <w:rPr>
          <w:rStyle w:val="Emphasis"/>
        </w:rPr>
        <w:t xml:space="preserve"> solution</w:t>
      </w:r>
      <w:r w:rsidRPr="00EB0BDA">
        <w:rPr>
          <w:rStyle w:val="StyleUnderline"/>
        </w:rPr>
        <w:t xml:space="preserve">, </w:t>
      </w:r>
      <w:r w:rsidRPr="0043509F">
        <w:rPr>
          <w:rStyle w:val="StyleUnderline"/>
          <w:highlight w:val="cyan"/>
        </w:rPr>
        <w:t>and</w:t>
      </w:r>
      <w:r w:rsidRPr="00EB0BDA">
        <w:rPr>
          <w:rStyle w:val="StyleUnderline"/>
        </w:rPr>
        <w:t xml:space="preserve"> its ability to </w:t>
      </w:r>
      <w:r w:rsidRPr="00EB0BDA">
        <w:rPr>
          <w:rStyle w:val="Emphasis"/>
        </w:rPr>
        <w:t>meet the needs</w:t>
      </w:r>
      <w:r w:rsidRPr="00EB0BDA">
        <w:rPr>
          <w:rStyle w:val="StyleUnderline"/>
        </w:rPr>
        <w:t xml:space="preserve"> of consumers has </w:t>
      </w:r>
      <w:r w:rsidRPr="00EB0BDA">
        <w:rPr>
          <w:rStyle w:val="Emphasis"/>
        </w:rPr>
        <w:t>improved</w:t>
      </w:r>
      <w:r w:rsidRPr="00AB412B">
        <w:rPr>
          <w:sz w:val="16"/>
        </w:rPr>
        <w:t xml:space="preserve">. As a result, </w:t>
      </w:r>
      <w:r w:rsidRPr="00AF2DC1">
        <w:rPr>
          <w:rStyle w:val="StyleUnderline"/>
        </w:rPr>
        <w:t xml:space="preserve">water supply can </w:t>
      </w:r>
      <w:r w:rsidRPr="0043509F">
        <w:rPr>
          <w:rStyle w:val="StyleUnderline"/>
          <w:highlight w:val="cyan"/>
        </w:rPr>
        <w:t>follow</w:t>
      </w:r>
      <w:r w:rsidRPr="00AF2DC1">
        <w:rPr>
          <w:rStyle w:val="StyleUnderline"/>
        </w:rPr>
        <w:t xml:space="preserve"> the principle of </w:t>
      </w:r>
      <w:r w:rsidRPr="0043509F">
        <w:rPr>
          <w:rStyle w:val="Emphasis"/>
          <w:highlight w:val="cyan"/>
        </w:rPr>
        <w:t>subsidiarity</w:t>
      </w:r>
      <w:r w:rsidRPr="0043509F">
        <w:rPr>
          <w:rStyle w:val="StyleUnderline"/>
          <w:highlight w:val="cyan"/>
        </w:rPr>
        <w:t xml:space="preserve"> by utilizing</w:t>
      </w:r>
      <w:r w:rsidRPr="00AF2DC1">
        <w:rPr>
          <w:rStyle w:val="StyleUnderline"/>
        </w:rPr>
        <w:t xml:space="preserve"> </w:t>
      </w:r>
      <w:r w:rsidRPr="00AF2DC1">
        <w:rPr>
          <w:rStyle w:val="Emphasis"/>
        </w:rPr>
        <w:t xml:space="preserve">other </w:t>
      </w:r>
      <w:r w:rsidRPr="0043509F">
        <w:rPr>
          <w:rStyle w:val="Emphasis"/>
          <w:highlight w:val="cyan"/>
        </w:rPr>
        <w:t>alternatives</w:t>
      </w:r>
      <w:r w:rsidRPr="0043509F">
        <w:rPr>
          <w:rStyle w:val="StyleUnderline"/>
          <w:highlight w:val="cyan"/>
        </w:rPr>
        <w:t xml:space="preserve"> to</w:t>
      </w:r>
      <w:r w:rsidRPr="00AF2DC1">
        <w:rPr>
          <w:rStyle w:val="StyleUnderline"/>
        </w:rPr>
        <w:t xml:space="preserve"> supply water </w:t>
      </w:r>
      <w:r w:rsidRPr="00AF2DC1">
        <w:rPr>
          <w:rStyle w:val="Emphasis"/>
        </w:rPr>
        <w:t>instead</w:t>
      </w:r>
      <w:r w:rsidRPr="00AF2DC1">
        <w:rPr>
          <w:rStyle w:val="StyleUnderline"/>
        </w:rPr>
        <w:t xml:space="preserve"> of through a system brought</w:t>
      </w:r>
      <w:r w:rsidRPr="00AB412B">
        <w:rPr>
          <w:sz w:val="16"/>
        </w:rPr>
        <w:t xml:space="preserve"> forth </w:t>
      </w:r>
      <w:r w:rsidRPr="00AF2DC1">
        <w:rPr>
          <w:rStyle w:val="StyleUnderline"/>
        </w:rPr>
        <w:t xml:space="preserve">by a </w:t>
      </w:r>
      <w:r w:rsidRPr="00AF2DC1">
        <w:rPr>
          <w:rStyle w:val="Emphasis"/>
        </w:rPr>
        <w:t xml:space="preserve">centralized </w:t>
      </w:r>
      <w:r w:rsidRPr="0043509F">
        <w:rPr>
          <w:rStyle w:val="Emphasis"/>
          <w:highlight w:val="cyan"/>
        </w:rPr>
        <w:t>government</w:t>
      </w:r>
      <w:r w:rsidRPr="00AB412B">
        <w:rPr>
          <w:sz w:val="16"/>
        </w:rPr>
        <w:t>.</w:t>
      </w:r>
    </w:p>
    <w:p w14:paraId="1D7559E3" w14:textId="77777777" w:rsidR="00DD6A8F" w:rsidRDefault="00DD6A8F" w:rsidP="00DD6A8F">
      <w:pPr>
        <w:rPr>
          <w:sz w:val="16"/>
        </w:rPr>
      </w:pPr>
      <w:r w:rsidRPr="00AB412B">
        <w:rPr>
          <w:sz w:val="16"/>
        </w:rPr>
        <w:t xml:space="preserve">It is important to note that </w:t>
      </w:r>
      <w:r w:rsidRPr="0043509F">
        <w:rPr>
          <w:rStyle w:val="StyleUnderline"/>
          <w:highlight w:val="cyan"/>
        </w:rPr>
        <w:t>just as public</w:t>
      </w:r>
      <w:r w:rsidRPr="00AF2DC1">
        <w:rPr>
          <w:rStyle w:val="StyleUnderline"/>
        </w:rPr>
        <w:t xml:space="preserve"> </w:t>
      </w:r>
      <w:r w:rsidRPr="00AB412B">
        <w:rPr>
          <w:rStyle w:val="StyleUnderline"/>
        </w:rPr>
        <w:t xml:space="preserve">utilities </w:t>
      </w:r>
      <w:r w:rsidRPr="0043509F">
        <w:rPr>
          <w:rStyle w:val="StyleUnderline"/>
          <w:highlight w:val="cyan"/>
        </w:rPr>
        <w:t xml:space="preserve">are open to </w:t>
      </w:r>
      <w:r w:rsidRPr="0043509F">
        <w:rPr>
          <w:rStyle w:val="Emphasis"/>
          <w:highlight w:val="cyan"/>
        </w:rPr>
        <w:t>corruption</w:t>
      </w:r>
      <w:r w:rsidRPr="0043509F">
        <w:rPr>
          <w:rStyle w:val="StyleUnderline"/>
          <w:highlight w:val="cyan"/>
        </w:rPr>
        <w:t xml:space="preserve">, </w:t>
      </w:r>
      <w:r w:rsidRPr="0043509F">
        <w:rPr>
          <w:rStyle w:val="Emphasis"/>
          <w:highlight w:val="cyan"/>
        </w:rPr>
        <w:t>inefficiencies</w:t>
      </w:r>
      <w:r w:rsidRPr="00AF2DC1">
        <w:rPr>
          <w:rStyle w:val="StyleUnderline"/>
        </w:rPr>
        <w:t xml:space="preserve">, and </w:t>
      </w:r>
      <w:r w:rsidRPr="00AF2DC1">
        <w:rPr>
          <w:rStyle w:val="Emphasis"/>
        </w:rPr>
        <w:t>poor management</w:t>
      </w:r>
      <w:r w:rsidRPr="00AF2DC1">
        <w:rPr>
          <w:rStyle w:val="StyleUnderline"/>
        </w:rPr>
        <w:t xml:space="preserve">, </w:t>
      </w:r>
      <w:r w:rsidRPr="0043509F">
        <w:rPr>
          <w:rStyle w:val="StyleUnderline"/>
          <w:highlight w:val="cyan"/>
        </w:rPr>
        <w:t>so is privatization. Privatization</w:t>
      </w:r>
      <w:r w:rsidRPr="00AF2DC1">
        <w:rPr>
          <w:rStyle w:val="StyleUnderline"/>
        </w:rPr>
        <w:t xml:space="preserve"> can </w:t>
      </w:r>
      <w:r w:rsidRPr="0043509F">
        <w:rPr>
          <w:rStyle w:val="Emphasis"/>
          <w:highlight w:val="cyan"/>
        </w:rPr>
        <w:t>fall subject</w:t>
      </w:r>
      <w:r w:rsidRPr="0043509F">
        <w:rPr>
          <w:rStyle w:val="StyleUnderline"/>
          <w:highlight w:val="cyan"/>
        </w:rPr>
        <w:t xml:space="preserve"> to</w:t>
      </w:r>
      <w:r w:rsidRPr="00AF2DC1">
        <w:rPr>
          <w:rStyle w:val="StyleUnderline"/>
        </w:rPr>
        <w:t xml:space="preserve"> a </w:t>
      </w:r>
      <w:r w:rsidRPr="00AF2DC1">
        <w:rPr>
          <w:rStyle w:val="Emphasis"/>
        </w:rPr>
        <w:t xml:space="preserve">corrupt </w:t>
      </w:r>
      <w:r w:rsidRPr="0043509F">
        <w:rPr>
          <w:rStyle w:val="Emphasis"/>
          <w:highlight w:val="cyan"/>
        </w:rPr>
        <w:t>government</w:t>
      </w:r>
      <w:r w:rsidRPr="00AF2DC1">
        <w:rPr>
          <w:rStyle w:val="StyleUnderline"/>
        </w:rPr>
        <w:t>. The </w:t>
      </w:r>
      <w:hyperlink r:id="rId72" w:history="1">
        <w:r w:rsidRPr="00AF2DC1">
          <w:rPr>
            <w:rStyle w:val="StyleUnderline"/>
          </w:rPr>
          <w:t>example of Detroit</w:t>
        </w:r>
      </w:hyperlink>
      <w:r w:rsidRPr="00AF2DC1">
        <w:rPr>
          <w:rStyle w:val="StyleUnderline"/>
        </w:rPr>
        <w:t> is instructive</w:t>
      </w:r>
      <w:r w:rsidRPr="00AB412B">
        <w:rPr>
          <w:sz w:val="16"/>
        </w:rPr>
        <w:t xml:space="preserve"> here. For example, </w:t>
      </w:r>
      <w:r w:rsidRPr="00AF2DC1">
        <w:rPr>
          <w:rStyle w:val="StyleUnderline"/>
        </w:rPr>
        <w:t>when a government decides to contract a private utility</w:t>
      </w:r>
      <w:r w:rsidRPr="00AB412B">
        <w:rPr>
          <w:sz w:val="16"/>
        </w:rPr>
        <w:t xml:space="preserve"> to supply water, </w:t>
      </w:r>
      <w:r w:rsidRPr="00AF2DC1">
        <w:rPr>
          <w:rStyle w:val="StyleUnderline"/>
        </w:rPr>
        <w:t>instead of</w:t>
      </w:r>
      <w:r w:rsidRPr="00AB412B">
        <w:rPr>
          <w:sz w:val="16"/>
        </w:rPr>
        <w:t xml:space="preserve"> having </w:t>
      </w:r>
      <w:r w:rsidRPr="00AF2DC1">
        <w:rPr>
          <w:rStyle w:val="StyleUnderline"/>
        </w:rPr>
        <w:t>an open bidding process, the government</w:t>
      </w:r>
      <w:r w:rsidRPr="00AB412B">
        <w:rPr>
          <w:sz w:val="16"/>
        </w:rPr>
        <w:t xml:space="preserve"> accepts no outside bids and </w:t>
      </w:r>
      <w:r w:rsidRPr="00AF2DC1">
        <w:rPr>
          <w:rStyle w:val="StyleUnderline"/>
        </w:rPr>
        <w:t xml:space="preserve">picks a company that is owed a </w:t>
      </w:r>
      <w:r w:rsidRPr="00AF2DC1">
        <w:rPr>
          <w:rStyle w:val="Emphasis"/>
        </w:rPr>
        <w:t>political favor</w:t>
      </w:r>
      <w:r w:rsidRPr="00AF2DC1">
        <w:rPr>
          <w:rStyle w:val="StyleUnderline"/>
        </w:rPr>
        <w:t xml:space="preserve">. If privatization is </w:t>
      </w:r>
      <w:r w:rsidRPr="0043509F">
        <w:rPr>
          <w:rStyle w:val="StyleUnderline"/>
          <w:highlight w:val="cyan"/>
        </w:rPr>
        <w:t>to succeed government must take</w:t>
      </w:r>
      <w:r w:rsidRPr="00AF2DC1">
        <w:rPr>
          <w:rStyle w:val="StyleUnderline"/>
        </w:rPr>
        <w:t xml:space="preserve"> the </w:t>
      </w:r>
      <w:r w:rsidRPr="00AF2DC1">
        <w:rPr>
          <w:rStyle w:val="Emphasis"/>
        </w:rPr>
        <w:t xml:space="preserve">appropriate </w:t>
      </w:r>
      <w:r w:rsidRPr="0043509F">
        <w:rPr>
          <w:rStyle w:val="Emphasis"/>
          <w:highlight w:val="cyan"/>
        </w:rPr>
        <w:t>actions</w:t>
      </w:r>
      <w:r w:rsidRPr="0043509F">
        <w:rPr>
          <w:rStyle w:val="StyleUnderline"/>
          <w:highlight w:val="cyan"/>
        </w:rPr>
        <w:t xml:space="preserve"> to </w:t>
      </w:r>
      <w:r w:rsidRPr="0043509F">
        <w:rPr>
          <w:rStyle w:val="Emphasis"/>
          <w:highlight w:val="cyan"/>
        </w:rPr>
        <w:t>allow it</w:t>
      </w:r>
      <w:r w:rsidRPr="00AF2DC1">
        <w:rPr>
          <w:rStyle w:val="Emphasis"/>
        </w:rPr>
        <w:t xml:space="preserve"> to succeed</w:t>
      </w:r>
      <w:r w:rsidRPr="00AF2DC1">
        <w:rPr>
          <w:rStyle w:val="StyleUnderline"/>
        </w:rPr>
        <w:t xml:space="preserve"> </w:t>
      </w:r>
      <w:proofErr w:type="gramStart"/>
      <w:r w:rsidRPr="0043509F">
        <w:rPr>
          <w:rStyle w:val="StyleUnderline"/>
          <w:highlight w:val="cyan"/>
        </w:rPr>
        <w:t>and</w:t>
      </w:r>
      <w:r w:rsidRPr="00AB412B">
        <w:rPr>
          <w:sz w:val="16"/>
        </w:rPr>
        <w:t xml:space="preserve"> also</w:t>
      </w:r>
      <w:proofErr w:type="gramEnd"/>
      <w:r w:rsidRPr="00AB412B">
        <w:rPr>
          <w:sz w:val="16"/>
        </w:rPr>
        <w:t xml:space="preserve"> </w:t>
      </w:r>
      <w:r w:rsidRPr="0043509F">
        <w:rPr>
          <w:rStyle w:val="StyleUnderline"/>
          <w:highlight w:val="cyan"/>
        </w:rPr>
        <w:t>nurture</w:t>
      </w:r>
      <w:r w:rsidRPr="00AF2DC1">
        <w:rPr>
          <w:rStyle w:val="StyleUnderline"/>
        </w:rPr>
        <w:t xml:space="preserve"> an environment that is </w:t>
      </w:r>
      <w:r w:rsidRPr="00AF2DC1">
        <w:rPr>
          <w:rStyle w:val="Emphasis"/>
        </w:rPr>
        <w:t xml:space="preserve">open to </w:t>
      </w:r>
      <w:r w:rsidRPr="0043509F">
        <w:rPr>
          <w:rStyle w:val="Emphasis"/>
          <w:highlight w:val="cyan"/>
        </w:rPr>
        <w:t>decentralization</w:t>
      </w:r>
      <w:r w:rsidRPr="00AF2DC1">
        <w:rPr>
          <w:rStyle w:val="StyleUnderline"/>
        </w:rPr>
        <w:t xml:space="preserve">, promoting business </w:t>
      </w:r>
      <w:r w:rsidRPr="0043509F">
        <w:rPr>
          <w:rStyle w:val="Emphasis"/>
          <w:highlight w:val="cyan"/>
        </w:rPr>
        <w:t>without</w:t>
      </w:r>
      <w:r w:rsidRPr="0043509F">
        <w:rPr>
          <w:rStyle w:val="StyleUnderline"/>
          <w:highlight w:val="cyan"/>
        </w:rPr>
        <w:t xml:space="preserve"> unnecessary</w:t>
      </w:r>
      <w:r w:rsidRPr="00AF2DC1">
        <w:rPr>
          <w:rStyle w:val="StyleUnderline"/>
        </w:rPr>
        <w:t xml:space="preserve"> </w:t>
      </w:r>
      <w:r w:rsidRPr="00AF2DC1">
        <w:rPr>
          <w:rStyle w:val="Emphasis"/>
        </w:rPr>
        <w:t xml:space="preserve">government </w:t>
      </w:r>
      <w:r w:rsidRPr="0043509F">
        <w:rPr>
          <w:rStyle w:val="Emphasis"/>
          <w:highlight w:val="cyan"/>
        </w:rPr>
        <w:t>interference</w:t>
      </w:r>
      <w:r w:rsidRPr="00AB412B">
        <w:rPr>
          <w:sz w:val="16"/>
        </w:rPr>
        <w:t>.</w:t>
      </w:r>
    </w:p>
    <w:p w14:paraId="3A06145C" w14:textId="77777777" w:rsidR="00DD6A8F" w:rsidRPr="009C6FBD" w:rsidRDefault="00DD6A8F" w:rsidP="00DD6A8F">
      <w:pPr>
        <w:pStyle w:val="Heading4"/>
      </w:pPr>
      <w:r>
        <w:t xml:space="preserve">The perm is </w:t>
      </w:r>
      <w:r>
        <w:rPr>
          <w:u w:val="single"/>
        </w:rPr>
        <w:t>regulatory oversight</w:t>
      </w:r>
      <w:r>
        <w:t xml:space="preserve">---that </w:t>
      </w:r>
      <w:r>
        <w:rPr>
          <w:u w:val="single"/>
        </w:rPr>
        <w:t>crushes</w:t>
      </w:r>
      <w:r>
        <w:t xml:space="preserve"> innovation AND </w:t>
      </w:r>
      <w:r>
        <w:rPr>
          <w:u w:val="single"/>
        </w:rPr>
        <w:t>ruins</w:t>
      </w:r>
      <w:r>
        <w:t xml:space="preserve"> the CP’s </w:t>
      </w:r>
      <w:r>
        <w:rPr>
          <w:u w:val="single"/>
        </w:rPr>
        <w:t>self-correcting mechanism</w:t>
      </w:r>
      <w:r>
        <w:t xml:space="preserve">. </w:t>
      </w:r>
    </w:p>
    <w:p w14:paraId="1647DE6C" w14:textId="77777777" w:rsidR="00DD6A8F" w:rsidRPr="003273DD"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Why Privatize Bodies of Water?</w:t>
      </w:r>
      <w:r w:rsidRPr="00E16C8C">
        <w:t xml:space="preserve">” Ch. </w:t>
      </w:r>
      <w:r>
        <w:t>3</w:t>
      </w:r>
      <w:r w:rsidRPr="00E16C8C">
        <w:t>]</w:t>
      </w:r>
    </w:p>
    <w:p w14:paraId="5E2C9645" w14:textId="77777777" w:rsidR="00DD6A8F" w:rsidRPr="009C6FBD" w:rsidRDefault="00DD6A8F" w:rsidP="00DD6A8F">
      <w:pPr>
        <w:rPr>
          <w:sz w:val="16"/>
        </w:rPr>
      </w:pPr>
      <w:r w:rsidRPr="009C6FBD">
        <w:rPr>
          <w:sz w:val="16"/>
        </w:rPr>
        <w:t xml:space="preserve">Secondly, </w:t>
      </w:r>
      <w:r w:rsidRPr="0043509F">
        <w:rPr>
          <w:rStyle w:val="StyleUnderline"/>
          <w:highlight w:val="cyan"/>
        </w:rPr>
        <w:t>government</w:t>
      </w:r>
      <w:r w:rsidRPr="0076163B">
        <w:rPr>
          <w:rStyle w:val="StyleUnderline"/>
        </w:rPr>
        <w:t xml:space="preserve"> </w:t>
      </w:r>
      <w:r w:rsidRPr="0076163B">
        <w:rPr>
          <w:rStyle w:val="Emphasis"/>
        </w:rPr>
        <w:t>provision</w:t>
      </w:r>
      <w:r w:rsidRPr="0076163B">
        <w:rPr>
          <w:rStyle w:val="StyleUnderline"/>
        </w:rPr>
        <w:t xml:space="preserve"> or </w:t>
      </w:r>
      <w:r w:rsidRPr="0043509F">
        <w:rPr>
          <w:rStyle w:val="Emphasis"/>
          <w:highlight w:val="cyan"/>
        </w:rPr>
        <w:t>supervision</w:t>
      </w:r>
      <w:r w:rsidRPr="0076163B">
        <w:rPr>
          <w:rStyle w:val="StyleUnderline"/>
        </w:rPr>
        <w:t xml:space="preserve"> of utility services </w:t>
      </w:r>
      <w:r w:rsidRPr="0043509F">
        <w:rPr>
          <w:rStyle w:val="Emphasis"/>
          <w:sz w:val="36"/>
          <w:szCs w:val="36"/>
          <w:highlight w:val="cyan"/>
        </w:rPr>
        <w:t>locks out innovation</w:t>
      </w:r>
      <w:r w:rsidRPr="0076163B">
        <w:rPr>
          <w:rStyle w:val="StyleUnderline"/>
        </w:rPr>
        <w:t>. Just because wastewater is</w:t>
      </w:r>
      <w:r w:rsidRPr="009C6FBD">
        <w:rPr>
          <w:sz w:val="16"/>
        </w:rPr>
        <w:t xml:space="preserve"> currently </w:t>
      </w:r>
      <w:r w:rsidRPr="0076163B">
        <w:rPr>
          <w:rStyle w:val="StyleUnderline"/>
        </w:rPr>
        <w:t>collected by sewer pipes does not mean</w:t>
      </w:r>
      <w:r w:rsidRPr="009C6FBD">
        <w:rPr>
          <w:sz w:val="16"/>
        </w:rPr>
        <w:t xml:space="preserve"> that </w:t>
      </w:r>
      <w:r w:rsidRPr="0076163B">
        <w:rPr>
          <w:rStyle w:val="StyleUnderline"/>
        </w:rPr>
        <w:t xml:space="preserve">is the </w:t>
      </w:r>
      <w:r w:rsidRPr="0076163B">
        <w:rPr>
          <w:rStyle w:val="Emphasis"/>
        </w:rPr>
        <w:t>only way</w:t>
      </w:r>
      <w:r w:rsidRPr="009C6FBD">
        <w:rPr>
          <w:sz w:val="16"/>
        </w:rPr>
        <w:t xml:space="preserve">. In times past, it was stored in cisterns and periodically pumped out and carted away in honey wagons. Gutters in the street were also used.21 In those days, no one could imagine underground plastic pipes serving those functions. </w:t>
      </w:r>
      <w:proofErr w:type="gramStart"/>
      <w:r w:rsidRPr="0076163B">
        <w:rPr>
          <w:rStyle w:val="StyleUnderline"/>
        </w:rPr>
        <w:t>With</w:t>
      </w:r>
      <w:r w:rsidRPr="009C6FBD">
        <w:rPr>
          <w:sz w:val="16"/>
        </w:rPr>
        <w:t xml:space="preserve"> regard to</w:t>
      </w:r>
      <w:proofErr w:type="gramEnd"/>
      <w:r w:rsidRPr="009C6FBD">
        <w:rPr>
          <w:sz w:val="16"/>
        </w:rPr>
        <w:t xml:space="preserve"> </w:t>
      </w:r>
      <w:r w:rsidRPr="0076163B">
        <w:rPr>
          <w:rStyle w:val="StyleUnderline"/>
        </w:rPr>
        <w:t>water in times past, who could imagine a cement-lined</w:t>
      </w:r>
      <w:r w:rsidRPr="009C6FBD">
        <w:rPr>
          <w:sz w:val="16"/>
        </w:rPr>
        <w:t xml:space="preserve"> ductile </w:t>
      </w:r>
      <w:r w:rsidRPr="0076163B">
        <w:rPr>
          <w:rStyle w:val="StyleUnderline"/>
        </w:rPr>
        <w:t>iron pipe</w:t>
      </w:r>
      <w:r w:rsidRPr="009C6FBD">
        <w:rPr>
          <w:sz w:val="16"/>
        </w:rPr>
        <w:t xml:space="preserve"> wrapped </w:t>
      </w:r>
      <w:r w:rsidRPr="0076163B">
        <w:rPr>
          <w:rStyle w:val="StyleUnderline"/>
        </w:rPr>
        <w:t>in plastic?</w:t>
      </w:r>
      <w:r w:rsidRPr="009C6FBD">
        <w:rPr>
          <w:sz w:val="16"/>
        </w:rPr>
        <w:t xml:space="preserve"> No one; that is who. </w:t>
      </w:r>
      <w:r w:rsidRPr="0043509F">
        <w:rPr>
          <w:rStyle w:val="StyleUnderline"/>
          <w:highlight w:val="cyan"/>
        </w:rPr>
        <w:t xml:space="preserve">Is there </w:t>
      </w:r>
      <w:r w:rsidRPr="0043509F">
        <w:rPr>
          <w:rStyle w:val="Emphasis"/>
          <w:highlight w:val="cyan"/>
        </w:rPr>
        <w:t>another tech</w:t>
      </w:r>
      <w:r w:rsidRPr="009C6FBD">
        <w:rPr>
          <w:rStyle w:val="Emphasis"/>
        </w:rPr>
        <w:t>n</w:t>
      </w:r>
      <w:r w:rsidRPr="0076163B">
        <w:rPr>
          <w:rStyle w:val="Emphasis"/>
        </w:rPr>
        <w:t>ology</w:t>
      </w:r>
      <w:r w:rsidRPr="0076163B">
        <w:rPr>
          <w:rStyle w:val="StyleUnderline"/>
        </w:rPr>
        <w:t xml:space="preserve"> in our future </w:t>
      </w:r>
      <w:r w:rsidRPr="0043509F">
        <w:rPr>
          <w:rStyle w:val="StyleUnderline"/>
          <w:highlight w:val="cyan"/>
        </w:rPr>
        <w:t>for</w:t>
      </w:r>
      <w:r w:rsidRPr="0076163B">
        <w:rPr>
          <w:rStyle w:val="StyleUnderline"/>
        </w:rPr>
        <w:t xml:space="preserve"> </w:t>
      </w:r>
      <w:r w:rsidRPr="0076163B">
        <w:rPr>
          <w:rStyle w:val="Emphasis"/>
        </w:rPr>
        <w:t xml:space="preserve">handling </w:t>
      </w:r>
      <w:r w:rsidRPr="0043509F">
        <w:rPr>
          <w:rStyle w:val="Emphasis"/>
          <w:highlight w:val="cyan"/>
        </w:rPr>
        <w:t>water</w:t>
      </w:r>
      <w:r w:rsidRPr="0076163B">
        <w:rPr>
          <w:rStyle w:val="StyleUnderline"/>
        </w:rPr>
        <w:t xml:space="preserve"> and sewage?</w:t>
      </w:r>
      <w:r w:rsidRPr="009C6FBD">
        <w:rPr>
          <w:sz w:val="16"/>
        </w:rPr>
        <w:t xml:space="preserve"> Who knows, but the point is </w:t>
      </w:r>
      <w:r w:rsidRPr="0043509F">
        <w:rPr>
          <w:rStyle w:val="StyleUnderline"/>
          <w:highlight w:val="cyan"/>
        </w:rPr>
        <w:t xml:space="preserve">we </w:t>
      </w:r>
      <w:r w:rsidRPr="0043509F">
        <w:rPr>
          <w:rStyle w:val="Emphasis"/>
          <w:highlight w:val="cyan"/>
        </w:rPr>
        <w:t>never</w:t>
      </w:r>
      <w:r w:rsidRPr="0076163B">
        <w:rPr>
          <w:rStyle w:val="Emphasis"/>
        </w:rPr>
        <w:t xml:space="preserve"> will </w:t>
      </w:r>
      <w:r w:rsidRPr="0043509F">
        <w:rPr>
          <w:rStyle w:val="Emphasis"/>
          <w:highlight w:val="cyan"/>
        </w:rPr>
        <w:t>learn</w:t>
      </w:r>
      <w:r w:rsidRPr="0043509F">
        <w:rPr>
          <w:rStyle w:val="StyleUnderline"/>
          <w:highlight w:val="cyan"/>
        </w:rPr>
        <w:t xml:space="preserve"> so long as</w:t>
      </w:r>
      <w:r w:rsidRPr="0076163B">
        <w:rPr>
          <w:rStyle w:val="StyleUnderline"/>
        </w:rPr>
        <w:t xml:space="preserve"> these </w:t>
      </w:r>
      <w:r w:rsidRPr="0043509F">
        <w:rPr>
          <w:rStyle w:val="StyleUnderline"/>
          <w:highlight w:val="cyan"/>
        </w:rPr>
        <w:t>services are</w:t>
      </w:r>
      <w:r w:rsidRPr="009C6FBD">
        <w:rPr>
          <w:sz w:val="16"/>
        </w:rPr>
        <w:t xml:space="preserve"> provided or </w:t>
      </w:r>
      <w:r w:rsidRPr="0043509F">
        <w:rPr>
          <w:rStyle w:val="Emphasis"/>
          <w:highlight w:val="cyan"/>
        </w:rPr>
        <w:t>regulated</w:t>
      </w:r>
      <w:r w:rsidRPr="0076163B">
        <w:rPr>
          <w:rStyle w:val="StyleUnderline"/>
        </w:rPr>
        <w:t xml:space="preserve"> by </w:t>
      </w:r>
      <w:r w:rsidRPr="0076163B">
        <w:rPr>
          <w:rStyle w:val="Emphasis"/>
        </w:rPr>
        <w:t>municipalities</w:t>
      </w:r>
      <w:r w:rsidRPr="0076163B">
        <w:rPr>
          <w:rStyle w:val="StyleUnderline"/>
        </w:rPr>
        <w:t xml:space="preserve"> </w:t>
      </w:r>
      <w:r w:rsidRPr="0043509F">
        <w:rPr>
          <w:rStyle w:val="StyleUnderline"/>
          <w:highlight w:val="cyan"/>
        </w:rPr>
        <w:t>and</w:t>
      </w:r>
      <w:r w:rsidRPr="0076163B">
        <w:rPr>
          <w:rStyle w:val="StyleUnderline"/>
        </w:rPr>
        <w:t xml:space="preserve"> </w:t>
      </w:r>
      <w:r w:rsidRPr="0076163B">
        <w:rPr>
          <w:rStyle w:val="Emphasis"/>
        </w:rPr>
        <w:t>special districts</w:t>
      </w:r>
      <w:r w:rsidRPr="009C6FBD">
        <w:rPr>
          <w:sz w:val="16"/>
        </w:rPr>
        <w:t>.</w:t>
      </w:r>
    </w:p>
    <w:p w14:paraId="6F8DC861" w14:textId="77777777" w:rsidR="00DD6A8F" w:rsidRPr="009C6FBD" w:rsidRDefault="00DD6A8F" w:rsidP="00DD6A8F">
      <w:pPr>
        <w:rPr>
          <w:sz w:val="16"/>
        </w:rPr>
      </w:pPr>
      <w:r w:rsidRPr="009C6FBD">
        <w:rPr>
          <w:sz w:val="16"/>
        </w:rPr>
        <w:t xml:space="preserve">Furthermore, take garbage disposal. In our day and age, it is collected just like the archaic cistern and smelly old honey wagon system for wastewater in the days of old. Is it so far-fetched that an underground pipeline might one day gather puréed refuse? Could it come to pass </w:t>
      </w:r>
      <w:proofErr w:type="gramStart"/>
      <w:r w:rsidRPr="009C6FBD">
        <w:rPr>
          <w:sz w:val="16"/>
        </w:rPr>
        <w:t>that persons</w:t>
      </w:r>
      <w:proofErr w:type="gramEnd"/>
      <w:r w:rsidRPr="009C6FBD">
        <w:rPr>
          <w:sz w:val="16"/>
        </w:rPr>
        <w:t xml:space="preserve"> seeking valuable minerals might pay to pick up trash? Once again, </w:t>
      </w:r>
      <w:r w:rsidRPr="0076163B">
        <w:rPr>
          <w:rStyle w:val="StyleUnderline"/>
        </w:rPr>
        <w:t>no one will know</w:t>
      </w:r>
      <w:r w:rsidRPr="009C6FBD">
        <w:rPr>
          <w:sz w:val="16"/>
        </w:rPr>
        <w:t xml:space="preserve"> these things </w:t>
      </w:r>
      <w:r w:rsidRPr="0043509F">
        <w:rPr>
          <w:rStyle w:val="StyleUnderline"/>
          <w:highlight w:val="cyan"/>
        </w:rPr>
        <w:t>until</w:t>
      </w:r>
      <w:r w:rsidRPr="0076163B">
        <w:rPr>
          <w:rStyle w:val="StyleUnderline"/>
        </w:rPr>
        <w:t xml:space="preserve"> the </w:t>
      </w:r>
      <w:r w:rsidRPr="0043509F">
        <w:rPr>
          <w:rStyle w:val="Emphasis"/>
          <w:highlight w:val="cyan"/>
        </w:rPr>
        <w:t>invisible hand</w:t>
      </w:r>
      <w:r w:rsidRPr="0043509F">
        <w:rPr>
          <w:rStyle w:val="StyleUnderline"/>
          <w:highlight w:val="cyan"/>
        </w:rPr>
        <w:t xml:space="preserve"> has</w:t>
      </w:r>
      <w:r w:rsidRPr="0076163B">
        <w:rPr>
          <w:rStyle w:val="StyleUnderline"/>
        </w:rPr>
        <w:t xml:space="preserve"> </w:t>
      </w:r>
      <w:r w:rsidRPr="0076163B">
        <w:rPr>
          <w:rStyle w:val="Emphasis"/>
        </w:rPr>
        <w:t xml:space="preserve">free </w:t>
      </w:r>
      <w:r w:rsidRPr="0043509F">
        <w:rPr>
          <w:rStyle w:val="Emphasis"/>
          <w:highlight w:val="cyan"/>
        </w:rPr>
        <w:t>reign</w:t>
      </w:r>
      <w:r w:rsidRPr="009C6FBD">
        <w:rPr>
          <w:sz w:val="16"/>
        </w:rPr>
        <w:t>.</w:t>
      </w:r>
    </w:p>
    <w:p w14:paraId="2D4D1FFC" w14:textId="77777777" w:rsidR="00DD6A8F" w:rsidRPr="009C6FBD" w:rsidRDefault="00DD6A8F" w:rsidP="00DD6A8F">
      <w:pPr>
        <w:rPr>
          <w:sz w:val="16"/>
        </w:rPr>
      </w:pPr>
      <w:r w:rsidRPr="009C6FBD">
        <w:rPr>
          <w:rStyle w:val="StyleUnderline"/>
        </w:rPr>
        <w:t xml:space="preserve">There is also the </w:t>
      </w:r>
      <w:r w:rsidRPr="009C6FBD">
        <w:rPr>
          <w:rStyle w:val="Emphasis"/>
        </w:rPr>
        <w:t>issue</w:t>
      </w:r>
      <w:r w:rsidRPr="0076163B">
        <w:rPr>
          <w:rStyle w:val="StyleUnderline"/>
        </w:rPr>
        <w:t xml:space="preserve"> that </w:t>
      </w:r>
      <w:r w:rsidRPr="0043509F">
        <w:rPr>
          <w:rStyle w:val="StyleUnderline"/>
          <w:highlight w:val="cyan"/>
        </w:rPr>
        <w:t xml:space="preserve">when </w:t>
      </w:r>
      <w:r w:rsidRPr="0043509F">
        <w:rPr>
          <w:rStyle w:val="Emphasis"/>
          <w:highlight w:val="cyan"/>
        </w:rPr>
        <w:t>government errs</w:t>
      </w:r>
      <w:r w:rsidRPr="0043509F">
        <w:rPr>
          <w:rStyle w:val="StyleUnderline"/>
          <w:highlight w:val="cyan"/>
        </w:rPr>
        <w:t xml:space="preserve"> in</w:t>
      </w:r>
      <w:r w:rsidRPr="0076163B">
        <w:rPr>
          <w:rStyle w:val="StyleUnderline"/>
        </w:rPr>
        <w:t xml:space="preserve"> the provision or </w:t>
      </w:r>
      <w:r w:rsidRPr="0043509F">
        <w:rPr>
          <w:rStyle w:val="Emphasis"/>
          <w:highlight w:val="cyan"/>
        </w:rPr>
        <w:t>regulation</w:t>
      </w:r>
      <w:r w:rsidRPr="0076163B">
        <w:rPr>
          <w:rStyle w:val="StyleUnderline"/>
        </w:rPr>
        <w:t xml:space="preserve"> of these services, </w:t>
      </w:r>
      <w:r w:rsidRPr="0043509F">
        <w:rPr>
          <w:rStyle w:val="StyleUnderline"/>
          <w:highlight w:val="cyan"/>
        </w:rPr>
        <w:t xml:space="preserve">there is </w:t>
      </w:r>
      <w:r w:rsidRPr="0043509F">
        <w:rPr>
          <w:rStyle w:val="Emphasis"/>
          <w:highlight w:val="cyan"/>
        </w:rPr>
        <w:t>no</w:t>
      </w:r>
      <w:r w:rsidRPr="0076163B">
        <w:rPr>
          <w:rStyle w:val="Emphasis"/>
        </w:rPr>
        <w:t xml:space="preserve"> automatic </w:t>
      </w:r>
      <w:r w:rsidRPr="0043509F">
        <w:rPr>
          <w:rStyle w:val="Emphasis"/>
          <w:highlight w:val="cyan"/>
        </w:rPr>
        <w:t>feedback</w:t>
      </w:r>
      <w:r w:rsidRPr="0076163B">
        <w:rPr>
          <w:rStyle w:val="Emphasis"/>
        </w:rPr>
        <w:t xml:space="preserve"> mechanism</w:t>
      </w:r>
      <w:r w:rsidRPr="0076163B">
        <w:rPr>
          <w:rStyle w:val="StyleUnderline"/>
        </w:rPr>
        <w:t xml:space="preserve"> </w:t>
      </w:r>
      <w:r w:rsidRPr="0043509F">
        <w:rPr>
          <w:rStyle w:val="StyleUnderline"/>
          <w:highlight w:val="cyan"/>
        </w:rPr>
        <w:t>to deal with the situation. Since</w:t>
      </w:r>
      <w:r w:rsidRPr="0076163B">
        <w:rPr>
          <w:rStyle w:val="StyleUnderline"/>
        </w:rPr>
        <w:t xml:space="preserve"> profit and </w:t>
      </w:r>
      <w:r w:rsidRPr="0043509F">
        <w:rPr>
          <w:rStyle w:val="StyleUnderline"/>
          <w:highlight w:val="cyan"/>
        </w:rPr>
        <w:t xml:space="preserve">loss are </w:t>
      </w:r>
      <w:r w:rsidRPr="0043509F">
        <w:rPr>
          <w:rStyle w:val="Emphasis"/>
          <w:highlight w:val="cyan"/>
        </w:rPr>
        <w:t>limited</w:t>
      </w:r>
      <w:r w:rsidRPr="0043509F">
        <w:rPr>
          <w:rStyle w:val="StyleUnderline"/>
          <w:highlight w:val="cyan"/>
        </w:rPr>
        <w:t xml:space="preserve"> to</w:t>
      </w:r>
      <w:r w:rsidRPr="0076163B">
        <w:rPr>
          <w:rStyle w:val="StyleUnderline"/>
        </w:rPr>
        <w:t xml:space="preserve"> </w:t>
      </w:r>
      <w:r w:rsidRPr="0076163B">
        <w:rPr>
          <w:rStyle w:val="Emphasis"/>
        </w:rPr>
        <w:t xml:space="preserve">private </w:t>
      </w:r>
      <w:r w:rsidRPr="0043509F">
        <w:rPr>
          <w:rStyle w:val="Emphasis"/>
          <w:highlight w:val="cyan"/>
        </w:rPr>
        <w:t>enterprise</w:t>
      </w:r>
      <w:r w:rsidRPr="0043509F">
        <w:rPr>
          <w:rStyle w:val="StyleUnderline"/>
          <w:highlight w:val="cyan"/>
        </w:rPr>
        <w:t xml:space="preserve">, that institution is </w:t>
      </w:r>
      <w:r w:rsidRPr="0043509F">
        <w:rPr>
          <w:rStyle w:val="Emphasis"/>
          <w:sz w:val="36"/>
          <w:szCs w:val="36"/>
          <w:highlight w:val="cyan"/>
        </w:rPr>
        <w:t>unavailable to</w:t>
      </w:r>
      <w:r w:rsidRPr="0076163B">
        <w:rPr>
          <w:rStyle w:val="Emphasis"/>
          <w:sz w:val="36"/>
          <w:szCs w:val="36"/>
        </w:rPr>
        <w:t xml:space="preserve"> bureaucratic </w:t>
      </w:r>
      <w:r w:rsidRPr="0043509F">
        <w:rPr>
          <w:rStyle w:val="Emphasis"/>
          <w:sz w:val="36"/>
          <w:szCs w:val="36"/>
          <w:highlight w:val="cyan"/>
        </w:rPr>
        <w:t>managers</w:t>
      </w:r>
      <w:r w:rsidRPr="009C6FBD">
        <w:rPr>
          <w:sz w:val="16"/>
        </w:rPr>
        <w:t xml:space="preserve">. Yes, there is </w:t>
      </w:r>
      <w:r w:rsidRPr="0076163B">
        <w:rPr>
          <w:rStyle w:val="StyleUnderline"/>
        </w:rPr>
        <w:t>the political system</w:t>
      </w:r>
      <w:r w:rsidRPr="009C6FBD">
        <w:rPr>
          <w:sz w:val="16"/>
        </w:rPr>
        <w:t xml:space="preserve">, but it </w:t>
      </w:r>
      <w:r w:rsidRPr="0076163B">
        <w:rPr>
          <w:rStyle w:val="StyleUnderline"/>
        </w:rPr>
        <w:t xml:space="preserve">is </w:t>
      </w:r>
      <w:r w:rsidRPr="0076163B">
        <w:rPr>
          <w:rStyle w:val="Emphasis"/>
        </w:rPr>
        <w:t>very cumbersome</w:t>
      </w:r>
      <w:r w:rsidRPr="0076163B">
        <w:rPr>
          <w:rStyle w:val="StyleUnderline"/>
        </w:rPr>
        <w:t xml:space="preserve">; it may take </w:t>
      </w:r>
      <w:r w:rsidRPr="0076163B">
        <w:rPr>
          <w:rStyle w:val="Emphasis"/>
        </w:rPr>
        <w:t>years</w:t>
      </w:r>
      <w:r w:rsidRPr="0076163B">
        <w:rPr>
          <w:rStyle w:val="StyleUnderline"/>
        </w:rPr>
        <w:t xml:space="preserve"> until another election, and very few</w:t>
      </w:r>
      <w:r w:rsidRPr="009C6FBD">
        <w:rPr>
          <w:sz w:val="16"/>
        </w:rPr>
        <w:t xml:space="preserve"> of them </w:t>
      </w:r>
      <w:r w:rsidRPr="0076163B">
        <w:rPr>
          <w:rStyle w:val="StyleUnderline"/>
        </w:rPr>
        <w:t>turn on statist provision of</w:t>
      </w:r>
      <w:r w:rsidRPr="009C6FBD">
        <w:rPr>
          <w:sz w:val="16"/>
        </w:rPr>
        <w:t xml:space="preserve"> water and sewer </w:t>
      </w:r>
      <w:r w:rsidRPr="0076163B">
        <w:rPr>
          <w:rStyle w:val="StyleUnderline"/>
        </w:rPr>
        <w:t xml:space="preserve">services. </w:t>
      </w:r>
      <w:r w:rsidRPr="0043509F">
        <w:rPr>
          <w:rStyle w:val="StyleUnderline"/>
          <w:highlight w:val="cyan"/>
        </w:rPr>
        <w:t>In</w:t>
      </w:r>
      <w:r w:rsidRPr="0076163B">
        <w:rPr>
          <w:rStyle w:val="StyleUnderline"/>
        </w:rPr>
        <w:t xml:space="preserve"> </w:t>
      </w:r>
      <w:r w:rsidRPr="0076163B">
        <w:rPr>
          <w:rStyle w:val="Emphasis"/>
        </w:rPr>
        <w:t xml:space="preserve">sharp </w:t>
      </w:r>
      <w:r w:rsidRPr="0043509F">
        <w:rPr>
          <w:rStyle w:val="Emphasis"/>
          <w:highlight w:val="cyan"/>
        </w:rPr>
        <w:t>contrast</w:t>
      </w:r>
      <w:r w:rsidRPr="0043509F">
        <w:rPr>
          <w:rStyle w:val="StyleUnderline"/>
          <w:highlight w:val="cyan"/>
        </w:rPr>
        <w:t xml:space="preserve">, in the </w:t>
      </w:r>
      <w:r w:rsidRPr="0043509F">
        <w:rPr>
          <w:rStyle w:val="Emphasis"/>
          <w:highlight w:val="cyan"/>
        </w:rPr>
        <w:t>market</w:t>
      </w:r>
      <w:r w:rsidRPr="0043509F">
        <w:rPr>
          <w:rStyle w:val="StyleUnderline"/>
          <w:highlight w:val="cyan"/>
        </w:rPr>
        <w:t>, with</w:t>
      </w:r>
      <w:r w:rsidRPr="0076163B">
        <w:rPr>
          <w:rStyle w:val="StyleUnderline"/>
        </w:rPr>
        <w:t xml:space="preserve"> the </w:t>
      </w:r>
      <w:r w:rsidRPr="0043509F">
        <w:rPr>
          <w:rStyle w:val="Emphasis"/>
          <w:highlight w:val="cyan"/>
        </w:rPr>
        <w:t>dollar vote</w:t>
      </w:r>
      <w:r w:rsidRPr="0043509F">
        <w:rPr>
          <w:rStyle w:val="StyleUnderline"/>
          <w:highlight w:val="cyan"/>
        </w:rPr>
        <w:t xml:space="preserve">, people are </w:t>
      </w:r>
      <w:r w:rsidRPr="0043509F">
        <w:rPr>
          <w:rStyle w:val="Emphasis"/>
          <w:highlight w:val="cyan"/>
        </w:rPr>
        <w:t>not</w:t>
      </w:r>
      <w:r w:rsidRPr="009C6FBD">
        <w:rPr>
          <w:sz w:val="16"/>
        </w:rPr>
        <w:t xml:space="preserve"> similarly </w:t>
      </w:r>
      <w:r w:rsidRPr="0043509F">
        <w:rPr>
          <w:rStyle w:val="Emphasis"/>
          <w:highlight w:val="cyan"/>
        </w:rPr>
        <w:t>constrained</w:t>
      </w:r>
      <w:r w:rsidRPr="009C6FBD">
        <w:rPr>
          <w:sz w:val="16"/>
        </w:rPr>
        <w:t>. To see the quandary, imagine the situation in which a buyer of a violin also had to accept a year’s worth of gasoline, a ticket to a concert and a month’s worth of restaurant meals. But that is exactly the model everyone must face when he steps into the voting booth. 22</w:t>
      </w:r>
    </w:p>
    <w:p w14:paraId="02D0CC02" w14:textId="77777777" w:rsidR="00DD6A8F" w:rsidRDefault="00DD6A8F" w:rsidP="00DD6A8F">
      <w:pPr>
        <w:rPr>
          <w:sz w:val="16"/>
        </w:rPr>
      </w:pPr>
      <w:r w:rsidRPr="009C6FBD">
        <w:rPr>
          <w:sz w:val="16"/>
        </w:rPr>
        <w:t xml:space="preserve">So, </w:t>
      </w:r>
      <w:r w:rsidRPr="0076163B">
        <w:rPr>
          <w:rStyle w:val="StyleUnderline"/>
        </w:rPr>
        <w:t>while this problem looks insuperable</w:t>
      </w:r>
      <w:r w:rsidRPr="009C6FBD">
        <w:rPr>
          <w:sz w:val="16"/>
        </w:rPr>
        <w:t xml:space="preserve"> from the </w:t>
      </w:r>
      <w:proofErr w:type="gramStart"/>
      <w:r w:rsidRPr="009C6FBD">
        <w:rPr>
          <w:sz w:val="16"/>
        </w:rPr>
        <w:t>ex post</w:t>
      </w:r>
      <w:proofErr w:type="gramEnd"/>
      <w:r w:rsidRPr="009C6FBD">
        <w:rPr>
          <w:sz w:val="16"/>
        </w:rPr>
        <w:t xml:space="preserve"> point of view, </w:t>
      </w:r>
      <w:r w:rsidRPr="0076163B">
        <w:rPr>
          <w:rStyle w:val="StyleUnderline"/>
        </w:rPr>
        <w:t xml:space="preserve">it is a challenge to the </w:t>
      </w:r>
      <w:r w:rsidRPr="0076163B">
        <w:rPr>
          <w:rStyle w:val="Emphasis"/>
        </w:rPr>
        <w:t>free enterprise system</w:t>
      </w:r>
      <w:r w:rsidRPr="0076163B">
        <w:rPr>
          <w:rStyle w:val="StyleUnderline"/>
        </w:rPr>
        <w:t xml:space="preserve"> that can </w:t>
      </w:r>
      <w:r w:rsidRPr="0076163B">
        <w:rPr>
          <w:rStyle w:val="Emphasis"/>
        </w:rPr>
        <w:t>easily be overcome</w:t>
      </w:r>
      <w:r w:rsidRPr="009C6FBD">
        <w:rPr>
          <w:sz w:val="16"/>
        </w:rPr>
        <w:t xml:space="preserve"> when looked at ex ante. Moreover, </w:t>
      </w:r>
      <w:r w:rsidRPr="0076163B">
        <w:rPr>
          <w:rStyle w:val="StyleUnderline"/>
        </w:rPr>
        <w:t xml:space="preserve">the </w:t>
      </w:r>
      <w:r w:rsidRPr="0043509F">
        <w:rPr>
          <w:rStyle w:val="StyleUnderline"/>
          <w:highlight w:val="cyan"/>
        </w:rPr>
        <w:t>free enterprise</w:t>
      </w:r>
      <w:r w:rsidRPr="0076163B">
        <w:rPr>
          <w:rStyle w:val="StyleUnderline"/>
        </w:rPr>
        <w:t xml:space="preserve"> environment </w:t>
      </w:r>
      <w:r w:rsidRPr="0043509F">
        <w:rPr>
          <w:rStyle w:val="Emphasis"/>
          <w:highlight w:val="cyan"/>
        </w:rPr>
        <w:t>leaves</w:t>
      </w:r>
      <w:r w:rsidRPr="0076163B">
        <w:rPr>
          <w:rStyle w:val="Emphasis"/>
        </w:rPr>
        <w:t xml:space="preserve"> open</w:t>
      </w:r>
      <w:r w:rsidRPr="0076163B">
        <w:rPr>
          <w:rStyle w:val="StyleUnderline"/>
        </w:rPr>
        <w:t xml:space="preserve"> </w:t>
      </w:r>
      <w:r w:rsidRPr="0043509F">
        <w:rPr>
          <w:rStyle w:val="StyleUnderline"/>
          <w:highlight w:val="cyan"/>
        </w:rPr>
        <w:t xml:space="preserve">the </w:t>
      </w:r>
      <w:r w:rsidRPr="0043509F">
        <w:rPr>
          <w:rStyle w:val="Emphasis"/>
          <w:highlight w:val="cyan"/>
        </w:rPr>
        <w:t>possibility</w:t>
      </w:r>
      <w:r w:rsidRPr="0043509F">
        <w:rPr>
          <w:rStyle w:val="StyleUnderline"/>
          <w:highlight w:val="cyan"/>
        </w:rPr>
        <w:t>, and</w:t>
      </w:r>
      <w:r w:rsidRPr="0076163B">
        <w:rPr>
          <w:rStyle w:val="StyleUnderline"/>
        </w:rPr>
        <w:t xml:space="preserve"> the </w:t>
      </w:r>
      <w:r w:rsidRPr="0043509F">
        <w:rPr>
          <w:rStyle w:val="Emphasis"/>
          <w:highlight w:val="cyan"/>
        </w:rPr>
        <w:t>motivation</w:t>
      </w:r>
      <w:r w:rsidRPr="0043509F">
        <w:rPr>
          <w:rStyle w:val="StyleUnderline"/>
          <w:highlight w:val="cyan"/>
        </w:rPr>
        <w:t xml:space="preserve">, for </w:t>
      </w:r>
      <w:r w:rsidRPr="0043509F">
        <w:rPr>
          <w:rStyle w:val="Emphasis"/>
          <w:highlight w:val="cyan"/>
        </w:rPr>
        <w:t>revolutionary tech</w:t>
      </w:r>
      <w:r w:rsidRPr="0076163B">
        <w:rPr>
          <w:rStyle w:val="Emphasis"/>
        </w:rPr>
        <w:t>nologies</w:t>
      </w:r>
      <w:r w:rsidRPr="0076163B">
        <w:rPr>
          <w:rStyle w:val="StyleUnderline"/>
        </w:rPr>
        <w:t xml:space="preserve"> to </w:t>
      </w:r>
      <w:r w:rsidRPr="0076163B">
        <w:rPr>
          <w:rStyle w:val="Emphasis"/>
        </w:rPr>
        <w:t>entirely transform</w:t>
      </w:r>
      <w:r w:rsidRPr="0076163B">
        <w:rPr>
          <w:rStyle w:val="StyleUnderline"/>
        </w:rPr>
        <w:t xml:space="preserve"> these tasks</w:t>
      </w:r>
      <w:r w:rsidRPr="009C6FBD">
        <w:rPr>
          <w:sz w:val="16"/>
        </w:rPr>
        <w:t>.</w:t>
      </w:r>
    </w:p>
    <w:p w14:paraId="1F2F2AD1" w14:textId="77777777" w:rsidR="00DD6A8F" w:rsidRDefault="00DD6A8F" w:rsidP="00DD6A8F">
      <w:pPr>
        <w:pStyle w:val="Heading3"/>
      </w:pPr>
      <w:r>
        <w:t>Perm: Do Both---Coase Theorem---2NC</w:t>
      </w:r>
    </w:p>
    <w:p w14:paraId="6F8A4F58" w14:textId="77777777" w:rsidR="00DD6A8F" w:rsidRPr="00F727C3" w:rsidRDefault="00DD6A8F" w:rsidP="00DD6A8F">
      <w:pPr>
        <w:pStyle w:val="Heading4"/>
      </w:pPr>
      <w:r w:rsidRPr="00F727C3">
        <w:t xml:space="preserve">Coase theorem proves that the perm is worse </w:t>
      </w:r>
    </w:p>
    <w:p w14:paraId="2812D563" w14:textId="77777777" w:rsidR="00DD6A8F" w:rsidRPr="00A14EB7" w:rsidRDefault="00DD6A8F" w:rsidP="00DD6A8F">
      <w:proofErr w:type="spellStart"/>
      <w:r w:rsidRPr="0001312B">
        <w:rPr>
          <w:rFonts w:eastAsiaTheme="majorEastAsia" w:cstheme="majorBidi"/>
          <w:b/>
          <w:iCs/>
          <w:sz w:val="26"/>
        </w:rPr>
        <w:t>Bauler</w:t>
      </w:r>
      <w:proofErr w:type="spellEnd"/>
      <w:r w:rsidRPr="0001312B">
        <w:rPr>
          <w:rFonts w:eastAsiaTheme="majorEastAsia" w:cstheme="majorBidi"/>
          <w:b/>
          <w:iCs/>
          <w:sz w:val="26"/>
        </w:rPr>
        <w:t xml:space="preserve"> 15</w:t>
      </w:r>
      <w:r>
        <w:rPr>
          <w:i/>
          <w:iCs/>
        </w:rPr>
        <w:t xml:space="preserve"> </w:t>
      </w:r>
      <w:r w:rsidRPr="00DA76DE">
        <w:rPr>
          <w:i/>
          <w:iCs/>
        </w:rPr>
        <w:t xml:space="preserve">Tom </w:t>
      </w:r>
      <w:proofErr w:type="spellStart"/>
      <w:r w:rsidRPr="00DA76DE">
        <w:rPr>
          <w:i/>
          <w:iCs/>
        </w:rPr>
        <w:t>Bauler</w:t>
      </w:r>
      <w:proofErr w:type="spellEnd"/>
      <w:r w:rsidRPr="00DA76DE">
        <w:rPr>
          <w:i/>
          <w:iCs/>
        </w:rPr>
        <w:t>.</w:t>
      </w:r>
      <w:r>
        <w:t xml:space="preserve"> </w:t>
      </w:r>
      <w:r w:rsidRPr="00DA76DE">
        <w:rPr>
          <w:b/>
          <w:bCs/>
        </w:rPr>
        <w:t>EJOLT glossary editors:</w:t>
      </w:r>
      <w:r>
        <w:rPr>
          <w:i/>
          <w:iCs/>
        </w:rPr>
        <w:t xml:space="preserve"> </w:t>
      </w:r>
      <w:r w:rsidRPr="00DA76DE">
        <w:rPr>
          <w:i/>
          <w:iCs/>
        </w:rPr>
        <w:t xml:space="preserve">Hali Healy, Sylvia </w:t>
      </w:r>
      <w:proofErr w:type="spellStart"/>
      <w:r w:rsidRPr="00DA76DE">
        <w:rPr>
          <w:i/>
          <w:iCs/>
        </w:rPr>
        <w:t>Lorek</w:t>
      </w:r>
      <w:proofErr w:type="spellEnd"/>
      <w:r w:rsidRPr="00DA76DE">
        <w:rPr>
          <w:i/>
          <w:iCs/>
        </w:rPr>
        <w:t xml:space="preserve"> and Beatriz Rodríguez-</w:t>
      </w:r>
      <w:proofErr w:type="spellStart"/>
      <w:r w:rsidRPr="00DA76DE">
        <w:rPr>
          <w:i/>
          <w:iCs/>
        </w:rPr>
        <w:t>Labajos</w:t>
      </w:r>
      <w:proofErr w:type="spellEnd"/>
      <w:r w:rsidRPr="00DA76DE">
        <w:rPr>
          <w:i/>
          <w:iCs/>
        </w:rPr>
        <w:t>.</w:t>
      </w:r>
      <w:r>
        <w:t xml:space="preserve"> </w:t>
      </w:r>
      <w:r w:rsidRPr="00A14EB7">
        <w:t>, "</w:t>
      </w:r>
      <w:proofErr w:type="spellStart"/>
      <w:r w:rsidRPr="00A14EB7">
        <w:t>Coasian</w:t>
      </w:r>
      <w:proofErr w:type="spellEnd"/>
      <w:r w:rsidRPr="00A14EB7">
        <w:t xml:space="preserve"> bargaining," , http://www.ejolt.org/2015/09/coasian-bargaining-2/</w:t>
      </w:r>
    </w:p>
    <w:p w14:paraId="7590F886" w14:textId="77777777" w:rsidR="00DD6A8F" w:rsidRPr="00A14EB7" w:rsidRDefault="00DD6A8F" w:rsidP="00DD6A8F">
      <w:pPr>
        <w:rPr>
          <w:rStyle w:val="Emphasis"/>
        </w:rPr>
      </w:pPr>
      <w:proofErr w:type="spellStart"/>
      <w:r w:rsidRPr="00A14EB7">
        <w:t>Coasian</w:t>
      </w:r>
      <w:proofErr w:type="spellEnd"/>
      <w:r w:rsidRPr="00A14EB7">
        <w:t xml:space="preserve"> bargaining is based on the ideas of Ronald H. Coase who earned the 1991 Nobel Prize in economics ‘for his discovery and clarification of the significance of </w:t>
      </w:r>
      <w:hyperlink r:id="rId73" w:history="1">
        <w:r w:rsidRPr="00A14EB7">
          <w:rPr>
            <w:rStyle w:val="Hyperlink"/>
            <w:b/>
            <w:bCs/>
          </w:rPr>
          <w:t>transaction costs</w:t>
        </w:r>
      </w:hyperlink>
      <w:r w:rsidRPr="00A14EB7">
        <w:t> and property rights for the institutional structure and functioning of the economy’. In his article, </w:t>
      </w:r>
      <w:r w:rsidRPr="00A14EB7">
        <w:rPr>
          <w:i/>
          <w:iCs/>
        </w:rPr>
        <w:t>The Problem of Social Cost</w:t>
      </w:r>
      <w:r w:rsidRPr="00A14EB7">
        <w:t xml:space="preserve"> (1960), he proposes that </w:t>
      </w:r>
      <w:r w:rsidRPr="0043509F">
        <w:rPr>
          <w:rStyle w:val="Emphasis"/>
          <w:highlight w:val="cyan"/>
        </w:rPr>
        <w:t>well-defined property rights can overcome the problems of </w:t>
      </w:r>
      <w:hyperlink r:id="rId74" w:history="1">
        <w:r w:rsidRPr="0043509F">
          <w:rPr>
            <w:rStyle w:val="Emphasis"/>
            <w:highlight w:val="cyan"/>
          </w:rPr>
          <w:t>externalities</w:t>
        </w:r>
      </w:hyperlink>
      <w:r w:rsidRPr="00A14EB7">
        <w:t>, because many environmental problems arise from poorly defined, or a lack of, </w:t>
      </w:r>
      <w:hyperlink r:id="rId75" w:history="1">
        <w:r w:rsidRPr="00A14EB7">
          <w:rPr>
            <w:rStyle w:val="Hyperlink"/>
            <w:b/>
            <w:bCs/>
          </w:rPr>
          <w:t>property rights</w:t>
        </w:r>
      </w:hyperlink>
      <w:r w:rsidRPr="00A14EB7">
        <w:t xml:space="preserve">. Assuming that property rights are held by the polluter and that transaction costs are zero, </w:t>
      </w:r>
      <w:r w:rsidRPr="0043509F">
        <w:rPr>
          <w:rStyle w:val="Emphasis"/>
          <w:highlight w:val="cyan"/>
        </w:rPr>
        <w:t>the Coase theorem states that a polluter and a victim can reach a mutually beneficial bargain if the damage from pollution is higher than the polluter’s net return from the sale of the good generating the pollution.</w:t>
      </w:r>
      <w:r w:rsidRPr="00A14EB7">
        <w:t xml:space="preserve"> In this case</w:t>
      </w:r>
      <w:r w:rsidRPr="0043509F">
        <w:rPr>
          <w:rStyle w:val="Emphasis"/>
          <w:highlight w:val="cyan"/>
        </w:rPr>
        <w:t>, a payment from the affected party to the polluter would reduce the pollution.</w:t>
      </w:r>
    </w:p>
    <w:p w14:paraId="559B2A69" w14:textId="77777777" w:rsidR="00DD6A8F" w:rsidRPr="00A14EB7" w:rsidRDefault="00DD6A8F" w:rsidP="00DD6A8F">
      <w:r w:rsidRPr="00A14EB7">
        <w:t xml:space="preserve">Thus, the Coase theorem states that </w:t>
      </w:r>
      <w:r w:rsidRPr="0043509F">
        <w:rPr>
          <w:rStyle w:val="Emphasis"/>
          <w:highlight w:val="cyan"/>
        </w:rPr>
        <w:t>the most efficient solution to resolving interdependent uses of the environment</w:t>
      </w:r>
      <w:r w:rsidRPr="00A14EB7">
        <w:t>, including pollution cases</w:t>
      </w:r>
      <w:r w:rsidRPr="0043509F">
        <w:rPr>
          <w:rStyle w:val="Emphasis"/>
          <w:highlight w:val="cyan"/>
        </w:rPr>
        <w:t>, is a bargaining process among relevant property holders.</w:t>
      </w:r>
      <w:r w:rsidRPr="00A14EB7">
        <w:t xml:space="preserve"> If property rights are given to polluters, victims can pay them not to pollute, creating a market-like solution akin to a scheme for payments for </w:t>
      </w:r>
      <w:hyperlink r:id="rId76" w:history="1">
        <w:r w:rsidRPr="00A14EB7">
          <w:rPr>
            <w:rStyle w:val="Hyperlink"/>
            <w:b/>
            <w:bCs/>
          </w:rPr>
          <w:t>ecosystem services</w:t>
        </w:r>
      </w:hyperlink>
      <w:r w:rsidRPr="00A14EB7">
        <w:t>. Alternatively, if property rights are given to the victims, the polluters may compensate the victim or buy the right to pollute. Thus, the cost of the negotiated outcome is shared between the parties without any external intervention. If transaction costs are minimal, the resulting allocation of resources will be efficient (that is, the resource will be dedicated to its highest valued use) regardless of the initial allocation of property rights. The creation of a market in the Coase solution internalizes externalities; however, it does not necessarily bring pollution to a zero level. In addition, obviously it cannot be applied to externalities affecting future generations or other species.</w:t>
      </w:r>
    </w:p>
    <w:p w14:paraId="3CB6D031" w14:textId="77777777" w:rsidR="00DD6A8F" w:rsidRPr="00A14EB7" w:rsidRDefault="00DD6A8F" w:rsidP="00DD6A8F">
      <w:r w:rsidRPr="00A14EB7">
        <w:t>As an example, consider a chemicals factory producing useful products but also polluting smoke. If the initial legal framework gives people the right to breathe clean air, they could make the factory produce less or nothing at all. However, assume that the factory is willing to pay up to USD 5 per unit for the right to pollute enough to produce its output. If this amount is considered of greater value than that of clean air, people will take the money and put up with (the economically optimal level of) pollution. On the other hand, if the right to pollute lies with the firm, people can bribe the firm to pollute less.</w:t>
      </w:r>
    </w:p>
    <w:p w14:paraId="4C5DBDAB" w14:textId="77777777" w:rsidR="00DD6A8F" w:rsidRDefault="00DD6A8F" w:rsidP="00DD6A8F">
      <w:r w:rsidRPr="00A14EB7">
        <w:t xml:space="preserve">The </w:t>
      </w:r>
      <w:proofErr w:type="spellStart"/>
      <w:r w:rsidRPr="00A14EB7">
        <w:t>Coasian</w:t>
      </w:r>
      <w:proofErr w:type="spellEnd"/>
      <w:r w:rsidRPr="00A14EB7">
        <w:t xml:space="preserve"> bargaining approach is an attractive one to some: </w:t>
      </w:r>
      <w:r w:rsidRPr="0043509F">
        <w:rPr>
          <w:rStyle w:val="Emphasis"/>
          <w:highlight w:val="cyan"/>
        </w:rPr>
        <w:t>an economy may be able to achieve Pareto-efficient resource allocation</w:t>
      </w:r>
      <w:r w:rsidRPr="00A14EB7">
        <w:t xml:space="preserve"> (that is, no individuals can be made better off without making someone else worse off) without pervasive government regulation. Moreover, </w:t>
      </w:r>
      <w:proofErr w:type="spellStart"/>
      <w:r w:rsidRPr="00A14EB7">
        <w:t>Coasian</w:t>
      </w:r>
      <w:proofErr w:type="spellEnd"/>
      <w:r w:rsidRPr="00A14EB7">
        <w:t xml:space="preserve"> bargaining solutions can be particularly interesting for international externalities, since there is no supranational environmental protection agency with the necessary authority to impose abatement directives or pollution taxes.</w:t>
      </w:r>
    </w:p>
    <w:p w14:paraId="4342291B" w14:textId="77777777" w:rsidR="00DD6A8F" w:rsidRDefault="00DD6A8F" w:rsidP="00DD6A8F">
      <w:pPr>
        <w:pStyle w:val="Heading3"/>
      </w:pPr>
      <w:r>
        <w:t>Perm: Do Both---Precedent---2NC</w:t>
      </w:r>
    </w:p>
    <w:p w14:paraId="5C2FBE6F" w14:textId="77777777" w:rsidR="00DD6A8F" w:rsidRPr="00B1208E" w:rsidRDefault="00DD6A8F" w:rsidP="00DD6A8F">
      <w:pPr>
        <w:pStyle w:val="Heading4"/>
      </w:pPr>
      <w:r>
        <w:t xml:space="preserve">The perm </w:t>
      </w:r>
      <w:proofErr w:type="gramStart"/>
      <w:r>
        <w:t>opens up</w:t>
      </w:r>
      <w:proofErr w:type="gramEnd"/>
      <w:r>
        <w:t xml:space="preserve"> an exemption that can be applied in future cases to regulate water, and hurts water company profits, leading to higher prices</w:t>
      </w:r>
    </w:p>
    <w:p w14:paraId="2EA9890F" w14:textId="77777777" w:rsidR="00DD6A8F" w:rsidRPr="00B1208E" w:rsidRDefault="00DD6A8F" w:rsidP="00DD6A8F">
      <w:r w:rsidRPr="00B1208E">
        <w:rPr>
          <w:rFonts w:eastAsiaTheme="majorEastAsia" w:cstheme="majorBidi"/>
          <w:b/>
          <w:iCs/>
          <w:sz w:val="26"/>
        </w:rPr>
        <w:t>Taylor 17</w:t>
      </w:r>
      <w:r>
        <w:t xml:space="preserve"> </w:t>
      </w:r>
      <w:r w:rsidRPr="00B1208E">
        <w:t xml:space="preserve">Michael Taylor, 3-26-2017, "How </w:t>
      </w:r>
      <w:r w:rsidRPr="0043509F">
        <w:rPr>
          <w:rStyle w:val="Emphasis"/>
          <w:highlight w:val="cyan"/>
        </w:rPr>
        <w:t>the government can take your land without paying</w:t>
      </w:r>
      <w:r w:rsidRPr="00B1208E">
        <w:t>," Houston Chronicle, </w:t>
      </w:r>
      <w:hyperlink r:id="rId77" w:history="1">
        <w:r w:rsidRPr="00B1208E">
          <w:rPr>
            <w:rStyle w:val="Hyperlink"/>
          </w:rPr>
          <w:t>https://www.houstonchronicle.com/business/article/How-the-government-can-take-your-land-without-11027138.php</w:t>
        </w:r>
      </w:hyperlink>
      <w:r>
        <w:t xml:space="preserve"> </w:t>
      </w:r>
      <w:r w:rsidRPr="00B1208E">
        <w:t>Michael Taylor is the author of </w:t>
      </w:r>
      <w:hyperlink r:id="rId78" w:tgtFrame="_blank" w:history="1">
        <w:r w:rsidRPr="00B1208E">
          <w:rPr>
            <w:rStyle w:val="Hyperlink"/>
            <w:i/>
            <w:iCs/>
          </w:rPr>
          <w:t>The Financial Rules for New College Graduates: Invest Before Paying Off Debt and Other Tips Your Professor Didn’t Teach You</w:t>
        </w:r>
      </w:hyperlink>
      <w:r w:rsidRPr="00B1208E">
        <w:t>. Through his “Smart Money” column, and blog </w:t>
      </w:r>
      <w:hyperlink r:id="rId79" w:tgtFrame="_blank" w:history="1">
        <w:r w:rsidRPr="00B1208E">
          <w:rPr>
            <w:rStyle w:val="Hyperlink"/>
          </w:rPr>
          <w:t>www.bankers-anonymous.com</w:t>
        </w:r>
      </w:hyperlink>
      <w:r w:rsidRPr="00B1208E">
        <w:t>, he pursues the mission of making complex financial topics simple.</w:t>
      </w:r>
    </w:p>
    <w:p w14:paraId="38FBCB08" w14:textId="77777777" w:rsidR="00DD6A8F" w:rsidRPr="00B1208E" w:rsidRDefault="00DD6A8F" w:rsidP="00DD6A8F">
      <w:r w:rsidRPr="00B1208E">
        <w:t>A weird thing happened to me recently that prompted thoughts on real estate investing, "eminent domain" and big gubmint, a.k.a. big government.</w:t>
      </w:r>
    </w:p>
    <w:p w14:paraId="2EA8CFCB" w14:textId="77777777" w:rsidR="00DD6A8F" w:rsidRPr="00B1208E" w:rsidRDefault="00DD6A8F" w:rsidP="00DD6A8F">
      <w:r w:rsidRPr="00B1208E">
        <w:t xml:space="preserve">I (re-)learned that what you don't know might hurt you, </w:t>
      </w:r>
      <w:proofErr w:type="gramStart"/>
      <w:r w:rsidRPr="00B1208E">
        <w:t>and also</w:t>
      </w:r>
      <w:proofErr w:type="gramEnd"/>
      <w:r w:rsidRPr="00B1208E">
        <w:t xml:space="preserve"> what you think you know about your constitutional rights might not be true.</w:t>
      </w:r>
    </w:p>
    <w:p w14:paraId="1D386914" w14:textId="77777777" w:rsidR="00DD6A8F" w:rsidRPr="00B1208E" w:rsidRDefault="00DD6A8F" w:rsidP="00DD6A8F">
      <w:r w:rsidRPr="00B1208E">
        <w:t>Through a series of unfortunate events, I became a one-fifth owner in a parcel of agricultural land in Southeast Bexar County, Texas. I've been trying to sell it ever since. I have areas of investment expertise, but real estate development isn't one of them. Which is probably why I found myself in this awkward spot.</w:t>
      </w:r>
    </w:p>
    <w:p w14:paraId="1823DEF0" w14:textId="77777777" w:rsidR="00DD6A8F" w:rsidRPr="00B1208E" w:rsidRDefault="00DD6A8F" w:rsidP="00DD6A8F">
      <w:r w:rsidRPr="00B1208E">
        <w:t>Last fall I learned from our real estate agent that a 50-acre parcel of which I am a part-owner has a planned "major thoroughfare" running through the middle of it.</w:t>
      </w:r>
    </w:p>
    <w:p w14:paraId="332C5948" w14:textId="77777777" w:rsidR="00DD6A8F" w:rsidRPr="00B1208E" w:rsidRDefault="00DD6A8F" w:rsidP="00DD6A8F">
      <w:pPr>
        <w:rPr>
          <w:rStyle w:val="Emphasis"/>
        </w:rPr>
      </w:pPr>
      <w:r w:rsidRPr="00B1208E">
        <w:t xml:space="preserve">My agent sent me the city parcel map, and yup, there's a bright yellow line cutting right through our property. </w:t>
      </w:r>
      <w:r w:rsidRPr="0043509F">
        <w:rPr>
          <w:rStyle w:val="Emphasis"/>
          <w:highlight w:val="cyan"/>
        </w:rPr>
        <w:t xml:space="preserve">As owners we can't build on that. Any development done on the property has to make way for a future, theoretical, </w:t>
      </w:r>
      <w:proofErr w:type="gramStart"/>
      <w:r w:rsidRPr="0043509F">
        <w:rPr>
          <w:rStyle w:val="Emphasis"/>
          <w:highlight w:val="cyan"/>
        </w:rPr>
        <w:t>120-foot wide</w:t>
      </w:r>
      <w:proofErr w:type="gramEnd"/>
      <w:r w:rsidRPr="0043509F">
        <w:rPr>
          <w:rStyle w:val="Emphasis"/>
          <w:highlight w:val="cyan"/>
        </w:rPr>
        <w:t xml:space="preserve"> road right down the middle.</w:t>
      </w:r>
    </w:p>
    <w:p w14:paraId="4769EC8F" w14:textId="77777777" w:rsidR="00DD6A8F" w:rsidRPr="00B1208E" w:rsidRDefault="00DD6A8F" w:rsidP="00DD6A8F">
      <w:r w:rsidRPr="00B1208E">
        <w:rPr>
          <w:b/>
          <w:bCs/>
        </w:rPr>
        <w:t>Theoretical highways</w:t>
      </w:r>
    </w:p>
    <w:p w14:paraId="45A4F5C7" w14:textId="77777777" w:rsidR="00DD6A8F" w:rsidRPr="00B1208E" w:rsidRDefault="00DD6A8F" w:rsidP="00DD6A8F">
      <w:r w:rsidRPr="00B1208E">
        <w:t xml:space="preserve">Art Reinhardt, an assistant director of transportation for the city of San Antonio, explained to me that in 1978 – and then periodically updated afterward - </w:t>
      </w:r>
      <w:r w:rsidRPr="0043509F">
        <w:rPr>
          <w:rStyle w:val="Emphasis"/>
          <w:highlight w:val="cyan"/>
        </w:rPr>
        <w:t>the city mapped out future theoretical roads, to account for growth</w:t>
      </w:r>
      <w:r w:rsidRPr="00B1208E">
        <w:t>.</w:t>
      </w:r>
    </w:p>
    <w:p w14:paraId="6475A63D" w14:textId="77777777" w:rsidR="00DD6A8F" w:rsidRPr="00B1208E" w:rsidRDefault="00DD6A8F" w:rsidP="00DD6A8F">
      <w:r w:rsidRPr="00B1208E">
        <w:t>The long-planned major thoroughfare is not built yet and might not be built for decades, or even built at all, ever. But in the meantime, we can't use that land for anything except a road.</w:t>
      </w:r>
    </w:p>
    <w:p w14:paraId="10774EED" w14:textId="77777777" w:rsidR="00DD6A8F" w:rsidRPr="00B1208E" w:rsidRDefault="00DD6A8F" w:rsidP="00DD6A8F">
      <w:r w:rsidRPr="00B1208E">
        <w:t>All-in, the as-yet non-existent "major thoroughfare" will take about 5 acres out of the parcel and make it unavailable for building. Multiply those 5 acres times the cost per acre, and we're talking about real money lost by myself and my fellow owners.</w:t>
      </w:r>
    </w:p>
    <w:p w14:paraId="4C1B88A1" w14:textId="77777777" w:rsidR="00DD6A8F" w:rsidRPr="00B1208E" w:rsidRDefault="00DD6A8F" w:rsidP="00DD6A8F">
      <w:r w:rsidRPr="00B1208E">
        <w:rPr>
          <w:b/>
          <w:bCs/>
        </w:rPr>
        <w:t>Constitutional shield</w:t>
      </w:r>
    </w:p>
    <w:p w14:paraId="57555A9C" w14:textId="77777777" w:rsidR="00DD6A8F" w:rsidRPr="00B1208E" w:rsidRDefault="00DD6A8F" w:rsidP="00DD6A8F">
      <w:r w:rsidRPr="00B1208E">
        <w:t>At first, I thought the carved-out 5 acres would be no big deal. Because, well, I'm an American. And I was flipping through my copy of the U.S. Constitution, as one does in one's free time, and I reread Article V of the Bill of Rights: "Nor shall any person … be deprived of life, liberty, or property, without due process of law; nor shall private property be taken for public use, without just compensation."</w:t>
      </w:r>
    </w:p>
    <w:p w14:paraId="0081EF83" w14:textId="77777777" w:rsidR="00DD6A8F" w:rsidRPr="00B1208E" w:rsidRDefault="00DD6A8F" w:rsidP="00DD6A8F">
      <w:r w:rsidRPr="00B1208E">
        <w:t>This amendment is the basis for limitations on any government - city, state or federal - claiming "eminent domain" over private property, taking it for public use without paying the private property owner for that taking.</w:t>
      </w:r>
    </w:p>
    <w:p w14:paraId="13CE2A17" w14:textId="77777777" w:rsidR="00DD6A8F" w:rsidRPr="00B1208E" w:rsidRDefault="00DD6A8F" w:rsidP="00DD6A8F">
      <w:r w:rsidRPr="00B1208E">
        <w:t>So, no problem, I thought, the city of San Antonio will certainly pay us for that public use, right? I mean, I read it right there in the Fifth Amendment of the U.S. Constitution. So, cool, I'm good.</w:t>
      </w:r>
    </w:p>
    <w:p w14:paraId="6731825B" w14:textId="77777777" w:rsidR="00DD6A8F" w:rsidRPr="00B1208E" w:rsidRDefault="00DD6A8F" w:rsidP="00DD6A8F">
      <w:r w:rsidRPr="00B1208E">
        <w:t>That's when I called city officials to test my theory.</w:t>
      </w:r>
    </w:p>
    <w:p w14:paraId="7162C5C5" w14:textId="77777777" w:rsidR="00DD6A8F" w:rsidRPr="00B1208E" w:rsidRDefault="00DD6A8F" w:rsidP="00DD6A8F">
      <w:r w:rsidRPr="00B1208E">
        <w:t xml:space="preserve">Nope. </w:t>
      </w:r>
      <w:r w:rsidRPr="0043509F">
        <w:rPr>
          <w:rStyle w:val="Emphasis"/>
          <w:highlight w:val="cyan"/>
        </w:rPr>
        <w:t>There will be no compensation.</w:t>
      </w:r>
      <w:r w:rsidRPr="00B1208E">
        <w:t xml:space="preserve"> I checked with multiple city officials familiar with this type of matter in the planning, transportation, and legal counsel's offices. None of them wanted to be identified because they weren't authorized to be quoted.</w:t>
      </w:r>
    </w:p>
    <w:p w14:paraId="7549FD84" w14:textId="77777777" w:rsidR="00DD6A8F" w:rsidRPr="00B1208E" w:rsidRDefault="00DD6A8F" w:rsidP="00DD6A8F">
      <w:r w:rsidRPr="00B1208E">
        <w:t>I further learned that even if an unbuilt (but planned) major thoroughfare exists, it won't show up in a title search, the typical due diligence real estate purchasers use to be certain they have full to ownership with no liens or counterclaims from anyone, like an unpaid creditor or previous owner.</w:t>
      </w:r>
    </w:p>
    <w:p w14:paraId="328FA0F9" w14:textId="77777777" w:rsidR="00DD6A8F" w:rsidRPr="00B1208E" w:rsidRDefault="00DD6A8F" w:rsidP="00DD6A8F">
      <w:r w:rsidRPr="00B1208E">
        <w:t>It seems the only practical way a buyer would know about this is through hiring a specialist attorney familiar with maps showing city plans for major thoroughfares. Something we clearly hadn't done.</w:t>
      </w:r>
    </w:p>
    <w:p w14:paraId="4B1F3936" w14:textId="77777777" w:rsidR="00DD6A8F" w:rsidRPr="00B1208E" w:rsidRDefault="00DD6A8F" w:rsidP="00DD6A8F">
      <w:r w:rsidRPr="00B1208E">
        <w:rPr>
          <w:b/>
          <w:bCs/>
        </w:rPr>
        <w:t>The particulars</w:t>
      </w:r>
    </w:p>
    <w:p w14:paraId="07E2B4C5" w14:textId="77777777" w:rsidR="00DD6A8F" w:rsidRPr="00B1208E" w:rsidRDefault="00DD6A8F" w:rsidP="00DD6A8F">
      <w:r w:rsidRPr="00B1208E">
        <w:t>I talked to San Antonio attorney David Denton, a specialist in eminent domain and governmental real estate issues. He helped walk me through the legal particulars that would define an "eminent domain" case versus a "tough luck, private property owner" case.</w:t>
      </w:r>
    </w:p>
    <w:p w14:paraId="1F3DAF7A" w14:textId="77777777" w:rsidR="00DD6A8F" w:rsidRPr="00B1208E" w:rsidRDefault="00DD6A8F" w:rsidP="00DD6A8F">
      <w:r w:rsidRPr="00B1208E">
        <w:rPr>
          <w:rStyle w:val="Emphasis"/>
          <w:b w:val="0"/>
          <w:bCs/>
        </w:rPr>
        <w:t>Cities and other</w:t>
      </w:r>
      <w:r w:rsidRPr="00B1208E">
        <w:rPr>
          <w:rStyle w:val="Emphasis"/>
        </w:rPr>
        <w:t xml:space="preserve"> </w:t>
      </w:r>
      <w:r w:rsidRPr="0043509F">
        <w:rPr>
          <w:rStyle w:val="Emphasis"/>
          <w:highlight w:val="cyan"/>
        </w:rPr>
        <w:t>government entities</w:t>
      </w:r>
      <w:r w:rsidRPr="00B1208E">
        <w:t xml:space="preserve"> </w:t>
      </w:r>
      <w:r w:rsidRPr="00B1208E">
        <w:rPr>
          <w:u w:val="single"/>
        </w:rPr>
        <w:t xml:space="preserve">obviously </w:t>
      </w:r>
      <w:r w:rsidRPr="0043509F">
        <w:rPr>
          <w:b/>
          <w:bCs/>
          <w:highlight w:val="cyan"/>
          <w:u w:val="single"/>
        </w:rPr>
        <w:t>have</w:t>
      </w:r>
      <w:r w:rsidRPr="00B1208E">
        <w:rPr>
          <w:u w:val="single"/>
        </w:rPr>
        <w:t xml:space="preserve"> rights and </w:t>
      </w:r>
      <w:r w:rsidRPr="0043509F">
        <w:rPr>
          <w:b/>
          <w:bCs/>
          <w:highlight w:val="cyan"/>
          <w:u w:val="single"/>
        </w:rPr>
        <w:t xml:space="preserve">the need to restrict private usage through zoning, parcel platting, infrastructure requirements and </w:t>
      </w:r>
      <w:r w:rsidRPr="0043509F">
        <w:rPr>
          <w:rStyle w:val="Emphasis"/>
          <w:highlight w:val="cyan"/>
        </w:rPr>
        <w:t xml:space="preserve">transportation. These are </w:t>
      </w:r>
      <w:r w:rsidRPr="00B1208E">
        <w:rPr>
          <w:rStyle w:val="Emphasis"/>
          <w:b w:val="0"/>
          <w:bCs/>
        </w:rPr>
        <w:t>considered</w:t>
      </w:r>
      <w:r w:rsidRPr="00B1208E">
        <w:rPr>
          <w:rStyle w:val="Emphasis"/>
        </w:rPr>
        <w:t xml:space="preserve"> </w:t>
      </w:r>
      <w:r w:rsidRPr="0043509F">
        <w:rPr>
          <w:rStyle w:val="Emphasis"/>
          <w:highlight w:val="cyan"/>
        </w:rPr>
        <w:t>"exactions</w:t>
      </w:r>
      <w:r w:rsidRPr="00B1208E">
        <w:t>" imposed by a city government.</w:t>
      </w:r>
    </w:p>
    <w:p w14:paraId="1C81A0DB" w14:textId="77777777" w:rsidR="00DD6A8F" w:rsidRPr="00B1208E" w:rsidRDefault="00DD6A8F" w:rsidP="00DD6A8F">
      <w:pPr>
        <w:rPr>
          <w:rStyle w:val="Emphasis"/>
        </w:rPr>
      </w:pPr>
      <w:r w:rsidRPr="0043509F">
        <w:rPr>
          <w:rStyle w:val="Emphasis"/>
          <w:highlight w:val="cyan"/>
        </w:rPr>
        <w:t>An exaction</w:t>
      </w:r>
      <w:r w:rsidRPr="00B1208E">
        <w:t xml:space="preserve">, in real estate law, </w:t>
      </w:r>
      <w:r w:rsidRPr="0043509F">
        <w:rPr>
          <w:rStyle w:val="Emphasis"/>
          <w:highlight w:val="cyan"/>
        </w:rPr>
        <w:t xml:space="preserve">is land, money or goods the government </w:t>
      </w:r>
      <w:proofErr w:type="gramStart"/>
      <w:r w:rsidRPr="0043509F">
        <w:rPr>
          <w:rStyle w:val="Emphasis"/>
          <w:highlight w:val="cyan"/>
        </w:rPr>
        <w:t>requires</w:t>
      </w:r>
      <w:proofErr w:type="gramEnd"/>
      <w:r w:rsidRPr="0043509F">
        <w:rPr>
          <w:rStyle w:val="Emphasis"/>
          <w:highlight w:val="cyan"/>
        </w:rPr>
        <w:t xml:space="preserve"> and the property owner has to provide as a condition to develop the land.</w:t>
      </w:r>
      <w:r w:rsidRPr="00B1208E">
        <w:t xml:space="preserve"> It's not considered a taking covered by eminent domain because - get this - </w:t>
      </w:r>
      <w:r w:rsidRPr="0043509F">
        <w:rPr>
          <w:rStyle w:val="Emphasis"/>
          <w:highlight w:val="cyan"/>
        </w:rPr>
        <w:t>it's treated as a negotiated deal. Except the property owner doesn't really have a choice, and the government holds all the cards.</w:t>
      </w:r>
    </w:p>
    <w:p w14:paraId="3404BA9D" w14:textId="77777777" w:rsidR="00DD6A8F" w:rsidRPr="00B1208E" w:rsidRDefault="00DD6A8F" w:rsidP="00DD6A8F">
      <w:r w:rsidRPr="00B1208E">
        <w:t xml:space="preserve">In legalese, qualifying for payment under eminent domain hinges on whether it's an "exaction" (a negotiated deal in which there is no cash compensation for the private </w:t>
      </w:r>
      <w:proofErr w:type="gramStart"/>
      <w:r w:rsidRPr="00B1208E">
        <w:t>land-owner</w:t>
      </w:r>
      <w:proofErr w:type="gramEnd"/>
      <w:r w:rsidRPr="00B1208E">
        <w:t>) or a "taking" (possible compensation for the private landowner).</w:t>
      </w:r>
    </w:p>
    <w:p w14:paraId="3477F6B2" w14:textId="77777777" w:rsidR="00DD6A8F" w:rsidRPr="00EB77C2" w:rsidRDefault="00DD6A8F" w:rsidP="00DD6A8F">
      <w:pPr>
        <w:rPr>
          <w:b/>
          <w:iCs/>
          <w:sz w:val="24"/>
          <w:u w:val="single"/>
          <w:bdr w:val="single" w:sz="8" w:space="0" w:color="auto"/>
        </w:rPr>
      </w:pPr>
      <w:r w:rsidRPr="00B1208E">
        <w:t xml:space="preserve">Exactions provide government cover for a variety of legitimate uses, including it seems, future theoretical road access. Denton also mentioned case law around the "proportionality" of the government's requirements. I understand that to mean that </w:t>
      </w:r>
      <w:r w:rsidRPr="00B1208E">
        <w:rPr>
          <w:rStyle w:val="Emphasis"/>
        </w:rPr>
        <w:t>if a higher proportion of a full property value was lost, it might start to resemble a taking, but my situation didn't rise to that level.</w:t>
      </w:r>
    </w:p>
    <w:p w14:paraId="793FE673" w14:textId="77777777" w:rsidR="00DD6A8F" w:rsidRDefault="00DD6A8F" w:rsidP="00DD6A8F">
      <w:pPr>
        <w:pStyle w:val="Heading3"/>
      </w:pPr>
      <w:r>
        <w:t>Perm: Do CP---2NC</w:t>
      </w:r>
    </w:p>
    <w:p w14:paraId="2378B72D" w14:textId="77777777" w:rsidR="00DD6A8F" w:rsidRPr="00052363" w:rsidRDefault="00DD6A8F" w:rsidP="00DD6A8F">
      <w:pPr>
        <w:pStyle w:val="Heading4"/>
      </w:pPr>
      <w:r>
        <w:t xml:space="preserve">Protection means recognizing a federal </w:t>
      </w:r>
      <w:r>
        <w:rPr>
          <w:u w:val="single"/>
        </w:rPr>
        <w:t>public trust</w:t>
      </w:r>
      <w:r>
        <w:t xml:space="preserve"> over water resources – it bars transfer of ownership or control </w:t>
      </w:r>
    </w:p>
    <w:p w14:paraId="6917F450" w14:textId="77777777" w:rsidR="00DD6A8F" w:rsidRDefault="00DD6A8F" w:rsidP="00DD6A8F">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t>
      </w:r>
      <w:proofErr w:type="spellStart"/>
      <w:r>
        <w:t>Waihole</w:t>
      </w:r>
      <w:proofErr w:type="spellEnd"/>
      <w:r>
        <w:t xml:space="preserve"> Ditch Combined Contested Case Hearing. No. 21309. Supreme Court of Hawai`i., 9 P.3d 409 (2000) https://www.courtlistener.com/opinion/2599675/in-re-water-use-permit-applications/</w:t>
      </w:r>
    </w:p>
    <w:p w14:paraId="57049F64" w14:textId="77777777" w:rsidR="00DD6A8F" w:rsidRDefault="00DD6A8F" w:rsidP="00DD6A8F">
      <w:r>
        <w:t>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w:t>
      </w:r>
    </w:p>
    <w:p w14:paraId="6763A29B" w14:textId="77777777" w:rsidR="00DD6A8F" w:rsidRDefault="00DD6A8F" w:rsidP="00DD6A8F">
      <w:r w:rsidRPr="00FF02AF">
        <w:rPr>
          <w:rStyle w:val="StyleUnderline"/>
        </w:rPr>
        <w:t>The mandate of "protection" coincides with the traditional notion of the public trust</w:t>
      </w:r>
      <w:r>
        <w:t xml:space="preserve"> developed </w:t>
      </w:r>
      <w:r w:rsidRPr="00FF02AF">
        <w:rPr>
          <w:rStyle w:val="StyleUnderline"/>
        </w:rPr>
        <w:t>with respect to</w:t>
      </w:r>
      <w:r>
        <w:t xml:space="preserve"> navigable and tidal </w:t>
      </w:r>
      <w:r w:rsidRPr="00FF02AF">
        <w:rPr>
          <w:rStyle w:val="StyleUnderline"/>
        </w:rPr>
        <w:t>water</w:t>
      </w:r>
      <w:r>
        <w:t xml:space="preserve">s. As commonly understood, </w:t>
      </w:r>
      <w:r w:rsidRPr="00FF02AF">
        <w:rPr>
          <w:rStyle w:val="StyleUnderline"/>
        </w:rPr>
        <w:t>the trust protects public waters and submerged lands against</w:t>
      </w:r>
      <w:r>
        <w:t xml:space="preserve"> irrevocable </w:t>
      </w:r>
      <w:r w:rsidRPr="00FF02AF">
        <w:rPr>
          <w:rStyle w:val="StyleUnderline"/>
        </w:rPr>
        <w:t>transfer to private parties</w:t>
      </w:r>
      <w:r>
        <w:t xml:space="preserve">, see, e.g., Illinois Central, supra, </w:t>
      </w:r>
      <w:r w:rsidRPr="00FF02AF">
        <w:rPr>
          <w:rStyle w:val="StyleUnderline"/>
        </w:rPr>
        <w:t>or "substantial impairment</w:t>
      </w:r>
      <w:r>
        <w:t xml:space="preserve">," whether </w:t>
      </w:r>
      <w:r w:rsidRPr="00FF02AF">
        <w:rPr>
          <w:rStyle w:val="StyleUnderline"/>
        </w:rPr>
        <w:t>for private or public purposes</w:t>
      </w:r>
      <w:r>
        <w:t xml:space="preserve">, see, e.g., State v. Public Serv. Comm'n, supra. In this jurisdiction, our decisions in McBryde and its progeny and the plain meaning and history of </w:t>
      </w:r>
      <w:r w:rsidRPr="00FF02AF">
        <w:rPr>
          <w:rStyle w:val="StyleUnderline"/>
        </w:rPr>
        <w:t>the term "</w:t>
      </w:r>
      <w:r w:rsidRPr="00335773">
        <w:rPr>
          <w:rStyle w:val="Emphasis"/>
        </w:rPr>
        <w:t>protection"</w:t>
      </w:r>
      <w:r>
        <w:t xml:space="preserve">[36] in article XI, section 1 and article XI, section 7 </w:t>
      </w:r>
      <w:r w:rsidRPr="00FF02AF">
        <w:rPr>
          <w:rStyle w:val="StyleUnderline"/>
        </w:rPr>
        <w:t xml:space="preserve">establish that the </w:t>
      </w:r>
      <w:r w:rsidRPr="00335773">
        <w:rPr>
          <w:rStyle w:val="Emphasis"/>
        </w:rPr>
        <w:t>state has a comparable duty</w:t>
      </w:r>
      <w:r w:rsidRPr="00FF02AF">
        <w:rPr>
          <w:rStyle w:val="StyleUnderline"/>
        </w:rPr>
        <w:t xml:space="preserve"> to ensure the continued availability and existence of its water resources for present and future generations</w:t>
      </w:r>
      <w:r>
        <w:t>.</w:t>
      </w:r>
    </w:p>
    <w:p w14:paraId="746207FF" w14:textId="77777777" w:rsidR="00DD6A8F" w:rsidRDefault="00DD6A8F" w:rsidP="00DD6A8F">
      <w:r>
        <w:t xml:space="preserve">In this jurisdiction, the water resources trust also encompasses a duty to promote the reasonable and beneficial use of water resources </w:t>
      </w:r>
      <w:proofErr w:type="gramStart"/>
      <w:r>
        <w:t>in order to</w:t>
      </w:r>
      <w:proofErr w:type="gramEnd"/>
      <w:r>
        <w:t xml:space="preserve"> maximize their social and economic benefits to the people of this state. Post-</w:t>
      </w:r>
      <w:proofErr w:type="spellStart"/>
      <w:r>
        <w:t>M</w:t>
      </w:r>
      <w:r>
        <w:rPr>
          <w:rFonts w:ascii="Leelawadee UI" w:hAnsi="Leelawadee UI" w:cs="Leelawadee UI"/>
        </w:rPr>
        <w:t>a</w:t>
      </w:r>
      <w:r>
        <w:t>hele</w:t>
      </w:r>
      <w:proofErr w:type="spellEnd"/>
      <w:r>
        <w:t xml:space="preserve"> </w:t>
      </w:r>
      <w:r w:rsidRPr="00FF02AF">
        <w:rPr>
          <w:rStyle w:val="StyleUnderline"/>
        </w:rPr>
        <w:t>water rights decisions ignored this duty, treating public water resources as a commodity reducible to absolute private ownership</w:t>
      </w:r>
      <w:r>
        <w:t xml:space="preserve">, such that "no limitation. . . existed or was supposed to exist to [the owner's] power to use the . . . waters as he saw fit," Hawaiian Commercial &amp; Sugar Co. v. Wailuku Sugar Co., 15 Haw. 675, 680 (1904). See </w:t>
      </w:r>
      <w:proofErr w:type="spellStart"/>
      <w:r>
        <w:t>Reppun</w:t>
      </w:r>
      <w:proofErr w:type="spellEnd"/>
      <w:r>
        <w:t>, 65 Haw. at 539-48, 656 P.2d at 63-69. Based on founding principles of the ancient Hawaiian system and present necessity, this court subsequently reasserted the dormant public interest in the equitable and maximum beneficial allocation of water resources. See id.; Robinson, 65 Haw. at 674-77, 658 P.2d at 310-12.</w:t>
      </w:r>
    </w:p>
    <w:p w14:paraId="6FD9ACDB" w14:textId="77777777" w:rsidR="00DD6A8F" w:rsidRDefault="00DD6A8F" w:rsidP="00DD6A8F">
      <w:r>
        <w:t xml:space="preserve">This state has adopted such principles in its constitution. The second clause of article XI, section 1 provides that the state "shall promote the development 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Pr>
          <w:rFonts w:ascii="Leelawadee UI" w:hAnsi="Leelawadee UI" w:cs="Leelawadee UI"/>
        </w:rPr>
        <w:t>ง</w:t>
      </w:r>
      <w:r>
        <w:t xml:space="preserve"> 2; N.M. Const. art. 16, </w:t>
      </w:r>
      <w:r>
        <w:rPr>
          <w:rFonts w:ascii="Leelawadee UI" w:hAnsi="Leelawadee UI" w:cs="Leelawadee UI"/>
        </w:rPr>
        <w:t>ง</w:t>
      </w:r>
      <w:r>
        <w:t xml:space="preserve"> 3; N.D. Cent. Code </w:t>
      </w:r>
      <w:r>
        <w:rPr>
          <w:rFonts w:ascii="Leelawadee UI" w:hAnsi="Leelawadee UI" w:cs="Leelawadee UI"/>
        </w:rPr>
        <w:t>ง</w:t>
      </w:r>
      <w: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Pr>
          <w:rFonts w:ascii="Leelawadee UI" w:hAnsi="Leelawadee UI" w:cs="Leelawadee UI"/>
        </w:rPr>
        <w:t>ง</w:t>
      </w:r>
      <w:r>
        <w:t xml:space="preserve"> 12.03(c)(2), at 114 (Robert E. Beck ed., 1991) [hereinafter Water Rights] (noting early *452 proscriptions against "nonuse" as "the perceived biggest waste of all"). But see id. </w:t>
      </w:r>
      <w:r>
        <w:rPr>
          <w:rFonts w:ascii="Leelawadee UI" w:hAnsi="Leelawadee UI" w:cs="Leelawadee UI"/>
        </w:rPr>
        <w:t>ง</w:t>
      </w:r>
      <w: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p w14:paraId="0CC94B11" w14:textId="77777777" w:rsidR="00DD6A8F" w:rsidRPr="00052363" w:rsidRDefault="00DD6A8F" w:rsidP="00DD6A8F">
      <w:pPr>
        <w:pStyle w:val="Heading4"/>
      </w:pPr>
      <w:r>
        <w:t xml:space="preserve">The ’public’ in the context of ‘its’ protection means </w:t>
      </w:r>
      <w:r>
        <w:rPr>
          <w:u w:val="single"/>
        </w:rPr>
        <w:t xml:space="preserve">the federal government </w:t>
      </w:r>
      <w:r>
        <w:t xml:space="preserve">– that means topical plans must </w:t>
      </w:r>
      <w:r w:rsidRPr="00052363">
        <w:t>increase</w:t>
      </w:r>
      <w:r>
        <w:t xml:space="preserve"> </w:t>
      </w:r>
      <w:r w:rsidRPr="00052363">
        <w:rPr>
          <w:u w:val="single"/>
        </w:rPr>
        <w:t>federal</w:t>
      </w:r>
      <w:r>
        <w:t xml:space="preserve"> authority over water and can’t cede control to other actors</w:t>
      </w:r>
    </w:p>
    <w:p w14:paraId="2151883F" w14:textId="77777777" w:rsidR="00DD6A8F" w:rsidRDefault="00DD6A8F" w:rsidP="00DD6A8F">
      <w:r>
        <w:t xml:space="preserve">Dan </w:t>
      </w:r>
      <w:r w:rsidRPr="003A3675">
        <w:rPr>
          <w:rStyle w:val="Style13ptBold"/>
        </w:rPr>
        <w:t>Bosch, 20</w:t>
      </w:r>
      <w:r>
        <w:t xml:space="preserve"> – Director of Regulatory Policy at the American Action Forum (“A CLEAR(ER) WOTUS?” 1/24, </w:t>
      </w:r>
      <w:hyperlink r:id="rId80" w:history="1">
        <w:r w:rsidRPr="00CA3491">
          <w:rPr>
            <w:rStyle w:val="Hyperlink"/>
          </w:rPr>
          <w:t>https://www.americanactionforum.org/insight/a-clearer-wotus/</w:t>
        </w:r>
      </w:hyperlink>
      <w:r>
        <w:t xml:space="preserve">  //DH</w:t>
      </w:r>
    </w:p>
    <w:p w14:paraId="4FE48DC9" w14:textId="77777777" w:rsidR="00DD6A8F" w:rsidRDefault="00DD6A8F" w:rsidP="00DD6A8F">
      <w:r w:rsidRPr="003F30EE">
        <w:rPr>
          <w:rStyle w:val="StyleUnderline"/>
        </w:rPr>
        <w:t>The federal government issued its latest attempt to</w:t>
      </w:r>
      <w:r>
        <w:t xml:space="preserve"> clearly </w:t>
      </w:r>
      <w:r w:rsidRPr="003F30EE">
        <w:rPr>
          <w:rStyle w:val="StyleUnderline"/>
        </w:rPr>
        <w:t>define the Waters of the United States</w:t>
      </w:r>
      <w:r>
        <w:t xml:space="preserve"> (WOTUS), </w:t>
      </w:r>
      <w:r w:rsidRPr="003F30EE">
        <w:rPr>
          <w:rStyle w:val="Emphasis"/>
        </w:rPr>
        <w:t>limiting federal authority</w:t>
      </w:r>
      <w:r>
        <w:t xml:space="preserve"> to align more closely with the statutory language of the Clean Water Act (CWA). The definition of WOTUS is important because it determines where the federal government can prohibit or require permits for certain discharges or activities — rules that can have an enormous economic impact on agricultural and land development industries. While the rule creates relatively more certainty over the definition, a perfectly clear regulatory definition of WOTUS is ultimately unattainable.</w:t>
      </w:r>
    </w:p>
    <w:p w14:paraId="0E203B01" w14:textId="77777777" w:rsidR="00DD6A8F" w:rsidRDefault="00DD6A8F" w:rsidP="00DD6A8F">
      <w:r>
        <w:t>In the CWA, Congress directed the Environmental Protection Agency and the U.S. Army Corps of Engineers (the agencies), to define the term WOTUS, with the mission of protecting the navigable waters of the United States. While the new definition created by the agencies’ final rule adds some clarity by limiting the federal government’s authority, it does not clearly delineate every possible resource that could fall under federal authority. Many determinations will still have to be made on a case-by-case basis due to many inherent natural factors. No definition could comprehensively incorporate those factors.</w:t>
      </w:r>
    </w:p>
    <w:p w14:paraId="058446D2" w14:textId="77777777" w:rsidR="00DD6A8F" w:rsidRDefault="00DD6A8F" w:rsidP="00DD6A8F">
      <w:r>
        <w:t>The fact that the definition has been the subject of litigation for decades demonstrates the difficulty in defining WOTUS. At issue has been clearly delineating which waters affect the downstream quality of navigable waters, as well as how far Congress intended the federal government’s reach to extend.</w:t>
      </w:r>
    </w:p>
    <w:p w14:paraId="3E9D9545" w14:textId="77777777" w:rsidR="00DD6A8F" w:rsidRDefault="00DD6A8F" w:rsidP="00DD6A8F">
      <w:r>
        <w:t xml:space="preserve">A 2015 Obama Administration rule expanded on a 1986 definition and rankled many for being over-reaching and unduly burdensome. A series of court decisions about the rule left a mess where the rule applied in some states, but not others. Upon entering office, President Trump directed the agencies to limit the scope of federal authority. The agencies did so in two steps: Last year they repealed the 2015 rule and reinstated the 1986 rule, and with this latest action, they narrowed their authority even further. Most important from a jurisdictional standpoint, the new final rule clearly specifies that one of the most burdensome aspects of the Obama-era rule — regulating ephemeral waters, </w:t>
      </w:r>
      <w:proofErr w:type="gramStart"/>
      <w:r>
        <w:t>i.e.</w:t>
      </w:r>
      <w:proofErr w:type="gramEnd"/>
      <w:r>
        <w:t xml:space="preserve"> those that flow only after heavy rainfalls — will not continue. This provision alone will be enough to satisfy many that saw the Obama rule as an overreach.</w:t>
      </w:r>
    </w:p>
    <w:p w14:paraId="3E744DA3" w14:textId="77777777" w:rsidR="00DD6A8F" w:rsidRDefault="00DD6A8F" w:rsidP="00DD6A8F">
      <w:r>
        <w:t>Aside from the inherent uncertainties of trying to define WOTUS, the rule is notable in two other respects. First, it is the third-largest deregulatory action of the Trump Administration in terms of present-value savings. The agencies estimate the rule will bring total savings of $3.2 billion, which will count toward the administration’s fiscal year 2020 regulatory budget savings target of $51.6 billion. The actual savings may be even larger. The agencies were only able to quantify savings from one (albeit large) program area under CWA jurisdiction.</w:t>
      </w:r>
    </w:p>
    <w:p w14:paraId="0ED32A54" w14:textId="77777777" w:rsidR="00DD6A8F" w:rsidRDefault="00DD6A8F" w:rsidP="00DD6A8F">
      <w:r>
        <w:t xml:space="preserve">Second, environmentalists are harshly criticizing the final rule. The most common </w:t>
      </w:r>
      <w:r w:rsidRPr="003F30EE">
        <w:rPr>
          <w:rStyle w:val="StyleUnderline"/>
        </w:rPr>
        <w:t>criticism of t</w:t>
      </w:r>
      <w:r w:rsidRPr="003A3675">
        <w:rPr>
          <w:rStyle w:val="StyleUnderline"/>
        </w:rPr>
        <w:t xml:space="preserve">he </w:t>
      </w:r>
      <w:r w:rsidRPr="003F30EE">
        <w:rPr>
          <w:rStyle w:val="StyleUnderline"/>
        </w:rPr>
        <w:t>rule is that</w:t>
      </w:r>
      <w:r>
        <w:t xml:space="preserve"> </w:t>
      </w:r>
      <w:r w:rsidRPr="003F30EE">
        <w:rPr>
          <w:rStyle w:val="StyleUnderline"/>
        </w:rPr>
        <w:t>it</w:t>
      </w:r>
      <w:r>
        <w:t xml:space="preserve"> </w:t>
      </w:r>
      <w:r w:rsidRPr="003A3675">
        <w:rPr>
          <w:rStyle w:val="StyleUnderline"/>
        </w:rPr>
        <w:t>substantially scales back federal “protection of” waters. When the changes are described this way, the term “protection of” implicitly means “authority over.</w:t>
      </w:r>
      <w:r>
        <w:t xml:space="preserve">” While the rule intentionally scales back federal authority, the waters that are no longer covered by the rule are still subject to state and local government regulation. State and local governments have no incentive to allow the degradation of their waters. Instead, they are better placed than the federal government to determine the relevant threats and, when necessary, the protective regulations needed. </w:t>
      </w:r>
      <w:r w:rsidRPr="003A3675">
        <w:rPr>
          <w:rStyle w:val="StyleUnderline"/>
        </w:rPr>
        <w:t>The agencies’ final rule allows state and local governments to find the appropriate protective balance.</w:t>
      </w:r>
      <w:r>
        <w:t xml:space="preserve"> Any assertion that the federal government’s lack of authority over certain waters means those waters are categorically unprotected is misplaced.</w:t>
      </w:r>
    </w:p>
    <w:p w14:paraId="560B9043" w14:textId="77777777" w:rsidR="00DD6A8F" w:rsidRDefault="00DD6A8F" w:rsidP="00DD6A8F">
      <w:r>
        <w:t>The Resource and Programmatic Assessment (RPA) that accompanies the final rule helps explain that federal authority is not equal to protection. In this document, the agencies explain the difficulties in determining the scope of resources covered by federal authority at any definition. As the RPA shows, federal experts over decades have been unable to determine the true federal scope because case-specific analysis of a resource is often needed to know if water there is covered. The challenge continues today despite technological advances. It is problematic, therefore, to criticize the level of protection offered by a rule when its full scope has never been known.</w:t>
      </w:r>
    </w:p>
    <w:p w14:paraId="14AA3994" w14:textId="77777777" w:rsidR="00DD6A8F" w:rsidRDefault="00DD6A8F" w:rsidP="00DD6A8F">
      <w:r>
        <w:t>The new definition of WOTUS achieves a major objective of the Trump Administration’s deregulatory agenda. While uncertainty about federal jurisdiction remains — and the expected lawsuits over the rule will only exacerbate that uncertainty — the agencies justifiably reduced federal authority and allowed states and local governments to protect many smaller waters, as they are in a better position to regulate appropriately.</w:t>
      </w:r>
    </w:p>
    <w:p w14:paraId="616F9112" w14:textId="77777777" w:rsidR="00DD6A8F" w:rsidRDefault="00DD6A8F" w:rsidP="00DD6A8F">
      <w:pPr>
        <w:pStyle w:val="Heading3"/>
      </w:pPr>
      <w:r>
        <w:t>Perm: Do CP---Its---2NC</w:t>
      </w:r>
    </w:p>
    <w:p w14:paraId="101D431F" w14:textId="77777777" w:rsidR="00DD6A8F" w:rsidRDefault="00DD6A8F" w:rsidP="00DD6A8F">
      <w:pPr>
        <w:pStyle w:val="Heading4"/>
      </w:pPr>
      <w:r>
        <w:t xml:space="preserve">“Its” is </w:t>
      </w:r>
      <w:r>
        <w:rPr>
          <w:u w:val="single"/>
        </w:rPr>
        <w:t>exclusively</w:t>
      </w:r>
      <w:r>
        <w:t xml:space="preserve"> the federal government. </w:t>
      </w:r>
    </w:p>
    <w:p w14:paraId="4DA4BF19" w14:textId="77777777" w:rsidR="00DD6A8F" w:rsidRDefault="00DD6A8F" w:rsidP="00DD6A8F">
      <w:proofErr w:type="spellStart"/>
      <w:r>
        <w:rPr>
          <w:rStyle w:val="Style13ptBold"/>
        </w:rPr>
        <w:t>Updegrave</w:t>
      </w:r>
      <w:proofErr w:type="spellEnd"/>
      <w:r>
        <w:rPr>
          <w:rStyle w:val="Style13ptBold"/>
        </w:rPr>
        <w:t xml:space="preserve"> ’91 </w:t>
      </w:r>
      <w:r w:rsidRPr="00510DF6">
        <w:t xml:space="preserve">[W.C.; August 19; Supreme Law.org, “Explanation of ZIP Code Address Purpose,” </w:t>
      </w:r>
      <w:hyperlink r:id="rId81" w:history="1">
        <w:r w:rsidRPr="00510DF6">
          <w:rPr>
            <w:rStyle w:val="Hyperlink"/>
          </w:rPr>
          <w:t>http://www.supremelaw.org/ref/zipcode/updegrav.htm</w:t>
        </w:r>
      </w:hyperlink>
      <w:r w:rsidRPr="00510DF6">
        <w:t>]</w:t>
      </w:r>
    </w:p>
    <w:p w14:paraId="4443FCD2" w14:textId="77777777" w:rsidR="00DD6A8F" w:rsidRDefault="00DD6A8F" w:rsidP="00DD6A8F">
      <w:pPr>
        <w:rPr>
          <w:sz w:val="16"/>
        </w:rPr>
      </w:pPr>
      <w:r w:rsidRPr="00510DF6">
        <w:rPr>
          <w:sz w:val="16"/>
        </w:rPr>
        <w:t xml:space="preserve">More specifically, looking at the map on page 11 of the National ZIP Code Directory, </w:t>
      </w:r>
      <w:proofErr w:type="gramStart"/>
      <w:r w:rsidRPr="00510DF6">
        <w:rPr>
          <w:sz w:val="16"/>
        </w:rPr>
        <w:t>e.g.</w:t>
      </w:r>
      <w:proofErr w:type="gramEnd"/>
      <w:r w:rsidRPr="00510DF6">
        <w:rPr>
          <w:sz w:val="16"/>
        </w:rPr>
        <w:t xml:space="preserve">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43509F">
        <w:rPr>
          <w:rStyle w:val="StyleUnderline"/>
          <w:highlight w:val="cyan"/>
        </w:rPr>
        <w:t xml:space="preserve">Note the </w:t>
      </w:r>
      <w:r w:rsidRPr="0043509F">
        <w:rPr>
          <w:rStyle w:val="Emphasis"/>
          <w:highlight w:val="cyan"/>
        </w:rPr>
        <w:t>singular</w:t>
      </w:r>
      <w:r w:rsidRPr="00510DF6">
        <w:rPr>
          <w:rStyle w:val="Emphasis"/>
        </w:rPr>
        <w:t xml:space="preserve"> possessive</w:t>
      </w:r>
      <w:r w:rsidRPr="00510DF6">
        <w:rPr>
          <w:rStyle w:val="StyleUnderline"/>
        </w:rPr>
        <w:t xml:space="preserve"> pronoun </w:t>
      </w:r>
      <w:r w:rsidRPr="0043509F">
        <w:rPr>
          <w:rStyle w:val="StyleUnderline"/>
          <w:highlight w:val="cyan"/>
        </w:rPr>
        <w:t>"</w:t>
      </w:r>
      <w:r w:rsidRPr="0043509F">
        <w:rPr>
          <w:rStyle w:val="Emphasis"/>
          <w:highlight w:val="cyan"/>
        </w:rPr>
        <w:t>its</w:t>
      </w:r>
      <w:r w:rsidRPr="0043509F">
        <w:rPr>
          <w:rStyle w:val="StyleUnderline"/>
          <w:highlight w:val="cyan"/>
        </w:rPr>
        <w:t>", not "</w:t>
      </w:r>
      <w:r w:rsidRPr="0043509F">
        <w:rPr>
          <w:rStyle w:val="Emphasis"/>
          <w:highlight w:val="cyan"/>
        </w:rPr>
        <w:t>their</w:t>
      </w:r>
      <w:r w:rsidRPr="0043509F">
        <w:rPr>
          <w:rStyle w:val="StyleUnderline"/>
          <w:highlight w:val="cyan"/>
        </w:rPr>
        <w:t>"</w:t>
      </w:r>
      <w:r w:rsidRPr="00510DF6">
        <w:rPr>
          <w:sz w:val="16"/>
        </w:rPr>
        <w:t xml:space="preserve">, therefore </w:t>
      </w:r>
      <w:r w:rsidRPr="0043509F">
        <w:rPr>
          <w:rStyle w:val="StyleUnderline"/>
          <w:highlight w:val="cyan"/>
        </w:rPr>
        <w:t>carrying</w:t>
      </w:r>
      <w:r w:rsidRPr="00510DF6">
        <w:rPr>
          <w:rStyle w:val="StyleUnderline"/>
        </w:rPr>
        <w:t xml:space="preserve"> the implication</w:t>
      </w:r>
      <w:r w:rsidRPr="00510DF6">
        <w:rPr>
          <w:sz w:val="16"/>
        </w:rPr>
        <w:t xml:space="preserve"> that </w:t>
      </w:r>
      <w:r w:rsidRPr="00510DF6">
        <w:rPr>
          <w:rStyle w:val="StyleUnderline"/>
        </w:rPr>
        <w:t xml:space="preserve">it relates to </w:t>
      </w:r>
      <w:r w:rsidRPr="0043509F">
        <w:rPr>
          <w:rStyle w:val="StyleUnderline"/>
          <w:highlight w:val="cyan"/>
        </w:rPr>
        <w:t>the "</w:t>
      </w:r>
      <w:r w:rsidRPr="0043509F">
        <w:rPr>
          <w:rStyle w:val="Emphasis"/>
          <w:highlight w:val="cyan"/>
        </w:rPr>
        <w:t>U</w:t>
      </w:r>
      <w:r w:rsidRPr="00510DF6">
        <w:rPr>
          <w:sz w:val="16"/>
        </w:rPr>
        <w:t xml:space="preserve">nited </w:t>
      </w:r>
      <w:r w:rsidRPr="0043509F">
        <w:rPr>
          <w:rStyle w:val="Emphasis"/>
          <w:highlight w:val="cyan"/>
        </w:rPr>
        <w:t>S</w:t>
      </w:r>
      <w:r w:rsidRPr="00510DF6">
        <w:rPr>
          <w:sz w:val="16"/>
        </w:rPr>
        <w:t xml:space="preserve">tates" as a corporation </w:t>
      </w:r>
      <w:r w:rsidRPr="00510DF6">
        <w:rPr>
          <w:rStyle w:val="StyleUnderline"/>
        </w:rPr>
        <w:t xml:space="preserve">domiciled in the </w:t>
      </w:r>
      <w:r w:rsidRPr="00510DF6">
        <w:rPr>
          <w:rStyle w:val="Emphasis"/>
        </w:rPr>
        <w:t>District of Columbia</w:t>
      </w:r>
      <w:r w:rsidRPr="00510DF6">
        <w:rPr>
          <w:rStyle w:val="StyleUnderline"/>
        </w:rPr>
        <w:t xml:space="preserve"> (</w:t>
      </w:r>
      <w:r w:rsidRPr="0043509F">
        <w:rPr>
          <w:rStyle w:val="StyleUnderline"/>
          <w:highlight w:val="cyan"/>
        </w:rPr>
        <w:t xml:space="preserve">in the </w:t>
      </w:r>
      <w:r w:rsidRPr="0043509F">
        <w:rPr>
          <w:rStyle w:val="Emphasis"/>
          <w:highlight w:val="cyan"/>
        </w:rPr>
        <w:t>singular</w:t>
      </w:r>
      <w:r w:rsidRPr="00510DF6">
        <w:rPr>
          <w:rStyle w:val="StyleUnderline"/>
        </w:rPr>
        <w:t xml:space="preserve"> sense)</w:t>
      </w:r>
      <w:r w:rsidRPr="00510DF6">
        <w:rPr>
          <w:sz w:val="16"/>
        </w:rPr>
        <w:t xml:space="preserve">, not in the sense of being the 50 States of the Union (in the plural sense). The map shows all the States of the Union, but it also shows D.C., Puerto </w:t>
      </w:r>
      <w:proofErr w:type="gramStart"/>
      <w:r w:rsidRPr="00510DF6">
        <w:rPr>
          <w:sz w:val="16"/>
        </w:rPr>
        <w:t>Rico</w:t>
      </w:r>
      <w:proofErr w:type="gramEnd"/>
      <w:r w:rsidRPr="00510DF6">
        <w:rPr>
          <w:sz w:val="16"/>
        </w:rPr>
        <w:t xml:space="preserve"> and the Virgin Islands, making the explanatory statement literally correct. </w:t>
      </w:r>
    </w:p>
    <w:p w14:paraId="7F46DCDA" w14:textId="77777777" w:rsidR="00DD6A8F" w:rsidRDefault="00DD6A8F" w:rsidP="00DD6A8F">
      <w:pPr>
        <w:pStyle w:val="Heading4"/>
      </w:pPr>
      <w:r>
        <w:t xml:space="preserve">That’s not ‘its’ protection---a </w:t>
      </w:r>
      <w:r>
        <w:rPr>
          <w:u w:val="single"/>
        </w:rPr>
        <w:t>singular exclusive</w:t>
      </w:r>
      <w:r>
        <w:t xml:space="preserve">, referring </w:t>
      </w:r>
      <w:r>
        <w:rPr>
          <w:u w:val="single"/>
        </w:rPr>
        <w:t>only</w:t>
      </w:r>
      <w:r>
        <w:t xml:space="preserve"> to the U.S.</w:t>
      </w:r>
    </w:p>
    <w:p w14:paraId="5C938BDB" w14:textId="77777777" w:rsidR="00DD6A8F" w:rsidRPr="00605A65" w:rsidRDefault="00DD6A8F" w:rsidP="00DD6A8F">
      <w:pPr>
        <w:rPr>
          <w:b/>
        </w:rPr>
      </w:pPr>
      <w:r w:rsidRPr="001E4A1C">
        <w:t xml:space="preserve">Douglas F. </w:t>
      </w:r>
      <w:r w:rsidRPr="001E4A1C">
        <w:rPr>
          <w:rStyle w:val="Style13ptBold"/>
        </w:rPr>
        <w:t>Brent 10</w:t>
      </w:r>
      <w:r w:rsidRPr="001E4A1C">
        <w:rPr>
          <w:b/>
        </w:rPr>
        <w:t>,</w:t>
      </w:r>
      <w:r w:rsidRPr="001E4A1C">
        <w:t xml:space="preserve"> Attorney, </w:t>
      </w:r>
      <w:r>
        <w:t>6/2/2010</w:t>
      </w:r>
      <w:r w:rsidRPr="001E4A1C">
        <w:t xml:space="preserve">, “Reply Brief on Threshold Issues of Cricket Communications, Inc.,” </w:t>
      </w:r>
      <w:r w:rsidRPr="00493F72">
        <w:t>http://psc.ky.gov/PSCSCF/2010%20cases/2010-00131/20100602_Crickets_Reply_Brief_on_Threshold_Issues.PDF</w:t>
      </w:r>
      <w:r w:rsidRPr="001E4A1C">
        <w:t xml:space="preserve"> </w:t>
      </w:r>
      <w:r w:rsidRPr="00493F72">
        <w:rPr>
          <w:bCs/>
        </w:rPr>
        <w:t>Italics in the original</w:t>
      </w:r>
    </w:p>
    <w:p w14:paraId="236949B8" w14:textId="77777777" w:rsidR="00DD6A8F" w:rsidRPr="00493F72" w:rsidRDefault="00DD6A8F" w:rsidP="00DD6A8F">
      <w:pPr>
        <w:rPr>
          <w:sz w:val="14"/>
        </w:rPr>
      </w:pPr>
      <w:r w:rsidRPr="00493F72">
        <w:rPr>
          <w:sz w:val="14"/>
        </w:rPr>
        <w:t xml:space="preserve">AT&amp;T also argues that Merger Commitment 7.4 only permits extension of “any given” interconnection agreement for a single </w:t>
      </w:r>
      <w:proofErr w:type="gramStart"/>
      <w:r w:rsidRPr="00493F72">
        <w:rPr>
          <w:sz w:val="14"/>
        </w:rPr>
        <w:t>three year</w:t>
      </w:r>
      <w:proofErr w:type="gramEnd"/>
      <w:r w:rsidRPr="00493F72">
        <w:rPr>
          <w:sz w:val="14"/>
        </w:rPr>
        <w:t xml:space="preserve"> term. AT&amp;T Brief at 12. Specifically, AT&amp;T asserts that because Cricket adopted the interconnection agreement between Sprint and AT&amp;T, which itself was extended, Cricket is precluded from extending the term of its agreement with AT&amp;T. Id</w:t>
      </w:r>
    </w:p>
    <w:p w14:paraId="193DE6AC" w14:textId="77777777" w:rsidR="00DD6A8F" w:rsidRPr="00493F72" w:rsidRDefault="00DD6A8F" w:rsidP="00DD6A8F">
      <w:pPr>
        <w:rPr>
          <w:sz w:val="14"/>
        </w:rPr>
      </w:pPr>
      <w:r w:rsidRPr="00493F72">
        <w:rPr>
          <w:sz w:val="14"/>
        </w:rPr>
        <w:t xml:space="preserve">This  argument relies  upon an inaccurate  assumption: that the agreement (contract) between Sprint and AT&amp;T, and the agreement (contract) between Cricket and AT&amp;T, are one and the same. In other words, to accept AT&amp;T’s argument the Commission must conclude that two separate contracts, </w:t>
      </w:r>
      <w:proofErr w:type="gramStart"/>
      <w:r w:rsidRPr="00493F72">
        <w:rPr>
          <w:sz w:val="14"/>
        </w:rPr>
        <w:t>i.e.</w:t>
      </w:r>
      <w:proofErr w:type="gramEnd"/>
      <w:r w:rsidRPr="00493F72">
        <w:rPr>
          <w:sz w:val="14"/>
        </w:rPr>
        <w:t xml:space="preserve"> the interconnection between Sprint and AT&amp;T in Kentucky (“Sprint Kentucky Agreement”) and the interconnection between Cricket and AT&amp;T in Kentucky (“Cricket Kentucky Agreement”), are one and the same.</w:t>
      </w:r>
    </w:p>
    <w:p w14:paraId="76C70B41" w14:textId="77777777" w:rsidR="00DD6A8F" w:rsidRPr="00493F72" w:rsidRDefault="00DD6A8F" w:rsidP="00DD6A8F">
      <w:pPr>
        <w:rPr>
          <w:sz w:val="14"/>
        </w:rPr>
      </w:pPr>
      <w:r w:rsidRPr="00493F72">
        <w:rPr>
          <w:sz w:val="14"/>
        </w:rPr>
        <w:t>Upon this  unstated (and inaccurate) premise AT&amp;T asserts that “</w:t>
      </w:r>
      <w:r w:rsidRPr="00493F72">
        <w:rPr>
          <w:i/>
          <w:sz w:val="14"/>
        </w:rPr>
        <w:t>the ICA</w:t>
      </w:r>
      <w:r w:rsidRPr="00493F72">
        <w:rPr>
          <w:sz w:val="14"/>
        </w:rPr>
        <w:t xml:space="preserve"> was already extended</w:t>
      </w:r>
      <w:proofErr w:type="gramStart"/>
      <w:r w:rsidRPr="00493F72">
        <w:rPr>
          <w:sz w:val="14"/>
        </w:rPr>
        <w:t>”;</w:t>
      </w:r>
      <w:proofErr w:type="gramEnd"/>
      <w:r w:rsidRPr="00493F72">
        <w:rPr>
          <w:sz w:val="14"/>
        </w:rPr>
        <w:t xml:space="preserve"> id. at 14, and “</w:t>
      </w:r>
      <w:r w:rsidRPr="00493F72">
        <w:rPr>
          <w:i/>
          <w:sz w:val="14"/>
        </w:rPr>
        <w:t>the ICA</w:t>
      </w:r>
      <w:r w:rsidRPr="00493F72">
        <w:rPr>
          <w:sz w:val="14"/>
        </w:rPr>
        <w:t xml:space="preserve"> Cricket seeks to extend was extended by Sprint . . . .”; id. at 15, and, finally, “Cricket cannot extend </w:t>
      </w:r>
      <w:r w:rsidRPr="00493F72">
        <w:rPr>
          <w:i/>
          <w:sz w:val="14"/>
        </w:rPr>
        <w:t>the same ICA</w:t>
      </w:r>
      <w:r w:rsidRPr="00493F72">
        <w:rPr>
          <w:sz w:val="14"/>
        </w:rPr>
        <w:t xml:space="preserve"> a second time . . . .” Id. (emphasis added in all). Note that in the quoted portions of the AT&amp;T brief (and elsewhere) </w:t>
      </w:r>
      <w:r w:rsidRPr="00493F72">
        <w:rPr>
          <w:u w:val="single"/>
        </w:rPr>
        <w:t>AT&amp;T uses vague and imprecise language</w:t>
      </w:r>
      <w:r w:rsidRPr="00493F72">
        <w:rPr>
          <w:sz w:val="14"/>
        </w:rPr>
        <w:t xml:space="preserve"> when referring to either the Sprint Kentucky Agreement, or the Cricket Kentucky Agreement, i</w:t>
      </w:r>
      <w:r w:rsidRPr="00493F72">
        <w:rPr>
          <w:u w:val="single"/>
        </w:rPr>
        <w:t>n hopes that the Commission will treat the two contracts as one and the same</w:t>
      </w:r>
      <w:r w:rsidRPr="00493F72">
        <w:rPr>
          <w:sz w:val="14"/>
        </w:rPr>
        <w:t>.</w:t>
      </w:r>
    </w:p>
    <w:p w14:paraId="4D07B459" w14:textId="77777777" w:rsidR="00DD6A8F" w:rsidRPr="00493F72" w:rsidRDefault="00DD6A8F" w:rsidP="00DD6A8F">
      <w:pPr>
        <w:rPr>
          <w:sz w:val="14"/>
        </w:rPr>
      </w:pPr>
      <w:r w:rsidRPr="00493F72">
        <w:rPr>
          <w:sz w:val="14"/>
        </w:rPr>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3B9E9E5D" w14:textId="77777777" w:rsidR="00DD6A8F" w:rsidRPr="00E56EB5" w:rsidRDefault="00DD6A8F" w:rsidP="00DD6A8F">
      <w:pPr>
        <w:rPr>
          <w:sz w:val="14"/>
        </w:rPr>
      </w:pPr>
      <w:r w:rsidRPr="00493F72">
        <w:rPr>
          <w:u w:val="single"/>
        </w:rPr>
        <w:t xml:space="preserve">AT&amp;T ignores the fact that these are two separate and distinct contracts because it knows that the merger commitments apply to </w:t>
      </w:r>
      <w:r w:rsidRPr="00493F72">
        <w:rPr>
          <w:i/>
          <w:u w:val="single"/>
        </w:rPr>
        <w:t>each</w:t>
      </w:r>
      <w:r w:rsidRPr="00493F72">
        <w:rPr>
          <w:u w:val="single"/>
        </w:rPr>
        <w:t xml:space="preserve"> agreement</w:t>
      </w:r>
      <w:r w:rsidRPr="00493F72">
        <w:rPr>
          <w:sz w:val="14"/>
        </w:rPr>
        <w:t xml:space="preserve"> that an individual telecommunications carrier has with AT&amp;T. Notably, Merger Commitment 7.4 states that “AT&amp;T/BellSouth ILECs shall permit </w:t>
      </w:r>
      <w:r w:rsidRPr="00493F72">
        <w:rPr>
          <w:i/>
          <w:sz w:val="14"/>
        </w:rPr>
        <w:t>a requesting telecommunications carrier</w:t>
      </w:r>
      <w:r w:rsidRPr="00493F72">
        <w:rPr>
          <w:sz w:val="14"/>
        </w:rPr>
        <w:t xml:space="preserve"> to extend </w:t>
      </w:r>
      <w:r w:rsidRPr="00493F72">
        <w:rPr>
          <w:i/>
          <w:sz w:val="14"/>
        </w:rPr>
        <w:t>its</w:t>
      </w:r>
      <w:r w:rsidRPr="00493F72">
        <w:rPr>
          <w:sz w:val="14"/>
        </w:rPr>
        <w:t xml:space="preserve"> current interconnection agreement . . . . As written, </w:t>
      </w:r>
      <w:r w:rsidRPr="00493F72">
        <w:rPr>
          <w:u w:val="single"/>
        </w:rPr>
        <w:t xml:space="preserve">the commitment allows any carrier to extend </w:t>
      </w:r>
      <w:r w:rsidRPr="00575F73">
        <w:rPr>
          <w:rStyle w:val="Emphasis"/>
        </w:rPr>
        <w:t>“its” agreement</w:t>
      </w:r>
      <w:r w:rsidRPr="00493F72">
        <w:rPr>
          <w:sz w:val="14"/>
        </w:rPr>
        <w:t xml:space="preserve">. Clearly, </w:t>
      </w:r>
      <w:r w:rsidRPr="00493F72">
        <w:rPr>
          <w:u w:val="single"/>
        </w:rPr>
        <w:t xml:space="preserve">the </w:t>
      </w:r>
      <w:r w:rsidRPr="003626F3">
        <w:rPr>
          <w:u w:val="single"/>
        </w:rPr>
        <w:t xml:space="preserve">use of </w:t>
      </w:r>
      <w:r w:rsidRPr="0043509F">
        <w:rPr>
          <w:highlight w:val="cyan"/>
          <w:u w:val="single"/>
        </w:rPr>
        <w:t>the pronoun “its”</w:t>
      </w:r>
      <w:r w:rsidRPr="00493F72">
        <w:rPr>
          <w:u w:val="single"/>
        </w:rPr>
        <w:t xml:space="preserve"> in this context </w:t>
      </w:r>
      <w:r w:rsidRPr="0043509F">
        <w:rPr>
          <w:highlight w:val="cyan"/>
          <w:u w:val="single"/>
        </w:rPr>
        <w:t>is possessive</w:t>
      </w:r>
      <w:r w:rsidRPr="00493F72">
        <w:rPr>
          <w:u w:val="single"/>
        </w:rPr>
        <w:t xml:space="preserve">, such that the term </w:t>
      </w:r>
      <w:r w:rsidRPr="0043509F">
        <w:rPr>
          <w:highlight w:val="cyan"/>
          <w:u w:val="single"/>
        </w:rPr>
        <w:t xml:space="preserve">“its” means - </w:t>
      </w:r>
      <w:r w:rsidRPr="0043509F">
        <w:rPr>
          <w:rStyle w:val="Emphasis"/>
          <w:highlight w:val="cyan"/>
        </w:rPr>
        <w:t>that</w:t>
      </w:r>
      <w:r w:rsidRPr="00493F72">
        <w:rPr>
          <w:u w:val="single"/>
        </w:rPr>
        <w:t xml:space="preserve"> </w:t>
      </w:r>
      <w:proofErr w:type="gramStart"/>
      <w:r w:rsidRPr="00493F72">
        <w:rPr>
          <w:u w:val="single"/>
        </w:rPr>
        <w:t xml:space="preserve">particular </w:t>
      </w:r>
      <w:r w:rsidRPr="00575F73">
        <w:rPr>
          <w:rStyle w:val="Emphasis"/>
        </w:rPr>
        <w:t>carrier’s</w:t>
      </w:r>
      <w:proofErr w:type="gramEnd"/>
      <w:r w:rsidRPr="00575F73">
        <w:rPr>
          <w:rStyle w:val="Emphasis"/>
        </w:rPr>
        <w:t xml:space="preserve"> </w:t>
      </w:r>
      <w:r w:rsidRPr="0043509F">
        <w:rPr>
          <w:rStyle w:val="Emphasis"/>
          <w:highlight w:val="cyan"/>
        </w:rPr>
        <w:t>agreement</w:t>
      </w:r>
      <w:r w:rsidRPr="00493F72">
        <w:rPr>
          <w:sz w:val="14"/>
        </w:rPr>
        <w:t xml:space="preserve"> with AT&amp;T (</w:t>
      </w:r>
      <w:r w:rsidRPr="0043509F">
        <w:rPr>
          <w:highlight w:val="cyan"/>
          <w:u w:val="single"/>
        </w:rPr>
        <w:t xml:space="preserve">and </w:t>
      </w:r>
      <w:r w:rsidRPr="0043509F">
        <w:rPr>
          <w:rStyle w:val="Emphasis"/>
          <w:highlight w:val="cyan"/>
        </w:rPr>
        <w:t>not any other</w:t>
      </w:r>
      <w:r w:rsidRPr="00493F72">
        <w:rPr>
          <w:rStyle w:val="Emphasis"/>
        </w:rPr>
        <w:t xml:space="preserve"> carrier’s agreement</w:t>
      </w:r>
      <w:r w:rsidRPr="00493F72">
        <w:rPr>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4F2E1C11" w14:textId="77777777" w:rsidR="00DD6A8F" w:rsidRDefault="00DD6A8F" w:rsidP="00DD6A8F">
      <w:pPr>
        <w:pStyle w:val="Heading3"/>
      </w:pPr>
      <w:r>
        <w:t>Perm: Do CP---Protection---2NC</w:t>
      </w:r>
    </w:p>
    <w:p w14:paraId="36F7A08D" w14:textId="77777777" w:rsidR="00DD6A8F" w:rsidRPr="00052363" w:rsidRDefault="00DD6A8F" w:rsidP="00DD6A8F">
      <w:pPr>
        <w:pStyle w:val="Heading4"/>
      </w:pPr>
      <w:r>
        <w:t xml:space="preserve">Protection means ensuring the existence of water resources for future generations – that requires </w:t>
      </w:r>
      <w:r>
        <w:rPr>
          <w:u w:val="single"/>
        </w:rPr>
        <w:t>barring</w:t>
      </w:r>
      <w:r>
        <w:t xml:space="preserve"> private development</w:t>
      </w:r>
    </w:p>
    <w:p w14:paraId="54D71C09" w14:textId="77777777" w:rsidR="00DD6A8F" w:rsidRDefault="00DD6A8F" w:rsidP="00DD6A8F">
      <w:r w:rsidRPr="00910761">
        <w:rPr>
          <w:rStyle w:val="Style13ptBold"/>
        </w:rPr>
        <w:t>NAKAYAMA</w:t>
      </w:r>
      <w:r>
        <w:t xml:space="preserve">, J., </w:t>
      </w:r>
      <w:r w:rsidRPr="00910761">
        <w:rPr>
          <w:rStyle w:val="Style13ptBold"/>
        </w:rPr>
        <w:t xml:space="preserve">2000 </w:t>
      </w:r>
      <w:r>
        <w:t xml:space="preserve">– Judge, Hawaii Supreme Court writing the majority opinion (Supreme Court of Hawai'i. In the Matter of the WATER USE PERMIT APPLICATIONS, Petitions for Interim Instream Flow Standard Amendments, and Petitions for Water Reservations for the </w:t>
      </w:r>
      <w:proofErr w:type="spellStart"/>
      <w:r>
        <w:t>Waiāhole</w:t>
      </w:r>
      <w:proofErr w:type="spellEnd"/>
      <w:r>
        <w:t xml:space="preserve"> Ditch Combined Contested Case </w:t>
      </w:r>
      <w:proofErr w:type="spellStart"/>
      <w:r>
        <w:t>Hearing.No</w:t>
      </w:r>
      <w:proofErr w:type="spellEnd"/>
      <w:r>
        <w:t xml:space="preserve">. 21309. Aug. 22, 2000. </w:t>
      </w:r>
      <w:hyperlink r:id="rId82" w:history="1">
        <w:r w:rsidRPr="00BE156E">
          <w:rPr>
            <w:rStyle w:val="Hyperlink"/>
          </w:rPr>
          <w:t>http://www.hawaii.edu/ohelo/courtdecisions/WaiaholeDecision2.htm</w:t>
        </w:r>
      </w:hyperlink>
      <w:r>
        <w:t xml:space="preserve">   //DH</w:t>
      </w:r>
    </w:p>
    <w:p w14:paraId="5B5B64CD" w14:textId="77777777" w:rsidR="00DD6A8F" w:rsidRPr="00694679" w:rsidRDefault="00DD6A8F" w:rsidP="00DD6A8F">
      <w:pPr>
        <w:shd w:val="clear" w:color="auto" w:fill="FFFFFF"/>
        <w:jc w:val="both"/>
        <w:rPr>
          <w:rFonts w:eastAsia="Times New Roman"/>
          <w:color w:val="000000"/>
        </w:rPr>
      </w:pPr>
      <w:r w:rsidRPr="00694679">
        <w:rPr>
          <w:rStyle w:val="StyleUnderline"/>
        </w:rPr>
        <w:t>LURF asserts that the public trust</w:t>
      </w:r>
      <w:r w:rsidRPr="00694679">
        <w:rPr>
          <w:rFonts w:eastAsia="Times New Roman"/>
          <w:color w:val="000000"/>
        </w:rPr>
        <w:t xml:space="preserve"> in Hawai'i </w:t>
      </w:r>
      <w:r w:rsidRPr="00694679">
        <w:rPr>
          <w:rStyle w:val="StyleUnderline"/>
        </w:rPr>
        <w:t>encompasses private use of resources for "economic development</w:t>
      </w:r>
      <w:r w:rsidRPr="00694679">
        <w:rPr>
          <w:rFonts w:eastAsia="Times New Roman"/>
          <w:color w:val="000000"/>
        </w:rPr>
        <w:t>,</w:t>
      </w:r>
      <w:r w:rsidRPr="00910761">
        <w:rPr>
          <w:rFonts w:eastAsia="Times New Roman"/>
          <w:color w:val="000000"/>
        </w:rPr>
        <w:t>" citing, </w:t>
      </w:r>
      <w:r w:rsidRPr="00910761">
        <w:rPr>
          <w:rFonts w:eastAsia="Times New Roman"/>
          <w:i/>
          <w:iCs/>
          <w:color w:val="000000"/>
        </w:rPr>
        <w:t xml:space="preserve">inter alia, Territory v. </w:t>
      </w:r>
      <w:r w:rsidRPr="00694679">
        <w:rPr>
          <w:rFonts w:eastAsia="Times New Roman"/>
          <w:i/>
          <w:iCs/>
          <w:color w:val="000000"/>
        </w:rPr>
        <w:t>Liliuokalani,</w:t>
      </w:r>
      <w:r w:rsidRPr="00694679">
        <w:rPr>
          <w:rFonts w:eastAsia="Times New Roman"/>
          <w:color w:val="000000"/>
        </w:rPr>
        <w:t> 14 Haw. 88 (1902) (grants of tidal lands to private individuals), </w:t>
      </w:r>
      <w:r w:rsidRPr="00694679">
        <w:rPr>
          <w:rFonts w:eastAsia="Times New Roman"/>
          <w:b/>
          <w:bCs/>
          <w:color w:val="000000"/>
        </w:rPr>
        <w:t>*138</w:t>
      </w:r>
      <w:r w:rsidRPr="00694679">
        <w:rPr>
          <w:rFonts w:eastAsia="Times New Roman"/>
          <w:i/>
          <w:iCs/>
          <w:color w:val="000000"/>
        </w:rPr>
        <w:t>  </w:t>
      </w:r>
      <w:proofErr w:type="spellStart"/>
      <w:r w:rsidRPr="00694679">
        <w:rPr>
          <w:rFonts w:eastAsia="Times New Roman"/>
          <w:i/>
          <w:iCs/>
          <w:color w:val="000000"/>
        </w:rPr>
        <w:t>Haalelea</w:t>
      </w:r>
      <w:proofErr w:type="spellEnd"/>
      <w:r w:rsidRPr="00694679">
        <w:rPr>
          <w:rFonts w:eastAsia="Times New Roman"/>
          <w:i/>
          <w:iCs/>
          <w:color w:val="000000"/>
        </w:rPr>
        <w:t xml:space="preserve"> v. Montgomery,</w:t>
      </w:r>
      <w:r w:rsidRPr="00694679">
        <w:rPr>
          <w:rFonts w:eastAsia="Times New Roman"/>
          <w:color w:val="000000"/>
        </w:rPr>
        <w:t> 2 Haw. 62 (1858) (</w:t>
      </w:r>
      <w:proofErr w:type="spellStart"/>
      <w:r w:rsidRPr="00694679">
        <w:rPr>
          <w:rFonts w:eastAsia="Times New Roman"/>
          <w:color w:val="000000"/>
        </w:rPr>
        <w:t>konohiki</w:t>
      </w:r>
      <w:proofErr w:type="spellEnd"/>
      <w:r w:rsidRPr="00694679">
        <w:rPr>
          <w:rFonts w:eastAsia="Times New Roman"/>
          <w:color w:val="000000"/>
        </w:rPr>
        <w:t xml:space="preserve"> fishing rights), and the Admissions Act, Act of Mar. 18, 1959, </w:t>
      </w:r>
      <w:proofErr w:type="spellStart"/>
      <w:r w:rsidRPr="00694679">
        <w:rPr>
          <w:rFonts w:eastAsia="Times New Roman"/>
          <w:color w:val="000000"/>
        </w:rPr>
        <w:t>Pub.L</w:t>
      </w:r>
      <w:proofErr w:type="spellEnd"/>
      <w:r w:rsidRPr="00694679">
        <w:rPr>
          <w:rFonts w:eastAsia="Times New Roman"/>
          <w:color w:val="000000"/>
        </w:rPr>
        <w:t xml:space="preserve">. 83-3, 73 Stat. 4, ß  5(f) (designating "development of farm and home ownership" as one of the purposes of the state ceded lands trust). While these examples generally demonstrate that </w:t>
      </w:r>
      <w:r w:rsidRPr="00694679">
        <w:rPr>
          <w:rStyle w:val="StyleUnderline"/>
        </w:rPr>
        <w:t xml:space="preserve">the public trust may allow grants of private interests in trust resources under certain circumstances, they in </w:t>
      </w:r>
      <w:r w:rsidRPr="005A3B39">
        <w:rPr>
          <w:rStyle w:val="Emphasis"/>
        </w:rPr>
        <w:t>no way establish private commercial use</w:t>
      </w:r>
      <w:r w:rsidRPr="00694679">
        <w:rPr>
          <w:rStyle w:val="StyleUnderline"/>
        </w:rPr>
        <w:t xml:space="preserve"> as among the public purposes protected by the trust</w:t>
      </w:r>
      <w:r w:rsidRPr="00694679">
        <w:rPr>
          <w:rFonts w:eastAsia="Times New Roman"/>
          <w:color w:val="000000"/>
        </w:rPr>
        <w:t>.</w:t>
      </w:r>
    </w:p>
    <w:p w14:paraId="5C36FD03"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xml:space="preserve"> Although its purpose has evolved over time, the public trust has never been understood to safeguard rights of exclusive use for private commercial gain. Such an interpretation, indeed, eviscerates the trust's basic purpose of reserving the resource for use and access by the </w:t>
      </w:r>
      <w:proofErr w:type="gramStart"/>
      <w:r w:rsidRPr="00694679">
        <w:rPr>
          <w:rFonts w:eastAsia="Times New Roman"/>
          <w:color w:val="000000"/>
        </w:rPr>
        <w:t>general public</w:t>
      </w:r>
      <w:proofErr w:type="gramEnd"/>
      <w:r w:rsidRPr="00694679">
        <w:rPr>
          <w:rFonts w:eastAsia="Times New Roman"/>
          <w:color w:val="000000"/>
        </w:rPr>
        <w:t xml:space="preserve"> without preference or restriction.   </w:t>
      </w:r>
      <w:r w:rsidRPr="00694679">
        <w:rPr>
          <w:rFonts w:eastAsia="Times New Roman"/>
          <w:i/>
          <w:iCs/>
          <w:color w:val="000000"/>
        </w:rPr>
        <w:t>See, e.g.,</w:t>
      </w:r>
      <w:r w:rsidRPr="00694679">
        <w:rPr>
          <w:rFonts w:eastAsia="Times New Roman"/>
          <w:color w:val="000000"/>
        </w:rPr>
        <w:t> HRS ß  7-1 (codifying law of kingdom providing, </w:t>
      </w:r>
      <w:r w:rsidRPr="00694679">
        <w:rPr>
          <w:rFonts w:eastAsia="Times New Roman"/>
          <w:i/>
          <w:iCs/>
          <w:color w:val="000000"/>
        </w:rPr>
        <w:t>inter alia,</w:t>
      </w:r>
      <w:r w:rsidRPr="00694679">
        <w:rPr>
          <w:rFonts w:eastAsia="Times New Roman"/>
          <w:color w:val="000000"/>
        </w:rPr>
        <w:t> that "[t]he springs of water, running water, and roads shall be free to all");  </w:t>
      </w:r>
      <w:r w:rsidRPr="00694679">
        <w:rPr>
          <w:rFonts w:eastAsia="Times New Roman"/>
          <w:i/>
          <w:iCs/>
          <w:color w:val="000000"/>
        </w:rPr>
        <w:t>Illinois Central,</w:t>
      </w:r>
      <w:r w:rsidRPr="00694679">
        <w:rPr>
          <w:rFonts w:eastAsia="Times New Roman"/>
          <w:color w:val="000000"/>
        </w:rPr>
        <w:t xml:space="preserve"> 146 U.S. at 456, 13 </w:t>
      </w:r>
      <w:proofErr w:type="spellStart"/>
      <w:r w:rsidRPr="00694679">
        <w:rPr>
          <w:rFonts w:eastAsia="Times New Roman"/>
          <w:color w:val="000000"/>
        </w:rPr>
        <w:t>S.Ct</w:t>
      </w:r>
      <w:proofErr w:type="spellEnd"/>
      <w:r w:rsidRPr="00694679">
        <w:rPr>
          <w:rFonts w:eastAsia="Times New Roman"/>
          <w:color w:val="000000"/>
        </w:rPr>
        <w:t>. 110 (observing that the trust's limitation on private rights "follows necessarily from the public character of the property, being held by the whole people for purposes in which the whole people are interested");  </w:t>
      </w:r>
      <w:r w:rsidRPr="00694679">
        <w:rPr>
          <w:rFonts w:eastAsia="Times New Roman"/>
          <w:i/>
          <w:iCs/>
          <w:color w:val="000000"/>
        </w:rPr>
        <w:t>see generally</w:t>
      </w:r>
      <w:r w:rsidRPr="00694679">
        <w:rPr>
          <w:rFonts w:eastAsia="Times New Roman"/>
          <w:color w:val="000000"/>
        </w:rPr>
        <w:t> Carol Rose, </w:t>
      </w:r>
      <w:r w:rsidRPr="00694679">
        <w:rPr>
          <w:rFonts w:eastAsia="Times New Roman"/>
          <w:i/>
          <w:iCs/>
          <w:color w:val="000000"/>
        </w:rPr>
        <w:t>The Comedy of the Commons:  Custom, Commerce, and Inherently Public Property,</w:t>
      </w:r>
      <w:r w:rsidRPr="00694679">
        <w:rPr>
          <w:rFonts w:eastAsia="Times New Roman"/>
          <w:color w:val="000000"/>
        </w:rPr>
        <w:t xml:space="preserve"> 53 U. Chi. </w:t>
      </w:r>
      <w:proofErr w:type="spellStart"/>
      <w:r w:rsidRPr="00694679">
        <w:rPr>
          <w:rFonts w:eastAsia="Times New Roman"/>
          <w:color w:val="000000"/>
        </w:rPr>
        <w:t>L.Rev</w:t>
      </w:r>
      <w:proofErr w:type="spellEnd"/>
      <w:r w:rsidRPr="00694679">
        <w:rPr>
          <w:rFonts w:eastAsia="Times New Roman"/>
          <w:color w:val="000000"/>
        </w:rPr>
        <w:t>. 711 (1986) (discussing the history and underlying policies of the concept of "inherently public property").   In considering a similar argument, the California Supreme Court stated:</w:t>
      </w:r>
    </w:p>
    <w:p w14:paraId="4495558C"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Since the public trust doctrine does not prevent the state from choosing between trust uses, the Attorney General of California, seeking to maximize state power under the trust, argues for a broad concept of trust uses.   In his view, "trust uses" encompass all public uses, so that in practical effect the doctrine would impose no restrictions on the state's ability to allocate trust property.   We know of no authority which supports this view of the public trust, except perhaps the dissenting opinion in </w:t>
      </w:r>
      <w:r w:rsidRPr="00694679">
        <w:rPr>
          <w:rFonts w:eastAsia="Times New Roman"/>
          <w:i/>
          <w:iCs/>
          <w:color w:val="000000"/>
        </w:rPr>
        <w:t>Illinois Central</w:t>
      </w:r>
      <w:r w:rsidRPr="00694679">
        <w:rPr>
          <w:rFonts w:eastAsia="Times New Roman"/>
          <w:color w:val="000000"/>
        </w:rPr>
        <w:t> ....  The tideland cases make this point clear;  ... no one could contend that the state could grant tidelands free of the trust merely because the grant served some public purpose, such as increasing tax revenues, or because the grantee might put the property to a commercial use.</w:t>
      </w:r>
    </w:p>
    <w:p w14:paraId="2FFFC68F"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xml:space="preserve">Thus, the public trust is more than an affirmation of state power to use public property for public purposes.   It is an affirmation of the duty of the state to protect the people's common heritage of streams, lakes, </w:t>
      </w:r>
      <w:proofErr w:type="gramStart"/>
      <w:r w:rsidRPr="00694679">
        <w:rPr>
          <w:rFonts w:eastAsia="Times New Roman"/>
          <w:color w:val="000000"/>
        </w:rPr>
        <w:t>marshlands</w:t>
      </w:r>
      <w:proofErr w:type="gramEnd"/>
      <w:r w:rsidRPr="00694679">
        <w:rPr>
          <w:rFonts w:eastAsia="Times New Roman"/>
          <w:color w:val="000000"/>
        </w:rPr>
        <w:t xml:space="preserve"> and tidelands, surrendering that right of protection only in rare cases when the abandonment of that right is consistent with the purposes of the trust.</w:t>
      </w:r>
    </w:p>
    <w:p w14:paraId="0271289B"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w:t>
      </w:r>
      <w:r w:rsidRPr="00694679">
        <w:rPr>
          <w:rFonts w:eastAsia="Times New Roman"/>
          <w:i/>
          <w:iCs/>
          <w:color w:val="000000"/>
        </w:rPr>
        <w:t>National Audubon,</w:t>
      </w:r>
      <w:r w:rsidRPr="00694679">
        <w:rPr>
          <w:rFonts w:eastAsia="Times New Roman"/>
          <w:color w:val="000000"/>
        </w:rPr>
        <w:t xml:space="preserve"> 189 </w:t>
      </w:r>
      <w:proofErr w:type="spellStart"/>
      <w:r w:rsidRPr="00694679">
        <w:rPr>
          <w:rFonts w:eastAsia="Times New Roman"/>
          <w:color w:val="000000"/>
        </w:rPr>
        <w:t>Cal.Rptr</w:t>
      </w:r>
      <w:proofErr w:type="spellEnd"/>
      <w:r w:rsidRPr="00694679">
        <w:rPr>
          <w:rFonts w:eastAsia="Times New Roman"/>
          <w:color w:val="000000"/>
        </w:rPr>
        <w:t>. 346, 658 P.2d at 723-24 (citations omitted);  </w:t>
      </w:r>
      <w:r w:rsidRPr="00694679">
        <w:rPr>
          <w:rFonts w:eastAsia="Times New Roman"/>
          <w:i/>
          <w:iCs/>
          <w:color w:val="000000"/>
        </w:rPr>
        <w:t>see also Hayes v. Bowman,</w:t>
      </w:r>
      <w:r w:rsidRPr="00694679">
        <w:rPr>
          <w:rFonts w:eastAsia="Times New Roman"/>
          <w:color w:val="000000"/>
        </w:rPr>
        <w:t xml:space="preserve"> 91 So.2d 795, 799 (Fla.1957) ("As at common law, this title is held in trust for the people for purposes of navigation, fishing, </w:t>
      </w:r>
      <w:proofErr w:type="gramStart"/>
      <w:r w:rsidRPr="00694679">
        <w:rPr>
          <w:rFonts w:eastAsia="Times New Roman"/>
          <w:color w:val="000000"/>
        </w:rPr>
        <w:t>bathing</w:t>
      </w:r>
      <w:proofErr w:type="gramEnd"/>
      <w:r w:rsidRPr="00694679">
        <w:rPr>
          <w:rFonts w:eastAsia="Times New Roman"/>
          <w:color w:val="000000"/>
        </w:rPr>
        <w:t xml:space="preserve"> and similar uses.   Such title is not held primarily for purposes of sale or conversion into money.").</w:t>
      </w:r>
    </w:p>
    <w:p w14:paraId="4A2F6ED1"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xml:space="preserve">  We hold that, </w:t>
      </w:r>
      <w:r w:rsidRPr="00694679">
        <w:rPr>
          <w:rStyle w:val="StyleUnderline"/>
        </w:rPr>
        <w:t>while the state water resources trust acknowledges that private use for "economic development" may produce important public benefits</w:t>
      </w:r>
      <w:r w:rsidRPr="00694679">
        <w:rPr>
          <w:rFonts w:eastAsia="Times New Roman"/>
          <w:color w:val="000000"/>
        </w:rPr>
        <w:t xml:space="preserve"> and that such benefits must figure into any balancing of competing interests in water, </w:t>
      </w:r>
      <w:r w:rsidRPr="00694679">
        <w:rPr>
          <w:rStyle w:val="StyleUnderline"/>
        </w:rPr>
        <w:t>it stops short of embracing private commercial use as a protected</w:t>
      </w:r>
      <w:r w:rsidRPr="00694679">
        <w:rPr>
          <w:rFonts w:eastAsia="Times New Roman"/>
          <w:color w:val="000000"/>
        </w:rPr>
        <w:t xml:space="preserve"> </w:t>
      </w:r>
      <w:r w:rsidRPr="00694679">
        <w:rPr>
          <w:rStyle w:val="StyleUnderline"/>
        </w:rPr>
        <w:t>"trust purpose</w:t>
      </w:r>
      <w:r w:rsidRPr="00694679">
        <w:rPr>
          <w:rFonts w:eastAsia="Times New Roman"/>
          <w:color w:val="000000"/>
        </w:rPr>
        <w:t>."   We thus eschew LURF's view of the trust, in which the " 'public interest' advanced by the trust is the sum of competing private interests" and the "rhetorical distinction between 'public trust' and 'private gain' is a false dichotomy."   To the contrary, if the public trust is to retain any meaning and effect, it must recognize enduring public rights in trust resources separate from, and superior to, the prevailing private interests in the resources at any given time.   </w:t>
      </w:r>
      <w:r w:rsidRPr="00694679">
        <w:rPr>
          <w:rFonts w:eastAsia="Times New Roman"/>
          <w:i/>
          <w:iCs/>
          <w:color w:val="000000"/>
        </w:rPr>
        <w:t>See Robinson,</w:t>
      </w:r>
      <w:r w:rsidRPr="00694679">
        <w:rPr>
          <w:rFonts w:eastAsia="Times New Roman"/>
          <w:color w:val="000000"/>
        </w:rPr>
        <w:t> 65 Haw. at 677, 658 P.2d at 312 ("[U]</w:t>
      </w:r>
      <w:proofErr w:type="spellStart"/>
      <w:r w:rsidRPr="00694679">
        <w:rPr>
          <w:rFonts w:eastAsia="Times New Roman"/>
          <w:color w:val="000000"/>
        </w:rPr>
        <w:t>nderlying</w:t>
      </w:r>
      <w:proofErr w:type="spellEnd"/>
      <w:r w:rsidRPr="00694679">
        <w:rPr>
          <w:rFonts w:eastAsia="Times New Roman"/>
          <w:color w:val="000000"/>
        </w:rPr>
        <w:t xml:space="preserve"> every private diversion and application there is, as there always has been, a superior public interest in this natural bounty.").</w:t>
      </w:r>
    </w:p>
    <w:p w14:paraId="18BB1DB9"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ii. </w:t>
      </w:r>
      <w:r w:rsidRPr="00694679">
        <w:rPr>
          <w:rFonts w:eastAsia="Times New Roman"/>
          <w:i/>
          <w:iCs/>
          <w:color w:val="000000"/>
        </w:rPr>
        <w:t>Powers and Duties of the State under the Trust</w:t>
      </w:r>
    </w:p>
    <w:p w14:paraId="5D700BDC" w14:textId="77777777" w:rsidR="00DD6A8F" w:rsidRPr="00694679" w:rsidRDefault="00DD6A8F" w:rsidP="00DD6A8F">
      <w:pPr>
        <w:shd w:val="clear" w:color="auto" w:fill="FFFFFF"/>
        <w:jc w:val="both"/>
        <w:rPr>
          <w:rFonts w:eastAsia="Times New Roman"/>
          <w:color w:val="000000"/>
        </w:rPr>
      </w:pPr>
      <w:r w:rsidRPr="00694679">
        <w:rPr>
          <w:rStyle w:val="StyleUnderline"/>
        </w:rPr>
        <w:t xml:space="preserve">This court has described the public trust relating to water resources as the </w:t>
      </w:r>
      <w:r w:rsidRPr="00694679">
        <w:rPr>
          <w:rFonts w:eastAsia="Times New Roman"/>
          <w:color w:val="000000"/>
        </w:rPr>
        <w:t xml:space="preserve">authority and </w:t>
      </w:r>
      <w:r w:rsidRPr="00694679">
        <w:rPr>
          <w:rStyle w:val="StyleUnderline"/>
        </w:rPr>
        <w:t xml:space="preserve">duty "to maintain </w:t>
      </w:r>
      <w:r w:rsidRPr="00694679">
        <w:rPr>
          <w:rFonts w:eastAsia="Times New Roman"/>
          <w:color w:val="000000"/>
          <w:u w:val="single"/>
        </w:rPr>
        <w:t>the </w:t>
      </w:r>
      <w:r w:rsidRPr="00694679">
        <w:rPr>
          <w:rFonts w:eastAsia="Times New Roman"/>
          <w:i/>
          <w:iCs/>
          <w:color w:val="000000"/>
          <w:u w:val="single"/>
        </w:rPr>
        <w:t>purity and flow</w:t>
      </w:r>
      <w:r w:rsidRPr="00694679">
        <w:rPr>
          <w:rFonts w:eastAsia="Times New Roman"/>
          <w:color w:val="000000"/>
          <w:u w:val="single"/>
        </w:rPr>
        <w:t> of our waters for future generations </w:t>
      </w:r>
      <w:r w:rsidRPr="00694679">
        <w:rPr>
          <w:rFonts w:eastAsia="Times New Roman"/>
          <w:i/>
          <w:iCs/>
          <w:color w:val="000000"/>
          <w:u w:val="single"/>
        </w:rPr>
        <w:t>and</w:t>
      </w:r>
      <w:r w:rsidRPr="00694679">
        <w:rPr>
          <w:rFonts w:eastAsia="Times New Roman"/>
          <w:color w:val="000000"/>
          <w:u w:val="single"/>
        </w:rPr>
        <w:t> to assure that the waters of our land are put to </w:t>
      </w:r>
      <w:r w:rsidRPr="00694679">
        <w:rPr>
          <w:rFonts w:eastAsia="Times New Roman"/>
          <w:i/>
          <w:iCs/>
          <w:color w:val="000000"/>
          <w:u w:val="single"/>
        </w:rPr>
        <w:t>reasonable and beneficial</w:t>
      </w:r>
      <w:r w:rsidRPr="00694679">
        <w:rPr>
          <w:rFonts w:eastAsia="Times New Roman"/>
          <w:color w:val="000000"/>
          <w:u w:val="single"/>
        </w:rPr>
        <w:t> uses."</w:t>
      </w:r>
      <w:r w:rsidRPr="00694679">
        <w:rPr>
          <w:rFonts w:eastAsia="Times New Roman"/>
          <w:color w:val="000000"/>
        </w:rPr>
        <w:t>  </w:t>
      </w:r>
      <w:r w:rsidRPr="00694679">
        <w:rPr>
          <w:rFonts w:eastAsia="Times New Roman"/>
          <w:i/>
          <w:iCs/>
          <w:color w:val="000000"/>
        </w:rPr>
        <w:t>Id.</w:t>
      </w:r>
      <w:r w:rsidRPr="00694679">
        <w:rPr>
          <w:rFonts w:eastAsia="Times New Roman"/>
          <w:color w:val="000000"/>
        </w:rPr>
        <w:t xml:space="preserve"> at 674, 658 P.2d at 310 (emphases added).   Similarly, article XI, section 1 of </w:t>
      </w:r>
      <w:r w:rsidRPr="00694679">
        <w:rPr>
          <w:rStyle w:val="StyleUnderline"/>
        </w:rPr>
        <w:t>the Hawai'i Constitution requires the state both to "protect"</w:t>
      </w:r>
      <w:r w:rsidRPr="00694679">
        <w:rPr>
          <w:rFonts w:eastAsia="Times New Roman"/>
          <w:color w:val="000000"/>
        </w:rPr>
        <w:t xml:space="preserve"> natural </w:t>
      </w:r>
      <w:r w:rsidRPr="00694679">
        <w:rPr>
          <w:rFonts w:eastAsia="Times New Roman"/>
          <w:color w:val="000000"/>
          <w:u w:val="single"/>
        </w:rPr>
        <w:t>resources </w:t>
      </w:r>
      <w:r w:rsidRPr="00694679">
        <w:rPr>
          <w:rFonts w:eastAsia="Times New Roman"/>
          <w:i/>
          <w:iCs/>
          <w:color w:val="000000"/>
          <w:u w:val="single"/>
        </w:rPr>
        <w:t>and</w:t>
      </w:r>
      <w:r w:rsidRPr="00694679">
        <w:rPr>
          <w:rFonts w:eastAsia="Times New Roman"/>
          <w:color w:val="000000"/>
          <w:u w:val="single"/>
        </w:rPr>
        <w:t> to promote their</w:t>
      </w:r>
      <w:r w:rsidRPr="00694679">
        <w:rPr>
          <w:rFonts w:eastAsia="Times New Roman"/>
          <w:color w:val="000000"/>
        </w:rPr>
        <w:t> </w:t>
      </w:r>
      <w:r w:rsidRPr="00694679">
        <w:rPr>
          <w:rFonts w:eastAsia="Times New Roman"/>
          <w:b/>
          <w:bCs/>
          <w:color w:val="000000"/>
        </w:rPr>
        <w:t>*139</w:t>
      </w:r>
      <w:r w:rsidRPr="00694679">
        <w:rPr>
          <w:rFonts w:eastAsia="Times New Roman"/>
          <w:color w:val="000000"/>
        </w:rPr>
        <w:t>  "</w:t>
      </w:r>
      <w:r w:rsidRPr="00694679">
        <w:rPr>
          <w:rFonts w:eastAsia="Times New Roman"/>
          <w:color w:val="000000"/>
          <w:u w:val="single"/>
        </w:rPr>
        <w:t>use and development.</w:t>
      </w:r>
      <w:r w:rsidRPr="00694679">
        <w:rPr>
          <w:rFonts w:eastAsia="Times New Roman"/>
          <w:color w:val="000000"/>
        </w:rPr>
        <w:t>"   The state water resources trust thus embodies a dual mandate of 1) protection and 2) maximum reasonable and beneficial use.</w:t>
      </w:r>
    </w:p>
    <w:p w14:paraId="2E83E5F8"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The mandate of "protection" coincides with the traditional notion of the public trust developed with respect to navigable and tidal waters.   As commonly understood, the trust protects public waters and submerged lands against irrevocable transfer to private parties, </w:t>
      </w:r>
      <w:r w:rsidRPr="00694679">
        <w:rPr>
          <w:rFonts w:eastAsia="Times New Roman"/>
          <w:i/>
          <w:iCs/>
          <w:color w:val="000000"/>
        </w:rPr>
        <w:t>see, e.g., Illinois Central, supra,</w:t>
      </w:r>
      <w:r w:rsidRPr="00694679">
        <w:rPr>
          <w:rFonts w:eastAsia="Times New Roman"/>
          <w:color w:val="000000"/>
        </w:rPr>
        <w:t> or "substantial impairment," whether for private or public purposes, </w:t>
      </w:r>
      <w:r w:rsidRPr="00694679">
        <w:rPr>
          <w:rFonts w:eastAsia="Times New Roman"/>
          <w:i/>
          <w:iCs/>
          <w:color w:val="000000"/>
        </w:rPr>
        <w:t xml:space="preserve">see, e.g., </w:t>
      </w:r>
      <w:proofErr w:type="spellStart"/>
      <w:r w:rsidRPr="00694679">
        <w:rPr>
          <w:rFonts w:eastAsia="Times New Roman"/>
          <w:i/>
          <w:iCs/>
          <w:color w:val="000000"/>
        </w:rPr>
        <w:t>Statev</w:t>
      </w:r>
      <w:proofErr w:type="spellEnd"/>
      <w:r w:rsidRPr="00694679">
        <w:rPr>
          <w:rFonts w:eastAsia="Times New Roman"/>
          <w:i/>
          <w:iCs/>
          <w:color w:val="000000"/>
        </w:rPr>
        <w:t>. Public Serv. Comm'n, supra.</w:t>
      </w:r>
      <w:r w:rsidRPr="00694679">
        <w:rPr>
          <w:rFonts w:eastAsia="Times New Roman"/>
          <w:color w:val="000000"/>
        </w:rPr>
        <w:t>   In this jurisdiction, our decisions in </w:t>
      </w:r>
      <w:r w:rsidRPr="00694679">
        <w:rPr>
          <w:rFonts w:eastAsia="Times New Roman"/>
          <w:i/>
          <w:iCs/>
          <w:color w:val="000000"/>
        </w:rPr>
        <w:t>McBryde</w:t>
      </w:r>
      <w:r w:rsidRPr="00694679">
        <w:rPr>
          <w:rFonts w:eastAsia="Times New Roman"/>
          <w:color w:val="000000"/>
        </w:rPr>
        <w:t> and its progeny and the plain meaning and history of the term "</w:t>
      </w:r>
      <w:r w:rsidRPr="00694679">
        <w:rPr>
          <w:rStyle w:val="StyleUnderline"/>
        </w:rPr>
        <w:t>protection</w:t>
      </w:r>
      <w:r w:rsidRPr="00694679">
        <w:rPr>
          <w:rFonts w:eastAsia="Times New Roman"/>
          <w:color w:val="000000"/>
        </w:rPr>
        <w:t xml:space="preserve">"  [FN36] in article XI, section 1 and article XI, section 7 </w:t>
      </w:r>
      <w:r w:rsidRPr="00694679">
        <w:rPr>
          <w:rStyle w:val="StyleUnderline"/>
        </w:rPr>
        <w:t>establish that the state has a</w:t>
      </w:r>
      <w:r w:rsidRPr="00694679">
        <w:rPr>
          <w:rFonts w:eastAsia="Times New Roman"/>
          <w:color w:val="000000"/>
        </w:rPr>
        <w:t xml:space="preserve"> comparable </w:t>
      </w:r>
      <w:r w:rsidRPr="00694679">
        <w:rPr>
          <w:rStyle w:val="StyleUnderline"/>
        </w:rPr>
        <w:t>duty to ensure the continued availability and existence of its water resources for present and future generations</w:t>
      </w:r>
      <w:r w:rsidRPr="00694679">
        <w:rPr>
          <w:rFonts w:eastAsia="Times New Roman"/>
          <w:color w:val="000000"/>
        </w:rPr>
        <w:t>.</w:t>
      </w:r>
    </w:p>
    <w:p w14:paraId="151A15EA"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xml:space="preserve">FN36. </w:t>
      </w:r>
      <w:r w:rsidRPr="00694679">
        <w:rPr>
          <w:rStyle w:val="StyleUnderline"/>
        </w:rPr>
        <w:t>In deleting a prior draft</w:t>
      </w:r>
      <w:r w:rsidRPr="00694679">
        <w:rPr>
          <w:rFonts w:eastAsia="Times New Roman"/>
          <w:color w:val="000000"/>
        </w:rPr>
        <w:t xml:space="preserve"> of article XI, section 1 merely </w:t>
      </w:r>
      <w:r w:rsidRPr="00694679">
        <w:rPr>
          <w:rStyle w:val="StyleUnderline"/>
        </w:rPr>
        <w:t>stating that "[t]he legislature shall promote</w:t>
      </w:r>
      <w:r w:rsidRPr="00694679">
        <w:rPr>
          <w:rFonts w:eastAsia="Times New Roman"/>
          <w:color w:val="000000"/>
        </w:rPr>
        <w:t xml:space="preserve"> the conservation, </w:t>
      </w:r>
      <w:proofErr w:type="gramStart"/>
      <w:r w:rsidRPr="00694679">
        <w:rPr>
          <w:rStyle w:val="StyleUnderline"/>
        </w:rPr>
        <w:t>development</w:t>
      </w:r>
      <w:proofErr w:type="gramEnd"/>
      <w:r w:rsidRPr="00694679">
        <w:rPr>
          <w:rFonts w:eastAsia="Times New Roman"/>
          <w:color w:val="000000"/>
        </w:rPr>
        <w:t xml:space="preserve"> and utilization of ... natural resources," </w:t>
      </w:r>
      <w:r w:rsidRPr="00694679">
        <w:rPr>
          <w:rStyle w:val="StyleUnderline"/>
        </w:rPr>
        <w:t>and replacing it with the present language expressly mandating "protection," the committee noted</w:t>
      </w:r>
      <w:r w:rsidRPr="00694679">
        <w:rPr>
          <w:rFonts w:eastAsia="Times New Roman"/>
          <w:color w:val="000000"/>
        </w:rPr>
        <w:t>:</w:t>
      </w:r>
    </w:p>
    <w:p w14:paraId="24C77C0A"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 xml:space="preserve">Much testimony was received expressing the opinion that </w:t>
      </w:r>
      <w:r w:rsidRPr="00694679">
        <w:rPr>
          <w:rStyle w:val="StyleUnderline"/>
        </w:rPr>
        <w:t>the</w:t>
      </w:r>
      <w:r w:rsidRPr="00694679">
        <w:rPr>
          <w:rFonts w:eastAsia="Times New Roman"/>
          <w:color w:val="000000"/>
        </w:rPr>
        <w:t xml:space="preserve"> current </w:t>
      </w:r>
      <w:r w:rsidRPr="00694679">
        <w:rPr>
          <w:rStyle w:val="StyleUnderline"/>
        </w:rPr>
        <w:t>language</w:t>
      </w:r>
      <w:r w:rsidRPr="00694679">
        <w:rPr>
          <w:rFonts w:eastAsia="Times New Roman"/>
          <w:color w:val="000000"/>
        </w:rPr>
        <w:t xml:space="preserve"> of Section 1 is contradictory and </w:t>
      </w:r>
      <w:r w:rsidRPr="00694679">
        <w:rPr>
          <w:rFonts w:eastAsia="Times New Roman"/>
          <w:i/>
          <w:iCs/>
          <w:color w:val="000000"/>
          <w:u w:val="single"/>
        </w:rPr>
        <w:t>places insufficient weight on the preservation or protection end of the balance that is implied in the word "conservation</w:t>
      </w:r>
      <w:r w:rsidRPr="00694679">
        <w:rPr>
          <w:rFonts w:eastAsia="Times New Roman"/>
          <w:i/>
          <w:iCs/>
          <w:color w:val="000000"/>
        </w:rPr>
        <w:t>."</w:t>
      </w:r>
      <w:r w:rsidRPr="00694679">
        <w:rPr>
          <w:rFonts w:eastAsia="Times New Roman"/>
          <w:color w:val="000000"/>
        </w:rPr>
        <w:t>   Your Committee agreed with this testimony and amended Section  to recognize this concern....  [T]he language of this section mandates that the State and its political subdivisions provide for the conservation </w:t>
      </w:r>
      <w:r w:rsidRPr="00694679">
        <w:rPr>
          <w:rFonts w:eastAsia="Times New Roman"/>
          <w:i/>
          <w:iCs/>
          <w:color w:val="000000"/>
        </w:rPr>
        <w:t>and protection</w:t>
      </w:r>
      <w:r w:rsidRPr="00694679">
        <w:rPr>
          <w:rFonts w:eastAsia="Times New Roman"/>
          <w:color w:val="000000"/>
        </w:rPr>
        <w:t> of natural beauty, as contrasted with the previous language which simply empowered the State to "conserve and develop its natural beauty."</w:t>
      </w:r>
    </w:p>
    <w:p w14:paraId="13EE50CB" w14:textId="77777777" w:rsidR="00DD6A8F" w:rsidRPr="00694679" w:rsidRDefault="00DD6A8F" w:rsidP="00DD6A8F">
      <w:pPr>
        <w:shd w:val="clear" w:color="auto" w:fill="FFFFFF"/>
        <w:jc w:val="both"/>
        <w:rPr>
          <w:rFonts w:eastAsia="Times New Roman"/>
          <w:color w:val="000000"/>
        </w:rPr>
      </w:pPr>
      <w:r w:rsidRPr="00694679">
        <w:rPr>
          <w:rFonts w:eastAsia="Times New Roman"/>
          <w:color w:val="000000"/>
        </w:rPr>
        <w:t>Stand. Comm. Rep. No. 77, in 1 Proceedings, at 686 (emphases added). </w:t>
      </w:r>
      <w:r w:rsidRPr="00694679">
        <w:rPr>
          <w:rFonts w:eastAsia="Times New Roman"/>
          <w:i/>
          <w:iCs/>
          <w:color w:val="000000"/>
        </w:rPr>
        <w:t>See also id.</w:t>
      </w:r>
      <w:r w:rsidRPr="00694679">
        <w:rPr>
          <w:rFonts w:eastAsia="Times New Roman"/>
          <w:color w:val="000000"/>
        </w:rPr>
        <w:t> at 688 (explaining, with respect to a prior draft of article XI, section 7, that the "agency will also have the duty to protect groundwater resources, watersheds and natural stream environments because groundwater resources, watersheds and streams form the basis of our water resources system");  Debates, in 2 Proceedings, at 857 (statement by Delegate Hoe) ("[Article XI, section 7] strives to make clear that our obligations include the welfare of future generations and therefore in the use of our resources we must protect our natural resources against irreversible depletion, waste or destruction and safeguard the natural beauty of our State.").</w:t>
      </w:r>
    </w:p>
    <w:p w14:paraId="389E4853" w14:textId="77777777" w:rsidR="00DD6A8F" w:rsidRPr="00E56EB5" w:rsidRDefault="00DD6A8F" w:rsidP="00DD6A8F">
      <w:pPr>
        <w:shd w:val="clear" w:color="auto" w:fill="FFFFFF"/>
        <w:jc w:val="both"/>
        <w:rPr>
          <w:rFonts w:eastAsia="Times New Roman"/>
          <w:color w:val="000000"/>
        </w:rPr>
      </w:pPr>
      <w:r w:rsidRPr="00694679">
        <w:rPr>
          <w:rFonts w:eastAsia="Times New Roman"/>
          <w:color w:val="000000"/>
        </w:rPr>
        <w:t xml:space="preserve">  In this jurisdiction, the water resources trust also encompasses a duty to promote the reasonable and beneficial use of water resources </w:t>
      </w:r>
      <w:proofErr w:type="gramStart"/>
      <w:r w:rsidRPr="00694679">
        <w:rPr>
          <w:rFonts w:eastAsia="Times New Roman"/>
          <w:color w:val="000000"/>
        </w:rPr>
        <w:t>in order to</w:t>
      </w:r>
      <w:proofErr w:type="gramEnd"/>
      <w:r w:rsidRPr="00694679">
        <w:rPr>
          <w:rFonts w:eastAsia="Times New Roman"/>
          <w:color w:val="000000"/>
        </w:rPr>
        <w:t xml:space="preserve"> maximize their social and economic benefits to the people of this state.   Post-</w:t>
      </w:r>
      <w:proofErr w:type="spellStart"/>
      <w:r w:rsidRPr="00694679">
        <w:rPr>
          <w:rFonts w:eastAsia="Times New Roman"/>
          <w:color w:val="000000"/>
        </w:rPr>
        <w:t>Māhele</w:t>
      </w:r>
      <w:proofErr w:type="spellEnd"/>
      <w:r w:rsidRPr="00694679">
        <w:rPr>
          <w:rFonts w:eastAsia="Times New Roman"/>
          <w:color w:val="000000"/>
        </w:rPr>
        <w:t xml:space="preserve"> water rights decisions ignored this duty, treating public water resources as a commodity reducible to absolute private ownership, such that "no limitation ... existed or was supposed to exist to [the owner's] power to use the ... waters as he saw fit," </w:t>
      </w:r>
      <w:r w:rsidRPr="00694679">
        <w:rPr>
          <w:rFonts w:eastAsia="Times New Roman"/>
          <w:i/>
          <w:iCs/>
          <w:color w:val="000000"/>
        </w:rPr>
        <w:t>Hawaiian Commercial &amp; Sugar Co. v. Wailuku Sugar Co.,</w:t>
      </w:r>
      <w:r w:rsidRPr="00694679">
        <w:rPr>
          <w:rFonts w:eastAsia="Times New Roman"/>
          <w:color w:val="000000"/>
        </w:rPr>
        <w:t> 15 Haw. 675, 680 (1904).   </w:t>
      </w:r>
      <w:r w:rsidRPr="00694679">
        <w:rPr>
          <w:rFonts w:eastAsia="Times New Roman"/>
          <w:i/>
          <w:iCs/>
          <w:color w:val="000000"/>
        </w:rPr>
        <w:t xml:space="preserve">See </w:t>
      </w:r>
      <w:proofErr w:type="spellStart"/>
      <w:r w:rsidRPr="00694679">
        <w:rPr>
          <w:rFonts w:eastAsia="Times New Roman"/>
          <w:i/>
          <w:iCs/>
          <w:color w:val="000000"/>
        </w:rPr>
        <w:t>Reppun</w:t>
      </w:r>
      <w:proofErr w:type="spellEnd"/>
      <w:r w:rsidRPr="00694679">
        <w:rPr>
          <w:rFonts w:eastAsia="Times New Roman"/>
          <w:i/>
          <w:iCs/>
          <w:color w:val="000000"/>
        </w:rPr>
        <w:t>,</w:t>
      </w:r>
      <w:r w:rsidRPr="00694679">
        <w:rPr>
          <w:rFonts w:eastAsia="Times New Roman"/>
          <w:color w:val="000000"/>
        </w:rPr>
        <w:t> 65 Haw. at 539-48, 656 P.2d at 63-69.   Based on founding principles of the ancient Hawaiian system and present necessity, this court subsequently reasserted the dormant public interest in the equitable and maximum beneficial allocation of water resources.   </w:t>
      </w:r>
      <w:r w:rsidRPr="00694679">
        <w:rPr>
          <w:rFonts w:eastAsia="Times New Roman"/>
          <w:i/>
          <w:iCs/>
          <w:color w:val="000000"/>
        </w:rPr>
        <w:t>See id.;  Robinson,</w:t>
      </w:r>
      <w:r w:rsidRPr="00694679">
        <w:rPr>
          <w:rFonts w:eastAsia="Times New Roman"/>
          <w:color w:val="000000"/>
        </w:rPr>
        <w:t> 65 Haw. at 674-77, 658 P.2d at 310-12.</w:t>
      </w:r>
    </w:p>
    <w:p w14:paraId="2B49640E" w14:textId="77777777" w:rsidR="00DD6A8F" w:rsidRDefault="00DD6A8F" w:rsidP="00DD6A8F">
      <w:pPr>
        <w:pStyle w:val="Heading4"/>
      </w:pPr>
      <w:r>
        <w:t>Protection means a government obligation to ensure the availability of water resources for future generations – bars private development</w:t>
      </w:r>
    </w:p>
    <w:p w14:paraId="39904700" w14:textId="77777777" w:rsidR="00DD6A8F" w:rsidRPr="00E56EB5" w:rsidRDefault="00DD6A8F" w:rsidP="00DD6A8F">
      <w:pPr>
        <w:rPr>
          <w:b/>
          <w:bCs/>
        </w:rPr>
      </w:pPr>
      <w:r>
        <w:t xml:space="preserve">Lawrence H. </w:t>
      </w:r>
      <w:proofErr w:type="spellStart"/>
      <w:r w:rsidRPr="004A63FC">
        <w:rPr>
          <w:rStyle w:val="Style13ptBold"/>
        </w:rPr>
        <w:t>Miike</w:t>
      </w:r>
      <w:proofErr w:type="spellEnd"/>
      <w:r w:rsidRPr="004A63FC">
        <w:rPr>
          <w:rStyle w:val="Style13ptBold"/>
        </w:rPr>
        <w:t>,  4 -</w:t>
      </w:r>
      <w:r>
        <w:t xml:space="preserve"> retired Hawai'i State Director of Health and former member of the Commission on Water Resource Management Water and the Law in Hawaii: Hawaii's Plantation Ditches, p. 76-77, google books  </w:t>
      </w:r>
      <w:r>
        <w:rPr>
          <w:b/>
          <w:bCs/>
        </w:rPr>
        <w:t>Note: the references to Article XI refer to the state constitution for Hawaii, and “the Court” is the Hawaiian Supreme Court  //DH</w:t>
      </w:r>
    </w:p>
    <w:p w14:paraId="6F00A3A3" w14:textId="77777777" w:rsidR="00DD6A8F" w:rsidRDefault="00DD6A8F" w:rsidP="00DD6A8F">
      <w:r>
        <w:t xml:space="preserve">On amendments included in Question 34, the revisor of the State Constitution has noted, the </w:t>
      </w:r>
      <w:proofErr w:type="spellStart"/>
      <w:r>
        <w:t>Kabalekai</w:t>
      </w:r>
      <w:proofErr w:type="spellEnd"/>
      <w:r>
        <w:t xml:space="preserve"> v Dot Court stated that </w:t>
      </w:r>
      <w:proofErr w:type="gramStart"/>
      <w:r>
        <w:t>whether or not</w:t>
      </w:r>
      <w:proofErr w:type="gramEnd"/>
      <w:r>
        <w:t xml:space="preserve"> they were approved depended on their effect on substantive law.</w:t>
      </w:r>
    </w:p>
    <w:p w14:paraId="06929FDA" w14:textId="77777777" w:rsidR="00DD6A8F" w:rsidRDefault="00DD6A8F" w:rsidP="00DD6A8F">
      <w:r>
        <w:t xml:space="preserve">If the amendment is purely stylistic and technical in nature, and does not alter the sense, meaning or effect of any provision of the Constitution, it was approved by the electorate and has become a part of the revised Constitution. On the other hand, if the amendment alters the sense, meaning or effect of any provision of the Constitution, it was not ratified and is not effective to change the language of the Constitution. Obviously, we are not now in a position to make these </w:t>
      </w:r>
      <w:proofErr w:type="gramStart"/>
      <w:r>
        <w:t>line by line</w:t>
      </w:r>
      <w:proofErr w:type="gramEnd"/>
      <w:r>
        <w:t xml:space="preserve"> determinations. This further explanation follows:</w:t>
      </w:r>
    </w:p>
    <w:p w14:paraId="420B1695" w14:textId="77777777" w:rsidR="00DD6A8F" w:rsidRDefault="00DD6A8F" w:rsidP="00DD6A8F">
      <w:r>
        <w:t xml:space="preserve">The revisor does not consider that [his] authority... embraces the elimination of proposed amendments as having failed of ratification where the issue has not been adjudicated. </w:t>
      </w:r>
      <w:proofErr w:type="gramStart"/>
      <w:r>
        <w:t>Thus</w:t>
      </w:r>
      <w:proofErr w:type="gramEnd"/>
      <w:r>
        <w:t xml:space="preserve"> the text of the Constitution includes all the proposed amendments submitted for ratification under Question 34. As an aid to the readers, however, an attempt has been made to identify all such amendments—except those obviously purely technical and stylistic and clearly </w:t>
      </w:r>
      <w:proofErr w:type="spellStart"/>
      <w:r>
        <w:t>nonsubstantive</w:t>
      </w:r>
      <w:proofErr w:type="spellEnd"/>
      <w:r>
        <w:t xml:space="preserve"> (which have been ratified)—and explanatory notes have been appended thereto.1</w:t>
      </w:r>
    </w:p>
    <w:p w14:paraId="3E6E284C" w14:textId="77777777" w:rsidR="00DD6A8F" w:rsidRDefault="00DD6A8F" w:rsidP="00DD6A8F">
      <w:r>
        <w:t xml:space="preserve">As noted earlier, the revisor has identified Article 11, § 1 as one of the proposed amendments where the issue of failure of ratification has not been adjudicated, so the revisor must not consider the amendment "purely technical and stylistic and clearly </w:t>
      </w:r>
      <w:proofErr w:type="spellStart"/>
      <w:r>
        <w:t>nonsubstantive</w:t>
      </w:r>
      <w:proofErr w:type="spellEnd"/>
      <w:r>
        <w:t>."</w:t>
      </w:r>
    </w:p>
    <w:p w14:paraId="230CC11B" w14:textId="77777777" w:rsidR="00DD6A8F" w:rsidRDefault="00DD6A8F" w:rsidP="00DD6A8F">
      <w:r w:rsidRPr="004A63FC">
        <w:rPr>
          <w:rStyle w:val="StyleUnderline"/>
        </w:rPr>
        <w:t>The Court</w:t>
      </w:r>
      <w:r>
        <w:t xml:space="preserve"> itself has </w:t>
      </w:r>
      <w:r w:rsidRPr="004A63FC">
        <w:rPr>
          <w:rStyle w:val="StyleUnderline"/>
        </w:rPr>
        <w:t>concluded that the change was substantive because of the inclusion of the word "protection"</w:t>
      </w:r>
      <w:r>
        <w:t>: "In this jurisdiction, our decision in McBryde and its progeny and the plain meaning and history of the term '</w:t>
      </w:r>
      <w:r w:rsidRPr="004A63FC">
        <w:rPr>
          <w:rStyle w:val="StyleUnderline"/>
        </w:rPr>
        <w:t>protection</w:t>
      </w:r>
      <w:r>
        <w:t xml:space="preserve">' in article XI, section 1 and article XI, section 7 </w:t>
      </w:r>
      <w:r w:rsidRPr="004A63FC">
        <w:rPr>
          <w:rStyle w:val="StyleUnderline"/>
        </w:rPr>
        <w:t>establish that the state has a</w:t>
      </w:r>
      <w:r>
        <w:t xml:space="preserve"> comparable </w:t>
      </w:r>
      <w:r w:rsidRPr="004A63FC">
        <w:rPr>
          <w:rStyle w:val="StyleUnderline"/>
        </w:rPr>
        <w:t>duty to ensure the continued availability and existence of its water resources for present and future generations</w:t>
      </w:r>
      <w:r>
        <w:t>." In the footnote accompanying this statement, the Court noted as follows:</w:t>
      </w:r>
    </w:p>
    <w:p w14:paraId="3B58E5F3" w14:textId="77777777" w:rsidR="00DD6A8F" w:rsidRDefault="00DD6A8F" w:rsidP="00DD6A8F">
      <w:r w:rsidRPr="004A63FC">
        <w:rPr>
          <w:rStyle w:val="StyleUnderline"/>
        </w:rPr>
        <w:t>In deleting</w:t>
      </w:r>
      <w:r>
        <w:t xml:space="preserve"> </w:t>
      </w:r>
      <w:r w:rsidRPr="004A63FC">
        <w:rPr>
          <w:rStyle w:val="StyleUnderline"/>
        </w:rPr>
        <w:t>a prior draft</w:t>
      </w:r>
      <w:r>
        <w:t xml:space="preserve"> of article XI, section 1 merely </w:t>
      </w:r>
      <w:r w:rsidRPr="004A63FC">
        <w:rPr>
          <w:rStyle w:val="StyleUnderline"/>
        </w:rPr>
        <w:t>stating t</w:t>
      </w:r>
      <w:r>
        <w:t>hat '(</w:t>
      </w:r>
      <w:r w:rsidRPr="004A63FC">
        <w:rPr>
          <w:rStyle w:val="StyleUnderline"/>
        </w:rPr>
        <w:t>t)he legislature shall promote the conservation, development and utilization of... natural resources,' and replacing it with</w:t>
      </w:r>
      <w:r>
        <w:t xml:space="preserve"> the present </w:t>
      </w:r>
      <w:r w:rsidRPr="004A63FC">
        <w:rPr>
          <w:rStyle w:val="StyleUnderline"/>
        </w:rPr>
        <w:t>language expressly mandating 'protection</w:t>
      </w:r>
      <w:r>
        <w:t xml:space="preserve">,' </w:t>
      </w:r>
      <w:r w:rsidRPr="004A63FC">
        <w:rPr>
          <w:rStyle w:val="StyleUnderline"/>
        </w:rPr>
        <w:t>the committee noted</w:t>
      </w:r>
      <w:r>
        <w:t xml:space="preserve">: Much testimony was received expressing the opinion that </w:t>
      </w:r>
      <w:r w:rsidRPr="004A63FC">
        <w:rPr>
          <w:rStyle w:val="StyleUnderline"/>
        </w:rPr>
        <w:t>the current language</w:t>
      </w:r>
      <w:r>
        <w:t xml:space="preserve"> of section 1 is contradictory and </w:t>
      </w:r>
      <w:r w:rsidRPr="004A63FC">
        <w:rPr>
          <w:rStyle w:val="StyleUnderline"/>
        </w:rPr>
        <w:t>places insufficient weight on the</w:t>
      </w:r>
      <w:r>
        <w:t xml:space="preserve"> preservation or </w:t>
      </w:r>
      <w:r w:rsidRPr="004A63FC">
        <w:rPr>
          <w:rStyle w:val="StyleUnderline"/>
        </w:rPr>
        <w:t>protection end of the balance that is implied in the word 'conservation</w:t>
      </w:r>
      <w:r>
        <w:t xml:space="preserve">.' Your committee agreed with this testimony and amended Section (1) to </w:t>
      </w:r>
      <w:proofErr w:type="spellStart"/>
      <w:r>
        <w:t>recog</w:t>
      </w:r>
      <w:proofErr w:type="spellEnd"/>
      <w:r>
        <w:t xml:space="preserve">- </w:t>
      </w:r>
      <w:proofErr w:type="spellStart"/>
      <w:r>
        <w:t>nize</w:t>
      </w:r>
      <w:proofErr w:type="spellEnd"/>
      <w:r>
        <w:t xml:space="preserve"> this concern. . . . </w:t>
      </w:r>
      <w:r w:rsidRPr="004A63FC">
        <w:rPr>
          <w:rStyle w:val="StyleUnderline"/>
        </w:rPr>
        <w:t>(T)he language of this section mandates that the State</w:t>
      </w:r>
      <w:r>
        <w:t xml:space="preserve"> and its political subdivisions </w:t>
      </w:r>
      <w:r w:rsidRPr="004A63FC">
        <w:rPr>
          <w:rStyle w:val="StyleUnderline"/>
        </w:rPr>
        <w:t xml:space="preserve">provide for the conservation and </w:t>
      </w:r>
      <w:r w:rsidRPr="004A63FC">
        <w:rPr>
          <w:rStyle w:val="Emphasis"/>
        </w:rPr>
        <w:t>protection</w:t>
      </w:r>
      <w:r w:rsidRPr="004A63FC">
        <w:rPr>
          <w:rStyle w:val="StyleUnderline"/>
        </w:rPr>
        <w:t xml:space="preserve"> of natural beauty</w:t>
      </w:r>
      <w:r>
        <w:t xml:space="preserve">, </w:t>
      </w:r>
      <w:r w:rsidRPr="004A63FC">
        <w:rPr>
          <w:rStyle w:val="StyleUnderline"/>
        </w:rPr>
        <w:t xml:space="preserve">as contrasted with the previous language which simply empowered the State to 'conserve and </w:t>
      </w:r>
      <w:r w:rsidRPr="004A63FC">
        <w:rPr>
          <w:rStyle w:val="Emphasis"/>
        </w:rPr>
        <w:t xml:space="preserve">develop </w:t>
      </w:r>
      <w:r w:rsidRPr="004A63FC">
        <w:rPr>
          <w:rStyle w:val="StyleUnderline"/>
        </w:rPr>
        <w:t>its natural beauty</w:t>
      </w:r>
      <w:r>
        <w:t>.'"2</w:t>
      </w:r>
    </w:p>
    <w:p w14:paraId="5C7A7D82" w14:textId="77777777" w:rsidR="00DD6A8F" w:rsidRDefault="00DD6A8F" w:rsidP="00DD6A8F">
      <w:r>
        <w:t xml:space="preserve">No adjudication has taken place on </w:t>
      </w:r>
      <w:proofErr w:type="gramStart"/>
      <w:r>
        <w:t>whether or not</w:t>
      </w:r>
      <w:proofErr w:type="gramEnd"/>
      <w:r>
        <w:t xml:space="preserve"> the current Article 11, § 1 was validly ratified, and until that happens, if ever, the section apparently is treated as valid. If the amended section were ever challenged as being invalidly ratified, the Court would face an interesting challenge. It has already concluded that the new section is a substantive change; </w:t>
      </w:r>
      <w:proofErr w:type="gramStart"/>
      <w:r>
        <w:t>so</w:t>
      </w:r>
      <w:proofErr w:type="gramEnd"/>
      <w:r>
        <w:t xml:space="preserve"> by the </w:t>
      </w:r>
      <w:proofErr w:type="spellStart"/>
      <w:r>
        <w:t>Kahalekai</w:t>
      </w:r>
      <w:proofErr w:type="spellEnd"/>
      <w:r>
        <w:t xml:space="preserve"> v Doi Court's ruling, the current Court would have to find the section invalid. But the Court has relied on the new section as "establishing] that the state has a comparable duty to ensure the continued availability and existence of its water resources for present and future generations [see above]," in the balancing of interests between use and conservation. Therefore, the Court would probably find a way to preserve its presently defined balancing of interests through the precedence of previous court cases, as it stated that its conclusion was based on both "our decisions in McBryde and its progeny and the plain meaning and history of the term 'protection' in article XI, section 1 and article XI, section 7 [see above]."</w:t>
      </w:r>
    </w:p>
    <w:p w14:paraId="622DC316" w14:textId="77777777" w:rsidR="00DD6A8F" w:rsidRDefault="00DD6A8F" w:rsidP="00DD6A8F">
      <w:pPr>
        <w:pStyle w:val="Heading4"/>
      </w:pPr>
      <w:r>
        <w:t>Protection precludes privatization of water resources</w:t>
      </w:r>
    </w:p>
    <w:p w14:paraId="10A1FB30" w14:textId="77777777" w:rsidR="00DD6A8F" w:rsidRPr="00625F78" w:rsidRDefault="00DD6A8F" w:rsidP="00DD6A8F">
      <w:r>
        <w:t xml:space="preserve">Michael C. </w:t>
      </w:r>
      <w:proofErr w:type="spellStart"/>
      <w:r w:rsidRPr="00625F78">
        <w:rPr>
          <w:rStyle w:val="Style13ptBold"/>
        </w:rPr>
        <w:t>Blumm</w:t>
      </w:r>
      <w:proofErr w:type="spellEnd"/>
      <w:r w:rsidRPr="00625F78">
        <w:rPr>
          <w:rStyle w:val="Style13ptBold"/>
        </w:rPr>
        <w:t xml:space="preserve"> and</w:t>
      </w:r>
      <w:r>
        <w:t xml:space="preserve"> Mary Christina </w:t>
      </w:r>
      <w:r w:rsidRPr="00625F78">
        <w:rPr>
          <w:rStyle w:val="Style13ptBold"/>
        </w:rPr>
        <w:t>Wood, 2</w:t>
      </w:r>
      <w:r>
        <w:rPr>
          <w:rStyle w:val="Style13ptBold"/>
        </w:rPr>
        <w:t>0</w:t>
      </w:r>
      <w:r>
        <w:t xml:space="preserve"> - *Jeffrey Bain Faculty Scholar and Professor of Law Lewis &amp; Clark Law School AND **Philip H. Knight Professor of Law and Faculty Director for the Environmental and Natural Resources Law Center University of Oregon School of Law (The Public Trust Doctrine in Environmental and Natural Resources Law, third edition, SSRN</w:t>
      </w:r>
    </w:p>
    <w:p w14:paraId="312E0BE6" w14:textId="77777777" w:rsidR="00DD6A8F" w:rsidRDefault="00DD6A8F" w:rsidP="00DD6A8F">
      <w:r w:rsidRPr="00625F78">
        <w:rPr>
          <w:rStyle w:val="StyleUnderline"/>
        </w:rPr>
        <w:t>In the public trust law context, ask yourself what fiduciary duty the courts seem to apply</w:t>
      </w:r>
      <w:r>
        <w:t xml:space="preserve"> </w:t>
      </w:r>
      <w:proofErr w:type="gramStart"/>
      <w:r>
        <w:t>in a given</w:t>
      </w:r>
      <w:proofErr w:type="gramEnd"/>
      <w:r>
        <w:t xml:space="preserve"> circumstance. Some courts have derived the standard of “substantial impairment” from the landmark Illinois Central case (p. 70) as a substantive standard by which to evaluate government action with respect to trust assets. For example, in the </w:t>
      </w:r>
      <w:proofErr w:type="spellStart"/>
      <w:r>
        <w:t>Waiahole</w:t>
      </w:r>
      <w:proofErr w:type="spellEnd"/>
      <w:r>
        <w:t xml:space="preserve"> Ditch case, the Hawai‘i Supreme Court noted:</w:t>
      </w:r>
    </w:p>
    <w:p w14:paraId="4E8B3784" w14:textId="77777777" w:rsidR="00DD6A8F" w:rsidRDefault="00DD6A8F" w:rsidP="00DD6A8F">
      <w:r>
        <w:t xml:space="preserve">As commonly understood, </w:t>
      </w:r>
      <w:r w:rsidRPr="00625F78">
        <w:rPr>
          <w:rStyle w:val="StyleUnderline"/>
        </w:rPr>
        <w:t>the trust protects public waters and submerged lands against irrevocable transfer to private partie</w:t>
      </w:r>
      <w:r>
        <w:t xml:space="preserve">s . . . or “substantial impairment,” whether for private or public purposes. . . . In this jurisdiction, our decisions . . . and </w:t>
      </w:r>
      <w:r w:rsidRPr="00625F78">
        <w:rPr>
          <w:rStyle w:val="StyleUnderline"/>
        </w:rPr>
        <w:t>the plain meaning and history of the term “protection</w:t>
      </w:r>
      <w:r>
        <w:t xml:space="preserve">” [in the State’s constitution] </w:t>
      </w:r>
      <w:r w:rsidRPr="00625F78">
        <w:rPr>
          <w:rStyle w:val="StyleUnderline"/>
        </w:rPr>
        <w:t>establish that the state has a comparable duty to ensure the continued availability and existence of its water resources for present and future generations</w:t>
      </w:r>
      <w:r>
        <w:t>. 27</w:t>
      </w:r>
    </w:p>
    <w:p w14:paraId="4DDDAF4D" w14:textId="77777777" w:rsidR="00DD6A8F" w:rsidRPr="001F60B7" w:rsidRDefault="00DD6A8F" w:rsidP="00DD6A8F">
      <w:pPr>
        <w:pStyle w:val="Heading4"/>
      </w:pPr>
      <w:r>
        <w:t xml:space="preserve">Protection means federal authority over water resources – questions of other actors are </w:t>
      </w:r>
      <w:r>
        <w:rPr>
          <w:u w:val="single"/>
        </w:rPr>
        <w:t>speculative</w:t>
      </w:r>
      <w:r>
        <w:t xml:space="preserve"> and not evidence of protection</w:t>
      </w:r>
    </w:p>
    <w:p w14:paraId="4C9AE979" w14:textId="77777777" w:rsidR="00DD6A8F" w:rsidRDefault="00DD6A8F" w:rsidP="00DD6A8F">
      <w:r>
        <w:t xml:space="preserve">Kristin </w:t>
      </w:r>
      <w:r w:rsidRPr="00372321">
        <w:rPr>
          <w:rStyle w:val="Style13ptBold"/>
        </w:rPr>
        <w:t>Hayes and</w:t>
      </w:r>
      <w:r>
        <w:t xml:space="preserve"> Sheila </w:t>
      </w:r>
      <w:r w:rsidRPr="00372321">
        <w:rPr>
          <w:rStyle w:val="Style13ptBold"/>
        </w:rPr>
        <w:t>Olmstead</w:t>
      </w:r>
      <w:r>
        <w:rPr>
          <w:rStyle w:val="Style13ptBold"/>
        </w:rPr>
        <w:t xml:space="preserve">, 20 – </w:t>
      </w:r>
      <w:r w:rsidRPr="00372321">
        <w:t>Senior Director for Research and Policy Engagement at Resources for the Future AND professor of public affairs at the University of Texas at Austin and a university fellow at Resources for the Future</w:t>
      </w:r>
      <w:r>
        <w:rPr>
          <w:rStyle w:val="Style13ptBold"/>
        </w:rPr>
        <w:t xml:space="preserve"> </w:t>
      </w:r>
      <w:r w:rsidRPr="00372321">
        <w:t>“Navigating Challenges to the Clean Water Rule, with Sheila Olmstead</w:t>
      </w:r>
      <w:r>
        <w:t xml:space="preserve">” 12/15, </w:t>
      </w:r>
      <w:hyperlink r:id="rId83" w:history="1">
        <w:r w:rsidRPr="00CA3491">
          <w:rPr>
            <w:rStyle w:val="Hyperlink"/>
          </w:rPr>
          <w:t>https://www.resources.org/resources-radio/navigating-challenges-clean-water-rule-sheila-olmstead/</w:t>
        </w:r>
      </w:hyperlink>
      <w:r>
        <w:t xml:space="preserve">  //DH</w:t>
      </w:r>
    </w:p>
    <w:p w14:paraId="6DFBB240" w14:textId="77777777" w:rsidR="00DD6A8F" w:rsidRDefault="00DD6A8F" w:rsidP="00DD6A8F">
      <w:r>
        <w:t xml:space="preserve">Kristin Hayes: Well, and then you also build on that federalism discussion. And by noting that the economic analysis for </w:t>
      </w:r>
      <w:r w:rsidRPr="00372321">
        <w:rPr>
          <w:rStyle w:val="StyleUnderline"/>
        </w:rPr>
        <w:t>the Navigable Waters Protection Rule suggests that if the federal government stops regulating certain bodies of water states will step right in</w:t>
      </w:r>
      <w:r>
        <w:t xml:space="preserve">. </w:t>
      </w:r>
      <w:proofErr w:type="gramStart"/>
      <w:r>
        <w:t>So</w:t>
      </w:r>
      <w:proofErr w:type="gramEnd"/>
      <w:r>
        <w:t xml:space="preserve"> in other words, </w:t>
      </w:r>
      <w:r w:rsidRPr="00372321">
        <w:rPr>
          <w:rStyle w:val="Emphasis"/>
        </w:rPr>
        <w:t>we can take away that federal protection</w:t>
      </w:r>
      <w:r>
        <w:t xml:space="preserve">, but even if we do that, it's going to be okay </w:t>
      </w:r>
      <w:r w:rsidRPr="003F30EE">
        <w:rPr>
          <w:rStyle w:val="StyleUnderline"/>
        </w:rPr>
        <w:t>because</w:t>
      </w:r>
      <w:r>
        <w:t xml:space="preserve"> the </w:t>
      </w:r>
      <w:r w:rsidRPr="00372321">
        <w:rPr>
          <w:rStyle w:val="StyleUnderline"/>
        </w:rPr>
        <w:t>states are going to pick up that mantle</w:t>
      </w:r>
      <w:r>
        <w:t>. Why are you skeptical? Why are you and your coauthors skeptical that that would in fact be the case?</w:t>
      </w:r>
    </w:p>
    <w:p w14:paraId="6BF245A5" w14:textId="77777777" w:rsidR="00DD6A8F" w:rsidRDefault="00DD6A8F" w:rsidP="00DD6A8F">
      <w:r>
        <w:t xml:space="preserve">Sheila Olmstead: Yeah, it's a </w:t>
      </w:r>
      <w:proofErr w:type="gramStart"/>
      <w:r>
        <w:t>really good</w:t>
      </w:r>
      <w:proofErr w:type="gramEnd"/>
      <w:r>
        <w:t xml:space="preserve"> question. You know, we kind of approached it objectively saying, "Look, what the agencies are trying to do, which is laudable, is to set up ‘what is the right counterfactual for federal regulation of these waters?’" That </w:t>
      </w:r>
      <w:proofErr w:type="gramStart"/>
      <w:r>
        <w:t>actually is</w:t>
      </w:r>
      <w:proofErr w:type="gramEnd"/>
      <w:r>
        <w:t xml:space="preserve"> a really important point in the sense that we always want to be careful when we're doing this kind of analysis not to give a federal or any other kind of regulation credit for achievements or damages that are really not caused by the regulation itself. I think that agencies set out to say, "Well hey, if we repeal this, we take half of US wetlands and 20 percent of US streams out of federal jurisdiction under the Clean Water Act, probably a lot of states are going to step in and protect those waters." And </w:t>
      </w:r>
      <w:proofErr w:type="gramStart"/>
      <w:r>
        <w:t>so</w:t>
      </w:r>
      <w:proofErr w:type="gramEnd"/>
      <w:r>
        <w:t xml:space="preserve"> we want to account for that.</w:t>
      </w:r>
    </w:p>
    <w:p w14:paraId="4866C9A5" w14:textId="77777777" w:rsidR="00DD6A8F" w:rsidRDefault="00DD6A8F" w:rsidP="00DD6A8F">
      <w:proofErr w:type="gramStart"/>
      <w:r>
        <w:t>So</w:t>
      </w:r>
      <w:proofErr w:type="gramEnd"/>
      <w:r>
        <w:t xml:space="preserve"> there were several reasons to be skeptical of that assumption. The first </w:t>
      </w:r>
      <w:proofErr w:type="gramStart"/>
      <w:r>
        <w:t>actually just</w:t>
      </w:r>
      <w:proofErr w:type="gramEnd"/>
      <w:r>
        <w:t xml:space="preserve"> comes from EPA’s own guidelines. And again, these are those guidelines for preparing economic analysis, the kind of recipe book or directions book that the agencies are meant to follow that represent best practices. In those guidelines it's </w:t>
      </w:r>
      <w:proofErr w:type="gramStart"/>
      <w:r>
        <w:t>fairly clear</w:t>
      </w:r>
      <w:proofErr w:type="gramEnd"/>
      <w:r>
        <w:t xml:space="preserve"> that for example, if the Navigable Waters Protection Rule is under consideration, and simultaneously there is a state law under consideration in the state of California, let's say, they’re picking a state that often tends to lead the way in terms of thinking about environmental regulation. And then that law passes in California. And the report says that this is completely made up, hypothetical. But imagine this happens and it </w:t>
      </w:r>
      <w:proofErr w:type="gramStart"/>
      <w:r>
        <w:t>passes</w:t>
      </w:r>
      <w:proofErr w:type="gramEnd"/>
      <w:r>
        <w:t xml:space="preserve"> and the California law says that, "Hey, if this Navigable Waters Protection Rule goes through and federal protection is removed, then California as a state, we're going to include all of those affected waters within our state jurisdiction."</w:t>
      </w:r>
    </w:p>
    <w:p w14:paraId="2A529EC7" w14:textId="77777777" w:rsidR="00DD6A8F" w:rsidRDefault="00DD6A8F" w:rsidP="00DD6A8F">
      <w:r>
        <w:t>So then under those conditions, with a state law that is truly scheduled to take place, then the agency's guidelines suggest that they should take that into account. So that would be to say that if you're adding up costs and benefits and you know California is going to step in for sure, then you should not include the benefits of the regulation on that for that state. And that makes sense. But in this case, what the agencies did was quite different. It was extremely ambitious to the degree that we felt was speculative. And that is that for each state they used a variety of criteria to try and predict what the states might do in response to the federal government removing the jurisdiction from these waters. That is exactly what the guidelines say not to do.</w:t>
      </w:r>
    </w:p>
    <w:p w14:paraId="3EA1F7FC" w14:textId="77777777" w:rsidR="00DD6A8F" w:rsidRDefault="00DD6A8F" w:rsidP="00DD6A8F">
      <w:proofErr w:type="gramStart"/>
      <w:r>
        <w:t>So</w:t>
      </w:r>
      <w:proofErr w:type="gramEnd"/>
      <w:r>
        <w:t xml:space="preserve"> the first reason to be skeptical of </w:t>
      </w:r>
      <w:r w:rsidRPr="00372321">
        <w:rPr>
          <w:rStyle w:val="StyleUnderline"/>
        </w:rPr>
        <w:t>that approach</w:t>
      </w:r>
      <w:r>
        <w:t xml:space="preserve"> is to suggest that it </w:t>
      </w:r>
      <w:r w:rsidRPr="00372321">
        <w:rPr>
          <w:rStyle w:val="StyleUnderline"/>
        </w:rPr>
        <w:t>violates</w:t>
      </w:r>
      <w:r>
        <w:t xml:space="preserve"> what are thought to be </w:t>
      </w:r>
      <w:r w:rsidRPr="00372321">
        <w:rPr>
          <w:rStyle w:val="StyleUnderline"/>
        </w:rPr>
        <w:t xml:space="preserve">best practices for benefit-cost analysis. It's just </w:t>
      </w:r>
      <w:r w:rsidRPr="00372321">
        <w:rPr>
          <w:rStyle w:val="Emphasis"/>
        </w:rPr>
        <w:t>too speculative</w:t>
      </w:r>
      <w:r>
        <w:t xml:space="preserve"> in that sense. And then a second reason to be skeptical is the sheer number of states that they deem to be likely to take on this role. </w:t>
      </w:r>
      <w:proofErr w:type="gramStart"/>
      <w:r>
        <w:t>So</w:t>
      </w:r>
      <w:proofErr w:type="gramEnd"/>
      <w:r>
        <w:t xml:space="preserve"> by our count it's 23 states in their kind of middle scenario and then 31 states in their most optimistic scenario that they view as very likely to fully subsume this prior federal role. And if we look historically, there's two reasons to worry about that. One is if we look historically at other times, then this may be </w:t>
      </w:r>
      <w:proofErr w:type="gramStart"/>
      <w:r>
        <w:t>fairly unprecedented</w:t>
      </w:r>
      <w:proofErr w:type="gramEnd"/>
      <w:r>
        <w:t xml:space="preserve"> in the sort of scope of the magnitude of the affected waters that the Navigable Waters Protection Rule removes from federal jurisdiction.</w:t>
      </w:r>
    </w:p>
    <w:p w14:paraId="66B34128" w14:textId="77777777" w:rsidR="00DD6A8F" w:rsidRDefault="00DD6A8F" w:rsidP="00DD6A8F">
      <w:pPr>
        <w:pStyle w:val="Heading4"/>
      </w:pPr>
      <w:r>
        <w:t>Protection refers to the jurisdiction of federal law</w:t>
      </w:r>
    </w:p>
    <w:p w14:paraId="05D787BB" w14:textId="77777777" w:rsidR="00DD6A8F" w:rsidRPr="003F30EE" w:rsidRDefault="00DD6A8F" w:rsidP="00DD6A8F">
      <w:r>
        <w:t xml:space="preserve">The </w:t>
      </w:r>
      <w:r w:rsidRPr="00195107">
        <w:rPr>
          <w:rStyle w:val="Style13ptBold"/>
        </w:rPr>
        <w:t>Southern Environmental Law Center, 19</w:t>
      </w:r>
      <w:r>
        <w:t xml:space="preserve"> – letter submitted on behalf of 40 environmental organizations, Re: Revised Definition of Waters of the United States Docket No. EPA-HQ-OW-2018-0149, 4/15, </w:t>
      </w:r>
      <w:hyperlink r:id="rId84" w:history="1">
        <w:r w:rsidRPr="00CA3491">
          <w:rPr>
            <w:rStyle w:val="Hyperlink"/>
          </w:rPr>
          <w:t>https://www.southernenvironment.org/uploads/words_docs/SELC_Replacement_Rule_Comments.pdf</w:t>
        </w:r>
      </w:hyperlink>
      <w:r>
        <w:rPr>
          <w:rStyle w:val="Hyperlink"/>
        </w:rPr>
        <w:t xml:space="preserve"> //DH</w:t>
      </w:r>
    </w:p>
    <w:p w14:paraId="387ECF80" w14:textId="77777777" w:rsidR="00DD6A8F" w:rsidRDefault="00DD6A8F" w:rsidP="00DD6A8F">
      <w:r w:rsidRPr="00195107">
        <w:rPr>
          <w:rStyle w:val="StyleUnderline"/>
        </w:rPr>
        <w:t>In what would be the biggest rollback in clean water protections</w:t>
      </w:r>
      <w:r>
        <w:t xml:space="preserve"> in the 47 years since the Clean Water Act became law, </w:t>
      </w:r>
      <w:r w:rsidRPr="00195107">
        <w:rPr>
          <w:rStyle w:val="StyleUnderline"/>
        </w:rPr>
        <w:t xml:space="preserve">this administration’s proposal to redefine “waters of the United States” would drastically restrict Clean Water Act </w:t>
      </w:r>
      <w:r w:rsidRPr="00E17349">
        <w:rPr>
          <w:rStyle w:val="Emphasis"/>
        </w:rPr>
        <w:t>jurisdiction</w:t>
      </w:r>
      <w:r>
        <w:t xml:space="preserve">, particularly over streams and wetlands. The statutory term at issue—“waters of the United States”—is the jurisdictional “linchpin” for virtually every one of the Act’s critical safeguards, including the Act’s core prohibition established by section 402 against the discharge of pollutants without a “National Pollutant Discharge Elimination System” permit, the requirements regarding dredge and fill material in section 404 of the Act, the obligation that states develop water quality standards, and several other key statutory provisions.2 </w:t>
      </w:r>
      <w:r w:rsidRPr="00195107">
        <w:rPr>
          <w:rStyle w:val="StyleUnderline"/>
        </w:rPr>
        <w:t xml:space="preserve">Removing these protections would allow more pollution into </w:t>
      </w:r>
      <w:r w:rsidRPr="00195107">
        <w:t>our rivers,</w:t>
      </w:r>
      <w:r>
        <w:t xml:space="preserve"> lakes, and drinking water sources, which are only as clean as the source </w:t>
      </w:r>
      <w:r w:rsidRPr="00195107">
        <w:rPr>
          <w:rStyle w:val="StyleUnderline"/>
        </w:rPr>
        <w:t>waters</w:t>
      </w:r>
      <w:r>
        <w:t xml:space="preserve"> that feed them. It would deal a devastating blow to people’s health, clean water, and our economy—resulting in lost benefits of more than $2.4 billion each year from wetland loss alone. That damage would only be exacerbated if the administration adopts the even more extreme restrictions of federal clean water protections proposed in its solicitation of comments.</w:t>
      </w:r>
    </w:p>
    <w:p w14:paraId="73EB2EAC" w14:textId="77777777" w:rsidR="00DD6A8F" w:rsidRDefault="00DD6A8F" w:rsidP="00DD6A8F">
      <w:pPr>
        <w:pStyle w:val="Heading4"/>
      </w:pPr>
      <w:r>
        <w:t>Deregulation is not protection</w:t>
      </w:r>
    </w:p>
    <w:p w14:paraId="206A8023" w14:textId="77777777" w:rsidR="00DD6A8F" w:rsidRDefault="00DD6A8F" w:rsidP="00DD6A8F">
      <w:r>
        <w:t xml:space="preserve">S. </w:t>
      </w:r>
      <w:proofErr w:type="spellStart"/>
      <w:r>
        <w:t>Mažeika</w:t>
      </w:r>
      <w:proofErr w:type="spellEnd"/>
      <w:r>
        <w:t xml:space="preserve"> Patricio </w:t>
      </w:r>
      <w:r w:rsidRPr="00F1747C">
        <w:rPr>
          <w:rStyle w:val="Style13ptBold"/>
        </w:rPr>
        <w:t>Sullivan, 20</w:t>
      </w:r>
      <w:r>
        <w:t xml:space="preserve"> - </w:t>
      </w:r>
      <w:proofErr w:type="spellStart"/>
      <w:r>
        <w:t>Schiermeier</w:t>
      </w:r>
      <w:proofErr w:type="spellEnd"/>
      <w:r>
        <w:t xml:space="preserve"> Olentangy River Wetland Research Park, School of Environment and Natural Resources, The Ohio State University (“Distorting science, putting water at risk” Science 14 Aug 2020: Vol. 369, Issue 6505, pp. 766-768 DOI: 10.1126/science.abb6899 </w:t>
      </w:r>
      <w:hyperlink r:id="rId85" w:history="1">
        <w:r w:rsidRPr="001B3615">
          <w:rPr>
            <w:rStyle w:val="Hyperlink"/>
          </w:rPr>
          <w:t>https://science.sciencemag.org/content/369/6505/766?rss=1/share</w:t>
        </w:r>
      </w:hyperlink>
      <w:r>
        <w:t xml:space="preserve">  //DH</w:t>
      </w:r>
    </w:p>
    <w:p w14:paraId="30C277BD" w14:textId="77777777" w:rsidR="00DD6A8F" w:rsidRPr="00E56EB5" w:rsidRDefault="00DD6A8F" w:rsidP="00DD6A8F">
      <w:pPr>
        <w:rPr>
          <w:u w:val="single"/>
        </w:rPr>
      </w:pPr>
      <w:r>
        <w:t xml:space="preserve">Adoption of the NWPR is an indicator that the federal government is at least in part shedding the use of science and responsibility for water protection. Additional federal rollbacks of environmental protection, such as the Update to the Regulations Implementing the Procedural Provisions of the National Environmental Policy Act, a rule finalized on 15 July, could create a perfect storm for exploitation of water resources. </w:t>
      </w:r>
      <w:r w:rsidRPr="00A95AAC">
        <w:rPr>
          <w:rStyle w:val="StyleUnderline"/>
        </w:rPr>
        <w:t>Although federal statutes grant latitude to state, tribal, and local governments to provide</w:t>
      </w:r>
      <w:r>
        <w:t xml:space="preserve"> additional, </w:t>
      </w:r>
      <w:r w:rsidRPr="00A95AAC">
        <w:rPr>
          <w:rStyle w:val="StyleUnderline"/>
        </w:rPr>
        <w:t xml:space="preserve">more protective regulation, many states do not do so, and many even prohibit regulations more stringent than federally required </w:t>
      </w:r>
      <w:r>
        <w:t xml:space="preserve">(2, 14). Thus, </w:t>
      </w:r>
      <w:r w:rsidRPr="00A95AAC">
        <w:rPr>
          <w:rStyle w:val="StyleUnderline"/>
        </w:rPr>
        <w:t>absent federal protections, many waterbodies will go unprotected.</w:t>
      </w:r>
    </w:p>
    <w:p w14:paraId="2F7849E7" w14:textId="77777777" w:rsidR="00DD6A8F" w:rsidRDefault="00DD6A8F" w:rsidP="00DD6A8F">
      <w:pPr>
        <w:pStyle w:val="Heading3"/>
      </w:pPr>
      <w:r>
        <w:t>Perm: Do CP---Regulation---2NC</w:t>
      </w:r>
    </w:p>
    <w:p w14:paraId="34B7FE42" w14:textId="77777777" w:rsidR="00DD6A8F" w:rsidRDefault="00DD6A8F" w:rsidP="00DD6A8F">
      <w:pPr>
        <w:pStyle w:val="Heading4"/>
      </w:pPr>
      <w:r>
        <w:t>Protection of water resources means regulation</w:t>
      </w:r>
    </w:p>
    <w:p w14:paraId="11A1ED91" w14:textId="77777777" w:rsidR="00DD6A8F" w:rsidRPr="00DA6D69" w:rsidRDefault="00DD6A8F" w:rsidP="00DD6A8F">
      <w:r>
        <w:rPr>
          <w:rStyle w:val="Style13ptBold"/>
        </w:rPr>
        <w:t>Salman and Bradlow, 6</w:t>
      </w:r>
      <w:r>
        <w:rPr>
          <w:rStyle w:val="Style13ptBold"/>
          <w:b w:val="0"/>
          <w:bCs w:val="0"/>
          <w:sz w:val="22"/>
        </w:rPr>
        <w:t xml:space="preserve">, </w:t>
      </w:r>
      <w:r>
        <w:t xml:space="preserve">Dr. Salman M.A. Salman is Lead Counsel and Water Law Adviser with the Legal Vice Presidency of the World Bank in Washington DC. Before joining the World Bank, he worked as a Legal Officer with the United Nations International Fund for Agricultural Development (IFAD) in Rome Italy. Prior to that, he taught at the Law School of the University of Khartoum in Sudan. </w:t>
      </w:r>
      <w:r w:rsidRPr="00FE2C99">
        <w:t>Daniel D. Bradlow is Professor of Law at American University Washington College of Law in Washington, D.C and the SARCHI Professor of International Development Law and African Economic Relations at the University of Pretoria, South Africa. He is the Chair of the Roster of Experts for the Independent Review Mechanism at the African Development Bank, and a member of the Boards of Directors of ILEAP (International Lawyers and Economists Against Poverty) and New Rules for Global Finance. He is also a member of the Executive Council of the American Society of International Law.</w:t>
      </w:r>
      <w:r>
        <w:t xml:space="preserve"> (“REGULATORY FRAMEWORKS FOR WATER RESOURCES MANAGEMENT: A Comparative Study.” </w:t>
      </w:r>
      <w:r>
        <w:rPr>
          <w:i/>
          <w:iCs/>
        </w:rPr>
        <w:t>The World Bank</w:t>
      </w:r>
      <w:r>
        <w:t xml:space="preserve">. Law, Justice, and Development Series. 36216. 2006. </w:t>
      </w:r>
      <w:hyperlink r:id="rId86" w:history="1">
        <w:r w:rsidRPr="001B3615">
          <w:rPr>
            <w:rStyle w:val="Hyperlink"/>
          </w:rPr>
          <w:t>http://documents1.worldbank.org/curated/ar/605641468341096140/pdf/362160rev0Regulatory0water01PUBLIC1.pdf)//CD</w:t>
        </w:r>
      </w:hyperlink>
    </w:p>
    <w:p w14:paraId="0C238103" w14:textId="77777777" w:rsidR="00DD6A8F" w:rsidRDefault="00DD6A8F" w:rsidP="00DD6A8F">
      <w:pPr>
        <w:rPr>
          <w:rStyle w:val="StyleUnderline"/>
        </w:rPr>
      </w:pPr>
      <w:r w:rsidRPr="00DA6D69">
        <w:t>4.5 Protection of Water Resourc</w:t>
      </w:r>
      <w:r w:rsidRPr="004B6457">
        <w:t xml:space="preserve">es </w:t>
      </w:r>
      <w:r w:rsidRPr="00E33777">
        <w:rPr>
          <w:rStyle w:val="Emphasis"/>
        </w:rPr>
        <w:t>Protection of water resources</w:t>
      </w:r>
      <w:r w:rsidRPr="00E33777">
        <w:rPr>
          <w:rStyle w:val="StyleUnderline"/>
        </w:rPr>
        <w:t xml:space="preserve"> is another element that proposed legislation needs to address</w:t>
      </w:r>
      <w:r w:rsidRPr="00E33777">
        <w:t xml:space="preserve">. </w:t>
      </w:r>
      <w:r w:rsidRPr="00E33777">
        <w:rPr>
          <w:rStyle w:val="Emphasis"/>
        </w:rPr>
        <w:t>Protection includes</w:t>
      </w:r>
      <w:r w:rsidRPr="00E33777">
        <w:t xml:space="preserve"> • </w:t>
      </w:r>
      <w:r w:rsidRPr="00E33777">
        <w:rPr>
          <w:rStyle w:val="StyleUnderline"/>
        </w:rPr>
        <w:t>prevention and abatement of both point source pollution and diffuse pollution;</w:t>
      </w:r>
      <w:r w:rsidRPr="00E33777">
        <w:t xml:space="preserve">302 • </w:t>
      </w:r>
      <w:r w:rsidRPr="00E33777">
        <w:rPr>
          <w:rStyle w:val="StyleUnderline"/>
        </w:rPr>
        <w:t>regulation of the discharge of wastewater and other wastes;</w:t>
      </w:r>
      <w:r w:rsidRPr="00E33777">
        <w:t xml:space="preserve"> • </w:t>
      </w:r>
      <w:r w:rsidRPr="00E33777">
        <w:rPr>
          <w:rStyle w:val="StyleUnderline"/>
        </w:rPr>
        <w:t>regulation of land use</w:t>
      </w:r>
      <w:r w:rsidRPr="00E33777">
        <w:t xml:space="preserve">, particularly land cultivation practices; and • </w:t>
      </w:r>
      <w:r w:rsidRPr="00E33777">
        <w:rPr>
          <w:rStyle w:val="StyleUnderline"/>
        </w:rPr>
        <w:t>adoption of detailed procedures for enforcement of water quality standards</w:t>
      </w:r>
      <w:r w:rsidRPr="00E33777">
        <w:t xml:space="preserve">, particularly for water </w:t>
      </w:r>
      <w:r w:rsidRPr="00E33777">
        <w:rPr>
          <w:rStyle w:val="StyleUnderline"/>
        </w:rPr>
        <w:t>for domestic uses</w:t>
      </w:r>
      <w:r w:rsidRPr="00E33777">
        <w:t xml:space="preserve">. </w:t>
      </w:r>
      <w:r w:rsidRPr="00E33777">
        <w:rPr>
          <w:rStyle w:val="StyleUnderline"/>
        </w:rPr>
        <w:t>Those issues may be addressed under the umbrella of environmental management of water resources</w:t>
      </w:r>
      <w:r w:rsidRPr="00E33777">
        <w:t xml:space="preserve">.303 </w:t>
      </w:r>
      <w:r w:rsidRPr="00E33777">
        <w:rPr>
          <w:rStyle w:val="StyleUnderline"/>
        </w:rPr>
        <w:t>The legislation would need to specify the party or parties at each level of the government (national, regional, and local) that are responsible for ensuring protection of water quality.</w:t>
      </w:r>
    </w:p>
    <w:p w14:paraId="4918FF72" w14:textId="77777777" w:rsidR="00DD6A8F" w:rsidRPr="0056286B" w:rsidRDefault="00DD6A8F" w:rsidP="00DD6A8F">
      <w:pPr>
        <w:pStyle w:val="Heading4"/>
      </w:pPr>
      <w:r>
        <w:t xml:space="preserve">Environmental ‘protection’ is different from ‘environmental law’.  Protection requires </w:t>
      </w:r>
      <w:r>
        <w:rPr>
          <w:u w:val="single"/>
        </w:rPr>
        <w:t>regulatory barriers</w:t>
      </w:r>
      <w:r>
        <w:t xml:space="preserve"> preventing access or use – environmental law in contrast is about how the environment is used</w:t>
      </w:r>
    </w:p>
    <w:p w14:paraId="5F0C8A75" w14:textId="77777777" w:rsidR="00DD6A8F" w:rsidRDefault="00DD6A8F" w:rsidP="00DD6A8F">
      <w:r>
        <w:t xml:space="preserve">Bartosz </w:t>
      </w:r>
      <w:proofErr w:type="spellStart"/>
      <w:r w:rsidRPr="000B3318">
        <w:rPr>
          <w:rStyle w:val="Style13ptBold"/>
        </w:rPr>
        <w:t>Rakoczy</w:t>
      </w:r>
      <w:proofErr w:type="spellEnd"/>
      <w:r w:rsidRPr="000B3318">
        <w:rPr>
          <w:rStyle w:val="Style13ptBold"/>
        </w:rPr>
        <w:t>, 13</w:t>
      </w:r>
      <w:r>
        <w:t xml:space="preserve"> - Professor doctor habilitated in environmental protection law, professor </w:t>
      </w:r>
      <w:proofErr w:type="gramStart"/>
      <w:r>
        <w:t>of</w:t>
      </w:r>
      <w:proofErr w:type="gramEnd"/>
      <w:r>
        <w:t xml:space="preserve"> the Nicolaus Copernicus University, professor of the Kazimierz </w:t>
      </w:r>
      <w:proofErr w:type="spellStart"/>
      <w:r>
        <w:t>Wielki</w:t>
      </w:r>
      <w:proofErr w:type="spellEnd"/>
      <w:r>
        <w:t xml:space="preserve"> University. Head of the Chair of Environmental Protection Law of the Nicolaus Copernicus University in </w:t>
      </w:r>
      <w:proofErr w:type="spellStart"/>
      <w:r>
        <w:t>Toruń</w:t>
      </w:r>
      <w:proofErr w:type="spellEnd"/>
      <w:r>
        <w:t xml:space="preserve">, legal advisor. “ENVIRONMENTAL LAW OR ENVIRONMENTAL PROTECTION LAW? A COMPARATIVE LEGAL ANALYSIS” Comparative Law Review 15 2013, </w:t>
      </w:r>
      <w:hyperlink r:id="rId87" w:history="1">
        <w:r w:rsidRPr="00565CA1">
          <w:rPr>
            <w:rStyle w:val="Hyperlink"/>
          </w:rPr>
          <w:t>https://repozytorium.umk.pl/bitstream/handle/item/908/CLR.2013.005%2CRakoczy.pdf?sequence=1</w:t>
        </w:r>
      </w:hyperlink>
      <w:r>
        <w:t xml:space="preserve">  //DH</w:t>
      </w:r>
    </w:p>
    <w:p w14:paraId="7F28A6BB" w14:textId="77777777" w:rsidR="00DD6A8F" w:rsidRDefault="00DD6A8F" w:rsidP="00DD6A8F">
      <w:r>
        <w:t xml:space="preserve">Collating the names “environmental law” and “environmental protection law”, which – as mentioned above – occur in different systems of </w:t>
      </w:r>
      <w:proofErr w:type="gramStart"/>
      <w:r>
        <w:t>law, and</w:t>
      </w:r>
      <w:proofErr w:type="gramEnd"/>
      <w:r>
        <w:t xml:space="preserve"> confronting them with each other is not only a comparative discussion concerning the name. It could be reasonably argued that the dispute refers only to the name of the same area of legal regulation, that is, the attitude of the state and of individuals to the environment, which is evidenced by terminology adopted in Czech law.</w:t>
      </w:r>
    </w:p>
    <w:p w14:paraId="55915A47" w14:textId="77777777" w:rsidR="00DD6A8F" w:rsidRDefault="00DD6A8F" w:rsidP="00DD6A8F">
      <w:r>
        <w:t>The focus of the legislator’s attention in the environmental law/environmental protection law is the environment as the commonwealth. The above–formulated assumption, limited to emphasizing that the environment is a subject of protection, would be fully justified. Meanwhile, the usage of the name is only of secondary importance. The designation of this area of legal regulations is a consequence of the legislator’s attitude to the environmental matter.</w:t>
      </w:r>
    </w:p>
    <w:p w14:paraId="444149DB" w14:textId="77777777" w:rsidR="00DD6A8F" w:rsidRDefault="00DD6A8F" w:rsidP="00DD6A8F">
      <w:proofErr w:type="gramStart"/>
      <w:r>
        <w:t>In point of fact</w:t>
      </w:r>
      <w:proofErr w:type="gramEnd"/>
      <w:r>
        <w:t>, both names differ in the use of the term “protection”.</w:t>
      </w:r>
    </w:p>
    <w:p w14:paraId="17BB3E43" w14:textId="77777777" w:rsidR="00DD6A8F" w:rsidRDefault="00DD6A8F" w:rsidP="00DD6A8F">
      <w:r>
        <w:t>The above–presented definitions of “environmental protection law”, characteristic of the Polish doctrine, most of all emphasize the protective nature of legal norms. The Polish legislator, using the term “</w:t>
      </w:r>
      <w:r w:rsidRPr="00262CA4">
        <w:rPr>
          <w:rStyle w:val="StyleUnderline"/>
        </w:rPr>
        <w:t>environmental protection law” indicates</w:t>
      </w:r>
      <w:r>
        <w:t xml:space="preserve"> that </w:t>
      </w:r>
      <w:r w:rsidRPr="00262CA4">
        <w:rPr>
          <w:rStyle w:val="StyleUnderline"/>
        </w:rPr>
        <w:t>its fundamental</w:t>
      </w:r>
      <w:r>
        <w:t xml:space="preserve"> intention and </w:t>
      </w:r>
      <w:r w:rsidRPr="00262CA4">
        <w:rPr>
          <w:rStyle w:val="StyleUnderline"/>
        </w:rPr>
        <w:t>purpose is to create protective norms.</w:t>
      </w:r>
      <w:r>
        <w:t xml:space="preserve"> It remains at the level of considerations regarding the admissibility of intruding on the environment and having impact on such environment. </w:t>
      </w:r>
      <w:r w:rsidRPr="00262CA4">
        <w:rPr>
          <w:rStyle w:val="StyleUnderline"/>
        </w:rPr>
        <w:t xml:space="preserve">Legal norms </w:t>
      </w:r>
      <w:r w:rsidRPr="00183300">
        <w:t>in this approach</w:t>
      </w:r>
      <w:r w:rsidRPr="00262CA4">
        <w:rPr>
          <w:rStyle w:val="StyleUnderline"/>
        </w:rPr>
        <w:t xml:space="preserve"> are</w:t>
      </w:r>
      <w:r>
        <w:t xml:space="preserve"> mostly designed as </w:t>
      </w:r>
      <w:r w:rsidRPr="0003220A">
        <w:rPr>
          <w:rStyle w:val="Emphasis"/>
        </w:rPr>
        <w:t>barriers preventing or restricting access</w:t>
      </w:r>
      <w:r w:rsidRPr="00262CA4">
        <w:rPr>
          <w:rStyle w:val="StyleUnderline"/>
        </w:rPr>
        <w:t xml:space="preserve"> to environmental resources</w:t>
      </w:r>
      <w:r>
        <w:t xml:space="preserve">. A legal norm should, a priori, protect the environment, and speaking more closely, its respective elements against impact. In this case the preventive and conservational function of law is reinforced. </w:t>
      </w:r>
      <w:r w:rsidRPr="00262CA4">
        <w:rPr>
          <w:rStyle w:val="StyleUnderline"/>
        </w:rPr>
        <w:t xml:space="preserve">The legal norm should </w:t>
      </w:r>
      <w:r w:rsidRPr="00183300">
        <w:t>cause the environment to be maintained in a non–deteriorated condition and, preferably, it should</w:t>
      </w:r>
      <w:r w:rsidRPr="00262CA4">
        <w:rPr>
          <w:rStyle w:val="StyleUnderline"/>
        </w:rPr>
        <w:t xml:space="preserve"> </w:t>
      </w:r>
      <w:r w:rsidRPr="0056286B">
        <w:rPr>
          <w:rStyle w:val="Emphasis"/>
        </w:rPr>
        <w:t>prevent any impact on the environment</w:t>
      </w:r>
      <w:r>
        <w:t xml:space="preserve">. </w:t>
      </w:r>
    </w:p>
    <w:p w14:paraId="055052CE" w14:textId="77777777" w:rsidR="00DD6A8F" w:rsidRPr="0056286B" w:rsidRDefault="00DD6A8F" w:rsidP="00DD6A8F">
      <w:r w:rsidRPr="0056286B">
        <w:rPr>
          <w:rStyle w:val="StyleUnderline"/>
        </w:rPr>
        <w:t>The emphasis is</w:t>
      </w:r>
      <w:r>
        <w:t xml:space="preserve"> distributed in a slightly </w:t>
      </w:r>
      <w:r w:rsidRPr="0056286B">
        <w:rPr>
          <w:rStyle w:val="Emphasis"/>
        </w:rPr>
        <w:t xml:space="preserve">different </w:t>
      </w:r>
      <w:r>
        <w:t xml:space="preserve">manner </w:t>
      </w:r>
      <w:r w:rsidRPr="0056286B">
        <w:rPr>
          <w:rStyle w:val="StyleUnderline"/>
        </w:rPr>
        <w:t>if the legislator uses the term “environmental law</w:t>
      </w:r>
      <w:r>
        <w:t xml:space="preserve">”. </w:t>
      </w:r>
      <w:r w:rsidRPr="00262CA4">
        <w:rPr>
          <w:rStyle w:val="StyleUnderline"/>
        </w:rPr>
        <w:t>Elimination of the term “protection”</w:t>
      </w:r>
      <w:r>
        <w:t xml:space="preserve"> from terminology used by the language of law or the language of lawyers </w:t>
      </w:r>
      <w:r w:rsidRPr="00262CA4">
        <w:rPr>
          <w:rStyle w:val="StyleUnderline"/>
        </w:rPr>
        <w:t xml:space="preserve">is not just a simple </w:t>
      </w:r>
      <w:r w:rsidRPr="0056286B">
        <w:t>legislative or</w:t>
      </w:r>
      <w:r w:rsidRPr="00262CA4">
        <w:rPr>
          <w:rStyle w:val="StyleUnderline"/>
        </w:rPr>
        <w:t xml:space="preserve"> doctrinal operation</w:t>
      </w:r>
      <w:r>
        <w:t xml:space="preserve">. Likewise in the previous case, also in this situation, the term “environmental law” defines the attitude of the legislator to the environment. </w:t>
      </w:r>
      <w:r w:rsidRPr="0056286B">
        <w:t>Due to the conscious resignation from using the term “protection” the legal norm will not perform a protective function only, but it will also have other functions to be described hereinafter.</w:t>
      </w:r>
    </w:p>
    <w:p w14:paraId="758560BB" w14:textId="77777777" w:rsidR="00DD6A8F" w:rsidRPr="00183300" w:rsidRDefault="00DD6A8F" w:rsidP="00DD6A8F">
      <w:r w:rsidRPr="00262CA4">
        <w:rPr>
          <w:rStyle w:val="StyleUnderline"/>
        </w:rPr>
        <w:t xml:space="preserve">In environmental law the legislator </w:t>
      </w:r>
      <w:r w:rsidRPr="00183300">
        <w:t>does not solely give thought to whether people should have an impact on the environment</w:t>
      </w:r>
      <w:r w:rsidRPr="00262CA4">
        <w:rPr>
          <w:rStyle w:val="StyleUnderline"/>
        </w:rPr>
        <w:t xml:space="preserve"> </w:t>
      </w:r>
      <w:r>
        <w:t>and obtain its resources</w:t>
      </w:r>
      <w:r w:rsidRPr="00262CA4">
        <w:rPr>
          <w:rStyle w:val="StyleUnderline"/>
        </w:rPr>
        <w:t xml:space="preserve">, but </w:t>
      </w:r>
      <w:r w:rsidRPr="00183300">
        <w:t xml:space="preserve">also </w:t>
      </w:r>
      <w:r w:rsidRPr="00262CA4">
        <w:rPr>
          <w:rStyle w:val="StyleUnderline"/>
        </w:rPr>
        <w:t>deliberates how people should impact the environment and obtain its resources</w:t>
      </w:r>
      <w:r>
        <w:t xml:space="preserve">29. Thus, </w:t>
      </w:r>
      <w:r w:rsidRPr="00262CA4">
        <w:rPr>
          <w:rStyle w:val="StyleUnderline"/>
        </w:rPr>
        <w:t xml:space="preserve">the </w:t>
      </w:r>
      <w:r w:rsidRPr="00262CA4">
        <w:rPr>
          <w:rStyle w:val="Emphasis"/>
        </w:rPr>
        <w:t>emphasis is shifted from “whether” to “how”.</w:t>
      </w:r>
      <w:r>
        <w:t xml:space="preserve"> </w:t>
      </w:r>
      <w:r w:rsidRPr="00183300">
        <w:t>Only when the legislator considers that living in the contemporary world, managing business, organizing society, running the economy, and even political activity are impossible without exerting an impact on the environment and obtaining its resources, could emphasis on the protective nature of legal norms be given up.</w:t>
      </w:r>
    </w:p>
    <w:p w14:paraId="18DCD31B" w14:textId="77777777" w:rsidR="00DD6A8F" w:rsidRDefault="00DD6A8F" w:rsidP="00DD6A8F">
      <w:r>
        <w:t>Another step in this concept should be the creating of legal norms and instruments focusing on the rational impact on the environment and rational obtaining of environmental resources. Further, the legislator proposes that environmental resources should be replaced by other elements, which is particularly noticeable in relation to renewable energy. The rule of sustainable development is excellently inscribed in such concepts of environmental law. Leaving deep theoretical considerations aside (as they are not the subject of this article) it must be noted that the essence of sustainable development is the avoidance of confrontation for the sake of conciliation in the concept of environmental law. The main objective of the addressee of the legal norm is to identify a potential controversy between the various values protected by law, the environment being one of such values.</w:t>
      </w:r>
    </w:p>
    <w:p w14:paraId="6A9B7F4F" w14:textId="77777777" w:rsidR="00DD6A8F" w:rsidRDefault="00DD6A8F" w:rsidP="00DD6A8F">
      <w:r>
        <w:t xml:space="preserve">Having identified the controversy, the addressee of the legal norm should resolve it so that both conflicting values are </w:t>
      </w:r>
      <w:proofErr w:type="gramStart"/>
      <w:r>
        <w:t>accomplished to the fullest possible extent</w:t>
      </w:r>
      <w:proofErr w:type="gramEnd"/>
      <w:r>
        <w:t>. Only if the conflicting values cannot be objectively reconciled, must the addressee of the legal norm resort to confrontation. Nevertheless, before the environment is confronted with other values in the concept of environmental law, conciliation activities must be undertaken. Only if such measures fail, can the addressee of the legal norm choose one of the conflicting values, but at the same time they are obliged to explain to other addressees of the legal norm the motives behind their choice.</w:t>
      </w:r>
    </w:p>
    <w:p w14:paraId="6A6FE4FF" w14:textId="77777777" w:rsidR="00DD6A8F" w:rsidRPr="0056286B" w:rsidRDefault="00DD6A8F" w:rsidP="00DD6A8F">
      <w:r w:rsidRPr="0056286B">
        <w:t xml:space="preserve">Meanwhile, in the concept of environmental protection law the confrontation element is in the foreground, while the conciliation element is either in the background or disappears completely. Choosing the concept of environmental protection </w:t>
      </w:r>
      <w:proofErr w:type="gramStart"/>
      <w:r w:rsidRPr="0056286B">
        <w:t>law</w:t>
      </w:r>
      <w:proofErr w:type="gramEnd"/>
      <w:r w:rsidRPr="0056286B">
        <w:t xml:space="preserve"> the lawmaker is aware of the conflict existing between the environment and other values, but this conflict is resolved by giving normative support to the environment and indicating that the legal norm is supposed to protect it.</w:t>
      </w:r>
    </w:p>
    <w:p w14:paraId="61B0E8AC" w14:textId="77777777" w:rsidR="00DD6A8F" w:rsidRDefault="00DD6A8F" w:rsidP="00DD6A8F">
      <w:r w:rsidRPr="00603C60">
        <w:rPr>
          <w:rStyle w:val="StyleUnderline"/>
        </w:rPr>
        <w:t>A</w:t>
      </w:r>
      <w:r>
        <w:t xml:space="preserve">nother </w:t>
      </w:r>
      <w:r w:rsidRPr="00603C60">
        <w:rPr>
          <w:rStyle w:val="StyleUnderline"/>
        </w:rPr>
        <w:t>consequence of choosing a specific concept is a different distribution</w:t>
      </w:r>
      <w:r>
        <w:t xml:space="preserve"> </w:t>
      </w:r>
      <w:r w:rsidRPr="00603C60">
        <w:rPr>
          <w:rStyle w:val="StyleUnderline"/>
        </w:rPr>
        <w:t>of</w:t>
      </w:r>
      <w:r>
        <w:t xml:space="preserve"> emphasis regarding the </w:t>
      </w:r>
      <w:r w:rsidRPr="00603C60">
        <w:rPr>
          <w:rStyle w:val="StyleUnderline"/>
        </w:rPr>
        <w:t>instruments of legal regulations</w:t>
      </w:r>
      <w:r>
        <w:t xml:space="preserve">. </w:t>
      </w:r>
      <w:r w:rsidRPr="00603C60">
        <w:rPr>
          <w:rStyle w:val="StyleUnderline"/>
        </w:rPr>
        <w:t>In</w:t>
      </w:r>
      <w:r>
        <w:t xml:space="preserve"> the case of the concept of environmental </w:t>
      </w:r>
      <w:r w:rsidRPr="00603C60">
        <w:rPr>
          <w:rStyle w:val="StyleUnderline"/>
        </w:rPr>
        <w:t>protection</w:t>
      </w:r>
      <w:r w:rsidRPr="00183300">
        <w:rPr>
          <w:rStyle w:val="StyleUnderline"/>
        </w:rPr>
        <w:t xml:space="preserve"> law</w:t>
      </w:r>
      <w:r>
        <w:t xml:space="preserve">, as mentioned above, </w:t>
      </w:r>
      <w:r w:rsidRPr="00183300">
        <w:t>the potential conflict is resolved by means of a legal norm.</w:t>
      </w:r>
      <w:r>
        <w:t xml:space="preserve"> Consequently, </w:t>
      </w:r>
      <w:r w:rsidRPr="00603C60">
        <w:rPr>
          <w:rStyle w:val="StyleUnderline"/>
        </w:rPr>
        <w:t xml:space="preserve">the public administration </w:t>
      </w:r>
      <w:r>
        <w:t xml:space="preserve">authority </w:t>
      </w:r>
      <w:r w:rsidRPr="00603C60">
        <w:rPr>
          <w:rStyle w:val="StyleUnderline"/>
        </w:rPr>
        <w:t xml:space="preserve">is </w:t>
      </w:r>
      <w:r>
        <w:t xml:space="preserve">not </w:t>
      </w:r>
      <w:r w:rsidRPr="00603C60">
        <w:rPr>
          <w:rStyle w:val="StyleUnderline"/>
        </w:rPr>
        <w:t>appointed</w:t>
      </w:r>
      <w:r>
        <w:t xml:space="preserve"> primarily </w:t>
      </w:r>
      <w:proofErr w:type="gramStart"/>
      <w:r>
        <w:t>in order to</w:t>
      </w:r>
      <w:proofErr w:type="gramEnd"/>
      <w:r>
        <w:t xml:space="preserve"> resolve this conflict by the operation of law, but to </w:t>
      </w:r>
      <w:r w:rsidRPr="00603C60">
        <w:rPr>
          <w:rStyle w:val="Emphasis"/>
        </w:rPr>
        <w:t>carry out control and supervision activities regarding compliance</w:t>
      </w:r>
      <w:r>
        <w:t xml:space="preserve"> with normative conditions.</w:t>
      </w:r>
    </w:p>
    <w:p w14:paraId="5ADAE6C0" w14:textId="77777777" w:rsidR="00DD6A8F" w:rsidRDefault="00DD6A8F" w:rsidP="00DD6A8F">
      <w:r w:rsidRPr="00603C60">
        <w:rPr>
          <w:rStyle w:val="StyleUnderline"/>
        </w:rPr>
        <w:t>On the other hand, in</w:t>
      </w:r>
      <w:r>
        <w:t xml:space="preserve"> the concept of </w:t>
      </w:r>
      <w:r w:rsidRPr="00603C60">
        <w:rPr>
          <w:rStyle w:val="StyleUnderline"/>
        </w:rPr>
        <w:t>environmental law, the lawmaker determines the conditions governing the use of the environment</w:t>
      </w:r>
      <w:r>
        <w:t xml:space="preserve"> and environmental </w:t>
      </w:r>
      <w:proofErr w:type="gramStart"/>
      <w:r>
        <w:t xml:space="preserve">impact, </w:t>
      </w:r>
      <w:r w:rsidRPr="00603C60">
        <w:rPr>
          <w:rStyle w:val="StyleUnderline"/>
        </w:rPr>
        <w:t>but</w:t>
      </w:r>
      <w:proofErr w:type="gramEnd"/>
      <w:r w:rsidRPr="00603C60">
        <w:rPr>
          <w:rStyle w:val="StyleUnderline"/>
        </w:rPr>
        <w:t xml:space="preserve"> leaves the competence to resolve potential conflicts</w:t>
      </w:r>
      <w:r>
        <w:t xml:space="preserve"> in specific cases involving specific elements of the environment, specific entities making use of the environment in specific social, economic, political and environmental conditions, </w:t>
      </w:r>
      <w:r w:rsidRPr="00603C60">
        <w:rPr>
          <w:rStyle w:val="StyleUnderline"/>
        </w:rPr>
        <w:t>to executive authorities</w:t>
      </w:r>
      <w:r>
        <w:t>.</w:t>
      </w:r>
    </w:p>
    <w:p w14:paraId="1AD32C8B" w14:textId="77777777" w:rsidR="00DD6A8F" w:rsidRDefault="00DD6A8F" w:rsidP="00DD6A8F">
      <w:pPr>
        <w:pStyle w:val="Heading4"/>
      </w:pPr>
      <w:r>
        <w:t>Protection means control and supervision through regulation</w:t>
      </w:r>
    </w:p>
    <w:p w14:paraId="32608D57" w14:textId="77777777" w:rsidR="00DD6A8F" w:rsidRDefault="00DD6A8F" w:rsidP="00DD6A8F">
      <w:r>
        <w:t xml:space="preserve">Bartosz </w:t>
      </w:r>
      <w:proofErr w:type="spellStart"/>
      <w:r w:rsidRPr="000B3318">
        <w:rPr>
          <w:rStyle w:val="Style13ptBold"/>
        </w:rPr>
        <w:t>Rakoczy</w:t>
      </w:r>
      <w:proofErr w:type="spellEnd"/>
      <w:r w:rsidRPr="000B3318">
        <w:rPr>
          <w:rStyle w:val="Style13ptBold"/>
        </w:rPr>
        <w:t>, 13</w:t>
      </w:r>
      <w:r>
        <w:t xml:space="preserve"> - Professor doctor habilitated in environmental protection law, professor </w:t>
      </w:r>
      <w:proofErr w:type="gramStart"/>
      <w:r>
        <w:t>of</w:t>
      </w:r>
      <w:proofErr w:type="gramEnd"/>
      <w:r>
        <w:t xml:space="preserve"> the Nicolaus Copernicus University, professor of the Kazimierz </w:t>
      </w:r>
      <w:proofErr w:type="spellStart"/>
      <w:r>
        <w:t>Wielki</w:t>
      </w:r>
      <w:proofErr w:type="spellEnd"/>
      <w:r>
        <w:t xml:space="preserve"> University. Head of the Chair of Environmental Protection Law of the Nicolaus Copernicus University in </w:t>
      </w:r>
      <w:proofErr w:type="spellStart"/>
      <w:r>
        <w:t>Toruń</w:t>
      </w:r>
      <w:proofErr w:type="spellEnd"/>
      <w:r>
        <w:t xml:space="preserve">, legal advisor. “ENVIRONMENTAL LAW OR ENVIRONMENTAL PROTECTION LAW? A COMPARATIVE LEGAL ANALYSIS” Comparative Law Review 15 2013, </w:t>
      </w:r>
      <w:hyperlink r:id="rId88" w:history="1">
        <w:r w:rsidRPr="00565CA1">
          <w:rPr>
            <w:rStyle w:val="Hyperlink"/>
          </w:rPr>
          <w:t>https://repozytorium.umk.pl/bitstream/handle/item/908/CLR.2013.005%2CRakoczy.pdf?sequence=1</w:t>
        </w:r>
      </w:hyperlink>
      <w:r>
        <w:t xml:space="preserve">  //DH</w:t>
      </w:r>
    </w:p>
    <w:p w14:paraId="3D1B08F7" w14:textId="77777777" w:rsidR="00DD6A8F" w:rsidRDefault="00DD6A8F" w:rsidP="00DD6A8F">
      <w:r>
        <w:t xml:space="preserve">To sum up, </w:t>
      </w:r>
      <w:r w:rsidRPr="00D73BE6">
        <w:rPr>
          <w:rStyle w:val="StyleUnderline"/>
        </w:rPr>
        <w:t>the problem of environmental law and environmental</w:t>
      </w:r>
      <w:r>
        <w:rPr>
          <w:rStyle w:val="StyleUnderline"/>
        </w:rPr>
        <w:t xml:space="preserve"> </w:t>
      </w:r>
      <w:r w:rsidRPr="00D73BE6">
        <w:rPr>
          <w:rStyle w:val="StyleUnderline"/>
        </w:rPr>
        <w:t>protection law is not only</w:t>
      </w:r>
      <w:r>
        <w:t xml:space="preserve"> a </w:t>
      </w:r>
      <w:r w:rsidRPr="00D73BE6">
        <w:rPr>
          <w:rStyle w:val="StyleUnderline"/>
        </w:rPr>
        <w:t>terminology</w:t>
      </w:r>
      <w:r>
        <w:t xml:space="preserve"> issue. Using </w:t>
      </w:r>
      <w:r w:rsidRPr="00D73BE6">
        <w:rPr>
          <w:rStyle w:val="StyleUnderline"/>
        </w:rPr>
        <w:t>either of the two</w:t>
      </w:r>
      <w:r>
        <w:rPr>
          <w:rStyle w:val="StyleUnderline"/>
        </w:rPr>
        <w:t xml:space="preserve"> </w:t>
      </w:r>
      <w:r w:rsidRPr="00D73BE6">
        <w:rPr>
          <w:rStyle w:val="StyleUnderline"/>
        </w:rPr>
        <w:t>terms</w:t>
      </w:r>
      <w:r>
        <w:t xml:space="preserve"> the lawmaker </w:t>
      </w:r>
      <w:r w:rsidRPr="00D73BE6">
        <w:rPr>
          <w:rStyle w:val="StyleUnderline"/>
        </w:rPr>
        <w:t xml:space="preserve">reveals its vision of </w:t>
      </w:r>
      <w:r w:rsidRPr="00183300">
        <w:rPr>
          <w:rStyle w:val="Emphasis"/>
        </w:rPr>
        <w:t>regulating</w:t>
      </w:r>
      <w:r w:rsidRPr="00D73BE6">
        <w:rPr>
          <w:rStyle w:val="StyleUnderline"/>
        </w:rPr>
        <w:t xml:space="preserve"> environmental issues</w:t>
      </w:r>
      <w:r>
        <w:rPr>
          <w:rStyle w:val="StyleUnderline"/>
        </w:rPr>
        <w:t xml:space="preserve"> </w:t>
      </w:r>
      <w:r>
        <w:t xml:space="preserve">in the system of law. </w:t>
      </w:r>
      <w:r w:rsidRPr="00D73BE6">
        <w:rPr>
          <w:rStyle w:val="StyleUnderline"/>
        </w:rPr>
        <w:t>In</w:t>
      </w:r>
      <w:r>
        <w:t xml:space="preserve"> environmental </w:t>
      </w:r>
      <w:r w:rsidRPr="00D73BE6">
        <w:rPr>
          <w:rStyle w:val="StyleUnderline"/>
        </w:rPr>
        <w:t>protection</w:t>
      </w:r>
      <w:r>
        <w:t xml:space="preserve"> law the protective nature of a legal norm is emphasized, and at the same time </w:t>
      </w:r>
      <w:r w:rsidRPr="00D73BE6">
        <w:rPr>
          <w:rStyle w:val="StyleUnderline"/>
        </w:rPr>
        <w:t xml:space="preserve">the </w:t>
      </w:r>
      <w:r w:rsidRPr="00D73BE6">
        <w:rPr>
          <w:rStyle w:val="Emphasis"/>
        </w:rPr>
        <w:t>control and</w:t>
      </w:r>
      <w:r>
        <w:rPr>
          <w:rStyle w:val="Emphasis"/>
        </w:rPr>
        <w:t xml:space="preserve"> </w:t>
      </w:r>
      <w:r w:rsidRPr="00D73BE6">
        <w:rPr>
          <w:rStyle w:val="Emphasis"/>
        </w:rPr>
        <w:t>supervisory powers</w:t>
      </w:r>
      <w:r w:rsidRPr="00D73BE6">
        <w:rPr>
          <w:rStyle w:val="StyleUnderline"/>
        </w:rPr>
        <w:t xml:space="preserve"> of public administration authorities are increased.</w:t>
      </w:r>
      <w:r>
        <w:rPr>
          <w:rStyle w:val="StyleUnderline"/>
        </w:rPr>
        <w:t xml:space="preserve"> </w:t>
      </w:r>
      <w:r>
        <w:t xml:space="preserve">In the case of environmental protection </w:t>
      </w:r>
      <w:proofErr w:type="gramStart"/>
      <w:r>
        <w:t>law</w:t>
      </w:r>
      <w:proofErr w:type="gramEnd"/>
      <w:r>
        <w:t xml:space="preserve"> the confrontation element is in the foreground and the lawmaker immediately advocates the environment. </w:t>
      </w:r>
    </w:p>
    <w:p w14:paraId="5133B4B6" w14:textId="77777777" w:rsidR="00DD6A8F" w:rsidRDefault="00DD6A8F" w:rsidP="00DD6A8F">
      <w:r>
        <w:t xml:space="preserve">On the other hand, </w:t>
      </w:r>
      <w:r w:rsidRPr="00D73BE6">
        <w:rPr>
          <w:rStyle w:val="StyleUnderline"/>
        </w:rPr>
        <w:t>in the case of environmental law the predominant</w:t>
      </w:r>
      <w:r>
        <w:rPr>
          <w:rStyle w:val="StyleUnderline"/>
        </w:rPr>
        <w:t xml:space="preserve"> </w:t>
      </w:r>
      <w:r w:rsidRPr="00D73BE6">
        <w:rPr>
          <w:rStyle w:val="StyleUnderline"/>
        </w:rPr>
        <w:t>element is conciliation,</w:t>
      </w:r>
      <w:r>
        <w:t xml:space="preserve"> that is, </w:t>
      </w:r>
      <w:r w:rsidRPr="00D73BE6">
        <w:rPr>
          <w:rStyle w:val="StyleUnderline"/>
        </w:rPr>
        <w:t>the reconciliation of conflicting values</w:t>
      </w:r>
      <w:r>
        <w:t xml:space="preserve">. </w:t>
      </w:r>
      <w:r w:rsidRPr="00D73BE6">
        <w:rPr>
          <w:rStyle w:val="StyleUnderline"/>
        </w:rPr>
        <w:t>The role of the authorities is not limited to control and supervision,</w:t>
      </w:r>
      <w:r>
        <w:rPr>
          <w:rStyle w:val="StyleUnderline"/>
        </w:rPr>
        <w:t xml:space="preserve"> </w:t>
      </w:r>
      <w:r w:rsidRPr="00D73BE6">
        <w:rPr>
          <w:rStyle w:val="StyleUnderline"/>
        </w:rPr>
        <w:t>but rather to resolving conflicts between different values</w:t>
      </w:r>
      <w:r>
        <w:t>.</w:t>
      </w:r>
    </w:p>
    <w:p w14:paraId="47A880CF" w14:textId="77777777" w:rsidR="00DD6A8F" w:rsidRDefault="00DD6A8F" w:rsidP="00DD6A8F">
      <w:pPr>
        <w:pStyle w:val="Heading4"/>
      </w:pPr>
      <w:r>
        <w:t>Protection requires government regulation</w:t>
      </w:r>
    </w:p>
    <w:p w14:paraId="2662651C" w14:textId="77777777" w:rsidR="00DD6A8F" w:rsidRDefault="00DD6A8F" w:rsidP="00DD6A8F">
      <w:r>
        <w:t xml:space="preserve">Marko </w:t>
      </w:r>
      <w:proofErr w:type="spellStart"/>
      <w:r w:rsidRPr="008B4C36">
        <w:rPr>
          <w:rStyle w:val="Style13ptBold"/>
        </w:rPr>
        <w:t>Bajcetic</w:t>
      </w:r>
      <w:proofErr w:type="spellEnd"/>
      <w:r w:rsidRPr="008B4C36">
        <w:rPr>
          <w:rStyle w:val="Style13ptBold"/>
        </w:rPr>
        <w:t>, 16 -</w:t>
      </w:r>
      <w:r>
        <w:t xml:space="preserve"> Regular member of the International Academy of Management and Technology (INTAMT) Novi Sad, </w:t>
      </w:r>
      <w:proofErr w:type="spellStart"/>
      <w:r>
        <w:t>Serbia“ECONOMIC</w:t>
      </w:r>
      <w:proofErr w:type="spellEnd"/>
      <w:r>
        <w:t xml:space="preserve"> EFFICIENCY OF WATER PROTECTION WITHIN ENVIRONMENTALLY FRIENDLY AND INTEGRATED WATER RESOURCES MANAGEMENT” International Review (2016 No.1-2) </w:t>
      </w:r>
      <w:hyperlink r:id="rId89" w:history="1">
        <w:r w:rsidRPr="001B3615">
          <w:rPr>
            <w:rStyle w:val="Hyperlink"/>
          </w:rPr>
          <w:t>https://www.researchgate.net/publication/305363314_Economic_efficiency_of_water_protection_within_environmentally_friendly_and_integrated_water_resources_management?scrlybrkr=386aa578</w:t>
        </w:r>
      </w:hyperlink>
      <w:r>
        <w:t xml:space="preserve">  //DH</w:t>
      </w:r>
    </w:p>
    <w:p w14:paraId="27CDA9D5" w14:textId="77777777" w:rsidR="00DD6A8F" w:rsidRPr="00E33777" w:rsidRDefault="00DD6A8F" w:rsidP="00DD6A8F">
      <w: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E33777">
        <w:rPr>
          <w:rStyle w:val="StyleUnderline"/>
        </w:rPr>
        <w:t xml:space="preserve">Water protection not only </w:t>
      </w:r>
      <w:r w:rsidRPr="00E33777">
        <w:rPr>
          <w:rStyle w:val="Emphasis"/>
        </w:rPr>
        <w:t>requires government regulations</w:t>
      </w:r>
      <w:r w:rsidRPr="00E33777">
        <w:rPr>
          <w:rStyle w:val="StyleUnderline"/>
        </w:rPr>
        <w:t xml:space="preserve"> but clearly defined functions and elements that serve as a basis for establishing administrative</w:t>
      </w:r>
      <w:r w:rsidRPr="00E33777">
        <w:t xml:space="preserve"> and business </w:t>
      </w:r>
      <w:r w:rsidRPr="00E33777">
        <w:rPr>
          <w:rStyle w:val="StyleUnderline"/>
        </w:rPr>
        <w:t>processes</w:t>
      </w:r>
      <w:r w:rsidRPr="00E33777">
        <w:t xml:space="preserve"> in economic and financial structures and systems.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17F90EDF" w14:textId="77777777" w:rsidR="00DD6A8F" w:rsidRPr="00E33777" w:rsidRDefault="00DD6A8F" w:rsidP="00DD6A8F">
      <w:r w:rsidRPr="00E33777">
        <w:t xml:space="preserve">The existing technology, the </w:t>
      </w:r>
      <w:proofErr w:type="gramStart"/>
      <w:r w:rsidRPr="00E33777">
        <w:t>production</w:t>
      </w:r>
      <w:proofErr w:type="gramEnd"/>
      <w:r w:rsidRPr="00E33777">
        <w:t xml:space="preserve"> and the attitude of citizens towards water accelerate water pollution which requires well-designed water and environmental protection. </w:t>
      </w:r>
      <w:r w:rsidRPr="00E33777">
        <w:rPr>
          <w:rStyle w:val="StyleUnderline"/>
        </w:rPr>
        <w:t xml:space="preserve">Water protection is possible on condition that discharging or receiving polluted water is </w:t>
      </w:r>
      <w:r w:rsidRPr="00E33777">
        <w:rPr>
          <w:rStyle w:val="Emphasis"/>
        </w:rPr>
        <w:t>subject to prohibition</w:t>
      </w:r>
      <w:r w:rsidRPr="00E33777">
        <w:t xml:space="preserve">, different </w:t>
      </w:r>
      <w:proofErr w:type="gramStart"/>
      <w:r w:rsidRPr="00E33777">
        <w:t>conditions</w:t>
      </w:r>
      <w:proofErr w:type="gramEnd"/>
      <w:r w:rsidRPr="00E33777">
        <w:t xml:space="preserve"> </w:t>
      </w:r>
      <w:r w:rsidRPr="00E33777">
        <w:rPr>
          <w:rStyle w:val="StyleUnderline"/>
        </w:rPr>
        <w:t>or limitations</w:t>
      </w:r>
      <w:r w:rsidRPr="00E33777">
        <w:t xml:space="preserve">. The primary concern is to choose between different preventive, technological, economic, </w:t>
      </w:r>
      <w:proofErr w:type="gramStart"/>
      <w:r w:rsidRPr="00E33777">
        <w:t>regulatory</w:t>
      </w:r>
      <w:proofErr w:type="gramEnd"/>
      <w:r w:rsidRPr="00E33777">
        <w:t xml:space="preserve">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w:t>
      </w:r>
      <w:proofErr w:type="gramStart"/>
      <w:r w:rsidRPr="00E33777">
        <w:t>biologically</w:t>
      </w:r>
      <w:proofErr w:type="gramEnd"/>
      <w:r w:rsidRPr="00E33777">
        <w:t xml:space="preserve"> and ecologically treating the water area and the drainage basin. There is another special option which is to leave the water to clean itself in the watercourse or for the water to be released into a larger watercourse. </w:t>
      </w:r>
    </w:p>
    <w:p w14:paraId="48BC4738" w14:textId="77777777" w:rsidR="00DD6A8F" w:rsidRPr="00E33777" w:rsidRDefault="00DD6A8F" w:rsidP="00DD6A8F">
      <w:r w:rsidRPr="00E33777">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7A0510BF" w14:textId="77777777" w:rsidR="00DD6A8F" w:rsidRDefault="00DD6A8F" w:rsidP="00DD6A8F">
      <w:r w:rsidRPr="00E33777">
        <w:rPr>
          <w:rStyle w:val="StyleUnderline"/>
        </w:rPr>
        <w:t>Water protection system consists of</w:t>
      </w:r>
      <w:r w:rsidRPr="00E33777">
        <w:t xml:space="preserve"> the elements such as various physical, </w:t>
      </w:r>
      <w:proofErr w:type="gramStart"/>
      <w:r w:rsidRPr="00E33777">
        <w:t>chemical</w:t>
      </w:r>
      <w:proofErr w:type="gramEnd"/>
      <w:r w:rsidRPr="00E33777">
        <w:t xml:space="preserve"> and biological characteristics of water and </w:t>
      </w:r>
      <w:r w:rsidRPr="00E33777">
        <w:rPr>
          <w:rStyle w:val="StyleUnderline"/>
        </w:rPr>
        <w:t>technological systems and economic factors which define the limits of allowed impact on water systems wherever there is water protection management</w:t>
      </w:r>
      <w: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2F6074AF" w14:textId="77777777" w:rsidR="00DD6A8F" w:rsidRDefault="00DD6A8F" w:rsidP="00DD6A8F">
      <w:pPr>
        <w:pStyle w:val="Heading4"/>
      </w:pPr>
      <w:r>
        <w:t>Protection requires regulations on individuals or corporate bodies that threaten water rights</w:t>
      </w:r>
    </w:p>
    <w:p w14:paraId="22693CCF" w14:textId="77777777" w:rsidR="00DD6A8F" w:rsidRDefault="00DD6A8F" w:rsidP="00DD6A8F">
      <w:r>
        <w:t xml:space="preserve">MALCOLM </w:t>
      </w:r>
      <w:r w:rsidRPr="002F4547">
        <w:rPr>
          <w:rStyle w:val="Style13ptBold"/>
        </w:rPr>
        <w:t>LANGFORD, 5</w:t>
      </w:r>
      <w:r>
        <w:t xml:space="preserve"> - Right to Water </w:t>
      </w:r>
      <w:proofErr w:type="spellStart"/>
      <w:r>
        <w:t>Programme</w:t>
      </w:r>
      <w:proofErr w:type="spellEnd"/>
      <w:r>
        <w:t>, Centre on Housing Rights and Evictions (COHRE), Geneva, Switzerland “The United Nations Concept of Water as a Human Right: A New Paradigm for Old Problems?” Water Resources Development, Vol. 21, No. 2, 273–282, June 2005, ResearchGate //DH</w:t>
      </w:r>
    </w:p>
    <w:p w14:paraId="3A4EA5DE" w14:textId="77777777" w:rsidR="00DD6A8F" w:rsidRDefault="00DD6A8F" w:rsidP="00DD6A8F">
      <w:r w:rsidRPr="002F4547">
        <w:rPr>
          <w:i/>
          <w:iCs/>
        </w:rPr>
        <w:t>Duty to protect.</w:t>
      </w:r>
      <w:r>
        <w:t xml:space="preserve"> </w:t>
      </w:r>
      <w:r w:rsidRPr="002F4547">
        <w:rPr>
          <w:rStyle w:val="StyleUnderline"/>
        </w:rPr>
        <w:t>The duty to protect means governments must ensure individuals or corporate bodies do not infringe the water rights of others</w:t>
      </w:r>
      <w:r>
        <w:t xml:space="preserve"> (Committee on Economic, Social and Cultural Rights, 2002, paras 23– 24). While </w:t>
      </w:r>
      <w:r w:rsidRPr="002F4547">
        <w:rPr>
          <w:rStyle w:val="StyleUnderline"/>
        </w:rPr>
        <w:t>the Covenant</w:t>
      </w:r>
      <w:r>
        <w:t xml:space="preserve"> does not place legal obligations directly on private actors, it </w:t>
      </w:r>
      <w:r w:rsidRPr="002F4547">
        <w:rPr>
          <w:rStyle w:val="StyleUnderline"/>
        </w:rPr>
        <w:t xml:space="preserve">requires that governments take action, </w:t>
      </w:r>
      <w:proofErr w:type="gramStart"/>
      <w:r w:rsidRPr="002F4547">
        <w:rPr>
          <w:rStyle w:val="StyleUnderline"/>
        </w:rPr>
        <w:t>e.g.</w:t>
      </w:r>
      <w:proofErr w:type="gramEnd"/>
      <w:r w:rsidRPr="002F4547">
        <w:rPr>
          <w:rStyle w:val="StyleUnderline"/>
        </w:rPr>
        <w:t xml:space="preserve"> ensuring oil companies do not pollute water resources</w:t>
      </w:r>
      <w:r>
        <w:t>. There are a growing number of legal cases on this subject. The African Commission on Human and People’s Rights, for example, found Nigeria violated human rights to food and environmental health by failing to prevent Shell Oil polluting water resources.16</w:t>
      </w:r>
    </w:p>
    <w:p w14:paraId="763E193A" w14:textId="77777777" w:rsidR="00DD6A8F" w:rsidRDefault="00DD6A8F" w:rsidP="00DD6A8F">
      <w:r>
        <w:t xml:space="preserve">A second issue is privatization. The Committee refrained from declaring that private sector participation in water provision is contrary to the right to water. From its beginning, it has interpreted the Covenant to mean that states have flexibility in choosing their economic system. As former Committee member Paul Hunt has stated: ‘international human rights law is interested in the destination—the full </w:t>
      </w:r>
      <w:proofErr w:type="spellStart"/>
      <w:r>
        <w:t>realisation</w:t>
      </w:r>
      <w:proofErr w:type="spellEnd"/>
      <w:r>
        <w:t xml:space="preserve"> of all human rights— and is less interested in the road by which that destination is reached’ (Hunt, 2002, p. 2). </w:t>
      </w:r>
    </w:p>
    <w:p w14:paraId="475AAF45" w14:textId="77777777" w:rsidR="00DD6A8F" w:rsidRDefault="00DD6A8F" w:rsidP="00DD6A8F">
      <w:r>
        <w:t xml:space="preserve">But the Committee is clear on three things. First, the involvement of the private sector must be consistent with </w:t>
      </w:r>
      <w:r w:rsidRPr="002F4547">
        <w:rPr>
          <w:i/>
          <w:iCs/>
        </w:rPr>
        <w:t>democratic principles</w:t>
      </w:r>
      <w:r>
        <w:t>, particularly the right to participation. A close inspection of the privatization process in many countries shows a marked lack of participation. The government, often under international pressure, commences a process of privatization without consulting the public and communities on whether increased private sector provision will be of benefit. There is evidence that the World Bank appears willing to provide funding for promoting privatization, but not in helping governments conduct a proper public debate on solving water delivery problems (</w:t>
      </w:r>
      <w:proofErr w:type="gramStart"/>
      <w:r>
        <w:t>e.g.</w:t>
      </w:r>
      <w:proofErr w:type="gramEnd"/>
      <w:r>
        <w:t xml:space="preserve"> Report of the International Fact-finding Mission on Water Sector Reform in Ghana, 2003).</w:t>
      </w:r>
    </w:p>
    <w:p w14:paraId="7D02C4CD" w14:textId="77777777" w:rsidR="00DD6A8F" w:rsidRDefault="00DD6A8F" w:rsidP="00DD6A8F">
      <w:r w:rsidRPr="002F4547">
        <w:rPr>
          <w:rStyle w:val="StyleUnderline"/>
        </w:rPr>
        <w:t xml:space="preserve">The second requirement is </w:t>
      </w:r>
      <w:r w:rsidRPr="002F4547">
        <w:rPr>
          <w:rStyle w:val="Emphasis"/>
          <w:i/>
          <w:iCs w:val="0"/>
        </w:rPr>
        <w:t>regulation</w:t>
      </w:r>
      <w:r w:rsidRPr="002F4547">
        <w:rPr>
          <w:rStyle w:val="StyleUnderline"/>
        </w:rPr>
        <w:t>.</w:t>
      </w:r>
      <w:r>
        <w:t xml:space="preserve"> The Committee was clear that </w:t>
      </w:r>
      <w:r w:rsidRPr="002F4547">
        <w:rPr>
          <w:rStyle w:val="StyleUnderline"/>
        </w:rPr>
        <w:t xml:space="preserve">the private sector must be monitored </w:t>
      </w:r>
      <w:proofErr w:type="gramStart"/>
      <w:r w:rsidRPr="002F4547">
        <w:rPr>
          <w:rStyle w:val="StyleUnderline"/>
        </w:rPr>
        <w:t>independently</w:t>
      </w:r>
      <w:proofErr w:type="gramEnd"/>
      <w:r w:rsidRPr="002F4547">
        <w:rPr>
          <w:rStyle w:val="StyleUnderline"/>
        </w:rPr>
        <w:t xml:space="preserve"> and </w:t>
      </w:r>
      <w:r w:rsidRPr="002F4547">
        <w:rPr>
          <w:rStyle w:val="Emphasis"/>
        </w:rPr>
        <w:t>penalties are to be imposed for non-compliance.</w:t>
      </w:r>
      <w:r>
        <w:t xml:space="preserve"> This is the strongest language yet from the Committee on this issue. During their process of periodically reviewing the performance of countries, the Committee has often been critical of governmental failure to regulate properly private actors operating </w:t>
      </w:r>
      <w:proofErr w:type="gramStart"/>
      <w:r>
        <w:t>in the area of</w:t>
      </w:r>
      <w:proofErr w:type="gramEnd"/>
      <w:r>
        <w:t xml:space="preserve"> social and economic rights.17</w:t>
      </w:r>
    </w:p>
    <w:p w14:paraId="6E44EB66" w14:textId="77777777" w:rsidR="00DD6A8F" w:rsidRDefault="00DD6A8F" w:rsidP="00DD6A8F">
      <w:pPr>
        <w:pStyle w:val="Heading4"/>
      </w:pPr>
      <w:r>
        <w:t>Protection means setting or enforcing environmental regulations</w:t>
      </w:r>
    </w:p>
    <w:p w14:paraId="65079CDE" w14:textId="77777777" w:rsidR="00DD6A8F" w:rsidRDefault="00DD6A8F" w:rsidP="00DD6A8F">
      <w:r>
        <w:t xml:space="preserve">KK </w:t>
      </w:r>
      <w:proofErr w:type="spellStart"/>
      <w:r w:rsidRPr="00AF39F6">
        <w:rPr>
          <w:rStyle w:val="Style13ptBold"/>
        </w:rPr>
        <w:t>Ezeibe</w:t>
      </w:r>
      <w:proofErr w:type="spellEnd"/>
      <w:r w:rsidRPr="00AF39F6">
        <w:rPr>
          <w:rStyle w:val="Style13ptBold"/>
        </w:rPr>
        <w:t xml:space="preserve"> 11</w:t>
      </w:r>
      <w:r>
        <w:t xml:space="preserve">  - Nnamdi Azikiwe University Journal of International Law and Jurisprudence, THE LEGISLATIVE AND INSTITUTIONAL FRAMEWORK OF ENVIRONMENTAL PROTECTION IN THE OIL AND GAS SECTOR IN NIGERIA – A REVIEW, </w:t>
      </w:r>
      <w:hyperlink r:id="rId90" w:history="1">
        <w:r w:rsidRPr="001B3615">
          <w:rPr>
            <w:rStyle w:val="Hyperlink"/>
          </w:rPr>
          <w:t>https://www.ajol.info/index.php/naujilj/article/view/82386</w:t>
        </w:r>
      </w:hyperlink>
      <w:r>
        <w:t xml:space="preserve"> //DH</w:t>
      </w:r>
    </w:p>
    <w:p w14:paraId="7019D161" w14:textId="77777777" w:rsidR="00DD6A8F" w:rsidRPr="00AF39F6" w:rsidRDefault="00DD6A8F" w:rsidP="00DD6A8F">
      <w:proofErr w:type="gramStart"/>
      <w:r>
        <w:t>Thus</w:t>
      </w:r>
      <w:proofErr w:type="gramEnd"/>
      <w:r>
        <w:t xml:space="preserve"> to arrive at a definition of the term “</w:t>
      </w:r>
      <w:r w:rsidRPr="00AF39F6">
        <w:rPr>
          <w:rStyle w:val="StyleUnderline"/>
        </w:rPr>
        <w:t>environmental protection</w:t>
      </w:r>
      <w:r>
        <w:t xml:space="preserve">” therefore </w:t>
      </w:r>
      <w:r w:rsidRPr="00AF39F6">
        <w:rPr>
          <w:rStyle w:val="StyleUnderline"/>
        </w:rPr>
        <w:t xml:space="preserve">will require a synthesis of </w:t>
      </w:r>
      <w:r>
        <w:t xml:space="preserve">the </w:t>
      </w:r>
      <w:r w:rsidRPr="00AF39F6">
        <w:rPr>
          <w:rStyle w:val="StyleUnderline"/>
        </w:rPr>
        <w:t xml:space="preserve">definitions </w:t>
      </w:r>
      <w:r>
        <w:t xml:space="preserve">of “environment” and that of “protection” as presented above. </w:t>
      </w:r>
      <w:proofErr w:type="gramStart"/>
      <w:r>
        <w:t>Accordingly</w:t>
      </w:r>
      <w:proofErr w:type="gramEnd"/>
      <w:r>
        <w:t xml:space="preserve"> and by so doing one can vividly understand the meaning of the term “environmental protection”. And in this </w:t>
      </w:r>
      <w:proofErr w:type="gramStart"/>
      <w:r>
        <w:t>treatise</w:t>
      </w:r>
      <w:proofErr w:type="gramEnd"/>
      <w:r>
        <w:t xml:space="preserve"> we are concerned with environmental protection as it relates to the oil and gas sector in Nigeria.</w:t>
      </w:r>
    </w:p>
    <w:p w14:paraId="29826330" w14:textId="77777777" w:rsidR="00DD6A8F" w:rsidRDefault="00DD6A8F" w:rsidP="00DD6A8F">
      <w:r>
        <w:t xml:space="preserve">However, </w:t>
      </w:r>
      <w:r w:rsidRPr="00AF39F6">
        <w:rPr>
          <w:rStyle w:val="StyleUnderline"/>
        </w:rPr>
        <w:t>one can</w:t>
      </w:r>
      <w:r>
        <w:t xml:space="preserve"> also </w:t>
      </w:r>
      <w:r w:rsidRPr="00AF39F6">
        <w:rPr>
          <w:rStyle w:val="StyleUnderline"/>
        </w:rPr>
        <w:t>deduct the meaning of “environmental protection” from the definition of Environmental Protection Agency</w:t>
      </w:r>
      <w:r>
        <w:t xml:space="preserve"> as found in the Black’s Law Dictionary for example. That great reference book defined Environmental Protection Agency </w:t>
      </w:r>
      <w:r w:rsidRPr="00AF39F6">
        <w:rPr>
          <w:rStyle w:val="StyleUnderline"/>
        </w:rPr>
        <w:t>as an independent federal agency</w:t>
      </w:r>
      <w:r>
        <w:t xml:space="preserve"> in the executive branch responsible for </w:t>
      </w:r>
      <w:r w:rsidRPr="00AF39F6">
        <w:rPr>
          <w:rStyle w:val="StyleUnderline"/>
        </w:rPr>
        <w:t xml:space="preserve">setting pollution – control standards in </w:t>
      </w:r>
      <w:r>
        <w:t xml:space="preserve">the areas of air, </w:t>
      </w:r>
      <w:r w:rsidRPr="00AF39F6">
        <w:rPr>
          <w:rStyle w:val="StyleUnderline"/>
        </w:rPr>
        <w:t>water</w:t>
      </w:r>
      <w:r>
        <w:t xml:space="preserve">, solid waste, pesticides, radiation, and toxic materials; </w:t>
      </w:r>
      <w:r w:rsidRPr="00AF39F6">
        <w:rPr>
          <w:rStyle w:val="StyleUnderline"/>
        </w:rPr>
        <w:t>enforcing laws</w:t>
      </w:r>
      <w:r>
        <w:t xml:space="preserve"> enacted to protect the environment; and </w:t>
      </w:r>
      <w:proofErr w:type="spellStart"/>
      <w:r>
        <w:t>co-ordinating</w:t>
      </w:r>
      <w:proofErr w:type="spellEnd"/>
      <w:r>
        <w:t xml:space="preserve"> the antipollution efforts of state and local government.15</w:t>
      </w:r>
    </w:p>
    <w:p w14:paraId="0A23E01D" w14:textId="77777777" w:rsidR="00DD6A8F" w:rsidRPr="00E56EB5" w:rsidRDefault="00DD6A8F" w:rsidP="00DD6A8F">
      <w:r>
        <w:t xml:space="preserve">Accordingly </w:t>
      </w:r>
      <w:r w:rsidRPr="00AF39F6">
        <w:rPr>
          <w:rStyle w:val="StyleUnderline"/>
        </w:rPr>
        <w:t>if one removes the phrase “an independent federal agency</w:t>
      </w:r>
      <w:r>
        <w:t xml:space="preserve"> in the executive branch responsible for…” from the above definition of Environmental Protection Agency </w:t>
      </w:r>
      <w:r w:rsidRPr="00AF39F6">
        <w:rPr>
          <w:rStyle w:val="StyleUnderline"/>
        </w:rPr>
        <w:t>one would have</w:t>
      </w:r>
      <w:r>
        <w:t xml:space="preserve"> </w:t>
      </w:r>
      <w:r w:rsidRPr="00AF39F6">
        <w:rPr>
          <w:rStyle w:val="StyleUnderline"/>
        </w:rPr>
        <w:t>a valid</w:t>
      </w:r>
      <w:r>
        <w:t xml:space="preserve"> and working </w:t>
      </w:r>
      <w:r w:rsidRPr="00AF39F6">
        <w:rPr>
          <w:rStyle w:val="StyleUnderline"/>
        </w:rPr>
        <w:t xml:space="preserve">definition of </w:t>
      </w:r>
      <w:r>
        <w:t xml:space="preserve">Environmental </w:t>
      </w:r>
      <w:r w:rsidRPr="00AF39F6">
        <w:rPr>
          <w:rStyle w:val="StyleUnderline"/>
        </w:rPr>
        <w:t>Protection</w:t>
      </w:r>
      <w:r>
        <w:t xml:space="preserve"> </w:t>
      </w:r>
      <w:r w:rsidRPr="00AF39F6">
        <w:rPr>
          <w:rStyle w:val="StyleUnderline"/>
        </w:rPr>
        <w:t>left</w:t>
      </w:r>
      <w:r>
        <w:t>, namely “…</w:t>
      </w:r>
      <w:r w:rsidRPr="00AF39F6">
        <w:rPr>
          <w:rStyle w:val="StyleUnderline"/>
        </w:rPr>
        <w:t>setting pollution – control standards in</w:t>
      </w:r>
      <w:r>
        <w:t xml:space="preserve"> the areas of air, </w:t>
      </w:r>
      <w:r w:rsidRPr="00AF39F6">
        <w:rPr>
          <w:rStyle w:val="StyleUnderline"/>
        </w:rPr>
        <w:t>water,</w:t>
      </w:r>
      <w:r>
        <w:t xml:space="preserve"> solid waste, pesticides, radiation, and toxic materials; </w:t>
      </w:r>
      <w:r w:rsidRPr="00AF39F6">
        <w:rPr>
          <w:rStyle w:val="StyleUnderline"/>
        </w:rPr>
        <w:t>enforcing laws enacted to protect the environmen</w:t>
      </w:r>
      <w:r>
        <w:t xml:space="preserve">t; and </w:t>
      </w:r>
      <w:proofErr w:type="spellStart"/>
      <w:r>
        <w:t>co-ordinating</w:t>
      </w:r>
      <w:proofErr w:type="spellEnd"/>
      <w:r>
        <w:t xml:space="preserve"> the antipollution efforts of state and local governments.” Herein as aforementioned we are concerned with environmental protection in the oil and gas sector.</w:t>
      </w:r>
    </w:p>
    <w:p w14:paraId="1D596A71" w14:textId="77777777" w:rsidR="00DD6A8F" w:rsidRDefault="00DD6A8F" w:rsidP="00DD6A8F">
      <w:pPr>
        <w:pStyle w:val="Heading2"/>
      </w:pPr>
      <w:r>
        <w:t>Solvency</w:t>
      </w:r>
    </w:p>
    <w:p w14:paraId="0A55237B" w14:textId="77777777" w:rsidR="00DD6A8F" w:rsidRDefault="00DD6A8F" w:rsidP="00DD6A8F">
      <w:pPr>
        <w:pStyle w:val="Heading3"/>
        <w:ind w:firstLine="720"/>
      </w:pPr>
      <w:r>
        <w:t>Solvency---2NC</w:t>
      </w:r>
    </w:p>
    <w:p w14:paraId="7F3EE286" w14:textId="77777777" w:rsidR="00DD6A8F" w:rsidRPr="00B02427" w:rsidRDefault="00DD6A8F" w:rsidP="00DD6A8F">
      <w:pPr>
        <w:pStyle w:val="Heading4"/>
      </w:pPr>
      <w:r>
        <w:t xml:space="preserve">Err </w:t>
      </w:r>
      <w:r>
        <w:rPr>
          <w:u w:val="single"/>
        </w:rPr>
        <w:t>heavily negative</w:t>
      </w:r>
      <w:r>
        <w:t xml:space="preserve">---an </w:t>
      </w:r>
      <w:r>
        <w:rPr>
          <w:u w:val="single"/>
        </w:rPr>
        <w:t>overwhelming consensus</w:t>
      </w:r>
      <w:r>
        <w:t xml:space="preserve"> of empirical findings prefer </w:t>
      </w:r>
      <w:r>
        <w:rPr>
          <w:u w:val="single"/>
        </w:rPr>
        <w:t>private</w:t>
      </w:r>
      <w:r>
        <w:t xml:space="preserve"> to </w:t>
      </w:r>
      <w:r>
        <w:rPr>
          <w:u w:val="single"/>
        </w:rPr>
        <w:t>government</w:t>
      </w:r>
      <w:r>
        <w:t xml:space="preserve"> control---</w:t>
      </w:r>
      <w:r>
        <w:rPr>
          <w:u w:val="single"/>
        </w:rPr>
        <w:t>countervailing incentives</w:t>
      </w:r>
      <w:r>
        <w:t xml:space="preserve"> of </w:t>
      </w:r>
      <w:r>
        <w:rPr>
          <w:u w:val="single"/>
        </w:rPr>
        <w:t>profits</w:t>
      </w:r>
      <w:r>
        <w:t xml:space="preserve"> or </w:t>
      </w:r>
      <w:r>
        <w:rPr>
          <w:u w:val="single"/>
        </w:rPr>
        <w:t>bankruptcy</w:t>
      </w:r>
      <w:r>
        <w:t xml:space="preserve"> make the CP </w:t>
      </w:r>
      <w:r>
        <w:rPr>
          <w:u w:val="single"/>
        </w:rPr>
        <w:t>self-correcting</w:t>
      </w:r>
      <w:r>
        <w:t xml:space="preserve"> because the market will </w:t>
      </w:r>
      <w:r>
        <w:rPr>
          <w:u w:val="single"/>
        </w:rPr>
        <w:t>react</w:t>
      </w:r>
      <w:r>
        <w:t xml:space="preserve"> to failure. </w:t>
      </w:r>
    </w:p>
    <w:p w14:paraId="2A851B67"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Why Privatize Anything?</w:t>
      </w:r>
      <w:r w:rsidRPr="00E16C8C">
        <w:t xml:space="preserve">” Ch. </w:t>
      </w:r>
      <w:r>
        <w:t>2</w:t>
      </w:r>
      <w:r w:rsidRPr="00E16C8C">
        <w:t>]</w:t>
      </w:r>
    </w:p>
    <w:p w14:paraId="4F790779" w14:textId="77777777" w:rsidR="00DD6A8F" w:rsidRPr="00B02427" w:rsidRDefault="00DD6A8F" w:rsidP="00DD6A8F">
      <w:pPr>
        <w:rPr>
          <w:sz w:val="16"/>
        </w:rPr>
      </w:pPr>
      <w:r w:rsidRPr="00B02427">
        <w:rPr>
          <w:sz w:val="16"/>
        </w:rPr>
        <w:t>Efficiency</w:t>
      </w:r>
    </w:p>
    <w:p w14:paraId="71208A9D" w14:textId="77777777" w:rsidR="00DD6A8F" w:rsidRPr="00B02427" w:rsidRDefault="00DD6A8F" w:rsidP="00DD6A8F">
      <w:pPr>
        <w:rPr>
          <w:sz w:val="16"/>
        </w:rPr>
      </w:pPr>
      <w:r w:rsidRPr="00B02427">
        <w:rPr>
          <w:sz w:val="16"/>
        </w:rPr>
        <w:t>State Ownership vs. Private</w:t>
      </w:r>
    </w:p>
    <w:p w14:paraId="0872AB30" w14:textId="77777777" w:rsidR="00DD6A8F" w:rsidRPr="00B02427" w:rsidRDefault="00DD6A8F" w:rsidP="00DD6A8F">
      <w:pPr>
        <w:rPr>
          <w:sz w:val="16"/>
        </w:rPr>
      </w:pPr>
      <w:r w:rsidRPr="00B02427">
        <w:rPr>
          <w:sz w:val="16"/>
        </w:rPr>
        <w:t xml:space="preserve">Second, </w:t>
      </w:r>
      <w:r w:rsidRPr="00AB412B">
        <w:rPr>
          <w:rStyle w:val="StyleUnderline"/>
        </w:rPr>
        <w:t xml:space="preserve">what about </w:t>
      </w:r>
      <w:r w:rsidRPr="00AB412B">
        <w:rPr>
          <w:rStyle w:val="Emphasis"/>
        </w:rPr>
        <w:t>efficaciousness</w:t>
      </w:r>
      <w:r w:rsidRPr="00AB412B">
        <w:rPr>
          <w:rStyle w:val="StyleUnderline"/>
        </w:rPr>
        <w:t>? Here</w:t>
      </w:r>
      <w:r w:rsidRPr="00B02427">
        <w:rPr>
          <w:sz w:val="16"/>
        </w:rPr>
        <w:t xml:space="preserve">, too, </w:t>
      </w:r>
      <w:r w:rsidRPr="0043509F">
        <w:rPr>
          <w:rStyle w:val="StyleUnderline"/>
          <w:highlight w:val="cyan"/>
        </w:rPr>
        <w:t xml:space="preserve">the </w:t>
      </w:r>
      <w:r w:rsidRPr="0043509F">
        <w:rPr>
          <w:rStyle w:val="Emphasis"/>
          <w:highlight w:val="cyan"/>
        </w:rPr>
        <w:t>private sector</w:t>
      </w:r>
      <w:r w:rsidRPr="0043509F">
        <w:rPr>
          <w:rStyle w:val="StyleUnderline"/>
          <w:highlight w:val="cyan"/>
        </w:rPr>
        <w:t xml:space="preserve"> comes</w:t>
      </w:r>
      <w:r w:rsidRPr="00AB412B">
        <w:rPr>
          <w:rStyle w:val="StyleUnderline"/>
        </w:rPr>
        <w:t xml:space="preserve"> out </w:t>
      </w:r>
      <w:r w:rsidRPr="0043509F">
        <w:rPr>
          <w:rStyle w:val="Emphasis"/>
          <w:highlight w:val="cyan"/>
        </w:rPr>
        <w:t>ahead</w:t>
      </w:r>
      <w:r w:rsidRPr="0043509F">
        <w:rPr>
          <w:rStyle w:val="StyleUnderline"/>
          <w:highlight w:val="cyan"/>
        </w:rPr>
        <w:t xml:space="preserve"> of</w:t>
      </w:r>
      <w:r w:rsidRPr="00AB412B">
        <w:rPr>
          <w:rStyle w:val="StyleUnderline"/>
        </w:rPr>
        <w:t xml:space="preserve"> either </w:t>
      </w:r>
      <w:r w:rsidRPr="0043509F">
        <w:rPr>
          <w:rStyle w:val="Emphasis"/>
          <w:highlight w:val="cyan"/>
        </w:rPr>
        <w:t>government</w:t>
      </w:r>
      <w:r w:rsidRPr="00AB412B">
        <w:rPr>
          <w:rStyle w:val="Emphasis"/>
        </w:rPr>
        <w:t>al ownership</w:t>
      </w:r>
      <w:r w:rsidRPr="00AB412B">
        <w:rPr>
          <w:rStyle w:val="StyleUnderline"/>
        </w:rPr>
        <w:t xml:space="preserve"> </w:t>
      </w:r>
      <w:r w:rsidRPr="0043509F">
        <w:rPr>
          <w:rStyle w:val="StyleUnderline"/>
          <w:highlight w:val="cyan"/>
        </w:rPr>
        <w:t xml:space="preserve">or </w:t>
      </w:r>
      <w:r w:rsidRPr="0043509F">
        <w:rPr>
          <w:rStyle w:val="Emphasis"/>
          <w:highlight w:val="cyan"/>
        </w:rPr>
        <w:t>unowned resources</w:t>
      </w:r>
      <w:r w:rsidRPr="00AB412B">
        <w:rPr>
          <w:rStyle w:val="StyleUnderline"/>
        </w:rPr>
        <w:t xml:space="preserve">. On a pragmatic basis, government ownership is </w:t>
      </w:r>
      <w:r w:rsidRPr="00AB412B">
        <w:rPr>
          <w:rStyle w:val="Emphasis"/>
        </w:rPr>
        <w:t>far less efficient</w:t>
      </w:r>
      <w:r w:rsidRPr="00AB412B">
        <w:rPr>
          <w:rStyle w:val="StyleUnderline"/>
        </w:rPr>
        <w:t xml:space="preserve"> than private enterprise. </w:t>
      </w:r>
      <w:r w:rsidRPr="0043509F">
        <w:rPr>
          <w:rStyle w:val="StyleUnderline"/>
          <w:highlight w:val="cyan"/>
        </w:rPr>
        <w:t>When</w:t>
      </w:r>
      <w:r w:rsidRPr="00AB412B">
        <w:rPr>
          <w:rStyle w:val="StyleUnderline"/>
        </w:rPr>
        <w:t xml:space="preserve">ever </w:t>
      </w:r>
      <w:r w:rsidRPr="00B02427">
        <w:rPr>
          <w:rStyle w:val="StyleUnderline"/>
        </w:rPr>
        <w:t>there are</w:t>
      </w:r>
      <w:r w:rsidRPr="00B02427">
        <w:rPr>
          <w:sz w:val="16"/>
        </w:rPr>
        <w:t xml:space="preserve"> at least </w:t>
      </w:r>
      <w:r w:rsidRPr="00AB412B">
        <w:rPr>
          <w:rStyle w:val="Emphasis"/>
        </w:rPr>
        <w:t>semi-controlled</w:t>
      </w:r>
      <w:r w:rsidRPr="00AB412B">
        <w:rPr>
          <w:rStyle w:val="StyleUnderline"/>
        </w:rPr>
        <w:t xml:space="preserve"> </w:t>
      </w:r>
      <w:r w:rsidRPr="0043509F">
        <w:rPr>
          <w:rStyle w:val="StyleUnderline"/>
          <w:highlight w:val="cyan"/>
        </w:rPr>
        <w:t>“experiments”</w:t>
      </w:r>
      <w:r w:rsidRPr="00B02427">
        <w:rPr>
          <w:sz w:val="16"/>
        </w:rPr>
        <w:t xml:space="preserve"> in this regard, </w:t>
      </w:r>
      <w:r w:rsidRPr="0043509F">
        <w:rPr>
          <w:rStyle w:val="StyleUnderline"/>
          <w:highlight w:val="cyan"/>
        </w:rPr>
        <w:t>the latter performs</w:t>
      </w:r>
      <w:r w:rsidRPr="00AB412B">
        <w:rPr>
          <w:rStyle w:val="StyleUnderline"/>
        </w:rPr>
        <w:t xml:space="preserve"> the </w:t>
      </w:r>
      <w:r w:rsidRPr="00AB412B">
        <w:rPr>
          <w:rStyle w:val="Emphasis"/>
        </w:rPr>
        <w:t xml:space="preserve">same </w:t>
      </w:r>
      <w:r w:rsidRPr="0043509F">
        <w:rPr>
          <w:rStyle w:val="Emphasis"/>
          <w:highlight w:val="cyan"/>
        </w:rPr>
        <w:t>tasks</w:t>
      </w:r>
      <w:r w:rsidRPr="0043509F">
        <w:rPr>
          <w:rStyle w:val="StyleUnderline"/>
          <w:highlight w:val="cyan"/>
        </w:rPr>
        <w:t xml:space="preserve"> at a</w:t>
      </w:r>
      <w:r w:rsidRPr="00AB412B">
        <w:rPr>
          <w:rStyle w:val="StyleUnderline"/>
        </w:rPr>
        <w:t xml:space="preserve"> </w:t>
      </w:r>
      <w:r w:rsidRPr="00AB412B">
        <w:rPr>
          <w:rStyle w:val="Emphasis"/>
        </w:rPr>
        <w:t xml:space="preserve">far </w:t>
      </w:r>
      <w:r w:rsidRPr="0043509F">
        <w:rPr>
          <w:rStyle w:val="Emphasis"/>
          <w:highlight w:val="cyan"/>
        </w:rPr>
        <w:t>lower price</w:t>
      </w:r>
      <w:r w:rsidRPr="00AB412B">
        <w:rPr>
          <w:rStyle w:val="StyleUnderline"/>
        </w:rPr>
        <w:t xml:space="preserve"> than the former</w:t>
      </w:r>
      <w:r w:rsidRPr="00B02427">
        <w:rPr>
          <w:sz w:val="16"/>
        </w:rPr>
        <w:t xml:space="preserve">. That is, </w:t>
      </w:r>
      <w:r w:rsidRPr="0043509F">
        <w:rPr>
          <w:rStyle w:val="StyleUnderline"/>
          <w:highlight w:val="cyan"/>
        </w:rPr>
        <w:t>it costs bureaucrats</w:t>
      </w:r>
      <w:r w:rsidRPr="00AB412B">
        <w:rPr>
          <w:rStyle w:val="StyleUnderline"/>
        </w:rPr>
        <w:t xml:space="preserve"> </w:t>
      </w:r>
      <w:r w:rsidRPr="00AB412B">
        <w:rPr>
          <w:rStyle w:val="Emphasis"/>
        </w:rPr>
        <w:t>two</w:t>
      </w:r>
      <w:r w:rsidRPr="00AB412B">
        <w:rPr>
          <w:rStyle w:val="StyleUnderline"/>
        </w:rPr>
        <w:t xml:space="preserve">, </w:t>
      </w:r>
      <w:r w:rsidRPr="00AB412B">
        <w:rPr>
          <w:rStyle w:val="Emphasis"/>
        </w:rPr>
        <w:t>three</w:t>
      </w:r>
      <w:r w:rsidRPr="00AB412B">
        <w:rPr>
          <w:rStyle w:val="StyleUnderline"/>
        </w:rPr>
        <w:t xml:space="preserve"> and </w:t>
      </w:r>
      <w:r w:rsidRPr="00AB412B">
        <w:rPr>
          <w:rStyle w:val="Emphasis"/>
        </w:rPr>
        <w:t xml:space="preserve">even </w:t>
      </w:r>
      <w:r w:rsidRPr="0043509F">
        <w:rPr>
          <w:rStyle w:val="Emphasis"/>
          <w:highlight w:val="cyan"/>
        </w:rPr>
        <w:t>four</w:t>
      </w:r>
      <w:r w:rsidRPr="00AB412B">
        <w:rPr>
          <w:rStyle w:val="Emphasis"/>
        </w:rPr>
        <w:t xml:space="preserve"> or more</w:t>
      </w:r>
      <w:r w:rsidRPr="00AB412B">
        <w:rPr>
          <w:rStyle w:val="StyleUnderline"/>
        </w:rPr>
        <w:t xml:space="preserve"> </w:t>
      </w:r>
      <w:r w:rsidRPr="0043509F">
        <w:rPr>
          <w:rStyle w:val="StyleUnderline"/>
          <w:highlight w:val="cyan"/>
        </w:rPr>
        <w:t xml:space="preserve">times the </w:t>
      </w:r>
      <w:r w:rsidRPr="0043509F">
        <w:rPr>
          <w:rStyle w:val="Emphasis"/>
          <w:highlight w:val="cyan"/>
        </w:rPr>
        <w:t>amount</w:t>
      </w:r>
      <w:r w:rsidRPr="00AB412B">
        <w:rPr>
          <w:rStyle w:val="Emphasis"/>
        </w:rPr>
        <w:t xml:space="preserve"> of money</w:t>
      </w:r>
      <w:r w:rsidRPr="00AB412B">
        <w:rPr>
          <w:rStyle w:val="StyleUnderline"/>
        </w:rPr>
        <w:t xml:space="preserve"> for a</w:t>
      </w:r>
      <w:r w:rsidRPr="00B02427">
        <w:rPr>
          <w:sz w:val="16"/>
        </w:rPr>
        <w:t xml:space="preserve"> given </w:t>
      </w:r>
      <w:r w:rsidRPr="00AB412B">
        <w:rPr>
          <w:rStyle w:val="StyleUnderline"/>
        </w:rPr>
        <w:t>task to be done than</w:t>
      </w:r>
      <w:r w:rsidRPr="00B02427">
        <w:rPr>
          <w:sz w:val="16"/>
        </w:rPr>
        <w:t xml:space="preserve"> for </w:t>
      </w:r>
      <w:r w:rsidRPr="00AB412B">
        <w:rPr>
          <w:rStyle w:val="StyleUnderline"/>
        </w:rPr>
        <w:t>entrepreneurs</w:t>
      </w:r>
      <w:r w:rsidRPr="00B02427">
        <w:rPr>
          <w:sz w:val="16"/>
        </w:rPr>
        <w:t xml:space="preserve">. When it comes to moving a ton of garbage, or a ton of mail, tasks undertaken by both, </w:t>
      </w:r>
      <w:r w:rsidRPr="00AB412B">
        <w:rPr>
          <w:rStyle w:val="StyleUnderline"/>
        </w:rPr>
        <w:t xml:space="preserve">private </w:t>
      </w:r>
      <w:r w:rsidRPr="0043509F">
        <w:rPr>
          <w:rStyle w:val="StyleUnderline"/>
          <w:highlight w:val="cyan"/>
        </w:rPr>
        <w:t>enterprise accomplishes</w:t>
      </w:r>
      <w:r w:rsidRPr="00B02427">
        <w:rPr>
          <w:sz w:val="16"/>
        </w:rPr>
        <w:t xml:space="preserve"> this </w:t>
      </w:r>
      <w:r w:rsidRPr="0043509F">
        <w:rPr>
          <w:rStyle w:val="StyleUnderline"/>
          <w:highlight w:val="cyan"/>
        </w:rPr>
        <w:t>at a</w:t>
      </w:r>
      <w:r w:rsidRPr="00AB412B">
        <w:rPr>
          <w:rStyle w:val="StyleUnderline"/>
        </w:rPr>
        <w:t xml:space="preserve"> </w:t>
      </w:r>
      <w:r w:rsidRPr="00AB412B">
        <w:rPr>
          <w:rStyle w:val="Emphasis"/>
        </w:rPr>
        <w:t xml:space="preserve">small </w:t>
      </w:r>
      <w:r w:rsidRPr="0043509F">
        <w:rPr>
          <w:rStyle w:val="Emphasis"/>
          <w:highlight w:val="cyan"/>
        </w:rPr>
        <w:t>fraction of</w:t>
      </w:r>
      <w:r w:rsidRPr="00AB412B">
        <w:rPr>
          <w:rStyle w:val="Emphasis"/>
        </w:rPr>
        <w:t xml:space="preserve"> the </w:t>
      </w:r>
      <w:r w:rsidRPr="0043509F">
        <w:rPr>
          <w:rStyle w:val="Emphasis"/>
          <w:highlight w:val="cyan"/>
        </w:rPr>
        <w:t>expense</w:t>
      </w:r>
      <w:r w:rsidRPr="00AB412B">
        <w:rPr>
          <w:rStyle w:val="StyleUnderline"/>
        </w:rPr>
        <w:t xml:space="preserve"> of the statist system</w:t>
      </w:r>
      <w:r w:rsidRPr="00B02427">
        <w:rPr>
          <w:sz w:val="16"/>
        </w:rPr>
        <w:t>.4</w:t>
      </w:r>
    </w:p>
    <w:p w14:paraId="321E178C" w14:textId="77777777" w:rsidR="00DD6A8F" w:rsidRPr="00B02427" w:rsidRDefault="00DD6A8F" w:rsidP="00DD6A8F">
      <w:pPr>
        <w:rPr>
          <w:sz w:val="16"/>
        </w:rPr>
      </w:pPr>
      <w:r w:rsidRPr="00B02427">
        <w:rPr>
          <w:sz w:val="16"/>
        </w:rPr>
        <w:t>Footnote 4:</w:t>
      </w:r>
    </w:p>
    <w:p w14:paraId="477A17CC" w14:textId="77777777" w:rsidR="00DD6A8F" w:rsidRPr="00B02427" w:rsidRDefault="00DD6A8F" w:rsidP="00DD6A8F">
      <w:pPr>
        <w:rPr>
          <w:sz w:val="16"/>
        </w:rPr>
      </w:pPr>
      <w:r w:rsidRPr="00B02427">
        <w:rPr>
          <w:sz w:val="16"/>
        </w:rPr>
        <w:t xml:space="preserve">4. </w:t>
      </w:r>
      <w:r w:rsidRPr="00AB412B">
        <w:rPr>
          <w:rStyle w:val="StyleUnderline"/>
        </w:rPr>
        <w:t xml:space="preserve">For </w:t>
      </w:r>
      <w:r w:rsidRPr="0043509F">
        <w:rPr>
          <w:rStyle w:val="Emphasis"/>
          <w:highlight w:val="cyan"/>
        </w:rPr>
        <w:t>empirical ev</w:t>
      </w:r>
      <w:r w:rsidRPr="00AB412B">
        <w:rPr>
          <w:rStyle w:val="Emphasis"/>
        </w:rPr>
        <w:t>idence</w:t>
      </w:r>
      <w:r w:rsidRPr="00AB412B">
        <w:rPr>
          <w:rStyle w:val="StyleUnderline"/>
        </w:rPr>
        <w:t xml:space="preserve"> </w:t>
      </w:r>
      <w:r w:rsidRPr="0043509F">
        <w:rPr>
          <w:rStyle w:val="StyleUnderline"/>
          <w:highlight w:val="cyan"/>
        </w:rPr>
        <w:t>buttress</w:t>
      </w:r>
      <w:r w:rsidRPr="00AB412B">
        <w:rPr>
          <w:rStyle w:val="StyleUnderline"/>
        </w:rPr>
        <w:t xml:space="preserve">ing </w:t>
      </w:r>
      <w:r w:rsidRPr="0043509F">
        <w:rPr>
          <w:rStyle w:val="StyleUnderline"/>
          <w:highlight w:val="cyan"/>
        </w:rPr>
        <w:t>this claim</w:t>
      </w:r>
      <w:r w:rsidRPr="00B02427">
        <w:rPr>
          <w:sz w:val="16"/>
        </w:rPr>
        <w:t xml:space="preserve">, see Adie, 1999, 1990a, 1990b; </w:t>
      </w:r>
      <w:proofErr w:type="spellStart"/>
      <w:r w:rsidRPr="00B02427">
        <w:rPr>
          <w:sz w:val="16"/>
        </w:rPr>
        <w:t>Ahlbrandt</w:t>
      </w:r>
      <w:proofErr w:type="spellEnd"/>
      <w:r w:rsidRPr="00B02427">
        <w:rPr>
          <w:sz w:val="16"/>
        </w:rPr>
        <w:t xml:space="preserve">, 1973; Alston, 2007; Anderson and Hill, 1996; Bennett, 1980; Bennett and DiLorenzo, 1982, 1989, 197; Bennett, and Johnson, 1980; Blair, Ginsberg, and Vogel, 1975; Boardman and Vining, 1989; </w:t>
      </w:r>
      <w:proofErr w:type="spellStart"/>
      <w:r w:rsidRPr="00B02427">
        <w:rPr>
          <w:sz w:val="16"/>
        </w:rPr>
        <w:t>Borcherding</w:t>
      </w:r>
      <w:proofErr w:type="spellEnd"/>
      <w:r w:rsidRPr="00B02427">
        <w:rPr>
          <w:sz w:val="16"/>
        </w:rPr>
        <w:t xml:space="preserve">, 1977; </w:t>
      </w:r>
      <w:proofErr w:type="spellStart"/>
      <w:r w:rsidRPr="00B02427">
        <w:rPr>
          <w:sz w:val="16"/>
        </w:rPr>
        <w:t>Borcherding</w:t>
      </w:r>
      <w:proofErr w:type="spellEnd"/>
      <w:r w:rsidRPr="00B02427">
        <w:rPr>
          <w:sz w:val="16"/>
        </w:rPr>
        <w:t xml:space="preserve">, Burnaby, </w:t>
      </w:r>
      <w:proofErr w:type="spellStart"/>
      <w:r w:rsidRPr="00B02427">
        <w:rPr>
          <w:sz w:val="16"/>
        </w:rPr>
        <w:t>Pommerehne</w:t>
      </w:r>
      <w:proofErr w:type="spellEnd"/>
      <w:r w:rsidRPr="00B02427">
        <w:rPr>
          <w:sz w:val="16"/>
        </w:rPr>
        <w:t xml:space="preserve">, and Schneider, 1982; Butler, 1985, 1986; Chapman, 2008; Clarkson, 1972; Crain and </w:t>
      </w:r>
      <w:proofErr w:type="spellStart"/>
      <w:r w:rsidRPr="00B02427">
        <w:rPr>
          <w:sz w:val="16"/>
        </w:rPr>
        <w:t>Zardkoohi</w:t>
      </w:r>
      <w:proofErr w:type="spellEnd"/>
      <w:r w:rsidRPr="00B02427">
        <w:rPr>
          <w:sz w:val="16"/>
        </w:rPr>
        <w:t xml:space="preserve">, 1978; Davies, 1971, 1977; De Alessi, 1982; D’Souza, </w:t>
      </w:r>
      <w:proofErr w:type="spellStart"/>
      <w:r w:rsidRPr="00B02427">
        <w:rPr>
          <w:sz w:val="16"/>
        </w:rPr>
        <w:t>Bortolotti</w:t>
      </w:r>
      <w:proofErr w:type="spellEnd"/>
      <w:r w:rsidRPr="00B02427">
        <w:rPr>
          <w:sz w:val="16"/>
        </w:rPr>
        <w:t xml:space="preserve">, </w:t>
      </w:r>
      <w:proofErr w:type="spellStart"/>
      <w:r w:rsidRPr="00B02427">
        <w:rPr>
          <w:sz w:val="16"/>
        </w:rPr>
        <w:t>Fantini</w:t>
      </w:r>
      <w:proofErr w:type="spellEnd"/>
      <w:r w:rsidRPr="00B02427">
        <w:rPr>
          <w:sz w:val="16"/>
        </w:rPr>
        <w:t xml:space="preserve">, and Megginson, 2000; </w:t>
      </w:r>
      <w:proofErr w:type="spellStart"/>
      <w:r w:rsidRPr="00B02427">
        <w:rPr>
          <w:sz w:val="16"/>
        </w:rPr>
        <w:t>Dewenter</w:t>
      </w:r>
      <w:proofErr w:type="spellEnd"/>
      <w:r w:rsidRPr="00B02427">
        <w:rPr>
          <w:sz w:val="16"/>
        </w:rPr>
        <w:t xml:space="preserve">, and Malatesta, 2000; Fitzgerald, 1989; </w:t>
      </w:r>
      <w:proofErr w:type="spellStart"/>
      <w:r w:rsidRPr="00B02427">
        <w:rPr>
          <w:sz w:val="16"/>
        </w:rPr>
        <w:t>Frech</w:t>
      </w:r>
      <w:proofErr w:type="spellEnd"/>
      <w:r w:rsidRPr="00B02427">
        <w:rPr>
          <w:sz w:val="16"/>
        </w:rPr>
        <w:t xml:space="preserve">, 1976; Hanke, 1987a, 1987b, 1987c; Lindsay, 1976; Megginson and Netter, 2000, 2001; </w:t>
      </w:r>
      <w:proofErr w:type="spellStart"/>
      <w:r w:rsidRPr="00B02427">
        <w:rPr>
          <w:sz w:val="16"/>
        </w:rPr>
        <w:t>Monsen</w:t>
      </w:r>
      <w:proofErr w:type="spellEnd"/>
      <w:r w:rsidRPr="00B02427">
        <w:rPr>
          <w:sz w:val="16"/>
        </w:rPr>
        <w:t xml:space="preserve"> and Walters, 1983; Moore, S., 1987; Moore, T., 1990; Moore, and Butler, 1987; Poole, 1976; Priest, 1975; </w:t>
      </w:r>
      <w:proofErr w:type="spellStart"/>
      <w:r w:rsidRPr="00B02427">
        <w:rPr>
          <w:sz w:val="16"/>
        </w:rPr>
        <w:t>Savas</w:t>
      </w:r>
      <w:proofErr w:type="spellEnd"/>
      <w:r w:rsidRPr="00B02427">
        <w:rPr>
          <w:sz w:val="16"/>
        </w:rPr>
        <w:t>, 1987, 1979, 1982, 2000; Vining, and Boardman. 1992; White, 1978</w:t>
      </w:r>
    </w:p>
    <w:p w14:paraId="31EFC0F5" w14:textId="77777777" w:rsidR="00DD6A8F" w:rsidRPr="00B02427" w:rsidRDefault="00DD6A8F" w:rsidP="00DD6A8F">
      <w:pPr>
        <w:rPr>
          <w:sz w:val="16"/>
        </w:rPr>
      </w:pPr>
      <w:r w:rsidRPr="00B02427">
        <w:rPr>
          <w:sz w:val="16"/>
        </w:rPr>
        <w:t xml:space="preserve">End of Footnote 4. </w:t>
      </w:r>
    </w:p>
    <w:p w14:paraId="55CA344B" w14:textId="77777777" w:rsidR="00DD6A8F" w:rsidRPr="00B02427" w:rsidRDefault="00DD6A8F" w:rsidP="00DD6A8F">
      <w:pPr>
        <w:rPr>
          <w:sz w:val="16"/>
        </w:rPr>
      </w:pPr>
      <w:r w:rsidRPr="00B02427">
        <w:rPr>
          <w:sz w:val="16"/>
        </w:rPr>
        <w:t xml:space="preserve">Is this a mere accident? </w:t>
      </w:r>
      <w:r w:rsidRPr="0043509F">
        <w:rPr>
          <w:rStyle w:val="StyleUnderline"/>
          <w:highlight w:val="cyan"/>
        </w:rPr>
        <w:t>Is thi</w:t>
      </w:r>
      <w:r w:rsidRPr="00AB412B">
        <w:rPr>
          <w:rStyle w:val="StyleUnderline"/>
        </w:rPr>
        <w:t xml:space="preserve">s an </w:t>
      </w:r>
      <w:r w:rsidRPr="00AB412B">
        <w:rPr>
          <w:rStyle w:val="Emphasis"/>
        </w:rPr>
        <w:t xml:space="preserve">empirical </w:t>
      </w:r>
      <w:r w:rsidRPr="0043509F">
        <w:rPr>
          <w:rStyle w:val="Emphasis"/>
          <w:highlight w:val="cyan"/>
        </w:rPr>
        <w:t>finding</w:t>
      </w:r>
      <w:r w:rsidRPr="0043509F">
        <w:rPr>
          <w:rStyle w:val="StyleUnderline"/>
          <w:highlight w:val="cyan"/>
        </w:rPr>
        <w:t xml:space="preserve"> limited</w:t>
      </w:r>
      <w:r w:rsidRPr="00AB412B">
        <w:rPr>
          <w:rStyle w:val="StyleUnderline"/>
        </w:rPr>
        <w:t xml:space="preserve"> to a </w:t>
      </w:r>
      <w:r w:rsidRPr="00AB412B">
        <w:rPr>
          <w:rStyle w:val="Emphasis"/>
        </w:rPr>
        <w:t>small number</w:t>
      </w:r>
      <w:r w:rsidRPr="00AB412B">
        <w:rPr>
          <w:rStyle w:val="StyleUnderline"/>
        </w:rPr>
        <w:t xml:space="preserve"> of years? Is it the case</w:t>
      </w:r>
      <w:r w:rsidRPr="00B02427">
        <w:rPr>
          <w:sz w:val="16"/>
        </w:rPr>
        <w:t xml:space="preserve"> that </w:t>
      </w:r>
      <w:r w:rsidRPr="00AB412B">
        <w:rPr>
          <w:rStyle w:val="StyleUnderline"/>
        </w:rPr>
        <w:t xml:space="preserve">private enterprise is </w:t>
      </w:r>
      <w:r w:rsidRPr="00AB412B">
        <w:rPr>
          <w:rStyle w:val="Emphasis"/>
        </w:rPr>
        <w:t>more efficient</w:t>
      </w:r>
      <w:r w:rsidRPr="00AB412B">
        <w:rPr>
          <w:rStyle w:val="StyleUnderline"/>
        </w:rPr>
        <w:t xml:space="preserve"> than government</w:t>
      </w:r>
      <w:r w:rsidRPr="00B02427">
        <w:rPr>
          <w:sz w:val="16"/>
        </w:rPr>
        <w:t xml:space="preserve"> bureaus </w:t>
      </w:r>
      <w:r w:rsidRPr="00AB412B">
        <w:rPr>
          <w:rStyle w:val="StyleUnderline"/>
        </w:rPr>
        <w:t xml:space="preserve">only in a </w:t>
      </w:r>
      <w:r w:rsidRPr="00AB412B">
        <w:rPr>
          <w:rStyle w:val="Emphasis"/>
        </w:rPr>
        <w:t>small</w:t>
      </w:r>
      <w:r w:rsidRPr="00AB412B">
        <w:rPr>
          <w:rStyle w:val="StyleUnderline"/>
        </w:rPr>
        <w:t xml:space="preserve"> geographical area? </w:t>
      </w:r>
      <w:r w:rsidRPr="0043509F">
        <w:rPr>
          <w:rStyle w:val="Emphasis"/>
          <w:highlight w:val="cyan"/>
        </w:rPr>
        <w:t>No</w:t>
      </w:r>
      <w:r w:rsidRPr="00AB412B">
        <w:rPr>
          <w:rStyle w:val="StyleUnderline"/>
        </w:rPr>
        <w:t xml:space="preserve">, </w:t>
      </w:r>
      <w:r w:rsidRPr="00AB412B">
        <w:rPr>
          <w:rStyle w:val="Emphasis"/>
        </w:rPr>
        <w:t>no</w:t>
      </w:r>
      <w:r w:rsidRPr="00AB412B">
        <w:rPr>
          <w:rStyle w:val="StyleUnderline"/>
        </w:rPr>
        <w:t xml:space="preserve">, </w:t>
      </w:r>
      <w:r w:rsidRPr="00AB412B">
        <w:rPr>
          <w:rStyle w:val="Emphasis"/>
        </w:rPr>
        <w:t>no</w:t>
      </w:r>
      <w:r w:rsidRPr="00AB412B">
        <w:rPr>
          <w:rStyle w:val="StyleUnderline"/>
        </w:rPr>
        <w:t xml:space="preserve"> </w:t>
      </w:r>
      <w:r w:rsidRPr="0043509F">
        <w:rPr>
          <w:rStyle w:val="StyleUnderline"/>
          <w:highlight w:val="cyan"/>
        </w:rPr>
        <w:t xml:space="preserve">and a </w:t>
      </w:r>
      <w:r w:rsidRPr="0043509F">
        <w:rPr>
          <w:rStyle w:val="Emphasis"/>
          <w:highlight w:val="cyan"/>
        </w:rPr>
        <w:t>thousand times no</w:t>
      </w:r>
      <w:r w:rsidRPr="0043509F">
        <w:rPr>
          <w:rStyle w:val="StyleUnderline"/>
          <w:highlight w:val="cyan"/>
        </w:rPr>
        <w:t xml:space="preserve">! Markets </w:t>
      </w:r>
      <w:r w:rsidRPr="0043509F">
        <w:rPr>
          <w:rStyle w:val="Emphasis"/>
          <w:highlight w:val="cyan"/>
        </w:rPr>
        <w:t>outperform</w:t>
      </w:r>
      <w:r w:rsidRPr="0043509F">
        <w:rPr>
          <w:rStyle w:val="StyleUnderline"/>
          <w:highlight w:val="cyan"/>
        </w:rPr>
        <w:t xml:space="preserve"> state s</w:t>
      </w:r>
      <w:r w:rsidRPr="00AB412B">
        <w:rPr>
          <w:rStyle w:val="StyleUnderline"/>
        </w:rPr>
        <w:t xml:space="preserve">ervices </w:t>
      </w:r>
      <w:r w:rsidRPr="0043509F">
        <w:rPr>
          <w:rStyle w:val="StyleUnderline"/>
          <w:highlight w:val="cyan"/>
        </w:rPr>
        <w:t xml:space="preserve">in </w:t>
      </w:r>
      <w:r w:rsidRPr="0043509F">
        <w:rPr>
          <w:rStyle w:val="Emphasis"/>
          <w:highlight w:val="cyan"/>
        </w:rPr>
        <w:t>all times</w:t>
      </w:r>
      <w:r w:rsidRPr="0043509F">
        <w:rPr>
          <w:rStyle w:val="StyleUnderline"/>
          <w:highlight w:val="cyan"/>
        </w:rPr>
        <w:t xml:space="preserve"> and </w:t>
      </w:r>
      <w:r w:rsidRPr="0043509F">
        <w:rPr>
          <w:rStyle w:val="Emphasis"/>
          <w:highlight w:val="cyan"/>
        </w:rPr>
        <w:t>places</w:t>
      </w:r>
      <w:r w:rsidRPr="00AB412B">
        <w:rPr>
          <w:rStyle w:val="StyleUnderline"/>
        </w:rPr>
        <w:t xml:space="preserve"> because they have an </w:t>
      </w:r>
      <w:r w:rsidRPr="00AB412B">
        <w:rPr>
          <w:rStyle w:val="Emphasis"/>
        </w:rPr>
        <w:t>important advantage</w:t>
      </w:r>
      <w:r w:rsidRPr="00AB412B">
        <w:rPr>
          <w:rStyle w:val="StyleUnderline"/>
        </w:rPr>
        <w:t xml:space="preserve"> over</w:t>
      </w:r>
      <w:r w:rsidRPr="00B02427">
        <w:rPr>
          <w:sz w:val="16"/>
        </w:rPr>
        <w:t xml:space="preserve"> those </w:t>
      </w:r>
      <w:r w:rsidRPr="00AB412B">
        <w:rPr>
          <w:rStyle w:val="StyleUnderline"/>
        </w:rPr>
        <w:t xml:space="preserve">other institutional arrangements. </w:t>
      </w:r>
      <w:r w:rsidRPr="0043509F">
        <w:rPr>
          <w:rStyle w:val="StyleUnderline"/>
          <w:highlight w:val="cyan"/>
        </w:rPr>
        <w:t>When</w:t>
      </w:r>
      <w:r w:rsidRPr="00AB412B">
        <w:rPr>
          <w:rStyle w:val="StyleUnderline"/>
        </w:rPr>
        <w:t xml:space="preserve"> an </w:t>
      </w:r>
      <w:r w:rsidRPr="0043509F">
        <w:rPr>
          <w:rStyle w:val="StyleUnderline"/>
          <w:highlight w:val="cyan"/>
        </w:rPr>
        <w:t xml:space="preserve">entrepreneur </w:t>
      </w:r>
      <w:r w:rsidRPr="0043509F">
        <w:rPr>
          <w:rStyle w:val="Emphasis"/>
          <w:highlight w:val="cyan"/>
        </w:rPr>
        <w:t>cannot</w:t>
      </w:r>
      <w:r w:rsidRPr="00AB412B">
        <w:rPr>
          <w:rStyle w:val="Emphasis"/>
        </w:rPr>
        <w:t xml:space="preserve"> cut costs</w:t>
      </w:r>
      <w:r w:rsidRPr="00AB412B">
        <w:rPr>
          <w:rStyle w:val="StyleUnderline"/>
        </w:rPr>
        <w:t xml:space="preserve"> and </w:t>
      </w:r>
      <w:r w:rsidRPr="0043509F">
        <w:rPr>
          <w:rStyle w:val="Emphasis"/>
          <w:highlight w:val="cyan"/>
        </w:rPr>
        <w:t>improve</w:t>
      </w:r>
      <w:r w:rsidRPr="00AB412B">
        <w:rPr>
          <w:rStyle w:val="Emphasis"/>
        </w:rPr>
        <w:t xml:space="preserve"> services</w:t>
      </w:r>
      <w:r w:rsidRPr="00AB412B">
        <w:rPr>
          <w:rStyle w:val="StyleUnderline"/>
        </w:rPr>
        <w:t xml:space="preserve">, </w:t>
      </w:r>
      <w:r w:rsidRPr="0043509F">
        <w:rPr>
          <w:rStyle w:val="StyleUnderline"/>
          <w:highlight w:val="cyan"/>
        </w:rPr>
        <w:t xml:space="preserve">he </w:t>
      </w:r>
      <w:r w:rsidRPr="0043509F">
        <w:rPr>
          <w:rStyle w:val="Emphasis"/>
          <w:highlight w:val="cyan"/>
        </w:rPr>
        <w:t>loses customers</w:t>
      </w:r>
      <w:r w:rsidRPr="00AB412B">
        <w:rPr>
          <w:rStyle w:val="StyleUnderline"/>
        </w:rPr>
        <w:t xml:space="preserve">. If this process </w:t>
      </w:r>
      <w:r w:rsidRPr="00B02427">
        <w:rPr>
          <w:rStyle w:val="StyleUnderline"/>
        </w:rPr>
        <w:t xml:space="preserve">continues for a </w:t>
      </w:r>
      <w:r w:rsidRPr="00B02427">
        <w:rPr>
          <w:rStyle w:val="Emphasis"/>
        </w:rPr>
        <w:t>long enough</w:t>
      </w:r>
      <w:r w:rsidRPr="00B02427">
        <w:rPr>
          <w:rStyle w:val="StyleUnderline"/>
        </w:rPr>
        <w:t xml:space="preserve"> duration, </w:t>
      </w:r>
      <w:r w:rsidRPr="0043509F">
        <w:rPr>
          <w:rStyle w:val="Emphasis"/>
          <w:highlight w:val="cyan"/>
        </w:rPr>
        <w:t>bankruptcy</w:t>
      </w:r>
      <w:r w:rsidRPr="0043509F">
        <w:rPr>
          <w:rStyle w:val="StyleUnderline"/>
          <w:highlight w:val="cyan"/>
        </w:rPr>
        <w:t xml:space="preserve"> is</w:t>
      </w:r>
      <w:r w:rsidRPr="00B02427">
        <w:rPr>
          <w:rStyle w:val="StyleUnderline"/>
        </w:rPr>
        <w:t xml:space="preserve"> the </w:t>
      </w:r>
      <w:r w:rsidRPr="0043509F">
        <w:rPr>
          <w:rStyle w:val="Emphasis"/>
          <w:highlight w:val="cyan"/>
        </w:rPr>
        <w:t>inevitable</w:t>
      </w:r>
      <w:r w:rsidRPr="00B02427">
        <w:rPr>
          <w:rStyle w:val="StyleUnderline"/>
        </w:rPr>
        <w:t xml:space="preserve"> result. </w:t>
      </w:r>
      <w:r w:rsidRPr="0043509F">
        <w:rPr>
          <w:rStyle w:val="StyleUnderline"/>
          <w:highlight w:val="cyan"/>
        </w:rPr>
        <w:t xml:space="preserve">When the </w:t>
      </w:r>
      <w:r w:rsidRPr="0043509F">
        <w:rPr>
          <w:rStyle w:val="Emphasis"/>
          <w:highlight w:val="cyan"/>
        </w:rPr>
        <w:t>weak</w:t>
      </w:r>
      <w:r w:rsidRPr="00B02427">
        <w:rPr>
          <w:rStyle w:val="Emphasis"/>
        </w:rPr>
        <w:t>est performers</w:t>
      </w:r>
      <w:r w:rsidRPr="00B02427">
        <w:rPr>
          <w:rStyle w:val="StyleUnderline"/>
        </w:rPr>
        <w:t xml:space="preserve"> </w:t>
      </w:r>
      <w:r w:rsidRPr="0043509F">
        <w:rPr>
          <w:rStyle w:val="StyleUnderline"/>
          <w:highlight w:val="cyan"/>
        </w:rPr>
        <w:t>leave</w:t>
      </w:r>
      <w:r w:rsidRPr="00B02427">
        <w:rPr>
          <w:rStyle w:val="StyleUnderline"/>
        </w:rPr>
        <w:t xml:space="preserve"> the stage, </w:t>
      </w:r>
      <w:r w:rsidRPr="0043509F">
        <w:rPr>
          <w:rStyle w:val="StyleUnderline"/>
          <w:highlight w:val="cyan"/>
        </w:rPr>
        <w:t xml:space="preserve">the </w:t>
      </w:r>
      <w:r w:rsidRPr="0043509F">
        <w:rPr>
          <w:rStyle w:val="Emphasis"/>
          <w:highlight w:val="cyan"/>
        </w:rPr>
        <w:t>average of all</w:t>
      </w:r>
      <w:r w:rsidRPr="00B02427">
        <w:rPr>
          <w:rStyle w:val="Emphasis"/>
        </w:rPr>
        <w:t xml:space="preserve"> the remaining </w:t>
      </w:r>
      <w:r w:rsidRPr="0043509F">
        <w:rPr>
          <w:rStyle w:val="Emphasis"/>
          <w:highlight w:val="cyan"/>
        </w:rPr>
        <w:t>others</w:t>
      </w:r>
      <w:r w:rsidRPr="0043509F">
        <w:rPr>
          <w:rStyle w:val="StyleUnderline"/>
          <w:highlight w:val="cyan"/>
        </w:rPr>
        <w:t xml:space="preserve"> increases</w:t>
      </w:r>
      <w:r w:rsidRPr="00B02427">
        <w:rPr>
          <w:sz w:val="16"/>
        </w:rPr>
        <w:t xml:space="preserve">. But </w:t>
      </w:r>
      <w:r w:rsidRPr="0043509F">
        <w:rPr>
          <w:rStyle w:val="StyleUnderline"/>
          <w:highlight w:val="cyan"/>
        </w:rPr>
        <w:t xml:space="preserve">this </w:t>
      </w:r>
      <w:r w:rsidRPr="0043509F">
        <w:rPr>
          <w:rStyle w:val="Emphasis"/>
          <w:highlight w:val="cyan"/>
        </w:rPr>
        <w:t>weeding out</w:t>
      </w:r>
      <w:r w:rsidRPr="00B02427">
        <w:rPr>
          <w:rStyle w:val="StyleUnderline"/>
        </w:rPr>
        <w:t xml:space="preserve"> of the </w:t>
      </w:r>
      <w:r w:rsidRPr="00B02427">
        <w:rPr>
          <w:rStyle w:val="Emphasis"/>
        </w:rPr>
        <w:t>inefficient</w:t>
      </w:r>
      <w:r w:rsidRPr="00B02427">
        <w:rPr>
          <w:sz w:val="16"/>
        </w:rPr>
        <w:t xml:space="preserve"> (Hazlitt, 1946) </w:t>
      </w:r>
      <w:r w:rsidRPr="0043509F">
        <w:rPr>
          <w:rStyle w:val="StyleUnderline"/>
          <w:highlight w:val="cyan"/>
        </w:rPr>
        <w:t>cannot occur in the</w:t>
      </w:r>
      <w:r w:rsidRPr="00B02427">
        <w:rPr>
          <w:rStyle w:val="StyleUnderline"/>
        </w:rPr>
        <w:t xml:space="preserve"> so-called </w:t>
      </w:r>
      <w:r w:rsidRPr="0043509F">
        <w:rPr>
          <w:rStyle w:val="Emphasis"/>
          <w:highlight w:val="cyan"/>
        </w:rPr>
        <w:t>public sector</w:t>
      </w:r>
      <w:r w:rsidRPr="00B02427">
        <w:rPr>
          <w:rStyle w:val="StyleUnderline"/>
        </w:rPr>
        <w:t xml:space="preserve">. There is </w:t>
      </w:r>
      <w:r w:rsidRPr="00B02427">
        <w:rPr>
          <w:rStyle w:val="Emphasis"/>
        </w:rPr>
        <w:t>no automatic penalty</w:t>
      </w:r>
      <w:r w:rsidRPr="00B02427">
        <w:rPr>
          <w:rStyle w:val="StyleUnderline"/>
        </w:rPr>
        <w:t xml:space="preserve"> for an underperforming government bureau. This statist </w:t>
      </w:r>
      <w:r w:rsidRPr="00B02427">
        <w:rPr>
          <w:rStyle w:val="Emphasis"/>
        </w:rPr>
        <w:t>need not disappear</w:t>
      </w:r>
      <w:r w:rsidRPr="00B02427">
        <w:rPr>
          <w:rStyle w:val="StyleUnderline"/>
        </w:rPr>
        <w:t xml:space="preserve"> when it does a </w:t>
      </w:r>
      <w:r w:rsidRPr="00B02427">
        <w:rPr>
          <w:rStyle w:val="Emphasis"/>
        </w:rPr>
        <w:t>poor job</w:t>
      </w:r>
      <w:r w:rsidRPr="00B02427">
        <w:rPr>
          <w:sz w:val="16"/>
        </w:rPr>
        <w:t xml:space="preserve">. For example, </w:t>
      </w:r>
      <w:r w:rsidRPr="00B02427">
        <w:rPr>
          <w:rStyle w:val="StyleUnderline"/>
        </w:rPr>
        <w:t xml:space="preserve">suppose the </w:t>
      </w:r>
      <w:r w:rsidRPr="00B02427">
        <w:rPr>
          <w:rStyle w:val="Emphasis"/>
        </w:rPr>
        <w:t>F</w:t>
      </w:r>
      <w:r w:rsidRPr="00B02427">
        <w:rPr>
          <w:rStyle w:val="StyleUnderline"/>
        </w:rPr>
        <w:t xml:space="preserve">ood and </w:t>
      </w:r>
      <w:r w:rsidRPr="00B02427">
        <w:rPr>
          <w:rStyle w:val="Emphasis"/>
        </w:rPr>
        <w:t>D</w:t>
      </w:r>
      <w:r w:rsidRPr="00B02427">
        <w:rPr>
          <w:rStyle w:val="StyleUnderline"/>
        </w:rPr>
        <w:t xml:space="preserve">rug </w:t>
      </w:r>
      <w:r w:rsidRPr="00B02427">
        <w:rPr>
          <w:rStyle w:val="Emphasis"/>
        </w:rPr>
        <w:t>A</w:t>
      </w:r>
      <w:r w:rsidRPr="00B02427">
        <w:rPr>
          <w:rStyle w:val="StyleUnderline"/>
        </w:rPr>
        <w:t>dministration approves of a bad drug</w:t>
      </w:r>
      <w:r w:rsidRPr="00B02427">
        <w:rPr>
          <w:sz w:val="16"/>
        </w:rPr>
        <w:t xml:space="preserve">, or prohibits a good one. </w:t>
      </w:r>
      <w:r w:rsidRPr="00B02427">
        <w:rPr>
          <w:rStyle w:val="StyleUnderline"/>
        </w:rPr>
        <w:t>Will the FDA</w:t>
      </w:r>
      <w:r w:rsidRPr="00B02427">
        <w:rPr>
          <w:sz w:val="16"/>
        </w:rPr>
        <w:t xml:space="preserve"> automatically lose profits and </w:t>
      </w:r>
      <w:r w:rsidRPr="00B02427">
        <w:rPr>
          <w:rStyle w:val="StyleUnderline"/>
        </w:rPr>
        <w:t>go bankrupt?</w:t>
      </w:r>
      <w:r w:rsidRPr="00B02427">
        <w:rPr>
          <w:sz w:val="16"/>
        </w:rPr>
        <w:t xml:space="preserve"> Of course not. </w:t>
      </w:r>
      <w:r w:rsidRPr="00B02427">
        <w:rPr>
          <w:rStyle w:val="StyleUnderline"/>
        </w:rPr>
        <w:t>Far more likely</w:t>
      </w:r>
      <w:r w:rsidRPr="00B02427">
        <w:rPr>
          <w:sz w:val="16"/>
        </w:rPr>
        <w:t xml:space="preserve">, perversely oftentimes, </w:t>
      </w:r>
      <w:r w:rsidRPr="00B02427">
        <w:rPr>
          <w:rStyle w:val="StyleUnderline"/>
        </w:rPr>
        <w:t>it is</w:t>
      </w:r>
      <w:r w:rsidRPr="00B02427">
        <w:rPr>
          <w:sz w:val="16"/>
        </w:rPr>
        <w:t xml:space="preserve"> more </w:t>
      </w:r>
      <w:r w:rsidRPr="00B02427">
        <w:rPr>
          <w:rStyle w:val="StyleUnderline"/>
        </w:rPr>
        <w:t xml:space="preserve">heavily subsidized. </w:t>
      </w:r>
      <w:r w:rsidRPr="0043509F">
        <w:rPr>
          <w:rStyle w:val="StyleUnderline"/>
          <w:highlight w:val="cyan"/>
        </w:rPr>
        <w:t xml:space="preserve">The </w:t>
      </w:r>
      <w:r w:rsidRPr="0043509F">
        <w:rPr>
          <w:rStyle w:val="Emphasis"/>
          <w:highlight w:val="cyan"/>
        </w:rPr>
        <w:t>squeaky wheel</w:t>
      </w:r>
      <w:r w:rsidRPr="0043509F">
        <w:rPr>
          <w:rStyle w:val="StyleUnderline"/>
          <w:highlight w:val="cyan"/>
        </w:rPr>
        <w:t xml:space="preserve"> gets the </w:t>
      </w:r>
      <w:r w:rsidRPr="0043509F">
        <w:rPr>
          <w:rStyle w:val="Emphasis"/>
          <w:highlight w:val="cyan"/>
        </w:rPr>
        <w:t>grease</w:t>
      </w:r>
      <w:r w:rsidRPr="00B02427">
        <w:rPr>
          <w:sz w:val="16"/>
        </w:rPr>
        <w:t xml:space="preserve">. This is not to say that the poorly run government airline or steel mill can never be laid to rest. This can occur, at least theoretically. But for this result to occur, the political process must give its imprimatur: a far more complex and convoluted process. </w:t>
      </w:r>
      <w:r w:rsidRPr="00B02427">
        <w:rPr>
          <w:rStyle w:val="StyleUnderline"/>
        </w:rPr>
        <w:t xml:space="preserve">It is </w:t>
      </w:r>
      <w:r w:rsidRPr="00B02427">
        <w:rPr>
          <w:rStyle w:val="Emphasis"/>
        </w:rPr>
        <w:t>no accident</w:t>
      </w:r>
      <w:r w:rsidRPr="00B02427">
        <w:rPr>
          <w:rStyle w:val="StyleUnderline"/>
        </w:rPr>
        <w:t xml:space="preserve"> that</w:t>
      </w:r>
      <w:r w:rsidRPr="00B02427">
        <w:rPr>
          <w:sz w:val="16"/>
        </w:rPr>
        <w:t xml:space="preserve"> the FDA, the Fed, Fannie and Freddie, and </w:t>
      </w:r>
      <w:r w:rsidRPr="00B02427">
        <w:rPr>
          <w:rStyle w:val="Emphasis"/>
        </w:rPr>
        <w:t>hundreds</w:t>
      </w:r>
      <w:r w:rsidRPr="00B02427">
        <w:rPr>
          <w:rStyle w:val="StyleUnderline"/>
        </w:rPr>
        <w:t xml:space="preserve"> of</w:t>
      </w:r>
      <w:r w:rsidRPr="00B02427">
        <w:rPr>
          <w:sz w:val="16"/>
        </w:rPr>
        <w:t xml:space="preserve"> other </w:t>
      </w:r>
      <w:r w:rsidRPr="00B02427">
        <w:rPr>
          <w:rStyle w:val="StyleUnderline"/>
        </w:rPr>
        <w:t xml:space="preserve">government bureaus that have </w:t>
      </w:r>
      <w:r w:rsidRPr="00B02427">
        <w:rPr>
          <w:rStyle w:val="Emphasis"/>
        </w:rPr>
        <w:t>failed</w:t>
      </w:r>
      <w:r w:rsidRPr="00B02427">
        <w:rPr>
          <w:rStyle w:val="StyleUnderline"/>
        </w:rPr>
        <w:t>, are still in operation</w:t>
      </w:r>
      <w:r w:rsidRPr="00B02427">
        <w:rPr>
          <w:sz w:val="16"/>
        </w:rPr>
        <w:t>.</w:t>
      </w:r>
    </w:p>
    <w:p w14:paraId="4945116A" w14:textId="77777777" w:rsidR="00DD6A8F" w:rsidRPr="00B02427" w:rsidRDefault="00DD6A8F" w:rsidP="00DD6A8F">
      <w:pPr>
        <w:rPr>
          <w:sz w:val="16"/>
        </w:rPr>
      </w:pPr>
      <w:r w:rsidRPr="00B02427">
        <w:rPr>
          <w:sz w:val="16"/>
        </w:rPr>
        <w:t xml:space="preserve">Nor is the stick the only competitive advantage the market holds over the statist sector of the economy. </w:t>
      </w:r>
      <w:r w:rsidRPr="0043509F">
        <w:rPr>
          <w:rStyle w:val="StyleUnderline"/>
          <w:highlight w:val="cyan"/>
        </w:rPr>
        <w:t xml:space="preserve">There is also the </w:t>
      </w:r>
      <w:r w:rsidRPr="0043509F">
        <w:rPr>
          <w:rStyle w:val="Emphasis"/>
          <w:highlight w:val="cyan"/>
        </w:rPr>
        <w:t>carrot</w:t>
      </w:r>
      <w:r w:rsidRPr="0043509F">
        <w:rPr>
          <w:rStyle w:val="StyleUnderline"/>
          <w:highlight w:val="cyan"/>
        </w:rPr>
        <w:t>. When a</w:t>
      </w:r>
      <w:r w:rsidRPr="00B02427">
        <w:rPr>
          <w:rStyle w:val="StyleUnderline"/>
        </w:rPr>
        <w:t xml:space="preserve"> private </w:t>
      </w:r>
      <w:r w:rsidRPr="0043509F">
        <w:rPr>
          <w:rStyle w:val="StyleUnderline"/>
          <w:highlight w:val="cyan"/>
        </w:rPr>
        <w:t>entrepreneur</w:t>
      </w:r>
      <w:r w:rsidRPr="00B02427">
        <w:rPr>
          <w:rStyle w:val="StyleUnderline"/>
        </w:rPr>
        <w:t xml:space="preserve"> </w:t>
      </w:r>
      <w:r w:rsidRPr="00B02427">
        <w:rPr>
          <w:rStyle w:val="Emphasis"/>
        </w:rPr>
        <w:t xml:space="preserve">successfully </w:t>
      </w:r>
      <w:r w:rsidRPr="0043509F">
        <w:rPr>
          <w:rStyle w:val="Emphasis"/>
          <w:highlight w:val="cyan"/>
        </w:rPr>
        <w:t>satisfies</w:t>
      </w:r>
      <w:r w:rsidRPr="0043509F">
        <w:rPr>
          <w:rStyle w:val="StyleUnderline"/>
          <w:highlight w:val="cyan"/>
        </w:rPr>
        <w:t xml:space="preserve"> customers by </w:t>
      </w:r>
      <w:r w:rsidRPr="0043509F">
        <w:rPr>
          <w:rStyle w:val="Emphasis"/>
          <w:highlight w:val="cyan"/>
        </w:rPr>
        <w:t>lowering prices</w:t>
      </w:r>
      <w:r w:rsidRPr="0043509F">
        <w:rPr>
          <w:rStyle w:val="StyleUnderline"/>
          <w:highlight w:val="cyan"/>
        </w:rPr>
        <w:t xml:space="preserve">, </w:t>
      </w:r>
      <w:r w:rsidRPr="0043509F">
        <w:rPr>
          <w:rStyle w:val="Emphasis"/>
          <w:highlight w:val="cyan"/>
        </w:rPr>
        <w:t>innovating</w:t>
      </w:r>
      <w:r w:rsidRPr="00B02427">
        <w:rPr>
          <w:rStyle w:val="StyleUnderline"/>
        </w:rPr>
        <w:t xml:space="preserve">, </w:t>
      </w:r>
      <w:r w:rsidRPr="00B02427">
        <w:rPr>
          <w:rStyle w:val="Emphasis"/>
        </w:rPr>
        <w:t>increasing quality</w:t>
      </w:r>
      <w:r w:rsidRPr="00B02427">
        <w:rPr>
          <w:rStyle w:val="StyleUnderline"/>
        </w:rPr>
        <w:t xml:space="preserve">, </w:t>
      </w:r>
      <w:r w:rsidRPr="00B02427">
        <w:rPr>
          <w:rStyle w:val="Emphasis"/>
        </w:rPr>
        <w:t>cutting costs</w:t>
      </w:r>
      <w:r w:rsidRPr="00B02427">
        <w:rPr>
          <w:rStyle w:val="StyleUnderline"/>
        </w:rPr>
        <w:t xml:space="preserve">, </w:t>
      </w:r>
      <w:r w:rsidRPr="0043509F">
        <w:rPr>
          <w:rStyle w:val="StyleUnderline"/>
          <w:highlight w:val="cyan"/>
        </w:rPr>
        <w:t>he earns</w:t>
      </w:r>
      <w:r w:rsidRPr="00B02427">
        <w:rPr>
          <w:rStyle w:val="StyleUnderline"/>
        </w:rPr>
        <w:t xml:space="preserve"> more </w:t>
      </w:r>
      <w:r w:rsidRPr="0043509F">
        <w:rPr>
          <w:rStyle w:val="StyleUnderline"/>
          <w:highlight w:val="cyan"/>
        </w:rPr>
        <w:t>profits</w:t>
      </w:r>
      <w:r w:rsidRPr="00B02427">
        <w:rPr>
          <w:rStyle w:val="StyleUnderline"/>
        </w:rPr>
        <w:t xml:space="preserve"> than otherwise. He can</w:t>
      </w:r>
      <w:r w:rsidRPr="00B02427">
        <w:rPr>
          <w:sz w:val="16"/>
        </w:rPr>
        <w:t xml:space="preserve"> thus </w:t>
      </w:r>
      <w:r w:rsidRPr="00B02427">
        <w:rPr>
          <w:rStyle w:val="StyleUnderline"/>
        </w:rPr>
        <w:t>expand his</w:t>
      </w:r>
      <w:r w:rsidRPr="00B02427">
        <w:rPr>
          <w:sz w:val="16"/>
        </w:rPr>
        <w:t xml:space="preserve"> base of </w:t>
      </w:r>
      <w:r w:rsidRPr="00B02427">
        <w:rPr>
          <w:rStyle w:val="StyleUnderline"/>
        </w:rPr>
        <w:t>operation. He can purchase</w:t>
      </w:r>
      <w:r w:rsidRPr="00B02427">
        <w:rPr>
          <w:sz w:val="16"/>
        </w:rPr>
        <w:t xml:space="preserve"> the plant and equipment of his </w:t>
      </w:r>
      <w:r w:rsidRPr="00B02427">
        <w:rPr>
          <w:rStyle w:val="StyleUnderline"/>
        </w:rPr>
        <w:t>previous competitors</w:t>
      </w:r>
      <w:r w:rsidRPr="00B02427">
        <w:rPr>
          <w:sz w:val="16"/>
        </w:rPr>
        <w:t xml:space="preserve">, the ones </w:t>
      </w:r>
      <w:r w:rsidRPr="00B02427">
        <w:rPr>
          <w:rStyle w:val="StyleUnderline"/>
        </w:rPr>
        <w:t>who are going out of business due to inefficiency</w:t>
      </w:r>
      <w:r w:rsidRPr="00B02427">
        <w:rPr>
          <w:sz w:val="16"/>
        </w:rPr>
        <w:t xml:space="preserve">. He can attract new investment better than others who were not as effective. </w:t>
      </w:r>
      <w:r w:rsidRPr="00B02427">
        <w:rPr>
          <w:rStyle w:val="StyleUnderline"/>
        </w:rPr>
        <w:t xml:space="preserve">This </w:t>
      </w:r>
      <w:r w:rsidRPr="00B02427">
        <w:rPr>
          <w:rStyle w:val="Emphasis"/>
        </w:rPr>
        <w:t>cannot occur</w:t>
      </w:r>
      <w:r w:rsidRPr="00B02427">
        <w:rPr>
          <w:rStyle w:val="StyleUnderline"/>
        </w:rPr>
        <w:t xml:space="preserve"> in the </w:t>
      </w:r>
      <w:r w:rsidRPr="00B02427">
        <w:rPr>
          <w:rStyle w:val="Emphasis"/>
        </w:rPr>
        <w:t>public sector</w:t>
      </w:r>
      <w:r w:rsidRPr="00B02427">
        <w:rPr>
          <w:sz w:val="16"/>
        </w:rPr>
        <w:t xml:space="preserve">, at least not legally. </w:t>
      </w:r>
      <w:r w:rsidRPr="0043509F">
        <w:rPr>
          <w:rStyle w:val="StyleUnderline"/>
          <w:highlight w:val="cyan"/>
        </w:rPr>
        <w:t xml:space="preserve">Any </w:t>
      </w:r>
      <w:r w:rsidRPr="0043509F">
        <w:rPr>
          <w:rStyle w:val="Emphasis"/>
          <w:highlight w:val="cyan"/>
        </w:rPr>
        <w:t>innovative bureaucrat</w:t>
      </w:r>
      <w:r w:rsidRPr="00B02427">
        <w:rPr>
          <w:rStyle w:val="StyleUnderline"/>
        </w:rPr>
        <w:t xml:space="preserve"> who brings about efficiencies</w:t>
      </w:r>
      <w:r w:rsidRPr="00B02427">
        <w:rPr>
          <w:sz w:val="16"/>
        </w:rPr>
        <w:t xml:space="preserve"> 5 to better serve his clients </w:t>
      </w:r>
      <w:r w:rsidRPr="0043509F">
        <w:rPr>
          <w:rStyle w:val="StyleUnderline"/>
          <w:highlight w:val="cyan"/>
        </w:rPr>
        <w:t xml:space="preserve">is </w:t>
      </w:r>
      <w:r w:rsidRPr="0043509F">
        <w:rPr>
          <w:rStyle w:val="Emphasis"/>
          <w:highlight w:val="cyan"/>
        </w:rPr>
        <w:t>prohibited by law</w:t>
      </w:r>
      <w:r w:rsidRPr="00B02427">
        <w:rPr>
          <w:rStyle w:val="StyleUnderline"/>
        </w:rPr>
        <w:t xml:space="preserve"> to pocket the fruits of his labor</w:t>
      </w:r>
      <w:r w:rsidRPr="00B02427">
        <w:rPr>
          <w:sz w:val="16"/>
        </w:rPr>
        <w:t>. If he tries to do so, he can and will be imprisoned for theft. 6</w:t>
      </w:r>
    </w:p>
    <w:p w14:paraId="79B9E61F" w14:textId="77777777" w:rsidR="00DD6A8F" w:rsidRPr="00B02427" w:rsidRDefault="00DD6A8F" w:rsidP="00DD6A8F">
      <w:pPr>
        <w:rPr>
          <w:sz w:val="16"/>
        </w:rPr>
      </w:pPr>
      <w:r w:rsidRPr="00B02427">
        <w:rPr>
          <w:sz w:val="16"/>
        </w:rPr>
        <w:t xml:space="preserve">At present, if McDonalds falters, Burger King, </w:t>
      </w:r>
      <w:proofErr w:type="spellStart"/>
      <w:r w:rsidRPr="00B02427">
        <w:rPr>
          <w:sz w:val="16"/>
        </w:rPr>
        <w:t>Wendys</w:t>
      </w:r>
      <w:proofErr w:type="spellEnd"/>
      <w:r w:rsidRPr="00B02427">
        <w:rPr>
          <w:sz w:val="16"/>
        </w:rPr>
        <w:t xml:space="preserve">, and a whole host of other </w:t>
      </w:r>
      <w:proofErr w:type="gramStart"/>
      <w:r w:rsidRPr="00B02427">
        <w:rPr>
          <w:sz w:val="16"/>
        </w:rPr>
        <w:t>fast food</w:t>
      </w:r>
      <w:proofErr w:type="gramEnd"/>
      <w:r w:rsidRPr="00B02427">
        <w:rPr>
          <w:sz w:val="16"/>
        </w:rPr>
        <w:t xml:space="preserve"> emporia will take up the slack immediately. </w:t>
      </w:r>
      <w:proofErr w:type="gramStart"/>
      <w:r w:rsidRPr="00B02427">
        <w:rPr>
          <w:sz w:val="16"/>
        </w:rPr>
        <w:t>But,</w:t>
      </w:r>
      <w:proofErr w:type="gramEnd"/>
      <w:r w:rsidRPr="00B02427">
        <w:rPr>
          <w:sz w:val="16"/>
        </w:rPr>
        <w:t xml:space="preserve"> imagine, if the government were in charge of the fast food industry, and provided burgers, pizza, chicken wings, fish, salads, and all the rest. Now, stipulate that it did a poor job. Would there be any automatic response rectifying the situation? Of course not. Rather, </w:t>
      </w:r>
      <w:r w:rsidRPr="00B02427">
        <w:rPr>
          <w:rStyle w:val="StyleUnderline"/>
        </w:rPr>
        <w:t>this statist</w:t>
      </w:r>
      <w:r w:rsidRPr="00B02427">
        <w:rPr>
          <w:sz w:val="16"/>
        </w:rPr>
        <w:t xml:space="preserve"> fast food </w:t>
      </w:r>
      <w:r w:rsidRPr="00B02427">
        <w:rPr>
          <w:rStyle w:val="StyleUnderline"/>
        </w:rPr>
        <w:t xml:space="preserve">supplier would </w:t>
      </w:r>
      <w:r w:rsidRPr="00B02427">
        <w:rPr>
          <w:rStyle w:val="Emphasis"/>
        </w:rPr>
        <w:t>limp along</w:t>
      </w:r>
      <w:r w:rsidRPr="00B02427">
        <w:rPr>
          <w:rStyle w:val="StyleUnderline"/>
        </w:rPr>
        <w:t xml:space="preserve"> for years as does the US Post Office</w:t>
      </w:r>
      <w:r w:rsidRPr="00B02427">
        <w:rPr>
          <w:sz w:val="16"/>
        </w:rPr>
        <w:t xml:space="preserve">, the </w:t>
      </w:r>
      <w:r w:rsidRPr="00B02427">
        <w:rPr>
          <w:rStyle w:val="StyleUnderline"/>
        </w:rPr>
        <w:t>motor vehicle bureau, and other state suppliers of goods and services</w:t>
      </w:r>
      <w:r w:rsidRPr="00B02427">
        <w:rPr>
          <w:sz w:val="16"/>
        </w:rPr>
        <w:t>.</w:t>
      </w:r>
    </w:p>
    <w:p w14:paraId="6BBE3290" w14:textId="77777777" w:rsidR="00DD6A8F" w:rsidRPr="00B02427" w:rsidRDefault="00DD6A8F" w:rsidP="00DD6A8F">
      <w:pPr>
        <w:rPr>
          <w:sz w:val="16"/>
        </w:rPr>
      </w:pPr>
      <w:r w:rsidRPr="00B02427">
        <w:rPr>
          <w:sz w:val="16"/>
        </w:rPr>
        <w:t>The Commons vs. Private Property</w:t>
      </w:r>
    </w:p>
    <w:p w14:paraId="7AA6AF87" w14:textId="77777777" w:rsidR="00DD6A8F" w:rsidRPr="00B02427" w:rsidRDefault="00DD6A8F" w:rsidP="00DD6A8F">
      <w:pPr>
        <w:rPr>
          <w:sz w:val="16"/>
        </w:rPr>
      </w:pPr>
      <w:r w:rsidRPr="0043509F">
        <w:rPr>
          <w:rStyle w:val="StyleUnderline"/>
          <w:highlight w:val="cyan"/>
        </w:rPr>
        <w:t>In</w:t>
      </w:r>
      <w:r w:rsidRPr="00B02427">
        <w:rPr>
          <w:rStyle w:val="StyleUnderline"/>
        </w:rPr>
        <w:t xml:space="preserve"> the case of </w:t>
      </w:r>
      <w:r w:rsidRPr="0043509F">
        <w:rPr>
          <w:rStyle w:val="Emphasis"/>
          <w:highlight w:val="cyan"/>
        </w:rPr>
        <w:t>common</w:t>
      </w:r>
      <w:r w:rsidRPr="00B02427">
        <w:rPr>
          <w:rStyle w:val="Emphasis"/>
        </w:rPr>
        <w:t>ly</w:t>
      </w:r>
      <w:r w:rsidRPr="00B02427">
        <w:rPr>
          <w:rStyle w:val="StyleUnderline"/>
        </w:rPr>
        <w:t xml:space="preserve"> </w:t>
      </w:r>
      <w:r w:rsidRPr="0043509F">
        <w:rPr>
          <w:rStyle w:val="StyleUnderline"/>
          <w:highlight w:val="cyan"/>
        </w:rPr>
        <w:t xml:space="preserve">versus </w:t>
      </w:r>
      <w:r w:rsidRPr="0043509F">
        <w:rPr>
          <w:rStyle w:val="Emphasis"/>
          <w:highlight w:val="cyan"/>
        </w:rPr>
        <w:t>private</w:t>
      </w:r>
      <w:r w:rsidRPr="00B02427">
        <w:rPr>
          <w:rStyle w:val="Emphasis"/>
        </w:rPr>
        <w:t>ly held</w:t>
      </w:r>
      <w:r w:rsidRPr="00B02427">
        <w:rPr>
          <w:rStyle w:val="StyleUnderline"/>
        </w:rPr>
        <w:t xml:space="preserve"> </w:t>
      </w:r>
      <w:r w:rsidRPr="0043509F">
        <w:rPr>
          <w:rStyle w:val="StyleUnderline"/>
          <w:highlight w:val="cyan"/>
        </w:rPr>
        <w:t>property the latter is</w:t>
      </w:r>
      <w:r w:rsidRPr="00B02427">
        <w:rPr>
          <w:sz w:val="16"/>
        </w:rPr>
        <w:t xml:space="preserve"> likewise </w:t>
      </w:r>
      <w:r w:rsidRPr="0043509F">
        <w:rPr>
          <w:rStyle w:val="Emphasis"/>
          <w:highlight w:val="cyan"/>
        </w:rPr>
        <w:t>preferable</w:t>
      </w:r>
      <w:r w:rsidRPr="0043509F">
        <w:rPr>
          <w:rStyle w:val="StyleUnderline"/>
          <w:highlight w:val="cyan"/>
        </w:rPr>
        <w:t>, for the</w:t>
      </w:r>
      <w:r w:rsidRPr="00B02427">
        <w:rPr>
          <w:rStyle w:val="StyleUnderline"/>
        </w:rPr>
        <w:t xml:space="preserve"> former suffers from</w:t>
      </w:r>
      <w:r w:rsidRPr="00B02427">
        <w:rPr>
          <w:sz w:val="16"/>
        </w:rPr>
        <w:t xml:space="preserve"> the problem of </w:t>
      </w:r>
      <w:r w:rsidRPr="00B02427">
        <w:rPr>
          <w:rStyle w:val="StyleUnderline"/>
        </w:rPr>
        <w:t xml:space="preserve">the </w:t>
      </w:r>
      <w:r w:rsidRPr="0043509F">
        <w:rPr>
          <w:rStyle w:val="Emphasis"/>
          <w:highlight w:val="cyan"/>
        </w:rPr>
        <w:t>tragedy of</w:t>
      </w:r>
      <w:r w:rsidRPr="00B02427">
        <w:rPr>
          <w:rStyle w:val="Emphasis"/>
        </w:rPr>
        <w:t xml:space="preserve"> the </w:t>
      </w:r>
      <w:r w:rsidRPr="0043509F">
        <w:rPr>
          <w:rStyle w:val="Emphasis"/>
          <w:highlight w:val="cyan"/>
        </w:rPr>
        <w:t>commons</w:t>
      </w:r>
      <w:r w:rsidRPr="00B02427">
        <w:rPr>
          <w:sz w:val="16"/>
        </w:rPr>
        <w:t xml:space="preserve">. When no one owns a meadow, and all ranchers can feed their stock at will, over-grazing and the devastation of the paddock are assured. </w:t>
      </w:r>
      <w:r w:rsidRPr="00B02427">
        <w:rPr>
          <w:rStyle w:val="StyleUnderline"/>
        </w:rPr>
        <w:t xml:space="preserve">The </w:t>
      </w:r>
      <w:r w:rsidRPr="00B02427">
        <w:rPr>
          <w:rStyle w:val="Emphasis"/>
        </w:rPr>
        <w:t xml:space="preserve">group </w:t>
      </w:r>
      <w:proofErr w:type="gramStart"/>
      <w:r w:rsidRPr="00B02427">
        <w:rPr>
          <w:rStyle w:val="Emphasis"/>
        </w:rPr>
        <w:t>as a whole</w:t>
      </w:r>
      <w:r w:rsidRPr="00B02427">
        <w:rPr>
          <w:rStyle w:val="StyleUnderline"/>
        </w:rPr>
        <w:t xml:space="preserve"> loses</w:t>
      </w:r>
      <w:proofErr w:type="gramEnd"/>
      <w:r w:rsidRPr="00B02427">
        <w:rPr>
          <w:rStyle w:val="StyleUnderline"/>
        </w:rPr>
        <w:t xml:space="preserve"> out, but only individuals can act</w:t>
      </w:r>
      <w:r w:rsidRPr="00B02427">
        <w:rPr>
          <w:sz w:val="16"/>
        </w:rPr>
        <w:t xml:space="preserve">. And yet each herdsman has an incentive to allow his bovines to enter the meadow </w:t>
      </w:r>
      <w:proofErr w:type="gramStart"/>
      <w:r w:rsidRPr="00B02427">
        <w:rPr>
          <w:sz w:val="16"/>
        </w:rPr>
        <w:t>as long as</w:t>
      </w:r>
      <w:proofErr w:type="gramEnd"/>
      <w:r w:rsidRPr="00B02427">
        <w:rPr>
          <w:sz w:val="16"/>
        </w:rPr>
        <w:t xml:space="preserve"> any grass at all remains. </w:t>
      </w:r>
      <w:r w:rsidRPr="00B02427">
        <w:rPr>
          <w:rStyle w:val="StyleUnderline"/>
        </w:rPr>
        <w:t>In the</w:t>
      </w:r>
      <w:r w:rsidRPr="00B02427">
        <w:rPr>
          <w:sz w:val="16"/>
        </w:rPr>
        <w:t xml:space="preserve"> western </w:t>
      </w:r>
      <w:r w:rsidRPr="00B02427">
        <w:rPr>
          <w:rStyle w:val="StyleUnderline"/>
        </w:rPr>
        <w:t xml:space="preserve">US, </w:t>
      </w:r>
      <w:r w:rsidRPr="0043509F">
        <w:rPr>
          <w:rStyle w:val="Emphasis"/>
          <w:highlight w:val="cyan"/>
        </w:rPr>
        <w:t>deadly</w:t>
      </w:r>
      <w:r w:rsidRPr="00B02427">
        <w:rPr>
          <w:sz w:val="16"/>
        </w:rPr>
        <w:t xml:space="preserve"> range </w:t>
      </w:r>
      <w:r w:rsidRPr="0043509F">
        <w:rPr>
          <w:rStyle w:val="Emphasis"/>
          <w:highlight w:val="cyan"/>
        </w:rPr>
        <w:t>wars</w:t>
      </w:r>
      <w:r w:rsidRPr="0043509F">
        <w:rPr>
          <w:rStyle w:val="StyleUnderline"/>
          <w:highlight w:val="cyan"/>
        </w:rPr>
        <w:t xml:space="preserve"> have ensued from</w:t>
      </w:r>
      <w:r w:rsidRPr="00B02427">
        <w:rPr>
          <w:sz w:val="16"/>
        </w:rPr>
        <w:t xml:space="preserve"> just </w:t>
      </w:r>
      <w:r w:rsidRPr="0043509F">
        <w:rPr>
          <w:rStyle w:val="StyleUnderline"/>
          <w:highlight w:val="cyan"/>
        </w:rPr>
        <w:t>such conflicts</w:t>
      </w:r>
      <w:r w:rsidRPr="00B02427">
        <w:rPr>
          <w:rStyle w:val="StyleUnderline"/>
        </w:rPr>
        <w:t xml:space="preserve"> of interest</w:t>
      </w:r>
      <w:r w:rsidRPr="00B02427">
        <w:rPr>
          <w:sz w:val="16"/>
        </w:rPr>
        <w:t>.</w:t>
      </w:r>
    </w:p>
    <w:p w14:paraId="67A8B990" w14:textId="77777777" w:rsidR="00DD6A8F" w:rsidRDefault="00DD6A8F" w:rsidP="00DD6A8F">
      <w:pPr>
        <w:rPr>
          <w:sz w:val="16"/>
        </w:rPr>
      </w:pPr>
      <w:r w:rsidRPr="00B02427">
        <w:rPr>
          <w:sz w:val="16"/>
        </w:rPr>
        <w:t xml:space="preserve">Similarly, if food is served as individual portions, there is less of a temptation to overeat than when all diners may dig in. With personal servings, and no one allowed to grab food from anyone else’s plate, people may eat at a leisurely pace. But if the meal is in effect owned in common, the rate of ingestion will increase, as each person fears that others will grab his share if he is dilatory. </w:t>
      </w:r>
      <w:r w:rsidRPr="00B02427">
        <w:rPr>
          <w:rStyle w:val="StyleUnderline"/>
        </w:rPr>
        <w:t xml:space="preserve">This is </w:t>
      </w:r>
      <w:r w:rsidRPr="00B02427">
        <w:rPr>
          <w:rStyle w:val="Emphasis"/>
        </w:rPr>
        <w:t>precisely why</w:t>
      </w:r>
      <w:r w:rsidRPr="00B02427">
        <w:rPr>
          <w:rStyle w:val="StyleUnderline"/>
        </w:rPr>
        <w:t xml:space="preserve"> communes, kibbutzim,</w:t>
      </w:r>
      <w:r w:rsidRPr="00B02427">
        <w:rPr>
          <w:sz w:val="16"/>
        </w:rPr>
        <w:t xml:space="preserve"> entire </w:t>
      </w:r>
      <w:r w:rsidRPr="00B02427">
        <w:rPr>
          <w:rStyle w:val="StyleUnderline"/>
        </w:rPr>
        <w:t xml:space="preserve">socialist nations, and other organizations where goods are owned in common </w:t>
      </w:r>
      <w:r w:rsidRPr="00B02427">
        <w:rPr>
          <w:rStyle w:val="Emphasis"/>
        </w:rPr>
        <w:t>do not prosper</w:t>
      </w:r>
      <w:r w:rsidRPr="00B02427">
        <w:rPr>
          <w:rStyle w:val="StyleUnderline"/>
        </w:rPr>
        <w:t>: the tragedy of the commons</w:t>
      </w:r>
      <w:r w:rsidRPr="00B02427">
        <w:rPr>
          <w:sz w:val="16"/>
        </w:rPr>
        <w:t>.7</w:t>
      </w:r>
    </w:p>
    <w:p w14:paraId="4EE3BC54" w14:textId="77777777" w:rsidR="00DD6A8F" w:rsidRPr="001B04EA" w:rsidRDefault="00DD6A8F" w:rsidP="00DD6A8F">
      <w:pPr>
        <w:pStyle w:val="Heading4"/>
      </w:pPr>
      <w:r>
        <w:t xml:space="preserve">Appeals to solvency deficits are </w:t>
      </w:r>
      <w:r>
        <w:rPr>
          <w:u w:val="single"/>
        </w:rPr>
        <w:t>misguided</w:t>
      </w:r>
      <w:r>
        <w:t xml:space="preserve">---it’s </w:t>
      </w:r>
      <w:r>
        <w:rPr>
          <w:u w:val="single"/>
        </w:rPr>
        <w:t>inherently challenging</w:t>
      </w:r>
      <w:r>
        <w:t xml:space="preserve"> to anticipate a free market, but </w:t>
      </w:r>
      <w:r>
        <w:rPr>
          <w:u w:val="single"/>
        </w:rPr>
        <w:t>only</w:t>
      </w:r>
      <w:r>
        <w:t xml:space="preserve"> because we’re </w:t>
      </w:r>
      <w:r>
        <w:rPr>
          <w:u w:val="single"/>
        </w:rPr>
        <w:t>artificially biased</w:t>
      </w:r>
      <w:r>
        <w:t xml:space="preserve"> in favor of </w:t>
      </w:r>
      <w:r>
        <w:rPr>
          <w:u w:val="single"/>
        </w:rPr>
        <w:t>government monopoly</w:t>
      </w:r>
      <w:r>
        <w:t xml:space="preserve">. </w:t>
      </w:r>
    </w:p>
    <w:p w14:paraId="11BCB564"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0F876CC3" w14:textId="77777777" w:rsidR="00DD6A8F" w:rsidRPr="001B04EA" w:rsidRDefault="00DD6A8F" w:rsidP="00DD6A8F">
      <w:pPr>
        <w:rPr>
          <w:rStyle w:val="StyleUnderline"/>
        </w:rPr>
      </w:pPr>
      <w:r w:rsidRPr="00892025">
        <w:rPr>
          <w:sz w:val="16"/>
        </w:rPr>
        <w:t xml:space="preserve">We confess, however, that </w:t>
      </w:r>
      <w:r w:rsidRPr="0043509F">
        <w:rPr>
          <w:rStyle w:val="StyleUnderline"/>
          <w:highlight w:val="cyan"/>
        </w:rPr>
        <w:t>it is</w:t>
      </w:r>
      <w:r w:rsidRPr="001B04EA">
        <w:rPr>
          <w:rStyle w:val="StyleUnderline"/>
        </w:rPr>
        <w:t xml:space="preserve"> </w:t>
      </w:r>
      <w:r w:rsidRPr="001B04EA">
        <w:rPr>
          <w:rStyle w:val="Emphasis"/>
        </w:rPr>
        <w:t xml:space="preserve">extremely </w:t>
      </w:r>
      <w:r w:rsidRPr="0043509F">
        <w:rPr>
          <w:rStyle w:val="Emphasis"/>
          <w:highlight w:val="cyan"/>
        </w:rPr>
        <w:t>difficult</w:t>
      </w:r>
      <w:r w:rsidRPr="0043509F">
        <w:rPr>
          <w:rStyle w:val="StyleUnderline"/>
          <w:highlight w:val="cyan"/>
        </w:rPr>
        <w:t xml:space="preserve"> to answer</w:t>
      </w:r>
      <w:r w:rsidRPr="00892025">
        <w:rPr>
          <w:sz w:val="16"/>
        </w:rPr>
        <w:t xml:space="preserve"> these </w:t>
      </w:r>
      <w:r w:rsidRPr="0043509F">
        <w:rPr>
          <w:rStyle w:val="StyleUnderline"/>
          <w:highlight w:val="cyan"/>
        </w:rPr>
        <w:t xml:space="preserve">questions with </w:t>
      </w:r>
      <w:r w:rsidRPr="0043509F">
        <w:rPr>
          <w:rStyle w:val="Emphasis"/>
          <w:highlight w:val="cyan"/>
        </w:rPr>
        <w:t>any</w:t>
      </w:r>
      <w:r w:rsidRPr="001B04EA">
        <w:rPr>
          <w:rStyle w:val="Emphasis"/>
        </w:rPr>
        <w:t xml:space="preserve"> degree</w:t>
      </w:r>
      <w:r w:rsidRPr="001B04EA">
        <w:rPr>
          <w:rStyle w:val="StyleUnderline"/>
        </w:rPr>
        <w:t xml:space="preserve"> of </w:t>
      </w:r>
      <w:r w:rsidRPr="0043509F">
        <w:rPr>
          <w:rStyle w:val="StyleUnderline"/>
          <w:highlight w:val="cyan"/>
        </w:rPr>
        <w:t xml:space="preserve">precision. It is as if </w:t>
      </w:r>
      <w:r w:rsidRPr="0043509F">
        <w:rPr>
          <w:rStyle w:val="Emphasis"/>
          <w:highlight w:val="cyan"/>
        </w:rPr>
        <w:t>shirts</w:t>
      </w:r>
      <w:r w:rsidRPr="0043509F">
        <w:rPr>
          <w:rStyle w:val="StyleUnderline"/>
          <w:highlight w:val="cyan"/>
        </w:rPr>
        <w:t xml:space="preserve"> were</w:t>
      </w:r>
      <w:r w:rsidRPr="001B04EA">
        <w:rPr>
          <w:rStyle w:val="StyleUnderline"/>
        </w:rPr>
        <w:t xml:space="preserve"> always </w:t>
      </w:r>
      <w:r w:rsidRPr="0043509F">
        <w:rPr>
          <w:rStyle w:val="StyleUnderline"/>
          <w:highlight w:val="cyan"/>
        </w:rPr>
        <w:t xml:space="preserve">a </w:t>
      </w:r>
      <w:r w:rsidRPr="0043509F">
        <w:rPr>
          <w:rStyle w:val="Emphasis"/>
          <w:highlight w:val="cyan"/>
        </w:rPr>
        <w:t>government monopoly</w:t>
      </w:r>
      <w:r w:rsidRPr="00892025">
        <w:rPr>
          <w:rStyle w:val="StyleUnderline"/>
        </w:rPr>
        <w:t>,</w:t>
      </w:r>
      <w:r w:rsidRPr="001B04EA">
        <w:rPr>
          <w:rStyle w:val="StyleUnderline"/>
        </w:rPr>
        <w:t xml:space="preserve"> and now some maniacs were proposing</w:t>
      </w:r>
      <w:r w:rsidRPr="00892025">
        <w:rPr>
          <w:sz w:val="16"/>
        </w:rPr>
        <w:t xml:space="preserve"> that </w:t>
      </w:r>
      <w:r w:rsidRPr="001B04EA">
        <w:rPr>
          <w:rStyle w:val="StyleUnderline"/>
        </w:rPr>
        <w:t xml:space="preserve">this industry be privatized. The </w:t>
      </w:r>
      <w:r w:rsidRPr="0043509F">
        <w:rPr>
          <w:rStyle w:val="StyleUnderline"/>
          <w:highlight w:val="cyan"/>
        </w:rPr>
        <w:t>questions would come</w:t>
      </w:r>
      <w:r w:rsidRPr="001B04EA">
        <w:rPr>
          <w:rStyle w:val="StyleUnderline"/>
        </w:rPr>
        <w:t xml:space="preserve"> </w:t>
      </w:r>
      <w:r w:rsidRPr="001B04EA">
        <w:rPr>
          <w:rStyle w:val="Emphasis"/>
        </w:rPr>
        <w:t>thick</w:t>
      </w:r>
      <w:r w:rsidRPr="001B04EA">
        <w:rPr>
          <w:rStyle w:val="StyleUnderline"/>
        </w:rPr>
        <w:t xml:space="preserve"> and </w:t>
      </w:r>
      <w:r w:rsidRPr="0043509F">
        <w:rPr>
          <w:rStyle w:val="Emphasis"/>
          <w:highlight w:val="cyan"/>
        </w:rPr>
        <w:t>fast</w:t>
      </w:r>
      <w:r w:rsidRPr="0043509F">
        <w:rPr>
          <w:rStyle w:val="StyleUnderline"/>
          <w:highlight w:val="cyan"/>
        </w:rPr>
        <w:t xml:space="preserve">: what </w:t>
      </w:r>
      <w:r w:rsidRPr="0043509F">
        <w:rPr>
          <w:rStyle w:val="Emphasis"/>
          <w:highlight w:val="cyan"/>
        </w:rPr>
        <w:t>color</w:t>
      </w:r>
      <w:r w:rsidRPr="001B04EA">
        <w:rPr>
          <w:rStyle w:val="StyleUnderline"/>
        </w:rPr>
        <w:t xml:space="preserve"> would they be? Would the </w:t>
      </w:r>
      <w:r w:rsidRPr="001B04EA">
        <w:rPr>
          <w:rStyle w:val="Emphasis"/>
        </w:rPr>
        <w:t xml:space="preserve">same </w:t>
      </w:r>
      <w:r w:rsidRPr="0043509F">
        <w:rPr>
          <w:rStyle w:val="Emphasis"/>
          <w:highlight w:val="cyan"/>
        </w:rPr>
        <w:t>sizes</w:t>
      </w:r>
      <w:r w:rsidRPr="001B04EA">
        <w:rPr>
          <w:rStyle w:val="StyleUnderline"/>
        </w:rPr>
        <w:t xml:space="preserve"> be used? How many </w:t>
      </w:r>
      <w:r w:rsidRPr="0043509F">
        <w:rPr>
          <w:rStyle w:val="Emphasis"/>
          <w:highlight w:val="cyan"/>
        </w:rPr>
        <w:t>stores</w:t>
      </w:r>
      <w:r w:rsidRPr="001B04EA">
        <w:rPr>
          <w:rStyle w:val="StyleUnderline"/>
        </w:rPr>
        <w:t xml:space="preserve"> would sell them? </w:t>
      </w:r>
      <w:r w:rsidRPr="0043509F">
        <w:rPr>
          <w:rStyle w:val="StyleUnderline"/>
          <w:highlight w:val="cyan"/>
        </w:rPr>
        <w:t xml:space="preserve">Who would </w:t>
      </w:r>
      <w:r w:rsidRPr="0043509F">
        <w:rPr>
          <w:rStyle w:val="Emphasis"/>
          <w:highlight w:val="cyan"/>
        </w:rPr>
        <w:t>produce them</w:t>
      </w:r>
      <w:r w:rsidRPr="0043509F">
        <w:rPr>
          <w:rStyle w:val="StyleUnderline"/>
          <w:highlight w:val="cyan"/>
        </w:rPr>
        <w:t>? They were</w:t>
      </w:r>
      <w:r w:rsidRPr="001B04EA">
        <w:rPr>
          <w:rStyle w:val="StyleUnderline"/>
        </w:rPr>
        <w:t xml:space="preserve"> always </w:t>
      </w:r>
      <w:r w:rsidRPr="0043509F">
        <w:rPr>
          <w:rStyle w:val="StyleUnderline"/>
          <w:highlight w:val="cyan"/>
        </w:rPr>
        <w:t>“</w:t>
      </w:r>
      <w:r w:rsidRPr="0043509F">
        <w:rPr>
          <w:rStyle w:val="Emphasis"/>
          <w:highlight w:val="cyan"/>
        </w:rPr>
        <w:t>free</w:t>
      </w:r>
      <w:r w:rsidRPr="0043509F">
        <w:rPr>
          <w:rStyle w:val="StyleUnderline"/>
          <w:highlight w:val="cyan"/>
        </w:rPr>
        <w:t>” before</w:t>
      </w:r>
      <w:r w:rsidRPr="001B04EA">
        <w:rPr>
          <w:rStyle w:val="StyleUnderline"/>
        </w:rPr>
        <w:t xml:space="preserve"> (paid with </w:t>
      </w:r>
      <w:r w:rsidRPr="001B04EA">
        <w:rPr>
          <w:rStyle w:val="Emphasis"/>
        </w:rPr>
        <w:t>tax money</w:t>
      </w:r>
      <w:r w:rsidRPr="001B04EA">
        <w:rPr>
          <w:rStyle w:val="StyleUnderline"/>
        </w:rPr>
        <w:t xml:space="preserve">); </w:t>
      </w:r>
      <w:r w:rsidRPr="0043509F">
        <w:rPr>
          <w:rStyle w:val="StyleUnderline"/>
          <w:highlight w:val="cyan"/>
        </w:rPr>
        <w:t xml:space="preserve">what would they </w:t>
      </w:r>
      <w:r w:rsidRPr="0043509F">
        <w:rPr>
          <w:rStyle w:val="Emphasis"/>
          <w:highlight w:val="cyan"/>
        </w:rPr>
        <w:t>cost now</w:t>
      </w:r>
      <w:r w:rsidRPr="0043509F">
        <w:rPr>
          <w:rStyle w:val="StyleUnderline"/>
          <w:highlight w:val="cyan"/>
        </w:rPr>
        <w:t>?</w:t>
      </w:r>
      <w:r w:rsidRPr="00892025">
        <w:rPr>
          <w:sz w:val="16"/>
        </w:rPr>
        <w:t xml:space="preserve"> Would they be sold in </w:t>
      </w:r>
      <w:proofErr w:type="gramStart"/>
      <w:r w:rsidRPr="00892025">
        <w:rPr>
          <w:sz w:val="16"/>
        </w:rPr>
        <w:t>mom and pop</w:t>
      </w:r>
      <w:proofErr w:type="gramEnd"/>
      <w:r w:rsidRPr="00892025">
        <w:rPr>
          <w:sz w:val="16"/>
        </w:rPr>
        <w:t xml:space="preserve"> shops or large warehouses? </w:t>
      </w:r>
      <w:r w:rsidRPr="001B04EA">
        <w:rPr>
          <w:rStyle w:val="StyleUnderline"/>
        </w:rPr>
        <w:t xml:space="preserve">Do such questions sound </w:t>
      </w:r>
      <w:r w:rsidRPr="001B04EA">
        <w:rPr>
          <w:rStyle w:val="Emphasis"/>
        </w:rPr>
        <w:t>absurd</w:t>
      </w:r>
      <w:r w:rsidRPr="001B04EA">
        <w:rPr>
          <w:rStyle w:val="StyleUnderline"/>
        </w:rPr>
        <w:t>?</w:t>
      </w:r>
    </w:p>
    <w:p w14:paraId="5964277D" w14:textId="77777777" w:rsidR="00DD6A8F" w:rsidRDefault="00DD6A8F" w:rsidP="00DD6A8F">
      <w:pPr>
        <w:rPr>
          <w:sz w:val="16"/>
        </w:rPr>
      </w:pPr>
      <w:r w:rsidRPr="0043509F">
        <w:rPr>
          <w:rStyle w:val="StyleUnderline"/>
          <w:highlight w:val="cyan"/>
        </w:rPr>
        <w:t xml:space="preserve">Difficulties </w:t>
      </w:r>
      <w:r w:rsidRPr="0043509F">
        <w:rPr>
          <w:rStyle w:val="Emphasis"/>
          <w:highlight w:val="cyan"/>
        </w:rPr>
        <w:t>appear to</w:t>
      </w:r>
      <w:r w:rsidRPr="001B04EA">
        <w:rPr>
          <w:rStyle w:val="Emphasis"/>
        </w:rPr>
        <w:t xml:space="preserve"> abound</w:t>
      </w:r>
      <w:r w:rsidRPr="001B04EA">
        <w:rPr>
          <w:rStyle w:val="StyleUnderline"/>
        </w:rPr>
        <w:t xml:space="preserve">, </w:t>
      </w:r>
      <w:r w:rsidRPr="0043509F">
        <w:rPr>
          <w:rStyle w:val="StyleUnderline"/>
          <w:highlight w:val="cyan"/>
        </w:rPr>
        <w:t xml:space="preserve">but </w:t>
      </w:r>
      <w:r w:rsidRPr="0043509F">
        <w:rPr>
          <w:rStyle w:val="Emphasis"/>
          <w:highlight w:val="cyan"/>
        </w:rPr>
        <w:t>not to one</w:t>
      </w:r>
      <w:r w:rsidRPr="0043509F">
        <w:rPr>
          <w:rStyle w:val="StyleUnderline"/>
          <w:highlight w:val="cyan"/>
        </w:rPr>
        <w:t xml:space="preserve"> who</w:t>
      </w:r>
      <w:r w:rsidRPr="001B04EA">
        <w:rPr>
          <w:rStyle w:val="StyleUnderline"/>
        </w:rPr>
        <w:t xml:space="preserve"> has </w:t>
      </w:r>
      <w:r w:rsidRPr="001B04EA">
        <w:rPr>
          <w:rStyle w:val="Emphasis"/>
        </w:rPr>
        <w:t xml:space="preserve">ever </w:t>
      </w:r>
      <w:r w:rsidRPr="0043509F">
        <w:rPr>
          <w:rStyle w:val="Emphasis"/>
          <w:highlight w:val="cyan"/>
        </w:rPr>
        <w:t>experienced</w:t>
      </w:r>
      <w:r w:rsidRPr="0043509F">
        <w:rPr>
          <w:rStyle w:val="StyleUnderline"/>
          <w:highlight w:val="cyan"/>
        </w:rPr>
        <w:t xml:space="preserve"> a</w:t>
      </w:r>
      <w:r w:rsidRPr="001B04EA">
        <w:rPr>
          <w:rStyle w:val="StyleUnderline"/>
        </w:rPr>
        <w:t xml:space="preserve"> </w:t>
      </w:r>
      <w:r w:rsidRPr="001B04EA">
        <w:rPr>
          <w:rStyle w:val="Emphasis"/>
        </w:rPr>
        <w:t xml:space="preserve">free </w:t>
      </w:r>
      <w:r w:rsidRPr="0043509F">
        <w:rPr>
          <w:rStyle w:val="Emphasis"/>
          <w:highlight w:val="cyan"/>
        </w:rPr>
        <w:t>market</w:t>
      </w:r>
      <w:r w:rsidRPr="001B04EA">
        <w:rPr>
          <w:rStyle w:val="StyleUnderline"/>
        </w:rPr>
        <w:t xml:space="preserve"> in shirts</w:t>
      </w:r>
      <w:r w:rsidRPr="00892025">
        <w:rPr>
          <w:sz w:val="16"/>
        </w:rPr>
        <w:t xml:space="preserve">. The point is, </w:t>
      </w:r>
      <w:r w:rsidRPr="0043509F">
        <w:rPr>
          <w:rStyle w:val="StyleUnderline"/>
          <w:highlight w:val="cyan"/>
        </w:rPr>
        <w:t xml:space="preserve">it is </w:t>
      </w:r>
      <w:r w:rsidRPr="0043509F">
        <w:rPr>
          <w:rStyle w:val="Emphasis"/>
          <w:highlight w:val="cyan"/>
        </w:rPr>
        <w:t>challenging</w:t>
      </w:r>
      <w:r w:rsidRPr="0043509F">
        <w:rPr>
          <w:rStyle w:val="StyleUnderline"/>
          <w:highlight w:val="cyan"/>
        </w:rPr>
        <w:t xml:space="preserve"> to </w:t>
      </w:r>
      <w:r w:rsidRPr="0043509F">
        <w:rPr>
          <w:rStyle w:val="Emphasis"/>
          <w:highlight w:val="cyan"/>
        </w:rPr>
        <w:t>anticipate</w:t>
      </w:r>
      <w:r w:rsidRPr="001B04EA">
        <w:rPr>
          <w:rStyle w:val="StyleUnderline"/>
        </w:rPr>
        <w:t xml:space="preserve"> the market, to determine what thousands</w:t>
      </w:r>
      <w:r w:rsidRPr="00892025">
        <w:rPr>
          <w:sz w:val="16"/>
        </w:rPr>
        <w:t xml:space="preserve">, millions, billions </w:t>
      </w:r>
      <w:r w:rsidRPr="001B04EA">
        <w:rPr>
          <w:rStyle w:val="StyleUnderline"/>
        </w:rPr>
        <w:t xml:space="preserve">of </w:t>
      </w:r>
      <w:proofErr w:type="gramStart"/>
      <w:r w:rsidRPr="001B04EA">
        <w:rPr>
          <w:rStyle w:val="StyleUnderline"/>
        </w:rPr>
        <w:t>entrepreneurs</w:t>
      </w:r>
      <w:proofErr w:type="gramEnd"/>
      <w:r w:rsidRPr="001B04EA">
        <w:rPr>
          <w:rStyle w:val="StyleUnderline"/>
        </w:rPr>
        <w:t xml:space="preserve"> and customers would do. </w:t>
      </w:r>
      <w:r w:rsidRPr="0043509F">
        <w:rPr>
          <w:rStyle w:val="StyleUnderline"/>
          <w:highlight w:val="cyan"/>
        </w:rPr>
        <w:t>For one who</w:t>
      </w:r>
      <w:r w:rsidRPr="001B04EA">
        <w:rPr>
          <w:rStyle w:val="StyleUnderline"/>
        </w:rPr>
        <w:t xml:space="preserve"> has </w:t>
      </w:r>
      <w:r w:rsidRPr="0043509F">
        <w:rPr>
          <w:rStyle w:val="Emphasis"/>
          <w:highlight w:val="cyan"/>
        </w:rPr>
        <w:t>lived with a</w:t>
      </w:r>
      <w:r w:rsidRPr="001B04EA">
        <w:rPr>
          <w:rStyle w:val="Emphasis"/>
        </w:rPr>
        <w:t xml:space="preserve"> free </w:t>
      </w:r>
      <w:r w:rsidRPr="0043509F">
        <w:rPr>
          <w:rStyle w:val="Emphasis"/>
          <w:highlight w:val="cyan"/>
        </w:rPr>
        <w:t>market</w:t>
      </w:r>
      <w:r w:rsidRPr="00892025">
        <w:rPr>
          <w:sz w:val="16"/>
        </w:rPr>
        <w:t xml:space="preserve"> or even one relatively so, </w:t>
      </w:r>
      <w:r w:rsidRPr="0043509F">
        <w:rPr>
          <w:rStyle w:val="StyleUnderline"/>
          <w:highlight w:val="cyan"/>
        </w:rPr>
        <w:t>the</w:t>
      </w:r>
      <w:r w:rsidRPr="001B04EA">
        <w:rPr>
          <w:rStyle w:val="StyleUnderline"/>
        </w:rPr>
        <w:t xml:space="preserve"> introductory </w:t>
      </w:r>
      <w:r w:rsidRPr="0043509F">
        <w:rPr>
          <w:rStyle w:val="Emphasis"/>
          <w:highlight w:val="cyan"/>
        </w:rPr>
        <w:t>interrogation</w:t>
      </w:r>
      <w:r w:rsidRPr="0043509F">
        <w:rPr>
          <w:rStyle w:val="StyleUnderline"/>
          <w:highlight w:val="cyan"/>
        </w:rPr>
        <w:t xml:space="preserve"> is</w:t>
      </w:r>
      <w:r w:rsidRPr="00892025">
        <w:rPr>
          <w:rStyle w:val="StyleUnderline"/>
        </w:rPr>
        <w:t xml:space="preserve"> </w:t>
      </w:r>
      <w:r w:rsidRPr="00892025">
        <w:rPr>
          <w:rStyle w:val="Emphasis"/>
        </w:rPr>
        <w:t>equally</w:t>
      </w:r>
      <w:r w:rsidRPr="001B04EA">
        <w:rPr>
          <w:rStyle w:val="Emphasis"/>
        </w:rPr>
        <w:t xml:space="preserve"> </w:t>
      </w:r>
      <w:r w:rsidRPr="0043509F">
        <w:rPr>
          <w:rStyle w:val="Emphasis"/>
          <w:highlight w:val="cyan"/>
        </w:rPr>
        <w:t>ridiculous</w:t>
      </w:r>
      <w:r w:rsidRPr="00892025">
        <w:rPr>
          <w:sz w:val="16"/>
        </w:rPr>
        <w:t>. As indicated by the continuing debate, all we can do is speculate. So, let us begin.</w:t>
      </w:r>
    </w:p>
    <w:p w14:paraId="724BDE84" w14:textId="77777777" w:rsidR="00DD6A8F" w:rsidRDefault="00DD6A8F" w:rsidP="00DD6A8F">
      <w:pPr>
        <w:pStyle w:val="Heading4"/>
      </w:pPr>
      <w:r>
        <w:t xml:space="preserve">Privatization is </w:t>
      </w:r>
      <w:r>
        <w:rPr>
          <w:u w:val="single"/>
        </w:rPr>
        <w:t>comparatively</w:t>
      </w:r>
      <w:r>
        <w:t xml:space="preserve"> better---adding public management harms </w:t>
      </w:r>
      <w:r>
        <w:rPr>
          <w:u w:val="single"/>
        </w:rPr>
        <w:t>innovation</w:t>
      </w:r>
      <w:r>
        <w:t xml:space="preserve"> AND </w:t>
      </w:r>
      <w:r>
        <w:rPr>
          <w:u w:val="single"/>
        </w:rPr>
        <w:t>environmental quality</w:t>
      </w:r>
      <w:r>
        <w:t xml:space="preserve">. </w:t>
      </w:r>
    </w:p>
    <w:p w14:paraId="63A474AC" w14:textId="77777777" w:rsidR="00DD6A8F" w:rsidRPr="00F83DB7" w:rsidRDefault="00DD6A8F" w:rsidP="00DD6A8F">
      <w:r w:rsidRPr="00911BB0">
        <w:rPr>
          <w:rFonts w:eastAsiaTheme="majorEastAsia" w:cstheme="majorBidi"/>
          <w:b/>
          <w:iCs/>
          <w:sz w:val="26"/>
        </w:rPr>
        <w:t>Edwards 16</w:t>
      </w:r>
      <w:r>
        <w:t xml:space="preserve"> </w:t>
      </w:r>
      <w:r w:rsidRPr="00F83DB7">
        <w:t>Chris Edwards, 7-12-2016, "Privatization," Downsizing the Federal Government, https://www.downsizinggovernment.org/privatization</w:t>
      </w:r>
    </w:p>
    <w:p w14:paraId="371CDB1A" w14:textId="77777777" w:rsidR="00DD6A8F" w:rsidRPr="00E1215D" w:rsidRDefault="00DD6A8F" w:rsidP="00DD6A8F">
      <w:pPr>
        <w:rPr>
          <w:sz w:val="16"/>
        </w:rPr>
      </w:pPr>
      <w:r w:rsidRPr="00E1215D">
        <w:rPr>
          <w:sz w:val="16"/>
        </w:rPr>
        <w:t>Advantages of Privatization</w:t>
      </w:r>
    </w:p>
    <w:p w14:paraId="690E4E82" w14:textId="77777777" w:rsidR="00DD6A8F" w:rsidRPr="00E1215D" w:rsidRDefault="00DD6A8F" w:rsidP="00DD6A8F">
      <w:pPr>
        <w:rPr>
          <w:sz w:val="16"/>
        </w:rPr>
      </w:pPr>
      <w:r w:rsidRPr="00E1215D">
        <w:rPr>
          <w:sz w:val="16"/>
        </w:rPr>
        <w:t>Since Margaret Thatcher got the ball rolling in 1979, more than 100 countries have raised about $3.3 trillion by selling off thousands of state-owned businesses.</w:t>
      </w:r>
      <w:hyperlink r:id="rId91" w:anchor="cite-63" w:history="1">
        <w:r w:rsidRPr="00E1215D">
          <w:rPr>
            <w:rStyle w:val="Hyperlink"/>
            <w:sz w:val="16"/>
          </w:rPr>
          <w:t>63</w:t>
        </w:r>
      </w:hyperlink>
      <w:r w:rsidRPr="00E1215D">
        <w:rPr>
          <w:sz w:val="16"/>
        </w:rPr>
        <w:t> The revolution spread from the United Kingdom to Continental Europe, Latin America, Australia, Canada, Israel, and many other places. In dollar value, the bulk of privatization has occurred in developed nations. In those countries, some of the largest reformers relative to the size of their economies have been Australia, New Zealand, Portugal, Spain, and the United Kingdom.</w:t>
      </w:r>
    </w:p>
    <w:p w14:paraId="64E6B7CD" w14:textId="77777777" w:rsidR="00DD6A8F" w:rsidRPr="00B82391" w:rsidRDefault="00DD6A8F" w:rsidP="00DD6A8F">
      <w:pPr>
        <w:rPr>
          <w:rStyle w:val="Emphasis"/>
        </w:rPr>
      </w:pPr>
      <w:r w:rsidRPr="00E1215D">
        <w:rPr>
          <w:sz w:val="16"/>
        </w:rPr>
        <w:t xml:space="preserve">For governments, a main benefit of pursuing privatization is to raise revenue. But for citizens, the main benefit is the positive effect on economic growth from increased efficiency and greater innovation. Businesses that are more productive can pay workers better and cut prices for consumers. Also, </w:t>
      </w:r>
      <w:r w:rsidRPr="0043509F">
        <w:rPr>
          <w:rStyle w:val="Emphasis"/>
          <w:highlight w:val="cyan"/>
        </w:rPr>
        <w:t>by reducing waste they are better environmental stewards.</w:t>
      </w:r>
    </w:p>
    <w:p w14:paraId="022626DE" w14:textId="77777777" w:rsidR="00DD6A8F" w:rsidRPr="00E1215D" w:rsidRDefault="00DD6A8F" w:rsidP="00DD6A8F">
      <w:pPr>
        <w:rPr>
          <w:sz w:val="16"/>
        </w:rPr>
      </w:pPr>
      <w:r w:rsidRPr="00E1215D">
        <w:rPr>
          <w:sz w:val="16"/>
        </w:rPr>
        <w:t xml:space="preserve">Many </w:t>
      </w:r>
      <w:r w:rsidRPr="0043509F">
        <w:rPr>
          <w:rStyle w:val="Emphasis"/>
          <w:highlight w:val="cyan"/>
        </w:rPr>
        <w:t>statistical studies have examined</w:t>
      </w:r>
      <w:r w:rsidRPr="00E1215D">
        <w:rPr>
          <w:sz w:val="16"/>
        </w:rPr>
        <w:t xml:space="preserve"> the performance of businesses before and after </w:t>
      </w:r>
      <w:r w:rsidRPr="0043509F">
        <w:rPr>
          <w:rStyle w:val="Emphasis"/>
          <w:highlight w:val="cyan"/>
        </w:rPr>
        <w:t>privatization</w:t>
      </w:r>
      <w:r w:rsidRPr="00E1215D">
        <w:rPr>
          <w:sz w:val="16"/>
        </w:rPr>
        <w:t xml:space="preserve">. A 1994 study in the Journal of Finance looked at 61 privatizations in 18 countries and found "strong performance improvements, achieved surprisingly without sacrificing employment security. Specifically, </w:t>
      </w:r>
      <w:r w:rsidRPr="0043509F">
        <w:rPr>
          <w:rStyle w:val="Emphasis"/>
          <w:highlight w:val="cyan"/>
        </w:rPr>
        <w:t>after being privatized, firms increase real sales, become more profitable, increase their capital investment spending, improve their operating efficiency, and increase their work forces.</w:t>
      </w:r>
      <w:r w:rsidRPr="00E1215D">
        <w:rPr>
          <w:sz w:val="16"/>
        </w:rPr>
        <w:t>"</w:t>
      </w:r>
      <w:hyperlink r:id="rId92" w:anchor="cite-64" w:history="1">
        <w:r w:rsidRPr="00E1215D">
          <w:rPr>
            <w:rStyle w:val="Hyperlink"/>
            <w:sz w:val="16"/>
          </w:rPr>
          <w:t>64</w:t>
        </w:r>
      </w:hyperlink>
    </w:p>
    <w:p w14:paraId="0CADBBA3" w14:textId="77777777" w:rsidR="00DD6A8F" w:rsidRPr="00E1215D" w:rsidRDefault="00DD6A8F" w:rsidP="00DD6A8F">
      <w:pPr>
        <w:rPr>
          <w:sz w:val="16"/>
        </w:rPr>
      </w:pPr>
      <w:r w:rsidRPr="00E1215D">
        <w:rPr>
          <w:sz w:val="16"/>
        </w:rPr>
        <w:t>A 1999 study in the Journal of Finance compared the performance of 85 firms across 28 countries before and after privatization. It found that privatization increased "profitability, output, and operating efficiency."</w:t>
      </w:r>
      <w:hyperlink r:id="rId93" w:anchor="cite-65" w:history="1">
        <w:r w:rsidRPr="00E1215D">
          <w:rPr>
            <w:rStyle w:val="Hyperlink"/>
            <w:sz w:val="16"/>
          </w:rPr>
          <w:t>65</w:t>
        </w:r>
      </w:hyperlink>
      <w:r w:rsidRPr="00E1215D">
        <w:rPr>
          <w:sz w:val="16"/>
        </w:rPr>
        <w:t xml:space="preserve"> Firms increased sales per employee an average of 23 percent. </w:t>
      </w:r>
      <w:r w:rsidRPr="0043509F">
        <w:rPr>
          <w:rStyle w:val="Emphasis"/>
          <w:highlight w:val="cyan"/>
        </w:rPr>
        <w:t>The statistical results "strongly suggest that privatization yields significant performance improvements,"</w:t>
      </w:r>
      <w:r w:rsidRPr="00E1215D">
        <w:rPr>
          <w:sz w:val="16"/>
        </w:rPr>
        <w:t xml:space="preserve"> concluded the authors.</w:t>
      </w:r>
      <w:hyperlink r:id="rId94" w:anchor="cite-66" w:history="1">
        <w:r w:rsidRPr="00E1215D">
          <w:rPr>
            <w:rStyle w:val="Hyperlink"/>
            <w:sz w:val="16"/>
          </w:rPr>
          <w:t>66</w:t>
        </w:r>
      </w:hyperlink>
    </w:p>
    <w:p w14:paraId="00041D69" w14:textId="77777777" w:rsidR="00DD6A8F" w:rsidRPr="00E1215D" w:rsidRDefault="00DD6A8F" w:rsidP="00DD6A8F">
      <w:pPr>
        <w:rPr>
          <w:sz w:val="16"/>
        </w:rPr>
      </w:pPr>
      <w:r w:rsidRPr="00E1215D">
        <w:rPr>
          <w:sz w:val="16"/>
        </w:rPr>
        <w:t>A 2003 study on privatization in the Journal of Public Economics found that "</w:t>
      </w:r>
      <w:r w:rsidRPr="0043509F">
        <w:rPr>
          <w:rStyle w:val="Emphasis"/>
          <w:highlight w:val="cyan"/>
        </w:rPr>
        <w:t>the empirical literature has provided systematic evidence that privately-owned companies outperform state-owned enterprises</w:t>
      </w:r>
      <w:r w:rsidRPr="00E1215D">
        <w:rPr>
          <w:sz w:val="16"/>
        </w:rPr>
        <w:t>."</w:t>
      </w:r>
      <w:hyperlink r:id="rId95" w:anchor="cite-67" w:history="1">
        <w:r w:rsidRPr="00E1215D">
          <w:rPr>
            <w:rStyle w:val="Hyperlink"/>
            <w:sz w:val="16"/>
          </w:rPr>
          <w:t>67</w:t>
        </w:r>
      </w:hyperlink>
    </w:p>
    <w:p w14:paraId="38E8EA4D" w14:textId="77777777" w:rsidR="00DD6A8F" w:rsidRPr="00E1215D" w:rsidRDefault="00DD6A8F" w:rsidP="00DD6A8F">
      <w:pPr>
        <w:rPr>
          <w:sz w:val="16"/>
        </w:rPr>
      </w:pPr>
      <w:r w:rsidRPr="00E1215D">
        <w:rPr>
          <w:sz w:val="16"/>
        </w:rPr>
        <w:t>A 2004 study by the Inter-American Development Bank of Mexico's reforms found that "privatization leads to dramatic improvements in firm performance and that they are the result of efficiency gains, not transfers from workers or exploitation of consumers."</w:t>
      </w:r>
      <w:hyperlink r:id="rId96" w:anchor="cite-68" w:history="1">
        <w:r w:rsidRPr="00E1215D">
          <w:rPr>
            <w:rStyle w:val="Hyperlink"/>
            <w:sz w:val="16"/>
          </w:rPr>
          <w:t>68</w:t>
        </w:r>
      </w:hyperlink>
      <w:r w:rsidRPr="00E1215D">
        <w:rPr>
          <w:sz w:val="16"/>
        </w:rPr>
        <w:t> The study found other social benefits: "greater access to services, which usually follows privatization, leads to welfare gains for the poorest consumers that outweigh any increase in prices."</w:t>
      </w:r>
      <w:hyperlink r:id="rId97" w:anchor="cite-69" w:history="1">
        <w:r w:rsidRPr="00E1215D">
          <w:rPr>
            <w:rStyle w:val="Hyperlink"/>
            <w:sz w:val="16"/>
          </w:rPr>
          <w:t>69</w:t>
        </w:r>
      </w:hyperlink>
      <w:r w:rsidRPr="00E1215D">
        <w:rPr>
          <w:sz w:val="16"/>
        </w:rPr>
        <w:t> Mexico privatized hundreds of companies during the 1980s and 1990s.</w:t>
      </w:r>
    </w:p>
    <w:p w14:paraId="5A715A27" w14:textId="77777777" w:rsidR="00DD6A8F" w:rsidRPr="00E1215D" w:rsidRDefault="00DD6A8F" w:rsidP="00DD6A8F">
      <w:pPr>
        <w:rPr>
          <w:sz w:val="16"/>
        </w:rPr>
      </w:pPr>
      <w:r w:rsidRPr="00E1215D">
        <w:rPr>
          <w:sz w:val="16"/>
        </w:rPr>
        <w:t>A 2012 study looked at more than 50 Canadian businesses privatized during the 1980s and 1990s, including an airline, a railroad, manufacturers, and energy and telecommunications firms. It found, "[T]he overall impacts have been largely positive, in many cases impressively so. Key economic indicators such as capital expenditures, dividends, tax revenues and sales per employee tended to increase."</w:t>
      </w:r>
      <w:hyperlink r:id="rId98" w:anchor="cite-70" w:history="1">
        <w:r w:rsidRPr="00E1215D">
          <w:rPr>
            <w:rStyle w:val="Hyperlink"/>
            <w:sz w:val="16"/>
          </w:rPr>
          <w:t>70</w:t>
        </w:r>
      </w:hyperlink>
      <w:r w:rsidRPr="00E1215D">
        <w:rPr>
          <w:sz w:val="16"/>
        </w:rPr>
        <w:t> One sign of the success of reforms is that very few privatized firms in industrial countries have been renationalized, even when political parties changed. In Canada, none of the more than 50 major privatizations have been reversed.</w:t>
      </w:r>
      <w:hyperlink r:id="rId99" w:anchor="cite-71" w:history="1">
        <w:r w:rsidRPr="00E1215D">
          <w:rPr>
            <w:rStyle w:val="Hyperlink"/>
            <w:sz w:val="16"/>
          </w:rPr>
          <w:t>71</w:t>
        </w:r>
      </w:hyperlink>
      <w:r w:rsidRPr="00E1215D">
        <w:rPr>
          <w:sz w:val="16"/>
        </w:rPr>
        <w:t> Privatization works, which is why even left-of-center governments generally accept reforms once the dust has settled.</w:t>
      </w:r>
    </w:p>
    <w:p w14:paraId="499C6428" w14:textId="77777777" w:rsidR="00DD6A8F" w:rsidRPr="00E1215D" w:rsidRDefault="00DD6A8F" w:rsidP="00DD6A8F">
      <w:pPr>
        <w:rPr>
          <w:sz w:val="16"/>
        </w:rPr>
      </w:pPr>
      <w:r w:rsidRPr="00E1215D">
        <w:rPr>
          <w:sz w:val="16"/>
        </w:rPr>
        <w:t xml:space="preserve">A 2012 review by privatization expert John </w:t>
      </w:r>
      <w:proofErr w:type="spellStart"/>
      <w:r w:rsidRPr="00E1215D">
        <w:rPr>
          <w:sz w:val="16"/>
        </w:rPr>
        <w:t>Nellis</w:t>
      </w:r>
      <w:proofErr w:type="spellEnd"/>
      <w:r w:rsidRPr="00E1215D">
        <w:rPr>
          <w:sz w:val="16"/>
        </w:rPr>
        <w:t xml:space="preserve"> found that "</w:t>
      </w:r>
      <w:r w:rsidRPr="0043509F">
        <w:rPr>
          <w:rStyle w:val="Emphasis"/>
          <w:highlight w:val="cyan"/>
        </w:rPr>
        <w:t>the vast majority</w:t>
      </w:r>
      <w:r w:rsidRPr="00E1215D">
        <w:rPr>
          <w:sz w:val="16"/>
        </w:rPr>
        <w:t xml:space="preserve"> (but not all) of firm studies or surveys in most countries and sectors </w:t>
      </w:r>
      <w:r w:rsidRPr="0043509F">
        <w:rPr>
          <w:rStyle w:val="Emphasis"/>
          <w:highlight w:val="cyan"/>
        </w:rPr>
        <w:t>[have] continued to find positive post-privatization performance changes</w:t>
      </w:r>
      <w:r w:rsidRPr="00E1215D">
        <w:rPr>
          <w:sz w:val="16"/>
        </w:rPr>
        <w:t xml:space="preserve"> in terms of lowered costs, improved labor efficiency, increased outputs, higher returns to owners and shareholders, and, very often, increased investment."</w:t>
      </w:r>
      <w:hyperlink r:id="rId100" w:anchor="cite-72" w:history="1">
        <w:r w:rsidRPr="00E1215D">
          <w:rPr>
            <w:rStyle w:val="Hyperlink"/>
            <w:sz w:val="16"/>
          </w:rPr>
          <w:t>72</w:t>
        </w:r>
      </w:hyperlink>
      <w:r w:rsidRPr="00E1215D">
        <w:rPr>
          <w:sz w:val="16"/>
        </w:rPr>
        <w:t xml:space="preserve"> In another study, </w:t>
      </w:r>
      <w:proofErr w:type="spellStart"/>
      <w:r w:rsidRPr="00E1215D">
        <w:rPr>
          <w:sz w:val="16"/>
        </w:rPr>
        <w:t>Nellis</w:t>
      </w:r>
      <w:proofErr w:type="spellEnd"/>
      <w:r w:rsidRPr="00E1215D">
        <w:rPr>
          <w:sz w:val="16"/>
        </w:rPr>
        <w:t xml:space="preserve"> found that "contrary to popular conception," privatization "has not contributed to maldistribution of income or increased poverty."</w:t>
      </w:r>
      <w:hyperlink r:id="rId101" w:anchor="cite-73" w:history="1">
        <w:r w:rsidRPr="00E1215D">
          <w:rPr>
            <w:rStyle w:val="Hyperlink"/>
            <w:sz w:val="16"/>
          </w:rPr>
          <w:t>73</w:t>
        </w:r>
      </w:hyperlink>
    </w:p>
    <w:p w14:paraId="0FBB3225" w14:textId="77777777" w:rsidR="00DD6A8F" w:rsidRPr="00E1215D" w:rsidRDefault="00DD6A8F" w:rsidP="00DD6A8F">
      <w:pPr>
        <w:rPr>
          <w:sz w:val="16"/>
        </w:rPr>
      </w:pPr>
      <w:r w:rsidRPr="00E1215D">
        <w:rPr>
          <w:sz w:val="16"/>
        </w:rPr>
        <w:t xml:space="preserve">A 2001 Journal of Economic Literature article by William Megginson and Jeffry Netter provides a detailed international review of academic studies. They found </w:t>
      </w:r>
      <w:r w:rsidRPr="0043509F">
        <w:rPr>
          <w:rStyle w:val="Emphasis"/>
          <w:highlight w:val="cyan"/>
        </w:rPr>
        <w:t>studies "almost unanimously report increases in performance</w:t>
      </w:r>
      <w:r w:rsidRPr="00E1215D">
        <w:rPr>
          <w:sz w:val="16"/>
        </w:rPr>
        <w:t>. . . . Privatization appears to improve performance measured in many different ways, in many different countries."</w:t>
      </w:r>
      <w:hyperlink r:id="rId102" w:anchor="cite-74" w:history="1">
        <w:r w:rsidRPr="00E1215D">
          <w:rPr>
            <w:rStyle w:val="Hyperlink"/>
            <w:sz w:val="16"/>
          </w:rPr>
          <w:t>74</w:t>
        </w:r>
      </w:hyperlink>
      <w:r w:rsidRPr="00E1215D">
        <w:rPr>
          <w:sz w:val="16"/>
        </w:rPr>
        <w:t> They concluded that privatized firms "almost always become more efficient, more profitable, increase their capital investment spending, and become financially healthier."</w:t>
      </w:r>
      <w:hyperlink r:id="rId103" w:anchor="cite-75" w:history="1">
        <w:r w:rsidRPr="00E1215D">
          <w:rPr>
            <w:rStyle w:val="Hyperlink"/>
            <w:sz w:val="16"/>
          </w:rPr>
          <w:t>75</w:t>
        </w:r>
      </w:hyperlink>
    </w:p>
    <w:p w14:paraId="1B7F603A" w14:textId="77777777" w:rsidR="00DD6A8F" w:rsidRPr="00E1215D" w:rsidRDefault="00DD6A8F" w:rsidP="00DD6A8F">
      <w:pPr>
        <w:rPr>
          <w:sz w:val="16"/>
        </w:rPr>
      </w:pPr>
      <w:r w:rsidRPr="00E1215D">
        <w:rPr>
          <w:sz w:val="16"/>
        </w:rPr>
        <w:t>Megginson examined hundreds of studies for his 2005 book, The Financial Economics of Privatization. He concluded, "Private ownership must be considered superior to state ownership in all but the most narrowly defined fields or under very special circumstances."</w:t>
      </w:r>
      <w:hyperlink r:id="rId104" w:anchor="cite-76" w:history="1">
        <w:r w:rsidRPr="00E1215D">
          <w:rPr>
            <w:rStyle w:val="Hyperlink"/>
            <w:sz w:val="16"/>
          </w:rPr>
          <w:t>76</w:t>
        </w:r>
      </w:hyperlink>
      <w:r w:rsidRPr="00E1215D">
        <w:rPr>
          <w:sz w:val="16"/>
        </w:rPr>
        <w:t> Furthermore, "the weight of empirical evidence on the state versus private ownership question . . . now strongly supports those who believe that private ownership is inherently more efficient than state ownership. This is true even for natural monopolies."</w:t>
      </w:r>
      <w:hyperlink r:id="rId105" w:anchor="cite-77" w:history="1">
        <w:r w:rsidRPr="00E1215D">
          <w:rPr>
            <w:rStyle w:val="Hyperlink"/>
            <w:sz w:val="16"/>
          </w:rPr>
          <w:t>77</w:t>
        </w:r>
      </w:hyperlink>
    </w:p>
    <w:p w14:paraId="009B600D" w14:textId="77777777" w:rsidR="00DD6A8F" w:rsidRPr="0043509F" w:rsidRDefault="00DD6A8F" w:rsidP="00DD6A8F">
      <w:pPr>
        <w:rPr>
          <w:rStyle w:val="Emphasis"/>
          <w:highlight w:val="cyan"/>
        </w:rPr>
      </w:pPr>
      <w:r w:rsidRPr="00E1215D">
        <w:rPr>
          <w:sz w:val="16"/>
        </w:rPr>
        <w:t xml:space="preserve">Most academic studies on privatization examine quantitative factors, such as efficiency and output. But privatization also creates qualitative improvements, such as greater transparency and improved customer service. The following sections describe a dozen advantages of </w:t>
      </w:r>
      <w:r w:rsidRPr="0043509F">
        <w:rPr>
          <w:rStyle w:val="Emphasis"/>
          <w:highlight w:val="cyan"/>
        </w:rPr>
        <w:t>privatization.</w:t>
      </w:r>
    </w:p>
    <w:p w14:paraId="63C07111" w14:textId="77777777" w:rsidR="00DD6A8F" w:rsidRPr="003E7F85" w:rsidRDefault="00DD6A8F" w:rsidP="00DD6A8F">
      <w:pPr>
        <w:rPr>
          <w:rStyle w:val="Emphasis"/>
        </w:rPr>
      </w:pPr>
      <w:r w:rsidRPr="0043509F">
        <w:rPr>
          <w:rStyle w:val="Emphasis"/>
          <w:highlight w:val="cyan"/>
        </w:rPr>
        <w:t>1. Promotes Efficiency and Innovation</w:t>
      </w:r>
    </w:p>
    <w:p w14:paraId="68BE88AB" w14:textId="77777777" w:rsidR="00DD6A8F" w:rsidRPr="00E1215D" w:rsidRDefault="00DD6A8F" w:rsidP="00DD6A8F">
      <w:pPr>
        <w:rPr>
          <w:sz w:val="16"/>
        </w:rPr>
      </w:pPr>
      <w:r w:rsidRPr="0043509F">
        <w:rPr>
          <w:rStyle w:val="Emphasis"/>
          <w:highlight w:val="cyan"/>
        </w:rPr>
        <w:t>Private businesses</w:t>
      </w:r>
      <w:r w:rsidRPr="00E1215D">
        <w:rPr>
          <w:sz w:val="16"/>
        </w:rPr>
        <w:t xml:space="preserve"> in competitive markets </w:t>
      </w:r>
      <w:r w:rsidRPr="0043509F">
        <w:rPr>
          <w:rStyle w:val="Emphasis"/>
          <w:highlight w:val="cyan"/>
        </w:rPr>
        <w:t>have strong incentives to increase efficiency</w:t>
      </w:r>
      <w:r w:rsidRPr="00E1215D">
        <w:rPr>
          <w:sz w:val="16"/>
        </w:rPr>
        <w:t xml:space="preserve"> — to produce more and better products at lower costs. Businesses seek profits, which are a measure of net value creation. If a business performs poorly, it will lose money and </w:t>
      </w:r>
      <w:proofErr w:type="gramStart"/>
      <w:r w:rsidRPr="00E1215D">
        <w:rPr>
          <w:sz w:val="16"/>
        </w:rPr>
        <w:t>have to</w:t>
      </w:r>
      <w:proofErr w:type="gramEnd"/>
      <w:r w:rsidRPr="00E1215D">
        <w:rPr>
          <w:sz w:val="16"/>
        </w:rPr>
        <w:t xml:space="preserve"> change course, or ultimately face bankruptcy or a takeover.</w:t>
      </w:r>
    </w:p>
    <w:p w14:paraId="708DF836" w14:textId="77777777" w:rsidR="00DD6A8F" w:rsidRPr="00E1215D" w:rsidRDefault="00DD6A8F" w:rsidP="00DD6A8F">
      <w:pPr>
        <w:rPr>
          <w:sz w:val="16"/>
        </w:rPr>
      </w:pPr>
      <w:r w:rsidRPr="00E1215D">
        <w:rPr>
          <w:sz w:val="16"/>
        </w:rPr>
        <w:t>By contrast, government entities are usually not penalized for excess costs, misjudging public needs, or other failures. They can deliver bad results year after year and still receive funding. Government workers are rarely fired, and there is no imperative for managers to generate net value.</w:t>
      </w:r>
    </w:p>
    <w:p w14:paraId="117825A2" w14:textId="77777777" w:rsidR="00DD6A8F" w:rsidRPr="00E1215D" w:rsidRDefault="00DD6A8F" w:rsidP="00DD6A8F">
      <w:pPr>
        <w:rPr>
          <w:sz w:val="16"/>
        </w:rPr>
      </w:pPr>
      <w:r w:rsidRPr="00E1215D">
        <w:rPr>
          <w:sz w:val="16"/>
        </w:rPr>
        <w:t>The superiority of private enterprise is not just a static efficiency advantage. Instead, businesses in competitive markets must pursue continuous improvements. They learn by doing and adjust to changes in society, a process called adaptive efficiency.</w:t>
      </w:r>
      <w:hyperlink r:id="rId106" w:anchor="cite-78" w:history="1">
        <w:r w:rsidRPr="00E1215D">
          <w:rPr>
            <w:rStyle w:val="Hyperlink"/>
            <w:sz w:val="16"/>
          </w:rPr>
          <w:t>78</w:t>
        </w:r>
      </w:hyperlink>
      <w:r w:rsidRPr="00E1215D">
        <w:rPr>
          <w:sz w:val="16"/>
        </w:rPr>
        <w:t> By contrast, governments get ossified by bureaucracy and are slow to adapt.</w:t>
      </w:r>
    </w:p>
    <w:p w14:paraId="49486EA0" w14:textId="77777777" w:rsidR="00DD6A8F" w:rsidRPr="00E1215D" w:rsidRDefault="00DD6A8F" w:rsidP="00DD6A8F">
      <w:pPr>
        <w:rPr>
          <w:sz w:val="16"/>
        </w:rPr>
      </w:pPr>
      <w:r w:rsidRPr="00E1215D">
        <w:rPr>
          <w:sz w:val="16"/>
        </w:rPr>
        <w:t>Businesses routinely abandon low-value activities, but "the moment government undertakes anything, it becomes entrenched and permanent," noted management expert Peter Drucker.</w:t>
      </w:r>
      <w:hyperlink r:id="rId107" w:anchor="cite-79" w:history="1">
        <w:r w:rsidRPr="00E1215D">
          <w:rPr>
            <w:rStyle w:val="Hyperlink"/>
            <w:sz w:val="16"/>
          </w:rPr>
          <w:t>79</w:t>
        </w:r>
      </w:hyperlink>
      <w:r w:rsidRPr="00E1215D">
        <w:rPr>
          <w:sz w:val="16"/>
        </w:rPr>
        <w:t> As an example, the demand for mail has plunged and the U.S. Postal Service (USPS) is losing billions of dollars a year, but Congress has blocked obvious reforms, such as ending Saturday delivery. Private businesses make such adjustments all the time as demand for their products fluctuates.</w:t>
      </w:r>
    </w:p>
    <w:p w14:paraId="7AC8C17E" w14:textId="77777777" w:rsidR="00DD6A8F" w:rsidRPr="00E1215D" w:rsidRDefault="00DD6A8F" w:rsidP="00DD6A8F">
      <w:pPr>
        <w:rPr>
          <w:sz w:val="16"/>
        </w:rPr>
      </w:pPr>
      <w:r w:rsidRPr="00E1215D">
        <w:rPr>
          <w:sz w:val="16"/>
        </w:rPr>
        <w:t>Government organizations undermine growth by keeping resources employed in low-value activities, even as tastes and technologies change. That is why Drucker said, "[T]he strongest argument for private enterprise is not the function of profit. The strongest argument is the function of loss."</w:t>
      </w:r>
      <w:hyperlink r:id="rId108" w:anchor="cite-80" w:history="1">
        <w:r w:rsidRPr="00E1215D">
          <w:rPr>
            <w:rStyle w:val="Hyperlink"/>
            <w:sz w:val="16"/>
          </w:rPr>
          <w:t>80</w:t>
        </w:r>
      </w:hyperlink>
      <w:r w:rsidRPr="00E1215D">
        <w:rPr>
          <w:sz w:val="16"/>
        </w:rPr>
        <w:t> Losses encourage private businesses to drop less-valuable activities and move resources to more promising ones.</w:t>
      </w:r>
    </w:p>
    <w:p w14:paraId="02B40905" w14:textId="77777777" w:rsidR="00DD6A8F" w:rsidRPr="00E1215D" w:rsidRDefault="00DD6A8F" w:rsidP="00DD6A8F">
      <w:pPr>
        <w:rPr>
          <w:sz w:val="16"/>
        </w:rPr>
      </w:pPr>
      <w:r w:rsidRPr="00E1215D">
        <w:rPr>
          <w:sz w:val="16"/>
        </w:rPr>
        <w:t>In the 20th century, many economists supported government ownership because they thought that expert planners could efficiently organize production. But they ignored the dynamic role of businesses in continuously improving products and production techniques. In a Journal of Economic Perspectives article, Andrei Shleifer said that many economists did not foresee the "grotesque failure" of government ownership, and they did not appreciate the private-sector role in generating innovation.</w:t>
      </w:r>
      <w:hyperlink r:id="rId109" w:anchor="cite-81" w:history="1">
        <w:r w:rsidRPr="00E1215D">
          <w:rPr>
            <w:rStyle w:val="Hyperlink"/>
            <w:sz w:val="16"/>
          </w:rPr>
          <w:t>81</w:t>
        </w:r>
      </w:hyperlink>
    </w:p>
    <w:p w14:paraId="4FCABD3D" w14:textId="77777777" w:rsidR="00DD6A8F" w:rsidRPr="003E7F85" w:rsidRDefault="00DD6A8F" w:rsidP="00DD6A8F">
      <w:pPr>
        <w:rPr>
          <w:rStyle w:val="Emphasis"/>
        </w:rPr>
      </w:pPr>
      <w:r w:rsidRPr="0043509F">
        <w:rPr>
          <w:rStyle w:val="Emphasis"/>
          <w:highlight w:val="cyan"/>
        </w:rPr>
        <w:t>2. Increases Labor Productivity</w:t>
      </w:r>
    </w:p>
    <w:p w14:paraId="2FCA9E63" w14:textId="77777777" w:rsidR="00DD6A8F" w:rsidRPr="00E1215D" w:rsidRDefault="00DD6A8F" w:rsidP="00DD6A8F">
      <w:pPr>
        <w:rPr>
          <w:sz w:val="16"/>
        </w:rPr>
      </w:pPr>
      <w:r w:rsidRPr="00E1215D">
        <w:rPr>
          <w:sz w:val="16"/>
        </w:rPr>
        <w:t>Lacking incentives to control costs, government organizations tend to employ excess workers. In a survey of its member countries on privatization, the OECD said, "state-owned enterprises (SOEs) tend to be overstaffed. Empirical studies of privatization generally identify the downsizing of a bloated payroll in SOEs among the main sources of efficiency gains."</w:t>
      </w:r>
      <w:hyperlink r:id="rId110" w:anchor="cite-82" w:history="1">
        <w:r w:rsidRPr="00E1215D">
          <w:rPr>
            <w:rStyle w:val="Hyperlink"/>
            <w:sz w:val="16"/>
          </w:rPr>
          <w:t>82</w:t>
        </w:r>
      </w:hyperlink>
      <w:r w:rsidRPr="00E1215D">
        <w:rPr>
          <w:sz w:val="16"/>
        </w:rPr>
        <w:t> Similarly, a World Bank study on privatization noted:</w:t>
      </w:r>
    </w:p>
    <w:p w14:paraId="0B2B028D" w14:textId="77777777" w:rsidR="00DD6A8F" w:rsidRPr="00E1215D" w:rsidRDefault="00DD6A8F" w:rsidP="00DD6A8F">
      <w:pPr>
        <w:rPr>
          <w:sz w:val="16"/>
        </w:rPr>
      </w:pPr>
      <w:r w:rsidRPr="00E1215D">
        <w:rPr>
          <w:sz w:val="16"/>
        </w:rPr>
        <w:t>Governments the world over have employed too many workers in their state enterprises. Many of these enterprises were in fact designed as vehicles for job creation and political patronage. Protection from competition, lack of hard budget constraints, and security of tenure of public sector positions have led to chronic overstaffing.</w:t>
      </w:r>
      <w:hyperlink r:id="rId111" w:anchor="cite-83" w:history="1">
        <w:r w:rsidRPr="00E1215D">
          <w:rPr>
            <w:rStyle w:val="Hyperlink"/>
            <w:sz w:val="16"/>
          </w:rPr>
          <w:t>83</w:t>
        </w:r>
      </w:hyperlink>
    </w:p>
    <w:p w14:paraId="0C0D92BF" w14:textId="77777777" w:rsidR="00DD6A8F" w:rsidRPr="00E1215D" w:rsidRDefault="00DD6A8F" w:rsidP="00DD6A8F">
      <w:pPr>
        <w:rPr>
          <w:sz w:val="16"/>
        </w:rPr>
      </w:pPr>
      <w:r w:rsidRPr="00E1215D">
        <w:rPr>
          <w:sz w:val="16"/>
        </w:rPr>
        <w:t>The OECD suggested that SOEs are sometimes overstaffed by 30 percent to 50 percent.</w:t>
      </w:r>
      <w:hyperlink r:id="rId112" w:anchor="cite-84" w:history="1">
        <w:r w:rsidRPr="00E1215D">
          <w:rPr>
            <w:rStyle w:val="Hyperlink"/>
            <w:sz w:val="16"/>
          </w:rPr>
          <w:t>84</w:t>
        </w:r>
      </w:hyperlink>
      <w:r w:rsidRPr="00E1215D">
        <w:rPr>
          <w:sz w:val="16"/>
        </w:rPr>
        <w:t xml:space="preserve"> With privatization, that sort of bloat can be cut. Surveying international experience, John </w:t>
      </w:r>
      <w:proofErr w:type="spellStart"/>
      <w:r w:rsidRPr="00E1215D">
        <w:rPr>
          <w:sz w:val="16"/>
        </w:rPr>
        <w:t>Nellis</w:t>
      </w:r>
      <w:proofErr w:type="spellEnd"/>
      <w:r w:rsidRPr="00E1215D">
        <w:rPr>
          <w:sz w:val="16"/>
        </w:rPr>
        <w:t xml:space="preserve"> found that layoffs of 25 percent are not uncommon after privatization.</w:t>
      </w:r>
      <w:hyperlink r:id="rId113" w:anchor="cite-85" w:history="1">
        <w:r w:rsidRPr="00E1215D">
          <w:rPr>
            <w:rStyle w:val="Hyperlink"/>
            <w:sz w:val="16"/>
          </w:rPr>
          <w:t>85</w:t>
        </w:r>
      </w:hyperlink>
      <w:r w:rsidRPr="00E1215D">
        <w:rPr>
          <w:sz w:val="16"/>
        </w:rPr>
        <w:t> Postal system reforms, for example, often produce job cuts of that magnitude.</w:t>
      </w:r>
      <w:hyperlink r:id="rId114" w:anchor="cite-86" w:history="1">
        <w:r w:rsidRPr="00E1215D">
          <w:rPr>
            <w:rStyle w:val="Hyperlink"/>
            <w:sz w:val="16"/>
          </w:rPr>
          <w:t>86</w:t>
        </w:r>
      </w:hyperlink>
      <w:r w:rsidRPr="00E1215D">
        <w:rPr>
          <w:sz w:val="16"/>
        </w:rPr>
        <w:t> In Canada, the parliamentary library said that state-owned Petro-Canada "was widely regarded as inefficient, oversized and debt-ridden," and the company's workforce was slashed 40 percent with privatization.</w:t>
      </w:r>
      <w:hyperlink r:id="rId115" w:anchor="cite-87" w:history="1">
        <w:r w:rsidRPr="00E1215D">
          <w:rPr>
            <w:rStyle w:val="Hyperlink"/>
            <w:sz w:val="16"/>
          </w:rPr>
          <w:t>87</w:t>
        </w:r>
      </w:hyperlink>
    </w:p>
    <w:p w14:paraId="7FC373B6" w14:textId="77777777" w:rsidR="00DD6A8F" w:rsidRPr="00E1215D" w:rsidRDefault="00DD6A8F" w:rsidP="00DD6A8F">
      <w:pPr>
        <w:rPr>
          <w:sz w:val="16"/>
        </w:rPr>
      </w:pPr>
      <w:r w:rsidRPr="00E1215D">
        <w:rPr>
          <w:sz w:val="16"/>
        </w:rPr>
        <w:t>When employment falls after privatization, labor productivity (output per employee) generally rises. One study found that the typical labor productivity increase after privatization is about 20 percent.</w:t>
      </w:r>
      <w:hyperlink r:id="rId116" w:anchor="cite-88" w:history="1">
        <w:r w:rsidRPr="00E1215D">
          <w:rPr>
            <w:rStyle w:val="Hyperlink"/>
            <w:sz w:val="16"/>
          </w:rPr>
          <w:t>88</w:t>
        </w:r>
      </w:hyperlink>
      <w:r w:rsidRPr="00E1215D">
        <w:rPr>
          <w:sz w:val="16"/>
        </w:rPr>
        <w:t> In Canada, the air traffic control system has cut its workforce 30 percent since privatization in the 1990s, but it is handling 50 percent more traffic today.</w:t>
      </w:r>
      <w:hyperlink r:id="rId117" w:anchor="cite-89" w:history="1">
        <w:r w:rsidRPr="00E1215D">
          <w:rPr>
            <w:rStyle w:val="Hyperlink"/>
            <w:sz w:val="16"/>
          </w:rPr>
          <w:t>89</w:t>
        </w:r>
      </w:hyperlink>
    </w:p>
    <w:p w14:paraId="083B1484" w14:textId="77777777" w:rsidR="00DD6A8F" w:rsidRPr="00E1215D" w:rsidRDefault="00DD6A8F" w:rsidP="00DD6A8F">
      <w:pPr>
        <w:rPr>
          <w:sz w:val="16"/>
        </w:rPr>
      </w:pPr>
      <w:r w:rsidRPr="00E1215D">
        <w:rPr>
          <w:sz w:val="16"/>
        </w:rPr>
        <w:t>In the United Kingdom, labor productivity doubled in the electricity and gas industries in the decade after privatization.</w:t>
      </w:r>
      <w:hyperlink r:id="rId118" w:anchor="cite-90" w:history="1">
        <w:r w:rsidRPr="00E1215D">
          <w:rPr>
            <w:rStyle w:val="Hyperlink"/>
            <w:sz w:val="16"/>
          </w:rPr>
          <w:t>90</w:t>
        </w:r>
      </w:hyperlink>
      <w:r w:rsidRPr="00E1215D">
        <w:rPr>
          <w:sz w:val="16"/>
        </w:rPr>
        <w:t> For British railroads, passenger journeys per employee increased 37 percent in the 15 years after privatization.</w:t>
      </w:r>
      <w:hyperlink r:id="rId119" w:anchor="cite-91" w:history="1">
        <w:r w:rsidRPr="00E1215D">
          <w:rPr>
            <w:rStyle w:val="Hyperlink"/>
            <w:sz w:val="16"/>
          </w:rPr>
          <w:t>91</w:t>
        </w:r>
      </w:hyperlink>
      <w:r w:rsidRPr="00E1215D">
        <w:rPr>
          <w:sz w:val="16"/>
        </w:rPr>
        <w:t> That improvement occurred as rail safety increased and customer satisfaction remained high.</w:t>
      </w:r>
    </w:p>
    <w:p w14:paraId="5D8EC81E" w14:textId="77777777" w:rsidR="00DD6A8F" w:rsidRPr="00E1215D" w:rsidRDefault="00DD6A8F" w:rsidP="00DD6A8F">
      <w:pPr>
        <w:rPr>
          <w:sz w:val="16"/>
        </w:rPr>
      </w:pPr>
      <w:r w:rsidRPr="00E1215D">
        <w:rPr>
          <w:sz w:val="16"/>
        </w:rPr>
        <w:t>Japan privatized much of its passenger rail system in the 1990s. The railroads reformed their rigid union rules and slashed their workforces.</w:t>
      </w:r>
      <w:hyperlink r:id="rId120" w:anchor="cite-92" w:history="1">
        <w:r w:rsidRPr="00E1215D">
          <w:rPr>
            <w:rStyle w:val="Hyperlink"/>
            <w:sz w:val="16"/>
          </w:rPr>
          <w:t>92</w:t>
        </w:r>
      </w:hyperlink>
      <w:r w:rsidRPr="00E1215D">
        <w:rPr>
          <w:sz w:val="16"/>
        </w:rPr>
        <w:t> Labor productivity increased more than 50 percent, on average, in the restructured companies.</w:t>
      </w:r>
      <w:hyperlink r:id="rId121" w:anchor="cite-93" w:history="1">
        <w:r w:rsidRPr="00E1215D">
          <w:rPr>
            <w:rStyle w:val="Hyperlink"/>
            <w:sz w:val="16"/>
          </w:rPr>
          <w:t>93</w:t>
        </w:r>
      </w:hyperlink>
      <w:r w:rsidRPr="00E1215D">
        <w:rPr>
          <w:sz w:val="16"/>
        </w:rPr>
        <w:t> The privatization of Argentina's national railroad in the 1990s produced remarkable results. Labor productivity shot up 370 percent as the bloated railroad workforce was chopped by four-fifths.</w:t>
      </w:r>
      <w:hyperlink r:id="rId122" w:anchor="cite-94" w:history="1">
        <w:r w:rsidRPr="00E1215D">
          <w:rPr>
            <w:rStyle w:val="Hyperlink"/>
            <w:sz w:val="16"/>
          </w:rPr>
          <w:t>94</w:t>
        </w:r>
      </w:hyperlink>
      <w:r w:rsidRPr="00E1215D">
        <w:rPr>
          <w:sz w:val="16"/>
        </w:rPr>
        <w:t> Despite the workforce reductions, Argentine freight service greatly improved and passenger ridership soared.</w:t>
      </w:r>
      <w:hyperlink r:id="rId123" w:anchor="cite-95" w:history="1">
        <w:r w:rsidRPr="00E1215D">
          <w:rPr>
            <w:rStyle w:val="Hyperlink"/>
            <w:sz w:val="16"/>
          </w:rPr>
          <w:t>95</w:t>
        </w:r>
      </w:hyperlink>
    </w:p>
    <w:p w14:paraId="49A021A1" w14:textId="77777777" w:rsidR="00DD6A8F" w:rsidRPr="00E1215D" w:rsidRDefault="00DD6A8F" w:rsidP="00DD6A8F">
      <w:pPr>
        <w:rPr>
          <w:sz w:val="16"/>
        </w:rPr>
      </w:pPr>
      <w:r w:rsidRPr="00E1215D">
        <w:rPr>
          <w:sz w:val="16"/>
        </w:rPr>
        <w:t>Higher productivity generally translates into higher worker earnings and greater output in the overall economy. One study found that privatized firms in Mexico reduced their employment, on average, by about half.</w:t>
      </w:r>
      <w:hyperlink r:id="rId124" w:anchor="cite-96" w:history="1">
        <w:r w:rsidRPr="00E1215D">
          <w:rPr>
            <w:rStyle w:val="Hyperlink"/>
            <w:sz w:val="16"/>
          </w:rPr>
          <w:t>96</w:t>
        </w:r>
      </w:hyperlink>
      <w:r w:rsidRPr="00E1215D">
        <w:rPr>
          <w:sz w:val="16"/>
        </w:rPr>
        <w:t> But as workforces were cut, labor productivity doubled, and remaining workers at privatized Mexican firms enjoyed substantial wage gains. Surveying the international literature, William Megginson found, "most privatizations result in some employment shedding, but . . . the workers who remain at privatized companies are usually paid significantly more."</w:t>
      </w:r>
      <w:hyperlink r:id="rId125" w:anchor="cite-97" w:history="1">
        <w:r w:rsidRPr="00E1215D">
          <w:rPr>
            <w:rStyle w:val="Hyperlink"/>
            <w:sz w:val="16"/>
          </w:rPr>
          <w:t>97</w:t>
        </w:r>
      </w:hyperlink>
    </w:p>
    <w:p w14:paraId="1F370B8F" w14:textId="77777777" w:rsidR="00DD6A8F" w:rsidRPr="00E1215D" w:rsidRDefault="00DD6A8F" w:rsidP="00DD6A8F">
      <w:pPr>
        <w:rPr>
          <w:sz w:val="16"/>
        </w:rPr>
      </w:pPr>
      <w:r w:rsidRPr="00E1215D">
        <w:rPr>
          <w:sz w:val="16"/>
        </w:rPr>
        <w:t>Initial job cuts are often just a short-run phenomenon. As productivity improves after privatization, employment often rebounds as companies find new markets and expand sales. A review of privatizations in Canada found that often "employment initially fell, only to rise again over the long term."</w:t>
      </w:r>
      <w:hyperlink r:id="rId126" w:anchor="cite-98" w:history="1">
        <w:r w:rsidRPr="00E1215D">
          <w:rPr>
            <w:rStyle w:val="Hyperlink"/>
            <w:sz w:val="16"/>
          </w:rPr>
          <w:t>98</w:t>
        </w:r>
      </w:hyperlink>
      <w:r w:rsidRPr="00E1215D">
        <w:rPr>
          <w:sz w:val="16"/>
        </w:rPr>
        <w:t> The study noted, "After many of these companies restructured, which took about five years following privatization, hiring began again."</w:t>
      </w:r>
      <w:hyperlink r:id="rId127" w:anchor="cite-99" w:history="1">
        <w:r w:rsidRPr="00E1215D">
          <w:rPr>
            <w:rStyle w:val="Hyperlink"/>
            <w:sz w:val="16"/>
          </w:rPr>
          <w:t>99</w:t>
        </w:r>
      </w:hyperlink>
    </w:p>
    <w:p w14:paraId="1DC34046" w14:textId="77777777" w:rsidR="00DD6A8F" w:rsidRPr="00E1215D" w:rsidRDefault="00DD6A8F" w:rsidP="00DD6A8F">
      <w:pPr>
        <w:rPr>
          <w:sz w:val="16"/>
        </w:rPr>
      </w:pPr>
      <w:r w:rsidRPr="00E1215D">
        <w:rPr>
          <w:sz w:val="16"/>
        </w:rPr>
        <w:t>In sum, privatization often dislocates workers at bloated companies in the short run. But over the longer run, privatized companies grow, employment expands, and compensation rises. The overall economy gains because higher productivity translates into rising incomes. Economic change can be difficult, but governments can ease the process with tax and regulatory reforms to spur creation of new businesses that will create new jobs.</w:t>
      </w:r>
    </w:p>
    <w:p w14:paraId="6685704E" w14:textId="77777777" w:rsidR="00DD6A8F" w:rsidRPr="003E7F85" w:rsidRDefault="00DD6A8F" w:rsidP="00DD6A8F">
      <w:pPr>
        <w:rPr>
          <w:rStyle w:val="Emphasis"/>
        </w:rPr>
      </w:pPr>
      <w:r w:rsidRPr="0043509F">
        <w:rPr>
          <w:rStyle w:val="Emphasis"/>
          <w:highlight w:val="cyan"/>
        </w:rPr>
        <w:t>3. Improves Capital Investment</w:t>
      </w:r>
    </w:p>
    <w:p w14:paraId="283246FD" w14:textId="77777777" w:rsidR="00DD6A8F" w:rsidRPr="00E1215D" w:rsidRDefault="00DD6A8F" w:rsidP="00DD6A8F">
      <w:pPr>
        <w:rPr>
          <w:sz w:val="16"/>
        </w:rPr>
      </w:pPr>
      <w:r w:rsidRPr="00E1215D">
        <w:rPr>
          <w:sz w:val="16"/>
        </w:rPr>
        <w:t>In the private sector, businesses have incentives to maintain their facilities in good repair and to invest to meet rising demands. To fund expansions, they reinvest their profits and raise financing on debt and equity markets.</w:t>
      </w:r>
    </w:p>
    <w:p w14:paraId="2BDA2BE8" w14:textId="77777777" w:rsidR="00DD6A8F" w:rsidRPr="00E1215D" w:rsidRDefault="00DD6A8F" w:rsidP="00DD6A8F">
      <w:pPr>
        <w:rPr>
          <w:sz w:val="16"/>
        </w:rPr>
      </w:pPr>
      <w:r w:rsidRPr="00E1215D">
        <w:rPr>
          <w:sz w:val="16"/>
        </w:rPr>
        <w:t>By contrast, government organizations often consume their funding on bureaucratic bloat and have little left over for repairs and upgrades. Government infrastructure is often old, congested, and poorly maintained. Capital investment falls short and tends to be misallocated. This was a common experience with British industries before they were privatized, and access to private funding to increase capital investment was an important factor in the Thatcher government's privatization drive.</w:t>
      </w:r>
      <w:hyperlink r:id="rId128" w:anchor="cite-100" w:history="1">
        <w:r w:rsidRPr="00E1215D">
          <w:rPr>
            <w:rStyle w:val="Hyperlink"/>
            <w:sz w:val="16"/>
          </w:rPr>
          <w:t>100</w:t>
        </w:r>
      </w:hyperlink>
    </w:p>
    <w:p w14:paraId="6BD32E82" w14:textId="77777777" w:rsidR="00DD6A8F" w:rsidRPr="00E1215D" w:rsidRDefault="00DD6A8F" w:rsidP="00DD6A8F">
      <w:pPr>
        <w:rPr>
          <w:sz w:val="16"/>
        </w:rPr>
      </w:pPr>
      <w:r w:rsidRPr="00E1215D">
        <w:rPr>
          <w:sz w:val="16"/>
        </w:rPr>
        <w:t>The same problems of run-down public infrastructure are apparent in the United States today. The National Park Service has many poorly maintained facilities and billions of dollars of deferred maintenance. Urban subway and light rail systems across the nation have tens of billions of dollars of maintenance backlogs. Politicians enjoy launching new parks and rail systems, but they put little effort into maintaining what the government already owns.</w:t>
      </w:r>
    </w:p>
    <w:p w14:paraId="1FAC1928" w14:textId="77777777" w:rsidR="00DD6A8F" w:rsidRPr="00E1215D" w:rsidRDefault="00DD6A8F" w:rsidP="00DD6A8F">
      <w:pPr>
        <w:rPr>
          <w:sz w:val="16"/>
        </w:rPr>
      </w:pPr>
      <w:r w:rsidRPr="00E1215D">
        <w:rPr>
          <w:sz w:val="16"/>
        </w:rPr>
        <w:t>Federal agencies cannot count on Congress for funding. Consider the air traffic control system, which is run by the Federal Aviation Administration (FAA). The system needs billions of dollars in investment to meet rising passenger demands, but the FAA has not secured stable long-term funding from Congress. Furthermore, the FAA mismanages its capital investment projects, which often experience delays and cost overruns.</w:t>
      </w:r>
    </w:p>
    <w:p w14:paraId="284DC49C" w14:textId="77777777" w:rsidR="00DD6A8F" w:rsidRPr="00E1215D" w:rsidRDefault="00DD6A8F" w:rsidP="00DD6A8F">
      <w:pPr>
        <w:rPr>
          <w:sz w:val="16"/>
        </w:rPr>
      </w:pPr>
      <w:r w:rsidRPr="00E1215D">
        <w:rPr>
          <w:sz w:val="16"/>
        </w:rPr>
        <w:t xml:space="preserve">Amtrak's investment budget is also mismanaged. Because of politics, the company invests in rural routes that have few passengers instead of higher-demand routes in the Northeast. In his book on Amtrak, rail expert Joseph </w:t>
      </w:r>
      <w:proofErr w:type="spellStart"/>
      <w:r w:rsidRPr="00E1215D">
        <w:rPr>
          <w:sz w:val="16"/>
        </w:rPr>
        <w:t>Vranich</w:t>
      </w:r>
      <w:proofErr w:type="spellEnd"/>
      <w:r w:rsidRPr="00E1215D">
        <w:rPr>
          <w:sz w:val="16"/>
        </w:rPr>
        <w:t xml:space="preserve"> argued, "Congressional requirements that Amtrak spend money on capital improvements to lightly used routes are outrageous. . . . Throughout Amtrak's history, it has devoted too much of its budget to where it is not needed, and not enough to where it is."</w:t>
      </w:r>
      <w:hyperlink r:id="rId129" w:anchor="cite-101" w:history="1">
        <w:r w:rsidRPr="00E1215D">
          <w:rPr>
            <w:rStyle w:val="Hyperlink"/>
            <w:sz w:val="16"/>
          </w:rPr>
          <w:t>101</w:t>
        </w:r>
      </w:hyperlink>
    </w:p>
    <w:p w14:paraId="4A7C6D89" w14:textId="77777777" w:rsidR="00DD6A8F" w:rsidRPr="00E1215D" w:rsidRDefault="00DD6A8F" w:rsidP="00DD6A8F">
      <w:pPr>
        <w:rPr>
          <w:sz w:val="16"/>
        </w:rPr>
      </w:pPr>
      <w:r w:rsidRPr="00E1215D">
        <w:rPr>
          <w:sz w:val="16"/>
        </w:rPr>
        <w:t>Privatization solves these sorts of problems. Privatized businesses use customer revenues and capital markets to finance upgrades. They do not have to lobby Congress to receive needed funding. And they have strong incentives to invest where the actual demand is, free from political pressures that plague government-owned businesses.</w:t>
      </w:r>
    </w:p>
    <w:p w14:paraId="22830AF2" w14:textId="77777777" w:rsidR="00DD6A8F" w:rsidRPr="003E7F85" w:rsidRDefault="00DD6A8F" w:rsidP="00DD6A8F">
      <w:pPr>
        <w:rPr>
          <w:rStyle w:val="Emphasis"/>
        </w:rPr>
      </w:pPr>
      <w:r w:rsidRPr="0043509F">
        <w:rPr>
          <w:rStyle w:val="Emphasis"/>
          <w:highlight w:val="cyan"/>
        </w:rPr>
        <w:t>4. Expands Entrepreneurship and Competition</w:t>
      </w:r>
    </w:p>
    <w:p w14:paraId="1847A827" w14:textId="77777777" w:rsidR="00DD6A8F" w:rsidRPr="00E1215D" w:rsidRDefault="00DD6A8F" w:rsidP="00DD6A8F">
      <w:pPr>
        <w:rPr>
          <w:sz w:val="16"/>
        </w:rPr>
      </w:pPr>
      <w:r w:rsidRPr="00E1215D">
        <w:rPr>
          <w:sz w:val="16"/>
        </w:rPr>
        <w:t>When the government produces goods and services, it tends to squelch competition, either directly by enforcing a monopoly, or indirectly by deterring entrants unwilling to compete with a subsidized government producer.</w:t>
      </w:r>
    </w:p>
    <w:p w14:paraId="100AA987" w14:textId="77777777" w:rsidR="00DD6A8F" w:rsidRPr="00E1215D" w:rsidRDefault="00DD6A8F" w:rsidP="00DD6A8F">
      <w:pPr>
        <w:rPr>
          <w:sz w:val="16"/>
        </w:rPr>
      </w:pPr>
      <w:r w:rsidRPr="00E1215D">
        <w:rPr>
          <w:sz w:val="16"/>
        </w:rPr>
        <w:t>Devoid of competition, government organizations resist change and are slow to adopt better ways of doing things. The FAA runs the air traffic control system with outdated technology. The USPS is being undermined by email, but it does not have the flexibility to adapt. Airlines and intercity buses have improved their efficiencies and reduced costs under competitive pressures, but Amtrak's costs remain high.</w:t>
      </w:r>
      <w:hyperlink r:id="rId130" w:anchor="cite-102" w:history="1">
        <w:r w:rsidRPr="00E1215D">
          <w:rPr>
            <w:rStyle w:val="Hyperlink"/>
            <w:sz w:val="16"/>
          </w:rPr>
          <w:t>102</w:t>
        </w:r>
      </w:hyperlink>
    </w:p>
    <w:p w14:paraId="04164CDB" w14:textId="77777777" w:rsidR="00DD6A8F" w:rsidRPr="00E1215D" w:rsidRDefault="00DD6A8F" w:rsidP="00DD6A8F">
      <w:pPr>
        <w:rPr>
          <w:sz w:val="16"/>
        </w:rPr>
      </w:pPr>
      <w:r w:rsidRPr="00E1215D">
        <w:rPr>
          <w:sz w:val="16"/>
        </w:rPr>
        <w:t>In the economy, major innovations often come from upstarts, not industry-dominant firms. Big advances in industries, from computers to retail, have come from new firms doing things in new ways. So economic progress depends on open entry, on the ability of entrepreneurs to challenge existing providers. That is hard to do when the existing provider is the government.</w:t>
      </w:r>
    </w:p>
    <w:p w14:paraId="668F127F" w14:textId="77777777" w:rsidR="00DD6A8F" w:rsidRPr="00E1215D" w:rsidRDefault="00DD6A8F" w:rsidP="00DD6A8F">
      <w:pPr>
        <w:rPr>
          <w:sz w:val="16"/>
        </w:rPr>
      </w:pPr>
      <w:r w:rsidRPr="00E1215D">
        <w:rPr>
          <w:sz w:val="16"/>
        </w:rPr>
        <w:t>Privatization abroad has often been paired with the removal of entry barriers. The European Union has urged member countries to open their markets as they privatize their airline, energy, telecommunications, transportation, and postal companies. British postal markets were opened for competition, and then Royal Mail was privatized. The privatization of British Telecom was followed by deregulation and then the rise of competitors such as Vodaphone, which is now one of the largest telecommunications firms in the world.</w:t>
      </w:r>
    </w:p>
    <w:p w14:paraId="19C58109" w14:textId="77777777" w:rsidR="00DD6A8F" w:rsidRPr="00E1215D" w:rsidRDefault="00DD6A8F" w:rsidP="00DD6A8F">
      <w:pPr>
        <w:rPr>
          <w:sz w:val="16"/>
        </w:rPr>
      </w:pPr>
      <w:r w:rsidRPr="00E1215D">
        <w:rPr>
          <w:sz w:val="16"/>
        </w:rPr>
        <w:t>U.S. policymakers should use privatization as a catalyst for pro-competition reforms. The government should privatize USPS, Amtrak, and other companies, and at the same time open industries to new entrants. Open entry attracts people with new ideas and encourages the dissemination of new production techniques. The best and the brightest do not want to work for moribund bureaucracies such as the USPS and Amtrak. As a result, those companies today are essentially closed to external know-how and global best practices.</w:t>
      </w:r>
    </w:p>
    <w:p w14:paraId="48F3E327" w14:textId="77777777" w:rsidR="00DD6A8F" w:rsidRPr="00E1215D" w:rsidRDefault="00DD6A8F" w:rsidP="00DD6A8F">
      <w:pPr>
        <w:rPr>
          <w:sz w:val="16"/>
        </w:rPr>
      </w:pPr>
      <w:r w:rsidRPr="00E1215D">
        <w:rPr>
          <w:sz w:val="16"/>
        </w:rPr>
        <w:t>The American economy is rapidly evolving, driven by globalization and new technologies. We can keep up with all the changes by making our economy as flexible and open to new ideas as possible, and privatization and competition are the best ways to do that. If America opened its postal industry to competition, there would likely be many entrepreneurs ready to revolutionize it.</w:t>
      </w:r>
    </w:p>
    <w:p w14:paraId="4F5E2170" w14:textId="77777777" w:rsidR="00DD6A8F" w:rsidRPr="003E7F85" w:rsidRDefault="00DD6A8F" w:rsidP="00DD6A8F">
      <w:pPr>
        <w:rPr>
          <w:rStyle w:val="Emphasis"/>
        </w:rPr>
      </w:pPr>
      <w:r w:rsidRPr="0043509F">
        <w:rPr>
          <w:rStyle w:val="Emphasis"/>
          <w:highlight w:val="cyan"/>
        </w:rPr>
        <w:t>5. Increases Transparency</w:t>
      </w:r>
    </w:p>
    <w:p w14:paraId="6935B075" w14:textId="77777777" w:rsidR="00DD6A8F" w:rsidRPr="00E1215D" w:rsidRDefault="00DD6A8F" w:rsidP="00DD6A8F">
      <w:pPr>
        <w:rPr>
          <w:sz w:val="16"/>
        </w:rPr>
      </w:pPr>
      <w:r w:rsidRPr="00E1215D">
        <w:rPr>
          <w:sz w:val="16"/>
        </w:rPr>
        <w:t>Citizens have difficulty monitoring the activities of government agencies. The goals of agencies are often vague, and their finances are difficult to understand. Government officials are protected by civil service rules and can be secretive in their activities. Even members of Congress have difficulty squeezing information out of agency leaders, as we often see at congressional hearings.</w:t>
      </w:r>
    </w:p>
    <w:p w14:paraId="4BBF727D" w14:textId="77777777" w:rsidR="00DD6A8F" w:rsidRPr="00E1215D" w:rsidRDefault="00DD6A8F" w:rsidP="00DD6A8F">
      <w:pPr>
        <w:rPr>
          <w:sz w:val="16"/>
        </w:rPr>
      </w:pPr>
      <w:r w:rsidRPr="00E1215D">
        <w:rPr>
          <w:sz w:val="16"/>
        </w:rPr>
        <w:t>By contrast, private companies have clear goals such as earning profits and expanding sales. Performance is monitored by auditors, shareholders, and creditors. And consumers monitor companies in the marketplace, giving feedback with their purchasing behavior.</w:t>
      </w:r>
    </w:p>
    <w:p w14:paraId="0A97F42A" w14:textId="77777777" w:rsidR="00DD6A8F" w:rsidRPr="00E1215D" w:rsidRDefault="00DD6A8F" w:rsidP="00DD6A8F">
      <w:pPr>
        <w:rPr>
          <w:sz w:val="16"/>
        </w:rPr>
      </w:pPr>
      <w:r w:rsidRPr="00E1215D">
        <w:rPr>
          <w:sz w:val="16"/>
        </w:rPr>
        <w:t>Moving government activities to the private sector would make them more "public." Economist John Blundell said that, where he grew up in England, a government water facility had posted a sign, Public Property: Keep Out. But after the facility was privatized, a new sign went up: Private Property: Public Welcome.</w:t>
      </w:r>
      <w:hyperlink r:id="rId131" w:anchor="cite-103" w:history="1">
        <w:r w:rsidRPr="00E1215D">
          <w:rPr>
            <w:rStyle w:val="Hyperlink"/>
            <w:sz w:val="16"/>
          </w:rPr>
          <w:t>103</w:t>
        </w:r>
      </w:hyperlink>
      <w:r w:rsidRPr="00E1215D">
        <w:rPr>
          <w:sz w:val="16"/>
        </w:rPr>
        <w:t> Private businesses have an incentive to be transparent and promote good community relations.</w:t>
      </w:r>
    </w:p>
    <w:p w14:paraId="027E9F11" w14:textId="77777777" w:rsidR="00DD6A8F" w:rsidRPr="00E1215D" w:rsidRDefault="00DD6A8F" w:rsidP="00DD6A8F">
      <w:pPr>
        <w:rPr>
          <w:sz w:val="16"/>
        </w:rPr>
      </w:pPr>
      <w:r w:rsidRPr="00E1215D">
        <w:rPr>
          <w:sz w:val="16"/>
        </w:rPr>
        <w:t>British privatizations revealed problems that had been hidden inside government businesses, such as unknown debts, pension liabilities, and performance issues.</w:t>
      </w:r>
      <w:hyperlink r:id="rId132" w:anchor="cite-104" w:history="1">
        <w:r w:rsidRPr="00E1215D">
          <w:rPr>
            <w:rStyle w:val="Hyperlink"/>
            <w:sz w:val="16"/>
          </w:rPr>
          <w:t>104</w:t>
        </w:r>
      </w:hyperlink>
      <w:r w:rsidRPr="00E1215D">
        <w:rPr>
          <w:sz w:val="16"/>
        </w:rPr>
        <w:t> With the privatization of the British nuclear industry, the large size of its financial problems was revealed.</w:t>
      </w:r>
      <w:hyperlink r:id="rId133" w:anchor="cite-105" w:history="1">
        <w:r w:rsidRPr="00E1215D">
          <w:rPr>
            <w:rStyle w:val="Hyperlink"/>
            <w:sz w:val="16"/>
          </w:rPr>
          <w:t>105</w:t>
        </w:r>
      </w:hyperlink>
      <w:r w:rsidRPr="00E1215D">
        <w:rPr>
          <w:sz w:val="16"/>
        </w:rPr>
        <w:t> In preparing British Telecom for privatization, the Thatcher government found that the company "had not the faintest idea which of its activities were profitable and which were not."</w:t>
      </w:r>
      <w:hyperlink r:id="rId134" w:anchor="cite-106" w:history="1">
        <w:r w:rsidRPr="00E1215D">
          <w:rPr>
            <w:rStyle w:val="Hyperlink"/>
            <w:sz w:val="16"/>
          </w:rPr>
          <w:t>106</w:t>
        </w:r>
      </w:hyperlink>
      <w:r w:rsidRPr="00E1215D">
        <w:rPr>
          <w:sz w:val="16"/>
        </w:rPr>
        <w:t> For British Airways, the government found undisclosed losses of hundreds of millions of British pounds as the company was being readied for privatization.</w:t>
      </w:r>
      <w:hyperlink r:id="rId135" w:anchor="cite-107" w:history="1">
        <w:r w:rsidRPr="00E1215D">
          <w:rPr>
            <w:rStyle w:val="Hyperlink"/>
            <w:sz w:val="16"/>
          </w:rPr>
          <w:t>107</w:t>
        </w:r>
      </w:hyperlink>
    </w:p>
    <w:p w14:paraId="4EA8FE4E" w14:textId="77777777" w:rsidR="00DD6A8F" w:rsidRPr="00E1215D" w:rsidRDefault="00DD6A8F" w:rsidP="00DD6A8F">
      <w:pPr>
        <w:rPr>
          <w:sz w:val="16"/>
        </w:rPr>
      </w:pPr>
      <w:r w:rsidRPr="00E1215D">
        <w:rPr>
          <w:sz w:val="16"/>
        </w:rPr>
        <w:t>In the U.S. government, the National Park Service provides few public details about the budgets of its individual parks and sites.</w:t>
      </w:r>
      <w:hyperlink r:id="rId136" w:anchor="cite-108" w:history="1">
        <w:r w:rsidRPr="00E1215D">
          <w:rPr>
            <w:rStyle w:val="Hyperlink"/>
            <w:sz w:val="16"/>
          </w:rPr>
          <w:t>108</w:t>
        </w:r>
      </w:hyperlink>
      <w:r w:rsidRPr="00E1215D">
        <w:rPr>
          <w:sz w:val="16"/>
        </w:rPr>
        <w:t> By contrast, the private, nonprofit Mount Vernon estate in Virginia — home of George Washington — publishes audited financial statements showing how money is raised and spent.</w:t>
      </w:r>
      <w:hyperlink r:id="rId137" w:anchor="cite-109" w:history="1">
        <w:r w:rsidRPr="00E1215D">
          <w:rPr>
            <w:rStyle w:val="Hyperlink"/>
            <w:sz w:val="16"/>
          </w:rPr>
          <w:t>109</w:t>
        </w:r>
      </w:hyperlink>
    </w:p>
    <w:p w14:paraId="4430D9D8" w14:textId="77777777" w:rsidR="00DD6A8F" w:rsidRPr="00E1215D" w:rsidRDefault="00DD6A8F" w:rsidP="00DD6A8F">
      <w:pPr>
        <w:rPr>
          <w:sz w:val="16"/>
        </w:rPr>
      </w:pPr>
      <w:r w:rsidRPr="00E1215D">
        <w:rPr>
          <w:sz w:val="16"/>
        </w:rPr>
        <w:t>Or consider the USPS's accounting. The postal company provides some services in its legal monopoly and other services in competitive markets, but its financial statements make it difficult to determine how much it earns or loses on each.</w:t>
      </w:r>
      <w:hyperlink r:id="rId138" w:anchor="cite-110" w:history="1">
        <w:r w:rsidRPr="00E1215D">
          <w:rPr>
            <w:rStyle w:val="Hyperlink"/>
            <w:sz w:val="16"/>
          </w:rPr>
          <w:t>110</w:t>
        </w:r>
      </w:hyperlink>
      <w:r w:rsidRPr="00E1215D">
        <w:rPr>
          <w:sz w:val="16"/>
        </w:rPr>
        <w:t> The company attributes a large share of costs to overhead, which hides internal cross-subsidies. Economist Robert Shapiro found that the USPS manipulates its accounting to raise prices on letters, and then uses the extra revenues to subsidize its express mail and package delivery.</w:t>
      </w:r>
      <w:hyperlink r:id="rId139" w:anchor="cite-111" w:history="1">
        <w:r w:rsidRPr="00E1215D">
          <w:rPr>
            <w:rStyle w:val="Hyperlink"/>
            <w:sz w:val="16"/>
          </w:rPr>
          <w:t>111</w:t>
        </w:r>
      </w:hyperlink>
    </w:p>
    <w:p w14:paraId="21220657" w14:textId="77777777" w:rsidR="00DD6A8F" w:rsidRPr="00E1215D" w:rsidRDefault="00DD6A8F" w:rsidP="00DD6A8F">
      <w:pPr>
        <w:rPr>
          <w:sz w:val="16"/>
        </w:rPr>
      </w:pPr>
      <w:r w:rsidRPr="00E1215D">
        <w:rPr>
          <w:sz w:val="16"/>
        </w:rPr>
        <w:t>Amtrak similarly hides cross-subsidies behind its opaque accounting, so it is difficult to determine the profits or losses on each of its routes.</w:t>
      </w:r>
      <w:hyperlink r:id="rId140" w:anchor="cite-112" w:history="1">
        <w:r w:rsidRPr="00E1215D">
          <w:rPr>
            <w:rStyle w:val="Hyperlink"/>
            <w:sz w:val="16"/>
          </w:rPr>
          <w:t>112</w:t>
        </w:r>
      </w:hyperlink>
      <w:r w:rsidRPr="00E1215D">
        <w:rPr>
          <w:sz w:val="16"/>
        </w:rPr>
        <w:t> Amtrak also has a history of hiding information from investigators and of presenting unrealistic projections to Congress.</w:t>
      </w:r>
      <w:hyperlink r:id="rId141" w:anchor="cite-113" w:history="1">
        <w:r w:rsidRPr="00E1215D">
          <w:rPr>
            <w:rStyle w:val="Hyperlink"/>
            <w:sz w:val="16"/>
          </w:rPr>
          <w:t>113</w:t>
        </w:r>
      </w:hyperlink>
    </w:p>
    <w:p w14:paraId="315A0D66" w14:textId="77777777" w:rsidR="00DD6A8F" w:rsidRPr="00E1215D" w:rsidRDefault="00DD6A8F" w:rsidP="00DD6A8F">
      <w:pPr>
        <w:rPr>
          <w:sz w:val="16"/>
        </w:rPr>
      </w:pPr>
      <w:r w:rsidRPr="00E1215D">
        <w:rPr>
          <w:sz w:val="16"/>
        </w:rPr>
        <w:t>The Tennessee Valley Authority (TVA) has long been a secretive organization and immune from outside criticism, particularly with respect to its safety and environmental record.</w:t>
      </w:r>
      <w:hyperlink r:id="rId142" w:anchor="cite-114" w:history="1">
        <w:r w:rsidRPr="00E1215D">
          <w:rPr>
            <w:rStyle w:val="Hyperlink"/>
            <w:sz w:val="16"/>
          </w:rPr>
          <w:t>114</w:t>
        </w:r>
      </w:hyperlink>
      <w:r w:rsidRPr="00E1215D">
        <w:rPr>
          <w:sz w:val="16"/>
        </w:rPr>
        <w:t> Failures at its Kingston Fossil Plant in 2008 led to the largest coal ash spill in U.S. history. The TVA had been aware of the risk but failed to take needed steps to avert it.</w:t>
      </w:r>
      <w:hyperlink r:id="rId143" w:anchor="cite-115" w:history="1">
        <w:r w:rsidRPr="00E1215D">
          <w:rPr>
            <w:rStyle w:val="Hyperlink"/>
            <w:sz w:val="16"/>
          </w:rPr>
          <w:t>115</w:t>
        </w:r>
      </w:hyperlink>
      <w:r w:rsidRPr="00E1215D">
        <w:rPr>
          <w:sz w:val="16"/>
        </w:rPr>
        <w:t> Why? Federal auditors blamed TVA's management culture, which focuses on covering up mistakes.</w:t>
      </w:r>
      <w:hyperlink r:id="rId144" w:anchor="cite-116" w:history="1">
        <w:r w:rsidRPr="00E1215D">
          <w:rPr>
            <w:rStyle w:val="Hyperlink"/>
            <w:sz w:val="16"/>
          </w:rPr>
          <w:t>116</w:t>
        </w:r>
      </w:hyperlink>
      <w:r w:rsidRPr="00E1215D">
        <w:rPr>
          <w:sz w:val="16"/>
        </w:rPr>
        <w:t> At the TVA, a "litigation strategy seems to have prevailed over transparency and accountability," said the auditors.</w:t>
      </w:r>
      <w:hyperlink r:id="rId145" w:anchor="cite-117" w:history="1">
        <w:r w:rsidRPr="00E1215D">
          <w:rPr>
            <w:rStyle w:val="Hyperlink"/>
            <w:sz w:val="16"/>
          </w:rPr>
          <w:t>117</w:t>
        </w:r>
      </w:hyperlink>
    </w:p>
    <w:p w14:paraId="66C0DB11" w14:textId="77777777" w:rsidR="00DD6A8F" w:rsidRPr="00E1215D" w:rsidRDefault="00DD6A8F" w:rsidP="00DD6A8F">
      <w:pPr>
        <w:rPr>
          <w:sz w:val="16"/>
        </w:rPr>
      </w:pPr>
      <w:r w:rsidRPr="00E1215D">
        <w:rPr>
          <w:sz w:val="16"/>
        </w:rPr>
        <w:t xml:space="preserve">A final transparency issue is that federal agencies that operate services are often the same agencies that regulate them. The FAA operates air traffic control and regulates aviation safety. The Transportation Security Administration operates airport security </w:t>
      </w:r>
      <w:proofErr w:type="gramStart"/>
      <w:r w:rsidRPr="00E1215D">
        <w:rPr>
          <w:sz w:val="16"/>
        </w:rPr>
        <w:t>and also</w:t>
      </w:r>
      <w:proofErr w:type="gramEnd"/>
      <w:r w:rsidRPr="00E1215D">
        <w:rPr>
          <w:sz w:val="16"/>
        </w:rPr>
        <w:t xml:space="preserve"> regulates it. In such cases, privatizing the operations would eliminate the conflict of interest, and agency decisions that are now made internally would be made externally and publicly. This transparency issue is one reason the Thatcher government figured that — even if an industry had monopoly elements — privatizing that industry would improve it because the government regulator would be split off from the entity being regulated.</w:t>
      </w:r>
      <w:hyperlink r:id="rId146" w:anchor="cite-118" w:history="1">
        <w:r w:rsidRPr="00E1215D">
          <w:rPr>
            <w:rStyle w:val="Hyperlink"/>
            <w:sz w:val="16"/>
          </w:rPr>
          <w:t>118</w:t>
        </w:r>
      </w:hyperlink>
      <w:r w:rsidRPr="00E1215D">
        <w:rPr>
          <w:sz w:val="16"/>
        </w:rPr>
        <w:t> Privatization and transparency go hand in hand.</w:t>
      </w:r>
    </w:p>
    <w:p w14:paraId="0FA1134A" w14:textId="77777777" w:rsidR="00DD6A8F" w:rsidRPr="003E7F85" w:rsidRDefault="00DD6A8F" w:rsidP="00DD6A8F">
      <w:pPr>
        <w:rPr>
          <w:rStyle w:val="Emphasis"/>
        </w:rPr>
      </w:pPr>
      <w:r w:rsidRPr="0043509F">
        <w:rPr>
          <w:rStyle w:val="Emphasis"/>
          <w:highlight w:val="cyan"/>
        </w:rPr>
        <w:t>6. Ensures Efficient Pricing</w:t>
      </w:r>
    </w:p>
    <w:p w14:paraId="316DB7E1" w14:textId="77777777" w:rsidR="00DD6A8F" w:rsidRPr="00E1215D" w:rsidRDefault="00DD6A8F" w:rsidP="00DD6A8F">
      <w:pPr>
        <w:rPr>
          <w:sz w:val="16"/>
        </w:rPr>
      </w:pPr>
      <w:r w:rsidRPr="00E1215D">
        <w:rPr>
          <w:sz w:val="16"/>
        </w:rPr>
        <w:t>Economic theory indicates that general welfare is maximized when prices for goods and services are set by supply and demand in competitive markets. With government goods and services, however, prices are often set too high or too low. Setting prices too high induces people to reduce their purchases, and they gain fewer benefits than optimal. Setting prices too low induces wasteful overconsumption.</w:t>
      </w:r>
    </w:p>
    <w:p w14:paraId="5933FCD7" w14:textId="77777777" w:rsidR="00DD6A8F" w:rsidRPr="00E1215D" w:rsidRDefault="00DD6A8F" w:rsidP="00DD6A8F">
      <w:pPr>
        <w:rPr>
          <w:sz w:val="16"/>
        </w:rPr>
      </w:pPr>
      <w:r w:rsidRPr="00E1215D">
        <w:rPr>
          <w:sz w:val="16"/>
        </w:rPr>
        <w:t>The government tends to set prices based on political and bureaucratic factors, not market supplies and demands. That results in misallocating resources, meaning that capital, labor, land, and commodities are used in low-value ways that reduce overall welfare in society.</w:t>
      </w:r>
    </w:p>
    <w:p w14:paraId="3A77B699" w14:textId="77777777" w:rsidR="00DD6A8F" w:rsidRPr="00E1215D" w:rsidRDefault="00DD6A8F" w:rsidP="00DD6A8F">
      <w:pPr>
        <w:rPr>
          <w:sz w:val="16"/>
        </w:rPr>
      </w:pPr>
      <w:r w:rsidRPr="00E1215D">
        <w:rPr>
          <w:sz w:val="16"/>
        </w:rPr>
        <w:t>Government-owned resources are often underpriced. Irrigation water from federal dams in the western United States is subsidized, which reduces incentives for conservation. The use of federal lands is also subsidized in many cases. Some government agencies, such as the USPS, underprice some services and overprice others — they cross-subsidize.</w:t>
      </w:r>
    </w:p>
    <w:p w14:paraId="1DA4D40A" w14:textId="77777777" w:rsidR="00DD6A8F" w:rsidRPr="00E1215D" w:rsidRDefault="00DD6A8F" w:rsidP="00DD6A8F">
      <w:pPr>
        <w:rPr>
          <w:sz w:val="16"/>
        </w:rPr>
      </w:pPr>
      <w:r w:rsidRPr="00E1215D">
        <w:rPr>
          <w:sz w:val="16"/>
        </w:rPr>
        <w:t xml:space="preserve">An advantage of privatizing water, land, postal services, and other items is that private and unsubsidized providers set prices </w:t>
      </w:r>
      <w:proofErr w:type="gramStart"/>
      <w:r w:rsidRPr="00E1215D">
        <w:rPr>
          <w:sz w:val="16"/>
        </w:rPr>
        <w:t>on the basis of</w:t>
      </w:r>
      <w:proofErr w:type="gramEnd"/>
      <w:r w:rsidRPr="00E1215D">
        <w:rPr>
          <w:sz w:val="16"/>
        </w:rPr>
        <w:t xml:space="preserve"> supply and demand. Market pricing is efficient and fair. It is also environmentally friendly because it creates incentives to minimize waste. Privatizing water and opening water markets in the western states would ensure that water is not wasted on low-value crops when the rivers could produce more value by supporting recreation and wildlife. Privatizing Amtrak and ending rail subsidies would discourage the company from wasting energy running trains on low-value routes.</w:t>
      </w:r>
    </w:p>
    <w:p w14:paraId="57674FE9" w14:textId="77777777" w:rsidR="00DD6A8F" w:rsidRPr="00E1215D" w:rsidRDefault="00DD6A8F" w:rsidP="00DD6A8F">
      <w:pPr>
        <w:rPr>
          <w:sz w:val="16"/>
        </w:rPr>
      </w:pPr>
      <w:r w:rsidRPr="00E1215D">
        <w:rPr>
          <w:sz w:val="16"/>
        </w:rPr>
        <w:t>When the United Kingdom privatized its regional water utilities in the 1990s, people criticized the subsequent price increases. But water prices had been too low under government ownership, which encouraged overconsumption and wasteful leaks. Under privatization, leaks have fallen one-third over the past two decades.</w:t>
      </w:r>
      <w:hyperlink r:id="rId147" w:anchor="cite-119" w:history="1">
        <w:r w:rsidRPr="00E1215D">
          <w:rPr>
            <w:rStyle w:val="Hyperlink"/>
            <w:sz w:val="16"/>
          </w:rPr>
          <w:t>119</w:t>
        </w:r>
      </w:hyperlink>
      <w:r w:rsidRPr="00E1215D">
        <w:rPr>
          <w:sz w:val="16"/>
        </w:rPr>
        <w:t> </w:t>
      </w:r>
      <w:r w:rsidRPr="0043509F">
        <w:rPr>
          <w:rStyle w:val="Emphasis"/>
          <w:highlight w:val="cyan"/>
        </w:rPr>
        <w:t>Privatization improves both efficiency and environmental stewardship.</w:t>
      </w:r>
    </w:p>
    <w:p w14:paraId="3171740A" w14:textId="77777777" w:rsidR="00DD6A8F" w:rsidRPr="003E7F85" w:rsidRDefault="00DD6A8F" w:rsidP="00DD6A8F">
      <w:pPr>
        <w:rPr>
          <w:rStyle w:val="Emphasis"/>
        </w:rPr>
      </w:pPr>
      <w:r w:rsidRPr="0043509F">
        <w:rPr>
          <w:rStyle w:val="Emphasis"/>
          <w:highlight w:val="cyan"/>
        </w:rPr>
        <w:t>7. Enhances Customer Service</w:t>
      </w:r>
    </w:p>
    <w:p w14:paraId="687D67AA" w14:textId="77777777" w:rsidR="00DD6A8F" w:rsidRPr="00E1215D" w:rsidRDefault="00DD6A8F" w:rsidP="00DD6A8F">
      <w:pPr>
        <w:rPr>
          <w:sz w:val="16"/>
        </w:rPr>
      </w:pPr>
      <w:r w:rsidRPr="00E1215D">
        <w:rPr>
          <w:sz w:val="16"/>
        </w:rPr>
        <w:t>Governments are often the butt of jokes for their poor customer service. Not all government agencies provide poor service, and people have bad experiences with private companies, of course. But public polling shows that Americans have a dim view of the service they receive from federal agencies. One poll found that just one-third of the public thinks that the government gives competent service.</w:t>
      </w:r>
      <w:hyperlink r:id="rId148" w:anchor="cite-120" w:history="1">
        <w:r w:rsidRPr="00E1215D">
          <w:rPr>
            <w:rStyle w:val="Hyperlink"/>
            <w:sz w:val="16"/>
          </w:rPr>
          <w:t>120</w:t>
        </w:r>
      </w:hyperlink>
      <w:r w:rsidRPr="00E1215D">
        <w:rPr>
          <w:sz w:val="16"/>
        </w:rPr>
        <w:t> And an annual survey of the public's "customer satisfaction" with various public and private services found that satisfaction with federal services is lower than with virtually all private services.</w:t>
      </w:r>
      <w:hyperlink r:id="rId149" w:anchor="cite-121" w:history="1">
        <w:r w:rsidRPr="00E1215D">
          <w:rPr>
            <w:rStyle w:val="Hyperlink"/>
            <w:sz w:val="16"/>
          </w:rPr>
          <w:t>121</w:t>
        </w:r>
      </w:hyperlink>
    </w:p>
    <w:p w14:paraId="2DFEE244" w14:textId="77777777" w:rsidR="00DD6A8F" w:rsidRPr="00E1215D" w:rsidRDefault="00DD6A8F" w:rsidP="00DD6A8F">
      <w:pPr>
        <w:rPr>
          <w:sz w:val="16"/>
        </w:rPr>
      </w:pPr>
      <w:r w:rsidRPr="00E1215D">
        <w:rPr>
          <w:sz w:val="16"/>
        </w:rPr>
        <w:t xml:space="preserve">The problem is one of incentives. Government employees usually receive no tips, promotions, or other benefits for providing good service. Unlike </w:t>
      </w:r>
      <w:proofErr w:type="gramStart"/>
      <w:r w:rsidRPr="00E1215D">
        <w:rPr>
          <w:sz w:val="16"/>
        </w:rPr>
        <w:t>sales people</w:t>
      </w:r>
      <w:proofErr w:type="gramEnd"/>
      <w:r w:rsidRPr="00E1215D">
        <w:rPr>
          <w:sz w:val="16"/>
        </w:rPr>
        <w:t xml:space="preserve"> in private companies, they do not have to compete to find customers, so they have free rein to be unfriendly and slow.</w:t>
      </w:r>
    </w:p>
    <w:p w14:paraId="263B07B2" w14:textId="77777777" w:rsidR="00DD6A8F" w:rsidRPr="00E1215D" w:rsidRDefault="00DD6A8F" w:rsidP="00DD6A8F">
      <w:pPr>
        <w:rPr>
          <w:sz w:val="16"/>
        </w:rPr>
      </w:pPr>
      <w:r w:rsidRPr="00E1215D">
        <w:rPr>
          <w:sz w:val="16"/>
        </w:rPr>
        <w:t>A British Treasury study found that "most indicators of service quality have improved" in the privatized industries in that nation.</w:t>
      </w:r>
      <w:hyperlink r:id="rId150" w:anchor="cite-122" w:history="1">
        <w:r w:rsidRPr="00E1215D">
          <w:rPr>
            <w:rStyle w:val="Hyperlink"/>
            <w:sz w:val="16"/>
          </w:rPr>
          <w:t>122</w:t>
        </w:r>
      </w:hyperlink>
      <w:r w:rsidRPr="00E1215D">
        <w:rPr>
          <w:sz w:val="16"/>
        </w:rPr>
        <w:t> When British Telecom was privatized and opened to competition, the wait time for a new phone line fell from many months to two weeks.</w:t>
      </w:r>
      <w:hyperlink r:id="rId151" w:anchor="cite-123" w:history="1">
        <w:r w:rsidRPr="00E1215D">
          <w:rPr>
            <w:rStyle w:val="Hyperlink"/>
            <w:sz w:val="16"/>
          </w:rPr>
          <w:t>123</w:t>
        </w:r>
      </w:hyperlink>
    </w:p>
    <w:p w14:paraId="41A30BF5" w14:textId="77777777" w:rsidR="00DD6A8F" w:rsidRPr="00E1215D" w:rsidRDefault="00DD6A8F" w:rsidP="00DD6A8F">
      <w:pPr>
        <w:rPr>
          <w:sz w:val="16"/>
        </w:rPr>
      </w:pPr>
      <w:r w:rsidRPr="00E1215D">
        <w:rPr>
          <w:sz w:val="16"/>
        </w:rPr>
        <w:t>With British passenger rail privatization, on-time performance improved and customer satisfaction has been quite high, despite a huge increase in ridership.</w:t>
      </w:r>
      <w:hyperlink r:id="rId152" w:anchor="cite-124" w:history="1">
        <w:r w:rsidRPr="00E1215D">
          <w:rPr>
            <w:rStyle w:val="Hyperlink"/>
            <w:sz w:val="16"/>
          </w:rPr>
          <w:t>124</w:t>
        </w:r>
      </w:hyperlink>
      <w:r w:rsidRPr="00E1215D">
        <w:rPr>
          <w:sz w:val="16"/>
        </w:rPr>
        <w:t> With Japanese rail privatization, fares dipped modestly, accident rates plunged, and ridership increased.</w:t>
      </w:r>
      <w:hyperlink r:id="rId153" w:anchor="cite-125" w:history="1">
        <w:r w:rsidRPr="00E1215D">
          <w:rPr>
            <w:rStyle w:val="Hyperlink"/>
            <w:sz w:val="16"/>
          </w:rPr>
          <w:t>125</w:t>
        </w:r>
      </w:hyperlink>
    </w:p>
    <w:p w14:paraId="270E9D1B" w14:textId="77777777" w:rsidR="00DD6A8F" w:rsidRPr="00E1215D" w:rsidRDefault="00DD6A8F" w:rsidP="00DD6A8F">
      <w:pPr>
        <w:rPr>
          <w:sz w:val="16"/>
        </w:rPr>
      </w:pPr>
      <w:r w:rsidRPr="00E1215D">
        <w:rPr>
          <w:sz w:val="16"/>
        </w:rPr>
        <w:t>In the United Kingdom's privatized water industry, supply interruptions are down, the number of customers with low water pressure has fallen, and water quality has improved.</w:t>
      </w:r>
      <w:hyperlink r:id="rId154" w:anchor="cite-126" w:history="1">
        <w:r w:rsidRPr="00E1215D">
          <w:rPr>
            <w:rStyle w:val="Hyperlink"/>
            <w:sz w:val="16"/>
          </w:rPr>
          <w:t>126</w:t>
        </w:r>
      </w:hyperlink>
      <w:r w:rsidRPr="00E1215D">
        <w:rPr>
          <w:sz w:val="16"/>
        </w:rPr>
        <w:t> Privatization is not just about efficiency, it is also about better serving public needs.</w:t>
      </w:r>
    </w:p>
    <w:p w14:paraId="76ADEC3F" w14:textId="77777777" w:rsidR="00DD6A8F" w:rsidRPr="003E7F85" w:rsidRDefault="00DD6A8F" w:rsidP="00DD6A8F">
      <w:pPr>
        <w:rPr>
          <w:rStyle w:val="Emphasis"/>
        </w:rPr>
      </w:pPr>
      <w:r w:rsidRPr="0043509F">
        <w:rPr>
          <w:rStyle w:val="Emphasis"/>
          <w:highlight w:val="cyan"/>
        </w:rPr>
        <w:t xml:space="preserve">8. Removes Politics from </w:t>
      </w:r>
      <w:proofErr w:type="spellStart"/>
      <w:r w:rsidRPr="0043509F">
        <w:rPr>
          <w:rStyle w:val="Emphasis"/>
          <w:highlight w:val="cyan"/>
        </w:rPr>
        <w:t>Decisionmaking</w:t>
      </w:r>
      <w:proofErr w:type="spellEnd"/>
    </w:p>
    <w:p w14:paraId="094D2C1E" w14:textId="77777777" w:rsidR="00DD6A8F" w:rsidRPr="00E1215D" w:rsidRDefault="00DD6A8F" w:rsidP="00DD6A8F">
      <w:pPr>
        <w:rPr>
          <w:sz w:val="16"/>
        </w:rPr>
      </w:pPr>
      <w:r w:rsidRPr="00E1215D">
        <w:rPr>
          <w:sz w:val="16"/>
        </w:rPr>
        <w:t>Decisions in government organizations often reflect political factors that raise costs and misallocate spending. Comparing government and private ownership in the Journal of Economic Perspectives, economist Andrei Shleifer argued, "Elimination of politically motivated resource allocation has unquestionably been the principal benefit of privatization around the world."</w:t>
      </w:r>
      <w:hyperlink r:id="rId155" w:anchor="cite-127" w:history="1">
        <w:r w:rsidRPr="00E1215D">
          <w:rPr>
            <w:rStyle w:val="Hyperlink"/>
            <w:sz w:val="16"/>
          </w:rPr>
          <w:t>127</w:t>
        </w:r>
      </w:hyperlink>
    </w:p>
    <w:p w14:paraId="70A23EDB" w14:textId="77777777" w:rsidR="00DD6A8F" w:rsidRPr="00E1215D" w:rsidRDefault="00DD6A8F" w:rsidP="00DD6A8F">
      <w:pPr>
        <w:rPr>
          <w:sz w:val="16"/>
        </w:rPr>
      </w:pPr>
      <w:r w:rsidRPr="00E1215D">
        <w:rPr>
          <w:sz w:val="16"/>
        </w:rPr>
        <w:t>A British finance expert said that in the years before Thatcher, "there had been frequent interference in running the nationalized industries," with politicians often making conflicting demands of companies, such as favoring higher prices one day and lower prices the next.</w:t>
      </w:r>
      <w:hyperlink r:id="rId156" w:anchor="cite-128" w:history="1">
        <w:r w:rsidRPr="00E1215D">
          <w:rPr>
            <w:rStyle w:val="Hyperlink"/>
            <w:sz w:val="16"/>
          </w:rPr>
          <w:t>128</w:t>
        </w:r>
      </w:hyperlink>
      <w:r w:rsidRPr="00E1215D">
        <w:rPr>
          <w:sz w:val="16"/>
        </w:rPr>
        <w:t> Before Thatcher, many coal mines were kept open, not because they made economic or environmental sense, but because the coal mining unions had political power.</w:t>
      </w:r>
      <w:hyperlink r:id="rId157" w:anchor="cite-129" w:history="1">
        <w:r w:rsidRPr="00E1215D">
          <w:rPr>
            <w:rStyle w:val="Hyperlink"/>
            <w:sz w:val="16"/>
          </w:rPr>
          <w:t>129</w:t>
        </w:r>
      </w:hyperlink>
    </w:p>
    <w:p w14:paraId="1B524E19" w14:textId="77777777" w:rsidR="00DD6A8F" w:rsidRPr="00E1215D" w:rsidRDefault="00DD6A8F" w:rsidP="00DD6A8F">
      <w:pPr>
        <w:rPr>
          <w:sz w:val="16"/>
        </w:rPr>
      </w:pPr>
      <w:r w:rsidRPr="00E1215D">
        <w:rPr>
          <w:sz w:val="16"/>
        </w:rPr>
        <w:t>In America, federal businesses are unable to end unneeded spending because members of Congress defend activities in their districts. To please politicians, Amtrak runs low-value routes that lose hundreds of dollars per passenger. And Congress blocks the USPS from consolidating mail processing centers and closing low-volume post offices. The agency's least-used 4,500 rural post offices average just 4.4 customer visits a day.</w:t>
      </w:r>
      <w:hyperlink r:id="rId158" w:anchor="cite-130" w:history="1">
        <w:r w:rsidRPr="00E1215D">
          <w:rPr>
            <w:rStyle w:val="Hyperlink"/>
            <w:sz w:val="16"/>
          </w:rPr>
          <w:t>130</w:t>
        </w:r>
      </w:hyperlink>
    </w:p>
    <w:p w14:paraId="3F8AD658" w14:textId="77777777" w:rsidR="00DD6A8F" w:rsidRPr="00E1215D" w:rsidRDefault="00DD6A8F" w:rsidP="00DD6A8F">
      <w:pPr>
        <w:rPr>
          <w:sz w:val="16"/>
        </w:rPr>
      </w:pPr>
      <w:r w:rsidRPr="00E1215D">
        <w:rPr>
          <w:sz w:val="16"/>
        </w:rPr>
        <w:t>The story of the FAA is similar. Politicians prevent the agency from closing unneeded air traffic control (ATC) facilities, and they prevent the elimination of jobs in FAA facilities in their districts.</w:t>
      </w:r>
      <w:hyperlink r:id="rId159" w:anchor="cite-131" w:history="1">
        <w:r w:rsidRPr="00E1215D">
          <w:rPr>
            <w:rStyle w:val="Hyperlink"/>
            <w:sz w:val="16"/>
          </w:rPr>
          <w:t>131</w:t>
        </w:r>
      </w:hyperlink>
      <w:r w:rsidRPr="00E1215D">
        <w:rPr>
          <w:sz w:val="16"/>
        </w:rPr>
        <w:t> They have even required the FAA "to procure certain hardware and encouraged it to select certain contractors."</w:t>
      </w:r>
      <w:hyperlink r:id="rId160" w:anchor="cite-132" w:history="1">
        <w:r w:rsidRPr="00E1215D">
          <w:rPr>
            <w:rStyle w:val="Hyperlink"/>
            <w:sz w:val="16"/>
          </w:rPr>
          <w:t>132</w:t>
        </w:r>
      </w:hyperlink>
      <w:r w:rsidRPr="00E1215D">
        <w:rPr>
          <w:sz w:val="16"/>
        </w:rPr>
        <w:t> Then there is the problem of "zombie" ATC towers:</w:t>
      </w:r>
    </w:p>
    <w:p w14:paraId="4C4DCFD3" w14:textId="77777777" w:rsidR="00DD6A8F" w:rsidRPr="00E1215D" w:rsidRDefault="00DD6A8F" w:rsidP="00DD6A8F">
      <w:pPr>
        <w:rPr>
          <w:sz w:val="16"/>
        </w:rPr>
      </w:pPr>
      <w:r w:rsidRPr="00E1215D">
        <w:rPr>
          <w:sz w:val="16"/>
        </w:rPr>
        <w:t>More than 100 U.S. airport towers and radar rooms have so few flights that they should be shut down late at night under the government's own guidelines, a move that would save taxpayers $10 million a year. Air-traffic controllers, who make a median $108,000 annual wage, have little to do overnight at those locations, which remain open because of pressure from lawmakers who control the Federal Aviation Administration's budget. Members of Congress from both parties have blocked attempts to cut tower hours or merge radar rooms, according to interviews and documents.</w:t>
      </w:r>
      <w:hyperlink r:id="rId161" w:anchor="cite-133" w:history="1">
        <w:r w:rsidRPr="00E1215D">
          <w:rPr>
            <w:rStyle w:val="Hyperlink"/>
            <w:sz w:val="16"/>
          </w:rPr>
          <w:t>133</w:t>
        </w:r>
      </w:hyperlink>
    </w:p>
    <w:p w14:paraId="602AB408" w14:textId="77777777" w:rsidR="00DD6A8F" w:rsidRPr="00E1215D" w:rsidRDefault="00DD6A8F" w:rsidP="00DD6A8F">
      <w:pPr>
        <w:rPr>
          <w:sz w:val="16"/>
        </w:rPr>
      </w:pPr>
      <w:r w:rsidRPr="00E1215D">
        <w:rPr>
          <w:sz w:val="16"/>
        </w:rPr>
        <w:t>Such pork barrel politics make us all poorer by raising the costs of services. The environment also suffers because it is wasteful to run low-value trains and to keep open low-value ATC facilities and post offices.</w:t>
      </w:r>
    </w:p>
    <w:p w14:paraId="614983B3" w14:textId="77777777" w:rsidR="00DD6A8F" w:rsidRPr="003E7F85" w:rsidRDefault="00DD6A8F" w:rsidP="00DD6A8F">
      <w:pPr>
        <w:rPr>
          <w:rStyle w:val="Emphasis"/>
        </w:rPr>
      </w:pPr>
      <w:r w:rsidRPr="0043509F">
        <w:rPr>
          <w:rStyle w:val="Emphasis"/>
          <w:highlight w:val="cyan"/>
        </w:rPr>
        <w:t>9. Attracts Foreign Investment</w:t>
      </w:r>
    </w:p>
    <w:p w14:paraId="5C4E6056" w14:textId="77777777" w:rsidR="00DD6A8F" w:rsidRPr="00E1215D" w:rsidRDefault="00DD6A8F" w:rsidP="00DD6A8F">
      <w:pPr>
        <w:rPr>
          <w:sz w:val="16"/>
        </w:rPr>
      </w:pPr>
      <w:r w:rsidRPr="00E1215D">
        <w:rPr>
          <w:sz w:val="16"/>
        </w:rPr>
        <w:t>One reason nations have pursued privatization has been to attract foreign investment. By selling equity in postal or energy companies, a country can attract foreign capital to help build its economy. A substantial share of privatization proceeds in OECD nations has come from foreign buyers.</w:t>
      </w:r>
      <w:hyperlink r:id="rId162" w:anchor="cite-134" w:history="1">
        <w:r w:rsidRPr="00E1215D">
          <w:rPr>
            <w:rStyle w:val="Hyperlink"/>
            <w:sz w:val="16"/>
          </w:rPr>
          <w:t>134</w:t>
        </w:r>
      </w:hyperlink>
    </w:p>
    <w:p w14:paraId="45D2BC2D" w14:textId="77777777" w:rsidR="00DD6A8F" w:rsidRPr="00E1215D" w:rsidRDefault="00DD6A8F" w:rsidP="00DD6A8F">
      <w:pPr>
        <w:rPr>
          <w:sz w:val="16"/>
        </w:rPr>
      </w:pPr>
      <w:r w:rsidRPr="00E1215D">
        <w:rPr>
          <w:sz w:val="16"/>
        </w:rPr>
        <w:t>The British were the pioneers. The British Telecom privatization in 1984 was the largest IPO in world history to that date, and it was the first truly global share offering.</w:t>
      </w:r>
      <w:hyperlink r:id="rId163" w:anchor="cite-135" w:history="1">
        <w:r w:rsidRPr="00E1215D">
          <w:rPr>
            <w:rStyle w:val="Hyperlink"/>
            <w:sz w:val="16"/>
          </w:rPr>
          <w:t>135</w:t>
        </w:r>
      </w:hyperlink>
      <w:r w:rsidRPr="00E1215D">
        <w:rPr>
          <w:sz w:val="16"/>
        </w:rPr>
        <w:t> The government set aside tranches of shares for international investors.</w:t>
      </w:r>
    </w:p>
    <w:p w14:paraId="4089EAA1" w14:textId="77777777" w:rsidR="00DD6A8F" w:rsidRPr="00E1215D" w:rsidRDefault="00DD6A8F" w:rsidP="00DD6A8F">
      <w:pPr>
        <w:rPr>
          <w:sz w:val="16"/>
        </w:rPr>
      </w:pPr>
      <w:r w:rsidRPr="00E1215D">
        <w:rPr>
          <w:sz w:val="16"/>
        </w:rPr>
        <w:t>New Zealand pursued a large amount of privatization in 2013 and raised billions of dollars by floating shares in numerous companies. Commenting on the sales, a New Zealand finance expert said, "Privatizations help the development of capital markets in terms of liquidity by attracting greater offshore and domestic participation and encouraging other unrelated listings."</w:t>
      </w:r>
      <w:hyperlink r:id="rId164" w:anchor="cite-136" w:history="1">
        <w:r w:rsidRPr="00E1215D">
          <w:rPr>
            <w:rStyle w:val="Hyperlink"/>
            <w:sz w:val="16"/>
          </w:rPr>
          <w:t>136</w:t>
        </w:r>
      </w:hyperlink>
    </w:p>
    <w:p w14:paraId="05FB0BFE" w14:textId="77777777" w:rsidR="00DD6A8F" w:rsidRPr="00E1215D" w:rsidRDefault="00DD6A8F" w:rsidP="00DD6A8F">
      <w:pPr>
        <w:rPr>
          <w:sz w:val="16"/>
        </w:rPr>
      </w:pPr>
      <w:r w:rsidRPr="00E1215D">
        <w:rPr>
          <w:sz w:val="16"/>
        </w:rPr>
        <w:t>Foreign investment is not just about attracting money. Capital inflows often come with inflows of foreign technology and management skills. An analysis of European privatization by Deutsche Bank said, "[W]hen foreign investors acquire stakes in companies, the influx of capital is in many cases also accompanied by an inflow of important expertise."</w:t>
      </w:r>
      <w:hyperlink r:id="rId165" w:anchor="cite-137" w:history="1">
        <w:r w:rsidRPr="00E1215D">
          <w:rPr>
            <w:rStyle w:val="Hyperlink"/>
            <w:sz w:val="16"/>
          </w:rPr>
          <w:t>137</w:t>
        </w:r>
      </w:hyperlink>
    </w:p>
    <w:p w14:paraId="0B07B929" w14:textId="77777777" w:rsidR="00DD6A8F" w:rsidRPr="00E1215D" w:rsidRDefault="00DD6A8F" w:rsidP="00DD6A8F">
      <w:pPr>
        <w:rPr>
          <w:sz w:val="16"/>
        </w:rPr>
      </w:pPr>
      <w:r w:rsidRPr="00E1215D">
        <w:rPr>
          <w:sz w:val="16"/>
        </w:rPr>
        <w:t>Government monopoly companies tend to be cut off from industry innovations occurring abroad. If European postal services adopt new and better practices, the current monopoly USPS could simply ignore them. By contrast, private postal companies would have incentives to adopt innovations from anywhere in the world. They could also hire foreign executives who have unique talents. The executive who led British postal reforms, for example, is a Canadian with experience in both privatization and the postal industry.</w:t>
      </w:r>
      <w:hyperlink r:id="rId166" w:anchor="cite-138" w:history="1">
        <w:r w:rsidRPr="00E1215D">
          <w:rPr>
            <w:rStyle w:val="Hyperlink"/>
            <w:sz w:val="16"/>
          </w:rPr>
          <w:t>138</w:t>
        </w:r>
      </w:hyperlink>
      <w:r w:rsidRPr="00E1215D">
        <w:rPr>
          <w:sz w:val="16"/>
        </w:rPr>
        <w:t> Privatization helps an economy take advantage of globalization.</w:t>
      </w:r>
    </w:p>
    <w:p w14:paraId="425721FA" w14:textId="77777777" w:rsidR="00DD6A8F" w:rsidRPr="003E7F85" w:rsidRDefault="00DD6A8F" w:rsidP="00DD6A8F">
      <w:pPr>
        <w:rPr>
          <w:rStyle w:val="Emphasis"/>
        </w:rPr>
      </w:pPr>
      <w:r w:rsidRPr="0043509F">
        <w:rPr>
          <w:rStyle w:val="Emphasis"/>
          <w:highlight w:val="cyan"/>
        </w:rPr>
        <w:t>10. Boosts Exports</w:t>
      </w:r>
    </w:p>
    <w:p w14:paraId="23BF439F" w14:textId="77777777" w:rsidR="00DD6A8F" w:rsidRPr="00E1215D" w:rsidRDefault="00DD6A8F" w:rsidP="00DD6A8F">
      <w:pPr>
        <w:rPr>
          <w:sz w:val="16"/>
        </w:rPr>
      </w:pPr>
      <w:r w:rsidRPr="00E1215D">
        <w:rPr>
          <w:sz w:val="16"/>
        </w:rPr>
        <w:t>Typically, federal government businesses do not export their goods and services. They have no incentive to do so. They are content to quietly fulfill their domestic roles. But that artificially restricts growth opportunities in our economy.</w:t>
      </w:r>
    </w:p>
    <w:p w14:paraId="7B91EF65" w14:textId="77777777" w:rsidR="00DD6A8F" w:rsidRPr="00E1215D" w:rsidRDefault="00DD6A8F" w:rsidP="00DD6A8F">
      <w:pPr>
        <w:rPr>
          <w:sz w:val="16"/>
        </w:rPr>
      </w:pPr>
      <w:r w:rsidRPr="00E1215D">
        <w:rPr>
          <w:sz w:val="16"/>
        </w:rPr>
        <w:t>Private businesses that develop specialized products and expertise often pursue sales in both domestic and foreign markets. Those earnings are plowed back into the company, which encourages further research and product development.</w:t>
      </w:r>
    </w:p>
    <w:p w14:paraId="2899DE38" w14:textId="77777777" w:rsidR="00DD6A8F" w:rsidRPr="00E1215D" w:rsidRDefault="00DD6A8F" w:rsidP="00DD6A8F">
      <w:pPr>
        <w:rPr>
          <w:sz w:val="16"/>
        </w:rPr>
      </w:pPr>
      <w:r w:rsidRPr="00E1215D">
        <w:rPr>
          <w:sz w:val="16"/>
        </w:rPr>
        <w:t>Canada privatized its ATC system in 1996. The new company, Nav Canada, has become a leader in ATC innovation and has developed numerous technologies that it exports abroad. One expert noted, "The technical expertise at Nav Canada has led to a thriving business marketing innovative ATC hardware and software and advising other air navigation service providers on modernization."</w:t>
      </w:r>
      <w:hyperlink r:id="rId167" w:anchor="cite-139" w:history="1">
        <w:r w:rsidRPr="00E1215D">
          <w:rPr>
            <w:rStyle w:val="Hyperlink"/>
            <w:sz w:val="16"/>
          </w:rPr>
          <w:t>139</w:t>
        </w:r>
      </w:hyperlink>
      <w:r w:rsidRPr="00E1215D">
        <w:rPr>
          <w:sz w:val="16"/>
        </w:rPr>
        <w:t> Nav Canada earns income from foreign contracts and royalties, which help fund its research program and benefit its domestic services.</w:t>
      </w:r>
    </w:p>
    <w:p w14:paraId="31EECCCE" w14:textId="77777777" w:rsidR="00DD6A8F" w:rsidRPr="00E1215D" w:rsidRDefault="00DD6A8F" w:rsidP="00DD6A8F">
      <w:pPr>
        <w:rPr>
          <w:sz w:val="16"/>
        </w:rPr>
      </w:pPr>
      <w:r w:rsidRPr="00E1215D">
        <w:rPr>
          <w:sz w:val="16"/>
        </w:rPr>
        <w:t>There are other export successes from Canadian privatization. In 1986 the government privatized Canadian Arsenals, which was the entity that manufactured large-caliber ammunition for Canada's military. Today, the company is owned by General Dynamics; its manufacturing facilities supply not only Canada's military, but also the militaries of a dozen other countries.</w:t>
      </w:r>
      <w:hyperlink r:id="rId168" w:anchor="cite-140" w:history="1">
        <w:r w:rsidRPr="00E1215D">
          <w:rPr>
            <w:rStyle w:val="Hyperlink"/>
            <w:sz w:val="16"/>
          </w:rPr>
          <w:t>140</w:t>
        </w:r>
      </w:hyperlink>
      <w:r w:rsidRPr="00E1215D">
        <w:rPr>
          <w:sz w:val="16"/>
        </w:rPr>
        <w:t> The company has developed a range of products that it sells internationally.</w:t>
      </w:r>
    </w:p>
    <w:p w14:paraId="3133D919" w14:textId="77777777" w:rsidR="00DD6A8F" w:rsidRPr="00E1215D" w:rsidRDefault="00DD6A8F" w:rsidP="00DD6A8F">
      <w:pPr>
        <w:rPr>
          <w:sz w:val="16"/>
        </w:rPr>
      </w:pPr>
      <w:r w:rsidRPr="00E1215D">
        <w:rPr>
          <w:sz w:val="16"/>
        </w:rPr>
        <w:t>Canada also has an interesting history with its bank notes and postage stamps. The government has long contracted the printing of those products to the private Canadian Bank Note Company. The company has used its domestic expertise as a base to go global, and today it prints stamps, bank notes, and various high-end security products for more than 60 nations.</w:t>
      </w:r>
      <w:hyperlink r:id="rId169" w:anchor="cite-141" w:history="1">
        <w:r w:rsidRPr="00E1215D">
          <w:rPr>
            <w:rStyle w:val="Hyperlink"/>
            <w:sz w:val="16"/>
          </w:rPr>
          <w:t>141</w:t>
        </w:r>
      </w:hyperlink>
      <w:r w:rsidRPr="00E1215D">
        <w:rPr>
          <w:sz w:val="16"/>
        </w:rPr>
        <w:t> By contrast, bank note printing in the United States is a government monopoly carried out by the U.S. Bureau of Engraving and Printing, an agency that supplies only the domestic market.</w:t>
      </w:r>
    </w:p>
    <w:p w14:paraId="2D1C5AE4" w14:textId="77777777" w:rsidR="00DD6A8F" w:rsidRPr="00E1215D" w:rsidRDefault="00DD6A8F" w:rsidP="00DD6A8F">
      <w:pPr>
        <w:rPr>
          <w:sz w:val="16"/>
        </w:rPr>
      </w:pPr>
      <w:r w:rsidRPr="00E1215D">
        <w:rPr>
          <w:sz w:val="16"/>
        </w:rPr>
        <w:t>The lesson is that we waste the talents of American workers when we keep business activities trapped inside the federal government. Moving in-house government activities to the private sector opens the door for workers to capitalize on their skills and sell their innovations worldwide.</w:t>
      </w:r>
    </w:p>
    <w:p w14:paraId="33D7A942" w14:textId="77777777" w:rsidR="00DD6A8F" w:rsidRPr="003E7F85" w:rsidRDefault="00DD6A8F" w:rsidP="00DD6A8F">
      <w:pPr>
        <w:rPr>
          <w:rStyle w:val="Emphasis"/>
        </w:rPr>
      </w:pPr>
      <w:r w:rsidRPr="0043509F">
        <w:rPr>
          <w:rStyle w:val="Emphasis"/>
          <w:highlight w:val="cyan"/>
        </w:rPr>
        <w:t>11. Deepens and Broadens Equity Markets</w:t>
      </w:r>
    </w:p>
    <w:p w14:paraId="738506F0" w14:textId="77777777" w:rsidR="00DD6A8F" w:rsidRPr="00E1215D" w:rsidRDefault="00DD6A8F" w:rsidP="00DD6A8F">
      <w:pPr>
        <w:rPr>
          <w:sz w:val="16"/>
        </w:rPr>
      </w:pPr>
      <w:r w:rsidRPr="00E1215D">
        <w:rPr>
          <w:sz w:val="16"/>
        </w:rPr>
        <w:t>An important goal of privatization in many countries has been to deepen equity markets and widen share ownership.</w:t>
      </w:r>
      <w:hyperlink r:id="rId170" w:anchor="cite-142" w:history="1">
        <w:r w:rsidRPr="00E1215D">
          <w:rPr>
            <w:rStyle w:val="Hyperlink"/>
            <w:sz w:val="16"/>
          </w:rPr>
          <w:t>142</w:t>
        </w:r>
      </w:hyperlink>
      <w:r w:rsidRPr="00E1215D">
        <w:rPr>
          <w:sz w:val="16"/>
        </w:rPr>
        <w:t> Most privatizations include public share offerings, and many of the largest companies on exchanges around the world are formerly state-owned firms. By 2010, about half of the global stock market value outside of the United States was from companies that have been privatized in recent decades.</w:t>
      </w:r>
      <w:hyperlink r:id="rId171" w:anchor="cite-143" w:history="1">
        <w:r w:rsidRPr="00E1215D">
          <w:rPr>
            <w:rStyle w:val="Hyperlink"/>
            <w:sz w:val="16"/>
          </w:rPr>
          <w:t>143</w:t>
        </w:r>
      </w:hyperlink>
    </w:p>
    <w:p w14:paraId="51682DB5" w14:textId="77777777" w:rsidR="00DD6A8F" w:rsidRPr="00E1215D" w:rsidRDefault="00DD6A8F" w:rsidP="00DD6A8F">
      <w:pPr>
        <w:rPr>
          <w:sz w:val="16"/>
        </w:rPr>
      </w:pPr>
      <w:r w:rsidRPr="00E1215D">
        <w:rPr>
          <w:sz w:val="16"/>
        </w:rPr>
        <w:t>William Megginson found that privatization has "massively increased stock market capitalization and trading volume in many developing (and more than a few developed) countries."</w:t>
      </w:r>
      <w:hyperlink r:id="rId172" w:anchor="cite-144" w:history="1">
        <w:r w:rsidRPr="00E1215D">
          <w:rPr>
            <w:rStyle w:val="Hyperlink"/>
            <w:sz w:val="16"/>
          </w:rPr>
          <w:t>144</w:t>
        </w:r>
      </w:hyperlink>
      <w:r w:rsidRPr="00E1215D">
        <w:rPr>
          <w:sz w:val="16"/>
        </w:rPr>
        <w:t> The number of people who own common stock has increased in countries that have had major privatization programs.</w:t>
      </w:r>
      <w:hyperlink r:id="rId173" w:anchor="cite-145" w:history="1">
        <w:r w:rsidRPr="00E1215D">
          <w:rPr>
            <w:rStyle w:val="Hyperlink"/>
            <w:sz w:val="16"/>
          </w:rPr>
          <w:t>145</w:t>
        </w:r>
      </w:hyperlink>
      <w:r w:rsidRPr="00E1215D">
        <w:rPr>
          <w:sz w:val="16"/>
        </w:rPr>
        <w:t> That point is important because larger and more efficient capital markets promote overall economic growth.</w:t>
      </w:r>
      <w:hyperlink r:id="rId174" w:anchor="cite-146" w:history="1">
        <w:r w:rsidRPr="00E1215D">
          <w:rPr>
            <w:rStyle w:val="Hyperlink"/>
            <w:sz w:val="16"/>
          </w:rPr>
          <w:t>146</w:t>
        </w:r>
      </w:hyperlink>
    </w:p>
    <w:p w14:paraId="24AE50CC" w14:textId="77777777" w:rsidR="00DD6A8F" w:rsidRPr="00E1215D" w:rsidRDefault="00DD6A8F" w:rsidP="00DD6A8F">
      <w:pPr>
        <w:rPr>
          <w:sz w:val="16"/>
        </w:rPr>
      </w:pPr>
      <w:r w:rsidRPr="00E1215D">
        <w:rPr>
          <w:sz w:val="16"/>
        </w:rPr>
        <w:t>As a result of British privatizations, the share of British citizens owning equities soared from 7 percent to 25 percent during the 1980s.</w:t>
      </w:r>
      <w:hyperlink r:id="rId175" w:anchor="cite-147" w:history="1">
        <w:r w:rsidRPr="00E1215D">
          <w:rPr>
            <w:rStyle w:val="Hyperlink"/>
            <w:sz w:val="16"/>
          </w:rPr>
          <w:t>147</w:t>
        </w:r>
      </w:hyperlink>
      <w:r w:rsidRPr="00E1215D">
        <w:rPr>
          <w:sz w:val="16"/>
        </w:rPr>
        <w:t> British efforts to broaden share ownership with privatization influenced other countries. Germany, for example, heavily advertised its 1996 privatization of Deutsche Telekom and convinced two million citizens to buy shares.</w:t>
      </w:r>
      <w:hyperlink r:id="rId176" w:anchor="cite-148" w:history="1">
        <w:r w:rsidRPr="00E1215D">
          <w:rPr>
            <w:rStyle w:val="Hyperlink"/>
            <w:sz w:val="16"/>
          </w:rPr>
          <w:t>148</w:t>
        </w:r>
      </w:hyperlink>
    </w:p>
    <w:p w14:paraId="4E5E65FE" w14:textId="77777777" w:rsidR="00DD6A8F" w:rsidRPr="00E1215D" w:rsidRDefault="00DD6A8F" w:rsidP="00DD6A8F">
      <w:pPr>
        <w:rPr>
          <w:sz w:val="16"/>
        </w:rPr>
      </w:pPr>
      <w:r w:rsidRPr="00E1215D">
        <w:rPr>
          <w:sz w:val="16"/>
        </w:rPr>
        <w:t>Privatizations have created new opportunities for households to save and allowed more people to benefit from economic growth. Investors around the globe have generally earned solid returns from share issue privatizations.</w:t>
      </w:r>
      <w:hyperlink r:id="rId177" w:anchor="cite-149" w:history="1">
        <w:r w:rsidRPr="00E1215D">
          <w:rPr>
            <w:rStyle w:val="Hyperlink"/>
            <w:sz w:val="16"/>
          </w:rPr>
          <w:t>149</w:t>
        </w:r>
      </w:hyperlink>
      <w:r w:rsidRPr="00E1215D">
        <w:rPr>
          <w:sz w:val="16"/>
        </w:rPr>
        <w:t> That benefit of privatization is less relevant to the United States, which already has deep equity markets. Still, it was this "popular capitalism" aspect of Thatcher's program that helped inspire President Reagan to push for privatization in the United States.</w:t>
      </w:r>
      <w:hyperlink r:id="rId178" w:anchor="cite-150" w:history="1">
        <w:r w:rsidRPr="00E1215D">
          <w:rPr>
            <w:rStyle w:val="Hyperlink"/>
            <w:sz w:val="16"/>
          </w:rPr>
          <w:t>150</w:t>
        </w:r>
      </w:hyperlink>
    </w:p>
    <w:p w14:paraId="167BB0D8" w14:textId="77777777" w:rsidR="00DD6A8F" w:rsidRPr="003E7F85" w:rsidRDefault="00DD6A8F" w:rsidP="00DD6A8F">
      <w:pPr>
        <w:rPr>
          <w:rStyle w:val="Emphasis"/>
        </w:rPr>
      </w:pPr>
      <w:r w:rsidRPr="0043509F">
        <w:rPr>
          <w:rStyle w:val="Emphasis"/>
          <w:highlight w:val="cyan"/>
        </w:rPr>
        <w:t>12. Benefits the Government Budget</w:t>
      </w:r>
    </w:p>
    <w:p w14:paraId="223C13B4" w14:textId="77777777" w:rsidR="00DD6A8F" w:rsidRPr="00E1215D" w:rsidRDefault="00DD6A8F" w:rsidP="00DD6A8F">
      <w:pPr>
        <w:rPr>
          <w:sz w:val="16"/>
        </w:rPr>
      </w:pPr>
      <w:r w:rsidRPr="00E1215D">
        <w:rPr>
          <w:sz w:val="16"/>
        </w:rPr>
        <w:t xml:space="preserve">America's economy would gain from federal privatization, and so would the government. The federal budget would benefit in three ways. First, </w:t>
      </w:r>
      <w:r w:rsidRPr="0043509F">
        <w:rPr>
          <w:rStyle w:val="Emphasis"/>
          <w:highlight w:val="cyan"/>
        </w:rPr>
        <w:t>sales of federal businesses and assets would raise revenues</w:t>
      </w:r>
      <w:r w:rsidRPr="00E1215D">
        <w:rPr>
          <w:sz w:val="16"/>
        </w:rPr>
        <w:t>, which has been an important political motivator in many countries. As noted, privatizations have raised $3.3 trillion for governments over the past three decades.</w:t>
      </w:r>
    </w:p>
    <w:p w14:paraId="75CCB3EF" w14:textId="77777777" w:rsidR="00DD6A8F" w:rsidRPr="00E1215D" w:rsidRDefault="00DD6A8F" w:rsidP="00DD6A8F">
      <w:pPr>
        <w:rPr>
          <w:sz w:val="16"/>
        </w:rPr>
      </w:pPr>
      <w:r w:rsidRPr="00E1215D">
        <w:rPr>
          <w:sz w:val="16"/>
        </w:rPr>
        <w:t xml:space="preserve">Second, </w:t>
      </w:r>
      <w:r w:rsidRPr="0043509F">
        <w:rPr>
          <w:rStyle w:val="Emphasis"/>
          <w:highlight w:val="cyan"/>
        </w:rPr>
        <w:t>subsidies to government businesses could be cut with privatization</w:t>
      </w:r>
      <w:r w:rsidRPr="00E1215D">
        <w:rPr>
          <w:sz w:val="16"/>
        </w:rPr>
        <w:t>. Privatizing Amtrak, for example, would allow the rail system to run more efficiently. Money-losing routes could be eliminated, bloat could be reduced, and the government could end its more than $1 billion in annual aid to the company. Similarly, privatizing the air traffic control system would allow it to be fully self-funded without the need for taxpayer subsidies.</w:t>
      </w:r>
    </w:p>
    <w:p w14:paraId="491FC5F8" w14:textId="77777777" w:rsidR="00DD6A8F" w:rsidRPr="00E1215D" w:rsidRDefault="00DD6A8F" w:rsidP="00DD6A8F">
      <w:pPr>
        <w:rPr>
          <w:sz w:val="16"/>
        </w:rPr>
      </w:pPr>
      <w:r w:rsidRPr="00E1215D">
        <w:rPr>
          <w:sz w:val="16"/>
        </w:rPr>
        <w:t xml:space="preserve">Third, </w:t>
      </w:r>
      <w:r w:rsidRPr="0043509F">
        <w:rPr>
          <w:rStyle w:val="Emphasis"/>
          <w:highlight w:val="cyan"/>
        </w:rPr>
        <w:t>privatization would raise money for governments over time as newly privatized entities paid income</w:t>
      </w:r>
      <w:r w:rsidRPr="00E1215D">
        <w:rPr>
          <w:sz w:val="16"/>
        </w:rPr>
        <w:t>, property, and other taxes from which they are currently exempt. Government businesses and facilities do not pay federal or state income taxes, and generally they do not pay property taxes to local governments. Privatization would allow governments to broaden their tax bases, thus generating revenues that could be used to reduce overall tax rates.</w:t>
      </w:r>
    </w:p>
    <w:p w14:paraId="62FA9588" w14:textId="77777777" w:rsidR="00DD6A8F" w:rsidRPr="003450D7" w:rsidRDefault="00DD6A8F" w:rsidP="00DD6A8F">
      <w:pPr>
        <w:rPr>
          <w:sz w:val="16"/>
        </w:rPr>
      </w:pPr>
      <w:r w:rsidRPr="0043509F">
        <w:rPr>
          <w:rStyle w:val="Emphasis"/>
          <w:highlight w:val="cyan"/>
        </w:rPr>
        <w:t>Without major reforms, the federal government faces a financial crisis</w:t>
      </w:r>
      <w:r w:rsidRPr="00E1215D">
        <w:rPr>
          <w:sz w:val="16"/>
        </w:rPr>
        <w:t xml:space="preserve"> down the road as spending on entitlement programs soars in coming decades. Annual budget deficits are expected to rise from more than $500 billion this year to more than $1 trillion by 2022 — and keep on rising after that. </w:t>
      </w:r>
      <w:r w:rsidRPr="0043509F">
        <w:rPr>
          <w:rStyle w:val="Emphasis"/>
          <w:highlight w:val="cyan"/>
        </w:rPr>
        <w:t>Policymakers should cut programs in every federal department.</w:t>
      </w:r>
      <w:r w:rsidRPr="00E1215D">
        <w:rPr>
          <w:sz w:val="16"/>
        </w:rPr>
        <w:t xml:space="preserve"> The </w:t>
      </w:r>
      <w:proofErr w:type="gramStart"/>
      <w:r w:rsidRPr="00E1215D">
        <w:rPr>
          <w:sz w:val="16"/>
        </w:rPr>
        <w:t>main focus</w:t>
      </w:r>
      <w:proofErr w:type="gramEnd"/>
      <w:r w:rsidRPr="00E1215D">
        <w:rPr>
          <w:sz w:val="16"/>
        </w:rPr>
        <w:t xml:space="preserve"> of reforms should be the major entitlements, such as Medicare and Medicaid, but privatization can make a modest positive contribution to fixing the government's fiscal woes as well.</w:t>
      </w:r>
    </w:p>
    <w:p w14:paraId="42476576" w14:textId="77777777" w:rsidR="00DD6A8F" w:rsidRDefault="00DD6A8F" w:rsidP="00DD6A8F">
      <w:pPr>
        <w:pStyle w:val="Heading3"/>
      </w:pPr>
      <w:r>
        <w:t>Solvency---Access---2NC</w:t>
      </w:r>
    </w:p>
    <w:p w14:paraId="480C3EA7" w14:textId="77777777" w:rsidR="00DD6A8F" w:rsidRPr="00BE63DC" w:rsidRDefault="00DD6A8F" w:rsidP="00DD6A8F">
      <w:pPr>
        <w:pStyle w:val="Heading4"/>
      </w:pPr>
      <w:r>
        <w:rPr>
          <w:u w:val="single"/>
        </w:rPr>
        <w:t>Empirics</w:t>
      </w:r>
      <w:r>
        <w:t xml:space="preserve"> and </w:t>
      </w:r>
      <w:r>
        <w:rPr>
          <w:u w:val="single"/>
        </w:rPr>
        <w:t>statistics</w:t>
      </w:r>
      <w:r>
        <w:t xml:space="preserve"> go neg---privatization </w:t>
      </w:r>
      <w:r>
        <w:rPr>
          <w:u w:val="single"/>
        </w:rPr>
        <w:t>increases</w:t>
      </w:r>
      <w:r>
        <w:t xml:space="preserve"> access. </w:t>
      </w:r>
    </w:p>
    <w:p w14:paraId="18CC5DE5" w14:textId="77777777" w:rsidR="00DD6A8F" w:rsidRDefault="00DD6A8F" w:rsidP="00DD6A8F">
      <w:proofErr w:type="spellStart"/>
      <w:r>
        <w:rPr>
          <w:rStyle w:val="Style13ptBold"/>
        </w:rPr>
        <w:t>Glinzak</w:t>
      </w:r>
      <w:proofErr w:type="spellEnd"/>
      <w:r>
        <w:rPr>
          <w:rStyle w:val="Style13ptBold"/>
        </w:rPr>
        <w:t xml:space="preserve"> ’11 </w:t>
      </w:r>
      <w:r w:rsidRPr="004B4D72">
        <w:t xml:space="preserve">[Louie; March 31; J.D. Candidate at Valparaiso University School of Law, B.A. in Political Theory from Michigan State University; Acton Institute, “The Case for Water Privatization,” </w:t>
      </w:r>
      <w:hyperlink r:id="rId179" w:history="1">
        <w:r w:rsidRPr="00815ED1">
          <w:rPr>
            <w:rStyle w:val="Hyperlink"/>
          </w:rPr>
          <w:t>https://blog.acton.org/archives/22554-the-case-for-water-privatization.html</w:t>
        </w:r>
      </w:hyperlink>
      <w:r w:rsidRPr="004B4D72">
        <w:t>]</w:t>
      </w:r>
    </w:p>
    <w:p w14:paraId="733AC9C5" w14:textId="77777777" w:rsidR="00DD6A8F" w:rsidRPr="00BE63DC" w:rsidRDefault="00DD6A8F" w:rsidP="00DD6A8F">
      <w:pPr>
        <w:rPr>
          <w:sz w:val="16"/>
        </w:rPr>
      </w:pPr>
      <w:r w:rsidRPr="0043509F">
        <w:rPr>
          <w:rStyle w:val="StyleUnderline"/>
          <w:highlight w:val="cyan"/>
        </w:rPr>
        <w:t xml:space="preserve">The </w:t>
      </w:r>
      <w:r w:rsidRPr="0043509F">
        <w:rPr>
          <w:rStyle w:val="Emphasis"/>
          <w:highlight w:val="cyan"/>
        </w:rPr>
        <w:t>I</w:t>
      </w:r>
      <w:r w:rsidRPr="000B2B77">
        <w:rPr>
          <w:rStyle w:val="StyleUnderline"/>
        </w:rPr>
        <w:t xml:space="preserve">nternational </w:t>
      </w:r>
      <w:r w:rsidRPr="0043509F">
        <w:rPr>
          <w:rStyle w:val="Emphasis"/>
          <w:highlight w:val="cyan"/>
        </w:rPr>
        <w:t>D</w:t>
      </w:r>
      <w:r w:rsidRPr="000B2B77">
        <w:rPr>
          <w:rStyle w:val="StyleUnderline"/>
        </w:rPr>
        <w:t xml:space="preserve">evelopment </w:t>
      </w:r>
      <w:r w:rsidRPr="0043509F">
        <w:rPr>
          <w:rStyle w:val="Emphasis"/>
          <w:highlight w:val="cyan"/>
        </w:rPr>
        <w:t>A</w:t>
      </w:r>
      <w:r w:rsidRPr="000B2B77">
        <w:rPr>
          <w:rStyle w:val="StyleUnderline"/>
        </w:rPr>
        <w:t xml:space="preserve">ssociation </w:t>
      </w:r>
      <w:r w:rsidRPr="0043509F">
        <w:rPr>
          <w:rStyle w:val="StyleUnderline"/>
          <w:highlight w:val="cyan"/>
        </w:rPr>
        <w:t>and</w:t>
      </w:r>
      <w:r w:rsidRPr="00BE63DC">
        <w:rPr>
          <w:sz w:val="16"/>
        </w:rPr>
        <w:t xml:space="preserve"> the </w:t>
      </w:r>
      <w:r w:rsidRPr="0043509F">
        <w:rPr>
          <w:rStyle w:val="Emphasis"/>
          <w:highlight w:val="cyan"/>
        </w:rPr>
        <w:t>World Bank</w:t>
      </w:r>
      <w:r w:rsidRPr="000B2B77">
        <w:rPr>
          <w:rStyle w:val="StyleUnderline"/>
        </w:rPr>
        <w:t xml:space="preserve"> are quick to </w:t>
      </w:r>
      <w:r w:rsidRPr="0043509F">
        <w:rPr>
          <w:rStyle w:val="StyleUnderline"/>
          <w:highlight w:val="cyan"/>
        </w:rPr>
        <w:t>point out</w:t>
      </w:r>
      <w:r w:rsidRPr="000B2B77">
        <w:rPr>
          <w:rStyle w:val="StyleUnderline"/>
        </w:rPr>
        <w:t xml:space="preserve"> the </w:t>
      </w:r>
      <w:r w:rsidRPr="0043509F">
        <w:rPr>
          <w:rStyle w:val="Emphasis"/>
          <w:highlight w:val="cyan"/>
        </w:rPr>
        <w:t>success</w:t>
      </w:r>
      <w:r w:rsidRPr="0043509F">
        <w:rPr>
          <w:rStyle w:val="StyleUnderline"/>
          <w:highlight w:val="cyan"/>
        </w:rPr>
        <w:t xml:space="preserve"> of </w:t>
      </w:r>
      <w:r w:rsidRPr="0043509F">
        <w:rPr>
          <w:rStyle w:val="Emphasis"/>
          <w:highlight w:val="cyan"/>
        </w:rPr>
        <w:t>private</w:t>
      </w:r>
      <w:r w:rsidRPr="000B2B77">
        <w:rPr>
          <w:rStyle w:val="Emphasis"/>
        </w:rPr>
        <w:t xml:space="preserve"> water </w:t>
      </w:r>
      <w:r w:rsidRPr="0043509F">
        <w:rPr>
          <w:rStyle w:val="Emphasis"/>
          <w:highlight w:val="cyan"/>
        </w:rPr>
        <w:t>utilities</w:t>
      </w:r>
      <w:r w:rsidRPr="00DA00B8">
        <w:rPr>
          <w:rStyle w:val="StyleUnderline"/>
        </w:rPr>
        <w:t>. </w:t>
      </w:r>
      <w:hyperlink r:id="rId180" w:history="1">
        <w:r w:rsidRPr="00DA00B8">
          <w:rPr>
            <w:rStyle w:val="StyleUnderline"/>
          </w:rPr>
          <w:t>Examples</w:t>
        </w:r>
      </w:hyperlink>
      <w:r w:rsidRPr="00DA00B8">
        <w:rPr>
          <w:rStyle w:val="StyleUnderline"/>
        </w:rPr>
        <w:t xml:space="preserve"> can be found </w:t>
      </w:r>
      <w:r w:rsidRPr="0043509F">
        <w:rPr>
          <w:rStyle w:val="StyleUnderline"/>
          <w:highlight w:val="cyan"/>
        </w:rPr>
        <w:t xml:space="preserve">in </w:t>
      </w:r>
      <w:r w:rsidRPr="0043509F">
        <w:rPr>
          <w:rStyle w:val="Emphasis"/>
          <w:highlight w:val="cyan"/>
        </w:rPr>
        <w:t>Rwanda</w:t>
      </w:r>
      <w:r w:rsidRPr="0043509F">
        <w:rPr>
          <w:rStyle w:val="StyleUnderline"/>
          <w:highlight w:val="cyan"/>
        </w:rPr>
        <w:t xml:space="preserve"> and </w:t>
      </w:r>
      <w:r w:rsidRPr="0043509F">
        <w:rPr>
          <w:rStyle w:val="Emphasis"/>
          <w:highlight w:val="cyan"/>
        </w:rPr>
        <w:t>Mozambique</w:t>
      </w:r>
      <w:r w:rsidRPr="00DA00B8">
        <w:rPr>
          <w:rStyle w:val="StyleUnderline"/>
        </w:rPr>
        <w:t xml:space="preserve"> where </w:t>
      </w:r>
      <w:r w:rsidRPr="0043509F">
        <w:rPr>
          <w:rStyle w:val="StyleUnderline"/>
          <w:highlight w:val="cyan"/>
        </w:rPr>
        <w:t>the private sector</w:t>
      </w:r>
      <w:r w:rsidRPr="00DA00B8">
        <w:rPr>
          <w:rStyle w:val="StyleUnderline"/>
        </w:rPr>
        <w:t xml:space="preserve"> helped </w:t>
      </w:r>
      <w:r w:rsidRPr="0043509F">
        <w:rPr>
          <w:rStyle w:val="Emphasis"/>
          <w:highlight w:val="cyan"/>
        </w:rPr>
        <w:t>provide</w:t>
      </w:r>
      <w:r w:rsidRPr="0043509F">
        <w:rPr>
          <w:rStyle w:val="StyleUnderline"/>
          <w:highlight w:val="cyan"/>
        </w:rPr>
        <w:t xml:space="preserve">, </w:t>
      </w:r>
      <w:r w:rsidRPr="0043509F">
        <w:rPr>
          <w:rStyle w:val="Emphasis"/>
          <w:highlight w:val="cyan"/>
        </w:rPr>
        <w:t>improve</w:t>
      </w:r>
      <w:r w:rsidRPr="0043509F">
        <w:rPr>
          <w:rStyle w:val="StyleUnderline"/>
          <w:highlight w:val="cyan"/>
        </w:rPr>
        <w:t>, and</w:t>
      </w:r>
      <w:r w:rsidRPr="00DA00B8">
        <w:rPr>
          <w:rStyle w:val="StyleUnderline"/>
        </w:rPr>
        <w:t xml:space="preserve">/or </w:t>
      </w:r>
      <w:r w:rsidRPr="0043509F">
        <w:rPr>
          <w:rStyle w:val="Emphasis"/>
          <w:highlight w:val="cyan"/>
        </w:rPr>
        <w:t>expand</w:t>
      </w:r>
      <w:r w:rsidRPr="00DA00B8">
        <w:rPr>
          <w:rStyle w:val="StyleUnderline"/>
        </w:rPr>
        <w:t xml:space="preserve"> the </w:t>
      </w:r>
      <w:r w:rsidRPr="0043509F">
        <w:rPr>
          <w:rStyle w:val="StyleUnderline"/>
          <w:highlight w:val="cyan"/>
        </w:rPr>
        <w:t>water</w:t>
      </w:r>
      <w:r w:rsidRPr="00DA00B8">
        <w:rPr>
          <w:rStyle w:val="StyleUnderline"/>
        </w:rPr>
        <w:t xml:space="preserve"> supply. The U.N.</w:t>
      </w:r>
      <w:r w:rsidRPr="00BE63DC">
        <w:rPr>
          <w:sz w:val="16"/>
        </w:rPr>
        <w:t xml:space="preserve"> has </w:t>
      </w:r>
      <w:r w:rsidRPr="00DA00B8">
        <w:rPr>
          <w:rStyle w:val="StyleUnderline"/>
        </w:rPr>
        <w:t>acknowledged </w:t>
      </w:r>
      <w:hyperlink r:id="rId181" w:history="1">
        <w:r w:rsidRPr="00DA00B8">
          <w:rPr>
            <w:rStyle w:val="Emphasis"/>
          </w:rPr>
          <w:t>five reasons</w:t>
        </w:r>
      </w:hyperlink>
      <w:r w:rsidRPr="00DA00B8">
        <w:rPr>
          <w:rStyle w:val="StyleUnderline"/>
        </w:rPr>
        <w:t> to pursue private</w:t>
      </w:r>
      <w:r w:rsidRPr="00BE63DC">
        <w:rPr>
          <w:sz w:val="16"/>
        </w:rPr>
        <w:t xml:space="preserve"> sector </w:t>
      </w:r>
      <w:r w:rsidRPr="00DA00B8">
        <w:rPr>
          <w:rStyle w:val="StyleUnderline"/>
        </w:rPr>
        <w:t>partnerships</w:t>
      </w:r>
      <w:r w:rsidRPr="00BE63DC">
        <w:rPr>
          <w:sz w:val="16"/>
        </w:rPr>
        <w:t>.</w:t>
      </w:r>
    </w:p>
    <w:p w14:paraId="315B7185" w14:textId="77777777" w:rsidR="00DD6A8F" w:rsidRPr="00BE63DC" w:rsidRDefault="00DD6A8F" w:rsidP="00DD6A8F">
      <w:pPr>
        <w:rPr>
          <w:sz w:val="16"/>
        </w:rPr>
      </w:pPr>
      <w:r w:rsidRPr="00DA00B8">
        <w:rPr>
          <w:rStyle w:val="StyleUnderline"/>
        </w:rPr>
        <w:t xml:space="preserve">A </w:t>
      </w:r>
      <w:r w:rsidRPr="0043509F">
        <w:rPr>
          <w:rStyle w:val="Emphasis"/>
          <w:highlight w:val="cyan"/>
        </w:rPr>
        <w:t>private</w:t>
      </w:r>
      <w:r w:rsidRPr="00DA00B8">
        <w:rPr>
          <w:rStyle w:val="Emphasis"/>
        </w:rPr>
        <w:t xml:space="preserve"> sector</w:t>
      </w:r>
      <w:r w:rsidRPr="00DA00B8">
        <w:rPr>
          <w:rStyle w:val="StyleUnderline"/>
        </w:rPr>
        <w:t xml:space="preserve"> </w:t>
      </w:r>
      <w:r w:rsidRPr="0043509F">
        <w:rPr>
          <w:rStyle w:val="StyleUnderline"/>
          <w:highlight w:val="cyan"/>
        </w:rPr>
        <w:t>supply</w:t>
      </w:r>
      <w:r w:rsidRPr="00DA00B8">
        <w:rPr>
          <w:rStyle w:val="StyleUnderline"/>
        </w:rPr>
        <w:t xml:space="preserve"> of water </w:t>
      </w:r>
      <w:r w:rsidRPr="0043509F">
        <w:rPr>
          <w:rStyle w:val="StyleUnderline"/>
          <w:highlight w:val="cyan"/>
        </w:rPr>
        <w:t>can be</w:t>
      </w:r>
      <w:r w:rsidRPr="00DA00B8">
        <w:rPr>
          <w:rStyle w:val="StyleUnderline"/>
        </w:rPr>
        <w:t xml:space="preserve"> more </w:t>
      </w:r>
      <w:r w:rsidRPr="0043509F">
        <w:rPr>
          <w:rStyle w:val="Emphasis"/>
          <w:highlight w:val="cyan"/>
        </w:rPr>
        <w:t>efficient</w:t>
      </w:r>
      <w:r w:rsidRPr="00DA00B8">
        <w:rPr>
          <w:rStyle w:val="StyleUnderline"/>
        </w:rPr>
        <w:t xml:space="preserve"> and </w:t>
      </w:r>
      <w:r w:rsidRPr="00DA00B8">
        <w:rPr>
          <w:rStyle w:val="Emphasis"/>
        </w:rPr>
        <w:t>cost effective</w:t>
      </w:r>
      <w:r w:rsidRPr="00BE63DC">
        <w:rPr>
          <w:sz w:val="16"/>
        </w:rPr>
        <w:t>. According to the </w:t>
      </w:r>
      <w:hyperlink r:id="rId182" w:history="1">
        <w:r w:rsidRPr="00BE63DC">
          <w:rPr>
            <w:rStyle w:val="Hyperlink"/>
            <w:sz w:val="16"/>
          </w:rPr>
          <w:t>World Bank</w:t>
        </w:r>
      </w:hyperlink>
      <w:r w:rsidRPr="00BE63DC">
        <w:rPr>
          <w:sz w:val="16"/>
        </w:rPr>
        <w:t xml:space="preserve">, it is estimated that </w:t>
      </w:r>
      <w:r w:rsidRPr="0043509F">
        <w:rPr>
          <w:rStyle w:val="StyleUnderline"/>
          <w:highlight w:val="cyan"/>
        </w:rPr>
        <w:t xml:space="preserve">in the </w:t>
      </w:r>
      <w:r w:rsidRPr="0043509F">
        <w:rPr>
          <w:rStyle w:val="Emphasis"/>
          <w:highlight w:val="cyan"/>
        </w:rPr>
        <w:t>U</w:t>
      </w:r>
      <w:r w:rsidRPr="00DA00B8">
        <w:rPr>
          <w:rStyle w:val="StyleUnderline"/>
        </w:rPr>
        <w:t xml:space="preserve">nited </w:t>
      </w:r>
      <w:r w:rsidRPr="0043509F">
        <w:rPr>
          <w:rStyle w:val="Emphasis"/>
          <w:highlight w:val="cyan"/>
        </w:rPr>
        <w:t>S</w:t>
      </w:r>
      <w:r w:rsidRPr="00DA00B8">
        <w:rPr>
          <w:rStyle w:val="StyleUnderline"/>
        </w:rPr>
        <w:t xml:space="preserve">tates </w:t>
      </w:r>
      <w:r w:rsidRPr="0043509F">
        <w:rPr>
          <w:rStyle w:val="Emphasis"/>
          <w:highlight w:val="cyan"/>
        </w:rPr>
        <w:t>each dollar</w:t>
      </w:r>
      <w:r w:rsidRPr="00DA00B8">
        <w:rPr>
          <w:rStyle w:val="StyleUnderline"/>
        </w:rPr>
        <w:t xml:space="preserve"> of public funds</w:t>
      </w:r>
      <w:r w:rsidRPr="00BE63DC">
        <w:rPr>
          <w:sz w:val="16"/>
        </w:rPr>
        <w:t xml:space="preserve"> raised </w:t>
      </w:r>
      <w:r w:rsidRPr="00DA00B8">
        <w:rPr>
          <w:rStyle w:val="StyleUnderline"/>
        </w:rPr>
        <w:t xml:space="preserve">for utilities </w:t>
      </w:r>
      <w:r w:rsidRPr="0043509F">
        <w:rPr>
          <w:rStyle w:val="StyleUnderline"/>
          <w:highlight w:val="cyan"/>
        </w:rPr>
        <w:t>has a</w:t>
      </w:r>
      <w:r w:rsidRPr="00DA00B8">
        <w:rPr>
          <w:rStyle w:val="StyleUnderline"/>
        </w:rPr>
        <w:t xml:space="preserve">n </w:t>
      </w:r>
      <w:r w:rsidRPr="00DA00B8">
        <w:rPr>
          <w:rStyle w:val="Emphasis"/>
        </w:rPr>
        <w:t xml:space="preserve">opportunity </w:t>
      </w:r>
      <w:r w:rsidRPr="0043509F">
        <w:rPr>
          <w:rStyle w:val="Emphasis"/>
          <w:highlight w:val="cyan"/>
        </w:rPr>
        <w:t>cost</w:t>
      </w:r>
      <w:r w:rsidRPr="0043509F">
        <w:rPr>
          <w:rStyle w:val="StyleUnderline"/>
          <w:highlight w:val="cyan"/>
        </w:rPr>
        <w:t xml:space="preserve"> of </w:t>
      </w:r>
      <w:r w:rsidRPr="0043509F">
        <w:rPr>
          <w:rStyle w:val="Emphasis"/>
          <w:highlight w:val="cyan"/>
        </w:rPr>
        <w:t>$1.30</w:t>
      </w:r>
      <w:r w:rsidRPr="0043509F">
        <w:rPr>
          <w:rStyle w:val="StyleUnderline"/>
          <w:highlight w:val="cyan"/>
        </w:rPr>
        <w:t xml:space="preserve"> of private consumption</w:t>
      </w:r>
      <w:r w:rsidRPr="00DA00B8">
        <w:rPr>
          <w:rStyle w:val="StyleUnderline"/>
        </w:rPr>
        <w:t>, and the</w:t>
      </w:r>
      <w:r w:rsidRPr="00BE63DC">
        <w:rPr>
          <w:sz w:val="16"/>
        </w:rPr>
        <w:t xml:space="preserve"> average </w:t>
      </w:r>
      <w:r w:rsidRPr="00DA00B8">
        <w:rPr>
          <w:rStyle w:val="StyleUnderline"/>
        </w:rPr>
        <w:t xml:space="preserve">opportunity cost for each dollar of </w:t>
      </w:r>
      <w:r w:rsidRPr="00DA00B8">
        <w:rPr>
          <w:rStyle w:val="Emphasis"/>
        </w:rPr>
        <w:t>tax revenue</w:t>
      </w:r>
      <w:r w:rsidRPr="00BE63DC">
        <w:rPr>
          <w:sz w:val="16"/>
        </w:rPr>
        <w:t xml:space="preserve"> raised </w:t>
      </w:r>
      <w:r w:rsidRPr="00DA00B8">
        <w:rPr>
          <w:rStyle w:val="StyleUnderline"/>
        </w:rPr>
        <w:t>is $1.17 for 38 African countries</w:t>
      </w:r>
      <w:r w:rsidRPr="00BE63DC">
        <w:rPr>
          <w:sz w:val="16"/>
        </w:rPr>
        <w:t>.</w:t>
      </w:r>
    </w:p>
    <w:p w14:paraId="1C1EC4F9" w14:textId="77777777" w:rsidR="00DD6A8F" w:rsidRPr="00BE63DC" w:rsidRDefault="00DD6A8F" w:rsidP="00DD6A8F">
      <w:pPr>
        <w:rPr>
          <w:sz w:val="16"/>
        </w:rPr>
      </w:pPr>
      <w:r w:rsidRPr="0043509F">
        <w:rPr>
          <w:rStyle w:val="StyleUnderline"/>
          <w:highlight w:val="cyan"/>
        </w:rPr>
        <w:t>Critics</w:t>
      </w:r>
      <w:r w:rsidRPr="00BE63DC">
        <w:rPr>
          <w:sz w:val="16"/>
        </w:rPr>
        <w:t xml:space="preserve"> of the privatization of water </w:t>
      </w:r>
      <w:r w:rsidRPr="0043509F">
        <w:rPr>
          <w:rStyle w:val="StyleUnderline"/>
          <w:highlight w:val="cyan"/>
        </w:rPr>
        <w:t>argue</w:t>
      </w:r>
      <w:r w:rsidRPr="00BE63DC">
        <w:rPr>
          <w:sz w:val="16"/>
        </w:rPr>
        <w:t xml:space="preserve"> that while it is more efficient and cheaper, </w:t>
      </w:r>
      <w:r w:rsidRPr="0043509F">
        <w:rPr>
          <w:rStyle w:val="StyleUnderline"/>
          <w:highlight w:val="cyan"/>
        </w:rPr>
        <w:t>the</w:t>
      </w:r>
      <w:r w:rsidRPr="00DA00B8">
        <w:rPr>
          <w:rStyle w:val="StyleUnderline"/>
        </w:rPr>
        <w:t xml:space="preserve"> private </w:t>
      </w:r>
      <w:r w:rsidRPr="0043509F">
        <w:rPr>
          <w:rStyle w:val="StyleUnderline"/>
          <w:highlight w:val="cyan"/>
        </w:rPr>
        <w:t>system</w:t>
      </w:r>
      <w:r w:rsidRPr="00DA00B8">
        <w:rPr>
          <w:rStyle w:val="StyleUnderline"/>
        </w:rPr>
        <w:t xml:space="preserve">s </w:t>
      </w:r>
      <w:r w:rsidRPr="0043509F">
        <w:rPr>
          <w:rStyle w:val="StyleUnderline"/>
          <w:highlight w:val="cyan"/>
        </w:rPr>
        <w:t>fall short</w:t>
      </w:r>
      <w:r w:rsidRPr="00DA00B8">
        <w:rPr>
          <w:rStyle w:val="StyleUnderline"/>
        </w:rPr>
        <w:t xml:space="preserve"> of social equity </w:t>
      </w:r>
      <w:r w:rsidRPr="0043509F">
        <w:rPr>
          <w:rStyle w:val="StyleUnderline"/>
          <w:highlight w:val="cyan"/>
        </w:rPr>
        <w:t xml:space="preserve">in </w:t>
      </w:r>
      <w:r w:rsidRPr="0043509F">
        <w:rPr>
          <w:rStyle w:val="Emphasis"/>
          <w:highlight w:val="cyan"/>
        </w:rPr>
        <w:t>supply</w:t>
      </w:r>
      <w:r w:rsidRPr="00DA00B8">
        <w:rPr>
          <w:rStyle w:val="Emphasis"/>
        </w:rPr>
        <w:t>ing water</w:t>
      </w:r>
      <w:r w:rsidRPr="00DA00B8">
        <w:rPr>
          <w:rStyle w:val="StyleUnderline"/>
        </w:rPr>
        <w:t xml:space="preserve"> and charge higher prices</w:t>
      </w:r>
      <w:r w:rsidRPr="00BE63DC">
        <w:rPr>
          <w:sz w:val="16"/>
        </w:rPr>
        <w:t xml:space="preserve">. While there have been unsuccessful stories of privatization, </w:t>
      </w:r>
      <w:r w:rsidRPr="00DA00B8">
        <w:rPr>
          <w:rStyle w:val="StyleUnderline"/>
        </w:rPr>
        <w:t xml:space="preserve">the aforementioned </w:t>
      </w:r>
      <w:r w:rsidRPr="0043509F">
        <w:rPr>
          <w:rStyle w:val="StyleUnderline"/>
          <w:highlight w:val="cyan"/>
        </w:rPr>
        <w:t>examples</w:t>
      </w:r>
      <w:r w:rsidRPr="00BE63DC">
        <w:rPr>
          <w:sz w:val="16"/>
        </w:rPr>
        <w:t xml:space="preserve"> in Rwanda and Mozambique </w:t>
      </w:r>
      <w:r w:rsidRPr="0043509F">
        <w:rPr>
          <w:rStyle w:val="StyleUnderline"/>
          <w:highlight w:val="cyan"/>
        </w:rPr>
        <w:t>are</w:t>
      </w:r>
      <w:r w:rsidRPr="00BE63DC">
        <w:rPr>
          <w:sz w:val="16"/>
        </w:rPr>
        <w:t xml:space="preserve"> a </w:t>
      </w:r>
      <w:r w:rsidRPr="0043509F">
        <w:rPr>
          <w:rStyle w:val="Emphasis"/>
          <w:highlight w:val="cyan"/>
        </w:rPr>
        <w:t>just a few</w:t>
      </w:r>
      <w:r w:rsidRPr="0043509F">
        <w:rPr>
          <w:rStyle w:val="StyleUnderline"/>
          <w:highlight w:val="cyan"/>
        </w:rPr>
        <w:t xml:space="preserve"> of</w:t>
      </w:r>
      <w:r w:rsidRPr="00DA00B8">
        <w:rPr>
          <w:rStyle w:val="StyleUnderline"/>
        </w:rPr>
        <w:t xml:space="preserve"> the </w:t>
      </w:r>
      <w:r w:rsidRPr="00DA00B8">
        <w:rPr>
          <w:rStyle w:val="Emphasis"/>
        </w:rPr>
        <w:t xml:space="preserve">many </w:t>
      </w:r>
      <w:r w:rsidRPr="0043509F">
        <w:rPr>
          <w:rStyle w:val="Emphasis"/>
          <w:highlight w:val="cyan"/>
        </w:rPr>
        <w:t>success stories</w:t>
      </w:r>
      <w:r w:rsidRPr="00DA00B8">
        <w:rPr>
          <w:rStyle w:val="StyleUnderline"/>
        </w:rPr>
        <w:t>, and</w:t>
      </w:r>
      <w:r w:rsidRPr="00BE63DC">
        <w:rPr>
          <w:sz w:val="16"/>
        </w:rPr>
        <w:t>, as </w:t>
      </w:r>
      <w:hyperlink r:id="rId183" w:history="1">
        <w:r w:rsidRPr="00BE63DC">
          <w:rPr>
            <w:rStyle w:val="Hyperlink"/>
            <w:sz w:val="16"/>
          </w:rPr>
          <w:t>The Economist</w:t>
        </w:r>
      </w:hyperlink>
      <w:r w:rsidRPr="00BE63DC">
        <w:rPr>
          <w:sz w:val="16"/>
        </w:rPr>
        <w:t xml:space="preserve"> notes, </w:t>
      </w:r>
      <w:r w:rsidRPr="0043509F">
        <w:rPr>
          <w:rStyle w:val="StyleUnderline"/>
          <w:highlight w:val="cyan"/>
        </w:rPr>
        <w:t>when</w:t>
      </w:r>
      <w:r w:rsidRPr="00BE63DC">
        <w:rPr>
          <w:rStyle w:val="StyleUnderline"/>
        </w:rPr>
        <w:t xml:space="preserve"> private </w:t>
      </w:r>
      <w:r w:rsidRPr="0043509F">
        <w:rPr>
          <w:rStyle w:val="StyleUnderline"/>
          <w:highlight w:val="cyan"/>
        </w:rPr>
        <w:t>utilities charge high</w:t>
      </w:r>
      <w:r w:rsidRPr="00DA00B8">
        <w:rPr>
          <w:rStyle w:val="StyleUnderline"/>
        </w:rPr>
        <w:t xml:space="preserve">er </w:t>
      </w:r>
      <w:r w:rsidRPr="0043509F">
        <w:rPr>
          <w:rStyle w:val="StyleUnderline"/>
          <w:highlight w:val="cyan"/>
        </w:rPr>
        <w:t>prices, tha</w:t>
      </w:r>
      <w:r w:rsidRPr="0043509F">
        <w:rPr>
          <w:sz w:val="16"/>
          <w:highlight w:val="cyan"/>
        </w:rPr>
        <w:t>t</w:t>
      </w:r>
      <w:r w:rsidRPr="00BE63DC">
        <w:rPr>
          <w:sz w:val="16"/>
        </w:rPr>
        <w:t xml:space="preserve"> often </w:t>
      </w:r>
      <w:r w:rsidRPr="0043509F">
        <w:rPr>
          <w:rStyle w:val="StyleUnderline"/>
          <w:highlight w:val="cyan"/>
        </w:rPr>
        <w:t xml:space="preserve">corresponds to </w:t>
      </w:r>
      <w:r w:rsidRPr="0043509F">
        <w:rPr>
          <w:rStyle w:val="Emphasis"/>
          <w:highlight w:val="cyan"/>
        </w:rPr>
        <w:t>high</w:t>
      </w:r>
      <w:r w:rsidRPr="00DA00B8">
        <w:rPr>
          <w:rStyle w:val="Emphasis"/>
        </w:rPr>
        <w:t>er rehabilitation</w:t>
      </w:r>
      <w:r w:rsidRPr="00DA00B8">
        <w:rPr>
          <w:rStyle w:val="StyleUnderline"/>
        </w:rPr>
        <w:t xml:space="preserve"> </w:t>
      </w:r>
      <w:r w:rsidRPr="0043509F">
        <w:rPr>
          <w:rStyle w:val="StyleUnderline"/>
          <w:highlight w:val="cyan"/>
        </w:rPr>
        <w:t>investments, better</w:t>
      </w:r>
      <w:r w:rsidRPr="00DA00B8">
        <w:rPr>
          <w:rStyle w:val="StyleUnderline"/>
        </w:rPr>
        <w:t xml:space="preserve"> </w:t>
      </w:r>
      <w:r w:rsidRPr="00DA00B8">
        <w:rPr>
          <w:rStyle w:val="Emphasis"/>
        </w:rPr>
        <w:t xml:space="preserve">water </w:t>
      </w:r>
      <w:r w:rsidRPr="0043509F">
        <w:rPr>
          <w:rStyle w:val="Emphasis"/>
          <w:highlight w:val="cyan"/>
        </w:rPr>
        <w:t>quality</w:t>
      </w:r>
      <w:r w:rsidRPr="0043509F">
        <w:rPr>
          <w:rStyle w:val="StyleUnderline"/>
          <w:highlight w:val="cyan"/>
        </w:rPr>
        <w:t>, and</w:t>
      </w:r>
      <w:r w:rsidRPr="00BE63DC">
        <w:rPr>
          <w:rStyle w:val="StyleUnderline"/>
        </w:rPr>
        <w:t xml:space="preserve"> </w:t>
      </w:r>
      <w:r w:rsidRPr="00BE63DC">
        <w:rPr>
          <w:rStyle w:val="Emphasis"/>
        </w:rPr>
        <w:t>better</w:t>
      </w:r>
      <w:r w:rsidRPr="00DA00B8">
        <w:rPr>
          <w:rStyle w:val="Emphasis"/>
        </w:rPr>
        <w:t xml:space="preserve"> </w:t>
      </w:r>
      <w:r w:rsidRPr="0043509F">
        <w:rPr>
          <w:rStyle w:val="Emphasis"/>
          <w:highlight w:val="cyan"/>
        </w:rPr>
        <w:t>service</w:t>
      </w:r>
      <w:r w:rsidRPr="00BE63DC">
        <w:rPr>
          <w:sz w:val="16"/>
        </w:rPr>
        <w:t>.</w:t>
      </w:r>
    </w:p>
    <w:p w14:paraId="63774D23" w14:textId="77777777" w:rsidR="00DD6A8F" w:rsidRDefault="00DD6A8F" w:rsidP="00DD6A8F">
      <w:pPr>
        <w:pStyle w:val="Heading4"/>
      </w:pPr>
      <w:r>
        <w:t xml:space="preserve">Prices are </w:t>
      </w:r>
      <w:r>
        <w:rPr>
          <w:u w:val="single"/>
        </w:rPr>
        <w:t>too high</w:t>
      </w:r>
      <w:r>
        <w:t xml:space="preserve"> now---private control catalyzes </w:t>
      </w:r>
      <w:r>
        <w:rPr>
          <w:u w:val="single"/>
        </w:rPr>
        <w:t>investment</w:t>
      </w:r>
      <w:r>
        <w:t xml:space="preserve"> and </w:t>
      </w:r>
      <w:r>
        <w:rPr>
          <w:u w:val="single"/>
        </w:rPr>
        <w:t>remedies</w:t>
      </w:r>
      <w:r>
        <w:t xml:space="preserve"> the global water crisis. </w:t>
      </w:r>
    </w:p>
    <w:p w14:paraId="72D718E5" w14:textId="77777777" w:rsidR="00DD6A8F" w:rsidRDefault="00DD6A8F" w:rsidP="00DD6A8F">
      <w:proofErr w:type="spellStart"/>
      <w:r>
        <w:rPr>
          <w:rStyle w:val="Style13ptBold"/>
        </w:rPr>
        <w:t>Glinzak</w:t>
      </w:r>
      <w:proofErr w:type="spellEnd"/>
      <w:r>
        <w:rPr>
          <w:rStyle w:val="Style13ptBold"/>
        </w:rPr>
        <w:t xml:space="preserve"> ’11 </w:t>
      </w:r>
      <w:r w:rsidRPr="004B4D72">
        <w:t xml:space="preserve">[Louie; March 31; J.D. Candidate at Valparaiso University School of Law, B.A. in Political Theory from Michigan State University; Acton Institute, “The Case for Water Privatization,” </w:t>
      </w:r>
      <w:hyperlink r:id="rId184" w:history="1">
        <w:r w:rsidRPr="00815ED1">
          <w:rPr>
            <w:rStyle w:val="Hyperlink"/>
          </w:rPr>
          <w:t>https://blog.acton.org/archives/22554-the-case-for-water-privatization.html</w:t>
        </w:r>
      </w:hyperlink>
      <w:r w:rsidRPr="004B4D72">
        <w:t>]</w:t>
      </w:r>
    </w:p>
    <w:p w14:paraId="40E2F996" w14:textId="77777777" w:rsidR="00DD6A8F" w:rsidRPr="00BE63DC" w:rsidRDefault="00DD6A8F" w:rsidP="00DD6A8F">
      <w:pPr>
        <w:rPr>
          <w:sz w:val="16"/>
        </w:rPr>
      </w:pPr>
      <w:r w:rsidRPr="00BE63DC">
        <w:rPr>
          <w:sz w:val="16"/>
        </w:rPr>
        <w:t xml:space="preserve">To provide water for people, communities have usually turned to two different options: public or private utilities. However, if Bolivian President Evo Morales, leader of the Movement Towards Socialism Party, gets his way, the United Nations will pass a resolution </w:t>
      </w:r>
      <w:r w:rsidRPr="0043509F">
        <w:rPr>
          <w:rStyle w:val="StyleUnderline"/>
          <w:highlight w:val="cyan"/>
        </w:rPr>
        <w:t>blocking</w:t>
      </w:r>
      <w:r w:rsidRPr="000B2B77">
        <w:rPr>
          <w:rStyle w:val="StyleUnderline"/>
        </w:rPr>
        <w:t xml:space="preserve"> the </w:t>
      </w:r>
      <w:r w:rsidRPr="0043509F">
        <w:rPr>
          <w:rStyle w:val="Emphasis"/>
          <w:highlight w:val="cyan"/>
        </w:rPr>
        <w:t>sale</w:t>
      </w:r>
      <w:r w:rsidRPr="0043509F">
        <w:rPr>
          <w:rStyle w:val="StyleUnderline"/>
          <w:highlight w:val="cyan"/>
        </w:rPr>
        <w:t xml:space="preserve"> of</w:t>
      </w:r>
      <w:r w:rsidRPr="000B2B77">
        <w:rPr>
          <w:rStyle w:val="StyleUnderline"/>
        </w:rPr>
        <w:t xml:space="preserve"> public </w:t>
      </w:r>
      <w:r w:rsidRPr="0043509F">
        <w:rPr>
          <w:rStyle w:val="StyleUnderline"/>
          <w:highlight w:val="cyan"/>
        </w:rPr>
        <w:t>water</w:t>
      </w:r>
      <w:r w:rsidRPr="000B2B77">
        <w:rPr>
          <w:rStyle w:val="StyleUnderline"/>
        </w:rPr>
        <w:t xml:space="preserve"> utilities </w:t>
      </w:r>
      <w:r w:rsidRPr="0043509F">
        <w:rPr>
          <w:rStyle w:val="StyleUnderline"/>
          <w:highlight w:val="cyan"/>
        </w:rPr>
        <w:t>to</w:t>
      </w:r>
      <w:r w:rsidRPr="000B2B77">
        <w:rPr>
          <w:rStyle w:val="StyleUnderline"/>
        </w:rPr>
        <w:t xml:space="preserve"> </w:t>
      </w:r>
      <w:r w:rsidRPr="000B2B77">
        <w:rPr>
          <w:rStyle w:val="Emphasis"/>
        </w:rPr>
        <w:t xml:space="preserve">private </w:t>
      </w:r>
      <w:r w:rsidRPr="0043509F">
        <w:rPr>
          <w:rStyle w:val="Emphasis"/>
          <w:highlight w:val="cyan"/>
        </w:rPr>
        <w:t>companies</w:t>
      </w:r>
      <w:r w:rsidRPr="00BE63DC">
        <w:rPr>
          <w:sz w:val="16"/>
        </w:rPr>
        <w:t xml:space="preserve">. If adopted, this resolution </w:t>
      </w:r>
      <w:r w:rsidRPr="0043509F">
        <w:rPr>
          <w:rStyle w:val="StyleUnderline"/>
          <w:highlight w:val="cyan"/>
        </w:rPr>
        <w:t xml:space="preserve">will cause </w:t>
      </w:r>
      <w:r w:rsidRPr="0043509F">
        <w:rPr>
          <w:rStyle w:val="Emphasis"/>
          <w:highlight w:val="cyan"/>
        </w:rPr>
        <w:t>problems</w:t>
      </w:r>
      <w:r w:rsidRPr="0043509F">
        <w:rPr>
          <w:rStyle w:val="StyleUnderline"/>
          <w:highlight w:val="cyan"/>
        </w:rPr>
        <w:t xml:space="preserve"> for</w:t>
      </w:r>
      <w:r w:rsidRPr="000B2B77">
        <w:rPr>
          <w:rStyle w:val="StyleUnderline"/>
        </w:rPr>
        <w:t xml:space="preserve"> many nations, especially </w:t>
      </w:r>
      <w:r w:rsidRPr="0043509F">
        <w:rPr>
          <w:rStyle w:val="StyleUnderline"/>
          <w:highlight w:val="cyan"/>
        </w:rPr>
        <w:t xml:space="preserve">the </w:t>
      </w:r>
      <w:r w:rsidRPr="0043509F">
        <w:rPr>
          <w:rStyle w:val="Emphasis"/>
          <w:highlight w:val="cyan"/>
        </w:rPr>
        <w:t>undeveloped</w:t>
      </w:r>
      <w:r w:rsidRPr="000B2B77">
        <w:rPr>
          <w:rStyle w:val="Emphasis"/>
        </w:rPr>
        <w:t xml:space="preserve"> countries</w:t>
      </w:r>
      <w:r w:rsidRPr="000B2B77">
        <w:rPr>
          <w:rStyle w:val="StyleUnderline"/>
        </w:rPr>
        <w:t xml:space="preserve"> receiving support from the </w:t>
      </w:r>
      <w:r w:rsidRPr="000B2B77">
        <w:rPr>
          <w:rStyle w:val="Emphasis"/>
        </w:rPr>
        <w:t>U.N.</w:t>
      </w:r>
      <w:r w:rsidRPr="000B2B77">
        <w:rPr>
          <w:rStyle w:val="StyleUnderline"/>
        </w:rPr>
        <w:t xml:space="preserve"> that will be </w:t>
      </w:r>
      <w:r w:rsidRPr="000B2B77">
        <w:rPr>
          <w:rStyle w:val="Emphasis"/>
        </w:rPr>
        <w:t>forced</w:t>
      </w:r>
      <w:r w:rsidRPr="000B2B77">
        <w:rPr>
          <w:rStyle w:val="StyleUnderline"/>
        </w:rPr>
        <w:t xml:space="preserve"> to abide by</w:t>
      </w:r>
      <w:r w:rsidRPr="00BE63DC">
        <w:rPr>
          <w:sz w:val="16"/>
        </w:rPr>
        <w:t xml:space="preserve"> one option—</w:t>
      </w:r>
      <w:r w:rsidRPr="0043509F">
        <w:rPr>
          <w:rStyle w:val="Emphasis"/>
          <w:highlight w:val="cyan"/>
        </w:rPr>
        <w:t>public supply</w:t>
      </w:r>
      <w:r w:rsidRPr="000B2B77">
        <w:rPr>
          <w:rStyle w:val="StyleUnderline"/>
        </w:rPr>
        <w:t xml:space="preserve"> of water</w:t>
      </w:r>
      <w:r w:rsidRPr="00BE63DC">
        <w:rPr>
          <w:sz w:val="16"/>
        </w:rPr>
        <w:t>—</w:t>
      </w:r>
      <w:r w:rsidRPr="0043509F">
        <w:rPr>
          <w:rStyle w:val="StyleUnderline"/>
          <w:highlight w:val="cyan"/>
        </w:rPr>
        <w:t>instead of</w:t>
      </w:r>
      <w:r w:rsidRPr="00BE63DC">
        <w:rPr>
          <w:sz w:val="16"/>
        </w:rPr>
        <w:t xml:space="preserve"> being permitted to consider </w:t>
      </w:r>
      <w:r w:rsidRPr="0043509F">
        <w:rPr>
          <w:rStyle w:val="Emphasis"/>
          <w:highlight w:val="cyan"/>
        </w:rPr>
        <w:t>privatization</w:t>
      </w:r>
      <w:r w:rsidRPr="0043509F">
        <w:rPr>
          <w:rStyle w:val="StyleUnderline"/>
          <w:highlight w:val="cyan"/>
        </w:rPr>
        <w:t xml:space="preserve"> which may be</w:t>
      </w:r>
      <w:r w:rsidRPr="000B2B77">
        <w:rPr>
          <w:rStyle w:val="StyleUnderline"/>
        </w:rPr>
        <w:t xml:space="preserve"> more </w:t>
      </w:r>
      <w:r w:rsidRPr="0043509F">
        <w:rPr>
          <w:rStyle w:val="Emphasis"/>
          <w:highlight w:val="cyan"/>
        </w:rPr>
        <w:t>efficient</w:t>
      </w:r>
      <w:r w:rsidRPr="0043509F">
        <w:rPr>
          <w:rStyle w:val="StyleUnderline"/>
          <w:highlight w:val="cyan"/>
        </w:rPr>
        <w:t xml:space="preserve"> and</w:t>
      </w:r>
      <w:r w:rsidRPr="000B2B77">
        <w:rPr>
          <w:rStyle w:val="StyleUnderline"/>
        </w:rPr>
        <w:t xml:space="preserve"> </w:t>
      </w:r>
      <w:r w:rsidRPr="000B2B77">
        <w:rPr>
          <w:rStyle w:val="Emphasis"/>
        </w:rPr>
        <w:t xml:space="preserve">cost </w:t>
      </w:r>
      <w:r w:rsidRPr="0043509F">
        <w:rPr>
          <w:rStyle w:val="Emphasis"/>
          <w:highlight w:val="cyan"/>
        </w:rPr>
        <w:t>effective</w:t>
      </w:r>
      <w:r w:rsidRPr="000B2B77">
        <w:rPr>
          <w:rStyle w:val="StyleUnderline"/>
        </w:rPr>
        <w:t xml:space="preserve">. The </w:t>
      </w:r>
      <w:r w:rsidRPr="0043509F">
        <w:rPr>
          <w:rStyle w:val="StyleUnderline"/>
          <w:highlight w:val="cyan"/>
        </w:rPr>
        <w:t>makes the</w:t>
      </w:r>
      <w:r w:rsidRPr="000B2B77">
        <w:rPr>
          <w:rStyle w:val="StyleUnderline"/>
        </w:rPr>
        <w:t xml:space="preserve"> </w:t>
      </w:r>
      <w:r w:rsidRPr="000B2B77">
        <w:rPr>
          <w:rStyle w:val="Emphasis"/>
        </w:rPr>
        <w:t xml:space="preserve">global </w:t>
      </w:r>
      <w:r w:rsidRPr="0043509F">
        <w:rPr>
          <w:rStyle w:val="Emphasis"/>
          <w:highlight w:val="cyan"/>
        </w:rPr>
        <w:t>water crisis</w:t>
      </w:r>
      <w:r w:rsidRPr="000B2B77">
        <w:rPr>
          <w:rStyle w:val="StyleUnderline"/>
        </w:rPr>
        <w:t xml:space="preserve"> much </w:t>
      </w:r>
      <w:r w:rsidRPr="0043509F">
        <w:rPr>
          <w:rStyle w:val="StyleUnderline"/>
          <w:highlight w:val="cyan"/>
        </w:rPr>
        <w:t>worse</w:t>
      </w:r>
      <w:r w:rsidRPr="00BE63DC">
        <w:rPr>
          <w:sz w:val="16"/>
        </w:rPr>
        <w:t>.</w:t>
      </w:r>
    </w:p>
    <w:p w14:paraId="5E8DB4A6" w14:textId="77777777" w:rsidR="00DD6A8F" w:rsidRPr="00BE63DC" w:rsidRDefault="00DD6A8F" w:rsidP="00DD6A8F">
      <w:pPr>
        <w:rPr>
          <w:sz w:val="16"/>
        </w:rPr>
      </w:pPr>
      <w:r w:rsidRPr="00BE63DC">
        <w:rPr>
          <w:sz w:val="16"/>
        </w:rPr>
        <w:t xml:space="preserve">It will not help any country to limit its options when searching for the most efficient and </w:t>
      </w:r>
      <w:proofErr w:type="gramStart"/>
      <w:r w:rsidRPr="00BE63DC">
        <w:rPr>
          <w:sz w:val="16"/>
        </w:rPr>
        <w:t>cost effective</w:t>
      </w:r>
      <w:proofErr w:type="gramEnd"/>
      <w:r w:rsidRPr="00BE63DC">
        <w:rPr>
          <w:sz w:val="16"/>
        </w:rPr>
        <w:t xml:space="preserve"> solutions for providing a clean, sanitary, and abundant source of water.</w:t>
      </w:r>
    </w:p>
    <w:p w14:paraId="7D58373E" w14:textId="77777777" w:rsidR="00DD6A8F" w:rsidRPr="00BE63DC" w:rsidRDefault="00DD6A8F" w:rsidP="00DD6A8F">
      <w:pPr>
        <w:rPr>
          <w:sz w:val="16"/>
        </w:rPr>
      </w:pPr>
      <w:r w:rsidRPr="00BE63DC">
        <w:rPr>
          <w:sz w:val="16"/>
        </w:rPr>
        <w:t xml:space="preserve">Theories and examples in support and against both private and public water utility systems are numerous. </w:t>
      </w:r>
      <w:r w:rsidRPr="000B2B77">
        <w:rPr>
          <w:rStyle w:val="StyleUnderline"/>
        </w:rPr>
        <w:t>A study</w:t>
      </w:r>
      <w:r w:rsidRPr="00BE63DC">
        <w:rPr>
          <w:sz w:val="16"/>
        </w:rPr>
        <w:t xml:space="preserve"> conducted by the </w:t>
      </w:r>
      <w:hyperlink r:id="rId185" w:history="1">
        <w:r w:rsidRPr="00BE63DC">
          <w:rPr>
            <w:rStyle w:val="Hyperlink"/>
            <w:sz w:val="16"/>
          </w:rPr>
          <w:t>University of Michigan</w:t>
        </w:r>
      </w:hyperlink>
      <w:r w:rsidRPr="00BE63DC">
        <w:rPr>
          <w:sz w:val="16"/>
        </w:rPr>
        <w:t> </w:t>
      </w:r>
      <w:r w:rsidRPr="000B2B77">
        <w:rPr>
          <w:rStyle w:val="StyleUnderline"/>
        </w:rPr>
        <w:t>showed</w:t>
      </w:r>
      <w:r w:rsidRPr="00BE63DC">
        <w:rPr>
          <w:sz w:val="16"/>
        </w:rPr>
        <w:t xml:space="preserve"> that </w:t>
      </w:r>
      <w:r w:rsidRPr="000B2B77">
        <w:rPr>
          <w:rStyle w:val="StyleUnderline"/>
        </w:rPr>
        <w:t xml:space="preserve">water </w:t>
      </w:r>
      <w:r w:rsidRPr="0043509F">
        <w:rPr>
          <w:rStyle w:val="StyleUnderline"/>
          <w:highlight w:val="cyan"/>
        </w:rPr>
        <w:t>prices</w:t>
      </w:r>
      <w:r w:rsidRPr="00BE63DC">
        <w:rPr>
          <w:sz w:val="16"/>
        </w:rPr>
        <w:t xml:space="preserve">, in general, </w:t>
      </w:r>
      <w:r w:rsidRPr="0043509F">
        <w:rPr>
          <w:rStyle w:val="StyleUnderline"/>
          <w:highlight w:val="cyan"/>
        </w:rPr>
        <w:t xml:space="preserve">are </w:t>
      </w:r>
      <w:r w:rsidRPr="0043509F">
        <w:rPr>
          <w:rStyle w:val="Emphasis"/>
          <w:highlight w:val="cyan"/>
        </w:rPr>
        <w:t>too low</w:t>
      </w:r>
      <w:r w:rsidRPr="000B2B77">
        <w:rPr>
          <w:rStyle w:val="StyleUnderline"/>
        </w:rPr>
        <w:t>. The study explains that</w:t>
      </w:r>
      <w:r w:rsidRPr="00BE63DC">
        <w:rPr>
          <w:sz w:val="16"/>
        </w:rPr>
        <w:t xml:space="preserve"> direct and indirect </w:t>
      </w:r>
      <w:r w:rsidRPr="000B2B77">
        <w:rPr>
          <w:rStyle w:val="Emphasis"/>
        </w:rPr>
        <w:t>subsidies</w:t>
      </w:r>
      <w:r w:rsidRPr="000B2B77">
        <w:rPr>
          <w:rStyle w:val="StyleUnderline"/>
        </w:rPr>
        <w:t>, in</w:t>
      </w:r>
      <w:r w:rsidRPr="00BE63DC">
        <w:rPr>
          <w:sz w:val="16"/>
        </w:rPr>
        <w:t xml:space="preserve"> both </w:t>
      </w:r>
      <w:r w:rsidRPr="000B2B77">
        <w:rPr>
          <w:rStyle w:val="StyleUnderline"/>
        </w:rPr>
        <w:t xml:space="preserve">developed and undeveloped countries, have caused </w:t>
      </w:r>
      <w:r w:rsidRPr="000B2B77">
        <w:rPr>
          <w:rStyle w:val="Emphasis"/>
        </w:rPr>
        <w:t>low prices</w:t>
      </w:r>
      <w:r w:rsidRPr="000B2B77">
        <w:rPr>
          <w:rStyle w:val="StyleUnderline"/>
        </w:rPr>
        <w:t xml:space="preserve">, </w:t>
      </w:r>
      <w:r w:rsidRPr="0043509F">
        <w:rPr>
          <w:rStyle w:val="StyleUnderline"/>
          <w:highlight w:val="cyan"/>
        </w:rPr>
        <w:t>resulting in</w:t>
      </w:r>
      <w:r w:rsidRPr="000B2B77">
        <w:rPr>
          <w:rStyle w:val="StyleUnderline"/>
        </w:rPr>
        <w:t xml:space="preserve"> </w:t>
      </w:r>
      <w:r w:rsidRPr="000B2B77">
        <w:rPr>
          <w:rStyle w:val="Emphasis"/>
        </w:rPr>
        <w:t xml:space="preserve">water </w:t>
      </w:r>
      <w:r w:rsidRPr="0043509F">
        <w:rPr>
          <w:rStyle w:val="Emphasis"/>
          <w:highlight w:val="cyan"/>
        </w:rPr>
        <w:t>waste</w:t>
      </w:r>
      <w:r w:rsidRPr="00BE63DC">
        <w:rPr>
          <w:sz w:val="16"/>
        </w:rPr>
        <w:t xml:space="preserve">. Furthermore, the study argues that </w:t>
      </w:r>
      <w:r w:rsidRPr="0043509F">
        <w:rPr>
          <w:rStyle w:val="StyleUnderline"/>
          <w:highlight w:val="cyan"/>
        </w:rPr>
        <w:t>if</w:t>
      </w:r>
      <w:r w:rsidRPr="000B2B77">
        <w:rPr>
          <w:rStyle w:val="StyleUnderline"/>
        </w:rPr>
        <w:t xml:space="preserve"> the </w:t>
      </w:r>
      <w:r w:rsidRPr="0043509F">
        <w:rPr>
          <w:rStyle w:val="StyleUnderline"/>
          <w:highlight w:val="cyan"/>
        </w:rPr>
        <w:t xml:space="preserve">subsidies are </w:t>
      </w:r>
      <w:r w:rsidRPr="0043509F">
        <w:rPr>
          <w:rStyle w:val="Emphasis"/>
          <w:highlight w:val="cyan"/>
        </w:rPr>
        <w:t>removed</w:t>
      </w:r>
      <w:r w:rsidRPr="000B2B77">
        <w:rPr>
          <w:rStyle w:val="StyleUnderline"/>
        </w:rPr>
        <w:t xml:space="preserve">, the </w:t>
      </w:r>
      <w:r w:rsidRPr="0043509F">
        <w:rPr>
          <w:rStyle w:val="StyleUnderline"/>
          <w:highlight w:val="cyan"/>
        </w:rPr>
        <w:t>price</w:t>
      </w:r>
      <w:r w:rsidRPr="000B2B77">
        <w:rPr>
          <w:rStyle w:val="StyleUnderline"/>
        </w:rPr>
        <w:t xml:space="preserve"> of water </w:t>
      </w:r>
      <w:r w:rsidRPr="0043509F">
        <w:rPr>
          <w:rStyle w:val="StyleUnderline"/>
          <w:highlight w:val="cyan"/>
        </w:rPr>
        <w:t>will</w:t>
      </w:r>
      <w:r w:rsidRPr="000B2B77">
        <w:rPr>
          <w:rStyle w:val="StyleUnderline"/>
        </w:rPr>
        <w:t xml:space="preserve"> </w:t>
      </w:r>
      <w:r w:rsidRPr="000B2B77">
        <w:rPr>
          <w:rStyle w:val="Emphasis"/>
        </w:rPr>
        <w:t>increase</w:t>
      </w:r>
      <w:r w:rsidRPr="000B2B77">
        <w:rPr>
          <w:rStyle w:val="StyleUnderline"/>
        </w:rPr>
        <w:t xml:space="preserve"> and </w:t>
      </w:r>
      <w:r w:rsidRPr="0043509F">
        <w:rPr>
          <w:rStyle w:val="Emphasis"/>
          <w:highlight w:val="cyan"/>
        </w:rPr>
        <w:t>provide</w:t>
      </w:r>
      <w:r w:rsidRPr="000B2B77">
        <w:rPr>
          <w:rStyle w:val="Emphasis"/>
        </w:rPr>
        <w:t xml:space="preserve"> an </w:t>
      </w:r>
      <w:r w:rsidRPr="0043509F">
        <w:rPr>
          <w:rStyle w:val="Emphasis"/>
          <w:highlight w:val="cyan"/>
        </w:rPr>
        <w:t>incentive</w:t>
      </w:r>
      <w:r w:rsidRPr="000B2B77">
        <w:rPr>
          <w:rStyle w:val="StyleUnderline"/>
        </w:rPr>
        <w:t xml:space="preserve"> for those utilizing water </w:t>
      </w:r>
      <w:r w:rsidRPr="0043509F">
        <w:rPr>
          <w:rStyle w:val="StyleUnderline"/>
          <w:highlight w:val="cyan"/>
        </w:rPr>
        <w:t xml:space="preserve">to </w:t>
      </w:r>
      <w:r w:rsidRPr="0043509F">
        <w:rPr>
          <w:rStyle w:val="Emphasis"/>
          <w:highlight w:val="cyan"/>
        </w:rPr>
        <w:t>not waste</w:t>
      </w:r>
      <w:r w:rsidRPr="000B2B77">
        <w:rPr>
          <w:rStyle w:val="Emphasis"/>
        </w:rPr>
        <w:t xml:space="preserve"> it</w:t>
      </w:r>
      <w:r w:rsidRPr="000B2B77">
        <w:rPr>
          <w:rStyle w:val="StyleUnderline"/>
        </w:rPr>
        <w:t xml:space="preserve">. </w:t>
      </w:r>
      <w:r w:rsidRPr="0043509F">
        <w:rPr>
          <w:rStyle w:val="StyleUnderline"/>
          <w:highlight w:val="cyan"/>
        </w:rPr>
        <w:t>This</w:t>
      </w:r>
      <w:r w:rsidRPr="00BE63DC">
        <w:rPr>
          <w:sz w:val="16"/>
        </w:rPr>
        <w:t xml:space="preserve">, in turn, </w:t>
      </w:r>
      <w:r w:rsidRPr="000B2B77">
        <w:rPr>
          <w:rStyle w:val="StyleUnderline"/>
        </w:rPr>
        <w:t xml:space="preserve">will </w:t>
      </w:r>
      <w:r w:rsidRPr="0043509F">
        <w:rPr>
          <w:rStyle w:val="StyleUnderline"/>
          <w:highlight w:val="cyan"/>
        </w:rPr>
        <w:t>result in</w:t>
      </w:r>
      <w:r w:rsidRPr="000B2B77">
        <w:rPr>
          <w:rStyle w:val="StyleUnderline"/>
        </w:rPr>
        <w:t xml:space="preserve"> the </w:t>
      </w:r>
      <w:r w:rsidRPr="0043509F">
        <w:rPr>
          <w:rStyle w:val="Emphasis"/>
          <w:highlight w:val="cyan"/>
        </w:rPr>
        <w:t>investments</w:t>
      </w:r>
      <w:r w:rsidRPr="000B2B77">
        <w:rPr>
          <w:rStyle w:val="StyleUnderline"/>
        </w:rPr>
        <w:t xml:space="preserve"> that are needed </w:t>
      </w:r>
      <w:r w:rsidRPr="0043509F">
        <w:rPr>
          <w:rStyle w:val="StyleUnderline"/>
          <w:highlight w:val="cyan"/>
        </w:rPr>
        <w:t>to develop</w:t>
      </w:r>
      <w:r w:rsidRPr="00BE63DC">
        <w:rPr>
          <w:sz w:val="16"/>
        </w:rPr>
        <w:t xml:space="preserve"> more </w:t>
      </w:r>
      <w:r w:rsidRPr="000B2B77">
        <w:rPr>
          <w:rStyle w:val="Emphasis"/>
        </w:rPr>
        <w:t xml:space="preserve">efficient </w:t>
      </w:r>
      <w:r w:rsidRPr="0043509F">
        <w:rPr>
          <w:rStyle w:val="Emphasis"/>
          <w:highlight w:val="cyan"/>
        </w:rPr>
        <w:t>tech</w:t>
      </w:r>
      <w:r w:rsidRPr="000B2B77">
        <w:rPr>
          <w:rStyle w:val="Emphasis"/>
        </w:rPr>
        <w:t>nologies</w:t>
      </w:r>
      <w:r w:rsidRPr="000B2B77">
        <w:rPr>
          <w:rStyle w:val="StyleUnderline"/>
        </w:rPr>
        <w:t>. If subsidies are removed</w:t>
      </w:r>
      <w:r w:rsidRPr="00BE63DC">
        <w:rPr>
          <w:sz w:val="16"/>
        </w:rPr>
        <w:t xml:space="preserve">, then </w:t>
      </w:r>
      <w:r w:rsidRPr="000B2B77">
        <w:rPr>
          <w:rStyle w:val="StyleUnderline"/>
        </w:rPr>
        <w:t xml:space="preserve">a </w:t>
      </w:r>
      <w:r w:rsidRPr="000B2B77">
        <w:rPr>
          <w:rStyle w:val="Emphasis"/>
        </w:rPr>
        <w:t>lighter burden</w:t>
      </w:r>
      <w:r w:rsidRPr="000B2B77">
        <w:rPr>
          <w:rStyle w:val="StyleUnderline"/>
        </w:rPr>
        <w:t xml:space="preserve"> is placed on public funds</w:t>
      </w:r>
      <w:r w:rsidRPr="00BE63DC">
        <w:rPr>
          <w:sz w:val="16"/>
        </w:rPr>
        <w:t>.</w:t>
      </w:r>
    </w:p>
    <w:p w14:paraId="3C4C37CA" w14:textId="77777777" w:rsidR="00DD6A8F" w:rsidRDefault="00DD6A8F" w:rsidP="00DD6A8F">
      <w:pPr>
        <w:rPr>
          <w:sz w:val="16"/>
        </w:rPr>
      </w:pPr>
      <w:r w:rsidRPr="00BE63DC">
        <w:rPr>
          <w:sz w:val="16"/>
        </w:rPr>
        <w:t xml:space="preserve">Lending support to the findings of the University of Michigan study, </w:t>
      </w:r>
      <w:r w:rsidRPr="000B2B77">
        <w:rPr>
          <w:rStyle w:val="StyleUnderline"/>
        </w:rPr>
        <w:t>a survey</w:t>
      </w:r>
      <w:r w:rsidRPr="00BE63DC">
        <w:rPr>
          <w:sz w:val="16"/>
        </w:rPr>
        <w:t xml:space="preserve"> conducted in 2004 by Global Water Intelligence </w:t>
      </w:r>
      <w:r w:rsidRPr="000B2B77">
        <w:rPr>
          <w:rStyle w:val="StyleUnderline"/>
        </w:rPr>
        <w:t xml:space="preserve">found that the </w:t>
      </w:r>
      <w:proofErr w:type="spellStart"/>
      <w:r w:rsidRPr="000B2B77">
        <w:rPr>
          <w:rStyle w:val="StyleUnderline"/>
        </w:rPr>
        <w:t>under-pricing</w:t>
      </w:r>
      <w:proofErr w:type="spellEnd"/>
      <w:r w:rsidRPr="000B2B77">
        <w:rPr>
          <w:rStyle w:val="StyleUnderline"/>
        </w:rPr>
        <w:t xml:space="preserve"> of water is </w:t>
      </w:r>
      <w:r w:rsidRPr="000B2B77">
        <w:rPr>
          <w:rStyle w:val="Emphasis"/>
        </w:rPr>
        <w:t>widespread</w:t>
      </w:r>
      <w:r w:rsidRPr="00BE63DC">
        <w:rPr>
          <w:sz w:val="16"/>
        </w:rPr>
        <w:t xml:space="preserve">. The study analyzed the prices charged by water utilities in 132 major cities worldwide and found that </w:t>
      </w:r>
      <w:r w:rsidRPr="000B2B77">
        <w:rPr>
          <w:rStyle w:val="StyleUnderline"/>
        </w:rPr>
        <w:t xml:space="preserve">39 percent of water </w:t>
      </w:r>
      <w:r w:rsidRPr="0043509F">
        <w:rPr>
          <w:rStyle w:val="StyleUnderline"/>
          <w:highlight w:val="cyan"/>
        </w:rPr>
        <w:t>utilities had</w:t>
      </w:r>
      <w:r w:rsidRPr="000B2B77">
        <w:rPr>
          <w:rStyle w:val="StyleUnderline"/>
        </w:rPr>
        <w:t xml:space="preserve"> average </w:t>
      </w:r>
      <w:r w:rsidRPr="0043509F">
        <w:rPr>
          <w:rStyle w:val="StyleUnderline"/>
          <w:highlight w:val="cyan"/>
        </w:rPr>
        <w:t>tariffs</w:t>
      </w:r>
      <w:r w:rsidRPr="00BE63DC">
        <w:rPr>
          <w:sz w:val="16"/>
        </w:rPr>
        <w:t xml:space="preserve"> that are </w:t>
      </w:r>
      <w:r w:rsidRPr="000B2B77">
        <w:rPr>
          <w:rStyle w:val="StyleUnderline"/>
        </w:rPr>
        <w:t xml:space="preserve">set </w:t>
      </w:r>
      <w:r w:rsidRPr="0043509F">
        <w:rPr>
          <w:rStyle w:val="Emphasis"/>
          <w:highlight w:val="cyan"/>
        </w:rPr>
        <w:t>too low</w:t>
      </w:r>
      <w:r w:rsidRPr="0043509F">
        <w:rPr>
          <w:rStyle w:val="StyleUnderline"/>
          <w:highlight w:val="cyan"/>
        </w:rPr>
        <w:t xml:space="preserve"> to cover basic</w:t>
      </w:r>
      <w:r w:rsidRPr="000B2B77">
        <w:rPr>
          <w:rStyle w:val="StyleUnderline"/>
        </w:rPr>
        <w:t xml:space="preserve"> </w:t>
      </w:r>
      <w:r w:rsidRPr="000B2B77">
        <w:rPr>
          <w:rStyle w:val="Emphasis"/>
        </w:rPr>
        <w:t>operation</w:t>
      </w:r>
      <w:r w:rsidRPr="000B2B77">
        <w:rPr>
          <w:rStyle w:val="StyleUnderline"/>
        </w:rPr>
        <w:t xml:space="preserve"> and </w:t>
      </w:r>
      <w:r w:rsidRPr="000B2B77">
        <w:rPr>
          <w:rStyle w:val="Emphasis"/>
        </w:rPr>
        <w:t xml:space="preserve">maintenance </w:t>
      </w:r>
      <w:r w:rsidRPr="0043509F">
        <w:rPr>
          <w:rStyle w:val="Emphasis"/>
          <w:highlight w:val="cyan"/>
        </w:rPr>
        <w:t>costs</w:t>
      </w:r>
      <w:r w:rsidRPr="000B2B77">
        <w:rPr>
          <w:rStyle w:val="StyleUnderline"/>
        </w:rPr>
        <w:t>. Some 30 percent had tariffs</w:t>
      </w:r>
      <w:r w:rsidRPr="00BE63DC">
        <w:rPr>
          <w:sz w:val="16"/>
        </w:rPr>
        <w:t xml:space="preserve"> that are </w:t>
      </w:r>
      <w:r w:rsidRPr="000B2B77">
        <w:rPr>
          <w:rStyle w:val="StyleUnderline"/>
        </w:rPr>
        <w:t xml:space="preserve">set below the level required to make </w:t>
      </w:r>
      <w:r w:rsidRPr="000B2B77">
        <w:rPr>
          <w:rStyle w:val="Emphasis"/>
        </w:rPr>
        <w:t>any contribution</w:t>
      </w:r>
      <w:r w:rsidRPr="000B2B77">
        <w:rPr>
          <w:rStyle w:val="StyleUnderline"/>
        </w:rPr>
        <w:t xml:space="preserve"> toward the recovery of </w:t>
      </w:r>
      <w:r w:rsidRPr="000B2B77">
        <w:rPr>
          <w:rStyle w:val="Emphasis"/>
        </w:rPr>
        <w:t>capital costs</w:t>
      </w:r>
      <w:r w:rsidRPr="00BE63DC">
        <w:rPr>
          <w:sz w:val="16"/>
        </w:rPr>
        <w:t>.</w:t>
      </w:r>
    </w:p>
    <w:p w14:paraId="53051A5F" w14:textId="77777777" w:rsidR="00DD6A8F" w:rsidRPr="00914CFF" w:rsidRDefault="00DD6A8F" w:rsidP="00DD6A8F">
      <w:pPr>
        <w:pStyle w:val="Heading4"/>
      </w:pPr>
      <w:r>
        <w:t xml:space="preserve">Aqua capitalism ensures </w:t>
      </w:r>
      <w:r>
        <w:rPr>
          <w:u w:val="single"/>
        </w:rPr>
        <w:t>fairer</w:t>
      </w:r>
      <w:r>
        <w:t xml:space="preserve"> and </w:t>
      </w:r>
      <w:r>
        <w:rPr>
          <w:u w:val="single"/>
        </w:rPr>
        <w:t>greater</w:t>
      </w:r>
      <w:r>
        <w:t xml:space="preserve"> access. </w:t>
      </w:r>
    </w:p>
    <w:p w14:paraId="05D18E20"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Aquatic Ownership Concepts</w:t>
      </w:r>
      <w:r w:rsidRPr="00E16C8C">
        <w:t xml:space="preserve">,” Ch. </w:t>
      </w:r>
      <w:r>
        <w:t>4</w:t>
      </w:r>
      <w:r w:rsidRPr="00E16C8C">
        <w:t>]</w:t>
      </w:r>
    </w:p>
    <w:p w14:paraId="53460C69" w14:textId="77777777" w:rsidR="00DD6A8F" w:rsidRPr="00914CFF" w:rsidRDefault="00DD6A8F" w:rsidP="00DD6A8F">
      <w:pPr>
        <w:rPr>
          <w:sz w:val="16"/>
        </w:rPr>
      </w:pPr>
      <w:r w:rsidRPr="0043509F">
        <w:rPr>
          <w:rStyle w:val="StyleUnderline"/>
          <w:highlight w:val="cyan"/>
        </w:rPr>
        <w:t>Water is</w:t>
      </w:r>
      <w:r w:rsidRPr="0029517A">
        <w:rPr>
          <w:rStyle w:val="StyleUnderline"/>
        </w:rPr>
        <w:t xml:space="preserve"> an </w:t>
      </w:r>
      <w:r w:rsidRPr="0043509F">
        <w:rPr>
          <w:rStyle w:val="Emphasis"/>
          <w:highlight w:val="cyan"/>
        </w:rPr>
        <w:t>essential</w:t>
      </w:r>
      <w:r w:rsidRPr="0029517A">
        <w:rPr>
          <w:rStyle w:val="Emphasis"/>
        </w:rPr>
        <w:t xml:space="preserve"> resource</w:t>
      </w:r>
      <w:r w:rsidRPr="0029517A">
        <w:rPr>
          <w:rStyle w:val="StyleUnderline"/>
        </w:rPr>
        <w:t xml:space="preserve"> necessary for life. It is</w:t>
      </w:r>
      <w:r w:rsidRPr="00914CFF">
        <w:rPr>
          <w:sz w:val="16"/>
        </w:rPr>
        <w:t xml:space="preserve"> so </w:t>
      </w:r>
      <w:r w:rsidRPr="0043509F">
        <w:rPr>
          <w:rStyle w:val="Emphasis"/>
          <w:highlight w:val="cyan"/>
        </w:rPr>
        <w:t>only</w:t>
      </w:r>
      <w:r w:rsidRPr="0043509F">
        <w:rPr>
          <w:rStyle w:val="StyleUnderline"/>
          <w:highlight w:val="cyan"/>
        </w:rPr>
        <w:t xml:space="preserve"> when</w:t>
      </w:r>
      <w:r w:rsidRPr="0029517A">
        <w:rPr>
          <w:rStyle w:val="StyleUnderline"/>
        </w:rPr>
        <w:t xml:space="preserve"> </w:t>
      </w:r>
      <w:r w:rsidRPr="0029517A">
        <w:rPr>
          <w:rStyle w:val="Emphasis"/>
        </w:rPr>
        <w:t>developed</w:t>
      </w:r>
      <w:r w:rsidRPr="0029517A">
        <w:rPr>
          <w:rStyle w:val="StyleUnderline"/>
        </w:rPr>
        <w:t xml:space="preserve"> and </w:t>
      </w:r>
      <w:r w:rsidRPr="0043509F">
        <w:rPr>
          <w:rStyle w:val="Emphasis"/>
          <w:highlight w:val="cyan"/>
        </w:rPr>
        <w:t>made useful</w:t>
      </w:r>
      <w:r w:rsidRPr="0029517A">
        <w:rPr>
          <w:rStyle w:val="StyleUnderline"/>
        </w:rPr>
        <w:t xml:space="preserve"> for</w:t>
      </w:r>
      <w:r w:rsidRPr="00914CFF">
        <w:rPr>
          <w:sz w:val="16"/>
        </w:rPr>
        <w:t xml:space="preserve"> only </w:t>
      </w:r>
      <w:r w:rsidRPr="0029517A">
        <w:rPr>
          <w:rStyle w:val="StyleUnderline"/>
        </w:rPr>
        <w:t>then can it generate rent</w:t>
      </w:r>
      <w:r w:rsidRPr="00914CFF">
        <w:rPr>
          <w:sz w:val="16"/>
        </w:rPr>
        <w:t xml:space="preserve">. 1 </w:t>
      </w:r>
      <w:r w:rsidRPr="0043509F">
        <w:rPr>
          <w:rStyle w:val="StyleUnderline"/>
          <w:highlight w:val="cyan"/>
        </w:rPr>
        <w:t>Where</w:t>
      </w:r>
      <w:r w:rsidRPr="0029517A">
        <w:rPr>
          <w:rStyle w:val="StyleUnderline"/>
        </w:rPr>
        <w:t xml:space="preserve"> it is </w:t>
      </w:r>
      <w:r w:rsidRPr="0043509F">
        <w:rPr>
          <w:rStyle w:val="StyleUnderline"/>
          <w:highlight w:val="cyan"/>
        </w:rPr>
        <w:t xml:space="preserve">in </w:t>
      </w:r>
      <w:r w:rsidRPr="0043509F">
        <w:rPr>
          <w:rStyle w:val="Emphasis"/>
          <w:highlight w:val="cyan"/>
        </w:rPr>
        <w:t>short supply</w:t>
      </w:r>
      <w:r w:rsidRPr="00914CFF">
        <w:rPr>
          <w:rStyle w:val="StyleUnderline"/>
        </w:rPr>
        <w:t>,</w:t>
      </w:r>
      <w:r w:rsidRPr="0029517A">
        <w:rPr>
          <w:rStyle w:val="StyleUnderline"/>
        </w:rPr>
        <w:t xml:space="preserve"> a functioning </w:t>
      </w:r>
      <w:r w:rsidRPr="0043509F">
        <w:rPr>
          <w:rStyle w:val="StyleUnderline"/>
          <w:highlight w:val="cyan"/>
        </w:rPr>
        <w:t xml:space="preserve">society needs a tool for </w:t>
      </w:r>
      <w:r w:rsidRPr="0043509F">
        <w:rPr>
          <w:rStyle w:val="Emphasis"/>
          <w:highlight w:val="cyan"/>
        </w:rPr>
        <w:t>stable</w:t>
      </w:r>
      <w:r w:rsidRPr="0029517A">
        <w:rPr>
          <w:rStyle w:val="StyleUnderline"/>
        </w:rPr>
        <w:t xml:space="preserve"> and </w:t>
      </w:r>
      <w:r w:rsidRPr="0029517A">
        <w:rPr>
          <w:rStyle w:val="Emphasis"/>
        </w:rPr>
        <w:t xml:space="preserve">reliable </w:t>
      </w:r>
      <w:r w:rsidRPr="0043509F">
        <w:rPr>
          <w:rStyle w:val="Emphasis"/>
          <w:highlight w:val="cyan"/>
        </w:rPr>
        <w:t>distribution</w:t>
      </w:r>
      <w:r w:rsidRPr="0029517A">
        <w:rPr>
          <w:rStyle w:val="StyleUnderline"/>
        </w:rPr>
        <w:t xml:space="preserve">. As with other resources, </w:t>
      </w:r>
      <w:proofErr w:type="spellStart"/>
      <w:r w:rsidRPr="0043509F">
        <w:rPr>
          <w:rStyle w:val="Emphasis"/>
          <w:highlight w:val="cyan"/>
        </w:rPr>
        <w:t>aquacapitalism</w:t>
      </w:r>
      <w:proofErr w:type="spellEnd"/>
      <w:r w:rsidRPr="0043509F">
        <w:rPr>
          <w:rStyle w:val="StyleUnderline"/>
          <w:highlight w:val="cyan"/>
        </w:rPr>
        <w:t xml:space="preserve"> supplies the most </w:t>
      </w:r>
      <w:r w:rsidRPr="0043509F">
        <w:rPr>
          <w:rStyle w:val="Emphasis"/>
          <w:highlight w:val="cyan"/>
        </w:rPr>
        <w:t>dependable</w:t>
      </w:r>
      <w:r w:rsidRPr="0043509F">
        <w:rPr>
          <w:rStyle w:val="StyleUnderline"/>
          <w:highlight w:val="cyan"/>
        </w:rPr>
        <w:t xml:space="preserve">, </w:t>
      </w:r>
      <w:r w:rsidRPr="0043509F">
        <w:rPr>
          <w:rStyle w:val="Emphasis"/>
          <w:highlight w:val="cyan"/>
        </w:rPr>
        <w:t>constant</w:t>
      </w:r>
      <w:r w:rsidRPr="0043509F">
        <w:rPr>
          <w:rStyle w:val="StyleUnderline"/>
          <w:highlight w:val="cyan"/>
        </w:rPr>
        <w:t xml:space="preserve">, and </w:t>
      </w:r>
      <w:r w:rsidRPr="0043509F">
        <w:rPr>
          <w:rStyle w:val="Emphasis"/>
          <w:highlight w:val="cyan"/>
        </w:rPr>
        <w:t>fair</w:t>
      </w:r>
      <w:r w:rsidRPr="0029517A">
        <w:rPr>
          <w:rStyle w:val="Emphasis"/>
        </w:rPr>
        <w:t xml:space="preserve"> supply </w:t>
      </w:r>
      <w:r w:rsidRPr="0043509F">
        <w:rPr>
          <w:rStyle w:val="Emphasis"/>
          <w:highlight w:val="cyan"/>
        </w:rPr>
        <w:t>mechanism</w:t>
      </w:r>
      <w:r w:rsidRPr="00914CFF">
        <w:rPr>
          <w:sz w:val="16"/>
        </w:rPr>
        <w:t xml:space="preserve"> (Friedman/Donahue, 1979). All that idealistic blather has no meaning unless what is to be owned is understood. Evidently, in the case of the precious fluid, it must be the H2O; or is it so obvious? Water moves, flows, if you will. Try to grab some with your fist as you would a ball. It does not stay within your grasp. One could take a cup and dip it. At </w:t>
      </w:r>
      <w:proofErr w:type="gramStart"/>
      <w:r w:rsidRPr="00914CFF">
        <w:rPr>
          <w:sz w:val="16"/>
        </w:rPr>
        <w:t>last</w:t>
      </w:r>
      <w:proofErr w:type="gramEnd"/>
      <w:r w:rsidRPr="00914CFF">
        <w:rPr>
          <w:sz w:val="16"/>
        </w:rPr>
        <w:t xml:space="preserve"> you have some. But what good is that? Drink it, and it is gone. One needs a supply so he can dunk his cup repeatedly. Folks want to know this for a fact: “My cup </w:t>
      </w:r>
      <w:proofErr w:type="spellStart"/>
      <w:r w:rsidRPr="00914CFF">
        <w:rPr>
          <w:sz w:val="16"/>
        </w:rPr>
        <w:t>runneth</w:t>
      </w:r>
      <w:proofErr w:type="spellEnd"/>
      <w:r w:rsidRPr="00914CFF">
        <w:rPr>
          <w:sz w:val="16"/>
        </w:rPr>
        <w:t xml:space="preserve"> over” (Psalms: 23, 5). </w:t>
      </w:r>
      <w:r w:rsidRPr="0029517A">
        <w:rPr>
          <w:rStyle w:val="StyleUnderline"/>
        </w:rPr>
        <w:t xml:space="preserve">They want it </w:t>
      </w:r>
      <w:r w:rsidRPr="0029517A">
        <w:rPr>
          <w:rStyle w:val="Emphasis"/>
        </w:rPr>
        <w:t>repeatedly</w:t>
      </w:r>
      <w:r w:rsidRPr="0029517A">
        <w:rPr>
          <w:rStyle w:val="StyleUnderline"/>
        </w:rPr>
        <w:t xml:space="preserve"> day after day</w:t>
      </w:r>
      <w:r w:rsidRPr="00914CFF">
        <w:rPr>
          <w:sz w:val="16"/>
        </w:rPr>
        <w:t>. Even that which is ingested into the body is eventually expunged. All concepts of aqueous ownership are necessarily usufructuary in nature.</w:t>
      </w:r>
    </w:p>
    <w:p w14:paraId="4156E71F" w14:textId="77777777" w:rsidR="00DD6A8F" w:rsidRPr="00914CFF" w:rsidRDefault="00DD6A8F" w:rsidP="00DD6A8F">
      <w:pPr>
        <w:rPr>
          <w:sz w:val="16"/>
        </w:rPr>
      </w:pPr>
      <w:r w:rsidRPr="00914CFF">
        <w:rPr>
          <w:sz w:val="16"/>
        </w:rPr>
        <w:t xml:space="preserve">Furthermore, </w:t>
      </w:r>
      <w:r w:rsidRPr="0029517A">
        <w:rPr>
          <w:rStyle w:val="StyleUnderline"/>
        </w:rPr>
        <w:t>people want “</w:t>
      </w:r>
      <w:r w:rsidRPr="0029517A">
        <w:rPr>
          <w:rStyle w:val="Emphasis"/>
        </w:rPr>
        <w:t>living</w:t>
      </w:r>
      <w:r w:rsidRPr="0029517A">
        <w:rPr>
          <w:rStyle w:val="StyleUnderline"/>
        </w:rPr>
        <w:t>” water. If this fluid sits around</w:t>
      </w:r>
      <w:r w:rsidRPr="00914CFF">
        <w:rPr>
          <w:sz w:val="16"/>
        </w:rPr>
        <w:t xml:space="preserve"> too long </w:t>
      </w:r>
      <w:r w:rsidRPr="0029517A">
        <w:rPr>
          <w:rStyle w:val="StyleUnderline"/>
        </w:rPr>
        <w:t>it gets</w:t>
      </w:r>
      <w:r w:rsidRPr="00914CFF">
        <w:rPr>
          <w:sz w:val="16"/>
        </w:rPr>
        <w:t xml:space="preserve"> stale, musty, and indeed </w:t>
      </w:r>
      <w:r w:rsidRPr="0029517A">
        <w:rPr>
          <w:rStyle w:val="StyleUnderline"/>
        </w:rPr>
        <w:t xml:space="preserve">fetid. For freshness, </w:t>
      </w:r>
      <w:r w:rsidRPr="0029517A">
        <w:rPr>
          <w:rStyle w:val="Emphasis"/>
        </w:rPr>
        <w:t>movement</w:t>
      </w:r>
      <w:r w:rsidRPr="0029517A">
        <w:rPr>
          <w:rStyle w:val="StyleUnderline"/>
        </w:rPr>
        <w:t xml:space="preserve"> is vital</w:t>
      </w:r>
      <w:r w:rsidRPr="00914CFF">
        <w:rPr>
          <w:sz w:val="16"/>
        </w:rPr>
        <w:t>. Having a container, even if constantly filled, is inadequate: it is not what we really want!</w:t>
      </w:r>
    </w:p>
    <w:p w14:paraId="3DED54F9" w14:textId="77777777" w:rsidR="00DD6A8F" w:rsidRDefault="00DD6A8F" w:rsidP="00DD6A8F">
      <w:pPr>
        <w:rPr>
          <w:sz w:val="16"/>
        </w:rPr>
      </w:pPr>
      <w:r w:rsidRPr="00914CFF">
        <w:rPr>
          <w:sz w:val="16"/>
        </w:rPr>
        <w:t xml:space="preserve">Does it take a pure mountain brook to satisfy our needs? Not really, especially when the deer and the antelope “do their thing.” In addition, if one wants to travel on it, a babbling “brook” simply will not do. So, to be adequate in the </w:t>
      </w:r>
      <w:proofErr w:type="gramStart"/>
      <w:r w:rsidRPr="00914CFF">
        <w:rPr>
          <w:sz w:val="16"/>
        </w:rPr>
        <w:t>long term</w:t>
      </w:r>
      <w:proofErr w:type="gramEnd"/>
      <w:r w:rsidRPr="00914CFF">
        <w:rPr>
          <w:sz w:val="16"/>
        </w:rPr>
        <w:t xml:space="preserve"> water cannot be grasped, nor contained, nor dipped out of a stream in a vessel. </w:t>
      </w:r>
      <w:r w:rsidRPr="0029517A">
        <w:rPr>
          <w:rStyle w:val="StyleUnderline"/>
        </w:rPr>
        <w:t xml:space="preserve">Then </w:t>
      </w:r>
      <w:r w:rsidRPr="0029517A">
        <w:rPr>
          <w:rStyle w:val="Emphasis"/>
        </w:rPr>
        <w:t>what exactly</w:t>
      </w:r>
      <w:r w:rsidRPr="0029517A">
        <w:rPr>
          <w:rStyle w:val="StyleUnderline"/>
        </w:rPr>
        <w:t xml:space="preserve"> is to be owned?</w:t>
      </w:r>
      <w:r w:rsidRPr="00914CFF">
        <w:rPr>
          <w:sz w:val="16"/>
        </w:rPr>
        <w:t xml:space="preserve"> In turn the above listed </w:t>
      </w:r>
      <w:r w:rsidRPr="0029517A">
        <w:rPr>
          <w:rStyle w:val="StyleUnderline"/>
        </w:rPr>
        <w:t>three concepts are</w:t>
      </w:r>
      <w:r w:rsidRPr="00914CFF">
        <w:rPr>
          <w:sz w:val="16"/>
        </w:rPr>
        <w:t xml:space="preserve"> now </w:t>
      </w:r>
      <w:r w:rsidRPr="0029517A">
        <w:rPr>
          <w:rStyle w:val="StyleUnderline"/>
        </w:rPr>
        <w:t>described</w:t>
      </w:r>
      <w:r w:rsidRPr="00914CFF">
        <w:rPr>
          <w:sz w:val="16"/>
        </w:rPr>
        <w:t>. 2</w:t>
      </w:r>
    </w:p>
    <w:p w14:paraId="54E19D96" w14:textId="77777777" w:rsidR="00DD6A8F" w:rsidRPr="0013486F" w:rsidRDefault="00DD6A8F" w:rsidP="00DD6A8F">
      <w:pPr>
        <w:pStyle w:val="Heading4"/>
      </w:pPr>
      <w:r>
        <w:t xml:space="preserve">We control </w:t>
      </w:r>
      <w:r>
        <w:rPr>
          <w:u w:val="single"/>
        </w:rPr>
        <w:t>uniqueness</w:t>
      </w:r>
      <w:r>
        <w:t xml:space="preserve">---the </w:t>
      </w:r>
      <w:r>
        <w:rPr>
          <w:u w:val="single"/>
        </w:rPr>
        <w:t>absence</w:t>
      </w:r>
      <w:r>
        <w:t xml:space="preserve"> of private property produced </w:t>
      </w:r>
      <w:r>
        <w:rPr>
          <w:u w:val="single"/>
        </w:rPr>
        <w:t>mass inequality</w:t>
      </w:r>
      <w:r>
        <w:t xml:space="preserve"> and </w:t>
      </w:r>
      <w:r>
        <w:rPr>
          <w:u w:val="single"/>
        </w:rPr>
        <w:t>poverty</w:t>
      </w:r>
      <w:r>
        <w:t xml:space="preserve">. </w:t>
      </w:r>
    </w:p>
    <w:p w14:paraId="6E67681E"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101244EE" w14:textId="77777777" w:rsidR="00DD6A8F" w:rsidRPr="00AB1D75" w:rsidRDefault="00DD6A8F" w:rsidP="00DD6A8F">
      <w:pPr>
        <w:rPr>
          <w:sz w:val="16"/>
        </w:rPr>
      </w:pPr>
      <w:r w:rsidRPr="00AB1D75">
        <w:rPr>
          <w:sz w:val="16"/>
        </w:rPr>
        <w:t>Why Private Property?</w:t>
      </w:r>
    </w:p>
    <w:p w14:paraId="27EB2605" w14:textId="77777777" w:rsidR="00DD6A8F" w:rsidRPr="00AB1D75" w:rsidRDefault="00DD6A8F" w:rsidP="00DD6A8F">
      <w:pPr>
        <w:rPr>
          <w:sz w:val="16"/>
        </w:rPr>
      </w:pPr>
      <w:r w:rsidRPr="00AB1D75">
        <w:rPr>
          <w:rStyle w:val="StyleUnderline"/>
        </w:rPr>
        <w:t xml:space="preserve">Why must we have </w:t>
      </w:r>
      <w:r w:rsidRPr="0043509F">
        <w:rPr>
          <w:rStyle w:val="Emphasis"/>
          <w:highlight w:val="cyan"/>
        </w:rPr>
        <w:t>private property</w:t>
      </w:r>
      <w:r w:rsidRPr="00AB1D75">
        <w:rPr>
          <w:rStyle w:val="StyleUnderline"/>
        </w:rPr>
        <w:t xml:space="preserve"> rights?</w:t>
      </w:r>
      <w:r w:rsidRPr="00AB1D75">
        <w:rPr>
          <w:sz w:val="16"/>
        </w:rPr>
        <w:t xml:space="preserve"> </w:t>
      </w:r>
      <w:proofErr w:type="gramStart"/>
      <w:r w:rsidRPr="00AB1D75">
        <w:rPr>
          <w:sz w:val="16"/>
        </w:rPr>
        <w:t>In order to</w:t>
      </w:r>
      <w:proofErr w:type="gramEnd"/>
      <w:r w:rsidRPr="00AB1D75">
        <w:rPr>
          <w:sz w:val="16"/>
        </w:rPr>
        <w:t xml:space="preserve"> be able </w:t>
      </w:r>
      <w:r w:rsidRPr="00AB1D75">
        <w:rPr>
          <w:rStyle w:val="StyleUnderline"/>
        </w:rPr>
        <w:t>to answer that</w:t>
      </w:r>
      <w:r w:rsidRPr="00AB1D75">
        <w:rPr>
          <w:sz w:val="16"/>
        </w:rPr>
        <w:t xml:space="preserve"> primordial </w:t>
      </w:r>
      <w:r w:rsidRPr="00AB1D75">
        <w:rPr>
          <w:rStyle w:val="StyleUnderline"/>
        </w:rPr>
        <w:t>question, we must</w:t>
      </w:r>
      <w:r w:rsidRPr="00AB1D75">
        <w:rPr>
          <w:sz w:val="16"/>
        </w:rPr>
        <w:t xml:space="preserve"> first </w:t>
      </w:r>
      <w:r w:rsidRPr="00AB1D75">
        <w:rPr>
          <w:rStyle w:val="StyleUnderline"/>
        </w:rPr>
        <w:t xml:space="preserve">be </w:t>
      </w:r>
      <w:r w:rsidRPr="00AB1D75">
        <w:rPr>
          <w:rStyle w:val="Emphasis"/>
        </w:rPr>
        <w:t>clear</w:t>
      </w:r>
      <w:r w:rsidRPr="00AB1D75">
        <w:rPr>
          <w:rStyle w:val="StyleUnderline"/>
        </w:rPr>
        <w:t xml:space="preserve"> on exactly what </w:t>
      </w:r>
      <w:r w:rsidRPr="00AB1D75">
        <w:rPr>
          <w:rStyle w:val="Emphasis"/>
        </w:rPr>
        <w:t>this concept</w:t>
      </w:r>
      <w:r w:rsidRPr="00AB1D75">
        <w:rPr>
          <w:rStyle w:val="StyleUnderline"/>
        </w:rPr>
        <w:t xml:space="preserve"> means</w:t>
      </w:r>
      <w:r w:rsidRPr="00AB1D75">
        <w:rPr>
          <w:sz w:val="16"/>
        </w:rPr>
        <w:t xml:space="preserve">. Simply, </w:t>
      </w:r>
      <w:r w:rsidRPr="00AB1D75">
        <w:rPr>
          <w:rStyle w:val="StyleUnderline"/>
        </w:rPr>
        <w:t xml:space="preserve">it </w:t>
      </w:r>
      <w:r w:rsidRPr="0043509F">
        <w:rPr>
          <w:rStyle w:val="StyleUnderline"/>
          <w:highlight w:val="cyan"/>
        </w:rPr>
        <w:t xml:space="preserve">is the </w:t>
      </w:r>
      <w:r w:rsidRPr="0043509F">
        <w:rPr>
          <w:rStyle w:val="Emphasis"/>
          <w:highlight w:val="cyan"/>
        </w:rPr>
        <w:t>right to use</w:t>
      </w:r>
      <w:r w:rsidRPr="0043509F">
        <w:rPr>
          <w:rStyle w:val="StyleUnderline"/>
          <w:highlight w:val="cyan"/>
        </w:rPr>
        <w:t xml:space="preserve">, and </w:t>
      </w:r>
      <w:r w:rsidRPr="0043509F">
        <w:rPr>
          <w:rStyle w:val="Emphasis"/>
          <w:highlight w:val="cyan"/>
        </w:rPr>
        <w:t>prevent others</w:t>
      </w:r>
      <w:r w:rsidRPr="0043509F">
        <w:rPr>
          <w:rStyle w:val="StyleUnderline"/>
          <w:highlight w:val="cyan"/>
        </w:rPr>
        <w:t xml:space="preserve"> from</w:t>
      </w:r>
      <w:r w:rsidRPr="00AB1D75">
        <w:rPr>
          <w:rStyle w:val="StyleUnderline"/>
        </w:rPr>
        <w:t xml:space="preserve"> so doing, </w:t>
      </w:r>
      <w:r w:rsidRPr="0043509F">
        <w:rPr>
          <w:rStyle w:val="StyleUnderline"/>
          <w:highlight w:val="cyan"/>
        </w:rPr>
        <w:t>the material</w:t>
      </w:r>
      <w:r w:rsidRPr="00AB1D75">
        <w:rPr>
          <w:rStyle w:val="StyleUnderline"/>
        </w:rPr>
        <w:t xml:space="preserve"> that is owned</w:t>
      </w:r>
      <w:r w:rsidRPr="00AB1D75">
        <w:rPr>
          <w:sz w:val="16"/>
        </w:rPr>
        <w:t>. If Jones owns a pair of shoes, no one else may use them without his permission. He may exclude others from such utilization. 1 Also, he is permitted to lend them to others, or to sell them outright. 2</w:t>
      </w:r>
    </w:p>
    <w:p w14:paraId="031E5334" w14:textId="77777777" w:rsidR="00DD6A8F" w:rsidRPr="00AB1D75" w:rsidRDefault="00DD6A8F" w:rsidP="00DD6A8F">
      <w:pPr>
        <w:rPr>
          <w:sz w:val="16"/>
        </w:rPr>
      </w:pPr>
      <w:r w:rsidRPr="00AB1D75">
        <w:rPr>
          <w:sz w:val="16"/>
        </w:rPr>
        <w:t xml:space="preserve">Why is it imperative that we have private property rights? </w:t>
      </w:r>
      <w:r w:rsidRPr="0043509F">
        <w:rPr>
          <w:rStyle w:val="StyleUnderline"/>
          <w:highlight w:val="cyan"/>
        </w:rPr>
        <w:t xml:space="preserve">The </w:t>
      </w:r>
      <w:r w:rsidRPr="0043509F">
        <w:rPr>
          <w:rStyle w:val="Emphasis"/>
          <w:highlight w:val="cyan"/>
        </w:rPr>
        <w:t>utilitarian case</w:t>
      </w:r>
      <w:r w:rsidRPr="00AB1D75">
        <w:rPr>
          <w:rStyle w:val="StyleUnderline"/>
        </w:rPr>
        <w:t xml:space="preserve"> for this institution </w:t>
      </w:r>
      <w:r w:rsidRPr="0043509F">
        <w:rPr>
          <w:rStyle w:val="StyleUnderline"/>
          <w:highlight w:val="cyan"/>
        </w:rPr>
        <w:t xml:space="preserve">is </w:t>
      </w:r>
      <w:r w:rsidRPr="0043509F">
        <w:rPr>
          <w:rStyle w:val="Emphasis"/>
          <w:highlight w:val="cyan"/>
        </w:rPr>
        <w:t>clear</w:t>
      </w:r>
      <w:r w:rsidRPr="00AB1D75">
        <w:rPr>
          <w:rStyle w:val="StyleUnderline"/>
        </w:rPr>
        <w:t xml:space="preserve">. It is </w:t>
      </w:r>
      <w:r w:rsidRPr="00AB1D75">
        <w:rPr>
          <w:rStyle w:val="Emphasis"/>
        </w:rPr>
        <w:t>very helpful</w:t>
      </w:r>
      <w:r w:rsidRPr="00AB1D75">
        <w:rPr>
          <w:rStyle w:val="StyleUnderline"/>
        </w:rPr>
        <w:t xml:space="preserve"> to know who may, and may not, use </w:t>
      </w:r>
      <w:r w:rsidRPr="00AB1D75">
        <w:rPr>
          <w:rStyle w:val="Emphasis"/>
        </w:rPr>
        <w:t>all the goods</w:t>
      </w:r>
      <w:r w:rsidRPr="00AB1D75">
        <w:rPr>
          <w:rStyle w:val="StyleUnderline"/>
        </w:rPr>
        <w:t xml:space="preserve"> owned by all the members of society</w:t>
      </w:r>
      <w:r w:rsidRPr="00AB1D75">
        <w:rPr>
          <w:sz w:val="16"/>
        </w:rPr>
        <w:t xml:space="preserve">. Who may use Jones’ shoes? Why, Jones, of course, or anyone else to whom he gives permission. Who has the right to play with Smith’s tennis racquet? Why, Smith, or anyone else to whom he gives permission. </w:t>
      </w:r>
      <w:r w:rsidRPr="00AB1D75">
        <w:rPr>
          <w:rStyle w:val="StyleUnderline"/>
        </w:rPr>
        <w:t xml:space="preserve">In that way, </w:t>
      </w:r>
      <w:r w:rsidRPr="0043509F">
        <w:rPr>
          <w:rStyle w:val="Emphasis"/>
          <w:highlight w:val="cyan"/>
        </w:rPr>
        <w:t>conflicts</w:t>
      </w:r>
      <w:r w:rsidRPr="0043509F">
        <w:rPr>
          <w:rStyle w:val="StyleUnderline"/>
          <w:highlight w:val="cyan"/>
        </w:rPr>
        <w:t xml:space="preserve"> are</w:t>
      </w:r>
      <w:r w:rsidRPr="00AB1D75">
        <w:rPr>
          <w:rStyle w:val="StyleUnderline"/>
        </w:rPr>
        <w:t xml:space="preserve"> kept to </w:t>
      </w:r>
      <w:r w:rsidRPr="0043509F">
        <w:rPr>
          <w:rStyle w:val="StyleUnderline"/>
          <w:highlight w:val="cyan"/>
        </w:rPr>
        <w:t xml:space="preserve">a </w:t>
      </w:r>
      <w:r w:rsidRPr="0043509F">
        <w:rPr>
          <w:rStyle w:val="Emphasis"/>
          <w:highlight w:val="cyan"/>
        </w:rPr>
        <w:t>minimum</w:t>
      </w:r>
      <w:r w:rsidRPr="00AB1D75">
        <w:rPr>
          <w:sz w:val="16"/>
        </w:rPr>
        <w:t xml:space="preserve">. In a society with clear titles to property, disputes as to who may, and who may not, use a pair of shoes or a given tennis racquet are kept to a minimum. </w:t>
      </w:r>
      <w:r w:rsidRPr="0043509F">
        <w:rPr>
          <w:rStyle w:val="StyleUnderline"/>
          <w:highlight w:val="cyan"/>
        </w:rPr>
        <w:t>Imagine</w:t>
      </w:r>
      <w:r w:rsidRPr="00AB1D75">
        <w:rPr>
          <w:rStyle w:val="StyleUnderline"/>
        </w:rPr>
        <w:t xml:space="preserve"> the </w:t>
      </w:r>
      <w:r w:rsidRPr="0043509F">
        <w:rPr>
          <w:rStyle w:val="Emphasis"/>
          <w:highlight w:val="cyan"/>
        </w:rPr>
        <w:t>confusion</w:t>
      </w:r>
      <w:r w:rsidRPr="0043509F">
        <w:rPr>
          <w:rStyle w:val="StyleUnderline"/>
          <w:highlight w:val="cyan"/>
        </w:rPr>
        <w:t xml:space="preserve"> were this </w:t>
      </w:r>
      <w:r w:rsidRPr="0043509F">
        <w:rPr>
          <w:rStyle w:val="Emphasis"/>
          <w:highlight w:val="cyan"/>
        </w:rPr>
        <w:t>not</w:t>
      </w:r>
      <w:r w:rsidRPr="00AB1D75">
        <w:rPr>
          <w:rStyle w:val="Emphasis"/>
        </w:rPr>
        <w:t xml:space="preserve"> to be </w:t>
      </w:r>
      <w:r w:rsidRPr="0043509F">
        <w:rPr>
          <w:rStyle w:val="Emphasis"/>
          <w:highlight w:val="cyan"/>
        </w:rPr>
        <w:t>the case</w:t>
      </w:r>
      <w:r w:rsidRPr="00AB1D75">
        <w:rPr>
          <w:sz w:val="16"/>
        </w:rPr>
        <w:t>.</w:t>
      </w:r>
    </w:p>
    <w:p w14:paraId="3D6AAD02" w14:textId="77777777" w:rsidR="00DD6A8F" w:rsidRPr="00AB1D75" w:rsidRDefault="00DD6A8F" w:rsidP="00DD6A8F">
      <w:pPr>
        <w:rPr>
          <w:sz w:val="16"/>
        </w:rPr>
      </w:pPr>
      <w:r w:rsidRPr="0043509F">
        <w:rPr>
          <w:rStyle w:val="StyleUnderline"/>
          <w:highlight w:val="cyan"/>
        </w:rPr>
        <w:t>Another</w:t>
      </w:r>
      <w:r w:rsidRPr="00AB1D75">
        <w:rPr>
          <w:rStyle w:val="StyleUnderline"/>
        </w:rPr>
        <w:t xml:space="preserve"> </w:t>
      </w:r>
      <w:r w:rsidRPr="00AB1D75">
        <w:rPr>
          <w:rStyle w:val="Emphasis"/>
        </w:rPr>
        <w:t xml:space="preserve">beneficial </w:t>
      </w:r>
      <w:r w:rsidRPr="0043509F">
        <w:rPr>
          <w:rStyle w:val="Emphasis"/>
          <w:highlight w:val="cyan"/>
        </w:rPr>
        <w:t>aspect</w:t>
      </w:r>
      <w:r w:rsidRPr="00AB1D75">
        <w:rPr>
          <w:rStyle w:val="StyleUnderline"/>
        </w:rPr>
        <w:t xml:space="preserve"> of private property rights </w:t>
      </w:r>
      <w:r w:rsidRPr="0043509F">
        <w:rPr>
          <w:rStyle w:val="StyleUnderline"/>
          <w:highlight w:val="cyan"/>
        </w:rPr>
        <w:t xml:space="preserve">is </w:t>
      </w:r>
      <w:r w:rsidRPr="0043509F">
        <w:rPr>
          <w:rStyle w:val="Emphasis"/>
          <w:highlight w:val="cyan"/>
        </w:rPr>
        <w:t>wealth creation</w:t>
      </w:r>
      <w:r w:rsidRPr="0043509F">
        <w:rPr>
          <w:rStyle w:val="StyleUnderline"/>
          <w:highlight w:val="cyan"/>
        </w:rPr>
        <w:t xml:space="preserve">. When there is </w:t>
      </w:r>
      <w:r w:rsidRPr="0043509F">
        <w:rPr>
          <w:rStyle w:val="Emphasis"/>
          <w:highlight w:val="cyan"/>
        </w:rPr>
        <w:t>no</w:t>
      </w:r>
      <w:r w:rsidRPr="00AB1D75">
        <w:rPr>
          <w:rStyle w:val="Emphasis"/>
        </w:rPr>
        <w:t xml:space="preserve"> option</w:t>
      </w:r>
      <w:r w:rsidRPr="00AB1D75">
        <w:rPr>
          <w:rStyle w:val="StyleUnderline"/>
        </w:rPr>
        <w:t xml:space="preserve"> for </w:t>
      </w:r>
      <w:r w:rsidRPr="00AB1D75">
        <w:rPr>
          <w:rStyle w:val="Emphasis"/>
        </w:rPr>
        <w:t xml:space="preserve">individual </w:t>
      </w:r>
      <w:r w:rsidRPr="0043509F">
        <w:rPr>
          <w:rStyle w:val="Emphasis"/>
          <w:highlight w:val="cyan"/>
        </w:rPr>
        <w:t>ownership</w:t>
      </w:r>
      <w:r w:rsidRPr="00AB1D75">
        <w:rPr>
          <w:rStyle w:val="StyleUnderline"/>
        </w:rPr>
        <w:t xml:space="preserve"> of property, </w:t>
      </w:r>
      <w:r w:rsidRPr="0043509F">
        <w:rPr>
          <w:rStyle w:val="StyleUnderline"/>
          <w:highlight w:val="cyan"/>
        </w:rPr>
        <w:t>the result is</w:t>
      </w:r>
      <w:r w:rsidRPr="00AB1D75">
        <w:rPr>
          <w:sz w:val="16"/>
        </w:rPr>
        <w:t xml:space="preserve"> virtually </w:t>
      </w:r>
      <w:r w:rsidRPr="00AB1D75">
        <w:rPr>
          <w:rStyle w:val="StyleUnderline"/>
        </w:rPr>
        <w:t xml:space="preserve">always </w:t>
      </w:r>
      <w:r w:rsidRPr="00AB1D75">
        <w:rPr>
          <w:rStyle w:val="Emphasis"/>
        </w:rPr>
        <w:t xml:space="preserve">great </w:t>
      </w:r>
      <w:r w:rsidRPr="0043509F">
        <w:rPr>
          <w:rStyle w:val="Emphasis"/>
          <w:highlight w:val="cyan"/>
        </w:rPr>
        <w:t>poverty</w:t>
      </w:r>
      <w:r w:rsidRPr="00AB1D75">
        <w:rPr>
          <w:rStyle w:val="StyleUnderline"/>
        </w:rPr>
        <w:t xml:space="preserve">, often </w:t>
      </w:r>
      <w:r w:rsidRPr="00AB1D75">
        <w:rPr>
          <w:rStyle w:val="Emphasis"/>
        </w:rPr>
        <w:t xml:space="preserve">actual </w:t>
      </w:r>
      <w:r w:rsidRPr="0043509F">
        <w:rPr>
          <w:rStyle w:val="Emphasis"/>
          <w:highlight w:val="cyan"/>
        </w:rPr>
        <w:t>starvation</w:t>
      </w:r>
      <w:r w:rsidRPr="0043509F">
        <w:rPr>
          <w:rStyle w:val="StyleUnderline"/>
          <w:highlight w:val="cyan"/>
        </w:rPr>
        <w:t>, and</w:t>
      </w:r>
      <w:r w:rsidRPr="00AB1D75">
        <w:rPr>
          <w:rStyle w:val="StyleUnderline"/>
        </w:rPr>
        <w:t xml:space="preserve"> typically </w:t>
      </w:r>
      <w:r w:rsidRPr="0043509F">
        <w:rPr>
          <w:rStyle w:val="StyleUnderline"/>
          <w:highlight w:val="cyan"/>
        </w:rPr>
        <w:t xml:space="preserve">on a </w:t>
      </w:r>
      <w:r w:rsidRPr="0043509F">
        <w:rPr>
          <w:rStyle w:val="Emphasis"/>
          <w:highlight w:val="cyan"/>
        </w:rPr>
        <w:t>massive scale</w:t>
      </w:r>
      <w:r w:rsidRPr="00AB1D75">
        <w:rPr>
          <w:sz w:val="16"/>
        </w:rPr>
        <w:t>.3 Wrote William Bradford (1967) of Plymouth Plantation4:</w:t>
      </w:r>
    </w:p>
    <w:p w14:paraId="407C0BA2" w14:textId="77777777" w:rsidR="00DD6A8F" w:rsidRDefault="00DD6A8F" w:rsidP="00DD6A8F">
      <w:pPr>
        <w:ind w:left="720"/>
        <w:rPr>
          <w:sz w:val="16"/>
        </w:rPr>
      </w:pPr>
      <w:r w:rsidRPr="00AB1D75">
        <w:rPr>
          <w:sz w:val="16"/>
        </w:rPr>
        <w:t xml:space="preserve">At length, after much debate of things, the Governor (with the advice of the </w:t>
      </w:r>
      <w:proofErr w:type="spellStart"/>
      <w:r w:rsidRPr="00AB1D75">
        <w:rPr>
          <w:sz w:val="16"/>
        </w:rPr>
        <w:t>chiefest</w:t>
      </w:r>
      <w:proofErr w:type="spellEnd"/>
      <w:r w:rsidRPr="00AB1D75">
        <w:rPr>
          <w:sz w:val="16"/>
        </w:rPr>
        <w:t xml:space="preserve"> amongst them) gave way that they should set corn every man for his </w:t>
      </w:r>
      <w:proofErr w:type="gramStart"/>
      <w:r w:rsidRPr="00AB1D75">
        <w:rPr>
          <w:sz w:val="16"/>
        </w:rPr>
        <w:t>own particular, and</w:t>
      </w:r>
      <w:proofErr w:type="gramEnd"/>
      <w:r w:rsidRPr="00AB1D75">
        <w:rPr>
          <w:sz w:val="16"/>
        </w:rPr>
        <w:t xml:space="preserve"> in that regard trust to themselves; in all other things to go on in the general way as before. And so assigned to every family a parcel of land, according to the proportion of their number, for that end, only for present use (but made no division for inheritance) and ranged all boys and youth under some family. This had very good success, for it made all hands very industrious, so as much more corn was planted than otherwise would have been by any means the Governor or any other could use, and saved him a great deal of trouble, and gave far better content. The women now went willingly into the </w:t>
      </w:r>
      <w:proofErr w:type="gramStart"/>
      <w:r w:rsidRPr="00AB1D75">
        <w:rPr>
          <w:sz w:val="16"/>
        </w:rPr>
        <w:t>field, and</w:t>
      </w:r>
      <w:proofErr w:type="gramEnd"/>
      <w:r w:rsidRPr="00AB1D75">
        <w:rPr>
          <w:sz w:val="16"/>
        </w:rPr>
        <w:t xml:space="preserve"> took their little ones with them to set corn; which before would allege weakness and inability; whom to have compelled would have been thought great tyranny and oppression.</w:t>
      </w:r>
    </w:p>
    <w:p w14:paraId="71D71187" w14:textId="77777777" w:rsidR="00DD6A8F" w:rsidRPr="00427E0F" w:rsidRDefault="00DD6A8F" w:rsidP="00DD6A8F">
      <w:pPr>
        <w:pStyle w:val="Heading4"/>
      </w:pPr>
      <w:r>
        <w:t>Privatization of water solves shortages by creating an incentive for efficient use and has demonstrated impressive outcomes, which solves water wars</w:t>
      </w:r>
    </w:p>
    <w:p w14:paraId="62C8536A" w14:textId="77777777" w:rsidR="00DD6A8F" w:rsidRPr="00932712" w:rsidRDefault="00DD6A8F" w:rsidP="00DD6A8F">
      <w:proofErr w:type="spellStart"/>
      <w:r w:rsidRPr="00347712">
        <w:rPr>
          <w:rFonts w:eastAsiaTheme="majorEastAsia" w:cstheme="majorBidi"/>
          <w:b/>
          <w:iCs/>
          <w:sz w:val="26"/>
        </w:rPr>
        <w:t>Segerfeldt</w:t>
      </w:r>
      <w:proofErr w:type="spellEnd"/>
      <w:r w:rsidRPr="00347712">
        <w:rPr>
          <w:rFonts w:eastAsiaTheme="majorEastAsia" w:cstheme="majorBidi"/>
          <w:b/>
          <w:iCs/>
          <w:sz w:val="26"/>
        </w:rPr>
        <w:t xml:space="preserve"> 5</w:t>
      </w:r>
      <w:r>
        <w:t xml:space="preserve"> </w:t>
      </w:r>
      <w:r w:rsidRPr="00EB7A52">
        <w:t xml:space="preserve">Water for Sale: How Business and the Market Can Resolve the World's Water Crisis Paperback – June 6, </w:t>
      </w:r>
      <w:proofErr w:type="gramStart"/>
      <w:r w:rsidRPr="00EB7A52">
        <w:t>2005</w:t>
      </w:r>
      <w:proofErr w:type="gramEnd"/>
      <w:r w:rsidRPr="00EB7A52">
        <w:t xml:space="preserve"> by </w:t>
      </w:r>
      <w:proofErr w:type="spellStart"/>
      <w:r w:rsidRPr="00347712">
        <w:t>Fedrik</w:t>
      </w:r>
      <w:proofErr w:type="spellEnd"/>
      <w:r w:rsidRPr="00347712">
        <w:t xml:space="preserve"> </w:t>
      </w:r>
      <w:proofErr w:type="spellStart"/>
      <w:r w:rsidRPr="00347712">
        <w:t>Segerfeldt</w:t>
      </w:r>
      <w:proofErr w:type="spellEnd"/>
      <w:r w:rsidRPr="00EB7A52">
        <w:t xml:space="preserve"> </w:t>
      </w:r>
      <w:proofErr w:type="spellStart"/>
      <w:r w:rsidRPr="00347712">
        <w:t>Fedrik</w:t>
      </w:r>
      <w:proofErr w:type="spellEnd"/>
      <w:r w:rsidRPr="00347712">
        <w:t xml:space="preserve"> </w:t>
      </w:r>
      <w:proofErr w:type="spellStart"/>
      <w:r w:rsidRPr="00347712">
        <w:t>Segerfeldt</w:t>
      </w:r>
      <w:proofErr w:type="spellEnd"/>
      <w:r w:rsidRPr="00EB7A52">
        <w:t xml:space="preserve"> </w:t>
      </w:r>
      <w:r w:rsidRPr="00932712">
        <w:t> is a Swedish writer and libertarian, and the author of Migration and Development: the journey out of poverty and Water for Sale: How businesses and the market can resolve the world's water crisis (Cato).</w:t>
      </w:r>
    </w:p>
    <w:p w14:paraId="3A34EE96" w14:textId="77777777" w:rsidR="00DD6A8F" w:rsidRDefault="00DD6A8F" w:rsidP="00DD6A8F">
      <w:r w:rsidRPr="0043509F">
        <w:rPr>
          <w:rStyle w:val="Emphasis"/>
          <w:highlight w:val="cyan"/>
        </w:rPr>
        <w:t>Chile introduced private ownership of water, with very good results</w:t>
      </w:r>
      <w:r w:rsidRPr="00E507D1">
        <w:rPr>
          <w:rStyle w:val="Emphasis"/>
        </w:rPr>
        <w:t xml:space="preserve">. At the beginning of the 1980s the Chilean government granted farmers, companies, and local authorities the right to own local water. This enabled them to sell it in a free market, and the effects have been outstanding. </w:t>
      </w:r>
      <w:r w:rsidRPr="0043509F">
        <w:rPr>
          <w:rStyle w:val="Emphasis"/>
          <w:highlight w:val="cyan"/>
        </w:rPr>
        <w:t>Water supply has grown faster than in any other country</w:t>
      </w:r>
      <w:r w:rsidRPr="00EB7A52">
        <w:t xml:space="preserve">. </w:t>
      </w:r>
      <w:r w:rsidRPr="0043509F">
        <w:rPr>
          <w:rStyle w:val="Emphasis"/>
          <w:highlight w:val="cyan"/>
        </w:rPr>
        <w:t xml:space="preserve">Thirty years </w:t>
      </w:r>
      <w:proofErr w:type="gramStart"/>
      <w:r w:rsidRPr="0043509F">
        <w:rPr>
          <w:rStyle w:val="Emphasis"/>
          <w:highlight w:val="cyan"/>
        </w:rPr>
        <w:t>ago</w:t>
      </w:r>
      <w:proofErr w:type="gramEnd"/>
      <w:r w:rsidRPr="0043509F">
        <w:rPr>
          <w:rStyle w:val="Emphasis"/>
          <w:highlight w:val="cyan"/>
        </w:rPr>
        <w:t xml:space="preserve"> only 27 percent of Chileans in rural areas and 63 percent in urban communities had steady access to safe water. Today’s figures are 94 and 99 percent respectively</w:t>
      </w:r>
      <w:r w:rsidRPr="00EB7A52">
        <w:t>—</w:t>
      </w:r>
      <w:r w:rsidRPr="0043509F">
        <w:rPr>
          <w:rStyle w:val="Emphasis"/>
          <w:highlight w:val="cyan"/>
        </w:rPr>
        <w:t>the highest for all the world’s medium-income nations.</w:t>
      </w:r>
      <w:r w:rsidRPr="00EB7A52">
        <w:t xml:space="preserve">46 The Chilean success story can be attributed to several factors, such as prices matching the true cost of water and positive economic development in general.47 But the most important reform was the introduction of the right to own water and to buy and sell it at freely determined prices. Trade in water increased people’s access to water in two ways: • </w:t>
      </w:r>
      <w:r w:rsidRPr="0043509F">
        <w:rPr>
          <w:rStyle w:val="Emphasis"/>
          <w:highlight w:val="cyan"/>
        </w:rPr>
        <w:t xml:space="preserve">The amount of water available increased, because the owners </w:t>
      </w:r>
      <w:r w:rsidRPr="00511E6F">
        <w:t>(farmers)</w:t>
      </w:r>
      <w:r w:rsidRPr="0043509F">
        <w:rPr>
          <w:rStyle w:val="Emphasis"/>
          <w:highlight w:val="cyan"/>
        </w:rPr>
        <w:t xml:space="preserve"> now had a strong incentive to avoid spillage</w:t>
      </w:r>
      <w:r w:rsidRPr="00EB7A52">
        <w:t xml:space="preserve"> and produce and deliver as much as possible. The more they sold, the more money they made. </w:t>
      </w:r>
      <w:r w:rsidRPr="0043509F">
        <w:rPr>
          <w:rStyle w:val="Emphasis"/>
          <w:highlight w:val="cyan"/>
        </w:rPr>
        <w:t>• The price of water fell, because the introduction of water rights led to a far-reaching decentralization of water management</w:t>
      </w:r>
      <w:r w:rsidRPr="00EB7A52">
        <w:t xml:space="preserve">, thereby improving </w:t>
      </w:r>
      <w:proofErr w:type="gramStart"/>
      <w:r w:rsidRPr="00EB7A52">
        <w:t>efficiency</w:t>
      </w:r>
      <w:proofErr w:type="gramEnd"/>
      <w:r w:rsidRPr="00EB7A52">
        <w:t xml:space="preserve"> and reducing waste. In addition, </w:t>
      </w:r>
      <w:r w:rsidRPr="0043509F">
        <w:rPr>
          <w:rStyle w:val="Emphasis"/>
          <w:highlight w:val="cyan"/>
        </w:rPr>
        <w:t>the growth of supply put downward pressure on prices</w:t>
      </w:r>
      <w:r w:rsidRPr="00EB7A52">
        <w:t>. Farmers can often save water by using more efficient techniques of irrigation. Drip irrigation, for example, is more efficient than the traditional method. Only half the water used by the world’s farmers generates any food. Most of Chile’s new fruit farmers use water-saving irrigation techniques. Farmers can also switch to crops requiring less water. There is huge room for improvement here. But farmers were not alone in husbanding water resources more carefully. When EMOS, Chile’s largest water utility (publicly owned</w:t>
      </w:r>
      <w:r>
        <w:t xml:space="preserve"> </w:t>
      </w:r>
      <w:r w:rsidRPr="00EB7A52">
        <w:t xml:space="preserve">at the time but since privatized), realized that it could no longer get water free of charge but would have to buy it from the owners, it invested in a program for heavily reducing wastage. But the introduction of clearly defined and </w:t>
      </w:r>
      <w:r w:rsidRPr="0043509F">
        <w:rPr>
          <w:rStyle w:val="Emphasis"/>
          <w:highlight w:val="cyan"/>
        </w:rPr>
        <w:t>tradable water rights</w:t>
      </w:r>
      <w:r w:rsidRPr="00EB7A52">
        <w:t xml:space="preserve"> is not only conducive to greater efficiency, </w:t>
      </w:r>
      <w:proofErr w:type="gramStart"/>
      <w:r w:rsidRPr="00EB7A52">
        <w:t>it</w:t>
      </w:r>
      <w:proofErr w:type="gramEnd"/>
      <w:r w:rsidRPr="00EB7A52">
        <w:t xml:space="preserve"> also </w:t>
      </w:r>
      <w:r w:rsidRPr="0043509F">
        <w:rPr>
          <w:rStyle w:val="Emphasis"/>
          <w:highlight w:val="cyan"/>
        </w:rPr>
        <w:t>results in the water going where it does the most economic good</w:t>
      </w:r>
      <w:r w:rsidRPr="00EB7A52">
        <w:t xml:space="preserve">, which in turn spells greater prosperity. Water that cannot be traded is pent up in the use that politicians have determined for it. Its yield is then suboptimized and the whole country left so much the poorer. It is quite common in poor countries for big farmers with good water supplies to grow water-intensive crops instead of those needing less water. In the latter case they could sell the surplus, for example, to industry. But you can’t sell what doesn’t belong to you. If farmers can sell their water at prices freely negotiated with the buyers, some of them will sell it for more useful purposes, such as to other farmers or to nearby towns and cities. With farmers selling their surplus water, other farmers will have a chance of growing, less expensively, the crops they want to grow. And the market will see to it that the water is sold to more efficient growers, thereby enhancing the prosperity of the </w:t>
      </w:r>
      <w:proofErr w:type="gramStart"/>
      <w:r w:rsidRPr="00EB7A52">
        <w:t>nation as a whole</w:t>
      </w:r>
      <w:proofErr w:type="gramEnd"/>
      <w:r w:rsidRPr="00EB7A52">
        <w:t>. Chilean agriculture has accomplished a massive transformation, thanks to the trade in water. Most important, it has moved from low-value activities, such as cattle-farming and cultivation of cereals and oleaginous plants to fruit and wine production, which is much more lucrative. Between 1975 and 1990, without any major infrastructure investments being made, Chile raised its agricultural productivity by 6 percent annually, and today it is the world’s largest exporter of winter fruit to the Northern Hemisphere.48 Water that is sold to a city instead of to another farmer will be used either by industry or by private individuals. Both cases mean good business for the farmer. Industry produces more value for the same water input, and private persons are ready to pay more</w:t>
      </w:r>
      <w:r>
        <w:t xml:space="preserve"> </w:t>
      </w:r>
      <w:r w:rsidRPr="00EB7A52">
        <w:t xml:space="preserve">for the water than the farmer can earn from crops. Either way, the price will be adjusted in such a way that the water goes where it will do the </w:t>
      </w:r>
      <w:proofErr w:type="gramStart"/>
      <w:r w:rsidRPr="00EB7A52">
        <w:t>most good</w:t>
      </w:r>
      <w:proofErr w:type="gramEnd"/>
      <w:r w:rsidRPr="00EB7A52">
        <w:t xml:space="preserve">. The net gains of trading in rights can equal, or be several times greater than, the value of the rights themselves.49 Trade also benefits urban dwellers. The Chilean city of La Serena, for example, has for years now been able to keep up with rising demand by purchasing water from farmers in outlying areas far more cheaply than if the city’s taxpayers had been forced to finance the dam construction project originally planned. Another advantage is that farmers owning the water they need for agriculture are not at the mercy of the public sector and its </w:t>
      </w:r>
      <w:proofErr w:type="gramStart"/>
      <w:r w:rsidRPr="00EB7A52">
        <w:t>sometimes capricious</w:t>
      </w:r>
      <w:proofErr w:type="gramEnd"/>
      <w:r w:rsidRPr="00EB7A52">
        <w:t xml:space="preserve"> pricing and imposition of quotas on water. Farmers with direct control of water are better able to plan their activities. The fact is that spontaneous trading in water rights occurs quite frequently, even when the law does not really allow it. In India, for example, several states—Gujarat not least among them—have quite advanced informal water markets. The profits from this trade have been estimated at $1.38 billion annually. The problem, though, is that the trade is illegal, or rather, informal. The government, perceiving its advantages, has opted for </w:t>
      </w:r>
      <w:proofErr w:type="gramStart"/>
      <w:r w:rsidRPr="00EB7A52">
        <w:t>non-intervention</w:t>
      </w:r>
      <w:proofErr w:type="gramEnd"/>
      <w:r w:rsidRPr="00EB7A52">
        <w:t xml:space="preserve"> and has turned a blind eye. But the informality of the trade means that there is no one to ensure that agreements are adhered to. This situation has given rise to tensions and efficiency losses. </w:t>
      </w:r>
      <w:proofErr w:type="gramStart"/>
      <w:r w:rsidRPr="00EB7A52">
        <w:t>So</w:t>
      </w:r>
      <w:proofErr w:type="gramEnd"/>
      <w:r w:rsidRPr="00EB7A52">
        <w:t xml:space="preserve"> it is better to acknowledge and legitimize the trade, thereby creating water rights that can be legally asserted and provide secure, straightforward rules of conduct. Trade is then made easier. Pakistan is another example</w:t>
      </w:r>
      <w:r w:rsidRPr="00B37F65">
        <w:rPr>
          <w:b/>
          <w:bCs/>
          <w:u w:val="single"/>
        </w:rPr>
        <w:t xml:space="preserve">. A survey by the Pakistani Water and Power Development Authority revealed water trading in 70 percent of the watercourses investigated. In places </w:t>
      </w:r>
      <w:r w:rsidRPr="0043509F">
        <w:rPr>
          <w:b/>
          <w:bCs/>
          <w:highlight w:val="cyan"/>
          <w:u w:val="single"/>
        </w:rPr>
        <w:t xml:space="preserve">where the trade had been </w:t>
      </w:r>
      <w:r w:rsidRPr="0043509F">
        <w:rPr>
          <w:rStyle w:val="Emphasis"/>
          <w:highlight w:val="cyan"/>
        </w:rPr>
        <w:t>legalized, farmers’ incomes had risen by 40 percent</w:t>
      </w:r>
      <w:r w:rsidRPr="00EB7A52">
        <w:t>.50</w:t>
      </w:r>
      <w:r>
        <w:t xml:space="preserve">  </w:t>
      </w:r>
      <w:r w:rsidRPr="00EB7A52">
        <w:t xml:space="preserve">As a third example we can take the Crocodile River in Mpumalanga, South Africa, where, historically, political control of water resources has had severe social, economic, and environmental consequences. But during a heavy drought in the early 1990s, the farmers began trading illegally in their water rights. Events showed that they were ready to pay up to three times the price officially set by the government. In this way, the water ended up where it did the </w:t>
      </w:r>
      <w:proofErr w:type="gramStart"/>
      <w:r w:rsidRPr="00EB7A52">
        <w:t>most good</w:t>
      </w:r>
      <w:proofErr w:type="gramEnd"/>
      <w:r w:rsidRPr="00EB7A52">
        <w:t xml:space="preserve"> and was used more efficiently. Much of the water shortage was remedied as a result. The authorities, perceiving the benefits of the </w:t>
      </w:r>
      <w:r w:rsidRPr="0043509F">
        <w:rPr>
          <w:rStyle w:val="Emphasis"/>
          <w:highlight w:val="cyan"/>
        </w:rPr>
        <w:t>water trade</w:t>
      </w:r>
      <w:r w:rsidRPr="00EB7A52">
        <w:t xml:space="preserve">, eventually legalized it. Not only did this trade help farmers to weather a severe drought, </w:t>
      </w:r>
      <w:proofErr w:type="gramStart"/>
      <w:r w:rsidRPr="00EB7A52">
        <w:t>it</w:t>
      </w:r>
      <w:proofErr w:type="gramEnd"/>
      <w:r w:rsidRPr="00EB7A52">
        <w:t xml:space="preserve"> </w:t>
      </w:r>
      <w:r w:rsidRPr="0043509F">
        <w:rPr>
          <w:rStyle w:val="Emphasis"/>
          <w:highlight w:val="cyan"/>
        </w:rPr>
        <w:t>was also a stroke of fortune in purely economic terms. The net profit on the water trade is estimated at 25 million</w:t>
      </w:r>
      <w:r w:rsidRPr="00EB7A52">
        <w:t xml:space="preserve"> </w:t>
      </w:r>
      <w:r w:rsidRPr="00B37F65">
        <w:rPr>
          <w:u w:val="single"/>
        </w:rPr>
        <w:t>South African rands.</w:t>
      </w:r>
      <w:r w:rsidRPr="00EB7A52">
        <w:t xml:space="preserve"> As another positive effect of the water trade, plans could be shelved for building a great dam that would otherwise have cost 230 million rands of taxpayers’ money.51 Other developing countries—Mexico and Brazil, for example— have lately introduced successful water rights reforms. As mentioned at the beginning of the chapter, problems from lack of formally recognized property rights and water do not only occur when the rights refer to water, but also to land. In fact, the lack of land titling in many of the informal settlements in the cities of developing countries is an important explanation for the fact that poor households are not connected to water and sewerage networks, notably in Manila. First, bureaucratic impediments such as lack of formal addresses, registration, and documentation make it difficult for any provider, private or public, both to extend the network and to bill customers. Second, sometimes suppliers are forbidden by law from serving these settlements, since that would imply a formal recognition of them. Third, since shantytowns and other informal settlements are not formally recognized or registered, they often fail to be included in the contract between the government and the private firm.52</w:t>
      </w:r>
      <w:r>
        <w:t xml:space="preserve">  </w:t>
      </w:r>
      <w:r w:rsidRPr="00EB7A52">
        <w:t xml:space="preserve">Property rights to water have a very positive effect on its use and protection. </w:t>
      </w:r>
      <w:r w:rsidRPr="0043509F">
        <w:rPr>
          <w:rStyle w:val="Emphasis"/>
          <w:highlight w:val="cyan"/>
        </w:rPr>
        <w:t>The ability to trade helps to achieve the highest possible yield.</w:t>
      </w:r>
      <w:r w:rsidRPr="00EB7A52">
        <w:t xml:space="preserve"> </w:t>
      </w:r>
      <w:r w:rsidRPr="0043509F">
        <w:rPr>
          <w:rStyle w:val="Emphasis"/>
          <w:highlight w:val="cyan"/>
        </w:rPr>
        <w:t>This system, furthermore, can help to maximize the number of people having access to clean, safe water</w:t>
      </w:r>
      <w:r w:rsidRPr="00EB7A52">
        <w:t xml:space="preserve">, as in Chile. </w:t>
      </w:r>
      <w:r w:rsidRPr="0043509F">
        <w:rPr>
          <w:rStyle w:val="Emphasis"/>
          <w:highlight w:val="cyan"/>
        </w:rPr>
        <w:t>Water trading can also play a role in averting conflicts,</w:t>
      </w:r>
      <w:r w:rsidRPr="00EB7A52">
        <w:t xml:space="preserve"> which is the subject of the next chapter</w:t>
      </w:r>
    </w:p>
    <w:p w14:paraId="1BB1CB9C" w14:textId="77777777" w:rsidR="00DD6A8F" w:rsidRDefault="00DD6A8F" w:rsidP="00DD6A8F">
      <w:pPr>
        <w:pStyle w:val="Heading4"/>
      </w:pPr>
      <w:r>
        <w:t xml:space="preserve">Privatization increases access. </w:t>
      </w:r>
    </w:p>
    <w:p w14:paraId="0EDCCE5B" w14:textId="77777777" w:rsidR="00DD6A8F" w:rsidRDefault="00DD6A8F" w:rsidP="00DD6A8F">
      <w:proofErr w:type="spellStart"/>
      <w:r w:rsidRPr="009A6CC9">
        <w:rPr>
          <w:rStyle w:val="Style13ptBold"/>
        </w:rPr>
        <w:t>Segerfeldt</w:t>
      </w:r>
      <w:proofErr w:type="spellEnd"/>
      <w:r w:rsidRPr="009A6CC9">
        <w:rPr>
          <w:rStyle w:val="Style13ptBold"/>
        </w:rPr>
        <w:t>,</w:t>
      </w:r>
      <w:r w:rsidRPr="009A6CC9">
        <w:t xml:space="preserve"> Fredrik, 200</w:t>
      </w:r>
      <w:r w:rsidRPr="009A6CC9">
        <w:rPr>
          <w:rStyle w:val="Style13ptBold"/>
        </w:rPr>
        <w:t>5</w:t>
      </w:r>
      <w:r w:rsidRPr="009A6CC9">
        <w:t xml:space="preserve">,   Fredrik </w:t>
      </w:r>
      <w:proofErr w:type="spellStart"/>
      <w:r w:rsidRPr="009A6CC9">
        <w:t>Segerfeldt</w:t>
      </w:r>
      <w:proofErr w:type="spellEnd"/>
      <w:r w:rsidRPr="009A6CC9">
        <w:t xml:space="preserve"> is a Swedish writer and libertarian, and program director at the Stockholm-based think tank Timbro. He is author of Migration and Development: the journey out of poverty and Water for Sale: How businesses and the market can resolve the world's water crisis. "Water for Sale: How Businesses and the Market Can Resolve the World’s Water Crisis", CHAPTER SEVEN </w:t>
      </w:r>
      <w:proofErr w:type="gramStart"/>
      <w:r w:rsidRPr="009A6CC9">
        <w:t>The</w:t>
      </w:r>
      <w:proofErr w:type="gramEnd"/>
      <w:r w:rsidRPr="009A6CC9">
        <w:t xml:space="preserve"> Possibilities of Privatization, pp. 73-80//</w:t>
      </w:r>
      <w:proofErr w:type="spellStart"/>
      <w:r w:rsidRPr="009A6CC9">
        <w:t>rLiu</w:t>
      </w:r>
      <w:proofErr w:type="spellEnd"/>
    </w:p>
    <w:p w14:paraId="47E532C1" w14:textId="77777777" w:rsidR="00DD6A8F" w:rsidRDefault="00DD6A8F" w:rsidP="00DD6A8F">
      <w:r w:rsidRPr="009A6CC9">
        <w:rPr>
          <w:rStyle w:val="StyleUnderline"/>
        </w:rPr>
        <w:t>The private sector, as we have now seen, entered the water sector only quite recently. Companies are coming under increasing pressure to supply poor urban dwellers with the water they need</w:t>
      </w:r>
      <w:r w:rsidRPr="009A6CC9">
        <w:t>. The reason why, up until now</w:t>
      </w:r>
      <w:r w:rsidRPr="009A6CC9">
        <w:rPr>
          <w:rStyle w:val="StyleUnderline"/>
        </w:rPr>
        <w:t>, water has mostly been under public management is that the market and private players were assumed to be incapable or unwilling to supply water to the poor</w:t>
      </w:r>
      <w:r w:rsidRPr="009A6CC9">
        <w:t xml:space="preserve">. </w:t>
      </w:r>
      <w:r w:rsidRPr="009A6CC9">
        <w:rPr>
          <w:rStyle w:val="Emphasis"/>
        </w:rPr>
        <w:t>That was a mistaken assumption, for three reasons</w:t>
      </w:r>
      <w:r w:rsidRPr="009A6CC9">
        <w:rPr>
          <w:rStyle w:val="StyleUnderline"/>
        </w:rPr>
        <w:t xml:space="preserve">. First, public administration has developed mechanisms whereby performance requirements in concessionary contracts include requiring companies to supply water to the poor. Second, companies have understood that the success of their operation in such a politicized environment as Third World cities depends on ensuring that water also gets through to the poor. Third, companies have perceived that water sales to the poor can be an important part of the market that they simply cannot afford to disregard. The poor, then, have great commercial value as consumers. </w:t>
      </w:r>
      <w:proofErr w:type="gramStart"/>
      <w:r w:rsidRPr="009A6CC9">
        <w:t>Often</w:t>
      </w:r>
      <w:proofErr w:type="gramEnd"/>
      <w:r w:rsidRPr="009A6CC9">
        <w:t xml:space="preserve"> they make </w:t>
      </w:r>
      <w:r w:rsidRPr="009A6CC9">
        <w:rPr>
          <w:rStyle w:val="Emphasis"/>
        </w:rPr>
        <w:t xml:space="preserve">up no less than 50 percent of a country’s total market and thus cannot be ignored, politically or economically. </w:t>
      </w:r>
      <w:proofErr w:type="gramStart"/>
      <w:r w:rsidRPr="009A6CC9">
        <w:rPr>
          <w:rStyle w:val="Emphasis"/>
        </w:rPr>
        <w:t>So</w:t>
      </w:r>
      <w:proofErr w:type="gramEnd"/>
      <w:r w:rsidRPr="009A6CC9">
        <w:rPr>
          <w:rStyle w:val="Emphasis"/>
        </w:rPr>
        <w:t xml:space="preserve"> the challenge of supplying</w:t>
      </w:r>
      <w:r w:rsidRPr="009A6CC9">
        <w:t xml:space="preserve"> the poorest citizens with water is an integral part of corporate business planning. And, as shown in figure 7.1, companies have succeeded quite well in this </w:t>
      </w:r>
      <w:r w:rsidRPr="009A6CC9">
        <w:rPr>
          <w:rStyle w:val="StyleUnderline"/>
        </w:rPr>
        <w:t>respect. In developing countries where private interests have invested in water and sanitation, 80 percent of the population on average have access to safe water, as against only 73 percent in developing countries with no private investments.</w:t>
      </w:r>
      <w:r w:rsidRPr="009A6CC9">
        <w:t xml:space="preserve"> </w:t>
      </w:r>
      <w:r w:rsidRPr="009A6CC9">
        <w:rPr>
          <w:rStyle w:val="Emphasis"/>
        </w:rPr>
        <w:t xml:space="preserve">The greater the involvement of the private sector in water supply, the greater the number of people with access to water. </w:t>
      </w:r>
      <w:r w:rsidRPr="009A6CC9">
        <w:t xml:space="preserve">This is because private players do not share the weaknesses of public utilities. Private concerns generally have bigger investment resources, more competence for handling water and running an organization, access to newer and better technology, superior </w:t>
      </w:r>
      <w:proofErr w:type="spellStart"/>
      <w:r w:rsidRPr="009A6CC9">
        <w:t>costawareness</w:t>
      </w:r>
      <w:proofErr w:type="spellEnd"/>
      <w:r w:rsidRPr="009A6CC9">
        <w:t xml:space="preserve">, and healthier incentive structures, added to which they are less bound by political dogmas and allegiances. Privatization can very often serve to revitalize ossified systems. In many countries the water interest consists of producer interests represented by politicians, trade unions, and the public supplier all working together hand in glove.89 All these groups have an interest in perpetuating the status quo, thus giving rise to inflexibility and inefficiency. The advent of an external player in the form of a business enterprise often provides motivation for reforming sluggish bureaucracies and dissolving these problems. The superior results achieved by private water distributors are also confirmed by a long line of studies, mostly of distributors in the industrialized world. The World Bank, though, has made a larger comparison between 50 water distributors in developing countries of Asia and the Pacific, showing private firms to be more efficient.90 Let us now consider some real-life cases and study the consequences of privatization and market adjustment of water </w:t>
      </w:r>
      <w:proofErr w:type="spellStart"/>
      <w:r w:rsidRPr="009A6CC9">
        <w:t>re´gimes</w:t>
      </w:r>
      <w:proofErr w:type="spellEnd"/>
      <w:r w:rsidRPr="009A6CC9">
        <w:t>. We can start with Cambodia, where perhaps the clearest and most thorough comparison has been made between private and public water supply in a developing country.</w:t>
      </w:r>
    </w:p>
    <w:p w14:paraId="3ED8EAB5" w14:textId="77777777" w:rsidR="00DD6A8F" w:rsidRPr="00590CC2" w:rsidRDefault="00DD6A8F" w:rsidP="00DD6A8F">
      <w:pPr>
        <w:pStyle w:val="Heading4"/>
      </w:pPr>
      <w:r>
        <w:t xml:space="preserve">Studies prove </w:t>
      </w:r>
      <w:r>
        <w:rPr>
          <w:u w:val="single"/>
        </w:rPr>
        <w:t>privatization</w:t>
      </w:r>
      <w:r>
        <w:t xml:space="preserve"> increases </w:t>
      </w:r>
      <w:r>
        <w:rPr>
          <w:u w:val="single"/>
        </w:rPr>
        <w:t>access</w:t>
      </w:r>
      <w:r>
        <w:t xml:space="preserve"> to water. </w:t>
      </w:r>
    </w:p>
    <w:p w14:paraId="22B0FE5E" w14:textId="77777777" w:rsidR="00DD6A8F" w:rsidRDefault="00DD6A8F" w:rsidP="00DD6A8F">
      <w:proofErr w:type="spellStart"/>
      <w:r>
        <w:rPr>
          <w:b/>
          <w:bCs/>
          <w:sz w:val="28"/>
          <w:szCs w:val="28"/>
        </w:rPr>
        <w:t>Mulreany</w:t>
      </w:r>
      <w:proofErr w:type="spellEnd"/>
      <w:r>
        <w:rPr>
          <w:b/>
          <w:bCs/>
          <w:sz w:val="28"/>
          <w:szCs w:val="28"/>
        </w:rPr>
        <w:t xml:space="preserve"> et al 05 </w:t>
      </w:r>
      <w:r>
        <w:t xml:space="preserve">[John P. </w:t>
      </w:r>
      <w:proofErr w:type="spellStart"/>
      <w:r>
        <w:t>Mulreany</w:t>
      </w:r>
      <w:proofErr w:type="spellEnd"/>
      <w:r>
        <w:t xml:space="preserve">; </w:t>
      </w:r>
      <w:proofErr w:type="spellStart"/>
      <w:r>
        <w:t>Sule</w:t>
      </w:r>
      <w:proofErr w:type="spellEnd"/>
      <w:r>
        <w:t xml:space="preserve"> </w:t>
      </w:r>
      <w:proofErr w:type="spellStart"/>
      <w:r>
        <w:t>CalikogluII</w:t>
      </w:r>
      <w:proofErr w:type="spellEnd"/>
      <w:r>
        <w:t xml:space="preserve">; Sonia </w:t>
      </w:r>
      <w:proofErr w:type="spellStart"/>
      <w:r>
        <w:t>RuizII</w:t>
      </w:r>
      <w:proofErr w:type="spellEnd"/>
      <w:r>
        <w:t xml:space="preserve">; Jason W. Xavier High School, Religion Department, New York City, New York, United States of America. “Water privatization and public health in Latin America”. </w:t>
      </w:r>
      <w:r>
        <w:rPr>
          <w:i/>
          <w:iCs/>
        </w:rPr>
        <w:t>Sci Elo, Public Health</w:t>
      </w:r>
      <w:r>
        <w:t xml:space="preserve">. Published: 2005. Available @ </w:t>
      </w:r>
      <w:hyperlink r:id="rId186" w:history="1">
        <w:r w:rsidRPr="00152E80">
          <w:rPr>
            <w:rStyle w:val="Hyperlink"/>
          </w:rPr>
          <w:t>https://scielosp.org/article/rpsp/2006.v19n1/23-32/en/</w:t>
        </w:r>
      </w:hyperlink>
      <w:r>
        <w:t>, Accessed: 6/21/21//!PI!]</w:t>
      </w:r>
    </w:p>
    <w:p w14:paraId="7B1B231A" w14:textId="77777777" w:rsidR="00DD6A8F" w:rsidRDefault="00DD6A8F" w:rsidP="00DD6A8F">
      <w:pPr>
        <w:jc w:val="both"/>
      </w:pPr>
      <w:r w:rsidRPr="004F6FB9">
        <w:t xml:space="preserve">We searched for articles that evaluated the public health effects of water privatization in Latin America based on (1) physical and economic access to water by the poor and/or (2) directly measured improvements in public health due to privatization. </w:t>
      </w:r>
      <w:proofErr w:type="gramStart"/>
      <w:r w:rsidRPr="004F6FB9">
        <w:t>In order to</w:t>
      </w:r>
      <w:proofErr w:type="gramEnd"/>
      <w:r w:rsidRPr="004F6FB9">
        <w:t xml:space="preserve"> capture a wider range of relevant studies, we did not adopt a single, standard definition of the "poor." </w:t>
      </w:r>
      <w:r w:rsidRPr="004F6FB9">
        <w:rPr>
          <w:u w:val="single"/>
        </w:rPr>
        <w:t>The studies that we evaluated employed three different definitions of "poor":</w:t>
      </w:r>
      <w:r w:rsidRPr="004F6FB9">
        <w:t xml:space="preserve"> (1) households with unsatisfied basic needs, (2) households below the poverty line as set by the governments of the countries in the case studies, and (3) households in the bottom deciles of the income distribution of their countries. These different definitions necessitate caution in </w:t>
      </w:r>
      <w:proofErr w:type="gramStart"/>
      <w:r w:rsidRPr="004F6FB9">
        <w:t>making generalizations</w:t>
      </w:r>
      <w:proofErr w:type="gramEnd"/>
      <w:r w:rsidRPr="004F6FB9">
        <w:t xml:space="preserve"> about the poor based on the studies that we located. </w:t>
      </w:r>
      <w:r w:rsidRPr="004F6FB9">
        <w:rPr>
          <w:u w:val="single"/>
        </w:rPr>
        <w:t>Our search used the key words "</w:t>
      </w:r>
      <w:r w:rsidRPr="004F6FB9">
        <w:rPr>
          <w:b/>
          <w:bCs/>
          <w:u w:val="single"/>
        </w:rPr>
        <w:t>water privatization" and "Latin America" and "water privatization"</w:t>
      </w:r>
      <w:r w:rsidRPr="004F6FB9">
        <w:rPr>
          <w:u w:val="single"/>
        </w:rPr>
        <w:t xml:space="preserve"> and "health</w:t>
      </w:r>
      <w:r w:rsidRPr="004F6FB9">
        <w:t>" in the PubMed database (United States National Library of Medicine), the Social Sciences Full Text database (H.W. Wilson Web), and the Academic Search Premier (EBSCOhost Research Databases), for peer-reviewed literature published between 1995 and 2005. Only Academic Search Premier indexed articles with the British spelling "</w:t>
      </w:r>
      <w:proofErr w:type="spellStart"/>
      <w:r w:rsidRPr="004F6FB9">
        <w:t>privatisation</w:t>
      </w:r>
      <w:proofErr w:type="spellEnd"/>
      <w:r w:rsidRPr="004F6FB9">
        <w:t>" along with "privatization." Therefore, we performed additional searches in the PubMed and Social Sciences Full Text databases, substituting "</w:t>
      </w:r>
      <w:proofErr w:type="spellStart"/>
      <w:r w:rsidRPr="004F6FB9">
        <w:t>privatisation</w:t>
      </w:r>
      <w:proofErr w:type="spellEnd"/>
      <w:r w:rsidRPr="004F6FB9">
        <w:t>" for "privatization" in our searches. Noting the importance of development literature for this issue, we also identified relevant studies, consistent with our search terms, from the Web sites of the World Bank Group, the Inter-American Development Bank, and the United Nations University/ World Institute for Development Economics Research. These databases generally utilize American English for English-language articles related to Latin America, so searches using the British "</w:t>
      </w:r>
      <w:proofErr w:type="spellStart"/>
      <w:r w:rsidRPr="004F6FB9">
        <w:t>privatisation</w:t>
      </w:r>
      <w:proofErr w:type="spellEnd"/>
      <w:r w:rsidRPr="004F6FB9">
        <w:t xml:space="preserve">" spelling were not considered necessary. Also, our searches in these databases did not solely rely on the Web site search engines, but also involved scanning the Web sites. </w:t>
      </w:r>
      <w:r w:rsidRPr="004F6FB9">
        <w:rPr>
          <w:u w:val="single"/>
        </w:rPr>
        <w:t xml:space="preserve">The studies upon which we focus </w:t>
      </w:r>
      <w:proofErr w:type="gramStart"/>
      <w:r w:rsidRPr="004F6FB9">
        <w:rPr>
          <w:u w:val="single"/>
        </w:rPr>
        <w:t>the majority of</w:t>
      </w:r>
      <w:proofErr w:type="gramEnd"/>
      <w:r w:rsidRPr="004F6FB9">
        <w:rPr>
          <w:u w:val="single"/>
        </w:rPr>
        <w:t xml:space="preserve"> our discussion </w:t>
      </w:r>
      <w:r w:rsidRPr="004F6FB9">
        <w:rPr>
          <w:b/>
          <w:bCs/>
          <w:u w:val="single"/>
        </w:rPr>
        <w:t xml:space="preserve">compare variables before and after privatization or, alternatively, between privatized and </w:t>
      </w:r>
      <w:proofErr w:type="spellStart"/>
      <w:r w:rsidRPr="004F6FB9">
        <w:rPr>
          <w:b/>
          <w:bCs/>
          <w:u w:val="single"/>
        </w:rPr>
        <w:t>nonprivatized</w:t>
      </w:r>
      <w:proofErr w:type="spellEnd"/>
      <w:r w:rsidRPr="004F6FB9">
        <w:rPr>
          <w:b/>
          <w:bCs/>
          <w:u w:val="single"/>
        </w:rPr>
        <w:t xml:space="preserve"> municipalities</w:t>
      </w:r>
      <w:r w:rsidRPr="004F6FB9">
        <w:t xml:space="preserve">. We excluded studies from areas other than Latin America, as well as studies that only focused on market profitability or other purely economic issues related to privatization. </w:t>
      </w:r>
      <w:r w:rsidRPr="004F6FB9">
        <w:rPr>
          <w:u w:val="single"/>
        </w:rPr>
        <w:t>Eight studies met our initial search criteria</w:t>
      </w:r>
      <w:r w:rsidRPr="004F6FB9">
        <w:t xml:space="preserve">; we summarize them in Table 1 (512). Published between 1995 and 2005, these studies evaluated the effects of privatizations in Latin America that occurred between 1989 and 2000. We summarize other studies not of a strictly comparative nature in Table 2 (1317). Next, to elucidate further the challenges of water privatization, we briefly examine the experiences of three cities in Bolivia: Cochabamba, El Alto, and La Paz. Finally, we consider the equity and justice concerns raised by the privatization of a scarce, essential resource such as water. RESULTS. </w:t>
      </w:r>
      <w:r w:rsidRPr="004F6FB9">
        <w:rPr>
          <w:b/>
          <w:bCs/>
          <w:u w:val="single"/>
        </w:rPr>
        <w:t>Public health improvement: access and the related issue of price</w:t>
      </w:r>
      <w:r w:rsidRPr="004F6FB9">
        <w:t xml:space="preserve">. </w:t>
      </w:r>
      <w:r w:rsidRPr="004F6FB9">
        <w:rPr>
          <w:u w:val="single"/>
        </w:rPr>
        <w:t xml:space="preserve">Two common measures of the effects of </w:t>
      </w:r>
      <w:r w:rsidRPr="004F6FB9">
        <w:rPr>
          <w:b/>
          <w:bCs/>
          <w:u w:val="single"/>
        </w:rPr>
        <w:t>water privatization on public health</w:t>
      </w:r>
      <w:r w:rsidRPr="004F6FB9">
        <w:rPr>
          <w:u w:val="single"/>
        </w:rPr>
        <w:t xml:space="preserve"> are </w:t>
      </w:r>
      <w:r w:rsidRPr="004F6FB9">
        <w:rPr>
          <w:b/>
          <w:bCs/>
          <w:u w:val="single"/>
        </w:rPr>
        <w:t>increased physical access and economic access</w:t>
      </w:r>
      <w:r w:rsidRPr="004F6FB9">
        <w:t xml:space="preserve"> (using price). </w:t>
      </w:r>
      <w:r w:rsidRPr="004F6FB9">
        <w:rPr>
          <w:u w:val="single"/>
        </w:rPr>
        <w:t xml:space="preserve">Generally, </w:t>
      </w:r>
      <w:r w:rsidRPr="004F6FB9">
        <w:rPr>
          <w:b/>
          <w:bCs/>
          <w:u w:val="single"/>
        </w:rPr>
        <w:t xml:space="preserve">privatization has positive effects on physical access to water </w:t>
      </w:r>
      <w:r w:rsidRPr="004F6FB9">
        <w:rPr>
          <w:u w:val="single"/>
        </w:rPr>
        <w:t>in Latin America.</w:t>
      </w:r>
      <w:r w:rsidRPr="004F6FB9">
        <w:t xml:space="preserve"> </w:t>
      </w:r>
      <w:proofErr w:type="spellStart"/>
      <w:r w:rsidRPr="004F6FB9">
        <w:t>Galiani</w:t>
      </w:r>
      <w:proofErr w:type="spellEnd"/>
      <w:r w:rsidRPr="004F6FB9">
        <w:t xml:space="preserve"> et al. (10) show that, in Argentina, household connections to municipal water supplies increased by approximately 11% from 1991 to 1997 in areas with privatized water services. McKenzie and </w:t>
      </w:r>
      <w:proofErr w:type="spellStart"/>
      <w:r w:rsidRPr="004F6FB9">
        <w:t>Mookherjee</w:t>
      </w:r>
      <w:proofErr w:type="spellEnd"/>
      <w:r w:rsidRPr="004F6FB9">
        <w:t xml:space="preserve"> (12) found that </w:t>
      </w:r>
      <w:r w:rsidRPr="004F6FB9">
        <w:rPr>
          <w:b/>
          <w:bCs/>
          <w:u w:val="single"/>
        </w:rPr>
        <w:t>water privatization increased access to clean water by the poor</w:t>
      </w:r>
      <w:r w:rsidRPr="004F6FB9">
        <w:rPr>
          <w:u w:val="single"/>
        </w:rPr>
        <w:t>, and the researchers also found some evidence of service improvements</w:t>
      </w:r>
      <w:r w:rsidRPr="004F6FB9">
        <w:t xml:space="preserve">. </w:t>
      </w:r>
      <w:proofErr w:type="spellStart"/>
      <w:r w:rsidRPr="004F6FB9">
        <w:t>Barja</w:t>
      </w:r>
      <w:proofErr w:type="spellEnd"/>
      <w:r w:rsidRPr="004F6FB9">
        <w:t xml:space="preserve"> and </w:t>
      </w:r>
      <w:proofErr w:type="spellStart"/>
      <w:r w:rsidRPr="004F6FB9">
        <w:t>Urquiola</w:t>
      </w:r>
      <w:proofErr w:type="spellEnd"/>
      <w:r w:rsidRPr="004F6FB9">
        <w:t xml:space="preserve"> (6) found that access to water under privatization "did not bypass" the urban poor in Bolivia in the capital city of La Paz (population 800 000) and the adjoining city of El Alto (population 750 000). (Though jurisdictionally distinct, La Paz and El Alto are linked geographically and economically. El Alto rapidly grew from a poor shantytown into a large city.)2</w:t>
      </w:r>
    </w:p>
    <w:p w14:paraId="5B1E9D2C" w14:textId="77777777" w:rsidR="00DD6A8F" w:rsidRPr="004C1D39" w:rsidRDefault="00DD6A8F" w:rsidP="00DD6A8F">
      <w:pPr>
        <w:pStyle w:val="Heading4"/>
        <w:jc w:val="both"/>
      </w:pPr>
      <w:r>
        <w:t xml:space="preserve">Privatization can help maintain water </w:t>
      </w:r>
      <w:r>
        <w:rPr>
          <w:u w:val="single"/>
        </w:rPr>
        <w:t>equality</w:t>
      </w:r>
      <w:r>
        <w:t xml:space="preserve"> by increasing </w:t>
      </w:r>
      <w:r>
        <w:rPr>
          <w:u w:val="single"/>
        </w:rPr>
        <w:t>access</w:t>
      </w:r>
      <w:r>
        <w:t xml:space="preserve"> to water. </w:t>
      </w:r>
    </w:p>
    <w:p w14:paraId="40807D39" w14:textId="77777777" w:rsidR="00DD6A8F" w:rsidRPr="00B96A9E" w:rsidRDefault="00DD6A8F" w:rsidP="00DD6A8F">
      <w:pPr>
        <w:jc w:val="both"/>
        <w:rPr>
          <w:rFonts w:cs="Arial"/>
        </w:rPr>
      </w:pPr>
      <w:r>
        <w:rPr>
          <w:rFonts w:cs="Arial"/>
          <w:b/>
          <w:bCs/>
          <w:color w:val="363636"/>
          <w:sz w:val="28"/>
          <w:szCs w:val="28"/>
        </w:rPr>
        <w:t xml:space="preserve">Ruben-Salama 08 </w:t>
      </w:r>
      <w:r w:rsidRPr="00B96A9E">
        <w:rPr>
          <w:rFonts w:cs="Arial"/>
          <w:color w:val="363636"/>
        </w:rPr>
        <w:t>[Celine is a business strategist focused on long-term value creation through innovation, risk reduction, efficiency, and long-term oriented sustainability planning. As American Express’ first Director of Sustainability/CSR, Celine was responsible for environmental affairs including strategy setting, implementation, and communications for the enterprise globally.​</w:t>
      </w:r>
      <w:r>
        <w:rPr>
          <w:rFonts w:cs="Arial"/>
          <w:color w:val="363636"/>
        </w:rPr>
        <w:t xml:space="preserve"> “Thirsty for Change: Considering Water Privatization in Developing Nations”. Published: February 2008.Accessed:6/26/2021//!PI!] </w:t>
      </w:r>
    </w:p>
    <w:p w14:paraId="1C50BE30" w14:textId="77777777" w:rsidR="00DD6A8F" w:rsidRPr="0043509F" w:rsidRDefault="00DD6A8F" w:rsidP="00DD6A8F">
      <w:pPr>
        <w:jc w:val="both"/>
        <w:rPr>
          <w:rFonts w:cs="Arial"/>
        </w:rPr>
      </w:pPr>
      <w:r w:rsidRPr="00977F19">
        <w:rPr>
          <w:rFonts w:cs="Arial"/>
          <w:u w:val="single"/>
        </w:rPr>
        <w:t>In the face of growing population and an aging water infrastructure</w:t>
      </w:r>
      <w:r w:rsidRPr="00977F19">
        <w:rPr>
          <w:rFonts w:cs="Arial"/>
          <w:b/>
          <w:bCs/>
          <w:u w:val="single"/>
        </w:rPr>
        <w:t>, the prospect of privatizing the water system is increasingly attractive</w:t>
      </w:r>
      <w:r w:rsidRPr="00977F19">
        <w:rPr>
          <w:rFonts w:cs="Arial"/>
          <w:u w:val="single"/>
        </w:rPr>
        <w:t xml:space="preserve"> from a government’s perspective</w:t>
      </w:r>
      <w:r w:rsidRPr="00B96A9E">
        <w:rPr>
          <w:rFonts w:cs="Arial"/>
        </w:rPr>
        <w:t xml:space="preserve">. </w:t>
      </w:r>
      <w:r w:rsidRPr="00977F19">
        <w:rPr>
          <w:rFonts w:cs="Arial"/>
          <w:u w:val="single"/>
        </w:rPr>
        <w:t xml:space="preserve">Possible incentives include </w:t>
      </w:r>
      <w:r w:rsidRPr="00977F19">
        <w:rPr>
          <w:rFonts w:cs="Arial"/>
          <w:b/>
          <w:bCs/>
          <w:u w:val="single"/>
        </w:rPr>
        <w:t>improvement, development, and expansion of infrastructure</w:t>
      </w:r>
      <w:r w:rsidRPr="00977F19">
        <w:rPr>
          <w:rFonts w:cs="Arial"/>
          <w:u w:val="single"/>
        </w:rPr>
        <w:t xml:space="preserve">, increasing </w:t>
      </w:r>
      <w:r w:rsidRPr="00977F19">
        <w:rPr>
          <w:rFonts w:cs="Arial"/>
          <w:b/>
          <w:bCs/>
          <w:u w:val="single"/>
        </w:rPr>
        <w:t>efficiency of water supply and distribution</w:t>
      </w:r>
      <w:r w:rsidRPr="00977F19">
        <w:rPr>
          <w:rFonts w:cs="Arial"/>
          <w:u w:val="single"/>
        </w:rPr>
        <w:t>, development of technical expertise, securing funds to finance investments and securing income to service debts</w:t>
      </w:r>
      <w:r w:rsidRPr="00B96A9E">
        <w:rPr>
          <w:rFonts w:cs="Arial"/>
        </w:rPr>
        <w:t xml:space="preserve">. At first glance, it seems safe to assume that a private entity will consistently trump a public entity in terms of efficient delivery of services for the benefit of all. Under closer scrutiny however, the validity of this assumption becomes less obvious. </w:t>
      </w:r>
      <w:r w:rsidRPr="00977F19">
        <w:rPr>
          <w:rFonts w:cs="Arial"/>
          <w:u w:val="single"/>
        </w:rPr>
        <w:t>While the benefits of a robust water system – increased public health and long-term economic development – are clear on a macro scale, the externalities do not translate well to the corporate bottom line</w:t>
      </w:r>
      <w:r w:rsidRPr="00B96A9E">
        <w:rPr>
          <w:rFonts w:cs="Arial"/>
        </w:rPr>
        <w:t xml:space="preserve">. This fact can potentially cause corporations to make operational and strategic decisions that oppose the appropriate provision of this public good. 4 In addition, the market for water services differs from the typical free market scenario found in other sectors such as telecommunications and power in several important ways. Because of the immense infrastructure investments required to provide these services, direct competition among piped water systems is practically nonexistent 6 . Next, this market does not follow normal fluctuation patterns. </w:t>
      </w:r>
      <w:r w:rsidRPr="00977F19">
        <w:rPr>
          <w:rFonts w:cs="Arial"/>
          <w:u w:val="single"/>
        </w:rPr>
        <w:t xml:space="preserve">Particularly in developing nations where urban populations are constantly increasing, </w:t>
      </w:r>
      <w:r w:rsidRPr="004C1D39">
        <w:rPr>
          <w:rFonts w:cs="Arial"/>
          <w:b/>
          <w:bCs/>
          <w:u w:val="single"/>
        </w:rPr>
        <w:t>aggregate demand for water is constantly on the rise</w:t>
      </w:r>
      <w:r w:rsidRPr="00977F19">
        <w:rPr>
          <w:rFonts w:cs="Arial"/>
          <w:u w:val="single"/>
        </w:rPr>
        <w:t>. Because of the monopolistic nature of the sector, prices are not determined based on supply and demand but rather, tariffs are set by governments</w:t>
      </w:r>
      <w:r w:rsidRPr="00B96A9E">
        <w:rPr>
          <w:rFonts w:cs="Arial"/>
        </w:rPr>
        <w:t xml:space="preserve">. Additionally, demand is price inelastic in the traditional sense as services provided are </w:t>
      </w:r>
      <w:proofErr w:type="gramStart"/>
      <w:r w:rsidRPr="00B96A9E">
        <w:rPr>
          <w:rFonts w:cs="Arial"/>
        </w:rPr>
        <w:t>basic necessities</w:t>
      </w:r>
      <w:proofErr w:type="gramEnd"/>
      <w:r w:rsidRPr="00B96A9E">
        <w:rPr>
          <w:rFonts w:cs="Arial"/>
        </w:rPr>
        <w:t xml:space="preserve">. </w:t>
      </w:r>
      <w:r w:rsidRPr="00977F19">
        <w:rPr>
          <w:rFonts w:cs="Arial"/>
          <w:u w:val="single"/>
        </w:rPr>
        <w:t>This does not necessarily mean that demand is totally unresponsive to price</w:t>
      </w:r>
      <w:r w:rsidRPr="00B96A9E">
        <w:rPr>
          <w:rFonts w:cs="Arial"/>
        </w:rPr>
        <w:t xml:space="preserve">. Some evidence suggests that demand decreases somewhat with dramatic price increases. However, low tariffs on water make this phenomenon difficult to gauge accurately. </w:t>
      </w:r>
      <w:r w:rsidRPr="004C1D39">
        <w:rPr>
          <w:rFonts w:cs="Arial"/>
          <w:b/>
          <w:bCs/>
          <w:u w:val="single"/>
        </w:rPr>
        <w:t>Purposes of equality are often cited as the rationale for the public provision of water and wastewater systems at subsidized prices</w:t>
      </w:r>
      <w:r w:rsidRPr="004C1D39">
        <w:rPr>
          <w:rFonts w:cs="Arial"/>
          <w:b/>
          <w:bCs/>
        </w:rPr>
        <w:t>.</w:t>
      </w:r>
      <w:r w:rsidRPr="00B96A9E">
        <w:rPr>
          <w:rFonts w:cs="Arial"/>
        </w:rPr>
        <w:t xml:space="preserve"> However, this rationale is no longer valid given findings that the lack of cost recovery by commercial pricing prevented public utilities from serving the poor at all. Due to the reliance on private vendors, the latter often pay up to 10 times more for water than the wealthier that have access to subsidized piped water 4 . </w:t>
      </w:r>
      <w:r w:rsidRPr="00977F19">
        <w:rPr>
          <w:rFonts w:cs="Arial"/>
          <w:u w:val="single"/>
        </w:rPr>
        <w:t>The World Bank believes that industrializing nations do not have the necessary funds to close the gap between the rich and poor in terms of water delivery.</w:t>
      </w:r>
      <w:r w:rsidRPr="00B96A9E">
        <w:rPr>
          <w:rFonts w:cs="Arial"/>
        </w:rPr>
        <w:t xml:space="preserve"> </w:t>
      </w:r>
      <w:r w:rsidRPr="00977F19">
        <w:rPr>
          <w:rFonts w:cs="Arial"/>
          <w:u w:val="single"/>
        </w:rPr>
        <w:t>Privatization can potentially place financial power for water delivery into the hands of a more objective third party.</w:t>
      </w:r>
      <w:r w:rsidRPr="00B96A9E">
        <w:rPr>
          <w:rFonts w:cs="Arial"/>
        </w:rPr>
        <w:t xml:space="preserve"> The World Bank states that private investment can boost efficiency if two requirements are met. First, the projects must generate enough profit to cover operating costs and provide a feasible revenue base. Second, prior to implementation, risks must be identified and allocated to the parties that are best organized for dealing with them</w:t>
      </w:r>
      <w:r>
        <w:rPr>
          <w:rFonts w:cs="Arial"/>
        </w:rPr>
        <w:t>.</w:t>
      </w:r>
    </w:p>
    <w:p w14:paraId="609D000B" w14:textId="77777777" w:rsidR="00DD6A8F" w:rsidRDefault="00DD6A8F" w:rsidP="00DD6A8F">
      <w:pPr>
        <w:pStyle w:val="Heading3"/>
      </w:pPr>
      <w:r>
        <w:t>Solvency---Biodiversity---2NC</w:t>
      </w:r>
    </w:p>
    <w:p w14:paraId="02178037" w14:textId="77777777" w:rsidR="00DD6A8F" w:rsidRDefault="00DD6A8F" w:rsidP="00DD6A8F">
      <w:pPr>
        <w:pStyle w:val="Heading4"/>
      </w:pPr>
      <w:r>
        <w:t xml:space="preserve">Private enterprise protects biodiversity---the effect is unparalleled. </w:t>
      </w:r>
    </w:p>
    <w:p w14:paraId="5A9E65C4" w14:textId="77777777" w:rsidR="00DD6A8F" w:rsidRPr="00DD69AB" w:rsidRDefault="00DD6A8F" w:rsidP="00DD6A8F">
      <w:pPr>
        <w:rPr>
          <w:rStyle w:val="Style13ptBold"/>
        </w:rPr>
      </w:pPr>
      <w:r>
        <w:rPr>
          <w:rStyle w:val="Style13ptBold"/>
        </w:rPr>
        <w:t xml:space="preserve">Brown* and Block** 19 – </w:t>
      </w:r>
      <w:r w:rsidRPr="00D150EE">
        <w:rPr>
          <w:rStyle w:val="Style13ptBold"/>
          <w:b w:val="0"/>
          <w:bCs w:val="0"/>
        </w:rPr>
        <w:t xml:space="preserve">*Clare is a journalist who earned a </w:t>
      </w:r>
      <w:proofErr w:type="gramStart"/>
      <w:r w:rsidRPr="00D150EE">
        <w:rPr>
          <w:rStyle w:val="Style13ptBold"/>
          <w:b w:val="0"/>
          <w:bCs w:val="0"/>
        </w:rPr>
        <w:t>masters in international</w:t>
      </w:r>
      <w:proofErr w:type="gramEnd"/>
      <w:r w:rsidRPr="00D150EE">
        <w:rPr>
          <w:rStyle w:val="Style13ptBold"/>
          <w:b w:val="0"/>
          <w:bCs w:val="0"/>
        </w:rPr>
        <w:t xml:space="preserve"> relations from the London School of Economics. **Walter has a B.A. in philosophy from Brooklyn College, and a PhD in economics from Columbia University. He now holds the Harold E. Wirth Eminent Scholar Endowed Chair in Economics at the Butt College of Business, Loyola University. (Clare and Walter, “FREE MARKET FOR THE ENVIRONMENT”, Russian Presidential Academy of National Economy and Public Administration, vol. 1, February 2019, p. 119-122, https://cyberleninka.ru/article/n/free-market-for-the-environment/viewer)//mj</w:t>
      </w:r>
    </w:p>
    <w:p w14:paraId="09B2FB5B" w14:textId="77777777" w:rsidR="00DD6A8F" w:rsidRDefault="00DD6A8F" w:rsidP="00DD6A8F">
      <w:r>
        <w:t xml:space="preserve">2. Private Property Rights </w:t>
      </w:r>
    </w:p>
    <w:p w14:paraId="326192CC" w14:textId="77777777" w:rsidR="00DD6A8F" w:rsidRDefault="00DD6A8F" w:rsidP="00DD6A8F">
      <w:pPr>
        <w:rPr>
          <w:rStyle w:val="Emphasis"/>
        </w:rPr>
      </w:pPr>
      <w:r w:rsidRPr="00C27A0E">
        <w:rPr>
          <w:rStyle w:val="StyleUnderline"/>
        </w:rPr>
        <w:t>For the market to function properly and reveal ideal environmental</w:t>
      </w:r>
      <w:r>
        <w:rPr>
          <w:rStyle w:val="StyleUnderline"/>
        </w:rPr>
        <w:t xml:space="preserve"> </w:t>
      </w:r>
      <w:r w:rsidRPr="00C27A0E">
        <w:rPr>
          <w:rStyle w:val="StyleUnderline"/>
        </w:rPr>
        <w:t>solutions</w:t>
      </w:r>
      <w:r>
        <w:t xml:space="preserve">, </w:t>
      </w:r>
      <w:r w:rsidRPr="00C27A0E">
        <w:rPr>
          <w:rStyle w:val="Emphasis"/>
        </w:rPr>
        <w:t>private property rights must</w:t>
      </w:r>
      <w:r>
        <w:t xml:space="preserve"> not only exist, but also </w:t>
      </w:r>
      <w:r w:rsidRPr="00C27A0E">
        <w:rPr>
          <w:rStyle w:val="Emphasis"/>
        </w:rPr>
        <w:t>be defined, defendable, and divestible</w:t>
      </w:r>
      <w:r>
        <w:t xml:space="preserve">—what Stroup [Stroup, 2016] calls the “3-Ds”. </w:t>
      </w:r>
      <w:r w:rsidRPr="00C27A0E">
        <w:rPr>
          <w:rStyle w:val="StyleUnderline"/>
        </w:rPr>
        <w:t xml:space="preserve">Ownership must be </w:t>
      </w:r>
      <w:proofErr w:type="gramStart"/>
      <w:r w:rsidRPr="00C27A0E">
        <w:rPr>
          <w:rStyle w:val="StyleUnderline"/>
        </w:rPr>
        <w:t>proclaimed</w:t>
      </w:r>
      <w:proofErr w:type="gramEnd"/>
      <w:r w:rsidRPr="00C27A0E">
        <w:rPr>
          <w:rStyle w:val="StyleUnderline"/>
        </w:rPr>
        <w:t xml:space="preserve"> and ownership rights clearly</w:t>
      </w:r>
      <w:r>
        <w:rPr>
          <w:rStyle w:val="StyleUnderline"/>
        </w:rPr>
        <w:t xml:space="preserve"> </w:t>
      </w:r>
      <w:r w:rsidRPr="00C27A0E">
        <w:rPr>
          <w:rStyle w:val="StyleUnderline"/>
        </w:rPr>
        <w:t>defined</w:t>
      </w:r>
      <w:r>
        <w:t xml:space="preserve">, </w:t>
      </w:r>
      <w:r w:rsidRPr="00C27A0E">
        <w:rPr>
          <w:rStyle w:val="StyleUnderline"/>
        </w:rPr>
        <w:t>else a potential buyer</w:t>
      </w:r>
      <w:r>
        <w:t xml:space="preserve"> will </w:t>
      </w:r>
      <w:r w:rsidRPr="00C27A0E">
        <w:rPr>
          <w:rStyle w:val="StyleUnderline"/>
        </w:rPr>
        <w:t>be unwilling to make a purchase</w:t>
      </w:r>
      <w:r>
        <w:t xml:space="preserve">, </w:t>
      </w:r>
      <w:r w:rsidRPr="00C27A0E">
        <w:rPr>
          <w:rStyle w:val="StyleUnderline"/>
        </w:rPr>
        <w:t>as</w:t>
      </w:r>
      <w:r>
        <w:rPr>
          <w:rStyle w:val="StyleUnderline"/>
        </w:rPr>
        <w:t xml:space="preserve"> </w:t>
      </w:r>
      <w:r w:rsidRPr="00C27A0E">
        <w:rPr>
          <w:rStyle w:val="Emphasis"/>
        </w:rPr>
        <w:t>uncertainty</w:t>
      </w:r>
      <w:r w:rsidRPr="00C27A0E">
        <w:rPr>
          <w:rStyle w:val="StyleUnderline"/>
        </w:rPr>
        <w:t xml:space="preserve"> in this respect </w:t>
      </w:r>
      <w:r w:rsidRPr="00C27A0E">
        <w:rPr>
          <w:rStyle w:val="Emphasis"/>
        </w:rPr>
        <w:t>is highly problematic.</w:t>
      </w:r>
      <w:r>
        <w:t xml:space="preserve"> </w:t>
      </w:r>
      <w:r w:rsidRPr="00C27A0E">
        <w:rPr>
          <w:rStyle w:val="StyleUnderline"/>
        </w:rPr>
        <w:t>Government regulation often creates</w:t>
      </w:r>
      <w:r>
        <w:t xml:space="preserve"> this </w:t>
      </w:r>
      <w:r w:rsidRPr="00C27A0E">
        <w:rPr>
          <w:rStyle w:val="StyleUnderline"/>
        </w:rPr>
        <w:t>uncertainty concerning ownership and therefore</w:t>
      </w:r>
      <w:r>
        <w:rPr>
          <w:rStyle w:val="StyleUnderline"/>
        </w:rPr>
        <w:t xml:space="preserve"> </w:t>
      </w:r>
      <w:r w:rsidRPr="00C27A0E">
        <w:rPr>
          <w:rStyle w:val="StyleUnderline"/>
        </w:rPr>
        <w:t>causes not only a reduction of its value</w:t>
      </w:r>
      <w:r>
        <w:t xml:space="preserve">,9 </w:t>
      </w:r>
      <w:r w:rsidRPr="00C27A0E">
        <w:rPr>
          <w:rStyle w:val="StyleUnderline"/>
        </w:rPr>
        <w:t>but also its misuse.</w:t>
      </w:r>
      <w:r>
        <w:t xml:space="preserve"> For example, “</w:t>
      </w:r>
      <w:r w:rsidRPr="00C27A0E">
        <w:rPr>
          <w:rStyle w:val="StyleUnderline"/>
        </w:rPr>
        <w:t>water flowing in most streams</w:t>
      </w:r>
      <w:r>
        <w:t xml:space="preserve"> in the United States </w:t>
      </w:r>
      <w:r w:rsidRPr="00C27A0E">
        <w:rPr>
          <w:rStyle w:val="StyleUnderline"/>
        </w:rPr>
        <w:t>has no owner,</w:t>
      </w:r>
      <w:r>
        <w:rPr>
          <w:rStyle w:val="StyleUnderline"/>
        </w:rPr>
        <w:t xml:space="preserve"> </w:t>
      </w:r>
      <w:r w:rsidRPr="00C27A0E">
        <w:rPr>
          <w:rStyle w:val="StyleUnderline"/>
        </w:rPr>
        <w:t>although the owners of property next to the water have a right to reasonable use of the water”</w:t>
      </w:r>
      <w:r>
        <w:t xml:space="preserve"> [Stroup, 2016]. Also, no one directly owns wildlife, though state governments have some control over it. </w:t>
      </w:r>
      <w:proofErr w:type="gramStart"/>
      <w:r>
        <w:t xml:space="preserve">Both of </w:t>
      </w:r>
      <w:r w:rsidRPr="00C27A0E">
        <w:rPr>
          <w:rStyle w:val="StyleUnderline"/>
        </w:rPr>
        <w:t>these</w:t>
      </w:r>
      <w:proofErr w:type="gramEnd"/>
      <w:r w:rsidRPr="00C27A0E">
        <w:rPr>
          <w:rStyle w:val="StyleUnderline"/>
        </w:rPr>
        <w:t xml:space="preserve"> situations are subject to the tragedy of the commons.</w:t>
      </w:r>
      <w:r>
        <w:rPr>
          <w:rStyle w:val="StyleUnderline"/>
        </w:rPr>
        <w:t xml:space="preserve"> </w:t>
      </w:r>
      <w:r w:rsidRPr="00C27A0E">
        <w:rPr>
          <w:rStyle w:val="StyleUnderline"/>
        </w:rPr>
        <w:t>There is</w:t>
      </w:r>
      <w:r>
        <w:t xml:space="preserve"> also </w:t>
      </w:r>
      <w:r w:rsidRPr="00C27A0E">
        <w:rPr>
          <w:rStyle w:val="StyleUnderline"/>
        </w:rPr>
        <w:t>considerable confusion regarding</w:t>
      </w:r>
      <w:r>
        <w:t xml:space="preserve"> the protection of habitat for </w:t>
      </w:r>
      <w:r w:rsidRPr="00C27A0E">
        <w:rPr>
          <w:rStyle w:val="StyleUnderline"/>
        </w:rPr>
        <w:t>endangered species under the Endangered Species Act, the</w:t>
      </w:r>
      <w:r>
        <w:rPr>
          <w:rStyle w:val="StyleUnderline"/>
        </w:rPr>
        <w:t xml:space="preserve"> </w:t>
      </w:r>
      <w:r w:rsidRPr="00C27A0E">
        <w:rPr>
          <w:rStyle w:val="StyleUnderline"/>
        </w:rPr>
        <w:t xml:space="preserve">results of which are oft </w:t>
      </w:r>
      <w:proofErr w:type="spellStart"/>
      <w:r w:rsidRPr="00C27A0E">
        <w:rPr>
          <w:rStyle w:val="StyleUnderline"/>
        </w:rPr>
        <w:t>enineffective</w:t>
      </w:r>
      <w:proofErr w:type="spellEnd"/>
      <w:r>
        <w:t xml:space="preserve">. This is exemplified when compared to the ventures of private citizens. After a successful career, Ted </w:t>
      </w:r>
      <w:r w:rsidRPr="00C27A0E">
        <w:rPr>
          <w:rStyle w:val="StyleUnderline"/>
        </w:rPr>
        <w:t>Turner</w:t>
      </w:r>
      <w:r>
        <w:t xml:space="preserve">—American media mogul and </w:t>
      </w:r>
      <w:r w:rsidRPr="00C27A0E">
        <w:rPr>
          <w:rStyle w:val="StyleUnderline"/>
        </w:rPr>
        <w:t>founder of CNN</w:t>
      </w:r>
      <w:r>
        <w:t>—</w:t>
      </w:r>
      <w:r w:rsidRPr="00C27A0E">
        <w:rPr>
          <w:rStyle w:val="StyleUnderline"/>
        </w:rPr>
        <w:t>began buying ranches across the West and Southwest of the U</w:t>
      </w:r>
      <w:r>
        <w:t xml:space="preserve">nited </w:t>
      </w:r>
      <w:r w:rsidRPr="00C27A0E">
        <w:rPr>
          <w:rStyle w:val="StyleUnderline"/>
        </w:rPr>
        <w:t>S</w:t>
      </w:r>
      <w:r>
        <w:t xml:space="preserve">tates and in South America. </w:t>
      </w:r>
      <w:r w:rsidRPr="00C27A0E">
        <w:rPr>
          <w:rStyle w:val="StyleUnderline"/>
        </w:rPr>
        <w:t>He currently owns</w:t>
      </w:r>
      <w:r>
        <w:t xml:space="preserve"> approximately </w:t>
      </w:r>
      <w:r w:rsidRPr="00C27A0E">
        <w:rPr>
          <w:rStyle w:val="StyleUnderline"/>
        </w:rPr>
        <w:t>2 million acres of</w:t>
      </w:r>
      <w:r>
        <w:rPr>
          <w:rStyle w:val="StyleUnderline"/>
        </w:rPr>
        <w:t xml:space="preserve"> </w:t>
      </w:r>
      <w:r w:rsidRPr="00C27A0E">
        <w:rPr>
          <w:rStyle w:val="StyleUnderline"/>
        </w:rPr>
        <w:t>personal and ranch land. Turner created his own endangered species</w:t>
      </w:r>
      <w:r>
        <w:rPr>
          <w:rStyle w:val="StyleUnderline"/>
        </w:rPr>
        <w:t xml:space="preserve"> </w:t>
      </w:r>
      <w:r w:rsidRPr="00C27A0E">
        <w:rPr>
          <w:rStyle w:val="StyleUnderline"/>
        </w:rPr>
        <w:t>fund</w:t>
      </w:r>
      <w:r>
        <w:t xml:space="preserve">, </w:t>
      </w:r>
      <w:r w:rsidRPr="00C27A0E">
        <w:rPr>
          <w:rStyle w:val="StyleUnderline"/>
        </w:rPr>
        <w:t>which</w:t>
      </w:r>
      <w:r>
        <w:t xml:space="preserve"> has </w:t>
      </w:r>
      <w:r w:rsidRPr="00DD69AB">
        <w:rPr>
          <w:rStyle w:val="Emphasis"/>
        </w:rPr>
        <w:t>successfully</w:t>
      </w:r>
      <w:r>
        <w:t xml:space="preserve"> </w:t>
      </w:r>
      <w:r w:rsidRPr="00DD69AB">
        <w:rPr>
          <w:rStyle w:val="Emphasis"/>
        </w:rPr>
        <w:t>removed two species from the endangered list</w:t>
      </w:r>
      <w:r w:rsidRPr="00C27A0E">
        <w:rPr>
          <w:rStyle w:val="StyleUnderline"/>
        </w:rPr>
        <w:t xml:space="preserve"> by means of</w:t>
      </w:r>
      <w:r>
        <w:t xml:space="preserve"> restoration on Turner’s </w:t>
      </w:r>
      <w:r w:rsidRPr="00C27A0E">
        <w:rPr>
          <w:rStyle w:val="StyleUnderline"/>
        </w:rPr>
        <w:t>private property</w:t>
      </w:r>
      <w:r>
        <w:t xml:space="preserve">.10 </w:t>
      </w:r>
      <w:r w:rsidRPr="00C27A0E">
        <w:rPr>
          <w:rStyle w:val="Emphasis"/>
        </w:rPr>
        <w:t>This</w:t>
      </w:r>
      <w:r w:rsidRPr="00C27A0E">
        <w:rPr>
          <w:rStyle w:val="StyleUnderline"/>
        </w:rPr>
        <w:t xml:space="preserve"> kind of</w:t>
      </w:r>
      <w:r>
        <w:rPr>
          <w:rStyle w:val="StyleUnderline"/>
        </w:rPr>
        <w:t xml:space="preserve"> </w:t>
      </w:r>
      <w:r w:rsidRPr="00C27A0E">
        <w:rPr>
          <w:rStyle w:val="Emphasis"/>
        </w:rPr>
        <w:t>protection is unmatched by</w:t>
      </w:r>
      <w:r w:rsidRPr="00C27A0E">
        <w:rPr>
          <w:rStyle w:val="StyleUnderline"/>
        </w:rPr>
        <w:t xml:space="preserve"> efforts of </w:t>
      </w:r>
      <w:r w:rsidRPr="00C27A0E">
        <w:rPr>
          <w:rStyle w:val="Emphasis"/>
        </w:rPr>
        <w:t>government</w:t>
      </w:r>
      <w:r w:rsidRPr="00C27A0E">
        <w:rPr>
          <w:rStyle w:val="StyleUnderline"/>
        </w:rPr>
        <w:t>.</w:t>
      </w:r>
      <w:r>
        <w:rPr>
          <w:rStyle w:val="StyleUnderline"/>
        </w:rPr>
        <w:t xml:space="preserve"> </w:t>
      </w:r>
      <w:r w:rsidRPr="00C27A0E">
        <w:rPr>
          <w:rStyle w:val="StyleUnderline"/>
        </w:rPr>
        <w:t>Once ownership is explicit, their rights must be defendable in the</w:t>
      </w:r>
      <w:r>
        <w:rPr>
          <w:rStyle w:val="StyleUnderline"/>
        </w:rPr>
        <w:t xml:space="preserve"> </w:t>
      </w:r>
      <w:r w:rsidRPr="00C27A0E">
        <w:rPr>
          <w:rStyle w:val="StyleUnderline"/>
        </w:rPr>
        <w:t>courts</w:t>
      </w:r>
      <w:r>
        <w:t xml:space="preserve">. </w:t>
      </w:r>
      <w:r w:rsidRPr="00677FC2">
        <w:rPr>
          <w:rStyle w:val="StyleUnderline"/>
        </w:rPr>
        <w:t>This affords the owner protection against</w:t>
      </w:r>
      <w:r>
        <w:t xml:space="preserve"> any </w:t>
      </w:r>
      <w:r w:rsidRPr="00677FC2">
        <w:rPr>
          <w:rStyle w:val="StyleUnderline"/>
        </w:rPr>
        <w:t>physical harm to</w:t>
      </w:r>
      <w:r>
        <w:t xml:space="preserve"> his </w:t>
      </w:r>
      <w:r w:rsidRPr="00677FC2">
        <w:rPr>
          <w:rStyle w:val="StyleUnderline"/>
        </w:rPr>
        <w:t>property</w:t>
      </w:r>
      <w:r>
        <w:t xml:space="preserve">. </w:t>
      </w:r>
      <w:r w:rsidRPr="00677FC2">
        <w:rPr>
          <w:rStyle w:val="StyleUnderline"/>
        </w:rPr>
        <w:t>Legal recourse enhances</w:t>
      </w:r>
      <w:r>
        <w:t xml:space="preserve"> the </w:t>
      </w:r>
      <w:r w:rsidRPr="00677FC2">
        <w:rPr>
          <w:rStyle w:val="StyleUnderline"/>
        </w:rPr>
        <w:t>longevity of the resource’s</w:t>
      </w:r>
      <w:r>
        <w:rPr>
          <w:rStyle w:val="StyleUnderline"/>
        </w:rPr>
        <w:t xml:space="preserve"> </w:t>
      </w:r>
      <w:r w:rsidRPr="00677FC2">
        <w:rPr>
          <w:rStyle w:val="StyleUnderline"/>
        </w:rPr>
        <w:t>value. Finally, owners should be free to sell or lease their resource at will.</w:t>
      </w:r>
      <w:r>
        <w:rPr>
          <w:rStyle w:val="StyleUnderline"/>
        </w:rPr>
        <w:t xml:space="preserve"> </w:t>
      </w:r>
      <w:r w:rsidRPr="00677FC2">
        <w:rPr>
          <w:rStyle w:val="StyleUnderline"/>
        </w:rPr>
        <w:t>This</w:t>
      </w:r>
      <w:r>
        <w:t xml:space="preserve">, again, </w:t>
      </w:r>
      <w:r w:rsidRPr="00677FC2">
        <w:rPr>
          <w:rStyle w:val="StyleUnderline"/>
        </w:rPr>
        <w:t>increases wealth</w:t>
      </w:r>
      <w:r>
        <w:t xml:space="preserve">. The </w:t>
      </w:r>
      <w:r w:rsidRPr="00DD69AB">
        <w:rPr>
          <w:rStyle w:val="Emphasis"/>
        </w:rPr>
        <w:t>potential for profit provides strong incentive to properly preserve</w:t>
      </w:r>
      <w:r w:rsidRPr="00677FC2">
        <w:rPr>
          <w:rStyle w:val="StyleUnderline"/>
        </w:rPr>
        <w:t xml:space="preserve"> the </w:t>
      </w:r>
      <w:r w:rsidRPr="00DD69AB">
        <w:rPr>
          <w:rStyle w:val="Emphasis"/>
        </w:rPr>
        <w:t>resource</w:t>
      </w:r>
      <w:r>
        <w:t>—</w:t>
      </w:r>
      <w:r w:rsidRPr="00677FC2">
        <w:rPr>
          <w:rStyle w:val="StyleUnderline"/>
        </w:rPr>
        <w:t>so that it may be fully appreciated by those who value it most.</w:t>
      </w:r>
      <w:r>
        <w:t xml:space="preserve"> This may be the current owner, as is the case in the Ted Turner example, or it may be another user to whom the owner can sell or lease his rights. </w:t>
      </w:r>
      <w:r w:rsidRPr="00677FC2">
        <w:rPr>
          <w:rStyle w:val="StyleUnderline"/>
        </w:rPr>
        <w:t>In either case, the rewards to the</w:t>
      </w:r>
      <w:r>
        <w:rPr>
          <w:rStyle w:val="StyleUnderline"/>
        </w:rPr>
        <w:t xml:space="preserve"> </w:t>
      </w:r>
      <w:r w:rsidRPr="00677FC2">
        <w:rPr>
          <w:rStyle w:val="StyleUnderline"/>
        </w:rPr>
        <w:t>owner for the upkeep of the resource are the profits he will receive.</w:t>
      </w:r>
      <w:r>
        <w:t xml:space="preserve"> The value added to the society that allows these kinds of ownership and transactions to materialize is that the resource is being put to its most valued use—as indicated by the economic decision-making on the part of its participants. </w:t>
      </w:r>
      <w:r w:rsidRPr="00DD69AB">
        <w:rPr>
          <w:rStyle w:val="StyleUnderline"/>
        </w:rPr>
        <w:t>The only way</w:t>
      </w:r>
      <w:r>
        <w:t xml:space="preserve"> that members of </w:t>
      </w:r>
      <w:r w:rsidRPr="00DD69AB">
        <w:rPr>
          <w:rStyle w:val="StyleUnderline"/>
        </w:rPr>
        <w:t>the society can reveal</w:t>
      </w:r>
      <w:r>
        <w:rPr>
          <w:rStyle w:val="StyleUnderline"/>
        </w:rPr>
        <w:t xml:space="preserve"> </w:t>
      </w:r>
      <w:r w:rsidRPr="00DD69AB">
        <w:rPr>
          <w:rStyle w:val="StyleUnderline"/>
        </w:rPr>
        <w:t>what they want to these producers and entrepreneurs is through</w:t>
      </w:r>
      <w:r>
        <w:t xml:space="preserve"> a free flow of information that exists only under </w:t>
      </w:r>
      <w:r w:rsidRPr="00DD69AB">
        <w:rPr>
          <w:rStyle w:val="StyleUnderline"/>
        </w:rPr>
        <w:t>laissez-faire capitalism.</w:t>
      </w:r>
      <w:r>
        <w:t xml:space="preserve"> </w:t>
      </w:r>
      <w:r w:rsidRPr="00DD69AB">
        <w:rPr>
          <w:rStyle w:val="StyleUnderline"/>
        </w:rPr>
        <w:t>The decisions government</w:t>
      </w:r>
      <w:r>
        <w:t>al regulator</w:t>
      </w:r>
      <w:r w:rsidRPr="00DD69AB">
        <w:rPr>
          <w:rStyle w:val="StyleUnderline"/>
        </w:rPr>
        <w:t>s</w:t>
      </w:r>
      <w:r>
        <w:t xml:space="preserve"> ma</w:t>
      </w:r>
      <w:r w:rsidRPr="00DD69AB">
        <w:rPr>
          <w:rStyle w:val="StyleUnderline"/>
        </w:rPr>
        <w:t>ke are not directed by</w:t>
      </w:r>
      <w:r>
        <w:rPr>
          <w:rStyle w:val="StyleUnderline"/>
        </w:rPr>
        <w:t xml:space="preserve"> </w:t>
      </w:r>
      <w:r w:rsidRPr="00DD69AB">
        <w:rPr>
          <w:rStyle w:val="StyleUnderline"/>
        </w:rPr>
        <w:t>this info</w:t>
      </w:r>
      <w:r>
        <w:t xml:space="preserve">rmation </w:t>
      </w:r>
      <w:r w:rsidRPr="00DD69AB">
        <w:rPr>
          <w:rStyle w:val="StyleUnderline"/>
        </w:rPr>
        <w:t>because it has no way of reaching them</w:t>
      </w:r>
      <w:r>
        <w:t xml:space="preserve"> [Hayek, 1937, 1945]. For this reason, </w:t>
      </w:r>
      <w:r w:rsidRPr="00DD69AB">
        <w:rPr>
          <w:rStyle w:val="StyleUnderline"/>
        </w:rPr>
        <w:t>their decisions are often directed by distorted signals</w:t>
      </w:r>
      <w:r>
        <w:t xml:space="preserve"> and </w:t>
      </w:r>
      <w:r w:rsidRPr="00DD69AB">
        <w:rPr>
          <w:rStyle w:val="StyleUnderline"/>
        </w:rPr>
        <w:t>incentives</w:t>
      </w:r>
      <w:r>
        <w:t xml:space="preserve">, </w:t>
      </w:r>
      <w:r w:rsidRPr="00DD69AB">
        <w:rPr>
          <w:rStyle w:val="StyleUnderline"/>
        </w:rPr>
        <w:t>and</w:t>
      </w:r>
      <w:r>
        <w:t xml:space="preserve"> by </w:t>
      </w:r>
      <w:r w:rsidRPr="00DD69AB">
        <w:rPr>
          <w:rStyle w:val="StyleUnderline"/>
        </w:rPr>
        <w:t>special interests</w:t>
      </w:r>
      <w:r>
        <w:t xml:space="preserve">11. </w:t>
      </w:r>
      <w:r w:rsidRPr="00DD69AB">
        <w:rPr>
          <w:rStyle w:val="StyleUnderline"/>
        </w:rPr>
        <w:t>This means</w:t>
      </w:r>
      <w:r>
        <w:rPr>
          <w:rStyle w:val="StyleUnderline"/>
        </w:rPr>
        <w:t xml:space="preserve"> </w:t>
      </w:r>
      <w:r w:rsidRPr="00DD69AB">
        <w:rPr>
          <w:rStyle w:val="StyleUnderline"/>
        </w:rPr>
        <w:t>that</w:t>
      </w:r>
      <w:r>
        <w:t xml:space="preserve"> the </w:t>
      </w:r>
      <w:r w:rsidRPr="00DD69AB">
        <w:rPr>
          <w:rStyle w:val="StyleUnderline"/>
        </w:rPr>
        <w:t>objectives of those with the greatest ability to influence public</w:t>
      </w:r>
      <w:r>
        <w:rPr>
          <w:rStyle w:val="StyleUnderline"/>
        </w:rPr>
        <w:t xml:space="preserve"> </w:t>
      </w:r>
      <w:r w:rsidRPr="00DD69AB">
        <w:rPr>
          <w:rStyle w:val="StyleUnderline"/>
        </w:rPr>
        <w:t>officials and regulators are often the ones pursued.</w:t>
      </w:r>
      <w:r>
        <w:t xml:space="preserve"> </w:t>
      </w:r>
      <w:r w:rsidRPr="00DD69AB">
        <w:rPr>
          <w:rStyle w:val="Emphasis"/>
        </w:rPr>
        <w:t>The result is “regulatory capture”</w:t>
      </w:r>
      <w:r>
        <w:t xml:space="preserve">.12 </w:t>
      </w:r>
      <w:r w:rsidRPr="00DD69AB">
        <w:rPr>
          <w:rStyle w:val="Emphasis"/>
        </w:rPr>
        <w:t>Regulatory agencies are meant to act in</w:t>
      </w:r>
      <w:r w:rsidRPr="00DD69AB">
        <w:rPr>
          <w:rStyle w:val="StyleUnderline"/>
        </w:rPr>
        <w:t xml:space="preserve"> the “</w:t>
      </w:r>
      <w:r w:rsidRPr="00DD69AB">
        <w:rPr>
          <w:rStyle w:val="Emphasis"/>
        </w:rPr>
        <w:t>public</w:t>
      </w:r>
      <w:r>
        <w:rPr>
          <w:rStyle w:val="Emphasis"/>
        </w:rPr>
        <w:t xml:space="preserve"> </w:t>
      </w:r>
      <w:r w:rsidRPr="00DD69AB">
        <w:rPr>
          <w:rStyle w:val="Emphasis"/>
        </w:rPr>
        <w:t>interest”, but corruption and special dealings</w:t>
      </w:r>
      <w:r w:rsidRPr="00DD69AB">
        <w:rPr>
          <w:rStyle w:val="StyleUnderline"/>
        </w:rPr>
        <w:t xml:space="preserve"> lead to these </w:t>
      </w:r>
      <w:r w:rsidRPr="00DD69AB">
        <w:rPr>
          <w:rStyle w:val="Emphasis"/>
        </w:rPr>
        <w:t>agencies</w:t>
      </w:r>
      <w:r>
        <w:rPr>
          <w:rStyle w:val="Emphasis"/>
        </w:rPr>
        <w:t xml:space="preserve"> </w:t>
      </w:r>
      <w:r w:rsidRPr="00DD69AB">
        <w:rPr>
          <w:rStyle w:val="Emphasis"/>
        </w:rPr>
        <w:t>becoming dominated by</w:t>
      </w:r>
      <w:r w:rsidRPr="00DD69AB">
        <w:rPr>
          <w:rStyle w:val="StyleUnderline"/>
        </w:rPr>
        <w:t xml:space="preserve"> the very </w:t>
      </w:r>
      <w:r w:rsidRPr="00DD69AB">
        <w:rPr>
          <w:rStyle w:val="Emphasis"/>
        </w:rPr>
        <w:t>industries they were charged with</w:t>
      </w:r>
      <w:r>
        <w:rPr>
          <w:rStyle w:val="Emphasis"/>
        </w:rPr>
        <w:t xml:space="preserve"> </w:t>
      </w:r>
      <w:r w:rsidRPr="00DD69AB">
        <w:rPr>
          <w:rStyle w:val="Emphasis"/>
        </w:rPr>
        <w:t>regulating.</w:t>
      </w:r>
      <w:r>
        <w:t xml:space="preserve"> </w:t>
      </w:r>
      <w:r w:rsidRPr="00DD69AB">
        <w:rPr>
          <w:rStyle w:val="StyleUnderline"/>
        </w:rPr>
        <w:t xml:space="preserve">In the end, </w:t>
      </w:r>
      <w:r w:rsidRPr="00DD69AB">
        <w:rPr>
          <w:rStyle w:val="Emphasis"/>
        </w:rPr>
        <w:t>they serve</w:t>
      </w:r>
      <w:r w:rsidRPr="00DD69AB">
        <w:rPr>
          <w:rStyle w:val="StyleUnderline"/>
        </w:rPr>
        <w:t xml:space="preserve"> the </w:t>
      </w:r>
      <w:r w:rsidRPr="00DD69AB">
        <w:rPr>
          <w:rStyle w:val="Emphasis"/>
        </w:rPr>
        <w:t>interests of the corporations</w:t>
      </w:r>
      <w:r w:rsidRPr="00DD69AB">
        <w:rPr>
          <w:rStyle w:val="StyleUnderline"/>
        </w:rPr>
        <w:t>.</w:t>
      </w:r>
      <w:r>
        <w:t xml:space="preserve"> </w:t>
      </w:r>
      <w:r w:rsidRPr="00DD69AB">
        <w:rPr>
          <w:rStyle w:val="StyleUnderline"/>
        </w:rPr>
        <w:t>Inefficient and unfounded regulations and laws do little to solve environmental problems</w:t>
      </w:r>
      <w:r>
        <w:t xml:space="preserve">; </w:t>
      </w:r>
      <w:r w:rsidRPr="00DD69AB">
        <w:rPr>
          <w:rStyle w:val="Emphasis"/>
        </w:rPr>
        <w:t>they even make them worse.</w:t>
      </w:r>
      <w:r>
        <w:t xml:space="preserve"> </w:t>
      </w:r>
      <w:r w:rsidRPr="00DD69AB">
        <w:rPr>
          <w:rStyle w:val="StyleUnderline"/>
        </w:rPr>
        <w:t>An example of this</w:t>
      </w:r>
      <w:r>
        <w:rPr>
          <w:rStyle w:val="StyleUnderline"/>
        </w:rPr>
        <w:t xml:space="preserve"> </w:t>
      </w:r>
      <w:r w:rsidRPr="00DD69AB">
        <w:rPr>
          <w:rStyle w:val="StyleUnderline"/>
        </w:rPr>
        <w:t xml:space="preserve">is </w:t>
      </w:r>
      <w:r>
        <w:t xml:space="preserve">the failure of </w:t>
      </w:r>
      <w:r w:rsidRPr="00DD69AB">
        <w:rPr>
          <w:rStyle w:val="StyleUnderline"/>
        </w:rPr>
        <w:t>the “Superfund”13</w:t>
      </w:r>
      <w:r>
        <w:t>—“</w:t>
      </w:r>
      <w:r w:rsidRPr="00DD69AB">
        <w:rPr>
          <w:rStyle w:val="StyleUnderline"/>
        </w:rPr>
        <w:t>a trust fund administered by the</w:t>
      </w:r>
      <w:r>
        <w:rPr>
          <w:rStyle w:val="StyleUnderline"/>
        </w:rPr>
        <w:t xml:space="preserve"> </w:t>
      </w:r>
      <w:r w:rsidRPr="00DD69AB">
        <w:rPr>
          <w:rStyle w:val="StyleUnderline"/>
        </w:rPr>
        <w:t>Environmental Protection Agency to provide temporary emergency</w:t>
      </w:r>
      <w:r>
        <w:rPr>
          <w:rStyle w:val="StyleUnderline"/>
        </w:rPr>
        <w:t xml:space="preserve"> </w:t>
      </w:r>
      <w:r w:rsidRPr="00DD69AB">
        <w:rPr>
          <w:rStyle w:val="StyleUnderline"/>
        </w:rPr>
        <w:t>federal funding for the cleanup of chemical waste</w:t>
      </w:r>
      <w:r>
        <w:t xml:space="preserve"> if responsible parties could not be found or were unable to pay.” Among </w:t>
      </w:r>
      <w:proofErr w:type="gramStart"/>
      <w:r>
        <w:t>a number of</w:t>
      </w:r>
      <w:proofErr w:type="gramEnd"/>
      <w:r>
        <w:t xml:space="preserve"> misdirected and unproductive undertakings, </w:t>
      </w:r>
      <w:r w:rsidRPr="00DD69AB">
        <w:rPr>
          <w:rStyle w:val="StyleUnderline"/>
        </w:rPr>
        <w:t>the Superfund wasted a great</w:t>
      </w:r>
      <w:r>
        <w:rPr>
          <w:rStyle w:val="StyleUnderline"/>
        </w:rPr>
        <w:t xml:space="preserve"> </w:t>
      </w:r>
      <w:r w:rsidRPr="00DD69AB">
        <w:rPr>
          <w:rStyle w:val="StyleUnderline"/>
        </w:rPr>
        <w:t>deal of money cleaning up the “Love Canal” chemical dump in New</w:t>
      </w:r>
      <w:r>
        <w:rPr>
          <w:rStyle w:val="StyleUnderline"/>
        </w:rPr>
        <w:t xml:space="preserve"> </w:t>
      </w:r>
      <w:r w:rsidRPr="00DD69AB">
        <w:rPr>
          <w:rStyle w:val="StyleUnderline"/>
        </w:rPr>
        <w:t>York.</w:t>
      </w:r>
      <w:r>
        <w:t xml:space="preserve"> “A flawed and later discredited study” led to a crisis surrounding its cleanup. </w:t>
      </w:r>
      <w:r w:rsidRPr="00DD69AB">
        <w:rPr>
          <w:rStyle w:val="StyleUnderline"/>
        </w:rPr>
        <w:t xml:space="preserve">Later studies found there to be no real evidence of </w:t>
      </w:r>
      <w:proofErr w:type="spellStart"/>
      <w:r w:rsidRPr="00DD69AB">
        <w:rPr>
          <w:rStyle w:val="StyleUnderline"/>
        </w:rPr>
        <w:t>longterm</w:t>
      </w:r>
      <w:proofErr w:type="spellEnd"/>
      <w:r w:rsidRPr="00DD69AB">
        <w:rPr>
          <w:rStyle w:val="StyleUnderline"/>
        </w:rPr>
        <w:t xml:space="preserve"> health threats, but the damage was already done</w:t>
      </w:r>
      <w:r>
        <w:t xml:space="preserve">. “As is often the case when government legislates in ignorance, the law has been </w:t>
      </w:r>
      <w:r w:rsidRPr="00DD69AB">
        <w:rPr>
          <w:rStyle w:val="StyleUnderline"/>
        </w:rPr>
        <w:t>enormously costly and ineffective</w:t>
      </w:r>
      <w:r>
        <w:t xml:space="preserve">” [Burnett, 1996]. </w:t>
      </w:r>
      <w:r w:rsidRPr="00DD69AB">
        <w:rPr>
          <w:rStyle w:val="StyleUnderline"/>
        </w:rPr>
        <w:t>If it were instead</w:t>
      </w:r>
      <w:r>
        <w:rPr>
          <w:rStyle w:val="StyleUnderline"/>
        </w:rPr>
        <w:t xml:space="preserve"> </w:t>
      </w:r>
      <w:r w:rsidRPr="00DD69AB">
        <w:rPr>
          <w:rStyle w:val="StyleUnderline"/>
        </w:rPr>
        <w:t>the responsibility of a private enterprise</w:t>
      </w:r>
      <w:r>
        <w:t xml:space="preserve"> to conduct the cleanup, </w:t>
      </w:r>
      <w:r w:rsidRPr="00DD69AB">
        <w:rPr>
          <w:rStyle w:val="StyleUnderline"/>
        </w:rPr>
        <w:t>there</w:t>
      </w:r>
      <w:r>
        <w:rPr>
          <w:rStyle w:val="StyleUnderline"/>
        </w:rPr>
        <w:t xml:space="preserve"> </w:t>
      </w:r>
      <w:r w:rsidRPr="00DD69AB">
        <w:rPr>
          <w:rStyle w:val="StyleUnderline"/>
        </w:rPr>
        <w:t>would have been a more thorough investigation of the circumstances</w:t>
      </w:r>
      <w:r>
        <w:t xml:space="preserve"> since they would incur the costs of the cleanup themselves. </w:t>
      </w:r>
      <w:r w:rsidRPr="00DD69AB">
        <w:rPr>
          <w:rStyle w:val="StyleUnderline"/>
        </w:rPr>
        <w:t>The inevitable cost-benefit analysis</w:t>
      </w:r>
      <w:r>
        <w:t xml:space="preserve"> that occurs in private decision-making </w:t>
      </w:r>
      <w:r w:rsidRPr="00DD69AB">
        <w:rPr>
          <w:rStyle w:val="StyleUnderline"/>
        </w:rPr>
        <w:t>would have produced an outcome considerate of the real effect on</w:t>
      </w:r>
      <w:r>
        <w:rPr>
          <w:rStyle w:val="StyleUnderline"/>
        </w:rPr>
        <w:t xml:space="preserve"> </w:t>
      </w:r>
      <w:r w:rsidRPr="00DD69AB">
        <w:rPr>
          <w:rStyle w:val="StyleUnderline"/>
        </w:rPr>
        <w:t>society. Government is essentially unaffected by money squandered</w:t>
      </w:r>
      <w:r>
        <w:rPr>
          <w:rStyle w:val="StyleUnderline"/>
        </w:rPr>
        <w:t xml:space="preserve"> </w:t>
      </w:r>
      <w:r w:rsidRPr="00DD69AB">
        <w:rPr>
          <w:rStyle w:val="StyleUnderline"/>
        </w:rPr>
        <w:t>in their uninformed decisions</w:t>
      </w:r>
      <w:r>
        <w:t xml:space="preserve"> [Hazlitt, 1946]. In the realm of government regulation, often individuals or organizations make decisions differently than they would in the free market. They are forced to act in ways directed by the hand of </w:t>
      </w:r>
      <w:proofErr w:type="gramStart"/>
      <w:r>
        <w:t>government, and</w:t>
      </w:r>
      <w:proofErr w:type="gramEnd"/>
      <w:r>
        <w:t xml:space="preserve"> are limited in their endeavors by strict regulations. Those who succeed do so not by satisfying customers and utilizing resources at their highest value, but by effectively playing in the political arena. </w:t>
      </w:r>
      <w:r w:rsidRPr="00DD69AB">
        <w:rPr>
          <w:rStyle w:val="StyleUnderline"/>
        </w:rPr>
        <w:t>Rather</w:t>
      </w:r>
      <w:r>
        <w:rPr>
          <w:rStyle w:val="StyleUnderline"/>
        </w:rPr>
        <w:t xml:space="preserve"> </w:t>
      </w:r>
      <w:r w:rsidRPr="00DD69AB">
        <w:rPr>
          <w:rStyle w:val="StyleUnderline"/>
        </w:rPr>
        <w:t>than investing in their property and in innovation to increase profits,</w:t>
      </w:r>
      <w:r>
        <w:rPr>
          <w:rStyle w:val="StyleUnderline"/>
        </w:rPr>
        <w:t xml:space="preserve"> </w:t>
      </w:r>
      <w:r w:rsidRPr="00DD69AB">
        <w:rPr>
          <w:rStyle w:val="StyleUnderline"/>
        </w:rPr>
        <w:t>they focus on lobbyists to give them an advantage</w:t>
      </w:r>
      <w:r>
        <w:t xml:space="preserve"> in the </w:t>
      </w:r>
      <w:proofErr w:type="gramStart"/>
      <w:r>
        <w:t>government controlled</w:t>
      </w:r>
      <w:proofErr w:type="gramEnd"/>
      <w:r>
        <w:t xml:space="preserve"> market. </w:t>
      </w:r>
      <w:r w:rsidRPr="00DD69AB">
        <w:rPr>
          <w:rStyle w:val="StyleUnderline"/>
        </w:rPr>
        <w:t>This produces no value for society and does nothing</w:t>
      </w:r>
      <w:r>
        <w:rPr>
          <w:rStyle w:val="StyleUnderline"/>
        </w:rPr>
        <w:t xml:space="preserve"> </w:t>
      </w:r>
      <w:r w:rsidRPr="00DD69AB">
        <w:rPr>
          <w:rStyle w:val="StyleUnderline"/>
        </w:rPr>
        <w:t xml:space="preserve">to solve environmental problems. </w:t>
      </w:r>
      <w:r>
        <w:t xml:space="preserve">Conversely, </w:t>
      </w:r>
      <w:r w:rsidRPr="00DD69AB">
        <w:rPr>
          <w:rStyle w:val="Emphasis"/>
        </w:rPr>
        <w:t>free market exchanges</w:t>
      </w:r>
      <w:r>
        <w:rPr>
          <w:rStyle w:val="StyleUnderline"/>
        </w:rPr>
        <w:t xml:space="preserve"> </w:t>
      </w:r>
      <w:r w:rsidRPr="00DD69AB">
        <w:rPr>
          <w:rStyle w:val="StyleUnderline"/>
        </w:rPr>
        <w:t xml:space="preserve">not only </w:t>
      </w:r>
      <w:r w:rsidRPr="00DD69AB">
        <w:rPr>
          <w:rStyle w:val="Emphasis"/>
        </w:rPr>
        <w:t>direct producers to what society</w:t>
      </w:r>
      <w:r w:rsidRPr="00DD69AB">
        <w:rPr>
          <w:rStyle w:val="StyleUnderline"/>
        </w:rPr>
        <w:t xml:space="preserve"> truly </w:t>
      </w:r>
      <w:r w:rsidRPr="00DD69AB">
        <w:rPr>
          <w:rStyle w:val="Emphasis"/>
        </w:rPr>
        <w:t>wants</w:t>
      </w:r>
      <w:r w:rsidRPr="00DD69AB">
        <w:rPr>
          <w:rStyle w:val="StyleUnderline"/>
        </w:rPr>
        <w:t>, but als</w:t>
      </w:r>
      <w:r w:rsidRPr="00DD69AB">
        <w:rPr>
          <w:rStyle w:val="Emphasis"/>
        </w:rPr>
        <w:t>o provides</w:t>
      </w:r>
      <w:r>
        <w:rPr>
          <w:rStyle w:val="Emphasis"/>
        </w:rPr>
        <w:t xml:space="preserve"> </w:t>
      </w:r>
      <w:r w:rsidRPr="00DD69AB">
        <w:rPr>
          <w:rStyle w:val="Emphasis"/>
        </w:rPr>
        <w:t xml:space="preserve">them with the means to maximize wealth. </w:t>
      </w:r>
      <w:r w:rsidRPr="00DD69AB">
        <w:rPr>
          <w:rStyle w:val="StyleUnderline"/>
        </w:rPr>
        <w:t>Therefore, the discovery of</w:t>
      </w:r>
      <w:r>
        <w:rPr>
          <w:rStyle w:val="StyleUnderline"/>
        </w:rPr>
        <w:t xml:space="preserve"> </w:t>
      </w:r>
      <w:r w:rsidRPr="00DD69AB">
        <w:rPr>
          <w:rStyle w:val="StyleUnderline"/>
        </w:rPr>
        <w:t xml:space="preserve">environmental and natural resource solutions in the </w:t>
      </w:r>
      <w:r w:rsidRPr="00DD69AB">
        <w:rPr>
          <w:rStyle w:val="Emphasis"/>
        </w:rPr>
        <w:t>free market results</w:t>
      </w:r>
      <w:r>
        <w:rPr>
          <w:rStyle w:val="Emphasis"/>
        </w:rPr>
        <w:t xml:space="preserve"> </w:t>
      </w:r>
      <w:r w:rsidRPr="00DD69AB">
        <w:rPr>
          <w:rStyle w:val="Emphasis"/>
        </w:rPr>
        <w:t>in economic empowerment.</w:t>
      </w:r>
    </w:p>
    <w:p w14:paraId="6449738C" w14:textId="77777777" w:rsidR="00DD6A8F" w:rsidRPr="003A24D1" w:rsidRDefault="00DD6A8F" w:rsidP="00DD6A8F">
      <w:pPr>
        <w:pStyle w:val="Heading4"/>
      </w:pPr>
      <w:r>
        <w:t xml:space="preserve">Privatization empirically improves the </w:t>
      </w:r>
      <w:r>
        <w:rPr>
          <w:u w:val="single"/>
        </w:rPr>
        <w:t>environment</w:t>
      </w:r>
      <w:r>
        <w:t xml:space="preserve">. </w:t>
      </w:r>
    </w:p>
    <w:p w14:paraId="70E2C116" w14:textId="77777777" w:rsidR="00DD6A8F" w:rsidRPr="0029183A" w:rsidRDefault="00DD6A8F" w:rsidP="00DD6A8F">
      <w:pPr>
        <w:jc w:val="both"/>
      </w:pPr>
      <w:r w:rsidRPr="0029183A">
        <w:rPr>
          <w:b/>
          <w:bCs/>
          <w:sz w:val="28"/>
          <w:szCs w:val="28"/>
        </w:rPr>
        <w:t>Dore et al 03</w:t>
      </w:r>
      <w:r>
        <w:rPr>
          <w:b/>
          <w:bCs/>
        </w:rPr>
        <w:t xml:space="preserve"> </w:t>
      </w:r>
      <w:r>
        <w:t xml:space="preserve">[Mohammed H.I. Dore, Joseph Kushner, </w:t>
      </w:r>
      <w:proofErr w:type="spellStart"/>
      <w:r>
        <w:t>Klemen</w:t>
      </w:r>
      <w:proofErr w:type="spellEnd"/>
      <w:r>
        <w:t xml:space="preserve"> </w:t>
      </w:r>
      <w:proofErr w:type="spellStart"/>
      <w:r>
        <w:t>Zumer</w:t>
      </w:r>
      <w:proofErr w:type="spellEnd"/>
      <w:r>
        <w:t xml:space="preserve">. Mohammed H.I. Dore gained his doctorate at the University of Oxford. He is a Professor of Economics at Brock University, where he runs the Climate Change Laboratory. His current externally funded research is on impacts on water resources, and the development of global and local climate change policy. “Privatization of water in the UK and France- What can we learn?”. </w:t>
      </w:r>
      <w:r>
        <w:rPr>
          <w:i/>
          <w:iCs/>
        </w:rPr>
        <w:t>Science Direct</w:t>
      </w:r>
      <w:r>
        <w:t>. Published: 28 November 2003. Accessed: 6/22/21//!PI!]</w:t>
      </w:r>
    </w:p>
    <w:p w14:paraId="4616532A" w14:textId="77777777" w:rsidR="00DD6A8F" w:rsidRPr="0043509F" w:rsidRDefault="00DD6A8F" w:rsidP="00DD6A8F">
      <w:pPr>
        <w:jc w:val="both"/>
        <w:rPr>
          <w:u w:val="single"/>
        </w:rPr>
      </w:pPr>
      <w:r w:rsidRPr="003A24D1">
        <w:rPr>
          <w:b/>
          <w:bCs/>
          <w:u w:val="single"/>
        </w:rPr>
        <w:t>Investment by the privatized companies resulted in environmental improvements</w:t>
      </w:r>
      <w:r>
        <w:t xml:space="preserve">. </w:t>
      </w:r>
      <w:r w:rsidRPr="0029183A">
        <w:rPr>
          <w:u w:val="single"/>
        </w:rPr>
        <w:t>In the first five years of privatization, the percentage of plants complying with their discharge permits increased from 87 to 96 resulting in a significant improvement to more than 3000 km of rivers and canals</w:t>
      </w:r>
      <w:r>
        <w:t xml:space="preserve"> (</w:t>
      </w:r>
      <w:proofErr w:type="spellStart"/>
      <w:r>
        <w:t>Zumer</w:t>
      </w:r>
      <w:proofErr w:type="spellEnd"/>
      <w:r>
        <w:t>, 2002, p. 37). In 1990, less than 48% of the rivers and canals were classified as very good or good whereas by 1995, the number increased to 60% (</w:t>
      </w:r>
      <w:proofErr w:type="spellStart"/>
      <w:r>
        <w:t>Zumer</w:t>
      </w:r>
      <w:proofErr w:type="spellEnd"/>
      <w:r>
        <w:t xml:space="preserve">, 2002, p. 37). In addition, the number of swimmable beaches in England increased from 401 in 1989 to 461 in 2000. Compliance with European standards also improved from 76% in 1989 to almost 92% in 2000. To maintain and improve the quality of freshwater, </w:t>
      </w:r>
      <w:r w:rsidRPr="003A24D1">
        <w:rPr>
          <w:u w:val="single"/>
        </w:rPr>
        <w:t xml:space="preserve">the Environmental </w:t>
      </w:r>
      <w:r w:rsidRPr="003A24D1">
        <w:rPr>
          <w:b/>
          <w:bCs/>
          <w:u w:val="single"/>
        </w:rPr>
        <w:t>Agency (EA) prosecutes polluters</w:t>
      </w:r>
      <w:r>
        <w:t xml:space="preserve">. To ensure the proper use of water resources, the </w:t>
      </w:r>
      <w:r w:rsidRPr="003A24D1">
        <w:rPr>
          <w:u w:val="single"/>
        </w:rPr>
        <w:t xml:space="preserve">EA </w:t>
      </w:r>
      <w:r w:rsidRPr="003A24D1">
        <w:rPr>
          <w:b/>
          <w:bCs/>
          <w:u w:val="single"/>
        </w:rPr>
        <w:t>monitors water in the environment</w:t>
      </w:r>
      <w:r w:rsidRPr="003A24D1">
        <w:rPr>
          <w:u w:val="single"/>
        </w:rPr>
        <w:t xml:space="preserve"> and grants ‘abstraction </w:t>
      </w:r>
      <w:proofErr w:type="spellStart"/>
      <w:r w:rsidRPr="003A24D1">
        <w:rPr>
          <w:u w:val="single"/>
        </w:rPr>
        <w:t>licences’</w:t>
      </w:r>
      <w:proofErr w:type="spellEnd"/>
      <w:r w:rsidRPr="003A24D1">
        <w:rPr>
          <w:u w:val="single"/>
        </w:rPr>
        <w:t xml:space="preserve"> to </w:t>
      </w:r>
      <w:r w:rsidRPr="003A24D1">
        <w:rPr>
          <w:b/>
          <w:bCs/>
          <w:u w:val="single"/>
        </w:rPr>
        <w:t>limit the amount of water that can be taken from the environment</w:t>
      </w:r>
      <w:r w:rsidRPr="003A24D1">
        <w:rPr>
          <w:u w:val="single"/>
        </w:rPr>
        <w:t>. Table 5 shows the pollution incidents involving the wastewater companies</w:t>
      </w:r>
      <w:r>
        <w:t xml:space="preserve">. Severn Trent and Anglian water companies had the largest pollution incidents in 1999. In 1999, there were a total of 494 incidents for Severn Trent and 283 for Anglian. Severn Trent was not prosecuted for any of the incidents, while Anglian and Thames were prosecuted for 8 incidents. For Welsh, Severn Trent, and Anglian, the reduction in pollution incidents were 49%, 35%, and 27% respectively, much higher than the minimal reductions for Southern and Thames. For the 1989–1997 period, there were a total of 260 prosecutions. </w:t>
      </w:r>
      <w:r w:rsidRPr="003A24D1">
        <w:rPr>
          <w:u w:val="single"/>
        </w:rPr>
        <w:t xml:space="preserve">This suggests that the </w:t>
      </w:r>
      <w:r w:rsidRPr="003A24D1">
        <w:rPr>
          <w:b/>
          <w:bCs/>
          <w:u w:val="single"/>
        </w:rPr>
        <w:t>environmental improvements reduced negative externalities</w:t>
      </w:r>
      <w:r w:rsidRPr="003A24D1">
        <w:rPr>
          <w:u w:val="single"/>
        </w:rPr>
        <w:t>, although it would be difficult to attribute these improvements to privatization per se; the improvements may have been increased whereas the number of failures decreased. According to DWI, the increase in the number of successful tests was due to the numbers of prosecutions</w:t>
      </w:r>
      <w:r>
        <w:t xml:space="preserve">. </w:t>
      </w:r>
      <w:r w:rsidRPr="003A24D1">
        <w:rPr>
          <w:b/>
          <w:bCs/>
          <w:u w:val="single"/>
        </w:rPr>
        <w:t>The improvement in water quality is probably one of the strongest benefits of privatization</w:t>
      </w:r>
      <w:r w:rsidRPr="003A24D1">
        <w:rPr>
          <w:u w:val="single"/>
        </w:rPr>
        <w:t xml:space="preserve">, or it could also reflect the benefits of setting up a more stringent regulatory regime. It is also possible that if the DWI had been set up earlier, it would have equally prosecuted publicly owned water utilities. Given that the water companies were </w:t>
      </w:r>
      <w:proofErr w:type="gramStart"/>
      <w:r w:rsidRPr="003A24D1">
        <w:rPr>
          <w:u w:val="single"/>
        </w:rPr>
        <w:t>few in number</w:t>
      </w:r>
      <w:proofErr w:type="gramEnd"/>
      <w:r w:rsidRPr="003A24D1">
        <w:rPr>
          <w:u w:val="single"/>
        </w:rPr>
        <w:t>, competition between them would have been unlikely and so the improvement in water quality must largely be attributed to more effective regulation through DWI.</w:t>
      </w:r>
    </w:p>
    <w:p w14:paraId="61815AEE" w14:textId="77777777" w:rsidR="00DD6A8F" w:rsidRDefault="00DD6A8F" w:rsidP="00DD6A8F">
      <w:pPr>
        <w:pStyle w:val="Heading3"/>
      </w:pPr>
      <w:r>
        <w:t>Solvency---Dams---2NC</w:t>
      </w:r>
    </w:p>
    <w:p w14:paraId="3A8A5326" w14:textId="77777777" w:rsidR="00DD6A8F" w:rsidRPr="0068304A" w:rsidRDefault="00DD6A8F" w:rsidP="00DD6A8F">
      <w:pPr>
        <w:pStyle w:val="Heading4"/>
      </w:pPr>
      <w:r>
        <w:t xml:space="preserve">Proprietors are free to dam---but </w:t>
      </w:r>
      <w:r>
        <w:rPr>
          <w:u w:val="single"/>
        </w:rPr>
        <w:t>only</w:t>
      </w:r>
      <w:r>
        <w:t xml:space="preserve"> if confined to regions </w:t>
      </w:r>
      <w:r>
        <w:rPr>
          <w:u w:val="single"/>
        </w:rPr>
        <w:t>that they own</w:t>
      </w:r>
      <w:r>
        <w:t xml:space="preserve">. </w:t>
      </w:r>
    </w:p>
    <w:p w14:paraId="67A4A7DA" w14:textId="77777777" w:rsidR="00DD6A8F" w:rsidRPr="00470748"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32C8483D" w14:textId="77777777" w:rsidR="00DD6A8F" w:rsidRPr="00BD71E9" w:rsidRDefault="00DD6A8F" w:rsidP="00DD6A8F">
      <w:pPr>
        <w:rPr>
          <w:sz w:val="16"/>
        </w:rPr>
      </w:pPr>
      <w:r w:rsidRPr="0068304A">
        <w:rPr>
          <w:rStyle w:val="StyleUnderline"/>
        </w:rPr>
        <w:t xml:space="preserve">(8) How would </w:t>
      </w:r>
      <w:r w:rsidRPr="0068304A">
        <w:rPr>
          <w:rStyle w:val="Emphasis"/>
        </w:rPr>
        <w:t>damming rights</w:t>
      </w:r>
      <w:r w:rsidRPr="0068304A">
        <w:rPr>
          <w:rStyle w:val="StyleUnderline"/>
        </w:rPr>
        <w:t xml:space="preserve"> operate?</w:t>
      </w:r>
      <w:r w:rsidRPr="00BD71E9">
        <w:rPr>
          <w:sz w:val="16"/>
        </w:rPr>
        <w:t xml:space="preserve"> How can an owner gain license to inundate the property within the proposed reservoir? May he collect </w:t>
      </w:r>
      <w:proofErr w:type="gramStart"/>
      <w:r w:rsidRPr="00BD71E9">
        <w:rPr>
          <w:sz w:val="16"/>
        </w:rPr>
        <w:t>all of</w:t>
      </w:r>
      <w:proofErr w:type="gramEnd"/>
      <w:r w:rsidRPr="00BD71E9">
        <w:rPr>
          <w:sz w:val="16"/>
        </w:rPr>
        <w:t xml:space="preserve"> the water or dry up everything downstream? Would it even be possible, with private property rights, for a gigantic project, such as the Tennessee Valley Authority or Shasta Dam to be built under free enterprise?</w:t>
      </w:r>
    </w:p>
    <w:p w14:paraId="4888112B" w14:textId="623B7D7F" w:rsidR="00DD6A8F" w:rsidRDefault="00DD6A8F" w:rsidP="00DD6A8F">
      <w:pPr>
        <w:rPr>
          <w:sz w:val="16"/>
        </w:rPr>
      </w:pPr>
      <w:r w:rsidRPr="0043509F">
        <w:rPr>
          <w:rStyle w:val="StyleUnderline"/>
          <w:highlight w:val="cyan"/>
        </w:rPr>
        <w:t xml:space="preserve">States that </w:t>
      </w:r>
      <w:r w:rsidRPr="0043509F">
        <w:rPr>
          <w:rStyle w:val="Emphasis"/>
          <w:highlight w:val="cyan"/>
        </w:rPr>
        <w:t>build dams</w:t>
      </w:r>
      <w:r w:rsidRPr="0043509F">
        <w:rPr>
          <w:rStyle w:val="StyleUnderline"/>
          <w:highlight w:val="cyan"/>
        </w:rPr>
        <w:t xml:space="preserve"> take land</w:t>
      </w:r>
      <w:r w:rsidRPr="0068304A">
        <w:rPr>
          <w:rStyle w:val="StyleUnderline"/>
        </w:rPr>
        <w:t xml:space="preserve"> to be </w:t>
      </w:r>
      <w:r w:rsidRPr="0043509F">
        <w:rPr>
          <w:rStyle w:val="Emphasis"/>
          <w:highlight w:val="cyan"/>
        </w:rPr>
        <w:t>inundated</w:t>
      </w:r>
      <w:r w:rsidRPr="00BD71E9">
        <w:rPr>
          <w:sz w:val="16"/>
        </w:rPr>
        <w:t xml:space="preserve"> by force </w:t>
      </w:r>
      <w:r w:rsidRPr="0043509F">
        <w:rPr>
          <w:rStyle w:val="StyleUnderline"/>
          <w:highlight w:val="cyan"/>
        </w:rPr>
        <w:t xml:space="preserve">under </w:t>
      </w:r>
      <w:r w:rsidRPr="0043509F">
        <w:rPr>
          <w:rStyle w:val="Emphasis"/>
          <w:highlight w:val="cyan"/>
        </w:rPr>
        <w:t>eminent domain</w:t>
      </w:r>
      <w:r w:rsidRPr="0068304A">
        <w:rPr>
          <w:rStyle w:val="StyleUnderline"/>
        </w:rPr>
        <w:t xml:space="preserve"> procedures</w:t>
      </w:r>
      <w:r w:rsidRPr="00BD71E9">
        <w:rPr>
          <w:sz w:val="16"/>
        </w:rPr>
        <w:t xml:space="preserve">. That is not ethical. </w:t>
      </w:r>
      <w:r w:rsidRPr="0068304A">
        <w:rPr>
          <w:rStyle w:val="StyleUnderline"/>
        </w:rPr>
        <w:t xml:space="preserve">The </w:t>
      </w:r>
      <w:r w:rsidRPr="0068304A">
        <w:rPr>
          <w:rStyle w:val="Emphasis"/>
        </w:rPr>
        <w:t xml:space="preserve">private </w:t>
      </w:r>
      <w:r w:rsidRPr="0043509F">
        <w:rPr>
          <w:rStyle w:val="Emphasis"/>
          <w:highlight w:val="cyan"/>
        </w:rPr>
        <w:t>builders</w:t>
      </w:r>
      <w:r w:rsidRPr="0068304A">
        <w:rPr>
          <w:rStyle w:val="StyleUnderline"/>
        </w:rPr>
        <w:t xml:space="preserve"> would </w:t>
      </w:r>
      <w:r w:rsidRPr="0043509F">
        <w:rPr>
          <w:rStyle w:val="StyleUnderline"/>
          <w:highlight w:val="cyan"/>
        </w:rPr>
        <w:t xml:space="preserve">have to </w:t>
      </w:r>
      <w:r w:rsidRPr="0043509F">
        <w:rPr>
          <w:rStyle w:val="Emphasis"/>
          <w:highlight w:val="cyan"/>
        </w:rPr>
        <w:t>obtain</w:t>
      </w:r>
      <w:r w:rsidRPr="0043509F">
        <w:rPr>
          <w:rStyle w:val="StyleUnderline"/>
          <w:highlight w:val="cyan"/>
        </w:rPr>
        <w:t xml:space="preserve"> the</w:t>
      </w:r>
      <w:r w:rsidRPr="0068304A">
        <w:rPr>
          <w:rStyle w:val="StyleUnderline"/>
        </w:rPr>
        <w:t xml:space="preserve"> </w:t>
      </w:r>
      <w:r w:rsidRPr="0068304A">
        <w:rPr>
          <w:rStyle w:val="Emphasis"/>
        </w:rPr>
        <w:t xml:space="preserve">reservoir </w:t>
      </w:r>
      <w:r w:rsidRPr="0043509F">
        <w:rPr>
          <w:rStyle w:val="Emphasis"/>
          <w:highlight w:val="cyan"/>
        </w:rPr>
        <w:t>area</w:t>
      </w:r>
      <w:r w:rsidRPr="0043509F">
        <w:rPr>
          <w:rStyle w:val="StyleUnderline"/>
          <w:highlight w:val="cyan"/>
        </w:rPr>
        <w:t xml:space="preserve"> through</w:t>
      </w:r>
      <w:r w:rsidRPr="00BD71E9">
        <w:rPr>
          <w:sz w:val="16"/>
        </w:rPr>
        <w:t xml:space="preserve"> free </w:t>
      </w:r>
      <w:r w:rsidRPr="0043509F">
        <w:rPr>
          <w:rStyle w:val="StyleUnderline"/>
          <w:highlight w:val="cyan"/>
        </w:rPr>
        <w:t>negotiations</w:t>
      </w:r>
      <w:r w:rsidRPr="00BD71E9">
        <w:rPr>
          <w:sz w:val="16"/>
        </w:rPr>
        <w:t xml:space="preserve"> 5—</w:t>
      </w:r>
      <w:r w:rsidRPr="0043509F">
        <w:rPr>
          <w:rStyle w:val="Emphasis"/>
          <w:highlight w:val="cyan"/>
        </w:rPr>
        <w:t>returning value</w:t>
      </w:r>
      <w:r w:rsidRPr="0068304A">
        <w:rPr>
          <w:rStyle w:val="Emphasis"/>
        </w:rPr>
        <w:t xml:space="preserve"> for value</w:t>
      </w:r>
      <w:r w:rsidRPr="0068304A">
        <w:rPr>
          <w:rStyle w:val="StyleUnderline"/>
        </w:rPr>
        <w:t xml:space="preserve"> </w:t>
      </w:r>
      <w:r w:rsidRPr="0043509F">
        <w:rPr>
          <w:rStyle w:val="StyleUnderline"/>
          <w:highlight w:val="cyan"/>
        </w:rPr>
        <w:t>to those</w:t>
      </w:r>
      <w:r w:rsidRPr="0068304A">
        <w:rPr>
          <w:rStyle w:val="StyleUnderline"/>
        </w:rPr>
        <w:t xml:space="preserve"> who are </w:t>
      </w:r>
      <w:r w:rsidRPr="0043509F">
        <w:rPr>
          <w:rStyle w:val="Emphasis"/>
          <w:highlight w:val="cyan"/>
        </w:rPr>
        <w:t>displaced</w:t>
      </w:r>
      <w:r w:rsidRPr="0043509F">
        <w:rPr>
          <w:rStyle w:val="StyleUnderline"/>
          <w:highlight w:val="cyan"/>
        </w:rPr>
        <w:t xml:space="preserve">. There is </w:t>
      </w:r>
      <w:r w:rsidRPr="0043509F">
        <w:rPr>
          <w:rStyle w:val="Emphasis"/>
          <w:highlight w:val="cyan"/>
        </w:rPr>
        <w:t>no limit</w:t>
      </w:r>
      <w:r w:rsidRPr="0043509F">
        <w:rPr>
          <w:rStyle w:val="StyleUnderline"/>
          <w:highlight w:val="cyan"/>
        </w:rPr>
        <w:t xml:space="preserve"> to</w:t>
      </w:r>
      <w:r w:rsidRPr="0068304A">
        <w:rPr>
          <w:rStyle w:val="StyleUnderline"/>
        </w:rPr>
        <w:t xml:space="preserve"> the size </w:t>
      </w:r>
      <w:r w:rsidRPr="0043509F">
        <w:rPr>
          <w:rStyle w:val="StyleUnderline"/>
          <w:highlight w:val="cyan"/>
        </w:rPr>
        <w:t xml:space="preserve">of a project </w:t>
      </w:r>
      <w:r w:rsidRPr="0043509F">
        <w:rPr>
          <w:rStyle w:val="Emphasis"/>
          <w:highlight w:val="cyan"/>
        </w:rPr>
        <w:t>except one</w:t>
      </w:r>
      <w:r w:rsidRPr="0068304A">
        <w:rPr>
          <w:rStyle w:val="StyleUnderline"/>
        </w:rPr>
        <w:t xml:space="preserve">: The developer must </w:t>
      </w:r>
      <w:r w:rsidRPr="0043509F">
        <w:rPr>
          <w:rStyle w:val="Emphasis"/>
          <w:highlight w:val="cyan"/>
        </w:rPr>
        <w:t>obtain</w:t>
      </w:r>
      <w:r w:rsidRPr="0068304A">
        <w:rPr>
          <w:rStyle w:val="Emphasis"/>
        </w:rPr>
        <w:t xml:space="preserve"> the </w:t>
      </w:r>
      <w:r w:rsidRPr="0043509F">
        <w:rPr>
          <w:rStyle w:val="Emphasis"/>
          <w:highlight w:val="cyan"/>
        </w:rPr>
        <w:t>resources</w:t>
      </w:r>
      <w:r w:rsidRPr="0043509F">
        <w:rPr>
          <w:rStyle w:val="StyleUnderline"/>
          <w:highlight w:val="cyan"/>
        </w:rPr>
        <w:t xml:space="preserve"> from</w:t>
      </w:r>
      <w:r w:rsidRPr="0068304A">
        <w:rPr>
          <w:rStyle w:val="StyleUnderline"/>
        </w:rPr>
        <w:t xml:space="preserve"> </w:t>
      </w:r>
      <w:r w:rsidRPr="0068304A">
        <w:rPr>
          <w:rStyle w:val="Emphasis"/>
        </w:rPr>
        <w:t xml:space="preserve">willing </w:t>
      </w:r>
      <w:r w:rsidRPr="0043509F">
        <w:rPr>
          <w:rStyle w:val="Emphasis"/>
          <w:highlight w:val="cyan"/>
        </w:rPr>
        <w:t>sellers</w:t>
      </w:r>
      <w:r w:rsidRPr="0068304A">
        <w:rPr>
          <w:rStyle w:val="StyleUnderline"/>
        </w:rPr>
        <w:t xml:space="preserve">. The TVA would be </w:t>
      </w:r>
      <w:r w:rsidRPr="0068304A">
        <w:rPr>
          <w:rStyle w:val="Emphasis"/>
        </w:rPr>
        <w:t>verboten</w:t>
      </w:r>
      <w:r w:rsidRPr="0068304A">
        <w:rPr>
          <w:rStyle w:val="StyleUnderline"/>
        </w:rPr>
        <w:t xml:space="preserve"> should</w:t>
      </w:r>
      <w:r w:rsidRPr="00BD71E9">
        <w:rPr>
          <w:sz w:val="16"/>
        </w:rPr>
        <w:t xml:space="preserve"> the then </w:t>
      </w:r>
      <w:r w:rsidRPr="0068304A">
        <w:rPr>
          <w:rStyle w:val="StyleUnderline"/>
        </w:rPr>
        <w:t xml:space="preserve">current owners have been </w:t>
      </w:r>
      <w:r w:rsidRPr="0068304A">
        <w:rPr>
          <w:rStyle w:val="Emphasis"/>
        </w:rPr>
        <w:t>unwilling</w:t>
      </w:r>
      <w:r w:rsidRPr="0068304A">
        <w:rPr>
          <w:rStyle w:val="StyleUnderline"/>
        </w:rPr>
        <w:t xml:space="preserve"> to sell</w:t>
      </w:r>
      <w:r w:rsidRPr="00BD71E9">
        <w:rPr>
          <w:sz w:val="16"/>
        </w:rPr>
        <w:t xml:space="preserve"> or lease.</w:t>
      </w:r>
    </w:p>
    <w:p w14:paraId="1F4A63C8" w14:textId="29206DA1" w:rsidR="001D225C" w:rsidRPr="007943D7" w:rsidRDefault="007943D7" w:rsidP="001D225C">
      <w:pPr>
        <w:pStyle w:val="Heading4"/>
      </w:pPr>
      <w:r>
        <w:t xml:space="preserve">It </w:t>
      </w:r>
      <w:r>
        <w:rPr>
          <w:u w:val="single"/>
        </w:rPr>
        <w:t>threats the needle</w:t>
      </w:r>
      <w:r>
        <w:t xml:space="preserve">---proprietors have </w:t>
      </w:r>
      <w:r>
        <w:rPr>
          <w:u w:val="single"/>
        </w:rPr>
        <w:t>control</w:t>
      </w:r>
      <w:r>
        <w:t xml:space="preserve"> over dam building BUT </w:t>
      </w:r>
      <w:r>
        <w:rPr>
          <w:u w:val="single"/>
        </w:rPr>
        <w:t>downstream plaintiffs</w:t>
      </w:r>
      <w:r>
        <w:t xml:space="preserve"> can </w:t>
      </w:r>
      <w:r>
        <w:rPr>
          <w:u w:val="single"/>
        </w:rPr>
        <w:t>object</w:t>
      </w:r>
      <w:r>
        <w:t xml:space="preserve"> to unsafe dam practices. </w:t>
      </w:r>
    </w:p>
    <w:p w14:paraId="036E95EE" w14:textId="77777777" w:rsidR="001D225C" w:rsidRPr="00470748" w:rsidRDefault="001D225C" w:rsidP="001D225C">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6C72EF67" w14:textId="0635960E" w:rsidR="001D225C" w:rsidRPr="007943D7" w:rsidRDefault="001D225C" w:rsidP="001D225C">
      <w:pPr>
        <w:rPr>
          <w:sz w:val="16"/>
        </w:rPr>
      </w:pPr>
      <w:r w:rsidRPr="007943D7">
        <w:rPr>
          <w:sz w:val="16"/>
        </w:rPr>
        <w:t>(8) Reservoirs</w:t>
      </w:r>
    </w:p>
    <w:p w14:paraId="50CA4DDC" w14:textId="351F193F" w:rsidR="001D225C" w:rsidRPr="007943D7" w:rsidRDefault="001D225C" w:rsidP="001D225C">
      <w:pPr>
        <w:rPr>
          <w:sz w:val="16"/>
        </w:rPr>
      </w:pPr>
      <w:r w:rsidRPr="007943D7">
        <w:rPr>
          <w:sz w:val="16"/>
        </w:rPr>
        <w:t xml:space="preserve">States that build dams take land to be inundated by force. </w:t>
      </w:r>
      <w:r w:rsidRPr="001D225C">
        <w:rPr>
          <w:rStyle w:val="StyleUnderline"/>
        </w:rPr>
        <w:t xml:space="preserve">The </w:t>
      </w:r>
      <w:r w:rsidRPr="001D225C">
        <w:rPr>
          <w:rStyle w:val="Emphasis"/>
        </w:rPr>
        <w:t>libertarian</w:t>
      </w:r>
      <w:r w:rsidRPr="001D225C">
        <w:rPr>
          <w:rStyle w:val="StyleUnderline"/>
        </w:rPr>
        <w:t xml:space="preserve"> views </w:t>
      </w:r>
      <w:r w:rsidRPr="001D225C">
        <w:rPr>
          <w:rStyle w:val="Emphasis"/>
        </w:rPr>
        <w:t>eminent domain</w:t>
      </w:r>
      <w:r w:rsidRPr="001D225C">
        <w:rPr>
          <w:rStyle w:val="StyleUnderline"/>
        </w:rPr>
        <w:t xml:space="preserve"> laws as neither </w:t>
      </w:r>
      <w:r w:rsidRPr="001D225C">
        <w:rPr>
          <w:rStyle w:val="Emphasis"/>
        </w:rPr>
        <w:t>practical</w:t>
      </w:r>
      <w:r w:rsidRPr="001D225C">
        <w:rPr>
          <w:rStyle w:val="StyleUnderline"/>
        </w:rPr>
        <w:t xml:space="preserve"> nor </w:t>
      </w:r>
      <w:r w:rsidRPr="001D225C">
        <w:rPr>
          <w:rStyle w:val="Emphasis"/>
        </w:rPr>
        <w:t>ethical</w:t>
      </w:r>
      <w:r w:rsidRPr="007943D7">
        <w:rPr>
          <w:sz w:val="16"/>
        </w:rPr>
        <w:t xml:space="preserve">. 30 </w:t>
      </w:r>
      <w:r w:rsidRPr="001D225C">
        <w:rPr>
          <w:rStyle w:val="StyleUnderline"/>
        </w:rPr>
        <w:t xml:space="preserve">Some claim that existing landowners would </w:t>
      </w:r>
      <w:r w:rsidRPr="001D225C">
        <w:rPr>
          <w:rStyle w:val="Emphasis"/>
        </w:rPr>
        <w:t>jack up the price</w:t>
      </w:r>
      <w:r w:rsidRPr="001D225C">
        <w:rPr>
          <w:rStyle w:val="StyleUnderline"/>
        </w:rPr>
        <w:t xml:space="preserve"> to </w:t>
      </w:r>
      <w:r w:rsidRPr="001D225C">
        <w:rPr>
          <w:rStyle w:val="Emphasis"/>
        </w:rPr>
        <w:t>take advantage</w:t>
      </w:r>
      <w:r w:rsidRPr="001D225C">
        <w:rPr>
          <w:rStyle w:val="StyleUnderline"/>
        </w:rPr>
        <w:t xml:space="preserve"> of the state which is building an</w:t>
      </w:r>
      <w:r w:rsidRPr="007943D7">
        <w:rPr>
          <w:sz w:val="16"/>
        </w:rPr>
        <w:t xml:space="preserve"> aerially </w:t>
      </w:r>
      <w:r w:rsidRPr="001D225C">
        <w:rPr>
          <w:rStyle w:val="StyleUnderline"/>
        </w:rPr>
        <w:t xml:space="preserve">extensive project like a dam. If the current owner does </w:t>
      </w:r>
      <w:r w:rsidRPr="001D225C">
        <w:rPr>
          <w:rStyle w:val="Emphasis"/>
        </w:rPr>
        <w:t>not want to sell</w:t>
      </w:r>
      <w:r w:rsidRPr="001D225C">
        <w:rPr>
          <w:rStyle w:val="StyleUnderline"/>
        </w:rPr>
        <w:t xml:space="preserve"> at </w:t>
      </w:r>
      <w:r w:rsidRPr="001D225C">
        <w:rPr>
          <w:rStyle w:val="Emphasis"/>
        </w:rPr>
        <w:t>any terms</w:t>
      </w:r>
      <w:r w:rsidRPr="007943D7">
        <w:rPr>
          <w:sz w:val="16"/>
        </w:rPr>
        <w:t xml:space="preserve"> of trade, </w:t>
      </w:r>
      <w:r w:rsidRPr="001D225C">
        <w:rPr>
          <w:rStyle w:val="StyleUnderline"/>
        </w:rPr>
        <w:t xml:space="preserve">then an eminent domain taking destroys </w:t>
      </w:r>
      <w:r w:rsidRPr="001D225C">
        <w:rPr>
          <w:rStyle w:val="Emphasis"/>
        </w:rPr>
        <w:t>infinite value</w:t>
      </w:r>
      <w:r w:rsidRPr="001D225C">
        <w:rPr>
          <w:rStyle w:val="StyleUnderline"/>
        </w:rPr>
        <w:t xml:space="preserve"> with a </w:t>
      </w:r>
      <w:r w:rsidRPr="001D225C">
        <w:rPr>
          <w:rStyle w:val="Emphasis"/>
        </w:rPr>
        <w:t>finite payment</w:t>
      </w:r>
      <w:r w:rsidRPr="007943D7">
        <w:rPr>
          <w:sz w:val="16"/>
        </w:rPr>
        <w:t>.</w:t>
      </w:r>
    </w:p>
    <w:p w14:paraId="0518686C" w14:textId="263750B6" w:rsidR="001D225C" w:rsidRPr="007943D7" w:rsidRDefault="001D225C" w:rsidP="001D225C">
      <w:pPr>
        <w:rPr>
          <w:sz w:val="16"/>
        </w:rPr>
      </w:pPr>
      <w:r w:rsidRPr="007943D7">
        <w:rPr>
          <w:rStyle w:val="StyleUnderline"/>
          <w:highlight w:val="cyan"/>
        </w:rPr>
        <w:t>Dams raise</w:t>
      </w:r>
      <w:r w:rsidRPr="001D225C">
        <w:rPr>
          <w:rStyle w:val="StyleUnderline"/>
        </w:rPr>
        <w:t xml:space="preserve"> a lot of </w:t>
      </w:r>
      <w:r w:rsidRPr="001D225C">
        <w:rPr>
          <w:rStyle w:val="Emphasis"/>
        </w:rPr>
        <w:t xml:space="preserve">political </w:t>
      </w:r>
      <w:r w:rsidRPr="007943D7">
        <w:rPr>
          <w:rStyle w:val="Emphasis"/>
          <w:highlight w:val="cyan"/>
        </w:rPr>
        <w:t>debate</w:t>
      </w:r>
      <w:r w:rsidRPr="001D225C">
        <w:rPr>
          <w:rStyle w:val="StyleUnderline"/>
        </w:rPr>
        <w:t xml:space="preserve">. Advocates push discussions that center around </w:t>
      </w:r>
      <w:r w:rsidRPr="007943D7">
        <w:rPr>
          <w:rStyle w:val="StyleUnderline"/>
          <w:highlight w:val="cyan"/>
        </w:rPr>
        <w:t xml:space="preserve">its </w:t>
      </w:r>
      <w:r w:rsidRPr="007943D7">
        <w:rPr>
          <w:rStyle w:val="Emphasis"/>
          <w:highlight w:val="cyan"/>
        </w:rPr>
        <w:t>benefits</w:t>
      </w:r>
      <w:r w:rsidRPr="001D225C">
        <w:rPr>
          <w:rStyle w:val="StyleUnderline"/>
        </w:rPr>
        <w:t xml:space="preserve">: </w:t>
      </w:r>
      <w:r w:rsidRPr="001D225C">
        <w:rPr>
          <w:rStyle w:val="Emphasis"/>
        </w:rPr>
        <w:t xml:space="preserve">water </w:t>
      </w:r>
      <w:r w:rsidRPr="007943D7">
        <w:rPr>
          <w:rStyle w:val="Emphasis"/>
          <w:highlight w:val="cyan"/>
        </w:rPr>
        <w:t>storage</w:t>
      </w:r>
      <w:r w:rsidRPr="007943D7">
        <w:rPr>
          <w:rStyle w:val="StyleUnderline"/>
          <w:highlight w:val="cyan"/>
        </w:rPr>
        <w:t xml:space="preserve">, </w:t>
      </w:r>
      <w:r w:rsidRPr="007943D7">
        <w:rPr>
          <w:rStyle w:val="Emphasis"/>
          <w:highlight w:val="cyan"/>
        </w:rPr>
        <w:t>flood prevention</w:t>
      </w:r>
      <w:r w:rsidRPr="007943D7">
        <w:rPr>
          <w:rStyle w:val="StyleUnderline"/>
          <w:highlight w:val="cyan"/>
        </w:rPr>
        <w:t xml:space="preserve">, </w:t>
      </w:r>
      <w:r w:rsidRPr="007943D7">
        <w:rPr>
          <w:rStyle w:val="Emphasis"/>
          <w:highlight w:val="cyan"/>
        </w:rPr>
        <w:t>fishing</w:t>
      </w:r>
      <w:r w:rsidRPr="001D225C">
        <w:rPr>
          <w:rStyle w:val="StyleUnderline"/>
        </w:rPr>
        <w:t xml:space="preserve">, </w:t>
      </w:r>
      <w:r w:rsidRPr="001D225C">
        <w:rPr>
          <w:rStyle w:val="Emphasis"/>
        </w:rPr>
        <w:t>recreation</w:t>
      </w:r>
      <w:r w:rsidRPr="001D225C">
        <w:rPr>
          <w:rStyle w:val="StyleUnderline"/>
        </w:rPr>
        <w:t xml:space="preserve">, </w:t>
      </w:r>
      <w:r w:rsidRPr="007943D7">
        <w:rPr>
          <w:rStyle w:val="StyleUnderline"/>
          <w:highlight w:val="cyan"/>
        </w:rPr>
        <w:t>increased</w:t>
      </w:r>
      <w:r w:rsidRPr="001D225C">
        <w:rPr>
          <w:rStyle w:val="StyleUnderline"/>
        </w:rPr>
        <w:t xml:space="preserve"> </w:t>
      </w:r>
      <w:r w:rsidRPr="001D225C">
        <w:rPr>
          <w:rStyle w:val="Emphasis"/>
        </w:rPr>
        <w:t xml:space="preserve">land </w:t>
      </w:r>
      <w:r w:rsidRPr="007943D7">
        <w:rPr>
          <w:rStyle w:val="Emphasis"/>
          <w:highlight w:val="cyan"/>
        </w:rPr>
        <w:t>value</w:t>
      </w:r>
      <w:r w:rsidRPr="007943D7">
        <w:rPr>
          <w:rStyle w:val="Emphasis"/>
        </w:rPr>
        <w:t>s</w:t>
      </w:r>
      <w:r w:rsidRPr="007943D7">
        <w:rPr>
          <w:sz w:val="16"/>
        </w:rPr>
        <w:t xml:space="preserve">, etc. </w:t>
      </w:r>
      <w:r w:rsidRPr="001D225C">
        <w:rPr>
          <w:rStyle w:val="StyleUnderline"/>
        </w:rPr>
        <w:t xml:space="preserve">Opponents emphasize the </w:t>
      </w:r>
      <w:r w:rsidRPr="007943D7">
        <w:rPr>
          <w:rStyle w:val="Emphasis"/>
          <w:highlight w:val="cyan"/>
        </w:rPr>
        <w:t>negatives</w:t>
      </w:r>
      <w:r w:rsidRPr="007943D7">
        <w:rPr>
          <w:rStyle w:val="StyleUnderline"/>
          <w:highlight w:val="cyan"/>
        </w:rPr>
        <w:t>: loss of</w:t>
      </w:r>
      <w:r w:rsidRPr="001D225C">
        <w:rPr>
          <w:rStyle w:val="StyleUnderline"/>
        </w:rPr>
        <w:t xml:space="preserve"> </w:t>
      </w:r>
      <w:r w:rsidRPr="001D225C">
        <w:rPr>
          <w:rStyle w:val="Emphasis"/>
        </w:rPr>
        <w:t xml:space="preserve">wildlife </w:t>
      </w:r>
      <w:r w:rsidRPr="007943D7">
        <w:rPr>
          <w:rStyle w:val="Emphasis"/>
          <w:highlight w:val="cyan"/>
        </w:rPr>
        <w:t>habitat</w:t>
      </w:r>
      <w:r w:rsidRPr="007943D7">
        <w:rPr>
          <w:rStyle w:val="StyleUnderline"/>
          <w:highlight w:val="cyan"/>
        </w:rPr>
        <w:t>, damage to</w:t>
      </w:r>
      <w:r w:rsidRPr="001D225C">
        <w:rPr>
          <w:rStyle w:val="StyleUnderline"/>
        </w:rPr>
        <w:t xml:space="preserve"> wild and scenic </w:t>
      </w:r>
      <w:r w:rsidRPr="007943D7">
        <w:rPr>
          <w:rStyle w:val="Emphasis"/>
          <w:highlight w:val="cyan"/>
        </w:rPr>
        <w:t>rivers</w:t>
      </w:r>
      <w:r w:rsidRPr="001D225C">
        <w:rPr>
          <w:rStyle w:val="StyleUnderline"/>
        </w:rPr>
        <w:t>, the</w:t>
      </w:r>
      <w:r w:rsidRPr="007943D7">
        <w:rPr>
          <w:sz w:val="16"/>
        </w:rPr>
        <w:t xml:space="preserve"> ugly </w:t>
      </w:r>
      <w:r w:rsidRPr="001D225C">
        <w:rPr>
          <w:rStyle w:val="StyleUnderline"/>
        </w:rPr>
        <w:t xml:space="preserve">concrete structure, dangers of </w:t>
      </w:r>
      <w:r w:rsidRPr="007943D7">
        <w:rPr>
          <w:rStyle w:val="StyleUnderline"/>
          <w:highlight w:val="cyan"/>
        </w:rPr>
        <w:t>failure with</w:t>
      </w:r>
      <w:r w:rsidRPr="001D225C">
        <w:rPr>
          <w:rStyle w:val="StyleUnderline"/>
        </w:rPr>
        <w:t xml:space="preserve"> subsequent </w:t>
      </w:r>
      <w:r w:rsidRPr="007943D7">
        <w:rPr>
          <w:rStyle w:val="Emphasis"/>
          <w:highlight w:val="cyan"/>
        </w:rPr>
        <w:t>flooding</w:t>
      </w:r>
      <w:r w:rsidRPr="007943D7">
        <w:rPr>
          <w:sz w:val="16"/>
        </w:rPr>
        <w:t xml:space="preserve">, etc. </w:t>
      </w:r>
      <w:r w:rsidRPr="001D225C">
        <w:rPr>
          <w:rStyle w:val="StyleUnderline"/>
        </w:rPr>
        <w:t>Missing in discussions</w:t>
      </w:r>
      <w:r w:rsidRPr="007943D7">
        <w:rPr>
          <w:sz w:val="16"/>
        </w:rPr>
        <w:t xml:space="preserve"> among statists </w:t>
      </w:r>
      <w:r w:rsidRPr="001D225C">
        <w:rPr>
          <w:rStyle w:val="StyleUnderline"/>
        </w:rPr>
        <w:t xml:space="preserve">is recognition of the </w:t>
      </w:r>
      <w:r w:rsidRPr="001D225C">
        <w:rPr>
          <w:rStyle w:val="Emphasis"/>
        </w:rPr>
        <w:t>proper owners</w:t>
      </w:r>
      <w:r w:rsidRPr="001D225C">
        <w:rPr>
          <w:rStyle w:val="StyleUnderline"/>
        </w:rPr>
        <w:t xml:space="preserve"> of the resources involved and a sense of what “value” mean</w:t>
      </w:r>
      <w:r w:rsidRPr="007943D7">
        <w:rPr>
          <w:sz w:val="16"/>
        </w:rPr>
        <w:t xml:space="preserve">s. In the libertarian vision, </w:t>
      </w:r>
      <w:r w:rsidRPr="007943D7">
        <w:rPr>
          <w:rStyle w:val="Emphasis"/>
          <w:highlight w:val="cyan"/>
        </w:rPr>
        <w:t>only</w:t>
      </w:r>
      <w:r w:rsidRPr="007943D7">
        <w:rPr>
          <w:rStyle w:val="StyleUnderline"/>
          <w:highlight w:val="cyan"/>
        </w:rPr>
        <w:t xml:space="preserve"> the </w:t>
      </w:r>
      <w:r w:rsidRPr="007943D7">
        <w:rPr>
          <w:rStyle w:val="Emphasis"/>
          <w:highlight w:val="cyan"/>
        </w:rPr>
        <w:t>titleholders</w:t>
      </w:r>
      <w:r w:rsidRPr="007943D7">
        <w:rPr>
          <w:rStyle w:val="StyleUnderline"/>
          <w:highlight w:val="cyan"/>
        </w:rPr>
        <w:t xml:space="preserve"> should</w:t>
      </w:r>
      <w:r w:rsidRPr="001D225C">
        <w:rPr>
          <w:rStyle w:val="StyleUnderline"/>
        </w:rPr>
        <w:t xml:space="preserve"> have the ability to </w:t>
      </w:r>
      <w:r w:rsidRPr="007943D7">
        <w:rPr>
          <w:rStyle w:val="StyleUnderline"/>
          <w:highlight w:val="cyan"/>
        </w:rPr>
        <w:t>determine which</w:t>
      </w:r>
      <w:r w:rsidRPr="007943D7">
        <w:rPr>
          <w:sz w:val="16"/>
        </w:rPr>
        <w:t xml:space="preserve"> of the above </w:t>
      </w:r>
      <w:r w:rsidRPr="007943D7">
        <w:rPr>
          <w:rStyle w:val="StyleUnderline"/>
          <w:highlight w:val="cyan"/>
        </w:rPr>
        <w:t>considerations</w:t>
      </w:r>
      <w:r w:rsidRPr="001D225C">
        <w:rPr>
          <w:rStyle w:val="StyleUnderline"/>
        </w:rPr>
        <w:t xml:space="preserve"> should </w:t>
      </w:r>
      <w:r w:rsidRPr="007943D7">
        <w:rPr>
          <w:rStyle w:val="StyleUnderline"/>
          <w:highlight w:val="cyan"/>
        </w:rPr>
        <w:t>dominate the</w:t>
      </w:r>
      <w:r w:rsidRPr="001D225C">
        <w:rPr>
          <w:rStyle w:val="StyleUnderline"/>
        </w:rPr>
        <w:t xml:space="preserve"> actual </w:t>
      </w:r>
      <w:r w:rsidRPr="007943D7">
        <w:rPr>
          <w:rStyle w:val="StyleUnderline"/>
          <w:highlight w:val="cyan"/>
        </w:rPr>
        <w:t>outcome</w:t>
      </w:r>
      <w:r w:rsidRPr="001D225C">
        <w:rPr>
          <w:rStyle w:val="StyleUnderline"/>
        </w:rPr>
        <w:t xml:space="preserve">: to </w:t>
      </w:r>
      <w:r w:rsidRPr="007943D7">
        <w:rPr>
          <w:rStyle w:val="Emphasis"/>
          <w:highlight w:val="cyan"/>
        </w:rPr>
        <w:t>build</w:t>
      </w:r>
      <w:r w:rsidRPr="007943D7">
        <w:rPr>
          <w:rStyle w:val="StyleUnderline"/>
          <w:highlight w:val="cyan"/>
        </w:rPr>
        <w:t xml:space="preserve"> or </w:t>
      </w:r>
      <w:r w:rsidRPr="007943D7">
        <w:rPr>
          <w:rStyle w:val="Emphasis"/>
          <w:highlight w:val="cyan"/>
        </w:rPr>
        <w:t>not</w:t>
      </w:r>
      <w:r w:rsidRPr="001D225C">
        <w:rPr>
          <w:rStyle w:val="Emphasis"/>
        </w:rPr>
        <w:t xml:space="preserve"> to build</w:t>
      </w:r>
      <w:r w:rsidRPr="007943D7">
        <w:rPr>
          <w:rStyle w:val="StyleUnderline"/>
        </w:rPr>
        <w:t xml:space="preserve">. </w:t>
      </w:r>
      <w:r w:rsidRPr="007943D7">
        <w:rPr>
          <w:rStyle w:val="Emphasis"/>
          <w:highlight w:val="cyan"/>
        </w:rPr>
        <w:t>However</w:t>
      </w:r>
      <w:r w:rsidRPr="007943D7">
        <w:rPr>
          <w:rStyle w:val="StyleUnderline"/>
          <w:highlight w:val="cyan"/>
        </w:rPr>
        <w:t>, there is</w:t>
      </w:r>
      <w:r w:rsidRPr="001D225C">
        <w:rPr>
          <w:rStyle w:val="StyleUnderline"/>
        </w:rPr>
        <w:t xml:space="preserve"> such a thing</w:t>
      </w:r>
      <w:r w:rsidRPr="007943D7">
        <w:rPr>
          <w:sz w:val="16"/>
        </w:rPr>
        <w:t xml:space="preserve"> in law, and very properly so, </w:t>
      </w:r>
      <w:r w:rsidRPr="001D225C">
        <w:rPr>
          <w:rStyle w:val="StyleUnderline"/>
        </w:rPr>
        <w:t xml:space="preserve">as </w:t>
      </w:r>
      <w:r w:rsidRPr="007943D7">
        <w:rPr>
          <w:rStyle w:val="StyleUnderline"/>
          <w:highlight w:val="cyan"/>
        </w:rPr>
        <w:t xml:space="preserve">an injunction. If there is a </w:t>
      </w:r>
      <w:r w:rsidRPr="007943D7">
        <w:rPr>
          <w:rStyle w:val="Emphasis"/>
          <w:highlight w:val="cyan"/>
        </w:rPr>
        <w:t>clear</w:t>
      </w:r>
      <w:r w:rsidRPr="007943D7">
        <w:rPr>
          <w:rStyle w:val="StyleUnderline"/>
          <w:highlight w:val="cyan"/>
        </w:rPr>
        <w:t xml:space="preserve"> and </w:t>
      </w:r>
      <w:r w:rsidRPr="007943D7">
        <w:rPr>
          <w:rStyle w:val="Emphasis"/>
          <w:highlight w:val="cyan"/>
        </w:rPr>
        <w:t>present danger</w:t>
      </w:r>
      <w:r w:rsidRPr="007943D7">
        <w:rPr>
          <w:rStyle w:val="StyleUnderline"/>
          <w:highlight w:val="cyan"/>
        </w:rPr>
        <w:t>, then even</w:t>
      </w:r>
      <w:r w:rsidRPr="007943D7">
        <w:rPr>
          <w:sz w:val="16"/>
        </w:rPr>
        <w:t xml:space="preserve"> those </w:t>
      </w:r>
      <w:r w:rsidRPr="001D225C">
        <w:rPr>
          <w:rStyle w:val="StyleUnderline"/>
        </w:rPr>
        <w:t xml:space="preserve">private </w:t>
      </w:r>
      <w:r w:rsidRPr="007943D7">
        <w:rPr>
          <w:rStyle w:val="StyleUnderline"/>
          <w:highlight w:val="cyan"/>
        </w:rPr>
        <w:t>individuals who</w:t>
      </w:r>
      <w:r w:rsidRPr="001D225C">
        <w:rPr>
          <w:rStyle w:val="StyleUnderline"/>
        </w:rPr>
        <w:t xml:space="preserve"> have </w:t>
      </w:r>
      <w:r w:rsidRPr="007943D7">
        <w:rPr>
          <w:rStyle w:val="StyleUnderline"/>
          <w:highlight w:val="cyan"/>
        </w:rPr>
        <w:t>amassed</w:t>
      </w:r>
      <w:r w:rsidRPr="001D225C">
        <w:rPr>
          <w:rStyle w:val="StyleUnderline"/>
        </w:rPr>
        <w:t xml:space="preserve"> </w:t>
      </w:r>
      <w:r w:rsidRPr="001D225C">
        <w:rPr>
          <w:rStyle w:val="Emphasis"/>
        </w:rPr>
        <w:t xml:space="preserve">sufficient </w:t>
      </w:r>
      <w:r w:rsidRPr="007943D7">
        <w:rPr>
          <w:rStyle w:val="Emphasis"/>
          <w:highlight w:val="cyan"/>
        </w:rPr>
        <w:t>land</w:t>
      </w:r>
      <w:r w:rsidRPr="001D225C">
        <w:rPr>
          <w:rStyle w:val="Emphasis"/>
        </w:rPr>
        <w:t>s</w:t>
      </w:r>
      <w:r w:rsidRPr="001D225C">
        <w:rPr>
          <w:rStyle w:val="StyleUnderline"/>
        </w:rPr>
        <w:t xml:space="preserve"> upon which to build a dam </w:t>
      </w:r>
      <w:r w:rsidRPr="007943D7">
        <w:rPr>
          <w:rStyle w:val="StyleUnderline"/>
          <w:highlight w:val="cyan"/>
        </w:rPr>
        <w:t>may</w:t>
      </w:r>
      <w:r w:rsidRPr="001D225C">
        <w:rPr>
          <w:rStyle w:val="StyleUnderline"/>
        </w:rPr>
        <w:t xml:space="preserve"> </w:t>
      </w:r>
      <w:r w:rsidRPr="001D225C">
        <w:rPr>
          <w:rStyle w:val="Emphasis"/>
        </w:rPr>
        <w:t>nevertheless</w:t>
      </w:r>
      <w:r w:rsidRPr="001D225C">
        <w:rPr>
          <w:rStyle w:val="StyleUnderline"/>
        </w:rPr>
        <w:t xml:space="preserve"> </w:t>
      </w:r>
      <w:r w:rsidRPr="007943D7">
        <w:rPr>
          <w:rStyle w:val="StyleUnderline"/>
          <w:highlight w:val="cyan"/>
        </w:rPr>
        <w:t xml:space="preserve">be </w:t>
      </w:r>
      <w:r w:rsidRPr="007943D7">
        <w:rPr>
          <w:rStyle w:val="Emphasis"/>
          <w:highlight w:val="cyan"/>
        </w:rPr>
        <w:t>prevented</w:t>
      </w:r>
      <w:r w:rsidRPr="001D225C">
        <w:rPr>
          <w:rStyle w:val="StyleUnderline"/>
        </w:rPr>
        <w:t xml:space="preserve"> from</w:t>
      </w:r>
      <w:r w:rsidRPr="007943D7">
        <w:rPr>
          <w:sz w:val="16"/>
        </w:rPr>
        <w:t xml:space="preserve"> so </w:t>
      </w:r>
      <w:r w:rsidRPr="001D225C">
        <w:rPr>
          <w:rStyle w:val="StyleUnderline"/>
        </w:rPr>
        <w:t xml:space="preserve">doing </w:t>
      </w:r>
      <w:r w:rsidRPr="007943D7">
        <w:rPr>
          <w:rStyle w:val="Emphasis"/>
          <w:highlight w:val="cyan"/>
        </w:rPr>
        <w:t>by the courts</w:t>
      </w:r>
      <w:r w:rsidRPr="007943D7">
        <w:rPr>
          <w:rStyle w:val="StyleUnderline"/>
          <w:highlight w:val="cyan"/>
        </w:rPr>
        <w:t xml:space="preserve"> if a</w:t>
      </w:r>
      <w:r w:rsidRPr="001D225C">
        <w:rPr>
          <w:rStyle w:val="StyleUnderline"/>
        </w:rPr>
        <w:t xml:space="preserve"> downstream </w:t>
      </w:r>
      <w:r w:rsidRPr="007943D7">
        <w:rPr>
          <w:rStyle w:val="StyleUnderline"/>
          <w:highlight w:val="cyan"/>
        </w:rPr>
        <w:t>plaintiff can prove his</w:t>
      </w:r>
      <w:r w:rsidRPr="001D225C">
        <w:rPr>
          <w:rStyle w:val="StyleUnderline"/>
        </w:rPr>
        <w:t xml:space="preserve"> </w:t>
      </w:r>
      <w:r w:rsidRPr="001D225C">
        <w:rPr>
          <w:rStyle w:val="Emphasis"/>
        </w:rPr>
        <w:t xml:space="preserve">non-compensated </w:t>
      </w:r>
      <w:r w:rsidRPr="007943D7">
        <w:rPr>
          <w:rStyle w:val="Emphasis"/>
          <w:highlight w:val="cyan"/>
        </w:rPr>
        <w:t>risks</w:t>
      </w:r>
      <w:r w:rsidRPr="007943D7">
        <w:rPr>
          <w:rStyle w:val="StyleUnderline"/>
          <w:highlight w:val="cyan"/>
        </w:rPr>
        <w:t xml:space="preserve"> are significant</w:t>
      </w:r>
      <w:r w:rsidRPr="007943D7">
        <w:rPr>
          <w:sz w:val="16"/>
        </w:rPr>
        <w:t>.</w:t>
      </w:r>
    </w:p>
    <w:p w14:paraId="332019EE" w14:textId="4BDA4E5D" w:rsidR="001D225C" w:rsidRPr="007943D7" w:rsidRDefault="001D225C" w:rsidP="001D225C">
      <w:pPr>
        <w:rPr>
          <w:sz w:val="16"/>
        </w:rPr>
      </w:pPr>
      <w:r w:rsidRPr="001D225C">
        <w:rPr>
          <w:rStyle w:val="StyleUnderline"/>
        </w:rPr>
        <w:t>The would-be dam builder</w:t>
      </w:r>
      <w:r w:rsidRPr="007943D7">
        <w:rPr>
          <w:sz w:val="16"/>
        </w:rPr>
        <w:t xml:space="preserve"> to be just in his pursuits </w:t>
      </w:r>
      <w:r w:rsidRPr="001D225C">
        <w:rPr>
          <w:rStyle w:val="StyleUnderline"/>
        </w:rPr>
        <w:t>must be a private entrepreneur. A coercive state</w:t>
      </w:r>
      <w:r w:rsidRPr="007943D7">
        <w:rPr>
          <w:sz w:val="16"/>
        </w:rPr>
        <w:t xml:space="preserve"> must necessarily </w:t>
      </w:r>
      <w:r w:rsidRPr="001D225C">
        <w:rPr>
          <w:rStyle w:val="StyleUnderline"/>
        </w:rPr>
        <w:t>introduce partiality</w:t>
      </w:r>
      <w:r w:rsidRPr="007943D7">
        <w:rPr>
          <w:sz w:val="16"/>
        </w:rPr>
        <w:t>. Giving</w:t>
      </w:r>
      <w:r w:rsidRPr="007943D7">
        <w:rPr>
          <w:sz w:val="16"/>
        </w:rPr>
        <w:t xml:space="preserve"> </w:t>
      </w:r>
      <w:r w:rsidRPr="007943D7">
        <w:rPr>
          <w:sz w:val="16"/>
        </w:rPr>
        <w:t xml:space="preserve">voice over the use of other people’s property to so-called stakeholders, who have no standing in the matter whatsoever, is patently unjust. </w:t>
      </w:r>
      <w:r w:rsidRPr="001D225C">
        <w:rPr>
          <w:rStyle w:val="StyleUnderline"/>
        </w:rPr>
        <w:t>This point pervades the</w:t>
      </w:r>
      <w:r w:rsidRPr="007943D7">
        <w:rPr>
          <w:sz w:val="16"/>
        </w:rPr>
        <w:t xml:space="preserve"> entire </w:t>
      </w:r>
      <w:r w:rsidRPr="001D225C">
        <w:rPr>
          <w:rStyle w:val="StyleUnderline"/>
        </w:rPr>
        <w:t>economy</w:t>
      </w:r>
      <w:r w:rsidRPr="007943D7">
        <w:rPr>
          <w:sz w:val="16"/>
        </w:rPr>
        <w:t>. It is by no means limited to watery issues. 31</w:t>
      </w:r>
    </w:p>
    <w:p w14:paraId="10FD1EBA" w14:textId="674BBE37" w:rsidR="001D225C" w:rsidRPr="005B7AD7" w:rsidRDefault="005B7AD7" w:rsidP="001D225C">
      <w:pPr>
        <w:pStyle w:val="Heading4"/>
      </w:pPr>
      <w:r>
        <w:t xml:space="preserve">Damn owners are </w:t>
      </w:r>
      <w:r>
        <w:rPr>
          <w:u w:val="single"/>
        </w:rPr>
        <w:t>incentivized</w:t>
      </w:r>
      <w:r>
        <w:t xml:space="preserve"> to be </w:t>
      </w:r>
      <w:r>
        <w:rPr>
          <w:u w:val="single"/>
        </w:rPr>
        <w:t>safe</w:t>
      </w:r>
      <w:r>
        <w:t xml:space="preserve"> and </w:t>
      </w:r>
      <w:r>
        <w:rPr>
          <w:u w:val="single"/>
        </w:rPr>
        <w:t>environmentally friendly</w:t>
      </w:r>
      <w:r>
        <w:t xml:space="preserve">. </w:t>
      </w:r>
    </w:p>
    <w:p w14:paraId="46BA0A74" w14:textId="664278C3" w:rsidR="001D225C" w:rsidRPr="001D225C" w:rsidRDefault="001D225C" w:rsidP="001D225C">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3AD8172C" w14:textId="4ACDA632" w:rsidR="001D225C" w:rsidRPr="005B7AD7" w:rsidRDefault="001D225C" w:rsidP="001D225C">
      <w:pPr>
        <w:rPr>
          <w:sz w:val="16"/>
        </w:rPr>
      </w:pPr>
      <w:r w:rsidRPr="005B7AD7">
        <w:rPr>
          <w:rStyle w:val="StyleUnderline"/>
          <w:highlight w:val="cyan"/>
        </w:rPr>
        <w:t xml:space="preserve">A </w:t>
      </w:r>
      <w:r w:rsidRPr="005B7AD7">
        <w:rPr>
          <w:rStyle w:val="Emphasis"/>
          <w:highlight w:val="cyan"/>
        </w:rPr>
        <w:t>private dam</w:t>
      </w:r>
      <w:r w:rsidRPr="001D225C">
        <w:rPr>
          <w:rStyle w:val="Emphasis"/>
        </w:rPr>
        <w:t xml:space="preserve"> builder</w:t>
      </w:r>
      <w:r w:rsidRPr="005B7AD7">
        <w:rPr>
          <w:rStyle w:val="StyleUnderline"/>
        </w:rPr>
        <w:t xml:space="preserve"> would </w:t>
      </w:r>
      <w:r w:rsidRPr="005B7AD7">
        <w:rPr>
          <w:rStyle w:val="StyleUnderline"/>
          <w:highlight w:val="cyan"/>
        </w:rPr>
        <w:t xml:space="preserve">want to run a </w:t>
      </w:r>
      <w:r w:rsidRPr="005B7AD7">
        <w:rPr>
          <w:rStyle w:val="Emphasis"/>
          <w:highlight w:val="cyan"/>
        </w:rPr>
        <w:t>clean</w:t>
      </w:r>
      <w:r w:rsidRPr="005B7AD7">
        <w:rPr>
          <w:rStyle w:val="StyleUnderline"/>
          <w:highlight w:val="cyan"/>
        </w:rPr>
        <w:t xml:space="preserve">, </w:t>
      </w:r>
      <w:r w:rsidRPr="005B7AD7">
        <w:rPr>
          <w:rStyle w:val="Emphasis"/>
          <w:highlight w:val="cyan"/>
        </w:rPr>
        <w:t>safe operation</w:t>
      </w:r>
      <w:r w:rsidRPr="005B7AD7">
        <w:rPr>
          <w:sz w:val="16"/>
        </w:rPr>
        <w:t xml:space="preserve"> </w:t>
      </w:r>
      <w:proofErr w:type="gramStart"/>
      <w:r w:rsidRPr="005B7AD7">
        <w:rPr>
          <w:sz w:val="16"/>
        </w:rPr>
        <w:t xml:space="preserve">in order </w:t>
      </w:r>
      <w:r w:rsidRPr="005B7AD7">
        <w:rPr>
          <w:rStyle w:val="StyleUnderline"/>
          <w:highlight w:val="cyan"/>
        </w:rPr>
        <w:t>to</w:t>
      </w:r>
      <w:proofErr w:type="gramEnd"/>
      <w:r w:rsidRPr="005B7AD7">
        <w:rPr>
          <w:rStyle w:val="StyleUnderline"/>
          <w:highlight w:val="cyan"/>
        </w:rPr>
        <w:t xml:space="preserve"> provide a </w:t>
      </w:r>
      <w:r w:rsidRPr="005B7AD7">
        <w:rPr>
          <w:rStyle w:val="Emphasis"/>
          <w:highlight w:val="cyan"/>
        </w:rPr>
        <w:t>service</w:t>
      </w:r>
      <w:r w:rsidRPr="005B7AD7">
        <w:rPr>
          <w:rStyle w:val="StyleUnderline"/>
        </w:rPr>
        <w:t xml:space="preserve">, or multiple amenities, so as </w:t>
      </w:r>
      <w:r w:rsidRPr="005B7AD7">
        <w:rPr>
          <w:rStyle w:val="StyleUnderline"/>
          <w:highlight w:val="cyan"/>
        </w:rPr>
        <w:t xml:space="preserve">to </w:t>
      </w:r>
      <w:r w:rsidRPr="005B7AD7">
        <w:rPr>
          <w:rStyle w:val="Emphasis"/>
          <w:highlight w:val="cyan"/>
        </w:rPr>
        <w:t>maximize his returns</w:t>
      </w:r>
      <w:r w:rsidRPr="005B7AD7">
        <w:rPr>
          <w:rStyle w:val="StyleUnderline"/>
          <w:highlight w:val="cyan"/>
        </w:rPr>
        <w:t xml:space="preserve">. The </w:t>
      </w:r>
      <w:r w:rsidRPr="005B7AD7">
        <w:rPr>
          <w:rStyle w:val="Emphasis"/>
          <w:highlight w:val="cyan"/>
        </w:rPr>
        <w:t>income</w:t>
      </w:r>
      <w:r w:rsidRPr="005B7AD7">
        <w:rPr>
          <w:rStyle w:val="StyleUnderline"/>
        </w:rPr>
        <w:t xml:space="preserve"> he expects to make </w:t>
      </w:r>
      <w:r w:rsidRPr="005B7AD7">
        <w:rPr>
          <w:rStyle w:val="StyleUnderline"/>
          <w:highlight w:val="cyan"/>
        </w:rPr>
        <w:t xml:space="preserve">provides the </w:t>
      </w:r>
      <w:r w:rsidRPr="005B7AD7">
        <w:rPr>
          <w:rStyle w:val="Emphasis"/>
          <w:highlight w:val="cyan"/>
        </w:rPr>
        <w:t>proof</w:t>
      </w:r>
      <w:r w:rsidRPr="005B7AD7">
        <w:rPr>
          <w:rStyle w:val="Emphasis"/>
        </w:rPr>
        <w:t xml:space="preserve"> he needs</w:t>
      </w:r>
      <w:r w:rsidRPr="005B7AD7">
        <w:rPr>
          <w:rStyle w:val="StyleUnderline"/>
        </w:rPr>
        <w:t xml:space="preserve"> that the advantages are</w:t>
      </w:r>
      <w:r w:rsidRPr="005B7AD7">
        <w:rPr>
          <w:sz w:val="16"/>
        </w:rPr>
        <w:t xml:space="preserve"> indeed </w:t>
      </w:r>
      <w:r w:rsidRPr="005B7AD7">
        <w:rPr>
          <w:rStyle w:val="Emphasis"/>
        </w:rPr>
        <w:t>valuable</w:t>
      </w:r>
      <w:r w:rsidRPr="005B7AD7">
        <w:rPr>
          <w:rStyle w:val="StyleUnderline"/>
        </w:rPr>
        <w:t xml:space="preserve"> to his customers. </w:t>
      </w:r>
      <w:r w:rsidRPr="005B7AD7">
        <w:rPr>
          <w:rStyle w:val="StyleUnderline"/>
          <w:highlight w:val="cyan"/>
        </w:rPr>
        <w:t xml:space="preserve">To </w:t>
      </w:r>
      <w:r w:rsidRPr="005B7AD7">
        <w:rPr>
          <w:rStyle w:val="Emphasis"/>
          <w:highlight w:val="cyan"/>
        </w:rPr>
        <w:t>realize profits</w:t>
      </w:r>
      <w:r w:rsidRPr="005B7AD7">
        <w:rPr>
          <w:rStyle w:val="StyleUnderline"/>
          <w:highlight w:val="cyan"/>
        </w:rPr>
        <w:t>, he</w:t>
      </w:r>
      <w:r w:rsidRPr="005B7AD7">
        <w:rPr>
          <w:rStyle w:val="StyleUnderline"/>
        </w:rPr>
        <w:t xml:space="preserve"> would </w:t>
      </w:r>
      <w:r w:rsidRPr="005B7AD7">
        <w:rPr>
          <w:rStyle w:val="Emphasis"/>
          <w:highlight w:val="cyan"/>
        </w:rPr>
        <w:t>invest his own resources</w:t>
      </w:r>
      <w:r w:rsidRPr="005B7AD7">
        <w:rPr>
          <w:rStyle w:val="StyleUnderline"/>
        </w:rPr>
        <w:t>. He would have to obtain the reservoir area through</w:t>
      </w:r>
      <w:r w:rsidRPr="005B7AD7">
        <w:rPr>
          <w:sz w:val="16"/>
        </w:rPr>
        <w:t xml:space="preserve"> free </w:t>
      </w:r>
      <w:r w:rsidRPr="005B7AD7">
        <w:rPr>
          <w:rStyle w:val="StyleUnderline"/>
        </w:rPr>
        <w:t>negotiations—</w:t>
      </w:r>
      <w:r w:rsidRPr="005B7AD7">
        <w:rPr>
          <w:rStyle w:val="Emphasis"/>
        </w:rPr>
        <w:t>returning value</w:t>
      </w:r>
      <w:r w:rsidRPr="005B7AD7">
        <w:rPr>
          <w:sz w:val="16"/>
        </w:rPr>
        <w:t xml:space="preserve"> for value </w:t>
      </w:r>
      <w:r w:rsidRPr="005B7AD7">
        <w:rPr>
          <w:rStyle w:val="StyleUnderline"/>
        </w:rPr>
        <w:t>to those who are displaced</w:t>
      </w:r>
      <w:r w:rsidRPr="005B7AD7">
        <w:rPr>
          <w:sz w:val="16"/>
        </w:rPr>
        <w:t xml:space="preserve">. A property owner in the proposed reservoir could not have his property stolen through eminent domain. No, </w:t>
      </w:r>
      <w:r w:rsidRPr="005B7AD7">
        <w:rPr>
          <w:rStyle w:val="StyleUnderline"/>
          <w:highlight w:val="cyan"/>
        </w:rPr>
        <w:t>the developer</w:t>
      </w:r>
      <w:r w:rsidRPr="005B7AD7">
        <w:rPr>
          <w:rStyle w:val="StyleUnderline"/>
        </w:rPr>
        <w:t xml:space="preserve"> would have to </w:t>
      </w:r>
      <w:r w:rsidRPr="005B7AD7">
        <w:rPr>
          <w:rStyle w:val="Emphasis"/>
        </w:rPr>
        <w:t>pay</w:t>
      </w:r>
      <w:r w:rsidRPr="005B7AD7">
        <w:rPr>
          <w:rStyle w:val="StyleUnderline"/>
        </w:rPr>
        <w:t xml:space="preserve"> the </w:t>
      </w:r>
      <w:r w:rsidRPr="005B7AD7">
        <w:rPr>
          <w:rStyle w:val="Emphasis"/>
        </w:rPr>
        <w:t>asking price</w:t>
      </w:r>
      <w:r w:rsidRPr="005B7AD7">
        <w:rPr>
          <w:rStyle w:val="StyleUnderline"/>
        </w:rPr>
        <w:t xml:space="preserve">. He would have to </w:t>
      </w:r>
      <w:r w:rsidRPr="005B7AD7">
        <w:rPr>
          <w:rStyle w:val="Emphasis"/>
          <w:highlight w:val="cyan"/>
        </w:rPr>
        <w:t>compete</w:t>
      </w:r>
      <w:r w:rsidRPr="005B7AD7">
        <w:rPr>
          <w:rStyle w:val="StyleUnderline"/>
          <w:highlight w:val="cyan"/>
        </w:rPr>
        <w:t xml:space="preserve"> with others who </w:t>
      </w:r>
      <w:r w:rsidRPr="005B7AD7">
        <w:rPr>
          <w:rStyle w:val="Emphasis"/>
          <w:highlight w:val="cyan"/>
        </w:rPr>
        <w:t>want</w:t>
      </w:r>
      <w:r w:rsidRPr="005B7AD7">
        <w:rPr>
          <w:rStyle w:val="Emphasis"/>
        </w:rPr>
        <w:t xml:space="preserve"> the </w:t>
      </w:r>
      <w:r w:rsidRPr="005B7AD7">
        <w:rPr>
          <w:rStyle w:val="Emphasis"/>
          <w:highlight w:val="cyan"/>
        </w:rPr>
        <w:t>land</w:t>
      </w:r>
      <w:r w:rsidRPr="005B7AD7">
        <w:rPr>
          <w:rStyle w:val="StyleUnderline"/>
        </w:rPr>
        <w:t xml:space="preserve"> for those or other purposes</w:t>
      </w:r>
      <w:r w:rsidRPr="005B7AD7">
        <w:rPr>
          <w:sz w:val="16"/>
        </w:rPr>
        <w:t xml:space="preserve">. For example, </w:t>
      </w:r>
      <w:r w:rsidRPr="005B7AD7">
        <w:rPr>
          <w:rStyle w:val="StyleUnderline"/>
          <w:highlight w:val="cyan"/>
        </w:rPr>
        <w:t>if there were</w:t>
      </w:r>
      <w:r w:rsidRPr="005B7AD7">
        <w:rPr>
          <w:rStyle w:val="StyleUnderline"/>
        </w:rPr>
        <w:t xml:space="preserve"> </w:t>
      </w:r>
      <w:r w:rsidRPr="005B7AD7">
        <w:rPr>
          <w:rStyle w:val="Emphasis"/>
        </w:rPr>
        <w:t xml:space="preserve">essential </w:t>
      </w:r>
      <w:r w:rsidRPr="005B7AD7">
        <w:rPr>
          <w:rStyle w:val="Emphasis"/>
          <w:highlight w:val="cyan"/>
        </w:rPr>
        <w:t>wildlife</w:t>
      </w:r>
      <w:r w:rsidRPr="005B7AD7">
        <w:rPr>
          <w:rStyle w:val="StyleUnderline"/>
        </w:rPr>
        <w:t xml:space="preserve"> habitat in the dam’s target area, </w:t>
      </w:r>
      <w:r w:rsidRPr="005B7AD7">
        <w:rPr>
          <w:rStyle w:val="StyleUnderline"/>
          <w:highlight w:val="cyan"/>
        </w:rPr>
        <w:t xml:space="preserve">those </w:t>
      </w:r>
      <w:r w:rsidRPr="005B7AD7">
        <w:rPr>
          <w:rStyle w:val="Emphasis"/>
          <w:highlight w:val="cyan"/>
        </w:rPr>
        <w:t>desiring to save it</w:t>
      </w:r>
      <w:r w:rsidRPr="005B7AD7">
        <w:rPr>
          <w:rStyle w:val="StyleUnderline"/>
          <w:highlight w:val="cyan"/>
        </w:rPr>
        <w:t xml:space="preserve"> would</w:t>
      </w:r>
      <w:r w:rsidRPr="005B7AD7">
        <w:rPr>
          <w:rStyle w:val="StyleUnderline"/>
        </w:rPr>
        <w:t xml:space="preserve"> be </w:t>
      </w:r>
      <w:r w:rsidRPr="005B7AD7">
        <w:rPr>
          <w:rStyle w:val="Emphasis"/>
        </w:rPr>
        <w:t xml:space="preserve">free to </w:t>
      </w:r>
      <w:r w:rsidRPr="005B7AD7">
        <w:rPr>
          <w:rStyle w:val="Emphasis"/>
          <w:highlight w:val="cyan"/>
        </w:rPr>
        <w:t>bid for it</w:t>
      </w:r>
      <w:r w:rsidRPr="005B7AD7">
        <w:rPr>
          <w:sz w:val="16"/>
        </w:rPr>
        <w:t xml:space="preserve">. 32 The same goes for those wishing to develop this terrain for housing, or commerce. In this way, </w:t>
      </w:r>
      <w:r w:rsidRPr="005B7AD7">
        <w:rPr>
          <w:rStyle w:val="StyleUnderline"/>
        </w:rPr>
        <w:t xml:space="preserve">the </w:t>
      </w:r>
      <w:r w:rsidRPr="005B7AD7">
        <w:rPr>
          <w:rStyle w:val="Emphasis"/>
        </w:rPr>
        <w:t>true value</w:t>
      </w:r>
      <w:r w:rsidRPr="005B7AD7">
        <w:rPr>
          <w:rStyle w:val="StyleUnderline"/>
        </w:rPr>
        <w:t xml:space="preserve"> of the existing environment versus the proposed dam</w:t>
      </w:r>
      <w:r w:rsidRPr="005B7AD7">
        <w:rPr>
          <w:sz w:val="16"/>
        </w:rPr>
        <w:t xml:space="preserve"> and the newly created lake habitat </w:t>
      </w:r>
      <w:r w:rsidRPr="005B7AD7">
        <w:rPr>
          <w:rStyle w:val="StyleUnderline"/>
        </w:rPr>
        <w:t>would be exposed</w:t>
      </w:r>
      <w:r w:rsidRPr="005B7AD7">
        <w:rPr>
          <w:sz w:val="16"/>
        </w:rPr>
        <w:t>.</w:t>
      </w:r>
    </w:p>
    <w:p w14:paraId="4E6DA242" w14:textId="1F995469" w:rsidR="001D225C" w:rsidRPr="005B7AD7" w:rsidRDefault="001D225C" w:rsidP="001D225C">
      <w:pPr>
        <w:rPr>
          <w:sz w:val="16"/>
        </w:rPr>
      </w:pPr>
      <w:r w:rsidRPr="005B7AD7">
        <w:rPr>
          <w:rStyle w:val="StyleUnderline"/>
          <w:highlight w:val="cyan"/>
        </w:rPr>
        <w:t xml:space="preserve">There is </w:t>
      </w:r>
      <w:r w:rsidRPr="005B7AD7">
        <w:rPr>
          <w:rStyle w:val="Emphasis"/>
          <w:highlight w:val="cyan"/>
        </w:rPr>
        <w:t>no limit</w:t>
      </w:r>
      <w:r w:rsidRPr="005B7AD7">
        <w:rPr>
          <w:rStyle w:val="StyleUnderline"/>
        </w:rPr>
        <w:t xml:space="preserve"> to the size of a project </w:t>
      </w:r>
      <w:r w:rsidRPr="005B7AD7">
        <w:rPr>
          <w:rStyle w:val="StyleUnderline"/>
          <w:highlight w:val="cyan"/>
        </w:rPr>
        <w:t xml:space="preserve">save one: the developer must </w:t>
      </w:r>
      <w:r w:rsidRPr="005B7AD7">
        <w:rPr>
          <w:rStyle w:val="Emphasis"/>
          <w:highlight w:val="cyan"/>
        </w:rPr>
        <w:t>obtain</w:t>
      </w:r>
      <w:r w:rsidRPr="005B7AD7">
        <w:rPr>
          <w:rStyle w:val="Emphasis"/>
        </w:rPr>
        <w:t xml:space="preserve"> the </w:t>
      </w:r>
      <w:r w:rsidRPr="005B7AD7">
        <w:rPr>
          <w:rStyle w:val="Emphasis"/>
          <w:highlight w:val="cyan"/>
        </w:rPr>
        <w:t>resources</w:t>
      </w:r>
      <w:r w:rsidRPr="005B7AD7">
        <w:rPr>
          <w:rStyle w:val="StyleUnderline"/>
          <w:highlight w:val="cyan"/>
        </w:rPr>
        <w:t xml:space="preserve"> from</w:t>
      </w:r>
      <w:r w:rsidRPr="005B7AD7">
        <w:rPr>
          <w:rStyle w:val="StyleUnderline"/>
        </w:rPr>
        <w:t xml:space="preserve"> </w:t>
      </w:r>
      <w:r w:rsidRPr="005B7AD7">
        <w:rPr>
          <w:rStyle w:val="Emphasis"/>
        </w:rPr>
        <w:t xml:space="preserve">willing </w:t>
      </w:r>
      <w:r w:rsidRPr="005B7AD7">
        <w:rPr>
          <w:rStyle w:val="Emphasis"/>
          <w:highlight w:val="cyan"/>
        </w:rPr>
        <w:t>sellers</w:t>
      </w:r>
      <w:r w:rsidRPr="005B7AD7">
        <w:rPr>
          <w:rStyle w:val="StyleUnderline"/>
          <w:highlight w:val="cyan"/>
        </w:rPr>
        <w:t>. A</w:t>
      </w:r>
      <w:r w:rsidRPr="005B7AD7">
        <w:rPr>
          <w:rStyle w:val="StyleUnderline"/>
        </w:rPr>
        <w:t xml:space="preserve"> massive </w:t>
      </w:r>
      <w:r w:rsidRPr="005B7AD7">
        <w:rPr>
          <w:rStyle w:val="StyleUnderline"/>
          <w:highlight w:val="cyan"/>
        </w:rPr>
        <w:t>project</w:t>
      </w:r>
      <w:r w:rsidRPr="005B7AD7">
        <w:rPr>
          <w:sz w:val="16"/>
        </w:rPr>
        <w:t xml:space="preserve"> such as the TVA </w:t>
      </w:r>
      <w:r w:rsidRPr="005B7AD7">
        <w:rPr>
          <w:rStyle w:val="StyleUnderline"/>
          <w:highlight w:val="cyan"/>
        </w:rPr>
        <w:t xml:space="preserve">could </w:t>
      </w:r>
      <w:r w:rsidRPr="005B7AD7">
        <w:rPr>
          <w:rStyle w:val="Emphasis"/>
          <w:highlight w:val="cyan"/>
        </w:rPr>
        <w:t>not displace owners</w:t>
      </w:r>
      <w:r w:rsidRPr="005B7AD7">
        <w:rPr>
          <w:rStyle w:val="StyleUnderline"/>
          <w:highlight w:val="cyan"/>
        </w:rPr>
        <w:t xml:space="preserve"> unwilling to sell</w:t>
      </w:r>
      <w:r w:rsidRPr="005B7AD7">
        <w:rPr>
          <w:sz w:val="16"/>
        </w:rPr>
        <w:t xml:space="preserve">. Does that mean that large scale projects could not be implemented? Not at all. </w:t>
      </w:r>
      <w:r w:rsidRPr="005B7AD7">
        <w:rPr>
          <w:rStyle w:val="StyleUnderline"/>
        </w:rPr>
        <w:t>Entrepreneurs would devise methods for obtaining the necessary land</w:t>
      </w:r>
      <w:r w:rsidRPr="005B7AD7">
        <w:rPr>
          <w:sz w:val="16"/>
        </w:rPr>
        <w:t xml:space="preserve">. Prior to implementing the </w:t>
      </w:r>
      <w:proofErr w:type="gramStart"/>
      <w:r w:rsidRPr="005B7AD7">
        <w:rPr>
          <w:sz w:val="16"/>
        </w:rPr>
        <w:t>project</w:t>
      </w:r>
      <w:proofErr w:type="gramEnd"/>
      <w:r w:rsidRPr="005B7AD7">
        <w:rPr>
          <w:sz w:val="16"/>
        </w:rPr>
        <w:t xml:space="preserve"> they might test the feasibility by negotiating options to buy from existing occupants. </w:t>
      </w:r>
      <w:r w:rsidRPr="005B7AD7">
        <w:rPr>
          <w:rStyle w:val="StyleUnderline"/>
        </w:rPr>
        <w:t xml:space="preserve">They might </w:t>
      </w:r>
      <w:r w:rsidRPr="005B7AD7">
        <w:rPr>
          <w:rStyle w:val="Emphasis"/>
        </w:rPr>
        <w:t>offer money</w:t>
      </w:r>
      <w:r w:rsidRPr="005B7AD7">
        <w:rPr>
          <w:rStyle w:val="StyleUnderline"/>
        </w:rPr>
        <w:t xml:space="preserve"> to buy at a </w:t>
      </w:r>
      <w:r w:rsidRPr="005B7AD7">
        <w:rPr>
          <w:rStyle w:val="Emphasis"/>
        </w:rPr>
        <w:t>sufficiently high</w:t>
      </w:r>
      <w:r w:rsidRPr="005B7AD7">
        <w:rPr>
          <w:rStyle w:val="StyleUnderline"/>
        </w:rPr>
        <w:t xml:space="preserve"> price to cause everyone to sell</w:t>
      </w:r>
      <w:r w:rsidRPr="005B7AD7">
        <w:rPr>
          <w:sz w:val="16"/>
        </w:rPr>
        <w:t xml:space="preserve">. Methodologies would be as varied as human imagination.33 </w:t>
      </w:r>
      <w:r w:rsidRPr="005B7AD7">
        <w:rPr>
          <w:rStyle w:val="StyleUnderline"/>
        </w:rPr>
        <w:t xml:space="preserve">Only </w:t>
      </w:r>
      <w:r w:rsidRPr="005B7AD7">
        <w:rPr>
          <w:rStyle w:val="Emphasis"/>
        </w:rPr>
        <w:t>violence</w:t>
      </w:r>
      <w:r w:rsidRPr="005B7AD7">
        <w:rPr>
          <w:rStyle w:val="StyleUnderline"/>
        </w:rPr>
        <w:t xml:space="preserve"> would be </w:t>
      </w:r>
      <w:r w:rsidRPr="005B7AD7">
        <w:rPr>
          <w:rStyle w:val="Emphasis"/>
        </w:rPr>
        <w:t>disallowed</w:t>
      </w:r>
      <w:r w:rsidRPr="005B7AD7">
        <w:rPr>
          <w:sz w:val="16"/>
        </w:rPr>
        <w:t>.</w:t>
      </w:r>
    </w:p>
    <w:p w14:paraId="270783A0" w14:textId="77777777" w:rsidR="00DD6A8F" w:rsidRDefault="00DD6A8F" w:rsidP="00DD6A8F">
      <w:pPr>
        <w:pStyle w:val="Heading3"/>
      </w:pPr>
      <w:r>
        <w:t>Solvency---Empirics---2NC</w:t>
      </w:r>
    </w:p>
    <w:p w14:paraId="66516544" w14:textId="77777777" w:rsidR="00DD6A8F" w:rsidRPr="000E2280" w:rsidRDefault="00DD6A8F" w:rsidP="00DD6A8F">
      <w:pPr>
        <w:pStyle w:val="Heading4"/>
      </w:pPr>
      <w:r>
        <w:rPr>
          <w:rStyle w:val="Hyperlink"/>
        </w:rPr>
        <w:t>All municipalities that have incorporated privatization are satisfied</w:t>
      </w:r>
    </w:p>
    <w:p w14:paraId="5BA6E13B" w14:textId="77777777" w:rsidR="00DD6A8F" w:rsidRPr="000E2280" w:rsidRDefault="00DD6A8F" w:rsidP="00DD6A8F">
      <w:pPr>
        <w:rPr>
          <w:rStyle w:val="Style13ptBold"/>
        </w:rPr>
      </w:pPr>
      <w:r>
        <w:rPr>
          <w:rStyle w:val="Style13ptBold"/>
        </w:rPr>
        <w:t xml:space="preserve">Millsap 16 </w:t>
      </w:r>
      <w:r>
        <w:t xml:space="preserve">[Adam A. Millsap, 10/5/16, “Privatizing Water Facilities Can Help Cash-Strapped Municipalities,” </w:t>
      </w:r>
      <w:hyperlink r:id="rId187" w:history="1">
        <w:r w:rsidRPr="008B6E42">
          <w:rPr>
            <w:rStyle w:val="Hyperlink"/>
          </w:rPr>
          <w:t>https://www.forbes.com/sites/adammillsap/2016/10/05/privatizing-water-facilities-can-help-cash-strapped-municipalities/?sh=29fb7e3e4b5c</w:t>
        </w:r>
      </w:hyperlink>
      <w:r>
        <w:t xml:space="preserve">, </w:t>
      </w:r>
      <w:proofErr w:type="spellStart"/>
      <w:r>
        <w:t>smarx</w:t>
      </w:r>
      <w:proofErr w:type="spellEnd"/>
      <w:r>
        <w:t>, MLC]</w:t>
      </w:r>
    </w:p>
    <w:p w14:paraId="2C1B741E" w14:textId="77777777" w:rsidR="00DD6A8F" w:rsidRDefault="00DD6A8F" w:rsidP="00DD6A8F">
      <w:r>
        <w:t xml:space="preserve">In their recently released 2016 </w:t>
      </w:r>
      <w:r w:rsidRPr="000E2280">
        <w:rPr>
          <w:rStyle w:val="Emphasis"/>
        </w:rPr>
        <w:t>Annual Privatization Report</w:t>
      </w:r>
      <w:r>
        <w:t xml:space="preserve">, the Reason Foundation </w:t>
      </w:r>
      <w:r w:rsidRPr="000E2280">
        <w:rPr>
          <w:u w:val="single"/>
        </w:rPr>
        <w:t>provides some insightful survey data from the</w:t>
      </w:r>
      <w:r>
        <w:t xml:space="preserve"> Public Works Financing annual </w:t>
      </w:r>
      <w:r w:rsidRPr="000E2280">
        <w:rPr>
          <w:u w:val="single"/>
        </w:rPr>
        <w:t>water partnerships survey</w:t>
      </w:r>
      <w:r>
        <w:t xml:space="preserve">. First, </w:t>
      </w:r>
      <w:r w:rsidRPr="000E2280">
        <w:rPr>
          <w:u w:val="single"/>
        </w:rPr>
        <w:t>the size of the water/wastewater outsourcing market was</w:t>
      </w:r>
      <w:r>
        <w:t xml:space="preserve"> $2.2 billion dollars in 2015, up 5% from 2014. </w:t>
      </w:r>
      <w:r w:rsidRPr="000E2280">
        <w:rPr>
          <w:rStyle w:val="Emphasis"/>
        </w:rPr>
        <w:t>More than</w:t>
      </w:r>
      <w:r>
        <w:t xml:space="preserve"> 2,</w:t>
      </w:r>
      <w:r w:rsidRPr="000E2280">
        <w:rPr>
          <w:rStyle w:val="Emphasis"/>
        </w:rPr>
        <w:t>000 water facilities operate under some sort of public-private partnership,</w:t>
      </w:r>
      <w:r>
        <w:t xml:space="preserve"> </w:t>
      </w:r>
      <w:r w:rsidRPr="000E2280">
        <w:rPr>
          <w:u w:val="single"/>
        </w:rPr>
        <w:t>including those in some large cities</w:t>
      </w:r>
      <w:r>
        <w:t xml:space="preserve"> such as </w:t>
      </w:r>
      <w:r w:rsidRPr="000E2280">
        <w:rPr>
          <w:rStyle w:val="Emphasis"/>
        </w:rPr>
        <w:t>Milwaukee and Tampa</w:t>
      </w:r>
      <w:r>
        <w:t xml:space="preserve">. </w:t>
      </w:r>
      <w:r w:rsidRPr="000E2280">
        <w:rPr>
          <w:rStyle w:val="Emphasis"/>
        </w:rPr>
        <w:t xml:space="preserve">Nearly </w:t>
      </w:r>
      <w:proofErr w:type="gramStart"/>
      <w:r w:rsidRPr="000E2280">
        <w:rPr>
          <w:rStyle w:val="Emphasis"/>
        </w:rPr>
        <w:t>all</w:t>
      </w:r>
      <w:r>
        <w:t xml:space="preserve"> of</w:t>
      </w:r>
      <w:proofErr w:type="gramEnd"/>
      <w:r>
        <w:t xml:space="preserve"> </w:t>
      </w:r>
      <w:r w:rsidRPr="000E2280">
        <w:rPr>
          <w:u w:val="single"/>
        </w:rPr>
        <w:t xml:space="preserve">the municipalities currently using a private water company </w:t>
      </w:r>
      <w:r w:rsidRPr="000E2280">
        <w:rPr>
          <w:rStyle w:val="Emphasis"/>
        </w:rPr>
        <w:t>are satisfied</w:t>
      </w:r>
      <w:r>
        <w:t xml:space="preserve"> with the service they are receiving. From 2006 to 2015, 2,529 </w:t>
      </w:r>
      <w:r w:rsidRPr="000E2280">
        <w:rPr>
          <w:u w:val="single"/>
        </w:rPr>
        <w:t>municipal contract renewals came up and</w:t>
      </w:r>
      <w:r>
        <w:t xml:space="preserve"> </w:t>
      </w:r>
      <w:r w:rsidRPr="000E2280">
        <w:rPr>
          <w:rStyle w:val="Emphasis"/>
        </w:rPr>
        <w:t>90% were renewed</w:t>
      </w:r>
      <w:r>
        <w:t>, as shown in the table below.</w:t>
      </w:r>
    </w:p>
    <w:p w14:paraId="34427B04" w14:textId="77777777" w:rsidR="00DD6A8F" w:rsidRDefault="00DD6A8F" w:rsidP="00DD6A8F">
      <w:r>
        <w:rPr>
          <w:noProof/>
        </w:rPr>
        <w:drawing>
          <wp:inline distT="0" distB="0" distL="0" distR="0" wp14:anchorId="3FE3618B" wp14:editId="1121FAB3">
            <wp:extent cx="5736336" cy="1242873"/>
            <wp:effectExtent l="0" t="0" r="0" b="0"/>
            <wp:docPr id="4" name="Picture 4" descr="water privatition renewal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privatition renewal rates"/>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65426" cy="1249176"/>
                    </a:xfrm>
                    <a:prstGeom prst="rect">
                      <a:avLst/>
                    </a:prstGeom>
                    <a:noFill/>
                    <a:ln>
                      <a:noFill/>
                    </a:ln>
                  </pic:spPr>
                </pic:pic>
              </a:graphicData>
            </a:graphic>
          </wp:inline>
        </w:drawing>
      </w:r>
    </w:p>
    <w:p w14:paraId="7576134E" w14:textId="77777777" w:rsidR="00DD6A8F" w:rsidRDefault="00DD6A8F" w:rsidP="00DD6A8F">
      <w:pPr>
        <w:pStyle w:val="Heading4"/>
      </w:pPr>
      <w:r>
        <w:t>The counterplan solves better—three unique warrants</w:t>
      </w:r>
    </w:p>
    <w:p w14:paraId="4DCF82C8" w14:textId="77777777" w:rsidR="00DD6A8F" w:rsidRPr="000E2280" w:rsidRDefault="00DD6A8F" w:rsidP="00DD6A8F">
      <w:pPr>
        <w:rPr>
          <w:b/>
          <w:bCs/>
          <w:sz w:val="26"/>
        </w:rPr>
      </w:pPr>
      <w:r>
        <w:rPr>
          <w:rStyle w:val="Style13ptBold"/>
        </w:rPr>
        <w:t xml:space="preserve">Millsap 16 </w:t>
      </w:r>
      <w:r>
        <w:t xml:space="preserve">[Adam A. Millsap, 10/5/16, “Privatizing Water Facilities Can Help Cash-Strapped Municipalities,” </w:t>
      </w:r>
      <w:hyperlink r:id="rId189" w:history="1">
        <w:r w:rsidRPr="008B6E42">
          <w:rPr>
            <w:rStyle w:val="Hyperlink"/>
          </w:rPr>
          <w:t>https://www.forbes.com/sites/adammillsap/2016/10/05/privatizing-water-facilities-can-help-cash-strapped-municipalities/?sh=29fb7e3e4b5c</w:t>
        </w:r>
      </w:hyperlink>
      <w:r>
        <w:t xml:space="preserve">, </w:t>
      </w:r>
      <w:proofErr w:type="spellStart"/>
      <w:r>
        <w:t>smarx</w:t>
      </w:r>
      <w:proofErr w:type="spellEnd"/>
      <w:r>
        <w:t>, MLC]</w:t>
      </w:r>
    </w:p>
    <w:p w14:paraId="2CD91EC7" w14:textId="77777777" w:rsidR="00DD6A8F" w:rsidRDefault="00DD6A8F" w:rsidP="00DD6A8F">
      <w:pPr>
        <w:rPr>
          <w:u w:val="single"/>
        </w:rPr>
      </w:pPr>
      <w:r>
        <w:t xml:space="preserve">Water, however, does not meet this criterion. </w:t>
      </w:r>
      <w:r w:rsidRPr="000E2280">
        <w:rPr>
          <w:u w:val="single"/>
        </w:rPr>
        <w:t xml:space="preserve">First, water quality is </w:t>
      </w:r>
      <w:r w:rsidRPr="000E2280">
        <w:rPr>
          <w:rStyle w:val="Emphasis"/>
        </w:rPr>
        <w:t>relatively easy</w:t>
      </w:r>
      <w:r w:rsidRPr="000E2280">
        <w:rPr>
          <w:u w:val="single"/>
        </w:rPr>
        <w:t xml:space="preserve"> to contract for</w:t>
      </w:r>
      <w:r>
        <w:t xml:space="preserve">; simply specify the allowable amount of the various contaminants. </w:t>
      </w:r>
      <w:r w:rsidRPr="000E2280">
        <w:rPr>
          <w:rStyle w:val="Emphasis"/>
        </w:rPr>
        <w:t>Water quality is also</w:t>
      </w:r>
      <w:r>
        <w:t xml:space="preserve"> </w:t>
      </w:r>
      <w:r w:rsidRPr="000E2280">
        <w:rPr>
          <w:u w:val="single"/>
        </w:rPr>
        <w:t xml:space="preserve">relatively easy to </w:t>
      </w:r>
      <w:proofErr w:type="gramStart"/>
      <w:r w:rsidRPr="000E2280">
        <w:rPr>
          <w:u w:val="single"/>
        </w:rPr>
        <w:t>monitor,</w:t>
      </w:r>
      <w:r>
        <w:t xml:space="preserve"> and</w:t>
      </w:r>
      <w:proofErr w:type="gramEnd"/>
      <w:r>
        <w:t xml:space="preserve"> compared to prisons there are more people interested and capable of monitoring it—consumers, government officials, media and watchdog groups. </w:t>
      </w:r>
      <w:r w:rsidRPr="000E2280">
        <w:rPr>
          <w:u w:val="single"/>
        </w:rPr>
        <w:t xml:space="preserve">A </w:t>
      </w:r>
      <w:r w:rsidRPr="000E2280">
        <w:rPr>
          <w:rStyle w:val="Emphasis"/>
        </w:rPr>
        <w:t>public-private partnership</w:t>
      </w:r>
      <w:r w:rsidRPr="000E2280">
        <w:rPr>
          <w:u w:val="single"/>
        </w:rPr>
        <w:t xml:space="preserve"> has </w:t>
      </w:r>
      <w:r w:rsidRPr="000E2280">
        <w:rPr>
          <w:rStyle w:val="Emphasis"/>
        </w:rPr>
        <w:t>several benefits</w:t>
      </w:r>
      <w:r w:rsidRPr="000E2280">
        <w:rPr>
          <w:u w:val="single"/>
        </w:rPr>
        <w:t xml:space="preserve"> versus a completely public system</w:t>
      </w:r>
      <w:r>
        <w:t xml:space="preserve">. First, </w:t>
      </w:r>
      <w:r w:rsidRPr="000E2280">
        <w:rPr>
          <w:rStyle w:val="Emphasis"/>
        </w:rPr>
        <w:t>private firms often operate in many different jurisdictions</w:t>
      </w:r>
      <w:r>
        <w:t xml:space="preserve">, </w:t>
      </w:r>
      <w:r w:rsidRPr="000E2280">
        <w:rPr>
          <w:rStyle w:val="Emphasis"/>
        </w:rPr>
        <w:t>which means they have more experience</w:t>
      </w:r>
      <w:r>
        <w:t xml:space="preserve"> and </w:t>
      </w:r>
      <w:proofErr w:type="gramStart"/>
      <w:r w:rsidRPr="000E2280">
        <w:rPr>
          <w:u w:val="single"/>
        </w:rPr>
        <w:t>are able to</w:t>
      </w:r>
      <w:proofErr w:type="gramEnd"/>
      <w:r w:rsidRPr="000E2280">
        <w:rPr>
          <w:u w:val="single"/>
        </w:rPr>
        <w:t xml:space="preserve"> institute best practices based on their accumulated knowledge</w:t>
      </w:r>
      <w:r>
        <w:t xml:space="preserve">. </w:t>
      </w:r>
      <w:r w:rsidRPr="000E2280">
        <w:rPr>
          <w:rStyle w:val="Emphasis"/>
        </w:rPr>
        <w:t>Second,</w:t>
      </w:r>
      <w:r>
        <w:t xml:space="preserve"> </w:t>
      </w:r>
      <w:r w:rsidRPr="000E2280">
        <w:rPr>
          <w:rStyle w:val="Emphasis"/>
        </w:rPr>
        <w:t>there is more oversight</w:t>
      </w:r>
      <w:r>
        <w:t xml:space="preserve">. The </w:t>
      </w:r>
      <w:r w:rsidRPr="000E2280">
        <w:rPr>
          <w:u w:val="single"/>
        </w:rPr>
        <w:t xml:space="preserve">firm has an incentive to provide the specified water quality </w:t>
      </w:r>
      <w:proofErr w:type="gramStart"/>
      <w:r w:rsidRPr="000E2280">
        <w:rPr>
          <w:u w:val="single"/>
        </w:rPr>
        <w:t>in order to</w:t>
      </w:r>
      <w:proofErr w:type="gramEnd"/>
      <w:r w:rsidRPr="000E2280">
        <w:rPr>
          <w:u w:val="single"/>
        </w:rPr>
        <w:t xml:space="preserve"> maintain their business</w:t>
      </w:r>
      <w:r>
        <w:t xml:space="preserve"> with the city and </w:t>
      </w:r>
      <w:r w:rsidRPr="000E2280">
        <w:rPr>
          <w:rStyle w:val="Emphasis"/>
        </w:rPr>
        <w:t>to avoid being sued for breach of contract</w:t>
      </w:r>
      <w:r>
        <w:t xml:space="preserve">. Local </w:t>
      </w:r>
      <w:r w:rsidRPr="000E2280">
        <w:rPr>
          <w:u w:val="single"/>
        </w:rPr>
        <w:t>government officials can easily monitor the firm since</w:t>
      </w:r>
      <w:r>
        <w:t xml:space="preserve"> </w:t>
      </w:r>
      <w:r w:rsidRPr="000E2280">
        <w:rPr>
          <w:rStyle w:val="Emphasis"/>
        </w:rPr>
        <w:t>they only need to focus on water quality and availability</w:t>
      </w:r>
      <w:r>
        <w:t xml:space="preserve">. If either the government or the firm fail to do their job, </w:t>
      </w:r>
      <w:r w:rsidRPr="000E2280">
        <w:rPr>
          <w:u w:val="single"/>
        </w:rPr>
        <w:t>the other entity can alert residents</w:t>
      </w:r>
      <w:r>
        <w:t xml:space="preserve">. </w:t>
      </w:r>
      <w:r w:rsidRPr="000E2280">
        <w:rPr>
          <w:rStyle w:val="Emphasis"/>
        </w:rPr>
        <w:t>Third</w:t>
      </w:r>
      <w:r>
        <w:t xml:space="preserve">, </w:t>
      </w:r>
      <w:r w:rsidRPr="000E2280">
        <w:rPr>
          <w:rStyle w:val="Emphasis"/>
        </w:rPr>
        <w:t>private companies</w:t>
      </w:r>
      <w:r>
        <w:t xml:space="preserve"> are often </w:t>
      </w:r>
      <w:r w:rsidRPr="000E2280">
        <w:rPr>
          <w:u w:val="single"/>
        </w:rPr>
        <w:t>better situated to maintain the infrastructure than public ownership</w:t>
      </w:r>
      <w:r>
        <w:t xml:space="preserve">, and </w:t>
      </w:r>
      <w:r w:rsidRPr="000E2280">
        <w:rPr>
          <w:u w:val="single"/>
        </w:rPr>
        <w:t>public choice analysis helps explain why.</w:t>
      </w:r>
      <w:r>
        <w:t xml:space="preserve"> Under complete government ownership, rate increases are a political decision rather than a business decision. There is a </w:t>
      </w:r>
      <w:r w:rsidRPr="000E2280">
        <w:rPr>
          <w:u w:val="single"/>
        </w:rPr>
        <w:t>strong incentive for government officials to keep rates low</w:t>
      </w:r>
      <w:r>
        <w:t xml:space="preserve">, especially during election </w:t>
      </w:r>
      <w:proofErr w:type="gramStart"/>
      <w:r>
        <w:t>years, since</w:t>
      </w:r>
      <w:proofErr w:type="gramEnd"/>
      <w:r>
        <w:t xml:space="preserve"> rate increases rarely lead to votes. Moreover, it’s difficult for politicians to commit to making necessary infrastructure improvements since the deterioration of a city’s water infrastructure is a long process that’s hard for the average voter to notice. A politician can get more votes by allocating tax dollars to conspicuous things like additional policemen or shiny, new fire trucks—</w:t>
      </w:r>
      <w:r w:rsidRPr="000E2280">
        <w:rPr>
          <w:u w:val="single"/>
        </w:rPr>
        <w:t>it’s hard to trot out a new water main at a campaign rally.</w:t>
      </w:r>
    </w:p>
    <w:p w14:paraId="207E9641" w14:textId="77777777" w:rsidR="00DD6A8F" w:rsidRDefault="00DD6A8F" w:rsidP="00DD6A8F">
      <w:pPr>
        <w:pStyle w:val="Heading4"/>
      </w:pPr>
      <w:r>
        <w:t xml:space="preserve">Private Ownership is preferable to public ownership- laundry list of reasons. </w:t>
      </w:r>
    </w:p>
    <w:p w14:paraId="33570CE9" w14:textId="77777777" w:rsidR="00DD6A8F" w:rsidRPr="00915A8C" w:rsidRDefault="00DD6A8F" w:rsidP="00DD6A8F">
      <w:r w:rsidRPr="00915A8C">
        <w:rPr>
          <w:b/>
          <w:bCs/>
          <w:sz w:val="28"/>
          <w:szCs w:val="28"/>
        </w:rPr>
        <w:t>Millsap 16</w:t>
      </w:r>
      <w:r>
        <w:rPr>
          <w:b/>
          <w:bCs/>
        </w:rPr>
        <w:t xml:space="preserve"> </w:t>
      </w:r>
      <w:r>
        <w:t xml:space="preserve">[Adam A. is the Senior Fellow for economic opportunity issues at Stand Together and the Charles Koch Institute. “Privatizing Water Facilities Can Help Cash-Strapped Municipalities”. </w:t>
      </w:r>
      <w:r>
        <w:rPr>
          <w:i/>
          <w:iCs/>
        </w:rPr>
        <w:t>Forbes</w:t>
      </w:r>
      <w:r>
        <w:t>. Published: Oct 5, 2016. Available @https://www.forbes.com/sites/adammillsap/2016/10/05/privatizing-water-facilities-can-help-cash-strapped-municipalities/?sh=8f95d554b5cc, Accessed: 6/21/21//!PI!]</w:t>
      </w:r>
    </w:p>
    <w:p w14:paraId="2D97238F" w14:textId="77777777" w:rsidR="00DD6A8F" w:rsidRPr="0043509F" w:rsidRDefault="00DD6A8F" w:rsidP="00DD6A8F">
      <w:pPr>
        <w:pStyle w:val="NormalWeb"/>
        <w:shd w:val="clear" w:color="auto" w:fill="FCFCFC"/>
        <w:jc w:val="both"/>
        <w:rPr>
          <w:rFonts w:ascii="Arial" w:hAnsi="Arial" w:cs="Arial"/>
          <w:sz w:val="22"/>
          <w:szCs w:val="22"/>
          <w:u w:val="single"/>
        </w:rPr>
      </w:pPr>
      <w:r w:rsidRPr="004F6FB9">
        <w:rPr>
          <w:rFonts w:ascii="Arial" w:hAnsi="Arial" w:cs="Arial"/>
          <w:sz w:val="22"/>
          <w:szCs w:val="22"/>
        </w:rPr>
        <w:t>More generally, there is no compelling economic reason for local governments to be the sole producer of water. Harvard Economist Andrei Schleifer has written extensively </w:t>
      </w:r>
      <w:hyperlink r:id="rId190" w:tgtFrame="_blank" w:history="1">
        <w:r w:rsidRPr="004F6FB9">
          <w:rPr>
            <w:rStyle w:val="Hyperlink"/>
            <w:rFonts w:ascii="Arial" w:hAnsi="Arial" w:cs="Arial"/>
            <w:sz w:val="22"/>
            <w:szCs w:val="22"/>
          </w:rPr>
          <w:t>on private vs. public ownership</w:t>
        </w:r>
      </w:hyperlink>
      <w:r w:rsidRPr="004F6FB9">
        <w:rPr>
          <w:rFonts w:ascii="Arial" w:hAnsi="Arial" w:cs="Arial"/>
          <w:sz w:val="22"/>
          <w:szCs w:val="22"/>
        </w:rPr>
        <w:t xml:space="preserve">, and one of his key points is that public ownership may be preferable to private ownership when there are significant opportunities for deteriorations in quality that cannot be adequately avoided via contracting. As an example of this Mr. Shleifer cites prisons. </w:t>
      </w:r>
      <w:proofErr w:type="gramStart"/>
      <w:r w:rsidRPr="004F6FB9">
        <w:rPr>
          <w:rFonts w:ascii="Arial" w:hAnsi="Arial" w:cs="Arial"/>
          <w:sz w:val="22"/>
          <w:szCs w:val="22"/>
        </w:rPr>
        <w:t>In order to</w:t>
      </w:r>
      <w:proofErr w:type="gramEnd"/>
      <w:r w:rsidRPr="004F6FB9">
        <w:rPr>
          <w:rFonts w:ascii="Arial" w:hAnsi="Arial" w:cs="Arial"/>
          <w:sz w:val="22"/>
          <w:szCs w:val="22"/>
        </w:rPr>
        <w:t xml:space="preserve"> increase profits, private prison operators may replace highly trained, expensive prison guards with poorly trained, cheaper guards who mistreat prisoners. This deterioration in quality is hard to prevent with a contract since it is difficult to specify the proper training in words and difficult to ensure that the guards consistently act in accordance with the appropriate standards. Water, however, does not meet this criterion. </w:t>
      </w:r>
      <w:r w:rsidRPr="004F6FB9">
        <w:rPr>
          <w:rFonts w:ascii="Arial" w:hAnsi="Arial" w:cs="Arial"/>
          <w:sz w:val="22"/>
          <w:szCs w:val="22"/>
          <w:u w:val="single"/>
        </w:rPr>
        <w:t>First, water quality is relatively easy to contract for; simply specify the allowable amount of the various contaminants.</w:t>
      </w:r>
      <w:r w:rsidRPr="004F6FB9">
        <w:rPr>
          <w:rFonts w:ascii="Arial" w:hAnsi="Arial" w:cs="Arial"/>
          <w:sz w:val="22"/>
          <w:szCs w:val="22"/>
        </w:rPr>
        <w:t xml:space="preserve"> </w:t>
      </w:r>
      <w:r w:rsidRPr="004F6FB9">
        <w:rPr>
          <w:rFonts w:ascii="Arial" w:hAnsi="Arial" w:cs="Arial"/>
          <w:sz w:val="22"/>
          <w:szCs w:val="22"/>
          <w:u w:val="single"/>
        </w:rPr>
        <w:t xml:space="preserve">Water quality is also relatively easy to </w:t>
      </w:r>
      <w:proofErr w:type="gramStart"/>
      <w:r w:rsidRPr="004F6FB9">
        <w:rPr>
          <w:rFonts w:ascii="Arial" w:hAnsi="Arial" w:cs="Arial"/>
          <w:sz w:val="22"/>
          <w:szCs w:val="22"/>
          <w:u w:val="single"/>
        </w:rPr>
        <w:t>monitor, and</w:t>
      </w:r>
      <w:proofErr w:type="gramEnd"/>
      <w:r w:rsidRPr="004F6FB9">
        <w:rPr>
          <w:rFonts w:ascii="Arial" w:hAnsi="Arial" w:cs="Arial"/>
          <w:sz w:val="22"/>
          <w:szCs w:val="22"/>
          <w:u w:val="single"/>
        </w:rPr>
        <w:t xml:space="preserve"> compared to prisons there are more people interested and capable of monitoring it—consumers, government officials, media and watchdog groups. </w:t>
      </w:r>
      <w:r w:rsidRPr="004F6FB9">
        <w:rPr>
          <w:rFonts w:ascii="Arial" w:hAnsi="Arial" w:cs="Arial"/>
          <w:sz w:val="22"/>
          <w:szCs w:val="22"/>
        </w:rPr>
        <w:t xml:space="preserve">A public-private partnership has several benefits versus a completely public system. </w:t>
      </w:r>
      <w:r w:rsidRPr="004F6FB9">
        <w:rPr>
          <w:rFonts w:ascii="Arial" w:hAnsi="Arial" w:cs="Arial"/>
          <w:sz w:val="22"/>
          <w:szCs w:val="22"/>
          <w:u w:val="single"/>
        </w:rPr>
        <w:t xml:space="preserve">First, </w:t>
      </w:r>
      <w:r w:rsidRPr="004F6FB9">
        <w:rPr>
          <w:rFonts w:ascii="Arial" w:hAnsi="Arial" w:cs="Arial"/>
          <w:b/>
          <w:bCs/>
          <w:sz w:val="22"/>
          <w:szCs w:val="22"/>
          <w:u w:val="single"/>
        </w:rPr>
        <w:t>private firms often operate in many different jurisdictions</w:t>
      </w:r>
      <w:r w:rsidRPr="004F6FB9">
        <w:rPr>
          <w:rFonts w:ascii="Arial" w:hAnsi="Arial" w:cs="Arial"/>
          <w:sz w:val="22"/>
          <w:szCs w:val="22"/>
          <w:u w:val="single"/>
        </w:rPr>
        <w:t xml:space="preserve">, which means </w:t>
      </w:r>
      <w:r w:rsidRPr="004F6FB9">
        <w:rPr>
          <w:rFonts w:ascii="Arial" w:hAnsi="Arial" w:cs="Arial"/>
          <w:b/>
          <w:bCs/>
          <w:sz w:val="22"/>
          <w:szCs w:val="22"/>
          <w:u w:val="single"/>
        </w:rPr>
        <w:t>they have more experience</w:t>
      </w:r>
      <w:r w:rsidRPr="004F6FB9">
        <w:rPr>
          <w:rFonts w:ascii="Arial" w:hAnsi="Arial" w:cs="Arial"/>
          <w:sz w:val="22"/>
          <w:szCs w:val="22"/>
          <w:u w:val="single"/>
        </w:rPr>
        <w:t xml:space="preserve"> and </w:t>
      </w:r>
      <w:proofErr w:type="gramStart"/>
      <w:r w:rsidRPr="004F6FB9">
        <w:rPr>
          <w:rFonts w:ascii="Arial" w:hAnsi="Arial" w:cs="Arial"/>
          <w:sz w:val="22"/>
          <w:szCs w:val="22"/>
          <w:u w:val="single"/>
        </w:rPr>
        <w:t>are able to</w:t>
      </w:r>
      <w:proofErr w:type="gramEnd"/>
      <w:r w:rsidRPr="004F6FB9">
        <w:rPr>
          <w:rFonts w:ascii="Arial" w:hAnsi="Arial" w:cs="Arial"/>
          <w:sz w:val="22"/>
          <w:szCs w:val="22"/>
          <w:u w:val="single"/>
        </w:rPr>
        <w:t xml:space="preserve"> </w:t>
      </w:r>
      <w:r w:rsidRPr="004F6FB9">
        <w:rPr>
          <w:rFonts w:ascii="Arial" w:hAnsi="Arial" w:cs="Arial"/>
          <w:b/>
          <w:bCs/>
          <w:sz w:val="22"/>
          <w:szCs w:val="22"/>
          <w:u w:val="single"/>
        </w:rPr>
        <w:t>institute best practices</w:t>
      </w:r>
      <w:r w:rsidRPr="004F6FB9">
        <w:rPr>
          <w:rFonts w:ascii="Arial" w:hAnsi="Arial" w:cs="Arial"/>
          <w:sz w:val="22"/>
          <w:szCs w:val="22"/>
          <w:u w:val="single"/>
        </w:rPr>
        <w:t xml:space="preserve"> based on their accumulated knowledge.</w:t>
      </w:r>
      <w:r w:rsidRPr="004F6FB9">
        <w:rPr>
          <w:rFonts w:ascii="Arial" w:hAnsi="Arial" w:cs="Arial"/>
          <w:sz w:val="22"/>
          <w:szCs w:val="22"/>
        </w:rPr>
        <w:t xml:space="preserve"> </w:t>
      </w:r>
      <w:r w:rsidRPr="004F6FB9">
        <w:rPr>
          <w:rFonts w:ascii="Arial" w:hAnsi="Arial" w:cs="Arial"/>
          <w:sz w:val="22"/>
          <w:szCs w:val="22"/>
          <w:u w:val="single"/>
        </w:rPr>
        <w:t xml:space="preserve">Second, there is </w:t>
      </w:r>
      <w:r w:rsidRPr="004F6FB9">
        <w:rPr>
          <w:rFonts w:ascii="Arial" w:hAnsi="Arial" w:cs="Arial"/>
          <w:b/>
          <w:bCs/>
          <w:sz w:val="22"/>
          <w:szCs w:val="22"/>
          <w:u w:val="single"/>
        </w:rPr>
        <w:t>more oversight</w:t>
      </w:r>
      <w:r w:rsidRPr="004F6FB9">
        <w:rPr>
          <w:rFonts w:ascii="Arial" w:hAnsi="Arial" w:cs="Arial"/>
          <w:sz w:val="22"/>
          <w:szCs w:val="22"/>
          <w:u w:val="single"/>
        </w:rPr>
        <w:t>.</w:t>
      </w:r>
      <w:r w:rsidRPr="004F6FB9">
        <w:rPr>
          <w:rFonts w:ascii="Arial" w:hAnsi="Arial" w:cs="Arial"/>
          <w:sz w:val="22"/>
          <w:szCs w:val="22"/>
        </w:rPr>
        <w:t xml:space="preserve"> The firm has an incentive to provide the specified water quality </w:t>
      </w:r>
      <w:proofErr w:type="gramStart"/>
      <w:r w:rsidRPr="004F6FB9">
        <w:rPr>
          <w:rFonts w:ascii="Arial" w:hAnsi="Arial" w:cs="Arial"/>
          <w:sz w:val="22"/>
          <w:szCs w:val="22"/>
        </w:rPr>
        <w:t>in order to</w:t>
      </w:r>
      <w:proofErr w:type="gramEnd"/>
      <w:r w:rsidRPr="004F6FB9">
        <w:rPr>
          <w:rFonts w:ascii="Arial" w:hAnsi="Arial" w:cs="Arial"/>
          <w:sz w:val="22"/>
          <w:szCs w:val="22"/>
        </w:rPr>
        <w:t xml:space="preserve"> maintain their business with the city and to avoid being sued for breach of contract. </w:t>
      </w:r>
      <w:r w:rsidRPr="004F6FB9">
        <w:rPr>
          <w:rFonts w:ascii="Arial" w:hAnsi="Arial" w:cs="Arial"/>
          <w:b/>
          <w:bCs/>
          <w:sz w:val="22"/>
          <w:szCs w:val="22"/>
          <w:u w:val="single"/>
        </w:rPr>
        <w:t>Local government officials can easily monitor the firm</w:t>
      </w:r>
      <w:r w:rsidRPr="004F6FB9">
        <w:rPr>
          <w:rFonts w:ascii="Arial" w:hAnsi="Arial" w:cs="Arial"/>
          <w:sz w:val="22"/>
          <w:szCs w:val="22"/>
          <w:u w:val="single"/>
        </w:rPr>
        <w:t xml:space="preserve"> since they only need to focus on water quality and availability</w:t>
      </w:r>
      <w:r w:rsidRPr="004F6FB9">
        <w:rPr>
          <w:rFonts w:ascii="Arial" w:hAnsi="Arial" w:cs="Arial"/>
          <w:sz w:val="22"/>
          <w:szCs w:val="22"/>
        </w:rPr>
        <w:t xml:space="preserve">. If either the government or the firm fail to do their job, the other entity can alert residents. </w:t>
      </w:r>
      <w:r w:rsidRPr="004F6FB9">
        <w:rPr>
          <w:rFonts w:ascii="Arial" w:hAnsi="Arial" w:cs="Arial"/>
          <w:sz w:val="22"/>
          <w:szCs w:val="22"/>
          <w:u w:val="single"/>
        </w:rPr>
        <w:t xml:space="preserve">Third, </w:t>
      </w:r>
      <w:r w:rsidRPr="004F6FB9">
        <w:rPr>
          <w:rFonts w:ascii="Arial" w:hAnsi="Arial" w:cs="Arial"/>
          <w:b/>
          <w:bCs/>
          <w:sz w:val="22"/>
          <w:szCs w:val="22"/>
          <w:u w:val="single"/>
        </w:rPr>
        <w:t>private companies are often better situated to maintain the infrastructure</w:t>
      </w:r>
      <w:r w:rsidRPr="004F6FB9">
        <w:rPr>
          <w:rFonts w:ascii="Arial" w:hAnsi="Arial" w:cs="Arial"/>
          <w:sz w:val="22"/>
          <w:szCs w:val="22"/>
          <w:u w:val="single"/>
        </w:rPr>
        <w:t xml:space="preserve"> than public ownership, and </w:t>
      </w:r>
      <w:hyperlink r:id="rId191" w:tgtFrame="_blank" w:history="1">
        <w:r w:rsidRPr="004F6FB9">
          <w:rPr>
            <w:rStyle w:val="Hyperlink"/>
            <w:rFonts w:ascii="Arial" w:hAnsi="Arial" w:cs="Arial"/>
            <w:sz w:val="22"/>
            <w:szCs w:val="22"/>
            <w:u w:val="single"/>
          </w:rPr>
          <w:t>public choice analysis</w:t>
        </w:r>
      </w:hyperlink>
      <w:r w:rsidRPr="004F6FB9">
        <w:rPr>
          <w:rFonts w:ascii="Arial" w:hAnsi="Arial" w:cs="Arial"/>
          <w:sz w:val="22"/>
          <w:szCs w:val="22"/>
          <w:u w:val="single"/>
        </w:rPr>
        <w:t> helps explain why</w:t>
      </w:r>
      <w:r w:rsidRPr="004F6FB9">
        <w:rPr>
          <w:rFonts w:ascii="Arial" w:hAnsi="Arial" w:cs="Arial"/>
          <w:sz w:val="22"/>
          <w:szCs w:val="22"/>
        </w:rPr>
        <w:t xml:space="preserve">. Under complete government ownership, rate increases are a political decision rather than a business decision. </w:t>
      </w:r>
      <w:r w:rsidRPr="004F6FB9">
        <w:rPr>
          <w:rFonts w:ascii="Arial" w:hAnsi="Arial" w:cs="Arial"/>
          <w:sz w:val="22"/>
          <w:szCs w:val="22"/>
          <w:u w:val="single"/>
        </w:rPr>
        <w:t xml:space="preserve">There is a strong incentive for government officials to keep rates low, especially during election </w:t>
      </w:r>
      <w:proofErr w:type="gramStart"/>
      <w:r w:rsidRPr="004F6FB9">
        <w:rPr>
          <w:rFonts w:ascii="Arial" w:hAnsi="Arial" w:cs="Arial"/>
          <w:sz w:val="22"/>
          <w:szCs w:val="22"/>
          <w:u w:val="single"/>
        </w:rPr>
        <w:t>years, since</w:t>
      </w:r>
      <w:proofErr w:type="gramEnd"/>
      <w:r w:rsidRPr="004F6FB9">
        <w:rPr>
          <w:rFonts w:ascii="Arial" w:hAnsi="Arial" w:cs="Arial"/>
          <w:sz w:val="22"/>
          <w:szCs w:val="22"/>
          <w:u w:val="single"/>
        </w:rPr>
        <w:t xml:space="preserve"> rate increases rarely lead to votes.</w:t>
      </w:r>
      <w:r w:rsidRPr="004F6FB9">
        <w:rPr>
          <w:rFonts w:ascii="Arial" w:hAnsi="Arial" w:cs="Arial"/>
          <w:sz w:val="22"/>
          <w:szCs w:val="22"/>
        </w:rPr>
        <w:t xml:space="preserve"> Moreover, it’s difficult for politicians to commit to making necessary infrastructure improvements since the deterioration of a city’s water infrastructure is a long process that’s hard for the average voter to notice. </w:t>
      </w:r>
      <w:r w:rsidRPr="004F6FB9">
        <w:rPr>
          <w:rFonts w:ascii="Arial" w:hAnsi="Arial" w:cs="Arial"/>
          <w:sz w:val="22"/>
          <w:szCs w:val="22"/>
          <w:u w:val="single"/>
        </w:rPr>
        <w:t>A politician can get more votes by allocating tax dollars to conspicuous things like additional policemen or shiny, new fire trucks—it’s hard to trot out a new water main at a campaign rally</w:t>
      </w:r>
      <w:r w:rsidRPr="004F6FB9">
        <w:rPr>
          <w:rFonts w:ascii="Arial" w:hAnsi="Arial" w:cs="Arial"/>
          <w:sz w:val="22"/>
          <w:szCs w:val="22"/>
        </w:rPr>
        <w:t>. Low rates may satisfy consumers in the short run, but they often lead to neglected capital improvements. </w:t>
      </w:r>
      <w:hyperlink r:id="rId192" w:tgtFrame="_blank" w:history="1">
        <w:r w:rsidRPr="004F6FB9">
          <w:rPr>
            <w:rStyle w:val="Hyperlink"/>
            <w:rFonts w:ascii="Arial" w:hAnsi="Arial" w:cs="Arial"/>
            <w:sz w:val="22"/>
            <w:szCs w:val="22"/>
          </w:rPr>
          <w:t>A report released last year</w:t>
        </w:r>
      </w:hyperlink>
      <w:r w:rsidRPr="004F6FB9">
        <w:rPr>
          <w:rFonts w:ascii="Arial" w:hAnsi="Arial" w:cs="Arial"/>
          <w:sz w:val="22"/>
          <w:szCs w:val="22"/>
        </w:rPr>
        <w:t xml:space="preserve"> by the American Water Works Association estimated that America’s water infrastructure needs $1 trillion of investment over the next 25 years, or $40 billion per year! </w:t>
      </w:r>
      <w:r w:rsidRPr="004F6FB9">
        <w:rPr>
          <w:rFonts w:ascii="Arial" w:hAnsi="Arial" w:cs="Arial"/>
          <w:b/>
          <w:bCs/>
          <w:sz w:val="22"/>
          <w:szCs w:val="22"/>
          <w:u w:val="single"/>
        </w:rPr>
        <w:t>Some </w:t>
      </w:r>
      <w:hyperlink r:id="rId193" w:tgtFrame="_blank" w:history="1">
        <w:r w:rsidRPr="004F6FB9">
          <w:rPr>
            <w:rStyle w:val="Hyperlink"/>
            <w:rFonts w:ascii="Arial" w:hAnsi="Arial" w:cs="Arial"/>
            <w:b/>
            <w:bCs/>
            <w:sz w:val="22"/>
            <w:szCs w:val="22"/>
            <w:u w:val="single"/>
          </w:rPr>
          <w:t>opponents of water privatization</w:t>
        </w:r>
      </w:hyperlink>
      <w:r w:rsidRPr="004F6FB9">
        <w:rPr>
          <w:rFonts w:ascii="Arial" w:hAnsi="Arial" w:cs="Arial"/>
          <w:b/>
          <w:bCs/>
          <w:sz w:val="22"/>
          <w:szCs w:val="22"/>
          <w:u w:val="single"/>
        </w:rPr>
        <w:t> note that it sometimes results in rate increases rather than the decreases often touted by its proponents</w:t>
      </w:r>
      <w:r w:rsidRPr="004F6FB9">
        <w:rPr>
          <w:rFonts w:ascii="Arial" w:hAnsi="Arial" w:cs="Arial"/>
          <w:b/>
          <w:bCs/>
          <w:sz w:val="22"/>
          <w:szCs w:val="22"/>
        </w:rPr>
        <w:t>.</w:t>
      </w:r>
      <w:r w:rsidRPr="004F6FB9">
        <w:rPr>
          <w:rFonts w:ascii="Arial" w:hAnsi="Arial" w:cs="Arial"/>
          <w:sz w:val="22"/>
          <w:szCs w:val="22"/>
        </w:rPr>
        <w:t xml:space="preserve"> The evidence on whether rates rise or fall </w:t>
      </w:r>
      <w:hyperlink r:id="rId194" w:tgtFrame="_blank" w:history="1">
        <w:r w:rsidRPr="004F6FB9">
          <w:rPr>
            <w:rStyle w:val="Hyperlink"/>
            <w:rFonts w:ascii="Arial" w:hAnsi="Arial" w:cs="Arial"/>
            <w:sz w:val="22"/>
            <w:szCs w:val="22"/>
          </w:rPr>
          <w:t>is mixed</w:t>
        </w:r>
      </w:hyperlink>
      <w:r w:rsidRPr="004F6FB9">
        <w:rPr>
          <w:rFonts w:ascii="Arial" w:hAnsi="Arial" w:cs="Arial"/>
          <w:sz w:val="22"/>
          <w:szCs w:val="22"/>
        </w:rPr>
        <w:t>, but considering the underinvestment over the last several decades, some rate increases are inevitable, regardless of public or private provision</w:t>
      </w:r>
      <w:r w:rsidRPr="004F6FB9">
        <w:rPr>
          <w:rFonts w:ascii="Arial" w:hAnsi="Arial" w:cs="Arial"/>
          <w:sz w:val="22"/>
          <w:szCs w:val="22"/>
          <w:u w:val="single"/>
        </w:rPr>
        <w:t xml:space="preserve">. In fact, many </w:t>
      </w:r>
      <w:r w:rsidRPr="004F6FB9">
        <w:rPr>
          <w:rFonts w:ascii="Arial" w:hAnsi="Arial" w:cs="Arial"/>
          <w:b/>
          <w:bCs/>
          <w:sz w:val="22"/>
          <w:szCs w:val="22"/>
          <w:u w:val="single"/>
        </w:rPr>
        <w:t>municipalities</w:t>
      </w:r>
      <w:r w:rsidRPr="004F6FB9">
        <w:rPr>
          <w:rFonts w:ascii="Arial" w:hAnsi="Arial" w:cs="Arial"/>
          <w:sz w:val="22"/>
          <w:szCs w:val="22"/>
          <w:u w:val="single"/>
        </w:rPr>
        <w:t xml:space="preserve">, especially smaller ones, are </w:t>
      </w:r>
      <w:r w:rsidRPr="004F6FB9">
        <w:rPr>
          <w:rFonts w:ascii="Arial" w:hAnsi="Arial" w:cs="Arial"/>
          <w:b/>
          <w:bCs/>
          <w:sz w:val="22"/>
          <w:szCs w:val="22"/>
          <w:u w:val="single"/>
        </w:rPr>
        <w:t>engaging in some sort of privatization in order </w:t>
      </w:r>
      <w:hyperlink r:id="rId195" w:tgtFrame="_blank" w:history="1">
        <w:r w:rsidRPr="004F6FB9">
          <w:rPr>
            <w:rStyle w:val="Hyperlink"/>
            <w:rFonts w:ascii="Arial" w:hAnsi="Arial" w:cs="Arial"/>
            <w:b/>
            <w:bCs/>
            <w:sz w:val="22"/>
            <w:szCs w:val="22"/>
            <w:u w:val="single"/>
          </w:rPr>
          <w:t>to ensure that their infrastructure complies</w:t>
        </w:r>
      </w:hyperlink>
      <w:r w:rsidRPr="004F6FB9">
        <w:rPr>
          <w:rFonts w:ascii="Arial" w:hAnsi="Arial" w:cs="Arial"/>
          <w:b/>
          <w:bCs/>
          <w:sz w:val="22"/>
          <w:szCs w:val="22"/>
          <w:u w:val="single"/>
        </w:rPr>
        <w:t> with stricter environmental and testing regulations.</w:t>
      </w:r>
    </w:p>
    <w:p w14:paraId="1A3BE16B" w14:textId="77777777" w:rsidR="00DD6A8F" w:rsidRDefault="00DD6A8F" w:rsidP="00DD6A8F">
      <w:pPr>
        <w:pStyle w:val="Heading3"/>
      </w:pPr>
      <w:r>
        <w:t>Solvency---Feasibility---2NC</w:t>
      </w:r>
    </w:p>
    <w:p w14:paraId="06438FC1" w14:textId="77777777" w:rsidR="00DD6A8F" w:rsidRPr="00111283" w:rsidRDefault="00DD6A8F" w:rsidP="00DD6A8F">
      <w:pPr>
        <w:pStyle w:val="Heading4"/>
      </w:pPr>
      <w:r>
        <w:t xml:space="preserve">Assessing ownership through </w:t>
      </w:r>
      <w:r>
        <w:rPr>
          <w:u w:val="single"/>
        </w:rPr>
        <w:t>homesteading</w:t>
      </w:r>
      <w:r>
        <w:t xml:space="preserve"> is feasible---it apportions water bodies based on </w:t>
      </w:r>
      <w:r>
        <w:rPr>
          <w:u w:val="single"/>
        </w:rPr>
        <w:t>use</w:t>
      </w:r>
      <w:r>
        <w:t xml:space="preserve"> and </w:t>
      </w:r>
      <w:r>
        <w:rPr>
          <w:u w:val="single"/>
        </w:rPr>
        <w:t>amount of labor</w:t>
      </w:r>
      <w:r>
        <w:t xml:space="preserve">, </w:t>
      </w:r>
      <w:r>
        <w:rPr>
          <w:u w:val="single"/>
        </w:rPr>
        <w:t>externally</w:t>
      </w:r>
      <w:r>
        <w:t xml:space="preserve"> solving </w:t>
      </w:r>
      <w:r>
        <w:rPr>
          <w:u w:val="single"/>
        </w:rPr>
        <w:t>claim wars</w:t>
      </w:r>
      <w:r>
        <w:t xml:space="preserve"> that go </w:t>
      </w:r>
      <w:r>
        <w:rPr>
          <w:u w:val="single"/>
        </w:rPr>
        <w:t>nuclear</w:t>
      </w:r>
      <w:r>
        <w:t xml:space="preserve">. </w:t>
      </w:r>
    </w:p>
    <w:p w14:paraId="68EE9655"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240A3610" w14:textId="77777777" w:rsidR="00DD6A8F" w:rsidRPr="000B1142" w:rsidRDefault="00DD6A8F" w:rsidP="00DD6A8F">
      <w:pPr>
        <w:rPr>
          <w:sz w:val="16"/>
        </w:rPr>
      </w:pPr>
      <w:r w:rsidRPr="000B1142">
        <w:rPr>
          <w:sz w:val="16"/>
        </w:rPr>
        <w:t>Application to Water</w:t>
      </w:r>
    </w:p>
    <w:p w14:paraId="36C8CEF7" w14:textId="77777777" w:rsidR="00DD6A8F" w:rsidRPr="000B1142" w:rsidRDefault="00DD6A8F" w:rsidP="00DD6A8F">
      <w:pPr>
        <w:rPr>
          <w:sz w:val="16"/>
        </w:rPr>
      </w:pPr>
      <w:r w:rsidRPr="000B1142">
        <w:rPr>
          <w:sz w:val="16"/>
        </w:rPr>
        <w:t xml:space="preserve">But </w:t>
      </w:r>
      <w:r w:rsidRPr="0043509F">
        <w:rPr>
          <w:rStyle w:val="StyleUnderline"/>
          <w:highlight w:val="cyan"/>
        </w:rPr>
        <w:t xml:space="preserve">how would it work for </w:t>
      </w:r>
      <w:r w:rsidRPr="0043509F">
        <w:rPr>
          <w:rStyle w:val="Emphasis"/>
          <w:highlight w:val="cyan"/>
        </w:rPr>
        <w:t>water</w:t>
      </w:r>
      <w:r w:rsidRPr="0043509F">
        <w:rPr>
          <w:rStyle w:val="StyleUnderline"/>
          <w:highlight w:val="cyan"/>
        </w:rPr>
        <w:t>?</w:t>
      </w:r>
      <w:r w:rsidRPr="000B1142">
        <w:rPr>
          <w:sz w:val="16"/>
        </w:rPr>
        <w:t xml:space="preserve"> At least </w:t>
      </w:r>
      <w:r w:rsidRPr="002F0640">
        <w:rPr>
          <w:rStyle w:val="StyleUnderline"/>
        </w:rPr>
        <w:t xml:space="preserve">on the land, that which is to be homesteaded is </w:t>
      </w:r>
      <w:r w:rsidRPr="002F0640">
        <w:rPr>
          <w:rStyle w:val="Emphasis"/>
        </w:rPr>
        <w:t>relatively clear</w:t>
      </w:r>
      <w:r w:rsidRPr="002F0640">
        <w:rPr>
          <w:rStyle w:val="StyleUnderline"/>
        </w:rPr>
        <w:t>: it is</w:t>
      </w:r>
      <w:r w:rsidRPr="000B1142">
        <w:rPr>
          <w:sz w:val="16"/>
        </w:rPr>
        <w:t xml:space="preserve"> thus and such </w:t>
      </w:r>
      <w:r w:rsidRPr="002F0640">
        <w:rPr>
          <w:rStyle w:val="StyleUnderline"/>
        </w:rPr>
        <w:t xml:space="preserve">a patch of </w:t>
      </w:r>
      <w:r w:rsidRPr="002F0640">
        <w:rPr>
          <w:rStyle w:val="Emphasis"/>
        </w:rPr>
        <w:t>territory</w:t>
      </w:r>
      <w:r w:rsidRPr="002F0640">
        <w:rPr>
          <w:rStyle w:val="StyleUnderline"/>
        </w:rPr>
        <w:t>, extending from</w:t>
      </w:r>
      <w:r w:rsidRPr="000B1142">
        <w:rPr>
          <w:sz w:val="16"/>
        </w:rPr>
        <w:t xml:space="preserve"> points </w:t>
      </w:r>
      <w:r w:rsidRPr="002F0640">
        <w:rPr>
          <w:rStyle w:val="Emphasis"/>
        </w:rPr>
        <w:t>A</w:t>
      </w:r>
      <w:r w:rsidRPr="002F0640">
        <w:rPr>
          <w:rStyle w:val="StyleUnderline"/>
        </w:rPr>
        <w:t xml:space="preserve"> to </w:t>
      </w:r>
      <w:r w:rsidRPr="002F0640">
        <w:rPr>
          <w:rStyle w:val="Emphasis"/>
        </w:rPr>
        <w:t>B</w:t>
      </w:r>
      <w:r w:rsidRPr="002F0640">
        <w:rPr>
          <w:rStyle w:val="StyleUnderline"/>
        </w:rPr>
        <w:t xml:space="preserve"> to </w:t>
      </w:r>
      <w:r w:rsidRPr="002F0640">
        <w:rPr>
          <w:rStyle w:val="Emphasis"/>
        </w:rPr>
        <w:t>C</w:t>
      </w:r>
      <w:r w:rsidRPr="002F0640">
        <w:rPr>
          <w:rStyle w:val="StyleUnderline"/>
        </w:rPr>
        <w:t xml:space="preserve"> to </w:t>
      </w:r>
      <w:r w:rsidRPr="002F0640">
        <w:rPr>
          <w:rStyle w:val="Emphasis"/>
        </w:rPr>
        <w:t>D</w:t>
      </w:r>
      <w:r w:rsidRPr="002F0640">
        <w:rPr>
          <w:rStyle w:val="StyleUnderline"/>
        </w:rPr>
        <w:t>. But what</w:t>
      </w:r>
      <w:r w:rsidRPr="000B1142">
        <w:rPr>
          <w:sz w:val="16"/>
        </w:rPr>
        <w:t xml:space="preserve">, precisely, </w:t>
      </w:r>
      <w:r w:rsidRPr="002F0640">
        <w:rPr>
          <w:rStyle w:val="StyleUnderline"/>
        </w:rPr>
        <w:t>does a person own when he homesteads water?</w:t>
      </w:r>
      <w:r w:rsidRPr="000B1142">
        <w:rPr>
          <w:sz w:val="16"/>
        </w:rPr>
        <w:t xml:space="preserve"> 11 </w:t>
      </w:r>
      <w:r w:rsidRPr="0043509F">
        <w:rPr>
          <w:rStyle w:val="StyleUnderline"/>
          <w:highlight w:val="cyan"/>
        </w:rPr>
        <w:t>It cannot be</w:t>
      </w:r>
      <w:r w:rsidRPr="002F0640">
        <w:rPr>
          <w:rStyle w:val="StyleUnderline"/>
        </w:rPr>
        <w:t xml:space="preserve"> the </w:t>
      </w:r>
      <w:r w:rsidRPr="0043509F">
        <w:rPr>
          <w:rStyle w:val="Emphasis"/>
          <w:highlight w:val="cyan"/>
        </w:rPr>
        <w:t>molecules</w:t>
      </w:r>
      <w:r w:rsidRPr="002F0640">
        <w:rPr>
          <w:rStyle w:val="StyleUnderline"/>
        </w:rPr>
        <w:t xml:space="preserve"> of water </w:t>
      </w:r>
      <w:proofErr w:type="gramStart"/>
      <w:r w:rsidRPr="002F0640">
        <w:rPr>
          <w:rStyle w:val="StyleUnderline"/>
        </w:rPr>
        <w:t>themselves, s</w:t>
      </w:r>
      <w:r w:rsidRPr="0043509F">
        <w:rPr>
          <w:rStyle w:val="StyleUnderline"/>
          <w:highlight w:val="cyan"/>
        </w:rPr>
        <w:t>ince</w:t>
      </w:r>
      <w:proofErr w:type="gramEnd"/>
      <w:r w:rsidRPr="0043509F">
        <w:rPr>
          <w:rStyle w:val="StyleUnderline"/>
          <w:highlight w:val="cyan"/>
        </w:rPr>
        <w:t xml:space="preserve"> they are</w:t>
      </w:r>
      <w:r w:rsidRPr="000B1142">
        <w:rPr>
          <w:rStyle w:val="StyleUnderline"/>
        </w:rPr>
        <w:t xml:space="preserve"> </w:t>
      </w:r>
      <w:r w:rsidRPr="000B1142">
        <w:rPr>
          <w:rStyle w:val="Emphasis"/>
        </w:rPr>
        <w:t>far</w:t>
      </w:r>
      <w:r w:rsidRPr="002F0640">
        <w:rPr>
          <w:rStyle w:val="Emphasis"/>
        </w:rPr>
        <w:t xml:space="preserve"> too </w:t>
      </w:r>
      <w:r w:rsidRPr="0043509F">
        <w:rPr>
          <w:rStyle w:val="Emphasis"/>
          <w:highlight w:val="cyan"/>
        </w:rPr>
        <w:t>fleeting</w:t>
      </w:r>
      <w:r w:rsidRPr="000B1142">
        <w:rPr>
          <w:sz w:val="16"/>
        </w:rPr>
        <w:t>. For example, water travels down the Mississippi River, under ordinary times, at the rate of approximately three miles per hour (</w:t>
      </w:r>
      <w:proofErr w:type="spellStart"/>
      <w:r w:rsidRPr="000B1142">
        <w:rPr>
          <w:sz w:val="16"/>
        </w:rPr>
        <w:t>Caleuche</w:t>
      </w:r>
      <w:proofErr w:type="spellEnd"/>
      <w:r w:rsidRPr="000B1142">
        <w:rPr>
          <w:sz w:val="16"/>
        </w:rPr>
        <w:t xml:space="preserve">. Undated). </w:t>
      </w:r>
      <w:r w:rsidRPr="002F0640">
        <w:rPr>
          <w:rStyle w:val="StyleUnderline"/>
        </w:rPr>
        <w:t>Were a</w:t>
      </w:r>
      <w:r w:rsidRPr="000B1142">
        <w:rPr>
          <w:sz w:val="16"/>
        </w:rPr>
        <w:t xml:space="preserve"> Mississippi River </w:t>
      </w:r>
      <w:r w:rsidRPr="002F0640">
        <w:rPr>
          <w:rStyle w:val="StyleUnderline"/>
        </w:rPr>
        <w:t xml:space="preserve">Corporation to own </w:t>
      </w:r>
      <w:r w:rsidRPr="002F0640">
        <w:rPr>
          <w:rStyle w:val="Emphasis"/>
        </w:rPr>
        <w:t>discrete particles</w:t>
      </w:r>
      <w:r w:rsidRPr="002F0640">
        <w:rPr>
          <w:rStyle w:val="StyleUnderline"/>
        </w:rPr>
        <w:t>, it would</w:t>
      </w:r>
      <w:r w:rsidRPr="000B1142">
        <w:rPr>
          <w:sz w:val="16"/>
        </w:rPr>
        <w:t xml:space="preserve"> all too </w:t>
      </w:r>
      <w:r w:rsidRPr="002F0640">
        <w:rPr>
          <w:rStyle w:val="StyleUnderline"/>
        </w:rPr>
        <w:t xml:space="preserve">soon see its holding </w:t>
      </w:r>
      <w:r w:rsidRPr="002F0640">
        <w:rPr>
          <w:rStyle w:val="Emphasis"/>
        </w:rPr>
        <w:t>washed out</w:t>
      </w:r>
      <w:r w:rsidRPr="002F0640">
        <w:rPr>
          <w:rStyle w:val="StyleUnderline"/>
        </w:rPr>
        <w:t xml:space="preserve"> into the Gulf of Mexico</w:t>
      </w:r>
      <w:r w:rsidRPr="000B1142">
        <w:rPr>
          <w:sz w:val="16"/>
        </w:rPr>
        <w:t>.</w:t>
      </w:r>
    </w:p>
    <w:p w14:paraId="50B8BAB0" w14:textId="77777777" w:rsidR="00DD6A8F" w:rsidRPr="000B1142" w:rsidRDefault="00DD6A8F" w:rsidP="00DD6A8F">
      <w:pPr>
        <w:rPr>
          <w:sz w:val="16"/>
        </w:rPr>
      </w:pPr>
      <w:r w:rsidRPr="000B1142">
        <w:rPr>
          <w:sz w:val="16"/>
        </w:rPr>
        <w:t xml:space="preserve">Let us </w:t>
      </w:r>
      <w:r w:rsidRPr="002F0640">
        <w:rPr>
          <w:rStyle w:val="StyleUnderline"/>
        </w:rPr>
        <w:t xml:space="preserve">suppose </w:t>
      </w:r>
      <w:r w:rsidRPr="0043509F">
        <w:rPr>
          <w:rStyle w:val="StyleUnderline"/>
          <w:highlight w:val="cyan"/>
        </w:rPr>
        <w:t xml:space="preserve">we start </w:t>
      </w:r>
      <w:r w:rsidRPr="0043509F">
        <w:rPr>
          <w:rStyle w:val="Emphasis"/>
          <w:highlight w:val="cyan"/>
        </w:rPr>
        <w:t>de novo</w:t>
      </w:r>
      <w:r w:rsidRPr="0043509F">
        <w:rPr>
          <w:rStyle w:val="StyleUnderline"/>
          <w:highlight w:val="cyan"/>
        </w:rPr>
        <w:t xml:space="preserve"> regarding</w:t>
      </w:r>
      <w:r w:rsidRPr="002F0640">
        <w:rPr>
          <w:rStyle w:val="StyleUnderline"/>
        </w:rPr>
        <w:t xml:space="preserve"> ownership of </w:t>
      </w:r>
      <w:r w:rsidRPr="0043509F">
        <w:rPr>
          <w:rStyle w:val="Emphasis"/>
          <w:highlight w:val="cyan"/>
        </w:rPr>
        <w:t>bodies</w:t>
      </w:r>
      <w:r w:rsidRPr="002F0640">
        <w:rPr>
          <w:rStyle w:val="Emphasis"/>
        </w:rPr>
        <w:t xml:space="preserve"> of water</w:t>
      </w:r>
      <w:r w:rsidRPr="000B1142">
        <w:rPr>
          <w:sz w:val="16"/>
        </w:rPr>
        <w:t xml:space="preserve">. Who would get to own what? Simple. </w:t>
      </w:r>
      <w:r w:rsidRPr="0043509F">
        <w:rPr>
          <w:rStyle w:val="StyleUnderline"/>
          <w:highlight w:val="cyan"/>
        </w:rPr>
        <w:t xml:space="preserve">We take </w:t>
      </w:r>
      <w:r w:rsidRPr="0043509F">
        <w:rPr>
          <w:rStyle w:val="Emphasis"/>
          <w:highlight w:val="cyan"/>
        </w:rPr>
        <w:t>land</w:t>
      </w:r>
      <w:r w:rsidRPr="002F0640">
        <w:rPr>
          <w:rStyle w:val="Emphasis"/>
        </w:rPr>
        <w:t xml:space="preserve"> ownership</w:t>
      </w:r>
      <w:r w:rsidRPr="002F0640">
        <w:rPr>
          <w:rStyle w:val="StyleUnderline"/>
        </w:rPr>
        <w:t xml:space="preserve"> </w:t>
      </w:r>
      <w:r w:rsidRPr="0043509F">
        <w:rPr>
          <w:rStyle w:val="StyleUnderline"/>
          <w:highlight w:val="cyan"/>
        </w:rPr>
        <w:t xml:space="preserve">as our </w:t>
      </w:r>
      <w:r w:rsidRPr="0043509F">
        <w:rPr>
          <w:rStyle w:val="Emphasis"/>
          <w:highlight w:val="cyan"/>
        </w:rPr>
        <w:t>model</w:t>
      </w:r>
      <w:r w:rsidRPr="0043509F">
        <w:rPr>
          <w:rStyle w:val="StyleUnderline"/>
          <w:highlight w:val="cyan"/>
        </w:rPr>
        <w:t xml:space="preserve"> and apply</w:t>
      </w:r>
      <w:r w:rsidRPr="002F0640">
        <w:rPr>
          <w:rStyle w:val="StyleUnderline"/>
        </w:rPr>
        <w:t xml:space="preserve"> </w:t>
      </w:r>
      <w:r w:rsidRPr="002F0640">
        <w:rPr>
          <w:rStyle w:val="Emphasis"/>
        </w:rPr>
        <w:t xml:space="preserve">Lockean </w:t>
      </w:r>
      <w:r w:rsidRPr="0043509F">
        <w:rPr>
          <w:rStyle w:val="Emphasis"/>
          <w:highlight w:val="cyan"/>
        </w:rPr>
        <w:t>homesteading</w:t>
      </w:r>
      <w:r w:rsidRPr="002F0640">
        <w:rPr>
          <w:rStyle w:val="StyleUnderline"/>
        </w:rPr>
        <w:t xml:space="preserve"> theory</w:t>
      </w:r>
      <w:r w:rsidRPr="000B1142">
        <w:rPr>
          <w:sz w:val="16"/>
        </w:rPr>
        <w:t xml:space="preserve"> (minus this eminent philosopher’s invalid proviso) </w:t>
      </w:r>
      <w:r w:rsidRPr="0043509F">
        <w:rPr>
          <w:rStyle w:val="StyleUnderline"/>
          <w:highlight w:val="cyan"/>
        </w:rPr>
        <w:t xml:space="preserve">to </w:t>
      </w:r>
      <w:r w:rsidRPr="0043509F">
        <w:rPr>
          <w:rStyle w:val="Emphasis"/>
          <w:highlight w:val="cyan"/>
        </w:rPr>
        <w:t>oceans</w:t>
      </w:r>
      <w:r w:rsidRPr="0043509F">
        <w:rPr>
          <w:rStyle w:val="StyleUnderline"/>
          <w:highlight w:val="cyan"/>
        </w:rPr>
        <w:t xml:space="preserve">, </w:t>
      </w:r>
      <w:r w:rsidRPr="0043509F">
        <w:rPr>
          <w:rStyle w:val="Emphasis"/>
          <w:highlight w:val="cyan"/>
        </w:rPr>
        <w:t>rivers</w:t>
      </w:r>
      <w:r w:rsidRPr="0043509F">
        <w:rPr>
          <w:rStyle w:val="StyleUnderline"/>
          <w:highlight w:val="cyan"/>
        </w:rPr>
        <w:t xml:space="preserve">, and </w:t>
      </w:r>
      <w:r w:rsidRPr="0043509F">
        <w:rPr>
          <w:rStyle w:val="Emphasis"/>
          <w:highlight w:val="cyan"/>
        </w:rPr>
        <w:t>lakes</w:t>
      </w:r>
      <w:r w:rsidRPr="002F0640">
        <w:rPr>
          <w:rStyle w:val="StyleUnderline"/>
        </w:rPr>
        <w:t xml:space="preserve">. The </w:t>
      </w:r>
      <w:r w:rsidRPr="0043509F">
        <w:rPr>
          <w:rStyle w:val="StyleUnderline"/>
          <w:highlight w:val="cyan"/>
        </w:rPr>
        <w:t xml:space="preserve">people who </w:t>
      </w:r>
      <w:r w:rsidRPr="0043509F">
        <w:rPr>
          <w:rStyle w:val="Emphasis"/>
          <w:highlight w:val="cyan"/>
        </w:rPr>
        <w:t>use</w:t>
      </w:r>
      <w:r w:rsidRPr="002F0640">
        <w:rPr>
          <w:rStyle w:val="Emphasis"/>
        </w:rPr>
        <w:t xml:space="preserve"> these </w:t>
      </w:r>
      <w:r w:rsidRPr="0043509F">
        <w:rPr>
          <w:rStyle w:val="Emphasis"/>
          <w:highlight w:val="cyan"/>
        </w:rPr>
        <w:t>resources</w:t>
      </w:r>
      <w:r w:rsidRPr="0043509F">
        <w:rPr>
          <w:rStyle w:val="StyleUnderline"/>
          <w:highlight w:val="cyan"/>
        </w:rPr>
        <w:t xml:space="preserve"> get</w:t>
      </w:r>
      <w:r w:rsidRPr="002F0640">
        <w:rPr>
          <w:rStyle w:val="StyleUnderline"/>
        </w:rPr>
        <w:t xml:space="preserve"> to own </w:t>
      </w:r>
      <w:r w:rsidRPr="0043509F">
        <w:rPr>
          <w:rStyle w:val="StyleUnderline"/>
          <w:highlight w:val="cyan"/>
        </w:rPr>
        <w:t xml:space="preserve">them, </w:t>
      </w:r>
      <w:r w:rsidRPr="0043509F">
        <w:rPr>
          <w:rStyle w:val="Emphasis"/>
          <w:highlight w:val="cyan"/>
        </w:rPr>
        <w:t>in proportion</w:t>
      </w:r>
      <w:r w:rsidRPr="0043509F">
        <w:rPr>
          <w:rStyle w:val="StyleUnderline"/>
          <w:highlight w:val="cyan"/>
        </w:rPr>
        <w:t xml:space="preserve"> to</w:t>
      </w:r>
      <w:r w:rsidRPr="000B1142">
        <w:rPr>
          <w:sz w:val="16"/>
        </w:rPr>
        <w:t xml:space="preserve">, or according to, </w:t>
      </w:r>
      <w:r w:rsidRPr="002F0640">
        <w:rPr>
          <w:rStyle w:val="StyleUnderline"/>
        </w:rPr>
        <w:t xml:space="preserve">the </w:t>
      </w:r>
      <w:r w:rsidRPr="0043509F">
        <w:rPr>
          <w:rStyle w:val="Emphasis"/>
          <w:highlight w:val="cyan"/>
        </w:rPr>
        <w:t>level of</w:t>
      </w:r>
      <w:r w:rsidRPr="002F0640">
        <w:rPr>
          <w:rStyle w:val="Emphasis"/>
        </w:rPr>
        <w:t xml:space="preserve"> their </w:t>
      </w:r>
      <w:r w:rsidRPr="0043509F">
        <w:rPr>
          <w:rStyle w:val="Emphasis"/>
          <w:highlight w:val="cyan"/>
        </w:rPr>
        <w:t>use</w:t>
      </w:r>
      <w:r w:rsidRPr="000B1142">
        <w:rPr>
          <w:sz w:val="16"/>
        </w:rPr>
        <w:t xml:space="preserve">. So, </w:t>
      </w:r>
      <w:r w:rsidRPr="002F0640">
        <w:rPr>
          <w:rStyle w:val="StyleUnderline"/>
        </w:rPr>
        <w:t>putting present water rights to the side, who would come to be the owners of the Mississippi River?</w:t>
      </w:r>
      <w:r w:rsidRPr="000B1142">
        <w:rPr>
          <w:sz w:val="16"/>
        </w:rPr>
        <w:t xml:space="preserve"> Why, </w:t>
      </w:r>
      <w:r w:rsidRPr="002F0640">
        <w:rPr>
          <w:rStyle w:val="StyleUnderline"/>
        </w:rPr>
        <w:t xml:space="preserve">the people who </w:t>
      </w:r>
      <w:r w:rsidRPr="002F0640">
        <w:rPr>
          <w:rStyle w:val="Emphasis"/>
        </w:rPr>
        <w:t>use it</w:t>
      </w:r>
      <w:r w:rsidRPr="002F0640">
        <w:rPr>
          <w:rStyle w:val="StyleUnderline"/>
        </w:rPr>
        <w:t>, who “</w:t>
      </w:r>
      <w:r w:rsidRPr="002F0640">
        <w:rPr>
          <w:rStyle w:val="Emphasis"/>
        </w:rPr>
        <w:t>mix their labor</w:t>
      </w:r>
      <w:r w:rsidRPr="002F0640">
        <w:rPr>
          <w:rStyle w:val="StyleUnderline"/>
        </w:rPr>
        <w:t xml:space="preserve">” with it. Those who </w:t>
      </w:r>
      <w:r w:rsidRPr="002F0640">
        <w:rPr>
          <w:rStyle w:val="Emphasis"/>
        </w:rPr>
        <w:t>drink it</w:t>
      </w:r>
      <w:r w:rsidRPr="002F0640">
        <w:rPr>
          <w:rStyle w:val="StyleUnderline"/>
        </w:rPr>
        <w:t xml:space="preserve">, </w:t>
      </w:r>
      <w:r w:rsidRPr="002F0640">
        <w:rPr>
          <w:rStyle w:val="Emphasis"/>
        </w:rPr>
        <w:t>irrigate with it</w:t>
      </w:r>
      <w:r w:rsidRPr="002F0640">
        <w:rPr>
          <w:rStyle w:val="StyleUnderline"/>
        </w:rPr>
        <w:t xml:space="preserve">, use it in </w:t>
      </w:r>
      <w:r w:rsidRPr="002F0640">
        <w:rPr>
          <w:rStyle w:val="Emphasis"/>
        </w:rPr>
        <w:t>manufacturing processes</w:t>
      </w:r>
      <w:r w:rsidRPr="002F0640">
        <w:rPr>
          <w:rStyle w:val="StyleUnderline"/>
        </w:rPr>
        <w:t xml:space="preserve">, swim in it, </w:t>
      </w:r>
      <w:r w:rsidRPr="002F0640">
        <w:rPr>
          <w:rStyle w:val="Emphasis"/>
        </w:rPr>
        <w:t>transport goods</w:t>
      </w:r>
      <w:r w:rsidRPr="002F0640">
        <w:rPr>
          <w:rStyle w:val="StyleUnderline"/>
        </w:rPr>
        <w:t xml:space="preserve"> on it, and use it for recreation</w:t>
      </w:r>
      <w:r w:rsidRPr="000B1142">
        <w:rPr>
          <w:sz w:val="16"/>
        </w:rPr>
        <w:t>.</w:t>
      </w:r>
    </w:p>
    <w:p w14:paraId="59DECD6C" w14:textId="77777777" w:rsidR="00DD6A8F" w:rsidRPr="000B1142" w:rsidRDefault="00DD6A8F" w:rsidP="00DD6A8F">
      <w:pPr>
        <w:rPr>
          <w:sz w:val="16"/>
        </w:rPr>
      </w:pPr>
      <w:r w:rsidRPr="000B1142">
        <w:rPr>
          <w:sz w:val="16"/>
        </w:rPr>
        <w:t xml:space="preserve">Homesteading, of course, is not the only possible way of awarding property titles, whether to land or water. </w:t>
      </w:r>
      <w:r w:rsidRPr="00730B6C">
        <w:rPr>
          <w:rStyle w:val="StyleUnderline"/>
        </w:rPr>
        <w:t xml:space="preserve">Let us </w:t>
      </w:r>
      <w:r w:rsidRPr="0043509F">
        <w:rPr>
          <w:rStyle w:val="StyleUnderline"/>
          <w:highlight w:val="cyan"/>
        </w:rPr>
        <w:t>contrast this</w:t>
      </w:r>
      <w:r w:rsidRPr="00730B6C">
        <w:rPr>
          <w:rStyle w:val="StyleUnderline"/>
        </w:rPr>
        <w:t xml:space="preserve"> system </w:t>
      </w:r>
      <w:r w:rsidRPr="0043509F">
        <w:rPr>
          <w:rStyle w:val="StyleUnderline"/>
          <w:highlight w:val="cyan"/>
        </w:rPr>
        <w:t xml:space="preserve">with </w:t>
      </w:r>
      <w:r w:rsidRPr="0043509F">
        <w:rPr>
          <w:rStyle w:val="Emphasis"/>
          <w:highlight w:val="cyan"/>
        </w:rPr>
        <w:t>claim theory</w:t>
      </w:r>
      <w:r w:rsidRPr="000B1142">
        <w:rPr>
          <w:sz w:val="16"/>
        </w:rPr>
        <w:t>,</w:t>
      </w:r>
      <w:proofErr w:type="gramStart"/>
      <w:r w:rsidRPr="000B1142">
        <w:rPr>
          <w:sz w:val="16"/>
        </w:rPr>
        <w:t>12</w:t>
      </w:r>
      <w:proofErr w:type="gramEnd"/>
      <w:r w:rsidRPr="000B1142">
        <w:rPr>
          <w:sz w:val="16"/>
        </w:rPr>
        <w:t xml:space="preserve"> </w:t>
      </w:r>
      <w:r w:rsidRPr="00730B6C">
        <w:rPr>
          <w:rStyle w:val="StyleUnderline"/>
        </w:rPr>
        <w:t>or</w:t>
      </w:r>
      <w:r w:rsidRPr="000B1142">
        <w:rPr>
          <w:sz w:val="16"/>
        </w:rPr>
        <w:t xml:space="preserve"> the planting of a flag, and then </w:t>
      </w:r>
      <w:r w:rsidRPr="00730B6C">
        <w:rPr>
          <w:rStyle w:val="StyleUnderline"/>
        </w:rPr>
        <w:t>maintaining ownership as far as the eye can see</w:t>
      </w:r>
      <w:r w:rsidRPr="000B1142">
        <w:rPr>
          <w:sz w:val="16"/>
        </w:rPr>
        <w:t xml:space="preserve"> (perhaps from the vantage point of a high-flying plane). </w:t>
      </w:r>
      <w:r w:rsidRPr="0043509F">
        <w:rPr>
          <w:rStyle w:val="StyleUnderline"/>
          <w:highlight w:val="cyan"/>
        </w:rPr>
        <w:t xml:space="preserve">There are </w:t>
      </w:r>
      <w:r w:rsidRPr="0043509F">
        <w:rPr>
          <w:rStyle w:val="Emphasis"/>
          <w:highlight w:val="cyan"/>
        </w:rPr>
        <w:t>many disad</w:t>
      </w:r>
      <w:r w:rsidRPr="000B1142">
        <w:rPr>
          <w:rStyle w:val="Emphasis"/>
        </w:rPr>
        <w:t>vantage</w:t>
      </w:r>
      <w:r w:rsidRPr="0043509F">
        <w:rPr>
          <w:rStyle w:val="Emphasis"/>
          <w:highlight w:val="cyan"/>
        </w:rPr>
        <w:t>s</w:t>
      </w:r>
      <w:r w:rsidRPr="00730B6C">
        <w:rPr>
          <w:rStyle w:val="StyleUnderline"/>
        </w:rPr>
        <w:t xml:space="preserve"> </w:t>
      </w:r>
      <w:proofErr w:type="gramStart"/>
      <w:r w:rsidRPr="00730B6C">
        <w:rPr>
          <w:rStyle w:val="StyleUnderline"/>
        </w:rPr>
        <w:t>with regard to</w:t>
      </w:r>
      <w:proofErr w:type="gramEnd"/>
      <w:r w:rsidRPr="00730B6C">
        <w:rPr>
          <w:rStyle w:val="StyleUnderline"/>
        </w:rPr>
        <w:t xml:space="preserve"> claim as a </w:t>
      </w:r>
      <w:r w:rsidRPr="00730B6C">
        <w:rPr>
          <w:rStyle w:val="Emphasis"/>
        </w:rPr>
        <w:t>basis for ownership</w:t>
      </w:r>
      <w:r w:rsidRPr="00730B6C">
        <w:rPr>
          <w:rStyle w:val="StyleUnderline"/>
        </w:rPr>
        <w:t xml:space="preserve"> of water resources</w:t>
      </w:r>
      <w:r w:rsidRPr="000B1142">
        <w:rPr>
          <w:sz w:val="16"/>
        </w:rPr>
        <w:t xml:space="preserve"> (or anything else for that matter) vis a vis homesteading.</w:t>
      </w:r>
    </w:p>
    <w:p w14:paraId="537BA01E" w14:textId="77777777" w:rsidR="00DD6A8F" w:rsidRPr="000B1142" w:rsidRDefault="00DD6A8F" w:rsidP="00DD6A8F">
      <w:pPr>
        <w:rPr>
          <w:sz w:val="16"/>
        </w:rPr>
      </w:pPr>
      <w:r w:rsidRPr="006B1949">
        <w:rPr>
          <w:rStyle w:val="StyleUnderline"/>
        </w:rPr>
        <w:t xml:space="preserve">One point </w:t>
      </w:r>
      <w:r w:rsidRPr="0043509F">
        <w:rPr>
          <w:rStyle w:val="Emphasis"/>
          <w:highlight w:val="cyan"/>
        </w:rPr>
        <w:t>in favor</w:t>
      </w:r>
      <w:r w:rsidRPr="0043509F">
        <w:rPr>
          <w:rStyle w:val="StyleUnderline"/>
          <w:highlight w:val="cyan"/>
        </w:rPr>
        <w:t xml:space="preserve"> of </w:t>
      </w:r>
      <w:r w:rsidRPr="0043509F">
        <w:rPr>
          <w:rStyle w:val="Emphasis"/>
          <w:highlight w:val="cyan"/>
        </w:rPr>
        <w:t>homesteading</w:t>
      </w:r>
      <w:r w:rsidRPr="006B1949">
        <w:rPr>
          <w:rStyle w:val="StyleUnderline"/>
        </w:rPr>
        <w:t xml:space="preserve"> </w:t>
      </w:r>
      <w:r w:rsidRPr="000B1142">
        <w:rPr>
          <w:sz w:val="16"/>
        </w:rPr>
        <w:t xml:space="preserve">versus claim </w:t>
      </w:r>
      <w:r w:rsidRPr="0043509F">
        <w:rPr>
          <w:rStyle w:val="StyleUnderline"/>
          <w:highlight w:val="cyan"/>
        </w:rPr>
        <w:t>is that</w:t>
      </w:r>
      <w:r w:rsidRPr="006B1949">
        <w:rPr>
          <w:rStyle w:val="StyleUnderline"/>
        </w:rPr>
        <w:t xml:space="preserve"> controversy, strife, </w:t>
      </w:r>
      <w:r w:rsidRPr="0043509F">
        <w:rPr>
          <w:rStyle w:val="Emphasis"/>
          <w:highlight w:val="cyan"/>
        </w:rPr>
        <w:t>war</w:t>
      </w:r>
      <w:r w:rsidRPr="006B1949">
        <w:rPr>
          <w:rStyle w:val="StyleUnderline"/>
        </w:rPr>
        <w:t xml:space="preserve">, fighting, </w:t>
      </w:r>
      <w:r w:rsidRPr="0043509F">
        <w:rPr>
          <w:rStyle w:val="StyleUnderline"/>
          <w:highlight w:val="cyan"/>
        </w:rPr>
        <w:t>is</w:t>
      </w:r>
      <w:r w:rsidRPr="006B1949">
        <w:rPr>
          <w:rStyle w:val="StyleUnderline"/>
        </w:rPr>
        <w:t xml:space="preserve"> </w:t>
      </w:r>
      <w:r w:rsidRPr="006B1949">
        <w:rPr>
          <w:rStyle w:val="Emphasis"/>
        </w:rPr>
        <w:t xml:space="preserve">greatly </w:t>
      </w:r>
      <w:r w:rsidRPr="0043509F">
        <w:rPr>
          <w:rStyle w:val="Emphasis"/>
          <w:highlight w:val="cyan"/>
        </w:rPr>
        <w:t>reduced</w:t>
      </w:r>
      <w:r w:rsidRPr="000B1142">
        <w:rPr>
          <w:sz w:val="16"/>
        </w:rPr>
        <w:t xml:space="preserve">. As of this writing, </w:t>
      </w:r>
      <w:r w:rsidRPr="0043509F">
        <w:rPr>
          <w:rStyle w:val="StyleUnderline"/>
          <w:highlight w:val="cyan"/>
        </w:rPr>
        <w:t>Canada is claiming</w:t>
      </w:r>
      <w:r w:rsidRPr="006B1949">
        <w:rPr>
          <w:rStyle w:val="StyleUnderline"/>
        </w:rPr>
        <w:t xml:space="preserve"> ownership</w:t>
      </w:r>
      <w:r w:rsidRPr="000B1142">
        <w:rPr>
          <w:sz w:val="16"/>
        </w:rPr>
        <w:t xml:space="preserve"> (Guardian, 2013) </w:t>
      </w:r>
      <w:r w:rsidRPr="006B1949">
        <w:rPr>
          <w:rStyle w:val="StyleUnderline"/>
        </w:rPr>
        <w:t xml:space="preserve">of an area of the </w:t>
      </w:r>
      <w:proofErr w:type="gramStart"/>
      <w:r w:rsidRPr="006B1949">
        <w:rPr>
          <w:rStyle w:val="StyleUnderline"/>
        </w:rPr>
        <w:t>sea bed</w:t>
      </w:r>
      <w:proofErr w:type="gramEnd"/>
      <w:r w:rsidRPr="000B1142">
        <w:rPr>
          <w:sz w:val="16"/>
        </w:rPr>
        <w:t xml:space="preserve"> as big as its prairie provinces, </w:t>
      </w:r>
      <w:r w:rsidRPr="006B1949">
        <w:rPr>
          <w:rStyle w:val="StyleUnderline"/>
        </w:rPr>
        <w:t>without lifting</w:t>
      </w:r>
      <w:r w:rsidRPr="000B1142">
        <w:rPr>
          <w:sz w:val="16"/>
        </w:rPr>
        <w:t xml:space="preserve"> so much as </w:t>
      </w:r>
      <w:r w:rsidRPr="006B1949">
        <w:rPr>
          <w:rStyle w:val="StyleUnderline"/>
        </w:rPr>
        <w:t xml:space="preserve">a finger to create </w:t>
      </w:r>
      <w:r w:rsidRPr="006B1949">
        <w:rPr>
          <w:rStyle w:val="Emphasis"/>
        </w:rPr>
        <w:t>any connection</w:t>
      </w:r>
      <w:r w:rsidRPr="000B1142">
        <w:rPr>
          <w:sz w:val="16"/>
        </w:rPr>
        <w:t xml:space="preserve"> whatsoever </w:t>
      </w:r>
      <w:r w:rsidRPr="006B1949">
        <w:rPr>
          <w:rStyle w:val="StyleUnderline"/>
        </w:rPr>
        <w:t xml:space="preserve">between it and this aquatic territory. The other </w:t>
      </w:r>
      <w:r w:rsidRPr="0043509F">
        <w:rPr>
          <w:rStyle w:val="Emphasis"/>
          <w:highlight w:val="cyan"/>
        </w:rPr>
        <w:t>northern countries</w:t>
      </w:r>
      <w:r w:rsidRPr="000B1142">
        <w:rPr>
          <w:sz w:val="16"/>
        </w:rPr>
        <w:t xml:space="preserve"> 13 </w:t>
      </w:r>
      <w:r w:rsidRPr="006B1949">
        <w:rPr>
          <w:rStyle w:val="StyleUnderline"/>
        </w:rPr>
        <w:t xml:space="preserve">cannot be expected to look upon this initiative with </w:t>
      </w:r>
      <w:r w:rsidRPr="006B1949">
        <w:rPr>
          <w:rStyle w:val="Emphasis"/>
        </w:rPr>
        <w:t>any favor</w:t>
      </w:r>
      <w:r w:rsidRPr="000B1142">
        <w:rPr>
          <w:sz w:val="16"/>
        </w:rPr>
        <w:t xml:space="preserve">. Similarly, </w:t>
      </w:r>
      <w:r w:rsidRPr="0043509F">
        <w:rPr>
          <w:rStyle w:val="StyleUnderline"/>
          <w:highlight w:val="cyan"/>
        </w:rPr>
        <w:t>China is claiming seabed</w:t>
      </w:r>
      <w:r w:rsidRPr="000B1142">
        <w:rPr>
          <w:sz w:val="16"/>
        </w:rPr>
        <w:t xml:space="preserve"> (</w:t>
      </w:r>
      <w:proofErr w:type="spellStart"/>
      <w:r w:rsidRPr="000B1142">
        <w:rPr>
          <w:sz w:val="16"/>
        </w:rPr>
        <w:t>Malakunas</w:t>
      </w:r>
      <w:proofErr w:type="spellEnd"/>
      <w:r w:rsidRPr="000B1142">
        <w:rPr>
          <w:sz w:val="16"/>
        </w:rPr>
        <w:t xml:space="preserve">, 2015) </w:t>
      </w:r>
      <w:r w:rsidRPr="006B1949">
        <w:rPr>
          <w:rStyle w:val="StyleUnderline"/>
        </w:rPr>
        <w:t>thought by others</w:t>
      </w:r>
      <w:r w:rsidRPr="000B1142">
        <w:rPr>
          <w:sz w:val="16"/>
        </w:rPr>
        <w:t xml:space="preserve"> 14 </w:t>
      </w:r>
      <w:r w:rsidRPr="006B1949">
        <w:rPr>
          <w:rStyle w:val="StyleUnderline"/>
        </w:rPr>
        <w:t>to be</w:t>
      </w:r>
      <w:r w:rsidRPr="000B1142">
        <w:rPr>
          <w:sz w:val="16"/>
        </w:rPr>
        <w:t xml:space="preserve"> included </w:t>
      </w:r>
      <w:r w:rsidRPr="006B1949">
        <w:rPr>
          <w:rStyle w:val="StyleUnderline"/>
        </w:rPr>
        <w:t>in their own holdings. The U.S. flew</w:t>
      </w:r>
      <w:r w:rsidRPr="000B1142">
        <w:rPr>
          <w:sz w:val="16"/>
        </w:rPr>
        <w:t xml:space="preserve"> B52 </w:t>
      </w:r>
      <w:r w:rsidRPr="006B1949">
        <w:rPr>
          <w:rStyle w:val="StyleUnderline"/>
        </w:rPr>
        <w:t>bombers</w:t>
      </w:r>
      <w:r w:rsidRPr="000B1142">
        <w:rPr>
          <w:sz w:val="16"/>
        </w:rPr>
        <w:t xml:space="preserve"> 15 </w:t>
      </w:r>
      <w:r w:rsidRPr="006B1949">
        <w:rPr>
          <w:rStyle w:val="StyleUnderline"/>
        </w:rPr>
        <w:t xml:space="preserve">over this area </w:t>
      </w:r>
      <w:r w:rsidRPr="0043509F">
        <w:rPr>
          <w:rStyle w:val="StyleUnderline"/>
          <w:highlight w:val="cyan"/>
        </w:rPr>
        <w:t>in</w:t>
      </w:r>
      <w:r w:rsidRPr="006B1949">
        <w:rPr>
          <w:rStyle w:val="StyleUnderline"/>
        </w:rPr>
        <w:t xml:space="preserve"> </w:t>
      </w:r>
      <w:r w:rsidRPr="006B1949">
        <w:rPr>
          <w:rStyle w:val="Emphasis"/>
        </w:rPr>
        <w:t xml:space="preserve">direct </w:t>
      </w:r>
      <w:r w:rsidRPr="0043509F">
        <w:rPr>
          <w:rStyle w:val="Emphasis"/>
          <w:highlight w:val="cyan"/>
        </w:rPr>
        <w:t>conflict</w:t>
      </w:r>
      <w:r w:rsidRPr="0043509F">
        <w:rPr>
          <w:rStyle w:val="StyleUnderline"/>
          <w:highlight w:val="cyan"/>
        </w:rPr>
        <w:t xml:space="preserve"> with</w:t>
      </w:r>
      <w:r w:rsidRPr="006B1949">
        <w:rPr>
          <w:rStyle w:val="StyleUnderline"/>
        </w:rPr>
        <w:t xml:space="preserve"> Chinese </w:t>
      </w:r>
      <w:r w:rsidRPr="0043509F">
        <w:rPr>
          <w:rStyle w:val="Emphasis"/>
          <w:highlight w:val="cyan"/>
        </w:rPr>
        <w:t>territorial ambitions</w:t>
      </w:r>
      <w:r w:rsidRPr="006B1949">
        <w:rPr>
          <w:rStyle w:val="StyleUnderline"/>
        </w:rPr>
        <w:t xml:space="preserve">. </w:t>
      </w:r>
      <w:r w:rsidRPr="006B1949">
        <w:rPr>
          <w:rStyle w:val="Emphasis"/>
        </w:rPr>
        <w:t>Tensions</w:t>
      </w:r>
      <w:r w:rsidRPr="006B1949">
        <w:rPr>
          <w:rStyle w:val="StyleUnderline"/>
        </w:rPr>
        <w:t xml:space="preserve"> rose</w:t>
      </w:r>
      <w:r w:rsidRPr="000B1142">
        <w:rPr>
          <w:sz w:val="16"/>
        </w:rPr>
        <w:t>.</w:t>
      </w:r>
    </w:p>
    <w:p w14:paraId="48BA90B7" w14:textId="77777777" w:rsidR="00DD6A8F" w:rsidRPr="000B1142" w:rsidRDefault="00DD6A8F" w:rsidP="00DD6A8F">
      <w:pPr>
        <w:rPr>
          <w:sz w:val="16"/>
        </w:rPr>
      </w:pPr>
      <w:r w:rsidRPr="000B1142">
        <w:rPr>
          <w:sz w:val="16"/>
        </w:rPr>
        <w:t xml:space="preserve">In a bygone era claims of this type of claim were based on how far a cannon (again we see the similarity to conquest), located on the coast, could shoot a projectile into the water. In the early days of rifles, this distance was some 2 miles. So, numerous nations claimed that amount of the ocean abutting their shores. When more powerful weapons could cover 6, 8, 10, 12 miles, these distances became the limits of their territorial ambitions to the sea. With greater distances, conflicts based on overlapping “limits” increased, that is, when the distance between national borders was less than these arbitrary figures. Applicable is the </w:t>
      </w:r>
      <w:proofErr w:type="gramStart"/>
      <w:r w:rsidRPr="000B1142">
        <w:rPr>
          <w:sz w:val="16"/>
        </w:rPr>
        <w:t>old adage</w:t>
      </w:r>
      <w:proofErr w:type="gramEnd"/>
      <w:r w:rsidRPr="000B1142">
        <w:rPr>
          <w:sz w:val="16"/>
        </w:rPr>
        <w:t xml:space="preserve">, “two is company, but three is a crowd.” But </w:t>
      </w:r>
      <w:r w:rsidRPr="0043509F">
        <w:rPr>
          <w:rStyle w:val="StyleUnderline"/>
          <w:highlight w:val="cyan"/>
        </w:rPr>
        <w:t xml:space="preserve">with </w:t>
      </w:r>
      <w:r w:rsidRPr="0043509F">
        <w:rPr>
          <w:rStyle w:val="Emphasis"/>
          <w:highlight w:val="cyan"/>
        </w:rPr>
        <w:t>overlapping jurisdictions</w:t>
      </w:r>
      <w:r w:rsidRPr="006B1949">
        <w:rPr>
          <w:rStyle w:val="StyleUnderline"/>
        </w:rPr>
        <w:t xml:space="preserve"> established through this system, </w:t>
      </w:r>
      <w:r w:rsidRPr="006B1949">
        <w:rPr>
          <w:rStyle w:val="Emphasis"/>
        </w:rPr>
        <w:t>even two</w:t>
      </w:r>
      <w:r w:rsidRPr="006B1949">
        <w:rPr>
          <w:rStyle w:val="StyleUnderline"/>
        </w:rPr>
        <w:t xml:space="preserve"> is a “</w:t>
      </w:r>
      <w:r w:rsidRPr="006B1949">
        <w:rPr>
          <w:rStyle w:val="Emphasis"/>
        </w:rPr>
        <w:t>crowd</w:t>
      </w:r>
      <w:r w:rsidRPr="006B1949">
        <w:rPr>
          <w:rStyle w:val="StyleUnderline"/>
        </w:rPr>
        <w:t xml:space="preserve">.” Far worse for this justification, </w:t>
      </w:r>
      <w:r w:rsidRPr="0043509F">
        <w:rPr>
          <w:rStyle w:val="StyleUnderline"/>
          <w:highlight w:val="cyan"/>
        </w:rPr>
        <w:t xml:space="preserve">in an </w:t>
      </w:r>
      <w:r w:rsidRPr="0043509F">
        <w:rPr>
          <w:rStyle w:val="Emphasis"/>
          <w:sz w:val="36"/>
          <w:szCs w:val="36"/>
          <w:highlight w:val="cyan"/>
        </w:rPr>
        <w:t>era of ICBMs</w:t>
      </w:r>
      <w:r w:rsidRPr="0043509F">
        <w:rPr>
          <w:rStyle w:val="StyleUnderline"/>
          <w:highlight w:val="cyan"/>
        </w:rPr>
        <w:t xml:space="preserve">, the premise </w:t>
      </w:r>
      <w:r w:rsidRPr="0043509F">
        <w:rPr>
          <w:rStyle w:val="Emphasis"/>
          <w:highlight w:val="cyan"/>
        </w:rPr>
        <w:t>breaks down</w:t>
      </w:r>
      <w:r w:rsidRPr="006B1949">
        <w:rPr>
          <w:rStyle w:val="Emphasis"/>
        </w:rPr>
        <w:t xml:space="preserve"> completely</w:t>
      </w:r>
      <w:r w:rsidRPr="006B1949">
        <w:rPr>
          <w:rStyle w:val="StyleUnderline"/>
        </w:rPr>
        <w:t xml:space="preserve"> due to massive </w:t>
      </w:r>
      <w:r w:rsidRPr="006B1949">
        <w:rPr>
          <w:rStyle w:val="Emphasis"/>
        </w:rPr>
        <w:t>overlapping claims</w:t>
      </w:r>
      <w:r w:rsidRPr="000B1142">
        <w:rPr>
          <w:sz w:val="16"/>
        </w:rPr>
        <w:t>.</w:t>
      </w:r>
    </w:p>
    <w:p w14:paraId="384E92F3" w14:textId="77777777" w:rsidR="00DD6A8F" w:rsidRPr="000B1142" w:rsidRDefault="00DD6A8F" w:rsidP="00DD6A8F">
      <w:pPr>
        <w:rPr>
          <w:sz w:val="16"/>
        </w:rPr>
      </w:pPr>
      <w:r w:rsidRPr="000B1142">
        <w:rPr>
          <w:sz w:val="16"/>
        </w:rPr>
        <w:t xml:space="preserve">Another difficulty with using range of cannon fire as a basis for ownership is that </w:t>
      </w:r>
      <w:r w:rsidRPr="0043509F">
        <w:rPr>
          <w:rStyle w:val="StyleUnderline"/>
          <w:highlight w:val="cyan"/>
        </w:rPr>
        <w:t>it is</w:t>
      </w:r>
      <w:r w:rsidRPr="006B1949">
        <w:rPr>
          <w:rStyle w:val="StyleUnderline"/>
        </w:rPr>
        <w:t xml:space="preserve"> predicated on the dubious doctrine that </w:t>
      </w:r>
      <w:r w:rsidRPr="0043509F">
        <w:rPr>
          <w:rStyle w:val="StyleUnderline"/>
          <w:highlight w:val="cyan"/>
        </w:rPr>
        <w:t>“</w:t>
      </w:r>
      <w:r w:rsidRPr="0043509F">
        <w:rPr>
          <w:rStyle w:val="Emphasis"/>
          <w:highlight w:val="cyan"/>
        </w:rPr>
        <w:t>might makes right</w:t>
      </w:r>
      <w:r w:rsidRPr="0043509F">
        <w:rPr>
          <w:rStyle w:val="StyleUnderline"/>
          <w:highlight w:val="cyan"/>
        </w:rPr>
        <w:t>.”</w:t>
      </w:r>
      <w:r w:rsidRPr="006B1949">
        <w:rPr>
          <w:rStyle w:val="StyleUnderline"/>
        </w:rPr>
        <w:t xml:space="preserve"> Property titles are supposed to </w:t>
      </w:r>
      <w:r w:rsidRPr="006B1949">
        <w:rPr>
          <w:rStyle w:val="Emphasis"/>
        </w:rPr>
        <w:t>confer rights</w:t>
      </w:r>
      <w:r w:rsidRPr="006B1949">
        <w:rPr>
          <w:rStyle w:val="StyleUnderline"/>
        </w:rPr>
        <w:t xml:space="preserve"> on their owners. When justified </w:t>
      </w:r>
      <w:proofErr w:type="gramStart"/>
      <w:r w:rsidRPr="006B1949">
        <w:rPr>
          <w:rStyle w:val="StyleUnderline"/>
        </w:rPr>
        <w:t>on the basis of</w:t>
      </w:r>
      <w:proofErr w:type="gramEnd"/>
      <w:r w:rsidRPr="000B1142">
        <w:rPr>
          <w:sz w:val="16"/>
        </w:rPr>
        <w:t xml:space="preserve"> cannon fire or </w:t>
      </w:r>
      <w:r w:rsidRPr="006B1949">
        <w:rPr>
          <w:rStyle w:val="StyleUnderline"/>
        </w:rPr>
        <w:t>missile “</w:t>
      </w:r>
      <w:r w:rsidRPr="006B1949">
        <w:rPr>
          <w:rStyle w:val="Emphasis"/>
        </w:rPr>
        <w:t>might</w:t>
      </w:r>
      <w:r w:rsidRPr="006B1949">
        <w:rPr>
          <w:rStyle w:val="StyleUnderline"/>
        </w:rPr>
        <w:t>,” to escape the conclusion that rights are based on sheer</w:t>
      </w:r>
      <w:r w:rsidRPr="000B1142">
        <w:rPr>
          <w:sz w:val="16"/>
        </w:rPr>
        <w:t xml:space="preserve"> naked </w:t>
      </w:r>
      <w:r w:rsidRPr="006B1949">
        <w:rPr>
          <w:rStyle w:val="Emphasis"/>
        </w:rPr>
        <w:t>physical force</w:t>
      </w:r>
      <w:r w:rsidRPr="006B1949">
        <w:rPr>
          <w:rStyle w:val="StyleUnderline"/>
        </w:rPr>
        <w:t xml:space="preserve"> is difficult</w:t>
      </w:r>
      <w:r w:rsidRPr="000B1142">
        <w:rPr>
          <w:sz w:val="16"/>
        </w:rPr>
        <w:t xml:space="preserve">. Power may be precisely how the world </w:t>
      </w:r>
      <w:proofErr w:type="gramStart"/>
      <w:r w:rsidRPr="000B1142">
        <w:rPr>
          <w:sz w:val="16"/>
        </w:rPr>
        <w:t>actually works</w:t>
      </w:r>
      <w:proofErr w:type="gramEnd"/>
      <w:r w:rsidRPr="000B1142">
        <w:rPr>
          <w:sz w:val="16"/>
        </w:rPr>
        <w:t xml:space="preserve">; but </w:t>
      </w:r>
      <w:r w:rsidRPr="0043509F">
        <w:rPr>
          <w:rStyle w:val="StyleUnderline"/>
          <w:highlight w:val="cyan"/>
        </w:rPr>
        <w:t xml:space="preserve">as a </w:t>
      </w:r>
      <w:r w:rsidRPr="0043509F">
        <w:rPr>
          <w:rStyle w:val="Emphasis"/>
          <w:highlight w:val="cyan"/>
        </w:rPr>
        <w:t>recipe for peace</w:t>
      </w:r>
      <w:r w:rsidRPr="000B1142">
        <w:rPr>
          <w:sz w:val="16"/>
        </w:rPr>
        <w:t xml:space="preserve">, 16 </w:t>
      </w:r>
      <w:r w:rsidRPr="0043509F">
        <w:rPr>
          <w:rStyle w:val="StyleUnderline"/>
          <w:highlight w:val="cyan"/>
        </w:rPr>
        <w:t>it is</w:t>
      </w:r>
      <w:r w:rsidRPr="006B1949">
        <w:rPr>
          <w:rStyle w:val="StyleUnderline"/>
        </w:rPr>
        <w:t xml:space="preserve"> </w:t>
      </w:r>
      <w:r w:rsidRPr="006B1949">
        <w:rPr>
          <w:rStyle w:val="Emphasis"/>
        </w:rPr>
        <w:t xml:space="preserve">completely </w:t>
      </w:r>
      <w:r w:rsidRPr="0043509F">
        <w:rPr>
          <w:rStyle w:val="Emphasis"/>
          <w:highlight w:val="cyan"/>
        </w:rPr>
        <w:t>unsatisfactory</w:t>
      </w:r>
      <w:r w:rsidRPr="000B1142">
        <w:rPr>
          <w:sz w:val="16"/>
        </w:rPr>
        <w:t xml:space="preserve">. According to this doctrine, Hitler was “right” from about 1935 to perhaps 1943; then he became less and less “right” until in 1945 he became “wrong.” </w:t>
      </w:r>
      <w:proofErr w:type="gramStart"/>
      <w:r w:rsidRPr="000B1142">
        <w:rPr>
          <w:sz w:val="16"/>
        </w:rPr>
        <w:t>But,</w:t>
      </w:r>
      <w:proofErr w:type="gramEnd"/>
      <w:r w:rsidRPr="000B1142">
        <w:rPr>
          <w:sz w:val="16"/>
        </w:rPr>
        <w:t xml:space="preserve"> he stood for precisely the same perspective all during this time period. Thus, “might” becomes a synonym for acting virtuously. If so, why do we need two words which are practically </w:t>
      </w:r>
      <w:proofErr w:type="gramStart"/>
      <w:r w:rsidRPr="000B1142">
        <w:rPr>
          <w:sz w:val="16"/>
        </w:rPr>
        <w:t>polar opposites</w:t>
      </w:r>
      <w:proofErr w:type="gramEnd"/>
      <w:r w:rsidRPr="000B1142">
        <w:rPr>
          <w:sz w:val="16"/>
        </w:rPr>
        <w:t xml:space="preserve"> to describe one and the same thing? </w:t>
      </w:r>
      <w:r w:rsidRPr="006B1949">
        <w:rPr>
          <w:rStyle w:val="StyleUnderline"/>
        </w:rPr>
        <w:t>The upshot</w:t>
      </w:r>
      <w:r w:rsidRPr="000B1142">
        <w:rPr>
          <w:sz w:val="16"/>
        </w:rPr>
        <w:t xml:space="preserve"> here </w:t>
      </w:r>
      <w:r w:rsidRPr="006B1949">
        <w:rPr>
          <w:rStyle w:val="StyleUnderline"/>
        </w:rPr>
        <w:t xml:space="preserve">is that </w:t>
      </w:r>
      <w:r w:rsidRPr="0043509F">
        <w:rPr>
          <w:rStyle w:val="StyleUnderline"/>
          <w:highlight w:val="cyan"/>
        </w:rPr>
        <w:t>this doctrine is</w:t>
      </w:r>
      <w:r w:rsidRPr="006B1949">
        <w:rPr>
          <w:rStyle w:val="StyleUnderline"/>
        </w:rPr>
        <w:t xml:space="preserve"> </w:t>
      </w:r>
      <w:r w:rsidRPr="006B1949">
        <w:rPr>
          <w:rStyle w:val="Emphasis"/>
        </w:rPr>
        <w:t xml:space="preserve">plainly </w:t>
      </w:r>
      <w:r w:rsidRPr="0043509F">
        <w:rPr>
          <w:rStyle w:val="Emphasis"/>
          <w:highlight w:val="cyan"/>
        </w:rPr>
        <w:t>incoherent</w:t>
      </w:r>
      <w:r w:rsidRPr="000B1142">
        <w:rPr>
          <w:sz w:val="16"/>
        </w:rPr>
        <w:t>.</w:t>
      </w:r>
    </w:p>
    <w:p w14:paraId="39683F48" w14:textId="77777777" w:rsidR="00DD6A8F" w:rsidRPr="000B1142" w:rsidRDefault="00DD6A8F" w:rsidP="00DD6A8F">
      <w:pPr>
        <w:rPr>
          <w:sz w:val="16"/>
        </w:rPr>
      </w:pPr>
      <w:r w:rsidRPr="00111283">
        <w:rPr>
          <w:rStyle w:val="StyleUnderline"/>
        </w:rPr>
        <w:t xml:space="preserve">What </w:t>
      </w:r>
      <w:r w:rsidRPr="00111283">
        <w:rPr>
          <w:rStyle w:val="Emphasis"/>
        </w:rPr>
        <w:t>excuse</w:t>
      </w:r>
      <w:r w:rsidRPr="00111283">
        <w:rPr>
          <w:rStyle w:val="StyleUnderline"/>
        </w:rPr>
        <w:t xml:space="preserve"> for these </w:t>
      </w:r>
      <w:r w:rsidRPr="00111283">
        <w:rPr>
          <w:rStyle w:val="Emphasis"/>
        </w:rPr>
        <w:t>land</w:t>
      </w:r>
      <w:r w:rsidRPr="00111283">
        <w:rPr>
          <w:rStyle w:val="StyleUnderline"/>
        </w:rPr>
        <w:t xml:space="preserve"> and </w:t>
      </w:r>
      <w:r w:rsidRPr="00111283">
        <w:rPr>
          <w:rStyle w:val="Emphasis"/>
        </w:rPr>
        <w:t>water grabs</w:t>
      </w:r>
      <w:r w:rsidRPr="00111283">
        <w:rPr>
          <w:rStyle w:val="StyleUnderline"/>
        </w:rPr>
        <w:t xml:space="preserve"> is currently invoked? One is the </w:t>
      </w:r>
      <w:r w:rsidRPr="00111283">
        <w:rPr>
          <w:rStyle w:val="Emphasis"/>
        </w:rPr>
        <w:t>continental shelf</w:t>
      </w:r>
      <w:r w:rsidRPr="000B1142">
        <w:rPr>
          <w:sz w:val="16"/>
        </w:rPr>
        <w:t xml:space="preserve"> argument. The governments of Canada and China and other such states are in effect maintaining that the </w:t>
      </w:r>
      <w:proofErr w:type="gramStart"/>
      <w:r w:rsidRPr="000B1142">
        <w:rPr>
          <w:sz w:val="16"/>
        </w:rPr>
        <w:t>sea bed</w:t>
      </w:r>
      <w:proofErr w:type="gramEnd"/>
      <w:r w:rsidRPr="000B1142">
        <w:rPr>
          <w:sz w:val="16"/>
        </w:rPr>
        <w:t xml:space="preserve"> next to their lands, and also the water above this extension, are really part of the territory they already control (righteously, at least according to Ottawa and Beijing). </w:t>
      </w:r>
      <w:r w:rsidRPr="00111283">
        <w:rPr>
          <w:rStyle w:val="StyleUnderline"/>
        </w:rPr>
        <w:t xml:space="preserve">If, in their view, they are </w:t>
      </w:r>
      <w:r w:rsidRPr="00111283">
        <w:rPr>
          <w:rStyle w:val="Emphasis"/>
        </w:rPr>
        <w:t>sovereign</w:t>
      </w:r>
      <w:r w:rsidRPr="00111283">
        <w:rPr>
          <w:rStyle w:val="StyleUnderline"/>
        </w:rPr>
        <w:t xml:space="preserve"> over their respective </w:t>
      </w:r>
      <w:r w:rsidRPr="00111283">
        <w:rPr>
          <w:rStyle w:val="Emphasis"/>
        </w:rPr>
        <w:t>land masses</w:t>
      </w:r>
      <w:r w:rsidRPr="00111283">
        <w:rPr>
          <w:rStyle w:val="StyleUnderline"/>
        </w:rPr>
        <w:t xml:space="preserve">, this privilege should be </w:t>
      </w:r>
      <w:r w:rsidRPr="00111283">
        <w:rPr>
          <w:rStyle w:val="Emphasis"/>
        </w:rPr>
        <w:t>extended outward</w:t>
      </w:r>
      <w:r w:rsidRPr="00111283">
        <w:rPr>
          <w:rStyle w:val="StyleUnderline"/>
        </w:rPr>
        <w:t xml:space="preserve"> into the oceans</w:t>
      </w:r>
      <w:r w:rsidRPr="000B1142">
        <w:rPr>
          <w:sz w:val="16"/>
        </w:rPr>
        <w:t>.</w:t>
      </w:r>
    </w:p>
    <w:p w14:paraId="6F50802D" w14:textId="77777777" w:rsidR="00DD6A8F" w:rsidRPr="000B1142" w:rsidRDefault="00DD6A8F" w:rsidP="00DD6A8F">
      <w:pPr>
        <w:rPr>
          <w:sz w:val="16"/>
        </w:rPr>
      </w:pPr>
      <w:r w:rsidRPr="00111283">
        <w:rPr>
          <w:rStyle w:val="StyleUnderline"/>
        </w:rPr>
        <w:t>Problems abound</w:t>
      </w:r>
      <w:r w:rsidRPr="000B1142">
        <w:rPr>
          <w:sz w:val="16"/>
        </w:rPr>
        <w:t xml:space="preserve">. It would take us too far afield to make the case against </w:t>
      </w:r>
      <w:proofErr w:type="gramStart"/>
      <w:r w:rsidRPr="000B1142">
        <w:rPr>
          <w:sz w:val="16"/>
        </w:rPr>
        <w:t>any and all</w:t>
      </w:r>
      <w:proofErr w:type="gramEnd"/>
      <w:r w:rsidRPr="000B1142">
        <w:rPr>
          <w:sz w:val="16"/>
        </w:rPr>
        <w:t xml:space="preserve"> sovereign nations. We shall content ourselves with the contrary to fact assumption that this is indeed the case. But </w:t>
      </w:r>
      <w:r w:rsidRPr="00111283">
        <w:rPr>
          <w:rStyle w:val="StyleUnderline"/>
        </w:rPr>
        <w:t xml:space="preserve">just because an entity owns land at the top of the mountain does not mean it can with impunity </w:t>
      </w:r>
      <w:r w:rsidRPr="00111283">
        <w:rPr>
          <w:rStyle w:val="Emphasis"/>
        </w:rPr>
        <w:t>seize control</w:t>
      </w:r>
      <w:r w:rsidRPr="00111283">
        <w:rPr>
          <w:rStyle w:val="StyleUnderline"/>
        </w:rPr>
        <w:t xml:space="preserve"> of the</w:t>
      </w:r>
      <w:r w:rsidRPr="000B1142">
        <w:rPr>
          <w:sz w:val="16"/>
        </w:rPr>
        <w:t xml:space="preserve"> abutting </w:t>
      </w:r>
      <w:r w:rsidRPr="00111283">
        <w:rPr>
          <w:rStyle w:val="StyleUnderline"/>
        </w:rPr>
        <w:t>territory at the bottom</w:t>
      </w:r>
      <w:r w:rsidRPr="000B1142">
        <w:rPr>
          <w:sz w:val="16"/>
        </w:rPr>
        <w:t xml:space="preserve">. By analogy, land at the top of the mountain is akin to a given state. Territory at the bottom is analogous to the continental shelf extending into the water. Second, even if we concede, arguendo, that Beijing, Ottawa, etc., are the appropriate governors of the </w:t>
      </w:r>
      <w:proofErr w:type="gramStart"/>
      <w:r w:rsidRPr="000B1142">
        <w:rPr>
          <w:sz w:val="16"/>
        </w:rPr>
        <w:t>sea bed</w:t>
      </w:r>
      <w:proofErr w:type="gramEnd"/>
      <w:r w:rsidRPr="000B1142">
        <w:rPr>
          <w:sz w:val="16"/>
        </w:rPr>
        <w:t xml:space="preserve"> they claim, it by no means logically follows that they should be awarded, also, the water that lies above. 17</w:t>
      </w:r>
    </w:p>
    <w:p w14:paraId="7E522213" w14:textId="77777777" w:rsidR="00DD6A8F" w:rsidRDefault="00DD6A8F" w:rsidP="00DD6A8F">
      <w:pPr>
        <w:pStyle w:val="Heading4"/>
      </w:pPr>
      <w:r>
        <w:t xml:space="preserve">Courts will step in---they’ll </w:t>
      </w:r>
      <w:r>
        <w:rPr>
          <w:u w:val="single"/>
        </w:rPr>
        <w:t>clarify</w:t>
      </w:r>
      <w:r>
        <w:t xml:space="preserve"> ownership. </w:t>
      </w:r>
    </w:p>
    <w:p w14:paraId="2FF22A1D"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78467412" w14:textId="77777777" w:rsidR="00DD6A8F" w:rsidRPr="000B1142" w:rsidRDefault="00DD6A8F" w:rsidP="00DD6A8F">
      <w:pPr>
        <w:rPr>
          <w:sz w:val="16"/>
        </w:rPr>
      </w:pPr>
      <w:r w:rsidRPr="000B1142">
        <w:rPr>
          <w:sz w:val="16"/>
        </w:rPr>
        <w:t xml:space="preserve">What about abandonment? </w:t>
      </w:r>
      <w:r w:rsidRPr="000B1142">
        <w:rPr>
          <w:rStyle w:val="StyleUnderline"/>
        </w:rPr>
        <w:t xml:space="preserve">In the free society, </w:t>
      </w:r>
      <w:r w:rsidRPr="000B1142">
        <w:rPr>
          <w:rStyle w:val="Emphasis"/>
        </w:rPr>
        <w:t xml:space="preserve">private </w:t>
      </w:r>
      <w:r w:rsidRPr="0043509F">
        <w:rPr>
          <w:rStyle w:val="Emphasis"/>
          <w:highlight w:val="cyan"/>
        </w:rPr>
        <w:t>courts</w:t>
      </w:r>
      <w:r w:rsidRPr="0043509F">
        <w:rPr>
          <w:rStyle w:val="StyleUnderline"/>
          <w:highlight w:val="cyan"/>
        </w:rPr>
        <w:t xml:space="preserve"> would </w:t>
      </w:r>
      <w:r w:rsidRPr="0043509F">
        <w:rPr>
          <w:rStyle w:val="Emphasis"/>
          <w:highlight w:val="cyan"/>
        </w:rPr>
        <w:t>spring up</w:t>
      </w:r>
      <w:r w:rsidRPr="000B1142">
        <w:rPr>
          <w:rStyle w:val="StyleUnderline"/>
        </w:rPr>
        <w:t xml:space="preserve">. One of </w:t>
      </w:r>
      <w:r w:rsidRPr="0043509F">
        <w:rPr>
          <w:rStyle w:val="StyleUnderline"/>
          <w:highlight w:val="cyan"/>
        </w:rPr>
        <w:t>their tasks</w:t>
      </w:r>
      <w:r w:rsidRPr="000B1142">
        <w:rPr>
          <w:rStyle w:val="StyleUnderline"/>
        </w:rPr>
        <w:t xml:space="preserve"> would be to take care of </w:t>
      </w:r>
      <w:r w:rsidRPr="000B1142">
        <w:rPr>
          <w:rStyle w:val="Emphasis"/>
        </w:rPr>
        <w:t>abandonment</w:t>
      </w:r>
      <w:r w:rsidRPr="000B1142">
        <w:rPr>
          <w:sz w:val="16"/>
        </w:rPr>
        <w:t xml:space="preserve">. Right now, under statism, </w:t>
      </w:r>
      <w:r w:rsidRPr="000B1142">
        <w:rPr>
          <w:rStyle w:val="StyleUnderline"/>
        </w:rPr>
        <w:t xml:space="preserve">abandonment is </w:t>
      </w:r>
      <w:r w:rsidRPr="000B1142">
        <w:rPr>
          <w:rStyle w:val="Emphasis"/>
        </w:rPr>
        <w:t>no</w:t>
      </w:r>
      <w:r w:rsidRPr="000B1142">
        <w:rPr>
          <w:sz w:val="16"/>
        </w:rPr>
        <w:t xml:space="preserve"> (intellectual) </w:t>
      </w:r>
      <w:r w:rsidRPr="000B1142">
        <w:rPr>
          <w:rStyle w:val="Emphasis"/>
        </w:rPr>
        <w:t>challenge</w:t>
      </w:r>
      <w:r w:rsidRPr="000B1142">
        <w:rPr>
          <w:sz w:val="16"/>
        </w:rPr>
        <w:t xml:space="preserve">. There are land and property taxes, and </w:t>
      </w:r>
      <w:proofErr w:type="gramStart"/>
      <w:r w:rsidRPr="000B1142">
        <w:rPr>
          <w:sz w:val="16"/>
        </w:rPr>
        <w:t>as long as</w:t>
      </w:r>
      <w:proofErr w:type="gramEnd"/>
      <w:r w:rsidRPr="000B1142">
        <w:rPr>
          <w:sz w:val="16"/>
        </w:rPr>
        <w:t xml:space="preserve"> the owner pays them, no one can say he has abandoned his possessions. But under libertarianism, there would be no taxes. What then?</w:t>
      </w:r>
    </w:p>
    <w:p w14:paraId="41DFD910" w14:textId="77777777" w:rsidR="00DD6A8F" w:rsidRPr="000B1142" w:rsidRDefault="00DD6A8F" w:rsidP="00DD6A8F">
      <w:pPr>
        <w:rPr>
          <w:sz w:val="16"/>
        </w:rPr>
      </w:pPr>
      <w:r w:rsidRPr="000B1142">
        <w:rPr>
          <w:sz w:val="16"/>
        </w:rPr>
        <w:t xml:space="preserve">One of the roles of </w:t>
      </w:r>
      <w:r w:rsidRPr="000B1142">
        <w:rPr>
          <w:rStyle w:val="StyleUnderline"/>
        </w:rPr>
        <w:t xml:space="preserve">the </w:t>
      </w:r>
      <w:r w:rsidRPr="000B1142">
        <w:rPr>
          <w:rStyle w:val="Emphasis"/>
        </w:rPr>
        <w:t>courts</w:t>
      </w:r>
      <w:r w:rsidRPr="000B1142">
        <w:rPr>
          <w:rStyle w:val="StyleUnderline"/>
        </w:rPr>
        <w:t xml:space="preserve"> </w:t>
      </w:r>
      <w:r w:rsidRPr="0043509F">
        <w:rPr>
          <w:rStyle w:val="StyleUnderline"/>
          <w:highlight w:val="cyan"/>
        </w:rPr>
        <w:t>would</w:t>
      </w:r>
      <w:r w:rsidRPr="000B1142">
        <w:rPr>
          <w:sz w:val="16"/>
        </w:rPr>
        <w:t xml:space="preserve"> be to </w:t>
      </w:r>
      <w:r w:rsidRPr="0043509F">
        <w:rPr>
          <w:rStyle w:val="Emphasis"/>
          <w:highlight w:val="cyan"/>
        </w:rPr>
        <w:t>address</w:t>
      </w:r>
      <w:r w:rsidRPr="0043509F">
        <w:rPr>
          <w:rStyle w:val="StyleUnderline"/>
          <w:highlight w:val="cyan"/>
        </w:rPr>
        <w:t xml:space="preserve"> abandonment</w:t>
      </w:r>
      <w:r w:rsidRPr="000B1142">
        <w:rPr>
          <w:rStyle w:val="StyleUnderline"/>
        </w:rPr>
        <w:t xml:space="preserve">. These </w:t>
      </w:r>
      <w:r w:rsidRPr="0043509F">
        <w:rPr>
          <w:rStyle w:val="Emphasis"/>
          <w:highlight w:val="cyan"/>
        </w:rPr>
        <w:t>adjudicators</w:t>
      </w:r>
      <w:r w:rsidRPr="000B1142">
        <w:rPr>
          <w:rStyle w:val="StyleUnderline"/>
        </w:rPr>
        <w:t xml:space="preserve"> would </w:t>
      </w:r>
      <w:r w:rsidRPr="0043509F">
        <w:rPr>
          <w:rStyle w:val="StyleUnderline"/>
          <w:highlight w:val="cyan"/>
        </w:rPr>
        <w:t>set up</w:t>
      </w:r>
      <w:r w:rsidRPr="000B1142">
        <w:rPr>
          <w:rStyle w:val="StyleUnderline"/>
        </w:rPr>
        <w:t xml:space="preserve"> their </w:t>
      </w:r>
      <w:r w:rsidRPr="000B1142">
        <w:rPr>
          <w:rStyle w:val="Emphasis"/>
        </w:rPr>
        <w:t xml:space="preserve">own </w:t>
      </w:r>
      <w:r w:rsidRPr="0043509F">
        <w:rPr>
          <w:rStyle w:val="Emphasis"/>
          <w:highlight w:val="cyan"/>
        </w:rPr>
        <w:t>rules</w:t>
      </w:r>
      <w:r w:rsidRPr="000B1142">
        <w:rPr>
          <w:sz w:val="16"/>
        </w:rPr>
        <w:t xml:space="preserve">. Say, </w:t>
      </w:r>
      <w:r w:rsidRPr="0043509F">
        <w:rPr>
          <w:rStyle w:val="StyleUnderline"/>
          <w:highlight w:val="cyan"/>
        </w:rPr>
        <w:t>if the owner</w:t>
      </w:r>
      <w:r w:rsidRPr="000B1142">
        <w:rPr>
          <w:rStyle w:val="StyleUnderline"/>
        </w:rPr>
        <w:t xml:space="preserve"> of a property </w:t>
      </w:r>
      <w:r w:rsidRPr="0043509F">
        <w:rPr>
          <w:rStyle w:val="StyleUnderline"/>
          <w:highlight w:val="cyan"/>
        </w:rPr>
        <w:t xml:space="preserve">has not been heard from for </w:t>
      </w:r>
      <w:r w:rsidRPr="0043509F">
        <w:rPr>
          <w:rStyle w:val="Emphasis"/>
          <w:highlight w:val="cyan"/>
        </w:rPr>
        <w:t>20 years</w:t>
      </w:r>
      <w:r w:rsidRPr="0043509F">
        <w:rPr>
          <w:rStyle w:val="StyleUnderline"/>
          <w:highlight w:val="cyan"/>
        </w:rPr>
        <w:t>, then</w:t>
      </w:r>
      <w:r w:rsidRPr="000B1142">
        <w:rPr>
          <w:rStyle w:val="StyleUnderline"/>
        </w:rPr>
        <w:t xml:space="preserve"> his </w:t>
      </w:r>
      <w:r w:rsidRPr="000B1142">
        <w:rPr>
          <w:rStyle w:val="Emphasis"/>
        </w:rPr>
        <w:t>land</w:t>
      </w:r>
      <w:r w:rsidRPr="000B1142">
        <w:rPr>
          <w:rStyle w:val="StyleUnderline"/>
        </w:rPr>
        <w:t xml:space="preserve"> or </w:t>
      </w:r>
      <w:r w:rsidRPr="0043509F">
        <w:rPr>
          <w:rStyle w:val="Emphasis"/>
          <w:highlight w:val="cyan"/>
        </w:rPr>
        <w:t>water</w:t>
      </w:r>
      <w:r w:rsidRPr="0043509F">
        <w:rPr>
          <w:rStyle w:val="StyleUnderline"/>
          <w:highlight w:val="cyan"/>
        </w:rPr>
        <w:t xml:space="preserve"> may be</w:t>
      </w:r>
      <w:r w:rsidRPr="000B1142">
        <w:rPr>
          <w:rStyle w:val="StyleUnderline"/>
        </w:rPr>
        <w:t xml:space="preserve"> deemed to have been </w:t>
      </w:r>
      <w:r w:rsidRPr="0043509F">
        <w:rPr>
          <w:rStyle w:val="Emphasis"/>
          <w:highlight w:val="cyan"/>
        </w:rPr>
        <w:t>abandoned</w:t>
      </w:r>
      <w:r w:rsidRPr="0043509F">
        <w:rPr>
          <w:rStyle w:val="StyleUnderline"/>
          <w:highlight w:val="cyan"/>
        </w:rPr>
        <w:t>. An auction would</w:t>
      </w:r>
      <w:r w:rsidRPr="000B1142">
        <w:rPr>
          <w:sz w:val="16"/>
        </w:rPr>
        <w:t xml:space="preserve"> then </w:t>
      </w:r>
      <w:r w:rsidRPr="0043509F">
        <w:rPr>
          <w:rStyle w:val="StyleUnderline"/>
          <w:highlight w:val="cyan"/>
        </w:rPr>
        <w:t>be held, the proceeds going to</w:t>
      </w:r>
      <w:r w:rsidRPr="000B1142">
        <w:rPr>
          <w:rStyle w:val="StyleUnderline"/>
        </w:rPr>
        <w:t xml:space="preserve"> the </w:t>
      </w:r>
      <w:r w:rsidRPr="000B1142">
        <w:rPr>
          <w:rStyle w:val="Emphasis"/>
        </w:rPr>
        <w:t xml:space="preserve">private </w:t>
      </w:r>
      <w:r w:rsidRPr="0043509F">
        <w:rPr>
          <w:rStyle w:val="Emphasis"/>
          <w:highlight w:val="cyan"/>
        </w:rPr>
        <w:t>court</w:t>
      </w:r>
      <w:r w:rsidRPr="0043509F">
        <w:rPr>
          <w:rStyle w:val="StyleUnderline"/>
          <w:highlight w:val="cyan"/>
        </w:rPr>
        <w:t xml:space="preserve"> and the property</w:t>
      </w:r>
      <w:r w:rsidRPr="000B1142">
        <w:rPr>
          <w:sz w:val="16"/>
        </w:rPr>
        <w:t xml:space="preserve"> in question </w:t>
      </w:r>
      <w:r w:rsidRPr="0043509F">
        <w:rPr>
          <w:rStyle w:val="StyleUnderline"/>
          <w:highlight w:val="cyan"/>
        </w:rPr>
        <w:t>to the</w:t>
      </w:r>
      <w:r w:rsidRPr="000B1142">
        <w:rPr>
          <w:rStyle w:val="StyleUnderline"/>
        </w:rPr>
        <w:t xml:space="preserve"> </w:t>
      </w:r>
      <w:r w:rsidRPr="000B1142">
        <w:rPr>
          <w:rStyle w:val="Emphasis"/>
        </w:rPr>
        <w:t xml:space="preserve">highest </w:t>
      </w:r>
      <w:r w:rsidRPr="0043509F">
        <w:rPr>
          <w:rStyle w:val="Emphasis"/>
          <w:highlight w:val="cyan"/>
        </w:rPr>
        <w:t>bidder</w:t>
      </w:r>
      <w:r w:rsidRPr="0043509F">
        <w:rPr>
          <w:rStyle w:val="StyleUnderline"/>
          <w:highlight w:val="cyan"/>
        </w:rPr>
        <w:t xml:space="preserve">. The </w:t>
      </w:r>
      <w:r w:rsidRPr="0043509F">
        <w:rPr>
          <w:rStyle w:val="Emphasis"/>
          <w:highlight w:val="cyan"/>
        </w:rPr>
        <w:t>market</w:t>
      </w:r>
      <w:r w:rsidRPr="0043509F">
        <w:rPr>
          <w:rStyle w:val="StyleUnderline"/>
          <w:highlight w:val="cyan"/>
        </w:rPr>
        <w:t xml:space="preserve"> would deal with the </w:t>
      </w:r>
      <w:r w:rsidRPr="0043509F">
        <w:rPr>
          <w:rStyle w:val="Emphasis"/>
          <w:highlight w:val="cyan"/>
        </w:rPr>
        <w:t>continuum</w:t>
      </w:r>
      <w:r w:rsidRPr="000B1142">
        <w:rPr>
          <w:rStyle w:val="Emphasis"/>
        </w:rPr>
        <w:t xml:space="preserve"> problem</w:t>
      </w:r>
      <w:r w:rsidRPr="000B1142">
        <w:rPr>
          <w:rStyle w:val="StyleUnderline"/>
        </w:rPr>
        <w:t xml:space="preserve"> of whether 15 or 20 or 25 years is the correct </w:t>
      </w:r>
      <w:r w:rsidRPr="000B1142">
        <w:rPr>
          <w:rStyle w:val="Emphasis"/>
        </w:rPr>
        <w:t>cut off point</w:t>
      </w:r>
      <w:r w:rsidRPr="000B1142">
        <w:rPr>
          <w:sz w:val="16"/>
        </w:rPr>
        <w:t xml:space="preserve">. Now, assume that only 90% of the people are associated with private courts. Well, </w:t>
      </w:r>
      <w:r w:rsidRPr="0043509F">
        <w:rPr>
          <w:rStyle w:val="StyleUnderline"/>
          <w:highlight w:val="cyan"/>
        </w:rPr>
        <w:t>that takes care of</w:t>
      </w:r>
      <w:r w:rsidRPr="000B1142">
        <w:rPr>
          <w:sz w:val="16"/>
        </w:rPr>
        <w:t xml:space="preserve">, presumably, </w:t>
      </w:r>
      <w:r w:rsidRPr="0043509F">
        <w:rPr>
          <w:rStyle w:val="Emphasis"/>
          <w:sz w:val="36"/>
          <w:szCs w:val="36"/>
          <w:highlight w:val="cyan"/>
        </w:rPr>
        <w:t>90 percent of the problem</w:t>
      </w:r>
      <w:r w:rsidRPr="000B1142">
        <w:rPr>
          <w:sz w:val="16"/>
        </w:rPr>
        <w:t>.</w:t>
      </w:r>
    </w:p>
    <w:p w14:paraId="439724D6" w14:textId="77777777" w:rsidR="00DD6A8F" w:rsidRPr="00EF0437" w:rsidRDefault="00DD6A8F" w:rsidP="00DD6A8F">
      <w:pPr>
        <w:pStyle w:val="Heading4"/>
      </w:pPr>
      <w:r>
        <w:t>Proprietors can register ‘</w:t>
      </w:r>
      <w:r>
        <w:rPr>
          <w:u w:val="single"/>
        </w:rPr>
        <w:t>abandonment insurance</w:t>
      </w:r>
      <w:r>
        <w:t xml:space="preserve">’---that solves </w:t>
      </w:r>
      <w:r>
        <w:rPr>
          <w:u w:val="single"/>
        </w:rPr>
        <w:t>99.9%</w:t>
      </w:r>
      <w:r>
        <w:t xml:space="preserve"> of cases. </w:t>
      </w:r>
    </w:p>
    <w:p w14:paraId="186D0068" w14:textId="77777777" w:rsidR="00DD6A8F" w:rsidRPr="00111283"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28B56761" w14:textId="77777777" w:rsidR="00DD6A8F" w:rsidRPr="009D3F5A" w:rsidRDefault="00DD6A8F" w:rsidP="00DD6A8F">
      <w:pPr>
        <w:rPr>
          <w:sz w:val="16"/>
        </w:rPr>
      </w:pPr>
      <w:r w:rsidRPr="009D3F5A">
        <w:rPr>
          <w:sz w:val="16"/>
        </w:rPr>
        <w:t xml:space="preserve">But what of the other 10%? </w:t>
      </w:r>
      <w:r w:rsidRPr="0043509F">
        <w:rPr>
          <w:rStyle w:val="StyleUnderline"/>
          <w:highlight w:val="cyan"/>
        </w:rPr>
        <w:t>Suppose a</w:t>
      </w:r>
      <w:r w:rsidRPr="008F508D">
        <w:rPr>
          <w:rStyle w:val="StyleUnderline"/>
        </w:rPr>
        <w:t xml:space="preserve"> p</w:t>
      </w:r>
      <w:r w:rsidRPr="00A57A70">
        <w:rPr>
          <w:rStyle w:val="StyleUnderline"/>
        </w:rPr>
        <w:t xml:space="preserve">roperty </w:t>
      </w:r>
      <w:r w:rsidRPr="0043509F">
        <w:rPr>
          <w:rStyle w:val="StyleUnderline"/>
          <w:highlight w:val="cyan"/>
        </w:rPr>
        <w:t>owner</w:t>
      </w:r>
      <w:r w:rsidRPr="009D3F5A">
        <w:rPr>
          <w:sz w:val="16"/>
        </w:rPr>
        <w:t xml:space="preserve">, Smith, </w:t>
      </w:r>
      <w:r w:rsidRPr="0043509F">
        <w:rPr>
          <w:rStyle w:val="StyleUnderline"/>
          <w:highlight w:val="cyan"/>
        </w:rPr>
        <w:t>comes back after</w:t>
      </w:r>
      <w:r w:rsidRPr="00A57A70">
        <w:rPr>
          <w:rStyle w:val="StyleUnderline"/>
        </w:rPr>
        <w:t xml:space="preserve"> an absence of </w:t>
      </w:r>
      <w:r w:rsidRPr="0043509F">
        <w:rPr>
          <w:rStyle w:val="Emphasis"/>
          <w:highlight w:val="cyan"/>
        </w:rPr>
        <w:t>50 years</w:t>
      </w:r>
      <w:r w:rsidRPr="0043509F">
        <w:rPr>
          <w:rStyle w:val="StyleUnderline"/>
          <w:highlight w:val="cyan"/>
        </w:rPr>
        <w:t>, and</w:t>
      </w:r>
      <w:r w:rsidRPr="00A57A70">
        <w:rPr>
          <w:rStyle w:val="StyleUnderline"/>
        </w:rPr>
        <w:t xml:space="preserve"> finds out</w:t>
      </w:r>
      <w:r w:rsidRPr="009D3F5A">
        <w:rPr>
          <w:sz w:val="16"/>
        </w:rPr>
        <w:t xml:space="preserve"> that </w:t>
      </w:r>
      <w:r w:rsidRPr="0043509F">
        <w:rPr>
          <w:rStyle w:val="StyleUnderline"/>
          <w:highlight w:val="cyan"/>
        </w:rPr>
        <w:t xml:space="preserve">his property has been </w:t>
      </w:r>
      <w:r w:rsidRPr="0043509F">
        <w:rPr>
          <w:rStyle w:val="Emphasis"/>
          <w:highlight w:val="cyan"/>
        </w:rPr>
        <w:t>auctioned</w:t>
      </w:r>
      <w:r w:rsidRPr="00A57A70">
        <w:rPr>
          <w:rStyle w:val="Emphasis"/>
        </w:rPr>
        <w:t xml:space="preserve"> off</w:t>
      </w:r>
      <w:r w:rsidRPr="00A57A70">
        <w:rPr>
          <w:rStyle w:val="StyleUnderline"/>
        </w:rPr>
        <w:t xml:space="preserve"> to Jones, and that the </w:t>
      </w:r>
      <w:r w:rsidRPr="00A57A70">
        <w:rPr>
          <w:rStyle w:val="Emphasis"/>
        </w:rPr>
        <w:t>private court</w:t>
      </w:r>
      <w:r w:rsidRPr="00A57A70">
        <w:rPr>
          <w:rStyle w:val="StyleUnderline"/>
        </w:rPr>
        <w:t xml:space="preserve"> kept the bid money. </w:t>
      </w:r>
      <w:r w:rsidRPr="0043509F">
        <w:rPr>
          <w:rStyle w:val="StyleUnderline"/>
          <w:highlight w:val="cyan"/>
        </w:rPr>
        <w:t>One</w:t>
      </w:r>
      <w:r w:rsidRPr="009D3F5A">
        <w:rPr>
          <w:sz w:val="16"/>
        </w:rPr>
        <w:t xml:space="preserve"> possible </w:t>
      </w:r>
      <w:r w:rsidRPr="0043509F">
        <w:rPr>
          <w:rStyle w:val="StyleUnderline"/>
          <w:highlight w:val="cyan"/>
        </w:rPr>
        <w:t>assessment</w:t>
      </w:r>
      <w:r w:rsidRPr="00A57A70">
        <w:rPr>
          <w:rStyle w:val="StyleUnderline"/>
        </w:rPr>
        <w:t xml:space="preserve"> of this scenario </w:t>
      </w:r>
      <w:r w:rsidRPr="0043509F">
        <w:rPr>
          <w:rStyle w:val="StyleUnderline"/>
          <w:highlight w:val="cyan"/>
        </w:rPr>
        <w:t>is</w:t>
      </w:r>
      <w:r w:rsidRPr="009D3F5A">
        <w:rPr>
          <w:sz w:val="16"/>
        </w:rPr>
        <w:t xml:space="preserve"> to say, </w:t>
      </w:r>
      <w:r w:rsidRPr="0043509F">
        <w:rPr>
          <w:rStyle w:val="StyleUnderline"/>
          <w:highlight w:val="cyan"/>
        </w:rPr>
        <w:t>“</w:t>
      </w:r>
      <w:r w:rsidRPr="0043509F">
        <w:rPr>
          <w:rStyle w:val="Emphasis"/>
          <w:highlight w:val="cyan"/>
        </w:rPr>
        <w:t>Tough cheese</w:t>
      </w:r>
      <w:r w:rsidRPr="0043509F">
        <w:rPr>
          <w:rStyle w:val="StyleUnderline"/>
          <w:highlight w:val="cyan"/>
        </w:rPr>
        <w:t>,”</w:t>
      </w:r>
      <w:r w:rsidRPr="00A57A70">
        <w:rPr>
          <w:rStyle w:val="StyleUnderline"/>
        </w:rPr>
        <w:t xml:space="preserve"> Smith. He should have realized that while </w:t>
      </w:r>
      <w:r w:rsidRPr="00A57A70">
        <w:rPr>
          <w:rStyle w:val="Emphasis"/>
        </w:rPr>
        <w:t>property rights</w:t>
      </w:r>
      <w:r w:rsidRPr="00A57A70">
        <w:rPr>
          <w:rStyle w:val="StyleUnderline"/>
        </w:rPr>
        <w:t xml:space="preserve"> are</w:t>
      </w:r>
      <w:r w:rsidRPr="009D3F5A">
        <w:rPr>
          <w:sz w:val="16"/>
        </w:rPr>
        <w:t xml:space="preserve"> indeed </w:t>
      </w:r>
      <w:r w:rsidRPr="00A57A70">
        <w:rPr>
          <w:rStyle w:val="Emphasis"/>
        </w:rPr>
        <w:t>sacrosanct</w:t>
      </w:r>
      <w:r w:rsidRPr="00A57A70">
        <w:rPr>
          <w:rStyle w:val="StyleUnderline"/>
        </w:rPr>
        <w:t xml:space="preserve">, he lives in a society, and </w:t>
      </w:r>
      <w:r w:rsidRPr="0043509F">
        <w:rPr>
          <w:rStyle w:val="StyleUnderline"/>
          <w:highlight w:val="cyan"/>
        </w:rPr>
        <w:t>if he is gone</w:t>
      </w:r>
      <w:r w:rsidRPr="00A57A70">
        <w:rPr>
          <w:rStyle w:val="StyleUnderline"/>
        </w:rPr>
        <w:t xml:space="preserve"> for </w:t>
      </w:r>
      <w:r w:rsidRPr="0043509F">
        <w:rPr>
          <w:rStyle w:val="Emphasis"/>
          <w:highlight w:val="cyan"/>
        </w:rPr>
        <w:t>5 decades</w:t>
      </w:r>
      <w:r w:rsidRPr="0043509F">
        <w:rPr>
          <w:rStyle w:val="StyleUnderline"/>
          <w:highlight w:val="cyan"/>
        </w:rPr>
        <w:t xml:space="preserve"> without</w:t>
      </w:r>
      <w:r w:rsidRPr="00A57A70">
        <w:rPr>
          <w:rStyle w:val="StyleUnderline"/>
        </w:rPr>
        <w:t xml:space="preserve"> leaving </w:t>
      </w:r>
      <w:r w:rsidRPr="0043509F">
        <w:rPr>
          <w:rStyle w:val="StyleUnderline"/>
          <w:highlight w:val="cyan"/>
        </w:rPr>
        <w:t xml:space="preserve">word with </w:t>
      </w:r>
      <w:r w:rsidRPr="0043509F">
        <w:rPr>
          <w:rStyle w:val="Emphasis"/>
          <w:highlight w:val="cyan"/>
        </w:rPr>
        <w:t>anyone</w:t>
      </w:r>
      <w:r w:rsidRPr="0043509F">
        <w:rPr>
          <w:rStyle w:val="StyleUnderline"/>
          <w:highlight w:val="cyan"/>
        </w:rPr>
        <w:t>, he stands to l</w:t>
      </w:r>
      <w:r w:rsidRPr="0043509F">
        <w:rPr>
          <w:rStyle w:val="Emphasis"/>
          <w:highlight w:val="cyan"/>
        </w:rPr>
        <w:t>ose title</w:t>
      </w:r>
      <w:r w:rsidRPr="009D3F5A">
        <w:rPr>
          <w:sz w:val="16"/>
        </w:rPr>
        <w:t xml:space="preserve">. </w:t>
      </w:r>
      <w:proofErr w:type="gramStart"/>
      <w:r w:rsidRPr="009D3F5A">
        <w:rPr>
          <w:sz w:val="16"/>
        </w:rPr>
        <w:t>And,</w:t>
      </w:r>
      <w:proofErr w:type="gramEnd"/>
      <w:r w:rsidRPr="009D3F5A">
        <w:rPr>
          <w:sz w:val="16"/>
        </w:rPr>
        <w:t xml:space="preserve"> </w:t>
      </w:r>
      <w:r w:rsidRPr="0043509F">
        <w:rPr>
          <w:rStyle w:val="StyleUnderline"/>
          <w:highlight w:val="cyan"/>
        </w:rPr>
        <w:t xml:space="preserve">it is </w:t>
      </w:r>
      <w:r w:rsidRPr="0043509F">
        <w:rPr>
          <w:rStyle w:val="Emphasis"/>
          <w:highlight w:val="cyan"/>
        </w:rPr>
        <w:t>not as if</w:t>
      </w:r>
      <w:r w:rsidRPr="0043509F">
        <w:rPr>
          <w:rStyle w:val="StyleUnderline"/>
          <w:highlight w:val="cyan"/>
        </w:rPr>
        <w:t xml:space="preserve"> he had to do </w:t>
      </w:r>
      <w:r w:rsidRPr="0043509F">
        <w:rPr>
          <w:rStyle w:val="Emphasis"/>
          <w:highlight w:val="cyan"/>
        </w:rPr>
        <w:t>much</w:t>
      </w:r>
      <w:r w:rsidRPr="00A57A70">
        <w:rPr>
          <w:rStyle w:val="Emphasis"/>
        </w:rPr>
        <w:t xml:space="preserve"> at all</w:t>
      </w:r>
      <w:r w:rsidRPr="00A57A70">
        <w:rPr>
          <w:rStyle w:val="StyleUnderline"/>
        </w:rPr>
        <w:t xml:space="preserve">; </w:t>
      </w:r>
      <w:r w:rsidRPr="0043509F">
        <w:rPr>
          <w:rStyle w:val="StyleUnderline"/>
          <w:highlight w:val="cyan"/>
        </w:rPr>
        <w:t xml:space="preserve">just </w:t>
      </w:r>
      <w:r w:rsidRPr="0043509F">
        <w:rPr>
          <w:rStyle w:val="Emphasis"/>
          <w:highlight w:val="cyan"/>
        </w:rPr>
        <w:t>register</w:t>
      </w:r>
      <w:r w:rsidRPr="009D3F5A">
        <w:rPr>
          <w:sz w:val="16"/>
        </w:rPr>
        <w:t xml:space="preserve"> the fact </w:t>
      </w:r>
      <w:r w:rsidRPr="00A57A70">
        <w:rPr>
          <w:rStyle w:val="StyleUnderline"/>
        </w:rPr>
        <w:t>that he was not abandoning</w:t>
      </w:r>
      <w:r w:rsidRPr="009D3F5A">
        <w:rPr>
          <w:sz w:val="16"/>
        </w:rPr>
        <w:t xml:space="preserve"> his </w:t>
      </w:r>
      <w:r w:rsidRPr="0043509F">
        <w:rPr>
          <w:rStyle w:val="StyleUnderline"/>
          <w:highlight w:val="cyan"/>
        </w:rPr>
        <w:t>property</w:t>
      </w:r>
      <w:r w:rsidRPr="009D3F5A">
        <w:rPr>
          <w:sz w:val="16"/>
        </w:rPr>
        <w:t>.</w:t>
      </w:r>
    </w:p>
    <w:p w14:paraId="524BC6A9" w14:textId="77777777" w:rsidR="00DD6A8F" w:rsidRPr="009D3F5A" w:rsidRDefault="00DD6A8F" w:rsidP="00DD6A8F">
      <w:pPr>
        <w:rPr>
          <w:sz w:val="16"/>
        </w:rPr>
      </w:pPr>
      <w:r w:rsidRPr="009D3F5A">
        <w:rPr>
          <w:sz w:val="16"/>
        </w:rPr>
        <w:t xml:space="preserve">Likewise, Jones is hiking on the prairie and discovers an apparently vacant, never-before settled parcel of land. At one time Smith did own it, but now the natural elements have dissolved all signs of any previous occupancy. Not knowing a thing about Smith, Jones registers an original homestead with the court. Then after his long absence, Smith finally returns to find his property occupied. The result is the same as above despite the lack of an auction. </w:t>
      </w:r>
      <w:r w:rsidRPr="00A57A70">
        <w:rPr>
          <w:rStyle w:val="StyleUnderline"/>
        </w:rPr>
        <w:t xml:space="preserve">Smith should have </w:t>
      </w:r>
      <w:r w:rsidRPr="00A57A70">
        <w:rPr>
          <w:rStyle w:val="Emphasis"/>
        </w:rPr>
        <w:t>registered</w:t>
      </w:r>
      <w:r w:rsidRPr="00A57A70">
        <w:rPr>
          <w:rStyle w:val="StyleUnderline"/>
        </w:rPr>
        <w:t xml:space="preserve"> his </w:t>
      </w:r>
      <w:r w:rsidRPr="00A57A70">
        <w:rPr>
          <w:rStyle w:val="Emphasis"/>
        </w:rPr>
        <w:t>intent to return</w:t>
      </w:r>
      <w:r w:rsidRPr="00A57A70">
        <w:rPr>
          <w:rStyle w:val="StyleUnderline"/>
        </w:rPr>
        <w:t>. Are these examples</w:t>
      </w:r>
      <w:r w:rsidRPr="009D3F5A">
        <w:rPr>
          <w:sz w:val="16"/>
        </w:rPr>
        <w:t xml:space="preserve"> the same as </w:t>
      </w:r>
      <w:r w:rsidRPr="00A57A70">
        <w:rPr>
          <w:rStyle w:val="StyleUnderline"/>
        </w:rPr>
        <w:t xml:space="preserve">“use it or lose it”? </w:t>
      </w:r>
      <w:r w:rsidRPr="00A57A70">
        <w:rPr>
          <w:rStyle w:val="Emphasis"/>
        </w:rPr>
        <w:t>Not at all</w:t>
      </w:r>
      <w:r w:rsidRPr="00A57A70">
        <w:rPr>
          <w:rStyle w:val="StyleUnderline"/>
        </w:rPr>
        <w:t xml:space="preserve"> because Jones</w:t>
      </w:r>
      <w:r w:rsidRPr="009D3F5A">
        <w:rPr>
          <w:sz w:val="16"/>
        </w:rPr>
        <w:t xml:space="preserve"> has </w:t>
      </w:r>
      <w:r w:rsidRPr="00A57A70">
        <w:rPr>
          <w:rStyle w:val="StyleUnderline"/>
        </w:rPr>
        <w:t>mixed his labor with the land for</w:t>
      </w:r>
      <w:r w:rsidRPr="009D3F5A">
        <w:rPr>
          <w:sz w:val="16"/>
        </w:rPr>
        <w:t xml:space="preserve"> these </w:t>
      </w:r>
      <w:r w:rsidRPr="00A57A70">
        <w:rPr>
          <w:rStyle w:val="Emphasis"/>
        </w:rPr>
        <w:t>50 years</w:t>
      </w:r>
      <w:r w:rsidRPr="00A57A70">
        <w:rPr>
          <w:rStyle w:val="StyleUnderline"/>
        </w:rPr>
        <w:t xml:space="preserve">. Smith may not take it back without </w:t>
      </w:r>
      <w:r w:rsidRPr="00A57A70">
        <w:rPr>
          <w:rStyle w:val="Emphasis"/>
        </w:rPr>
        <w:t>recompense</w:t>
      </w:r>
      <w:r w:rsidRPr="00A57A70">
        <w:rPr>
          <w:rStyle w:val="StyleUnderline"/>
        </w:rPr>
        <w:t xml:space="preserve"> to Jones for</w:t>
      </w:r>
      <w:r w:rsidRPr="009D3F5A">
        <w:rPr>
          <w:sz w:val="16"/>
        </w:rPr>
        <w:t xml:space="preserve"> his </w:t>
      </w:r>
      <w:r w:rsidRPr="00A57A70">
        <w:rPr>
          <w:rStyle w:val="StyleUnderline"/>
        </w:rPr>
        <w:t>care taking</w:t>
      </w:r>
      <w:r w:rsidRPr="009D3F5A">
        <w:rPr>
          <w:sz w:val="16"/>
        </w:rPr>
        <w:t xml:space="preserve"> efforts </w:t>
      </w:r>
      <w:r w:rsidRPr="00A57A70">
        <w:rPr>
          <w:rStyle w:val="StyleUnderline"/>
        </w:rPr>
        <w:t>and</w:t>
      </w:r>
      <w:r w:rsidRPr="009D3F5A">
        <w:rPr>
          <w:sz w:val="16"/>
        </w:rPr>
        <w:t xml:space="preserve"> then only </w:t>
      </w:r>
      <w:r w:rsidRPr="00A57A70">
        <w:rPr>
          <w:rStyle w:val="StyleUnderline"/>
        </w:rPr>
        <w:t>insofar as Jones agrees</w:t>
      </w:r>
      <w:r w:rsidRPr="009D3F5A">
        <w:rPr>
          <w:sz w:val="16"/>
        </w:rPr>
        <w:t>.</w:t>
      </w:r>
    </w:p>
    <w:p w14:paraId="401113BE" w14:textId="77777777" w:rsidR="00DD6A8F" w:rsidRPr="009D3F5A" w:rsidRDefault="00DD6A8F" w:rsidP="00DD6A8F">
      <w:pPr>
        <w:rPr>
          <w:sz w:val="16"/>
        </w:rPr>
      </w:pPr>
      <w:r w:rsidRPr="009D3F5A">
        <w:rPr>
          <w:sz w:val="16"/>
        </w:rPr>
        <w:t xml:space="preserve">But what about the following case? Smith intends to be away for only a few days on a sailing trip. He sees no reason to demonstrate his refusal to abandon his property to any private court. Alas, he is kidnapped by pirates and held by them for 50 years. Upon his return he learns his property has been stripped from him. Not good. 19 Certainly, from a utilitarian point of view, it pays to give the back of our hands to the claim of Smith, </w:t>
      </w:r>
      <w:proofErr w:type="gramStart"/>
      <w:r w:rsidRPr="009D3F5A">
        <w:rPr>
          <w:sz w:val="16"/>
        </w:rPr>
        <w:t>pirates</w:t>
      </w:r>
      <w:proofErr w:type="gramEnd"/>
      <w:r w:rsidRPr="009D3F5A">
        <w:rPr>
          <w:sz w:val="16"/>
        </w:rPr>
        <w:t xml:space="preserve"> or no pirates. </w:t>
      </w:r>
      <w:r w:rsidRPr="0043509F">
        <w:rPr>
          <w:rStyle w:val="StyleUnderline"/>
          <w:highlight w:val="cyan"/>
        </w:rPr>
        <w:t xml:space="preserve">Extreme cases make </w:t>
      </w:r>
      <w:r w:rsidRPr="0043509F">
        <w:rPr>
          <w:rStyle w:val="Emphasis"/>
          <w:highlight w:val="cyan"/>
        </w:rPr>
        <w:t>bad law</w:t>
      </w:r>
      <w:r w:rsidRPr="009D3F5A">
        <w:rPr>
          <w:sz w:val="16"/>
        </w:rPr>
        <w:t xml:space="preserve">. Once the Smith’s plight is publicized, </w:t>
      </w:r>
      <w:r w:rsidRPr="00A57A70">
        <w:rPr>
          <w:rStyle w:val="StyleUnderline"/>
        </w:rPr>
        <w:t xml:space="preserve">it is easy to contemplate that </w:t>
      </w:r>
      <w:r w:rsidRPr="0043509F">
        <w:rPr>
          <w:rStyle w:val="Emphasis"/>
          <w:highlight w:val="cyan"/>
        </w:rPr>
        <w:t>99.9 percent</w:t>
      </w:r>
      <w:r w:rsidRPr="00A57A70">
        <w:rPr>
          <w:rStyle w:val="Emphasis"/>
        </w:rPr>
        <w:t xml:space="preserve"> of people</w:t>
      </w:r>
      <w:r w:rsidRPr="00A57A70">
        <w:rPr>
          <w:rStyle w:val="StyleUnderline"/>
        </w:rPr>
        <w:t xml:space="preserve"> </w:t>
      </w:r>
      <w:r w:rsidRPr="0043509F">
        <w:rPr>
          <w:rStyle w:val="StyleUnderline"/>
          <w:highlight w:val="cyan"/>
        </w:rPr>
        <w:t>would take out abandonment “</w:t>
      </w:r>
      <w:r w:rsidRPr="0043509F">
        <w:rPr>
          <w:rStyle w:val="Emphasis"/>
          <w:highlight w:val="cyan"/>
        </w:rPr>
        <w:t>insurance</w:t>
      </w:r>
      <w:r w:rsidRPr="0043509F">
        <w:rPr>
          <w:rStyle w:val="StyleUnderline"/>
          <w:highlight w:val="cyan"/>
        </w:rPr>
        <w:t>,”</w:t>
      </w:r>
      <w:r w:rsidRPr="009D3F5A">
        <w:rPr>
          <w:sz w:val="16"/>
        </w:rPr>
        <w:t xml:space="preserve"> namely, </w:t>
      </w:r>
      <w:r w:rsidRPr="00A57A70">
        <w:rPr>
          <w:rStyle w:val="StyleUnderline"/>
        </w:rPr>
        <w:t xml:space="preserve">registering </w:t>
      </w:r>
      <w:r w:rsidRPr="0043509F">
        <w:rPr>
          <w:rStyle w:val="StyleUnderline"/>
          <w:highlight w:val="cyan"/>
        </w:rPr>
        <w:t>with a</w:t>
      </w:r>
      <w:r w:rsidRPr="00A57A70">
        <w:rPr>
          <w:rStyle w:val="StyleUnderline"/>
        </w:rPr>
        <w:t xml:space="preserve"> </w:t>
      </w:r>
      <w:r w:rsidRPr="00A57A70">
        <w:rPr>
          <w:rStyle w:val="Emphasis"/>
        </w:rPr>
        <w:t xml:space="preserve">private </w:t>
      </w:r>
      <w:r w:rsidRPr="0043509F">
        <w:rPr>
          <w:rStyle w:val="Emphasis"/>
          <w:highlight w:val="cyan"/>
        </w:rPr>
        <w:t>court</w:t>
      </w:r>
      <w:r w:rsidRPr="0043509F">
        <w:rPr>
          <w:rStyle w:val="StyleUnderline"/>
          <w:highlight w:val="cyan"/>
        </w:rPr>
        <w:t xml:space="preserve"> that the owner has </w:t>
      </w:r>
      <w:r w:rsidRPr="0043509F">
        <w:rPr>
          <w:rStyle w:val="Emphasis"/>
          <w:highlight w:val="cyan"/>
        </w:rPr>
        <w:t>no intent</w:t>
      </w:r>
      <w:r w:rsidRPr="00A57A70">
        <w:rPr>
          <w:rStyle w:val="Emphasis"/>
        </w:rPr>
        <w:t>ion</w:t>
      </w:r>
      <w:r w:rsidRPr="00A57A70">
        <w:rPr>
          <w:rStyle w:val="StyleUnderline"/>
        </w:rPr>
        <w:t xml:space="preserve"> </w:t>
      </w:r>
      <w:r w:rsidRPr="0043509F">
        <w:rPr>
          <w:rStyle w:val="StyleUnderline"/>
          <w:highlight w:val="cyan"/>
        </w:rPr>
        <w:t>of abandoning</w:t>
      </w:r>
      <w:r w:rsidRPr="00A57A70">
        <w:rPr>
          <w:rStyle w:val="StyleUnderline"/>
        </w:rPr>
        <w:t xml:space="preserve"> his </w:t>
      </w:r>
      <w:r w:rsidRPr="0043509F">
        <w:rPr>
          <w:rStyle w:val="StyleUnderline"/>
          <w:highlight w:val="cyan"/>
        </w:rPr>
        <w:t>property</w:t>
      </w:r>
      <w:r w:rsidRPr="009D3F5A">
        <w:rPr>
          <w:sz w:val="16"/>
        </w:rPr>
        <w:t>.</w:t>
      </w:r>
    </w:p>
    <w:p w14:paraId="6A2F2B66" w14:textId="77777777" w:rsidR="00DD6A8F" w:rsidRPr="00EF0437" w:rsidRDefault="00DD6A8F" w:rsidP="00DD6A8F">
      <w:pPr>
        <w:pStyle w:val="Heading4"/>
      </w:pPr>
      <w:r>
        <w:t xml:space="preserve">In edge cases, the court will order plaintiffs to pay </w:t>
      </w:r>
      <w:r>
        <w:rPr>
          <w:u w:val="single"/>
        </w:rPr>
        <w:t>caretaker fees</w:t>
      </w:r>
      <w:r>
        <w:t xml:space="preserve">---BUT even </w:t>
      </w:r>
      <w:r>
        <w:rPr>
          <w:u w:val="single"/>
        </w:rPr>
        <w:t>complete inaction</w:t>
      </w:r>
      <w:r>
        <w:t xml:space="preserve"> solves. </w:t>
      </w:r>
    </w:p>
    <w:p w14:paraId="2EA0DDEB" w14:textId="77777777" w:rsidR="00DD6A8F" w:rsidRPr="00111283"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6C6E4F7E" w14:textId="77777777" w:rsidR="00DD6A8F" w:rsidRPr="0023494B" w:rsidRDefault="00DD6A8F" w:rsidP="00DD6A8F">
      <w:pPr>
        <w:rPr>
          <w:rStyle w:val="StyleUnderline"/>
        </w:rPr>
      </w:pPr>
      <w:r w:rsidRPr="005F7A0C">
        <w:rPr>
          <w:sz w:val="16"/>
        </w:rPr>
        <w:t xml:space="preserve">Let us argue by analogy. In the movie Dr. </w:t>
      </w:r>
      <w:proofErr w:type="gramStart"/>
      <w:r w:rsidRPr="005F7A0C">
        <w:rPr>
          <w:sz w:val="16"/>
        </w:rPr>
        <w:t>Strangelove</w:t>
      </w:r>
      <w:proofErr w:type="gramEnd"/>
      <w:r w:rsidRPr="005F7A0C">
        <w:rPr>
          <w:sz w:val="16"/>
        </w:rPr>
        <w:t xml:space="preserve"> there was a scene in which it was necessary to call Washington DC in order to stave off an </w:t>
      </w:r>
      <w:proofErr w:type="spellStart"/>
      <w:r w:rsidRPr="005F7A0C">
        <w:rPr>
          <w:sz w:val="16"/>
        </w:rPr>
        <w:t>endof</w:t>
      </w:r>
      <w:proofErr w:type="spellEnd"/>
      <w:r w:rsidRPr="005F7A0C">
        <w:rPr>
          <w:sz w:val="16"/>
        </w:rPr>
        <w:t xml:space="preserve">-the-world scenario. There were no cell phones in those days, and the private lines had been cut off. However, there was a pay phone, but no one had any change. Standing nearby was a coke machine with plenty of coins, but no one had a key to its lock. This scene took place on a military base, so there were rifles galore. 20 One character says to another something to the effect of “shoot that damn machine so that we can get coins with which to telephone the president and thus save the world.” Another character recoils in horror: “You can’t do that! That’s private property.” The obvious libertarian response to this gratuitous and unwarranted attack on the institution which is the bedrock of civilization is, “Of course shoot the machine! But pay damages to the owners.” In that way </w:t>
      </w:r>
      <w:r w:rsidRPr="0043509F">
        <w:rPr>
          <w:rStyle w:val="StyleUnderline"/>
          <w:highlight w:val="cyan"/>
        </w:rPr>
        <w:t xml:space="preserve">we can </w:t>
      </w:r>
      <w:r w:rsidRPr="0043509F">
        <w:rPr>
          <w:rStyle w:val="Emphasis"/>
          <w:highlight w:val="cyan"/>
        </w:rPr>
        <w:t>have</w:t>
      </w:r>
      <w:r w:rsidRPr="0023494B">
        <w:rPr>
          <w:rStyle w:val="Emphasis"/>
        </w:rPr>
        <w:t xml:space="preserve"> our </w:t>
      </w:r>
      <w:r w:rsidRPr="0043509F">
        <w:rPr>
          <w:rStyle w:val="Emphasis"/>
          <w:highlight w:val="cyan"/>
        </w:rPr>
        <w:t>cake</w:t>
      </w:r>
      <w:r w:rsidRPr="0043509F">
        <w:rPr>
          <w:rStyle w:val="StyleUnderline"/>
          <w:highlight w:val="cyan"/>
        </w:rPr>
        <w:t xml:space="preserve"> and </w:t>
      </w:r>
      <w:r w:rsidRPr="0043509F">
        <w:rPr>
          <w:rStyle w:val="Emphasis"/>
          <w:highlight w:val="cyan"/>
        </w:rPr>
        <w:t>eat it</w:t>
      </w:r>
      <w:r w:rsidRPr="0023494B">
        <w:rPr>
          <w:rStyle w:val="Emphasis"/>
        </w:rPr>
        <w:t xml:space="preserve"> too</w:t>
      </w:r>
      <w:r w:rsidRPr="0023494B">
        <w:rPr>
          <w:rStyle w:val="StyleUnderline"/>
        </w:rPr>
        <w:t xml:space="preserve">: we can </w:t>
      </w:r>
      <w:r w:rsidRPr="0023494B">
        <w:rPr>
          <w:rStyle w:val="Emphasis"/>
        </w:rPr>
        <w:t>adhere</w:t>
      </w:r>
      <w:r w:rsidRPr="0023494B">
        <w:rPr>
          <w:rStyle w:val="StyleUnderline"/>
        </w:rPr>
        <w:t xml:space="preserve"> to the niceties of </w:t>
      </w:r>
      <w:r w:rsidRPr="0023494B">
        <w:rPr>
          <w:rStyle w:val="Emphasis"/>
        </w:rPr>
        <w:t>private property rights</w:t>
      </w:r>
      <w:r w:rsidRPr="0023494B">
        <w:rPr>
          <w:rStyle w:val="StyleUnderline"/>
        </w:rPr>
        <w:t xml:space="preserve">, </w:t>
      </w:r>
      <w:proofErr w:type="gramStart"/>
      <w:r w:rsidRPr="0023494B">
        <w:rPr>
          <w:rStyle w:val="StyleUnderline"/>
        </w:rPr>
        <w:t>and</w:t>
      </w:r>
      <w:r w:rsidRPr="005F7A0C">
        <w:rPr>
          <w:sz w:val="16"/>
        </w:rPr>
        <w:t>,</w:t>
      </w:r>
      <w:proofErr w:type="gramEnd"/>
      <w:r w:rsidRPr="005F7A0C">
        <w:rPr>
          <w:sz w:val="16"/>
        </w:rPr>
        <w:t xml:space="preserve"> also, </w:t>
      </w:r>
      <w:r w:rsidRPr="0023494B">
        <w:rPr>
          <w:rStyle w:val="StyleUnderline"/>
        </w:rPr>
        <w:t>not</w:t>
      </w:r>
      <w:r w:rsidRPr="005F7A0C">
        <w:rPr>
          <w:sz w:val="16"/>
        </w:rPr>
        <w:t xml:space="preserve"> act so as to </w:t>
      </w:r>
      <w:r w:rsidRPr="0023494B">
        <w:rPr>
          <w:rStyle w:val="StyleUnderline"/>
        </w:rPr>
        <w:t>encourage the blowing up</w:t>
      </w:r>
      <w:r w:rsidRPr="005F7A0C">
        <w:rPr>
          <w:sz w:val="16"/>
        </w:rPr>
        <w:t xml:space="preserve"> of </w:t>
      </w:r>
      <w:r w:rsidRPr="0023494B">
        <w:rPr>
          <w:rStyle w:val="StyleUnderline"/>
        </w:rPr>
        <w:t xml:space="preserve">the entire planet. In like manner </w:t>
      </w:r>
      <w:r w:rsidRPr="0043509F">
        <w:rPr>
          <w:rStyle w:val="StyleUnderline"/>
          <w:highlight w:val="cyan"/>
        </w:rPr>
        <w:t xml:space="preserve">Jones can say to the Smith who is </w:t>
      </w:r>
      <w:r w:rsidRPr="0043509F">
        <w:rPr>
          <w:rStyle w:val="Emphasis"/>
          <w:highlight w:val="cyan"/>
        </w:rPr>
        <w:t>absent</w:t>
      </w:r>
      <w:r w:rsidRPr="0023494B">
        <w:rPr>
          <w:rStyle w:val="StyleUnderline"/>
        </w:rPr>
        <w:t xml:space="preserve"> for </w:t>
      </w:r>
      <w:r w:rsidRPr="0023494B">
        <w:rPr>
          <w:rStyle w:val="Emphasis"/>
        </w:rPr>
        <w:t>50 years</w:t>
      </w:r>
      <w:r w:rsidRPr="0023494B">
        <w:rPr>
          <w:rStyle w:val="StyleUnderline"/>
        </w:rPr>
        <w:t xml:space="preserve">, “Sorry, </w:t>
      </w:r>
      <w:r w:rsidRPr="0043509F">
        <w:rPr>
          <w:rStyle w:val="StyleUnderline"/>
          <w:highlight w:val="cyan"/>
        </w:rPr>
        <w:t xml:space="preserve">I didn’t realize you had </w:t>
      </w:r>
      <w:r w:rsidRPr="0043509F">
        <w:rPr>
          <w:rStyle w:val="Emphasis"/>
          <w:highlight w:val="cyan"/>
        </w:rPr>
        <w:t>not abandoned</w:t>
      </w:r>
      <w:r w:rsidRPr="0023494B">
        <w:rPr>
          <w:rStyle w:val="StyleUnderline"/>
        </w:rPr>
        <w:t xml:space="preserve"> your </w:t>
      </w:r>
      <w:r w:rsidRPr="0043509F">
        <w:rPr>
          <w:rStyle w:val="StyleUnderline"/>
          <w:highlight w:val="cyan"/>
        </w:rPr>
        <w:t>property</w:t>
      </w:r>
      <w:r w:rsidRPr="0023494B">
        <w:rPr>
          <w:rStyle w:val="StyleUnderline"/>
        </w:rPr>
        <w:t>; I</w:t>
      </w:r>
      <w:r w:rsidRPr="005F7A0C">
        <w:rPr>
          <w:sz w:val="16"/>
        </w:rPr>
        <w:t xml:space="preserve"> now hereby </w:t>
      </w:r>
      <w:r w:rsidRPr="0023494B">
        <w:rPr>
          <w:rStyle w:val="StyleUnderline"/>
        </w:rPr>
        <w:t>return it to you</w:t>
      </w:r>
      <w:r w:rsidRPr="005F7A0C">
        <w:rPr>
          <w:sz w:val="16"/>
        </w:rPr>
        <w:t xml:space="preserve">. And, also, </w:t>
      </w:r>
      <w:r w:rsidRPr="0043509F">
        <w:rPr>
          <w:rStyle w:val="StyleUnderline"/>
          <w:highlight w:val="cyan"/>
        </w:rPr>
        <w:t>I shall</w:t>
      </w:r>
      <w:r w:rsidRPr="0023494B">
        <w:rPr>
          <w:rStyle w:val="StyleUnderline"/>
        </w:rPr>
        <w:t xml:space="preserve"> be </w:t>
      </w:r>
      <w:r w:rsidRPr="0043509F">
        <w:rPr>
          <w:rStyle w:val="StyleUnderline"/>
          <w:highlight w:val="cyan"/>
        </w:rPr>
        <w:t>pay</w:t>
      </w:r>
      <w:r w:rsidRPr="0023494B">
        <w:rPr>
          <w:rStyle w:val="StyleUnderline"/>
        </w:rPr>
        <w:t>ing</w:t>
      </w:r>
      <w:r w:rsidRPr="005F7A0C">
        <w:rPr>
          <w:sz w:val="16"/>
        </w:rPr>
        <w:t xml:space="preserve"> you </w:t>
      </w:r>
      <w:r w:rsidRPr="0043509F">
        <w:rPr>
          <w:rStyle w:val="StyleUnderline"/>
          <w:highlight w:val="cyan"/>
        </w:rPr>
        <w:t xml:space="preserve">whatever </w:t>
      </w:r>
      <w:r w:rsidRPr="0043509F">
        <w:rPr>
          <w:rStyle w:val="Emphasis"/>
          <w:highlight w:val="cyan"/>
        </w:rPr>
        <w:t>rent</w:t>
      </w:r>
      <w:r w:rsidRPr="0043509F">
        <w:rPr>
          <w:rStyle w:val="StyleUnderline"/>
          <w:highlight w:val="cyan"/>
        </w:rPr>
        <w:t xml:space="preserve"> the </w:t>
      </w:r>
      <w:r w:rsidRPr="0043509F">
        <w:rPr>
          <w:rStyle w:val="Emphasis"/>
          <w:highlight w:val="cyan"/>
        </w:rPr>
        <w:t>court determines</w:t>
      </w:r>
      <w:r w:rsidRPr="0023494B">
        <w:rPr>
          <w:rStyle w:val="StyleUnderline"/>
        </w:rPr>
        <w:t xml:space="preserve"> appropriate </w:t>
      </w:r>
      <w:r w:rsidRPr="0043509F">
        <w:rPr>
          <w:rStyle w:val="StyleUnderline"/>
          <w:highlight w:val="cyan"/>
        </w:rPr>
        <w:t>(or</w:t>
      </w:r>
      <w:r w:rsidRPr="005F7A0C">
        <w:rPr>
          <w:rStyle w:val="StyleUnderline"/>
        </w:rPr>
        <w:t xml:space="preserve"> since</w:t>
      </w:r>
      <w:r w:rsidRPr="0023494B">
        <w:rPr>
          <w:rStyle w:val="StyleUnderline"/>
        </w:rPr>
        <w:t xml:space="preserve"> it was an </w:t>
      </w:r>
      <w:r w:rsidRPr="0023494B">
        <w:rPr>
          <w:rStyle w:val="Emphasis"/>
        </w:rPr>
        <w:t>innocent mistake</w:t>
      </w:r>
      <w:r w:rsidRPr="0023494B">
        <w:rPr>
          <w:rStyle w:val="StyleUnderline"/>
        </w:rPr>
        <w:t xml:space="preserve">, </w:t>
      </w:r>
      <w:r w:rsidRPr="0043509F">
        <w:rPr>
          <w:rStyle w:val="StyleUnderline"/>
          <w:highlight w:val="cyan"/>
        </w:rPr>
        <w:t>charging a</w:t>
      </w:r>
      <w:r w:rsidRPr="0023494B">
        <w:rPr>
          <w:rStyle w:val="StyleUnderline"/>
        </w:rPr>
        <w:t xml:space="preserve"> </w:t>
      </w:r>
      <w:r w:rsidRPr="0023494B">
        <w:rPr>
          <w:rStyle w:val="Emphasis"/>
        </w:rPr>
        <w:t xml:space="preserve">caretaker </w:t>
      </w:r>
      <w:r w:rsidRPr="0043509F">
        <w:rPr>
          <w:rStyle w:val="Emphasis"/>
          <w:highlight w:val="cyan"/>
        </w:rPr>
        <w:t>fee</w:t>
      </w:r>
      <w:r w:rsidRPr="0043509F">
        <w:rPr>
          <w:rStyle w:val="StyleUnderline"/>
          <w:highlight w:val="cyan"/>
        </w:rPr>
        <w:t>)</w:t>
      </w:r>
      <w:r w:rsidRPr="0023494B">
        <w:rPr>
          <w:rStyle w:val="StyleUnderline"/>
        </w:rPr>
        <w:t>. The last thing I want to be</w:t>
      </w:r>
      <w:r w:rsidRPr="005F7A0C">
        <w:rPr>
          <w:sz w:val="16"/>
        </w:rPr>
        <w:t xml:space="preserve"> considered </w:t>
      </w:r>
      <w:r w:rsidRPr="0023494B">
        <w:rPr>
          <w:rStyle w:val="StyleUnderline"/>
        </w:rPr>
        <w:t>is a trespasser.”</w:t>
      </w:r>
    </w:p>
    <w:p w14:paraId="5EEC8DC8" w14:textId="77777777" w:rsidR="00DD6A8F" w:rsidRPr="005F7A0C" w:rsidRDefault="00DD6A8F" w:rsidP="00DD6A8F">
      <w:pPr>
        <w:rPr>
          <w:sz w:val="16"/>
        </w:rPr>
      </w:pPr>
      <w:r w:rsidRPr="0023494B">
        <w:rPr>
          <w:rStyle w:val="StyleUnderline"/>
        </w:rPr>
        <w:t xml:space="preserve">The </w:t>
      </w:r>
      <w:r w:rsidRPr="0023494B">
        <w:rPr>
          <w:rStyle w:val="Emphasis"/>
        </w:rPr>
        <w:t>time period</w:t>
      </w:r>
      <w:r w:rsidRPr="0023494B">
        <w:rPr>
          <w:rStyle w:val="StyleUnderline"/>
        </w:rPr>
        <w:t xml:space="preserve"> of</w:t>
      </w:r>
      <w:r w:rsidRPr="005F7A0C">
        <w:rPr>
          <w:sz w:val="16"/>
        </w:rPr>
        <w:t xml:space="preserve"> supposed </w:t>
      </w:r>
      <w:r w:rsidRPr="0023494B">
        <w:rPr>
          <w:rStyle w:val="StyleUnderline"/>
        </w:rPr>
        <w:t xml:space="preserve">abandonment </w:t>
      </w:r>
      <w:r w:rsidRPr="0023494B">
        <w:rPr>
          <w:rStyle w:val="Emphasis"/>
        </w:rPr>
        <w:t>by no means</w:t>
      </w:r>
      <w:r w:rsidRPr="0023494B">
        <w:rPr>
          <w:rStyle w:val="StyleUnderline"/>
        </w:rPr>
        <w:t xml:space="preserve"> </w:t>
      </w:r>
      <w:proofErr w:type="gramStart"/>
      <w:r w:rsidRPr="0023494B">
        <w:rPr>
          <w:rStyle w:val="StyleUnderline"/>
        </w:rPr>
        <w:t>need</w:t>
      </w:r>
      <w:proofErr w:type="gramEnd"/>
      <w:r w:rsidRPr="0023494B">
        <w:rPr>
          <w:rStyle w:val="StyleUnderline"/>
        </w:rPr>
        <w:t xml:space="preserve"> be </w:t>
      </w:r>
      <w:r w:rsidRPr="0023494B">
        <w:rPr>
          <w:rStyle w:val="Emphasis"/>
        </w:rPr>
        <w:t>limited</w:t>
      </w:r>
      <w:r w:rsidRPr="0023494B">
        <w:rPr>
          <w:rStyle w:val="StyleUnderline"/>
        </w:rPr>
        <w:t xml:space="preserve"> to 50 years</w:t>
      </w:r>
      <w:r w:rsidRPr="005F7A0C">
        <w:rPr>
          <w:sz w:val="16"/>
        </w:rPr>
        <w:t xml:space="preserve">. For all we know it could have been 500 years. </w:t>
      </w:r>
      <w:r w:rsidRPr="0023494B">
        <w:rPr>
          <w:rStyle w:val="StyleUnderline"/>
        </w:rPr>
        <w:t xml:space="preserve">A </w:t>
      </w:r>
      <w:r w:rsidRPr="0023494B">
        <w:rPr>
          <w:rStyle w:val="Emphasis"/>
        </w:rPr>
        <w:t>strict</w:t>
      </w:r>
      <w:r w:rsidRPr="0023494B">
        <w:rPr>
          <w:rStyle w:val="StyleUnderline"/>
        </w:rPr>
        <w:t xml:space="preserve">, </w:t>
      </w:r>
      <w:r w:rsidRPr="0023494B">
        <w:rPr>
          <w:rStyle w:val="Emphasis"/>
        </w:rPr>
        <w:t>narrow</w:t>
      </w:r>
      <w:r w:rsidRPr="005F7A0C">
        <w:rPr>
          <w:sz w:val="16"/>
        </w:rPr>
        <w:t xml:space="preserve">, not to say barking mad </w:t>
      </w:r>
      <w:r w:rsidRPr="0023494B">
        <w:rPr>
          <w:rStyle w:val="StyleUnderline"/>
        </w:rPr>
        <w:t xml:space="preserve">interpretation of Smith’s absence is that his </w:t>
      </w:r>
      <w:r w:rsidRPr="0023494B">
        <w:rPr>
          <w:rStyle w:val="Emphasis"/>
        </w:rPr>
        <w:t>heirs</w:t>
      </w:r>
      <w:r w:rsidRPr="0023494B">
        <w:rPr>
          <w:rStyle w:val="StyleUnderline"/>
        </w:rPr>
        <w:t xml:space="preserve"> would one day</w:t>
      </w:r>
      <w:r w:rsidRPr="005F7A0C">
        <w:rPr>
          <w:sz w:val="16"/>
        </w:rPr>
        <w:t xml:space="preserve">, in five centuries, </w:t>
      </w:r>
      <w:r w:rsidRPr="0023494B">
        <w:rPr>
          <w:rStyle w:val="StyleUnderline"/>
        </w:rPr>
        <w:t>come back to claim their property rights</w:t>
      </w:r>
      <w:r w:rsidRPr="005F7A0C">
        <w:rPr>
          <w:sz w:val="16"/>
        </w:rPr>
        <w:t xml:space="preserve"> which have not been abandoned, </w:t>
      </w:r>
      <w:r w:rsidRPr="0023494B">
        <w:rPr>
          <w:rStyle w:val="StyleUnderline"/>
        </w:rPr>
        <w:t xml:space="preserve">and that therefore </w:t>
      </w:r>
      <w:r w:rsidRPr="0023494B">
        <w:rPr>
          <w:rStyle w:val="Emphasis"/>
        </w:rPr>
        <w:t>no one</w:t>
      </w:r>
      <w:r w:rsidRPr="0023494B">
        <w:rPr>
          <w:rStyle w:val="StyleUnderline"/>
        </w:rPr>
        <w:t xml:space="preserve"> was justified in taking</w:t>
      </w:r>
      <w:r w:rsidRPr="005F7A0C">
        <w:rPr>
          <w:sz w:val="16"/>
        </w:rPr>
        <w:t xml:space="preserve"> hide nor hair of </w:t>
      </w:r>
      <w:r w:rsidRPr="0023494B">
        <w:rPr>
          <w:rStyle w:val="StyleUnderline"/>
        </w:rPr>
        <w:t xml:space="preserve">his holdings, </w:t>
      </w:r>
      <w:r w:rsidRPr="0023494B">
        <w:rPr>
          <w:rStyle w:val="Emphasis"/>
        </w:rPr>
        <w:t>ever</w:t>
      </w:r>
      <w:r w:rsidRPr="005F7A0C">
        <w:rPr>
          <w:sz w:val="16"/>
        </w:rPr>
        <w:t xml:space="preserve">. “Private property rights, yes, squatters, no,” might be the motto of people who take such an extreme view. </w:t>
      </w:r>
      <w:r w:rsidRPr="002B2CD2">
        <w:rPr>
          <w:rStyle w:val="StyleUnderline"/>
        </w:rPr>
        <w:t>In the</w:t>
      </w:r>
      <w:r w:rsidRPr="005F7A0C">
        <w:rPr>
          <w:sz w:val="16"/>
        </w:rPr>
        <w:t xml:space="preserve"> more </w:t>
      </w:r>
      <w:r w:rsidRPr="002B2CD2">
        <w:rPr>
          <w:rStyle w:val="Emphasis"/>
        </w:rPr>
        <w:t>moderate</w:t>
      </w:r>
      <w:r w:rsidRPr="002B2CD2">
        <w:rPr>
          <w:rStyle w:val="StyleUnderline"/>
        </w:rPr>
        <w:t xml:space="preserve"> assessment</w:t>
      </w:r>
      <w:r w:rsidRPr="005F7A0C">
        <w:rPr>
          <w:sz w:val="16"/>
        </w:rPr>
        <w:t xml:space="preserve"> of the present authors, </w:t>
      </w:r>
      <w:r w:rsidRPr="0043509F">
        <w:rPr>
          <w:rStyle w:val="StyleUnderline"/>
          <w:highlight w:val="cyan"/>
        </w:rPr>
        <w:t>after</w:t>
      </w:r>
      <w:r w:rsidRPr="002B2CD2">
        <w:rPr>
          <w:rStyle w:val="StyleUnderline"/>
        </w:rPr>
        <w:t xml:space="preserve"> the passage of a </w:t>
      </w:r>
      <w:r w:rsidRPr="002B2CD2">
        <w:rPr>
          <w:rStyle w:val="Emphasis"/>
        </w:rPr>
        <w:t xml:space="preserve">mere </w:t>
      </w:r>
      <w:r w:rsidRPr="0043509F">
        <w:rPr>
          <w:rStyle w:val="Emphasis"/>
          <w:highlight w:val="cyan"/>
        </w:rPr>
        <w:t>two decades</w:t>
      </w:r>
      <w:r w:rsidRPr="005F7A0C">
        <w:rPr>
          <w:sz w:val="16"/>
        </w:rPr>
        <w:t xml:space="preserve"> (if that is the number hit upon by most private courts) </w:t>
      </w:r>
      <w:r w:rsidRPr="002B2CD2">
        <w:rPr>
          <w:rStyle w:val="StyleUnderline"/>
        </w:rPr>
        <w:t>of nonappearance</w:t>
      </w:r>
      <w:r w:rsidRPr="005F7A0C">
        <w:rPr>
          <w:sz w:val="16"/>
        </w:rPr>
        <w:t xml:space="preserve"> of the owner, </w:t>
      </w:r>
      <w:r w:rsidRPr="0043509F">
        <w:rPr>
          <w:rStyle w:val="StyleUnderline"/>
          <w:highlight w:val="cyan"/>
        </w:rPr>
        <w:t>the property</w:t>
      </w:r>
      <w:r w:rsidRPr="002B2CD2">
        <w:rPr>
          <w:rStyle w:val="StyleUnderline"/>
        </w:rPr>
        <w:t xml:space="preserve"> in question </w:t>
      </w:r>
      <w:r w:rsidRPr="0043509F">
        <w:rPr>
          <w:rStyle w:val="StyleUnderline"/>
          <w:highlight w:val="cyan"/>
        </w:rPr>
        <w:t xml:space="preserve">may be </w:t>
      </w:r>
      <w:r w:rsidRPr="0043509F">
        <w:rPr>
          <w:rStyle w:val="Emphasis"/>
          <w:highlight w:val="cyan"/>
        </w:rPr>
        <w:t>assumed</w:t>
      </w:r>
      <w:r w:rsidRPr="0043509F">
        <w:rPr>
          <w:rStyle w:val="StyleUnderline"/>
          <w:highlight w:val="cyan"/>
        </w:rPr>
        <w:t xml:space="preserve"> to be abandoned. If the</w:t>
      </w:r>
      <w:r w:rsidRPr="002B2CD2">
        <w:rPr>
          <w:rStyle w:val="StyleUnderline"/>
        </w:rPr>
        <w:t xml:space="preserve"> rightful </w:t>
      </w:r>
      <w:r w:rsidRPr="0043509F">
        <w:rPr>
          <w:rStyle w:val="StyleUnderline"/>
          <w:highlight w:val="cyan"/>
        </w:rPr>
        <w:t xml:space="preserve">owner </w:t>
      </w:r>
      <w:r w:rsidRPr="0043509F">
        <w:rPr>
          <w:rStyle w:val="Emphasis"/>
          <w:highlight w:val="cyan"/>
        </w:rPr>
        <w:t>shows up</w:t>
      </w:r>
      <w:r w:rsidRPr="005F7A0C">
        <w:rPr>
          <w:sz w:val="16"/>
        </w:rPr>
        <w:t xml:space="preserve"> after 5 decades, or 5 centuries, at worst </w:t>
      </w:r>
      <w:r w:rsidRPr="0043509F">
        <w:rPr>
          <w:rStyle w:val="StyleUnderline"/>
          <w:highlight w:val="cyan"/>
        </w:rPr>
        <w:t>the present owner will</w:t>
      </w:r>
      <w:r w:rsidRPr="005F7A0C">
        <w:rPr>
          <w:sz w:val="16"/>
        </w:rPr>
        <w:t xml:space="preserve"> have to </w:t>
      </w:r>
      <w:r w:rsidRPr="002B2CD2">
        <w:rPr>
          <w:rStyle w:val="StyleUnderline"/>
        </w:rPr>
        <w:t>make compensation to the original owner</w:t>
      </w:r>
      <w:r w:rsidRPr="005F7A0C">
        <w:rPr>
          <w:sz w:val="16"/>
        </w:rPr>
        <w:t xml:space="preserve"> </w:t>
      </w:r>
      <w:proofErr w:type="gramStart"/>
      <w:r w:rsidRPr="005F7A0C">
        <w:rPr>
          <w:sz w:val="16"/>
        </w:rPr>
        <w:t xml:space="preserve">Smith, </w:t>
      </w:r>
      <w:r w:rsidRPr="002B2CD2">
        <w:rPr>
          <w:rStyle w:val="StyleUnderline"/>
        </w:rPr>
        <w:t>and</w:t>
      </w:r>
      <w:proofErr w:type="gramEnd"/>
      <w:r w:rsidRPr="002B2CD2">
        <w:rPr>
          <w:rStyle w:val="StyleUnderline"/>
        </w:rPr>
        <w:t xml:space="preserve"> </w:t>
      </w:r>
      <w:r w:rsidRPr="0043509F">
        <w:rPr>
          <w:rStyle w:val="StyleUnderline"/>
          <w:highlight w:val="cyan"/>
        </w:rPr>
        <w:t xml:space="preserve">be </w:t>
      </w:r>
      <w:r w:rsidRPr="0043509F">
        <w:rPr>
          <w:rStyle w:val="Emphasis"/>
          <w:highlight w:val="cyan"/>
        </w:rPr>
        <w:t>compensated</w:t>
      </w:r>
      <w:r w:rsidRPr="0043509F">
        <w:rPr>
          <w:rStyle w:val="StyleUnderline"/>
          <w:highlight w:val="cyan"/>
        </w:rPr>
        <w:t xml:space="preserve"> by</w:t>
      </w:r>
      <w:r w:rsidRPr="002B2CD2">
        <w:rPr>
          <w:rStyle w:val="StyleUnderline"/>
        </w:rPr>
        <w:t xml:space="preserve"> the</w:t>
      </w:r>
      <w:r w:rsidRPr="005F7A0C">
        <w:rPr>
          <w:sz w:val="16"/>
        </w:rPr>
        <w:t xml:space="preserve"> defense agency or </w:t>
      </w:r>
      <w:r w:rsidRPr="002B2CD2">
        <w:rPr>
          <w:rStyle w:val="StyleUnderline"/>
        </w:rPr>
        <w:t xml:space="preserve">private </w:t>
      </w:r>
      <w:r w:rsidRPr="0043509F">
        <w:rPr>
          <w:rStyle w:val="StyleUnderline"/>
          <w:highlight w:val="cyan"/>
        </w:rPr>
        <w:t>court</w:t>
      </w:r>
      <w:r w:rsidRPr="002B2CD2">
        <w:rPr>
          <w:rStyle w:val="StyleUnderline"/>
        </w:rPr>
        <w:t xml:space="preserve"> which kept the</w:t>
      </w:r>
      <w:r w:rsidRPr="005F7A0C">
        <w:rPr>
          <w:sz w:val="16"/>
        </w:rPr>
        <w:t xml:space="preserve"> auction </w:t>
      </w:r>
      <w:r w:rsidRPr="002B2CD2">
        <w:rPr>
          <w:rStyle w:val="StyleUnderline"/>
        </w:rPr>
        <w:t>bid money</w:t>
      </w:r>
      <w:r w:rsidRPr="005F7A0C">
        <w:rPr>
          <w:sz w:val="16"/>
        </w:rPr>
        <w:t xml:space="preserve">. However, </w:t>
      </w:r>
      <w:r w:rsidRPr="0043509F">
        <w:rPr>
          <w:rStyle w:val="StyleUnderline"/>
          <w:highlight w:val="cyan"/>
        </w:rPr>
        <w:t>the argument that the</w:t>
      </w:r>
      <w:r w:rsidRPr="005F7A0C">
        <w:rPr>
          <w:sz w:val="16"/>
        </w:rPr>
        <w:t xml:space="preserve"> first </w:t>
      </w:r>
      <w:r w:rsidRPr="0043509F">
        <w:rPr>
          <w:rStyle w:val="Emphasis"/>
          <w:highlight w:val="cyan"/>
        </w:rPr>
        <w:t>best</w:t>
      </w:r>
      <w:r w:rsidRPr="002B2CD2">
        <w:rPr>
          <w:rStyle w:val="Emphasis"/>
        </w:rPr>
        <w:t xml:space="preserve"> legal </w:t>
      </w:r>
      <w:r w:rsidRPr="0043509F">
        <w:rPr>
          <w:rStyle w:val="Emphasis"/>
          <w:highlight w:val="cyan"/>
        </w:rPr>
        <w:t>remedy</w:t>
      </w:r>
      <w:r w:rsidRPr="0043509F">
        <w:rPr>
          <w:rStyle w:val="StyleUnderline"/>
          <w:highlight w:val="cyan"/>
        </w:rPr>
        <w:t xml:space="preserve"> is that Smith</w:t>
      </w:r>
      <w:r w:rsidRPr="002B2CD2">
        <w:rPr>
          <w:rStyle w:val="StyleUnderline"/>
        </w:rPr>
        <w:t xml:space="preserve"> and or his heirs </w:t>
      </w:r>
      <w:r w:rsidRPr="0043509F">
        <w:rPr>
          <w:rStyle w:val="StyleUnderline"/>
          <w:highlight w:val="cyan"/>
        </w:rPr>
        <w:t xml:space="preserve">get </w:t>
      </w:r>
      <w:r w:rsidRPr="0043509F">
        <w:rPr>
          <w:rStyle w:val="Emphasis"/>
          <w:highlight w:val="cyan"/>
        </w:rPr>
        <w:t>no</w:t>
      </w:r>
      <w:r w:rsidRPr="002B2CD2">
        <w:rPr>
          <w:rStyle w:val="Emphasis"/>
        </w:rPr>
        <w:t>t one penny</w:t>
      </w:r>
      <w:r w:rsidRPr="002B2CD2">
        <w:rPr>
          <w:rStyle w:val="StyleUnderline"/>
        </w:rPr>
        <w:t xml:space="preserve"> of </w:t>
      </w:r>
      <w:r w:rsidRPr="0043509F">
        <w:rPr>
          <w:rStyle w:val="StyleUnderline"/>
          <w:highlight w:val="cyan"/>
        </w:rPr>
        <w:t>compensation is</w:t>
      </w:r>
      <w:r w:rsidRPr="002B2CD2">
        <w:rPr>
          <w:rStyle w:val="StyleUnderline"/>
        </w:rPr>
        <w:t xml:space="preserve"> still a </w:t>
      </w:r>
      <w:r w:rsidRPr="0043509F">
        <w:rPr>
          <w:rStyle w:val="Emphasis"/>
          <w:highlight w:val="cyan"/>
        </w:rPr>
        <w:t>powerful</w:t>
      </w:r>
      <w:r w:rsidRPr="002B2CD2">
        <w:rPr>
          <w:rStyle w:val="Emphasis"/>
        </w:rPr>
        <w:t xml:space="preserve"> one</w:t>
      </w:r>
      <w:r w:rsidRPr="005F7A0C">
        <w:rPr>
          <w:sz w:val="16"/>
        </w:rPr>
        <w:t>.</w:t>
      </w:r>
    </w:p>
    <w:p w14:paraId="340818FC" w14:textId="77777777" w:rsidR="00DD6A8F" w:rsidRDefault="00DD6A8F" w:rsidP="00DD6A8F">
      <w:pPr>
        <w:pStyle w:val="Heading4"/>
      </w:pPr>
      <w:r>
        <w:t xml:space="preserve">Disputes can be settled </w:t>
      </w:r>
      <w:r>
        <w:rPr>
          <w:u w:val="single"/>
        </w:rPr>
        <w:t>case-by-case</w:t>
      </w:r>
      <w:r>
        <w:t xml:space="preserve">---that avoids the problem of </w:t>
      </w:r>
      <w:r>
        <w:rPr>
          <w:u w:val="single"/>
        </w:rPr>
        <w:t>arbitrary</w:t>
      </w:r>
      <w:r>
        <w:t xml:space="preserve"> standard setting. </w:t>
      </w:r>
    </w:p>
    <w:p w14:paraId="35B34188"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38E5CAE9" w14:textId="77777777" w:rsidR="00DD6A8F" w:rsidRPr="008F508D" w:rsidRDefault="00DD6A8F" w:rsidP="00DD6A8F">
      <w:pPr>
        <w:rPr>
          <w:sz w:val="16"/>
        </w:rPr>
      </w:pPr>
      <w:r w:rsidRPr="008F508D">
        <w:rPr>
          <w:sz w:val="16"/>
        </w:rPr>
        <w:t xml:space="preserve">Yet one more very strong case leads in an entirely different direction. </w:t>
      </w:r>
      <w:r w:rsidRPr="008F508D">
        <w:rPr>
          <w:rStyle w:val="StyleUnderline"/>
        </w:rPr>
        <w:t>It may be argued</w:t>
      </w:r>
      <w:r w:rsidRPr="008F508D">
        <w:rPr>
          <w:sz w:val="16"/>
        </w:rPr>
        <w:t xml:space="preserve"> that </w:t>
      </w:r>
      <w:r w:rsidRPr="0043509F">
        <w:rPr>
          <w:rStyle w:val="StyleUnderline"/>
          <w:highlight w:val="cyan"/>
        </w:rPr>
        <w:t xml:space="preserve">there is no </w:t>
      </w:r>
      <w:r w:rsidRPr="0043509F">
        <w:rPr>
          <w:rStyle w:val="Emphasis"/>
          <w:highlight w:val="cyan"/>
        </w:rPr>
        <w:t>unambiguous</w:t>
      </w:r>
      <w:r w:rsidRPr="0043509F">
        <w:rPr>
          <w:rStyle w:val="StyleUnderline"/>
          <w:highlight w:val="cyan"/>
        </w:rPr>
        <w:t xml:space="preserve"> solution</w:t>
      </w:r>
      <w:r w:rsidRPr="008F508D">
        <w:rPr>
          <w:rStyle w:val="StyleUnderline"/>
        </w:rPr>
        <w:t xml:space="preserve"> to this challenge at all</w:t>
      </w:r>
      <w:r w:rsidRPr="008F508D">
        <w:rPr>
          <w:sz w:val="16"/>
        </w:rPr>
        <w:t xml:space="preserve">: none coming from the left or right of the political spectrum and none that can be derived from libertarianism, which is not on the traditional spectrum at all. Rather, </w:t>
      </w:r>
      <w:r w:rsidRPr="0043509F">
        <w:rPr>
          <w:rStyle w:val="StyleUnderline"/>
          <w:highlight w:val="cyan"/>
        </w:rPr>
        <w:t>we</w:t>
      </w:r>
      <w:r w:rsidRPr="008F508D">
        <w:rPr>
          <w:rStyle w:val="StyleUnderline"/>
        </w:rPr>
        <w:t xml:space="preserve"> are</w:t>
      </w:r>
      <w:r w:rsidRPr="008F508D">
        <w:rPr>
          <w:sz w:val="16"/>
        </w:rPr>
        <w:t xml:space="preserve"> now </w:t>
      </w:r>
      <w:r w:rsidRPr="0043509F">
        <w:rPr>
          <w:rStyle w:val="StyleUnderline"/>
          <w:highlight w:val="cyan"/>
        </w:rPr>
        <w:t>face</w:t>
      </w:r>
      <w:r w:rsidRPr="008F508D">
        <w:rPr>
          <w:rStyle w:val="StyleUnderline"/>
        </w:rPr>
        <w:t xml:space="preserve">d with </w:t>
      </w:r>
      <w:r w:rsidRPr="0043509F">
        <w:rPr>
          <w:rStyle w:val="StyleUnderline"/>
          <w:highlight w:val="cyan"/>
        </w:rPr>
        <w:t xml:space="preserve">the </w:t>
      </w:r>
      <w:r w:rsidRPr="0043509F">
        <w:rPr>
          <w:rStyle w:val="Emphasis"/>
          <w:highlight w:val="cyan"/>
        </w:rPr>
        <w:t>continuum problem</w:t>
      </w:r>
      <w:r w:rsidRPr="008F508D">
        <w:rPr>
          <w:sz w:val="16"/>
        </w:rPr>
        <w:t xml:space="preserve"> (Barnett and Block, 2008) </w:t>
      </w:r>
      <w:r w:rsidRPr="0043509F">
        <w:rPr>
          <w:rStyle w:val="StyleUnderline"/>
          <w:highlight w:val="cyan"/>
        </w:rPr>
        <w:t xml:space="preserve">for which only </w:t>
      </w:r>
      <w:r w:rsidRPr="0043509F">
        <w:rPr>
          <w:rStyle w:val="Emphasis"/>
          <w:highlight w:val="cyan"/>
        </w:rPr>
        <w:t>arbitrary</w:t>
      </w:r>
      <w:r w:rsidRPr="0043509F">
        <w:rPr>
          <w:rStyle w:val="StyleUnderline"/>
          <w:highlight w:val="cyan"/>
        </w:rPr>
        <w:t xml:space="preserve"> solutions can be considered</w:t>
      </w:r>
      <w:r w:rsidRPr="008F508D">
        <w:rPr>
          <w:sz w:val="16"/>
        </w:rPr>
        <w:t xml:space="preserve">. 21 For example, it is undeniable that to go to bed with a </w:t>
      </w:r>
      <w:proofErr w:type="gramStart"/>
      <w:r w:rsidRPr="008F508D">
        <w:rPr>
          <w:sz w:val="16"/>
        </w:rPr>
        <w:t>five year old</w:t>
      </w:r>
      <w:proofErr w:type="gramEnd"/>
      <w:r w:rsidRPr="008F508D">
        <w:rPr>
          <w:sz w:val="16"/>
        </w:rPr>
        <w:t xml:space="preserve"> girl, no matter how “willing” she is, still constitutes statutory rape, since a child of that age is simply incapable of giving consent to any such act. On the other hand, this does not at all apply to a mentally competent </w:t>
      </w:r>
      <w:proofErr w:type="gramStart"/>
      <w:r w:rsidRPr="008F508D">
        <w:rPr>
          <w:sz w:val="16"/>
        </w:rPr>
        <w:t>25 year old</w:t>
      </w:r>
      <w:proofErr w:type="gramEnd"/>
      <w:r w:rsidRPr="008F508D">
        <w:rPr>
          <w:sz w:val="16"/>
        </w:rPr>
        <w:t xml:space="preserve"> woman. If she agrees, there can be no rape involved in such interaction. But what is the age at which one conclusion stops and the other starts? Is it 15, </w:t>
      </w:r>
      <w:proofErr w:type="gramStart"/>
      <w:r w:rsidRPr="008F508D">
        <w:rPr>
          <w:sz w:val="16"/>
        </w:rPr>
        <w:t>half way</w:t>
      </w:r>
      <w:proofErr w:type="gramEnd"/>
      <w:r w:rsidRPr="008F508D">
        <w:rPr>
          <w:sz w:val="16"/>
        </w:rPr>
        <w:t xml:space="preserve"> between the other two ages? The problem is there are always females younger than that arbitrary cut-off point who are more mature than those older. For example, some </w:t>
      </w:r>
      <w:proofErr w:type="gramStart"/>
      <w:r w:rsidRPr="008F508D">
        <w:rPr>
          <w:sz w:val="16"/>
        </w:rPr>
        <w:t xml:space="preserve">14 year </w:t>
      </w:r>
      <w:proofErr w:type="spellStart"/>
      <w:r w:rsidRPr="008F508D">
        <w:rPr>
          <w:sz w:val="16"/>
        </w:rPr>
        <w:t>olds</w:t>
      </w:r>
      <w:proofErr w:type="spellEnd"/>
      <w:proofErr w:type="gramEnd"/>
      <w:r w:rsidRPr="008F508D">
        <w:rPr>
          <w:sz w:val="16"/>
        </w:rPr>
        <w:t xml:space="preserve"> may be in a better position to make such a determination for themselves than others aged 16 or more. So, should the age of statutory rape be 17? Or maybe 13? </w:t>
      </w:r>
      <w:r w:rsidRPr="008F508D">
        <w:rPr>
          <w:rStyle w:val="StyleUnderline"/>
        </w:rPr>
        <w:t xml:space="preserve">The point is </w:t>
      </w:r>
      <w:r w:rsidRPr="0043509F">
        <w:rPr>
          <w:rStyle w:val="StyleUnderline"/>
          <w:highlight w:val="cyan"/>
        </w:rPr>
        <w:t xml:space="preserve">there is </w:t>
      </w:r>
      <w:r w:rsidRPr="0043509F">
        <w:rPr>
          <w:rStyle w:val="Emphasis"/>
          <w:highlight w:val="cyan"/>
        </w:rPr>
        <w:t>no one</w:t>
      </w:r>
      <w:r w:rsidRPr="008F508D">
        <w:rPr>
          <w:rStyle w:val="Emphasis"/>
        </w:rPr>
        <w:t xml:space="preserve"> single </w:t>
      </w:r>
      <w:r w:rsidRPr="0043509F">
        <w:rPr>
          <w:rStyle w:val="Emphasis"/>
          <w:highlight w:val="cyan"/>
        </w:rPr>
        <w:t>number</w:t>
      </w:r>
      <w:r w:rsidRPr="008F508D">
        <w:rPr>
          <w:sz w:val="16"/>
        </w:rPr>
        <w:t xml:space="preserve"> out there such </w:t>
      </w:r>
      <w:r w:rsidRPr="008F508D">
        <w:rPr>
          <w:rStyle w:val="StyleUnderline"/>
        </w:rPr>
        <w:t>that everyone will agree to</w:t>
      </w:r>
      <w:r w:rsidRPr="008F508D">
        <w:rPr>
          <w:sz w:val="16"/>
        </w:rPr>
        <w:t xml:space="preserve"> it. Some cultures and legal systems tend toward one end of this spectrum, others toward the opposite. The point here is that </w:t>
      </w:r>
      <w:r w:rsidRPr="0043509F">
        <w:rPr>
          <w:rStyle w:val="StyleUnderline"/>
          <w:highlight w:val="cyan"/>
        </w:rPr>
        <w:t xml:space="preserve">choosing </w:t>
      </w:r>
      <w:proofErr w:type="gramStart"/>
      <w:r w:rsidRPr="0043509F">
        <w:rPr>
          <w:rStyle w:val="StyleUnderline"/>
          <w:highlight w:val="cyan"/>
        </w:rPr>
        <w:t xml:space="preserve">a </w:t>
      </w:r>
      <w:r w:rsidRPr="0043509F">
        <w:rPr>
          <w:rStyle w:val="Emphasis"/>
          <w:highlight w:val="cyan"/>
        </w:rPr>
        <w:t>number of</w:t>
      </w:r>
      <w:proofErr w:type="gramEnd"/>
      <w:r w:rsidRPr="0043509F">
        <w:rPr>
          <w:rStyle w:val="Emphasis"/>
          <w:highlight w:val="cyan"/>
        </w:rPr>
        <w:t xml:space="preserve"> years</w:t>
      </w:r>
      <w:r w:rsidRPr="0043509F">
        <w:rPr>
          <w:rStyle w:val="StyleUnderline"/>
          <w:highlight w:val="cyan"/>
        </w:rPr>
        <w:t xml:space="preserve"> for</w:t>
      </w:r>
      <w:r w:rsidRPr="008F508D">
        <w:rPr>
          <w:rStyle w:val="StyleUnderline"/>
        </w:rPr>
        <w:t xml:space="preserve"> “</w:t>
      </w:r>
      <w:r w:rsidRPr="008F508D">
        <w:rPr>
          <w:rStyle w:val="Emphasis"/>
        </w:rPr>
        <w:t>legitimate</w:t>
      </w:r>
      <w:r w:rsidRPr="008F508D">
        <w:rPr>
          <w:rStyle w:val="StyleUnderline"/>
        </w:rPr>
        <w:t xml:space="preserve">” </w:t>
      </w:r>
      <w:r w:rsidRPr="0043509F">
        <w:rPr>
          <w:rStyle w:val="StyleUnderline"/>
          <w:highlight w:val="cyan"/>
        </w:rPr>
        <w:t>abandonment may</w:t>
      </w:r>
      <w:r w:rsidRPr="008F508D">
        <w:rPr>
          <w:sz w:val="16"/>
        </w:rPr>
        <w:t xml:space="preserve"> well </w:t>
      </w:r>
      <w:r w:rsidRPr="0043509F">
        <w:rPr>
          <w:rStyle w:val="StyleUnderline"/>
          <w:highlight w:val="cyan"/>
        </w:rPr>
        <w:t>fall victim to</w:t>
      </w:r>
      <w:r w:rsidRPr="008F508D">
        <w:rPr>
          <w:rStyle w:val="StyleUnderline"/>
        </w:rPr>
        <w:t xml:space="preserve"> this </w:t>
      </w:r>
      <w:r w:rsidRPr="008F508D">
        <w:rPr>
          <w:rStyle w:val="Emphasis"/>
        </w:rPr>
        <w:t xml:space="preserve">radical </w:t>
      </w:r>
      <w:r w:rsidRPr="0043509F">
        <w:rPr>
          <w:rStyle w:val="Emphasis"/>
          <w:highlight w:val="cyan"/>
        </w:rPr>
        <w:t>uncertainty</w:t>
      </w:r>
      <w:r w:rsidRPr="008F508D">
        <w:rPr>
          <w:rStyle w:val="StyleUnderline"/>
        </w:rPr>
        <w:t xml:space="preserve"> in proper law. </w:t>
      </w:r>
      <w:r w:rsidRPr="008F508D">
        <w:rPr>
          <w:rStyle w:val="Emphasis"/>
        </w:rPr>
        <w:t xml:space="preserve">Various </w:t>
      </w:r>
      <w:r w:rsidRPr="0043509F">
        <w:rPr>
          <w:rStyle w:val="Emphasis"/>
          <w:highlight w:val="cyan"/>
        </w:rPr>
        <w:t>courts</w:t>
      </w:r>
      <w:r w:rsidRPr="0043509F">
        <w:rPr>
          <w:rStyle w:val="StyleUnderline"/>
          <w:highlight w:val="cyan"/>
        </w:rPr>
        <w:t xml:space="preserve"> should make</w:t>
      </w:r>
      <w:r w:rsidRPr="008F508D">
        <w:rPr>
          <w:rStyle w:val="StyleUnderline"/>
        </w:rPr>
        <w:t xml:space="preserve"> such a </w:t>
      </w:r>
      <w:r w:rsidRPr="0043509F">
        <w:rPr>
          <w:rStyle w:val="StyleUnderline"/>
          <w:highlight w:val="cyan"/>
        </w:rPr>
        <w:t xml:space="preserve">determination </w:t>
      </w:r>
      <w:r w:rsidRPr="0043509F">
        <w:rPr>
          <w:rStyle w:val="Emphasis"/>
          <w:highlight w:val="cyan"/>
        </w:rPr>
        <w:t>for themselves</w:t>
      </w:r>
      <w:r w:rsidRPr="008F508D">
        <w:rPr>
          <w:rStyle w:val="StyleUnderline"/>
        </w:rPr>
        <w:t>, and people</w:t>
      </w:r>
      <w:r w:rsidRPr="008F508D">
        <w:rPr>
          <w:sz w:val="16"/>
        </w:rPr>
        <w:t xml:space="preserve"> should </w:t>
      </w:r>
      <w:r w:rsidRPr="008F508D">
        <w:rPr>
          <w:rStyle w:val="StyleUnderline"/>
        </w:rPr>
        <w:t>sort themselves</w:t>
      </w:r>
      <w:r w:rsidRPr="008F508D">
        <w:rPr>
          <w:sz w:val="16"/>
        </w:rPr>
        <w:t xml:space="preserve"> out </w:t>
      </w:r>
      <w:r w:rsidRPr="008F508D">
        <w:rPr>
          <w:rStyle w:val="StyleUnderline"/>
        </w:rPr>
        <w:t>according to the decisions of these</w:t>
      </w:r>
      <w:r w:rsidRPr="008F508D">
        <w:rPr>
          <w:sz w:val="16"/>
        </w:rPr>
        <w:t xml:space="preserve"> various </w:t>
      </w:r>
      <w:r w:rsidRPr="008F508D">
        <w:rPr>
          <w:rStyle w:val="StyleUnderline"/>
        </w:rPr>
        <w:t>institutions</w:t>
      </w:r>
      <w:r w:rsidRPr="008F508D">
        <w:rPr>
          <w:sz w:val="16"/>
        </w:rPr>
        <w:t>.</w:t>
      </w:r>
    </w:p>
    <w:p w14:paraId="62A61194" w14:textId="77777777" w:rsidR="00DD6A8F" w:rsidRDefault="00DD6A8F" w:rsidP="00DD6A8F">
      <w:pPr>
        <w:pStyle w:val="Heading4"/>
      </w:pPr>
      <w:r>
        <w:t xml:space="preserve">Once apportioned, ownership is permanent. </w:t>
      </w:r>
    </w:p>
    <w:p w14:paraId="17FD38CE"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The Process of Privatization Homesteading, Abandonment</w:t>
      </w:r>
      <w:r w:rsidRPr="00E16C8C">
        <w:t xml:space="preserve">,” Ch. </w:t>
      </w:r>
      <w:r>
        <w:t>5</w:t>
      </w:r>
      <w:r w:rsidRPr="00E16C8C">
        <w:t>]</w:t>
      </w:r>
    </w:p>
    <w:p w14:paraId="6878E8BC" w14:textId="77777777" w:rsidR="00DD6A8F" w:rsidRDefault="00DD6A8F" w:rsidP="00DD6A8F">
      <w:pPr>
        <w:rPr>
          <w:sz w:val="16"/>
        </w:rPr>
      </w:pPr>
      <w:r w:rsidRPr="00AB261C">
        <w:rPr>
          <w:sz w:val="16"/>
        </w:rPr>
        <w:t xml:space="preserve">In the libertarian view, </w:t>
      </w:r>
      <w:r w:rsidRPr="0043509F">
        <w:rPr>
          <w:rStyle w:val="StyleUnderline"/>
          <w:highlight w:val="cyan"/>
        </w:rPr>
        <w:t>once a person</w:t>
      </w:r>
      <w:r w:rsidRPr="00AB261C">
        <w:rPr>
          <w:rStyle w:val="StyleUnderline"/>
        </w:rPr>
        <w:t xml:space="preserve"> has </w:t>
      </w:r>
      <w:r w:rsidRPr="00AB261C">
        <w:rPr>
          <w:rStyle w:val="Emphasis"/>
        </w:rPr>
        <w:t>succeeded</w:t>
      </w:r>
      <w:r w:rsidRPr="00AB261C">
        <w:rPr>
          <w:rStyle w:val="StyleUnderline"/>
        </w:rPr>
        <w:t xml:space="preserve"> in </w:t>
      </w:r>
      <w:r w:rsidRPr="0043509F">
        <w:rPr>
          <w:rStyle w:val="Emphasis"/>
          <w:highlight w:val="cyan"/>
        </w:rPr>
        <w:t>homestead</w:t>
      </w:r>
      <w:r w:rsidRPr="00AB261C">
        <w:rPr>
          <w:rStyle w:val="Emphasis"/>
        </w:rPr>
        <w:t xml:space="preserve">ing </w:t>
      </w:r>
      <w:r w:rsidRPr="0043509F">
        <w:rPr>
          <w:rStyle w:val="Emphasis"/>
          <w:highlight w:val="cyan"/>
        </w:rPr>
        <w:t>property</w:t>
      </w:r>
      <w:r w:rsidRPr="0043509F">
        <w:rPr>
          <w:rStyle w:val="StyleUnderline"/>
          <w:highlight w:val="cyan"/>
        </w:rPr>
        <w:t>, that is it</w:t>
      </w:r>
      <w:r w:rsidRPr="00AB261C">
        <w:rPr>
          <w:rStyle w:val="StyleUnderline"/>
        </w:rPr>
        <w:t xml:space="preserve">; he is the owner, </w:t>
      </w:r>
      <w:r w:rsidRPr="0043509F">
        <w:rPr>
          <w:rStyle w:val="Emphasis"/>
          <w:highlight w:val="cyan"/>
        </w:rPr>
        <w:t>period</w:t>
      </w:r>
      <w:r w:rsidRPr="0043509F">
        <w:rPr>
          <w:rStyle w:val="StyleUnderline"/>
          <w:highlight w:val="cyan"/>
        </w:rPr>
        <w:t xml:space="preserve">. </w:t>
      </w:r>
      <w:r w:rsidRPr="0043509F">
        <w:rPr>
          <w:rStyle w:val="Emphasis"/>
          <w:highlight w:val="cyan"/>
        </w:rPr>
        <w:t>No one</w:t>
      </w:r>
      <w:r w:rsidRPr="0043509F">
        <w:rPr>
          <w:rStyle w:val="StyleUnderline"/>
          <w:highlight w:val="cyan"/>
        </w:rPr>
        <w:t>, relying on</w:t>
      </w:r>
      <w:r w:rsidRPr="00AB261C">
        <w:rPr>
          <w:rStyle w:val="StyleUnderline"/>
        </w:rPr>
        <w:t xml:space="preserve"> the</w:t>
      </w:r>
      <w:r w:rsidRPr="00AB261C">
        <w:rPr>
          <w:sz w:val="16"/>
        </w:rPr>
        <w:t xml:space="preserve"> heinous </w:t>
      </w:r>
      <w:r w:rsidRPr="0043509F">
        <w:rPr>
          <w:rStyle w:val="StyleUnderline"/>
          <w:highlight w:val="cyan"/>
        </w:rPr>
        <w:t>“</w:t>
      </w:r>
      <w:r w:rsidRPr="0043509F">
        <w:rPr>
          <w:rStyle w:val="Emphasis"/>
          <w:highlight w:val="cyan"/>
        </w:rPr>
        <w:t>use it or lose it</w:t>
      </w:r>
      <w:r w:rsidRPr="0043509F">
        <w:rPr>
          <w:rStyle w:val="StyleUnderline"/>
          <w:highlight w:val="cyan"/>
        </w:rPr>
        <w:t>”</w:t>
      </w:r>
      <w:r w:rsidRPr="00AB261C">
        <w:rPr>
          <w:rStyle w:val="StyleUnderline"/>
        </w:rPr>
        <w:t xml:space="preserve"> tradition, </w:t>
      </w:r>
      <w:r w:rsidRPr="0043509F">
        <w:rPr>
          <w:rStyle w:val="StyleUnderline"/>
          <w:highlight w:val="cyan"/>
        </w:rPr>
        <w:t xml:space="preserve">may </w:t>
      </w:r>
      <w:r w:rsidRPr="0043509F">
        <w:rPr>
          <w:rStyle w:val="Emphasis"/>
          <w:highlight w:val="cyan"/>
        </w:rPr>
        <w:t>take it away</w:t>
      </w:r>
      <w:r w:rsidRPr="00AB261C">
        <w:rPr>
          <w:sz w:val="16"/>
        </w:rPr>
        <w:t xml:space="preserve"> from him </w:t>
      </w:r>
      <w:r w:rsidRPr="00AB261C">
        <w:rPr>
          <w:rStyle w:val="StyleUnderline"/>
        </w:rPr>
        <w:t>whether he “</w:t>
      </w:r>
      <w:r w:rsidRPr="00AB261C">
        <w:rPr>
          <w:rStyle w:val="Emphasis"/>
        </w:rPr>
        <w:t>uses</w:t>
      </w:r>
      <w:r w:rsidRPr="00AB261C">
        <w:rPr>
          <w:rStyle w:val="StyleUnderline"/>
        </w:rPr>
        <w:t xml:space="preserve">” it or not. He may </w:t>
      </w:r>
      <w:r w:rsidRPr="00AB261C">
        <w:rPr>
          <w:rStyle w:val="Emphasis"/>
        </w:rPr>
        <w:t>bequeath</w:t>
      </w:r>
      <w:r w:rsidRPr="00AB261C">
        <w:rPr>
          <w:rStyle w:val="StyleUnderline"/>
        </w:rPr>
        <w:t xml:space="preserve"> it to his </w:t>
      </w:r>
      <w:proofErr w:type="gramStart"/>
      <w:r w:rsidRPr="00AB261C">
        <w:rPr>
          <w:rStyle w:val="StyleUnderline"/>
        </w:rPr>
        <w:t>children, or</w:t>
      </w:r>
      <w:proofErr w:type="gramEnd"/>
      <w:r w:rsidRPr="00AB261C">
        <w:rPr>
          <w:rStyle w:val="StyleUnderline"/>
        </w:rPr>
        <w:t xml:space="preserve"> give it to a </w:t>
      </w:r>
      <w:r w:rsidRPr="00AB261C">
        <w:rPr>
          <w:rStyle w:val="Emphasis"/>
        </w:rPr>
        <w:t>charitable organization</w:t>
      </w:r>
      <w:r w:rsidRPr="00AB261C">
        <w:rPr>
          <w:sz w:val="16"/>
        </w:rPr>
        <w:t xml:space="preserve">. Many people have in their chests of drawers unused clothes, or a car in the garage, sports equipment, a television, air conditioning, sitting unused. </w:t>
      </w:r>
      <w:r w:rsidRPr="0043509F">
        <w:rPr>
          <w:rStyle w:val="StyleUnderline"/>
          <w:highlight w:val="cyan"/>
        </w:rPr>
        <w:t xml:space="preserve">Under “use it or lose it” </w:t>
      </w:r>
      <w:r w:rsidRPr="0043509F">
        <w:rPr>
          <w:rStyle w:val="Emphasis"/>
          <w:highlight w:val="cyan"/>
        </w:rPr>
        <w:t>all</w:t>
      </w:r>
      <w:r w:rsidRPr="00AB261C">
        <w:rPr>
          <w:sz w:val="16"/>
        </w:rPr>
        <w:t xml:space="preserve"> these </w:t>
      </w:r>
      <w:r w:rsidRPr="0043509F">
        <w:rPr>
          <w:rStyle w:val="Emphasis"/>
          <w:highlight w:val="cyan"/>
        </w:rPr>
        <w:t>things</w:t>
      </w:r>
      <w:r w:rsidRPr="0043509F">
        <w:rPr>
          <w:rStyle w:val="StyleUnderline"/>
          <w:highlight w:val="cyan"/>
        </w:rPr>
        <w:t xml:space="preserve"> are subject to loss. This horrid</w:t>
      </w:r>
      <w:r w:rsidRPr="00AB261C">
        <w:rPr>
          <w:rStyle w:val="StyleUnderline"/>
        </w:rPr>
        <w:t xml:space="preserve"> </w:t>
      </w:r>
      <w:r w:rsidRPr="00AB261C">
        <w:rPr>
          <w:rStyle w:val="Emphasis"/>
        </w:rPr>
        <w:t xml:space="preserve">antilibertarian </w:t>
      </w:r>
      <w:r w:rsidRPr="0043509F">
        <w:rPr>
          <w:rStyle w:val="Emphasis"/>
          <w:highlight w:val="cyan"/>
        </w:rPr>
        <w:t>system</w:t>
      </w:r>
      <w:r w:rsidRPr="0043509F">
        <w:rPr>
          <w:rStyle w:val="StyleUnderline"/>
          <w:highlight w:val="cyan"/>
        </w:rPr>
        <w:t xml:space="preserve"> is not improved </w:t>
      </w:r>
      <w:r w:rsidRPr="0043509F">
        <w:rPr>
          <w:rStyle w:val="Emphasis"/>
          <w:highlight w:val="cyan"/>
        </w:rPr>
        <w:t>in</w:t>
      </w:r>
      <w:r w:rsidRPr="00AB261C">
        <w:rPr>
          <w:rStyle w:val="Emphasis"/>
        </w:rPr>
        <w:t xml:space="preserve"> the slightest</w:t>
      </w:r>
      <w:r w:rsidRPr="00AB261C">
        <w:rPr>
          <w:rStyle w:val="StyleUnderline"/>
        </w:rPr>
        <w:t xml:space="preserve"> when confined to </w:t>
      </w:r>
      <w:r w:rsidRPr="0043509F">
        <w:rPr>
          <w:rStyle w:val="StyleUnderline"/>
          <w:highlight w:val="cyan"/>
        </w:rPr>
        <w:t>water</w:t>
      </w:r>
      <w:r w:rsidRPr="00AB261C">
        <w:rPr>
          <w:sz w:val="16"/>
        </w:rPr>
        <w:t>.</w:t>
      </w:r>
    </w:p>
    <w:p w14:paraId="01857374" w14:textId="77777777" w:rsidR="00DD6A8F" w:rsidRDefault="00DD6A8F" w:rsidP="00DD6A8F">
      <w:pPr>
        <w:pStyle w:val="Heading3"/>
      </w:pPr>
      <w:r>
        <w:t>Solvency---Floods---2NC</w:t>
      </w:r>
    </w:p>
    <w:p w14:paraId="77AAE5FB" w14:textId="77777777" w:rsidR="00DD6A8F" w:rsidRPr="00CA1C5A" w:rsidRDefault="00DD6A8F" w:rsidP="00DD6A8F">
      <w:pPr>
        <w:pStyle w:val="Heading4"/>
      </w:pPr>
      <w:r>
        <w:t xml:space="preserve">Privatization solves </w:t>
      </w:r>
      <w:r>
        <w:rPr>
          <w:u w:val="single"/>
        </w:rPr>
        <w:t>flood protection</w:t>
      </w:r>
      <w:r>
        <w:t xml:space="preserve">---subscriptions and safeguards. </w:t>
      </w:r>
    </w:p>
    <w:p w14:paraId="7245BAE7"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78202ADF" w14:textId="77777777" w:rsidR="00DD6A8F" w:rsidRPr="00CA1C5A" w:rsidRDefault="00DD6A8F" w:rsidP="00DD6A8F">
      <w:pPr>
        <w:rPr>
          <w:sz w:val="16"/>
        </w:rPr>
      </w:pPr>
      <w:r w:rsidRPr="00CA1C5A">
        <w:rPr>
          <w:sz w:val="16"/>
        </w:rPr>
        <w:t>(2) Flood Protection</w:t>
      </w:r>
    </w:p>
    <w:p w14:paraId="0519B011" w14:textId="77777777" w:rsidR="00DD6A8F" w:rsidRPr="00CA1C5A" w:rsidRDefault="00DD6A8F" w:rsidP="00DD6A8F">
      <w:pPr>
        <w:rPr>
          <w:sz w:val="16"/>
        </w:rPr>
      </w:pPr>
      <w:r w:rsidRPr="0043509F">
        <w:rPr>
          <w:rStyle w:val="StyleUnderline"/>
          <w:highlight w:val="cyan"/>
        </w:rPr>
        <w:t>Flood protection should be</w:t>
      </w:r>
      <w:r w:rsidRPr="00CA1C5A">
        <w:rPr>
          <w:rStyle w:val="StyleUnderline"/>
        </w:rPr>
        <w:t xml:space="preserve"> viewed </w:t>
      </w:r>
      <w:r w:rsidRPr="00CA1C5A">
        <w:rPr>
          <w:rStyle w:val="Emphasis"/>
        </w:rPr>
        <w:t>not</w:t>
      </w:r>
      <w:r w:rsidRPr="00CA1C5A">
        <w:rPr>
          <w:rStyle w:val="StyleUnderline"/>
        </w:rPr>
        <w:t xml:space="preserve"> as a </w:t>
      </w:r>
      <w:r w:rsidRPr="00CA1C5A">
        <w:rPr>
          <w:rStyle w:val="Emphasis"/>
        </w:rPr>
        <w:t>public good</w:t>
      </w:r>
      <w:r w:rsidRPr="00CA1C5A">
        <w:rPr>
          <w:rStyle w:val="StyleUnderline"/>
        </w:rPr>
        <w:t xml:space="preserve"> but as </w:t>
      </w:r>
      <w:r w:rsidRPr="0043509F">
        <w:rPr>
          <w:rStyle w:val="StyleUnderline"/>
          <w:highlight w:val="cyan"/>
        </w:rPr>
        <w:t>a</w:t>
      </w:r>
      <w:r w:rsidRPr="00CA1C5A">
        <w:rPr>
          <w:rStyle w:val="StyleUnderline"/>
        </w:rPr>
        <w:t xml:space="preserve"> </w:t>
      </w:r>
      <w:r w:rsidRPr="00CA1C5A">
        <w:rPr>
          <w:rStyle w:val="Emphasis"/>
        </w:rPr>
        <w:t xml:space="preserve">valued </w:t>
      </w:r>
      <w:r w:rsidRPr="0043509F">
        <w:rPr>
          <w:rStyle w:val="Emphasis"/>
          <w:highlight w:val="cyan"/>
        </w:rPr>
        <w:t>service</w:t>
      </w:r>
      <w:r w:rsidRPr="00CA1C5A">
        <w:rPr>
          <w:rStyle w:val="StyleUnderline"/>
        </w:rPr>
        <w:t xml:space="preserve">. In a libertarian society, </w:t>
      </w:r>
      <w:r w:rsidRPr="0043509F">
        <w:rPr>
          <w:rStyle w:val="Emphasis"/>
          <w:highlight w:val="cyan"/>
        </w:rPr>
        <w:t>individual</w:t>
      </w:r>
      <w:r w:rsidRPr="00CA1C5A">
        <w:rPr>
          <w:rStyle w:val="Emphasis"/>
        </w:rPr>
        <w:t xml:space="preserve">ized </w:t>
      </w:r>
      <w:r w:rsidRPr="0043509F">
        <w:rPr>
          <w:rStyle w:val="Emphasis"/>
          <w:highlight w:val="cyan"/>
        </w:rPr>
        <w:t>protection</w:t>
      </w:r>
      <w:r w:rsidRPr="0043509F">
        <w:rPr>
          <w:rStyle w:val="StyleUnderline"/>
          <w:highlight w:val="cyan"/>
        </w:rPr>
        <w:t xml:space="preserve"> could be used. One</w:t>
      </w:r>
      <w:r w:rsidRPr="00CA1C5A">
        <w:rPr>
          <w:rStyle w:val="StyleUnderline"/>
        </w:rPr>
        <w:t xml:space="preserve"> who wishes to live</w:t>
      </w:r>
      <w:r w:rsidRPr="00CA1C5A">
        <w:rPr>
          <w:sz w:val="16"/>
        </w:rPr>
        <w:t xml:space="preserve"> and work </w:t>
      </w:r>
      <w:r w:rsidRPr="00CA1C5A">
        <w:rPr>
          <w:rStyle w:val="StyleUnderline"/>
        </w:rPr>
        <w:t xml:space="preserve">in a </w:t>
      </w:r>
      <w:r w:rsidRPr="00CA1C5A">
        <w:rPr>
          <w:rStyle w:val="Emphasis"/>
        </w:rPr>
        <w:t>risky zone</w:t>
      </w:r>
      <w:r w:rsidRPr="00CA1C5A">
        <w:rPr>
          <w:rStyle w:val="StyleUnderline"/>
        </w:rPr>
        <w:t xml:space="preserve">, </w:t>
      </w:r>
      <w:r w:rsidRPr="0043509F">
        <w:rPr>
          <w:rStyle w:val="StyleUnderline"/>
          <w:highlight w:val="cyan"/>
        </w:rPr>
        <w:t>could build</w:t>
      </w:r>
      <w:r w:rsidRPr="00CA1C5A">
        <w:rPr>
          <w:rStyle w:val="StyleUnderline"/>
        </w:rPr>
        <w:t xml:space="preserve"> his house and</w:t>
      </w:r>
      <w:r w:rsidRPr="00CA1C5A">
        <w:rPr>
          <w:sz w:val="16"/>
        </w:rPr>
        <w:t xml:space="preserve"> place of </w:t>
      </w:r>
      <w:r w:rsidRPr="00CA1C5A">
        <w:rPr>
          <w:rStyle w:val="StyleUnderline"/>
        </w:rPr>
        <w:t xml:space="preserve">business on </w:t>
      </w:r>
      <w:r w:rsidRPr="0043509F">
        <w:rPr>
          <w:rStyle w:val="StyleUnderline"/>
          <w:highlight w:val="cyan"/>
        </w:rPr>
        <w:t>a</w:t>
      </w:r>
      <w:r w:rsidRPr="00CA1C5A">
        <w:rPr>
          <w:rStyle w:val="StyleUnderline"/>
        </w:rPr>
        <w:t xml:space="preserve">n </w:t>
      </w:r>
      <w:r w:rsidRPr="00CA1C5A">
        <w:rPr>
          <w:rStyle w:val="Emphasis"/>
        </w:rPr>
        <w:t>existing</w:t>
      </w:r>
      <w:r w:rsidRPr="00CA1C5A">
        <w:rPr>
          <w:rStyle w:val="StyleUnderline"/>
        </w:rPr>
        <w:t xml:space="preserve"> or </w:t>
      </w:r>
      <w:r w:rsidRPr="00CA1C5A">
        <w:rPr>
          <w:rStyle w:val="Emphasis"/>
        </w:rPr>
        <w:t xml:space="preserve">artificial </w:t>
      </w:r>
      <w:r w:rsidRPr="0043509F">
        <w:rPr>
          <w:rStyle w:val="Emphasis"/>
          <w:highlight w:val="cyan"/>
        </w:rPr>
        <w:t>mound</w:t>
      </w:r>
      <w:r w:rsidRPr="00CA1C5A">
        <w:rPr>
          <w:rStyle w:val="StyleUnderline"/>
        </w:rPr>
        <w:t xml:space="preserve"> above any expected floods</w:t>
      </w:r>
      <w:r w:rsidRPr="00CA1C5A">
        <w:rPr>
          <w:sz w:val="16"/>
        </w:rPr>
        <w:t>. This approach has been used from prehistoric times.</w:t>
      </w:r>
    </w:p>
    <w:p w14:paraId="458423D0" w14:textId="77777777" w:rsidR="00DD6A8F" w:rsidRPr="00CA1C5A" w:rsidRDefault="00DD6A8F" w:rsidP="00DD6A8F">
      <w:pPr>
        <w:rPr>
          <w:sz w:val="16"/>
        </w:rPr>
      </w:pPr>
      <w:r w:rsidRPr="00CA1C5A">
        <w:rPr>
          <w:sz w:val="16"/>
        </w:rPr>
        <w:t xml:space="preserve">Many </w:t>
      </w:r>
      <w:r w:rsidRPr="00CA1C5A">
        <w:rPr>
          <w:rStyle w:val="StyleUnderline"/>
        </w:rPr>
        <w:t xml:space="preserve">buildings within </w:t>
      </w:r>
      <w:r w:rsidRPr="0043509F">
        <w:rPr>
          <w:rStyle w:val="Emphasis"/>
          <w:highlight w:val="cyan"/>
        </w:rPr>
        <w:t>floodplains</w:t>
      </w:r>
      <w:r w:rsidRPr="0043509F">
        <w:rPr>
          <w:rStyle w:val="StyleUnderline"/>
          <w:highlight w:val="cyan"/>
        </w:rPr>
        <w:t xml:space="preserve"> are</w:t>
      </w:r>
      <w:r w:rsidRPr="00CA1C5A">
        <w:rPr>
          <w:rStyle w:val="StyleUnderline"/>
        </w:rPr>
        <w:t xml:space="preserve"> built </w:t>
      </w:r>
      <w:r w:rsidRPr="0043509F">
        <w:rPr>
          <w:rStyle w:val="Emphasis"/>
          <w:highlight w:val="cyan"/>
        </w:rPr>
        <w:t>on stilts</w:t>
      </w:r>
      <w:r w:rsidRPr="00CA1C5A">
        <w:rPr>
          <w:sz w:val="16"/>
        </w:rPr>
        <w:t xml:space="preserve">, see Figure 8.1. </w:t>
      </w:r>
      <w:r w:rsidRPr="00CA1C5A">
        <w:rPr>
          <w:rStyle w:val="StyleUnderline"/>
        </w:rPr>
        <w:t>Whether on a mound or</w:t>
      </w:r>
      <w:r w:rsidRPr="00CA1C5A">
        <w:rPr>
          <w:sz w:val="16"/>
        </w:rPr>
        <w:t xml:space="preserve"> on </w:t>
      </w:r>
      <w:r w:rsidRPr="00CA1C5A">
        <w:rPr>
          <w:rStyle w:val="StyleUnderline"/>
        </w:rPr>
        <w:t xml:space="preserve">stilts, people </w:t>
      </w:r>
      <w:r w:rsidRPr="00CA1C5A">
        <w:rPr>
          <w:rStyle w:val="Emphasis"/>
        </w:rPr>
        <w:t>protect</w:t>
      </w:r>
      <w:r w:rsidRPr="00CA1C5A">
        <w:rPr>
          <w:rStyle w:val="StyleUnderline"/>
        </w:rPr>
        <w:t xml:space="preserve"> their homes, </w:t>
      </w:r>
      <w:proofErr w:type="gramStart"/>
      <w:r w:rsidRPr="00CA1C5A">
        <w:rPr>
          <w:rStyle w:val="StyleUnderline"/>
        </w:rPr>
        <w:t>businesses</w:t>
      </w:r>
      <w:proofErr w:type="gramEnd"/>
      <w:r w:rsidRPr="00CA1C5A">
        <w:rPr>
          <w:rStyle w:val="StyleUnderline"/>
        </w:rPr>
        <w:t xml:space="preserve"> and belongings from damage. </w:t>
      </w:r>
      <w:r w:rsidRPr="0043509F">
        <w:rPr>
          <w:rStyle w:val="StyleUnderline"/>
          <w:highlight w:val="cyan"/>
        </w:rPr>
        <w:t>For</w:t>
      </w:r>
      <w:r w:rsidRPr="00CA1C5A">
        <w:rPr>
          <w:rStyle w:val="StyleUnderline"/>
        </w:rPr>
        <w:t xml:space="preserve"> </w:t>
      </w:r>
      <w:r w:rsidRPr="00CA1C5A">
        <w:rPr>
          <w:rStyle w:val="Emphasis"/>
        </w:rPr>
        <w:t xml:space="preserve">physical </w:t>
      </w:r>
      <w:r w:rsidRPr="0043509F">
        <w:rPr>
          <w:rStyle w:val="Emphasis"/>
          <w:highlight w:val="cyan"/>
        </w:rPr>
        <w:t>protection</w:t>
      </w:r>
      <w:r w:rsidRPr="00CA1C5A">
        <w:rPr>
          <w:sz w:val="16"/>
        </w:rPr>
        <w:t xml:space="preserve"> of a larger area, </w:t>
      </w:r>
      <w:r w:rsidRPr="00CA1C5A">
        <w:rPr>
          <w:rStyle w:val="StyleUnderline"/>
        </w:rPr>
        <w:t xml:space="preserve">levees and/ or </w:t>
      </w:r>
      <w:r w:rsidRPr="0043509F">
        <w:rPr>
          <w:rStyle w:val="Emphasis"/>
          <w:highlight w:val="cyan"/>
        </w:rPr>
        <w:t>dams</w:t>
      </w:r>
      <w:r w:rsidRPr="0043509F">
        <w:rPr>
          <w:rStyle w:val="StyleUnderline"/>
          <w:highlight w:val="cyan"/>
        </w:rPr>
        <w:t xml:space="preserve"> can be built</w:t>
      </w:r>
      <w:r w:rsidRPr="00CA1C5A">
        <w:rPr>
          <w:sz w:val="16"/>
        </w:rPr>
        <w:t xml:space="preserve">. For example, </w:t>
      </w:r>
      <w:r w:rsidRPr="0043509F">
        <w:rPr>
          <w:rStyle w:val="StyleUnderline"/>
          <w:highlight w:val="cyan"/>
        </w:rPr>
        <w:t xml:space="preserve">a </w:t>
      </w:r>
      <w:r w:rsidRPr="0043509F">
        <w:rPr>
          <w:rStyle w:val="Emphasis"/>
          <w:highlight w:val="cyan"/>
        </w:rPr>
        <w:t>F</w:t>
      </w:r>
      <w:r w:rsidRPr="00CA1C5A">
        <w:rPr>
          <w:rStyle w:val="StyleUnderline"/>
        </w:rPr>
        <w:t xml:space="preserve">lood </w:t>
      </w:r>
      <w:r w:rsidRPr="0043509F">
        <w:rPr>
          <w:rStyle w:val="Emphasis"/>
          <w:highlight w:val="cyan"/>
        </w:rPr>
        <w:t>P</w:t>
      </w:r>
      <w:r w:rsidRPr="00CA1C5A">
        <w:rPr>
          <w:rStyle w:val="StyleUnderline"/>
        </w:rPr>
        <w:t xml:space="preserve">rotection </w:t>
      </w:r>
      <w:r w:rsidRPr="0043509F">
        <w:rPr>
          <w:rStyle w:val="Emphasis"/>
          <w:highlight w:val="cyan"/>
        </w:rPr>
        <w:t>S</w:t>
      </w:r>
      <w:r w:rsidRPr="00CA1C5A">
        <w:rPr>
          <w:rStyle w:val="StyleUnderline"/>
        </w:rPr>
        <w:t xml:space="preserve">ervice </w:t>
      </w:r>
      <w:r w:rsidRPr="0043509F">
        <w:rPr>
          <w:rStyle w:val="Emphasis"/>
          <w:highlight w:val="cyan"/>
        </w:rPr>
        <w:t>C</w:t>
      </w:r>
      <w:r w:rsidRPr="00CA1C5A">
        <w:rPr>
          <w:rStyle w:val="StyleUnderline"/>
        </w:rPr>
        <w:t xml:space="preserve">ompany </w:t>
      </w:r>
      <w:r w:rsidRPr="0043509F">
        <w:rPr>
          <w:rStyle w:val="StyleUnderline"/>
          <w:highlight w:val="cyan"/>
        </w:rPr>
        <w:t xml:space="preserve">could issue </w:t>
      </w:r>
      <w:r w:rsidRPr="0043509F">
        <w:rPr>
          <w:rStyle w:val="Emphasis"/>
          <w:highlight w:val="cyan"/>
        </w:rPr>
        <w:t>subscriptions</w:t>
      </w:r>
      <w:r w:rsidRPr="00CA1C5A">
        <w:rPr>
          <w:rStyle w:val="StyleUnderline"/>
        </w:rPr>
        <w:t xml:space="preserve"> for defense against inundation. </w:t>
      </w:r>
      <w:r w:rsidRPr="0043509F">
        <w:rPr>
          <w:rStyle w:val="StyleUnderline"/>
          <w:highlight w:val="cyan"/>
        </w:rPr>
        <w:t xml:space="preserve">If </w:t>
      </w:r>
      <w:proofErr w:type="gramStart"/>
      <w:r w:rsidRPr="0043509F">
        <w:rPr>
          <w:rStyle w:val="StyleUnderline"/>
          <w:highlight w:val="cyan"/>
        </w:rPr>
        <w:t xml:space="preserve">a </w:t>
      </w:r>
      <w:r w:rsidRPr="0043509F">
        <w:rPr>
          <w:rStyle w:val="Emphasis"/>
          <w:highlight w:val="cyan"/>
        </w:rPr>
        <w:t>sufficient number</w:t>
      </w:r>
      <w:proofErr w:type="gramEnd"/>
      <w:r w:rsidRPr="00CA1C5A">
        <w:rPr>
          <w:sz w:val="16"/>
        </w:rPr>
        <w:t xml:space="preserve"> of the populace </w:t>
      </w:r>
      <w:r w:rsidRPr="00CA1C5A">
        <w:rPr>
          <w:rStyle w:val="StyleUnderline"/>
        </w:rPr>
        <w:t xml:space="preserve">signed up, </w:t>
      </w:r>
      <w:r w:rsidRPr="0043509F">
        <w:rPr>
          <w:rStyle w:val="StyleUnderline"/>
          <w:highlight w:val="cyan"/>
        </w:rPr>
        <w:t xml:space="preserve">the company could </w:t>
      </w:r>
      <w:r w:rsidRPr="0043509F">
        <w:rPr>
          <w:rStyle w:val="Emphasis"/>
          <w:highlight w:val="cyan"/>
        </w:rPr>
        <w:t>purchase</w:t>
      </w:r>
      <w:r w:rsidRPr="00CA1C5A">
        <w:rPr>
          <w:rStyle w:val="Emphasis"/>
        </w:rPr>
        <w:t xml:space="preserve"> right-of-way</w:t>
      </w:r>
      <w:r w:rsidRPr="00CA1C5A">
        <w:rPr>
          <w:rStyle w:val="StyleUnderline"/>
        </w:rPr>
        <w:t xml:space="preserve"> </w:t>
      </w:r>
      <w:r w:rsidRPr="0043509F">
        <w:rPr>
          <w:rStyle w:val="StyleUnderline"/>
          <w:highlight w:val="cyan"/>
        </w:rPr>
        <w:t xml:space="preserve">and build a </w:t>
      </w:r>
      <w:r w:rsidRPr="0043509F">
        <w:rPr>
          <w:rStyle w:val="Emphasis"/>
          <w:highlight w:val="cyan"/>
        </w:rPr>
        <w:t>levee</w:t>
      </w:r>
      <w:r w:rsidRPr="00CA1C5A">
        <w:rPr>
          <w:rStyle w:val="StyleUnderline"/>
        </w:rPr>
        <w:t xml:space="preserve"> along</w:t>
      </w:r>
      <w:r w:rsidRPr="00CA1C5A">
        <w:rPr>
          <w:sz w:val="16"/>
        </w:rPr>
        <w:t xml:space="preserve"> all or part of </w:t>
      </w:r>
      <w:r w:rsidRPr="00CA1C5A">
        <w:rPr>
          <w:rStyle w:val="StyleUnderline"/>
        </w:rPr>
        <w:t>the river</w:t>
      </w:r>
      <w:r w:rsidRPr="00CA1C5A">
        <w:rPr>
          <w:sz w:val="16"/>
        </w:rPr>
        <w:t xml:space="preserve">. Yes, </w:t>
      </w:r>
      <w:r w:rsidRPr="00CA1C5A">
        <w:rPr>
          <w:rStyle w:val="StyleUnderline"/>
        </w:rPr>
        <w:t>there might be those who did not want to participate, but they would pay a</w:t>
      </w:r>
      <w:r w:rsidRPr="00CA1C5A">
        <w:rPr>
          <w:sz w:val="16"/>
        </w:rPr>
        <w:t xml:space="preserve"> rather </w:t>
      </w:r>
      <w:r w:rsidRPr="00CA1C5A">
        <w:rPr>
          <w:rStyle w:val="Emphasis"/>
        </w:rPr>
        <w:t>steep price</w:t>
      </w:r>
      <w:r w:rsidRPr="00CA1C5A">
        <w:rPr>
          <w:rStyle w:val="StyleUnderline"/>
        </w:rPr>
        <w:t xml:space="preserve"> for refusing</w:t>
      </w:r>
      <w:r w:rsidRPr="00CA1C5A">
        <w:rPr>
          <w:sz w:val="16"/>
        </w:rPr>
        <w:t xml:space="preserve">. 11 </w:t>
      </w:r>
      <w:r w:rsidRPr="0043509F">
        <w:rPr>
          <w:rStyle w:val="StyleUnderline"/>
          <w:highlight w:val="cyan"/>
        </w:rPr>
        <w:t xml:space="preserve">Since no embankment is </w:t>
      </w:r>
      <w:r w:rsidRPr="0043509F">
        <w:rPr>
          <w:rStyle w:val="Emphasis"/>
          <w:highlight w:val="cyan"/>
        </w:rPr>
        <w:t>100% secure</w:t>
      </w:r>
      <w:r w:rsidRPr="00CA1C5A">
        <w:rPr>
          <w:rStyle w:val="StyleUnderline"/>
        </w:rPr>
        <w:t xml:space="preserve"> and </w:t>
      </w:r>
      <w:r w:rsidRPr="00CA1C5A">
        <w:rPr>
          <w:rStyle w:val="Emphasis"/>
        </w:rPr>
        <w:t>risk remains</w:t>
      </w:r>
      <w:r w:rsidRPr="00CA1C5A">
        <w:rPr>
          <w:rStyle w:val="StyleUnderline"/>
        </w:rPr>
        <w:t xml:space="preserve">, </w:t>
      </w:r>
      <w:r w:rsidRPr="0043509F">
        <w:rPr>
          <w:rStyle w:val="StyleUnderline"/>
          <w:highlight w:val="cyan"/>
        </w:rPr>
        <w:t>the company</w:t>
      </w:r>
      <w:r w:rsidRPr="00CA1C5A">
        <w:rPr>
          <w:rStyle w:val="StyleUnderline"/>
        </w:rPr>
        <w:t xml:space="preserve"> mi</w:t>
      </w:r>
      <w:r w:rsidRPr="00CA1C5A">
        <w:rPr>
          <w:sz w:val="16"/>
        </w:rPr>
        <w:t xml:space="preserve">ght well </w:t>
      </w:r>
      <w:r w:rsidRPr="0043509F">
        <w:rPr>
          <w:rStyle w:val="StyleUnderline"/>
          <w:highlight w:val="cyan"/>
        </w:rPr>
        <w:t xml:space="preserve">issue </w:t>
      </w:r>
      <w:r w:rsidRPr="0043509F">
        <w:rPr>
          <w:rStyle w:val="Emphasis"/>
          <w:highlight w:val="cyan"/>
        </w:rPr>
        <w:t>insurance</w:t>
      </w:r>
      <w:r w:rsidRPr="00CA1C5A">
        <w:rPr>
          <w:rStyle w:val="Emphasis"/>
        </w:rPr>
        <w:t xml:space="preserve">-like </w:t>
      </w:r>
      <w:r w:rsidRPr="0043509F">
        <w:rPr>
          <w:rStyle w:val="Emphasis"/>
          <w:highlight w:val="cyan"/>
        </w:rPr>
        <w:t>guarantees</w:t>
      </w:r>
      <w:r w:rsidRPr="00CA1C5A">
        <w:rPr>
          <w:rStyle w:val="StyleUnderline"/>
        </w:rPr>
        <w:t xml:space="preserve"> against </w:t>
      </w:r>
      <w:r w:rsidRPr="00CA1C5A">
        <w:rPr>
          <w:rStyle w:val="Emphasis"/>
        </w:rPr>
        <w:t>flooding</w:t>
      </w:r>
      <w:r w:rsidRPr="00CA1C5A">
        <w:rPr>
          <w:rStyle w:val="StyleUnderline"/>
        </w:rPr>
        <w:t xml:space="preserve"> that would not be available to non-subscribers</w:t>
      </w:r>
      <w:r w:rsidRPr="00CA1C5A">
        <w:rPr>
          <w:sz w:val="16"/>
        </w:rPr>
        <w:t>.</w:t>
      </w:r>
    </w:p>
    <w:p w14:paraId="795EBFC5" w14:textId="77777777" w:rsidR="00DD6A8F" w:rsidRDefault="00DD6A8F" w:rsidP="00DD6A8F">
      <w:pPr>
        <w:rPr>
          <w:sz w:val="16"/>
        </w:rPr>
      </w:pPr>
      <w:r w:rsidRPr="00CA1C5A">
        <w:rPr>
          <w:sz w:val="16"/>
        </w:rPr>
        <w:t xml:space="preserve">The </w:t>
      </w:r>
      <w:r w:rsidRPr="0043509F">
        <w:rPr>
          <w:rStyle w:val="StyleUnderline"/>
          <w:highlight w:val="cyan"/>
        </w:rPr>
        <w:t xml:space="preserve">residents of a </w:t>
      </w:r>
      <w:proofErr w:type="gramStart"/>
      <w:r w:rsidRPr="0043509F">
        <w:rPr>
          <w:rStyle w:val="Emphasis"/>
          <w:highlight w:val="cyan"/>
        </w:rPr>
        <w:t>high risk</w:t>
      </w:r>
      <w:proofErr w:type="gramEnd"/>
      <w:r w:rsidRPr="0043509F">
        <w:rPr>
          <w:rStyle w:val="StyleUnderline"/>
          <w:highlight w:val="cyan"/>
        </w:rPr>
        <w:t xml:space="preserve"> basin could</w:t>
      </w:r>
      <w:r w:rsidRPr="00CA1C5A">
        <w:rPr>
          <w:rStyle w:val="StyleUnderline"/>
        </w:rPr>
        <w:t xml:space="preserve"> form an </w:t>
      </w:r>
      <w:r w:rsidRPr="00CA1C5A">
        <w:rPr>
          <w:rStyle w:val="Emphasis"/>
        </w:rPr>
        <w:t>association</w:t>
      </w:r>
      <w:r w:rsidRPr="00CA1C5A">
        <w:rPr>
          <w:rStyle w:val="StyleUnderline"/>
        </w:rPr>
        <w:t xml:space="preserve"> to </w:t>
      </w:r>
      <w:r w:rsidRPr="0043509F">
        <w:rPr>
          <w:rStyle w:val="Emphasis"/>
          <w:highlight w:val="cyan"/>
        </w:rPr>
        <w:t>build a dam</w:t>
      </w:r>
      <w:r w:rsidRPr="0043509F">
        <w:rPr>
          <w:rStyle w:val="StyleUnderline"/>
          <w:highlight w:val="cyan"/>
        </w:rPr>
        <w:t xml:space="preserve"> which would</w:t>
      </w:r>
      <w:r w:rsidRPr="00CA1C5A">
        <w:rPr>
          <w:rStyle w:val="StyleUnderline"/>
        </w:rPr>
        <w:t xml:space="preserve"> both </w:t>
      </w:r>
      <w:r w:rsidRPr="0043509F">
        <w:rPr>
          <w:rStyle w:val="Emphasis"/>
          <w:highlight w:val="cyan"/>
        </w:rPr>
        <w:t>store</w:t>
      </w:r>
      <w:r w:rsidRPr="00CA1C5A">
        <w:rPr>
          <w:rStyle w:val="Emphasis"/>
        </w:rPr>
        <w:t xml:space="preserve"> storm </w:t>
      </w:r>
      <w:r w:rsidRPr="0043509F">
        <w:rPr>
          <w:rStyle w:val="Emphasis"/>
          <w:highlight w:val="cyan"/>
        </w:rPr>
        <w:t>runoff</w:t>
      </w:r>
      <w:r w:rsidRPr="0043509F">
        <w:rPr>
          <w:rStyle w:val="StyleUnderline"/>
          <w:highlight w:val="cyan"/>
        </w:rPr>
        <w:t xml:space="preserve"> and make </w:t>
      </w:r>
      <w:r w:rsidRPr="0043509F">
        <w:rPr>
          <w:rStyle w:val="Emphasis"/>
          <w:highlight w:val="cyan"/>
        </w:rPr>
        <w:t>irrigation</w:t>
      </w:r>
      <w:r w:rsidRPr="00CA1C5A">
        <w:rPr>
          <w:rStyle w:val="StyleUnderline"/>
        </w:rPr>
        <w:t xml:space="preserve"> water </w:t>
      </w:r>
      <w:r w:rsidRPr="0043509F">
        <w:rPr>
          <w:rStyle w:val="StyleUnderline"/>
          <w:highlight w:val="cyan"/>
        </w:rPr>
        <w:t>available</w:t>
      </w:r>
      <w:r w:rsidRPr="00CA1C5A">
        <w:rPr>
          <w:rStyle w:val="StyleUnderline"/>
        </w:rPr>
        <w:t xml:space="preserve"> during dry periods</w:t>
      </w:r>
      <w:r w:rsidRPr="00CA1C5A">
        <w:rPr>
          <w:sz w:val="16"/>
        </w:rPr>
        <w:t xml:space="preserve">. Neither of these solutions to this fact of life involves the use of initiatory force. </w:t>
      </w:r>
      <w:r w:rsidRPr="00CA1C5A">
        <w:rPr>
          <w:rStyle w:val="StyleUnderline"/>
        </w:rPr>
        <w:t xml:space="preserve">Each player makes his </w:t>
      </w:r>
      <w:r w:rsidRPr="00CA1C5A">
        <w:rPr>
          <w:rStyle w:val="Emphasis"/>
        </w:rPr>
        <w:t>own choices</w:t>
      </w:r>
      <w:r w:rsidRPr="00CA1C5A">
        <w:rPr>
          <w:rStyle w:val="StyleUnderline"/>
        </w:rPr>
        <w:t xml:space="preserve"> and lives with the consequences</w:t>
      </w:r>
      <w:r w:rsidRPr="00CA1C5A">
        <w:rPr>
          <w:sz w:val="16"/>
        </w:rPr>
        <w:t>. This is as it should be and is what is meant by a libertarian culture.</w:t>
      </w:r>
    </w:p>
    <w:p w14:paraId="42EFE745" w14:textId="77777777" w:rsidR="00DD6A8F" w:rsidRDefault="00DD6A8F" w:rsidP="00DD6A8F">
      <w:pPr>
        <w:pStyle w:val="Heading3"/>
      </w:pPr>
      <w:r>
        <w:t>Solvency---Government Worse---2NC</w:t>
      </w:r>
    </w:p>
    <w:p w14:paraId="088821E7" w14:textId="77777777" w:rsidR="00DD6A8F" w:rsidRDefault="00DD6A8F" w:rsidP="00DD6A8F">
      <w:pPr>
        <w:pStyle w:val="Heading4"/>
      </w:pPr>
      <w:r>
        <w:t xml:space="preserve">Comparative evidence---government management is </w:t>
      </w:r>
      <w:r>
        <w:rPr>
          <w:u w:val="single"/>
        </w:rPr>
        <w:t>worse</w:t>
      </w:r>
      <w:r>
        <w:t xml:space="preserve"> for corporate performance. </w:t>
      </w:r>
    </w:p>
    <w:p w14:paraId="69895A9B" w14:textId="77777777" w:rsidR="00DD6A8F" w:rsidRPr="00D25D06" w:rsidRDefault="00DD6A8F" w:rsidP="00DD6A8F">
      <w:r w:rsidRPr="000A74FA">
        <w:rPr>
          <w:rStyle w:val="Style13ptBold"/>
        </w:rPr>
        <w:t>Wang 17</w:t>
      </w:r>
      <w:r>
        <w:t xml:space="preserve"> (</w:t>
      </w:r>
      <w:r w:rsidRPr="000A74FA">
        <w:t>Tracy Wang is a Senior Lecturer of Accounting. Tracy has broad research interests in the areas of corporate governance, corporate information intermediaries such as news media and financial analysts, and the determinants and consequences of financial and non-financial reporting and regulations in emerging and international financial markets, 2-</w:t>
      </w:r>
      <w:r w:rsidRPr="00D25D06">
        <w:t>22-2017, "Does Ownership Identity Matter? A Meta‐analysis of Research on Firm Financial Performance in Relation to Government versus Private Ownership," Wiley Online Library, https://onlinelibrary.wiley.com/doi/abs/10.1111/abac.12103</w:t>
      </w:r>
      <w:r>
        <w:t>)</w:t>
      </w:r>
    </w:p>
    <w:p w14:paraId="5565D548" w14:textId="77777777" w:rsidR="00DD6A8F" w:rsidRPr="00932281" w:rsidRDefault="00DD6A8F" w:rsidP="00DD6A8F">
      <w:pPr>
        <w:rPr>
          <w:u w:val="single"/>
        </w:rPr>
      </w:pPr>
      <w:r w:rsidRPr="000A74FA">
        <w:rPr>
          <w:rStyle w:val="StyleUnderline"/>
        </w:rPr>
        <w:t>Suggested advantages of government</w:t>
      </w:r>
      <w:r w:rsidRPr="00C423B7">
        <w:rPr>
          <w:sz w:val="16"/>
        </w:rPr>
        <w:t xml:space="preserve"> </w:t>
      </w:r>
      <w:r w:rsidRPr="000A74FA">
        <w:rPr>
          <w:rStyle w:val="StyleUnderline"/>
        </w:rPr>
        <w:t>ownership</w:t>
      </w:r>
      <w:r w:rsidRPr="00C423B7">
        <w:rPr>
          <w:sz w:val="16"/>
        </w:rPr>
        <w:t xml:space="preserve"> in emerging economies </w:t>
      </w:r>
      <w:r w:rsidRPr="000A74FA">
        <w:rPr>
          <w:rStyle w:val="StyleUnderline"/>
        </w:rPr>
        <w:t>include</w:t>
      </w:r>
      <w:r w:rsidRPr="00C423B7">
        <w:rPr>
          <w:sz w:val="16"/>
        </w:rPr>
        <w:t xml:space="preserve"> </w:t>
      </w:r>
      <w:r w:rsidRPr="000A74FA">
        <w:rPr>
          <w:rStyle w:val="StyleUnderline"/>
        </w:rPr>
        <w:t>preferential</w:t>
      </w:r>
      <w:r w:rsidRPr="00C423B7">
        <w:rPr>
          <w:sz w:val="16"/>
        </w:rPr>
        <w:t xml:space="preserve"> </w:t>
      </w:r>
      <w:r w:rsidRPr="000A74FA">
        <w:rPr>
          <w:rStyle w:val="StyleUnderline"/>
        </w:rPr>
        <w:t>commercial</w:t>
      </w:r>
      <w:r w:rsidRPr="00C423B7">
        <w:rPr>
          <w:sz w:val="16"/>
        </w:rPr>
        <w:t xml:space="preserve"> </w:t>
      </w:r>
      <w:r w:rsidRPr="000A74FA">
        <w:rPr>
          <w:rStyle w:val="StyleUnderline"/>
        </w:rPr>
        <w:t>treatment</w:t>
      </w:r>
      <w:r w:rsidRPr="00C423B7">
        <w:rPr>
          <w:sz w:val="16"/>
        </w:rPr>
        <w:t xml:space="preserve"> </w:t>
      </w:r>
      <w:r w:rsidRPr="000A74FA">
        <w:rPr>
          <w:rStyle w:val="StyleUnderline"/>
        </w:rPr>
        <w:t>and governance advantages</w:t>
      </w:r>
      <w:r w:rsidRPr="00C423B7">
        <w:rPr>
          <w:sz w:val="16"/>
        </w:rPr>
        <w:t xml:space="preserve"> (Blanchard and Shleifer, </w:t>
      </w:r>
      <w:hyperlink r:id="rId196" w:anchor="abac12103-bib-0011" w:history="1">
        <w:r w:rsidRPr="00C423B7">
          <w:rPr>
            <w:rStyle w:val="Hyperlink"/>
            <w:sz w:val="16"/>
          </w:rPr>
          <w:t>2000</w:t>
        </w:r>
      </w:hyperlink>
      <w:r w:rsidRPr="00C423B7">
        <w:rPr>
          <w:sz w:val="16"/>
        </w:rPr>
        <w:t xml:space="preserve">), stronger market power and distribution and supply networks (Tan, </w:t>
      </w:r>
      <w:hyperlink r:id="rId197" w:anchor="abac12103-bib-0132" w:history="1">
        <w:r w:rsidRPr="00C423B7">
          <w:rPr>
            <w:rStyle w:val="Hyperlink"/>
            <w:sz w:val="16"/>
          </w:rPr>
          <w:t>2002</w:t>
        </w:r>
      </w:hyperlink>
      <w:r w:rsidRPr="00C423B7">
        <w:rPr>
          <w:sz w:val="16"/>
        </w:rPr>
        <w:t xml:space="preserve">), easier capital formation and technology transfers (Labra, </w:t>
      </w:r>
      <w:hyperlink r:id="rId198" w:anchor="abac12103-bib-0085" w:history="1">
        <w:r w:rsidRPr="00C423B7">
          <w:rPr>
            <w:rStyle w:val="Hyperlink"/>
            <w:sz w:val="16"/>
          </w:rPr>
          <w:t>1980</w:t>
        </w:r>
      </w:hyperlink>
      <w:r w:rsidRPr="00C423B7">
        <w:rPr>
          <w:sz w:val="16"/>
        </w:rPr>
        <w:t xml:space="preserve">; Sacristan, </w:t>
      </w:r>
      <w:hyperlink r:id="rId199" w:anchor="abac12103-bib-0114" w:history="1">
        <w:r w:rsidRPr="00C423B7">
          <w:rPr>
            <w:rStyle w:val="Hyperlink"/>
            <w:sz w:val="16"/>
          </w:rPr>
          <w:t>1980</w:t>
        </w:r>
      </w:hyperlink>
      <w:r w:rsidRPr="00C423B7">
        <w:rPr>
          <w:sz w:val="16"/>
        </w:rPr>
        <w:t>), and implicit government bailouts (</w:t>
      </w:r>
      <w:proofErr w:type="spellStart"/>
      <w:r w:rsidRPr="00C423B7">
        <w:rPr>
          <w:sz w:val="16"/>
        </w:rPr>
        <w:t>Borisova</w:t>
      </w:r>
      <w:proofErr w:type="spellEnd"/>
      <w:r w:rsidRPr="00C423B7">
        <w:rPr>
          <w:sz w:val="16"/>
        </w:rPr>
        <w:t xml:space="preserve"> and Megginson, </w:t>
      </w:r>
      <w:hyperlink r:id="rId200" w:anchor="abac12103-bib-0012" w:history="1">
        <w:r w:rsidRPr="00C423B7">
          <w:rPr>
            <w:rStyle w:val="Hyperlink"/>
            <w:sz w:val="16"/>
          </w:rPr>
          <w:t>2011</w:t>
        </w:r>
      </w:hyperlink>
      <w:r w:rsidRPr="00C423B7">
        <w:rPr>
          <w:sz w:val="16"/>
        </w:rPr>
        <w:t xml:space="preserve">). These advantages for government-controlled firms confer lower transaction costs and better access to scarce resources (such as </w:t>
      </w:r>
      <w:proofErr w:type="spellStart"/>
      <w:r w:rsidRPr="00C423B7">
        <w:rPr>
          <w:sz w:val="16"/>
        </w:rPr>
        <w:t>labour</w:t>
      </w:r>
      <w:proofErr w:type="spellEnd"/>
      <w:r w:rsidRPr="00C423B7">
        <w:rPr>
          <w:sz w:val="16"/>
        </w:rPr>
        <w:t xml:space="preserve">, raw materials, marketing channels, capital, and technology), and thus enhance their competitiveness. Easier access to external finance and fewer financial constraints (Chen et al., </w:t>
      </w:r>
      <w:hyperlink r:id="rId201" w:anchor="abac12103-bib-0020" w:history="1">
        <w:r w:rsidRPr="00C423B7">
          <w:rPr>
            <w:rStyle w:val="Hyperlink"/>
            <w:sz w:val="16"/>
          </w:rPr>
          <w:t>2011</w:t>
        </w:r>
      </w:hyperlink>
      <w:r w:rsidRPr="00C423B7">
        <w:rPr>
          <w:sz w:val="16"/>
        </w:rPr>
        <w:t xml:space="preserve">) may also enhance their capacity to secure profitable investment opportunities. </w:t>
      </w:r>
      <w:r w:rsidRPr="000A74FA">
        <w:rPr>
          <w:rStyle w:val="StyleUnderline"/>
        </w:rPr>
        <w:t>Recent studies</w:t>
      </w:r>
      <w:r w:rsidRPr="00C423B7">
        <w:rPr>
          <w:sz w:val="16"/>
        </w:rPr>
        <w:t xml:space="preserve"> (e.g., Shailer and Wang, </w:t>
      </w:r>
      <w:hyperlink r:id="rId202" w:anchor="abac12103-bib-0120" w:history="1">
        <w:r w:rsidRPr="00C423B7">
          <w:rPr>
            <w:rStyle w:val="Hyperlink"/>
            <w:sz w:val="16"/>
          </w:rPr>
          <w:t>2015</w:t>
        </w:r>
      </w:hyperlink>
      <w:r w:rsidRPr="00C423B7">
        <w:rPr>
          <w:sz w:val="16"/>
        </w:rPr>
        <w:t xml:space="preserve">; Wang et al., </w:t>
      </w:r>
      <w:hyperlink r:id="rId203" w:anchor="abac12103-bib-0137" w:history="1">
        <w:r w:rsidRPr="00C423B7">
          <w:rPr>
            <w:rStyle w:val="Hyperlink"/>
            <w:sz w:val="16"/>
          </w:rPr>
          <w:t>2015</w:t>
        </w:r>
      </w:hyperlink>
      <w:r w:rsidRPr="00C423B7">
        <w:rPr>
          <w:sz w:val="16"/>
        </w:rPr>
        <w:t xml:space="preserve">) also </w:t>
      </w:r>
      <w:r w:rsidRPr="000A74FA">
        <w:rPr>
          <w:rStyle w:val="StyleUnderline"/>
        </w:rPr>
        <w:t>show that government</w:t>
      </w:r>
      <w:r w:rsidRPr="00C423B7">
        <w:rPr>
          <w:sz w:val="16"/>
        </w:rPr>
        <w:t>-</w:t>
      </w:r>
      <w:r w:rsidRPr="000A74FA">
        <w:rPr>
          <w:rStyle w:val="StyleUnderline"/>
        </w:rPr>
        <w:t>controlled firms may be perceived</w:t>
      </w:r>
      <w:r w:rsidRPr="00C423B7">
        <w:rPr>
          <w:sz w:val="16"/>
        </w:rPr>
        <w:t xml:space="preserve"> </w:t>
      </w:r>
      <w:r w:rsidRPr="000A74FA">
        <w:rPr>
          <w:rStyle w:val="StyleUnderline"/>
        </w:rPr>
        <w:t>as less risky</w:t>
      </w:r>
      <w:r w:rsidRPr="00C423B7">
        <w:rPr>
          <w:sz w:val="16"/>
        </w:rPr>
        <w:t xml:space="preserve"> by investors and creditors and thus enjoy lower cost of capital, especially in the face of adverse events such as financial distress and regulatory enforcement. </w:t>
      </w:r>
      <w:r w:rsidRPr="000A74FA">
        <w:rPr>
          <w:rStyle w:val="StyleUnderline"/>
        </w:rPr>
        <w:t xml:space="preserve">However, </w:t>
      </w:r>
      <w:r w:rsidRPr="004D5668">
        <w:rPr>
          <w:rStyle w:val="Emphasis"/>
        </w:rPr>
        <w:t xml:space="preserve">the inability of government to credibly commit to a policy </w:t>
      </w:r>
      <w:r w:rsidRPr="00C423B7">
        <w:rPr>
          <w:sz w:val="16"/>
        </w:rPr>
        <w:t xml:space="preserve">(Stiglitz, </w:t>
      </w:r>
      <w:hyperlink r:id="rId204" w:anchor="abac12103-bib-0107" w:history="1">
        <w:r w:rsidRPr="00C423B7">
          <w:rPr>
            <w:rStyle w:val="Hyperlink"/>
            <w:sz w:val="16"/>
          </w:rPr>
          <w:t>2001</w:t>
        </w:r>
      </w:hyperlink>
      <w:r w:rsidRPr="00C423B7">
        <w:rPr>
          <w:sz w:val="16"/>
        </w:rPr>
        <w:t xml:space="preserve">) may </w:t>
      </w:r>
      <w:r w:rsidRPr="004D5668">
        <w:rPr>
          <w:rStyle w:val="Emphasis"/>
        </w:rPr>
        <w:t>constrain</w:t>
      </w:r>
      <w:r w:rsidRPr="00C423B7">
        <w:rPr>
          <w:sz w:val="16"/>
        </w:rPr>
        <w:t xml:space="preserve"> the </w:t>
      </w:r>
      <w:r w:rsidRPr="004D5668">
        <w:rPr>
          <w:rStyle w:val="Emphasis"/>
        </w:rPr>
        <w:t>realization</w:t>
      </w:r>
      <w:r w:rsidRPr="000A74FA">
        <w:rPr>
          <w:rStyle w:val="StyleUnderline"/>
        </w:rPr>
        <w:t xml:space="preserve"> </w:t>
      </w:r>
      <w:r w:rsidRPr="004D5668">
        <w:rPr>
          <w:rStyle w:val="Emphasis"/>
        </w:rPr>
        <w:t>of these advantages.</w:t>
      </w:r>
      <w:r w:rsidRPr="00C423B7">
        <w:rPr>
          <w:sz w:val="16"/>
        </w:rPr>
        <w:t xml:space="preserve"> </w:t>
      </w:r>
      <w:r w:rsidRPr="000A74FA">
        <w:rPr>
          <w:rStyle w:val="StyleUnderline"/>
        </w:rPr>
        <w:t>More</w:t>
      </w:r>
      <w:r w:rsidRPr="00C423B7">
        <w:rPr>
          <w:sz w:val="16"/>
        </w:rPr>
        <w:t xml:space="preserve"> </w:t>
      </w:r>
      <w:r w:rsidRPr="000A74FA">
        <w:rPr>
          <w:rStyle w:val="StyleUnderline"/>
        </w:rPr>
        <w:t>often, it is argued that government ownership is inherently inefficient because of property rights problems, manager selection problems, and political agency problems.</w:t>
      </w:r>
      <w:r>
        <w:rPr>
          <w:rStyle w:val="StyleUnderline"/>
        </w:rPr>
        <w:t xml:space="preserve"> </w:t>
      </w:r>
      <w:r w:rsidRPr="000A74FA">
        <w:rPr>
          <w:rStyle w:val="StyleUnderline"/>
        </w:rPr>
        <w:t>If citizens</w:t>
      </w:r>
      <w:r w:rsidRPr="00C423B7">
        <w:rPr>
          <w:sz w:val="16"/>
        </w:rPr>
        <w:t xml:space="preserve"> </w:t>
      </w:r>
      <w:r w:rsidRPr="000A74FA">
        <w:rPr>
          <w:rStyle w:val="StyleUnderline"/>
        </w:rPr>
        <w:t>are the ultimate owners of state</w:t>
      </w:r>
      <w:r w:rsidRPr="00C423B7">
        <w:rPr>
          <w:sz w:val="16"/>
        </w:rPr>
        <w:t>-</w:t>
      </w:r>
      <w:r w:rsidRPr="000A74FA">
        <w:rPr>
          <w:rStyle w:val="StyleUnderline"/>
        </w:rPr>
        <w:t>owned assets,</w:t>
      </w:r>
      <w:r w:rsidRPr="00C423B7">
        <w:rPr>
          <w:sz w:val="16"/>
        </w:rPr>
        <w:t xml:space="preserve"> </w:t>
      </w:r>
      <w:r w:rsidRPr="000A74FA">
        <w:rPr>
          <w:rStyle w:val="StyleUnderline"/>
        </w:rPr>
        <w:t>the</w:t>
      </w:r>
      <w:r w:rsidRPr="00C423B7">
        <w:rPr>
          <w:sz w:val="16"/>
        </w:rPr>
        <w:t xml:space="preserve"> </w:t>
      </w:r>
      <w:r w:rsidRPr="000A74FA">
        <w:rPr>
          <w:rStyle w:val="StyleUnderline"/>
        </w:rPr>
        <w:t>associated</w:t>
      </w:r>
      <w:r w:rsidRPr="00C423B7">
        <w:rPr>
          <w:sz w:val="16"/>
        </w:rPr>
        <w:t xml:space="preserve"> </w:t>
      </w:r>
      <w:r w:rsidRPr="000A74FA">
        <w:rPr>
          <w:rStyle w:val="StyleUnderline"/>
        </w:rPr>
        <w:t>property rights</w:t>
      </w:r>
      <w:r w:rsidRPr="00C423B7">
        <w:rPr>
          <w:sz w:val="16"/>
        </w:rPr>
        <w:t xml:space="preserve"> </w:t>
      </w:r>
      <w:r w:rsidRPr="000A74FA">
        <w:rPr>
          <w:rStyle w:val="StyleUnderline"/>
        </w:rPr>
        <w:t>are more diffuse than under</w:t>
      </w:r>
      <w:r w:rsidRPr="00C423B7">
        <w:rPr>
          <w:sz w:val="16"/>
        </w:rPr>
        <w:t xml:space="preserve"> </w:t>
      </w:r>
      <w:r w:rsidRPr="000A74FA">
        <w:rPr>
          <w:rStyle w:val="StyleUnderline"/>
        </w:rPr>
        <w:t>private ownership</w:t>
      </w:r>
      <w:r w:rsidRPr="00C423B7">
        <w:rPr>
          <w:sz w:val="16"/>
        </w:rPr>
        <w:t xml:space="preserve"> (</w:t>
      </w:r>
      <w:proofErr w:type="spellStart"/>
      <w:r w:rsidRPr="00C423B7">
        <w:rPr>
          <w:sz w:val="16"/>
        </w:rPr>
        <w:t>Alchian</w:t>
      </w:r>
      <w:proofErr w:type="spellEnd"/>
      <w:r w:rsidRPr="00C423B7">
        <w:rPr>
          <w:sz w:val="16"/>
        </w:rPr>
        <w:t xml:space="preserve">, </w:t>
      </w:r>
      <w:hyperlink r:id="rId205" w:anchor="abac12103-bib-0003" w:history="1">
        <w:r w:rsidRPr="00C423B7">
          <w:rPr>
            <w:rStyle w:val="Hyperlink"/>
            <w:sz w:val="16"/>
          </w:rPr>
          <w:t>1965</w:t>
        </w:r>
      </w:hyperlink>
      <w:r w:rsidRPr="00C423B7">
        <w:rPr>
          <w:sz w:val="16"/>
        </w:rPr>
        <w:t xml:space="preserve">), </w:t>
      </w:r>
      <w:r w:rsidRPr="000A74FA">
        <w:rPr>
          <w:rStyle w:val="StyleUnderline"/>
        </w:rPr>
        <w:t>which may discourage</w:t>
      </w:r>
      <w:r w:rsidRPr="00C423B7">
        <w:rPr>
          <w:sz w:val="16"/>
        </w:rPr>
        <w:t xml:space="preserve"> </w:t>
      </w:r>
      <w:r w:rsidRPr="000A74FA">
        <w:rPr>
          <w:rStyle w:val="StyleUnderline"/>
        </w:rPr>
        <w:t>monitoring and induce free rider problems</w:t>
      </w:r>
      <w:r w:rsidRPr="00C423B7">
        <w:rPr>
          <w:sz w:val="16"/>
        </w:rPr>
        <w:t xml:space="preserve"> (Grossman and Hart, </w:t>
      </w:r>
      <w:hyperlink r:id="rId206" w:anchor="abac12103-bib-0055" w:history="1">
        <w:r w:rsidRPr="00C423B7">
          <w:rPr>
            <w:rStyle w:val="Hyperlink"/>
            <w:sz w:val="16"/>
          </w:rPr>
          <w:t>1980</w:t>
        </w:r>
      </w:hyperlink>
      <w:r w:rsidRPr="00C423B7">
        <w:rPr>
          <w:sz w:val="16"/>
        </w:rPr>
        <w:t xml:space="preserve">). </w:t>
      </w:r>
      <w:r w:rsidRPr="000A74FA">
        <w:rPr>
          <w:rStyle w:val="StyleUnderline"/>
        </w:rPr>
        <w:t xml:space="preserve">The discipline of managerial </w:t>
      </w:r>
      <w:proofErr w:type="spellStart"/>
      <w:r w:rsidRPr="000A74FA">
        <w:rPr>
          <w:rStyle w:val="StyleUnderline"/>
        </w:rPr>
        <w:t>labour</w:t>
      </w:r>
      <w:proofErr w:type="spellEnd"/>
      <w:r w:rsidRPr="000A74FA">
        <w:rPr>
          <w:rStyle w:val="StyleUnderline"/>
        </w:rPr>
        <w:t xml:space="preserve"> markets</w:t>
      </w:r>
      <w:r w:rsidRPr="00C423B7">
        <w:rPr>
          <w:sz w:val="16"/>
        </w:rPr>
        <w:t xml:space="preserve"> </w:t>
      </w:r>
      <w:r w:rsidRPr="000A74FA">
        <w:rPr>
          <w:rStyle w:val="StyleUnderline"/>
        </w:rPr>
        <w:t>may be weaker or absent under government ownership</w:t>
      </w:r>
      <w:r w:rsidRPr="00C423B7">
        <w:rPr>
          <w:sz w:val="16"/>
        </w:rPr>
        <w:t xml:space="preserve"> </w:t>
      </w:r>
      <w:r w:rsidRPr="000A74FA">
        <w:rPr>
          <w:rStyle w:val="StyleUnderline"/>
        </w:rPr>
        <w:t>if</w:t>
      </w:r>
      <w:r w:rsidRPr="00C423B7">
        <w:rPr>
          <w:sz w:val="16"/>
        </w:rPr>
        <w:t xml:space="preserve"> </w:t>
      </w:r>
      <w:r w:rsidRPr="000A74FA">
        <w:rPr>
          <w:rStyle w:val="StyleUnderline"/>
        </w:rPr>
        <w:t>managers</w:t>
      </w:r>
      <w:r w:rsidRPr="00C423B7">
        <w:rPr>
          <w:sz w:val="16"/>
        </w:rPr>
        <w:t xml:space="preserve"> </w:t>
      </w:r>
      <w:r w:rsidRPr="000A74FA">
        <w:rPr>
          <w:rStyle w:val="StyleUnderline"/>
        </w:rPr>
        <w:t>are usually chosen for ideological or political reasons rather than their managerial ability (</w:t>
      </w:r>
      <w:proofErr w:type="spellStart"/>
      <w:r w:rsidRPr="00C423B7">
        <w:rPr>
          <w:sz w:val="16"/>
        </w:rPr>
        <w:t>Havrylyshyn</w:t>
      </w:r>
      <w:proofErr w:type="spellEnd"/>
      <w:r w:rsidRPr="00C423B7">
        <w:rPr>
          <w:sz w:val="16"/>
        </w:rPr>
        <w:t xml:space="preserve"> and McGettigan, </w:t>
      </w:r>
      <w:hyperlink r:id="rId207" w:anchor="abac12103-bib-0060" w:history="1">
        <w:r w:rsidRPr="00C423B7">
          <w:rPr>
            <w:rStyle w:val="Hyperlink"/>
            <w:sz w:val="16"/>
          </w:rPr>
          <w:t>1999</w:t>
        </w:r>
      </w:hyperlink>
      <w:r w:rsidRPr="00C423B7">
        <w:rPr>
          <w:sz w:val="16"/>
        </w:rPr>
        <w:t xml:space="preserve">). </w:t>
      </w:r>
      <w:proofErr w:type="spellStart"/>
      <w:r w:rsidRPr="00C423B7">
        <w:rPr>
          <w:sz w:val="16"/>
        </w:rPr>
        <w:t>Boycko</w:t>
      </w:r>
      <w:proofErr w:type="spellEnd"/>
      <w:r w:rsidRPr="00C423B7">
        <w:rPr>
          <w:sz w:val="16"/>
        </w:rPr>
        <w:t xml:space="preserve"> et al. (</w:t>
      </w:r>
      <w:hyperlink r:id="rId208" w:anchor="abac12103-bib-0013" w:history="1">
        <w:r w:rsidRPr="00C423B7">
          <w:rPr>
            <w:rStyle w:val="Hyperlink"/>
            <w:sz w:val="16"/>
          </w:rPr>
          <w:t>1996</w:t>
        </w:r>
      </w:hyperlink>
      <w:r w:rsidRPr="00C423B7">
        <w:rPr>
          <w:sz w:val="16"/>
        </w:rPr>
        <w:t xml:space="preserve">) argue that a critical agency problem in state-controlled corporations lies with politicians rather than managers. </w:t>
      </w:r>
      <w:r w:rsidRPr="000A74FA">
        <w:rPr>
          <w:rStyle w:val="StyleUnderline"/>
        </w:rPr>
        <w:t>In systems where</w:t>
      </w:r>
      <w:r w:rsidRPr="00C423B7">
        <w:rPr>
          <w:sz w:val="16"/>
        </w:rPr>
        <w:t xml:space="preserve"> </w:t>
      </w:r>
      <w:r w:rsidRPr="000A74FA">
        <w:rPr>
          <w:rStyle w:val="StyleUnderline"/>
        </w:rPr>
        <w:t>politicians</w:t>
      </w:r>
      <w:r w:rsidRPr="00C423B7">
        <w:rPr>
          <w:sz w:val="16"/>
        </w:rPr>
        <w:t xml:space="preserve"> </w:t>
      </w:r>
      <w:r w:rsidRPr="000A74FA">
        <w:rPr>
          <w:rStyle w:val="StyleUnderline"/>
        </w:rPr>
        <w:t xml:space="preserve">can </w:t>
      </w:r>
      <w:r w:rsidRPr="004D5668">
        <w:rPr>
          <w:rStyle w:val="Emphasis"/>
        </w:rPr>
        <w:t>readily pursue selfish political objectives</w:t>
      </w:r>
      <w:r w:rsidRPr="000A74FA">
        <w:rPr>
          <w:rStyle w:val="StyleUnderline"/>
        </w:rPr>
        <w:t xml:space="preserve"> at the expense of social welfare</w:t>
      </w:r>
      <w:r w:rsidRPr="00C423B7">
        <w:rPr>
          <w:sz w:val="16"/>
        </w:rPr>
        <w:t xml:space="preserve">, </w:t>
      </w:r>
      <w:r w:rsidRPr="000A74FA">
        <w:rPr>
          <w:rStyle w:val="StyleUnderline"/>
        </w:rPr>
        <w:t>then state-controlled listed corporations might sacrifice corporate value for private political gains</w:t>
      </w:r>
      <w:r w:rsidRPr="00C423B7">
        <w:rPr>
          <w:sz w:val="16"/>
        </w:rPr>
        <w:t xml:space="preserve"> (Shleifer and </w:t>
      </w:r>
      <w:proofErr w:type="spellStart"/>
      <w:r w:rsidRPr="00C423B7">
        <w:rPr>
          <w:sz w:val="16"/>
        </w:rPr>
        <w:t>Vishny</w:t>
      </w:r>
      <w:proofErr w:type="spellEnd"/>
      <w:r w:rsidRPr="00C423B7">
        <w:rPr>
          <w:sz w:val="16"/>
        </w:rPr>
        <w:t xml:space="preserve">, </w:t>
      </w:r>
      <w:hyperlink r:id="rId209" w:anchor="abac12103-bib-0125" w:history="1">
        <w:r w:rsidRPr="00C423B7">
          <w:rPr>
            <w:rStyle w:val="Hyperlink"/>
            <w:sz w:val="16"/>
          </w:rPr>
          <w:t>1994</w:t>
        </w:r>
      </w:hyperlink>
      <w:r w:rsidRPr="00C423B7">
        <w:rPr>
          <w:sz w:val="16"/>
        </w:rPr>
        <w:t xml:space="preserve">). Irrespective of political interests, </w:t>
      </w:r>
      <w:r w:rsidRPr="004D5668">
        <w:rPr>
          <w:rStyle w:val="Emphasis"/>
        </w:rPr>
        <w:t>relational complexities can reduce managerial effectiveness</w:t>
      </w:r>
      <w:r w:rsidRPr="000A74FA">
        <w:rPr>
          <w:rStyle w:val="StyleUnderline"/>
        </w:rPr>
        <w:t xml:space="preserve"> </w:t>
      </w:r>
      <w:r w:rsidRPr="004D5668">
        <w:rPr>
          <w:rStyle w:val="Emphasis"/>
        </w:rPr>
        <w:t>in government-controlled businesses</w:t>
      </w:r>
      <w:r w:rsidRPr="00C423B7">
        <w:rPr>
          <w:sz w:val="16"/>
        </w:rPr>
        <w:t xml:space="preserve"> if management is variously monitored by government bureaucrats, agencies, and politicians. Sappington and Stiglitz (</w:t>
      </w:r>
      <w:hyperlink r:id="rId210" w:anchor="abac12103-bib-0116" w:history="1">
        <w:r w:rsidRPr="00C423B7">
          <w:rPr>
            <w:rStyle w:val="Hyperlink"/>
            <w:sz w:val="16"/>
          </w:rPr>
          <w:t>1987</w:t>
        </w:r>
      </w:hyperlink>
      <w:r w:rsidRPr="00C423B7">
        <w:rPr>
          <w:sz w:val="16"/>
        </w:rPr>
        <w:t xml:space="preserve">, pp. 18–19) note that ‘with multiple delegated principals [politicians], each having different mandates and each having control over different policy instruments, the outcome will generally not be Pareto efficient’. The threat of government intervention is not limited to government ownership because governments can intervene in the operations of private firms through regulation, taxation and subsidies, or direct persuasion. However, </w:t>
      </w:r>
      <w:r w:rsidRPr="000A74FA">
        <w:rPr>
          <w:rStyle w:val="StyleUnderline"/>
        </w:rPr>
        <w:t>political intervention is less likely for privately</w:t>
      </w:r>
      <w:r w:rsidRPr="00C423B7">
        <w:rPr>
          <w:sz w:val="16"/>
        </w:rPr>
        <w:t xml:space="preserve"> </w:t>
      </w:r>
      <w:r w:rsidRPr="000A74FA">
        <w:rPr>
          <w:rStyle w:val="StyleUnderline"/>
        </w:rPr>
        <w:t xml:space="preserve">controlled firms than for state-controlled firms because of </w:t>
      </w:r>
      <w:r w:rsidRPr="004D5668">
        <w:rPr>
          <w:rStyle w:val="Emphasis"/>
        </w:rPr>
        <w:t>higher costs and greater transparency</w:t>
      </w:r>
      <w:r w:rsidRPr="00C423B7">
        <w:rPr>
          <w:sz w:val="16"/>
        </w:rPr>
        <w:t xml:space="preserve"> (Shapiro and Willig, </w:t>
      </w:r>
      <w:hyperlink r:id="rId211" w:anchor="abac12103-bib-0122" w:history="1">
        <w:r w:rsidRPr="00C423B7">
          <w:rPr>
            <w:rStyle w:val="Hyperlink"/>
            <w:sz w:val="16"/>
          </w:rPr>
          <w:t>1990</w:t>
        </w:r>
      </w:hyperlink>
      <w:r w:rsidRPr="00C423B7">
        <w:rPr>
          <w:sz w:val="16"/>
        </w:rPr>
        <w:t xml:space="preserve">; Sappington, </w:t>
      </w:r>
      <w:hyperlink r:id="rId212" w:anchor="abac12103-bib-0115" w:history="1">
        <w:r w:rsidRPr="00C423B7">
          <w:rPr>
            <w:rStyle w:val="Hyperlink"/>
            <w:sz w:val="16"/>
          </w:rPr>
          <w:t>1991</w:t>
        </w:r>
      </w:hyperlink>
      <w:r w:rsidRPr="00C423B7">
        <w:rPr>
          <w:sz w:val="16"/>
        </w:rPr>
        <w:t xml:space="preserve">; </w:t>
      </w:r>
      <w:proofErr w:type="spellStart"/>
      <w:r w:rsidRPr="00C423B7">
        <w:rPr>
          <w:sz w:val="16"/>
        </w:rPr>
        <w:t>Boycko</w:t>
      </w:r>
      <w:proofErr w:type="spellEnd"/>
      <w:r w:rsidRPr="00C423B7">
        <w:rPr>
          <w:sz w:val="16"/>
        </w:rPr>
        <w:t xml:space="preserve"> et al., </w:t>
      </w:r>
      <w:hyperlink r:id="rId213" w:anchor="abac12103-bib-0013" w:history="1">
        <w:r w:rsidRPr="00C423B7">
          <w:rPr>
            <w:rStyle w:val="Hyperlink"/>
            <w:sz w:val="16"/>
          </w:rPr>
          <w:t>1996</w:t>
        </w:r>
      </w:hyperlink>
      <w:r w:rsidRPr="00C423B7">
        <w:rPr>
          <w:sz w:val="16"/>
        </w:rPr>
        <w:t>). Property rights problems, manager selection problems, and agency problems are also argued to be less portentous for non-government enterprises. Principal–agent problems can be mitigated by effective markets for managers (</w:t>
      </w:r>
      <w:proofErr w:type="spellStart"/>
      <w:r w:rsidRPr="00C423B7">
        <w:rPr>
          <w:sz w:val="16"/>
        </w:rPr>
        <w:t>Fama</w:t>
      </w:r>
      <w:proofErr w:type="spellEnd"/>
      <w:r w:rsidRPr="00C423B7">
        <w:rPr>
          <w:sz w:val="16"/>
        </w:rPr>
        <w:t xml:space="preserve">, </w:t>
      </w:r>
      <w:hyperlink r:id="rId214" w:anchor="abac12103-bib-0043" w:history="1">
        <w:r w:rsidRPr="00C423B7">
          <w:rPr>
            <w:rStyle w:val="Hyperlink"/>
            <w:sz w:val="16"/>
          </w:rPr>
          <w:t>1980</w:t>
        </w:r>
      </w:hyperlink>
      <w:r w:rsidRPr="00C423B7">
        <w:rPr>
          <w:sz w:val="16"/>
        </w:rPr>
        <w:t xml:space="preserve">) and corporate control (Manne, </w:t>
      </w:r>
      <w:hyperlink r:id="rId215" w:anchor="abac12103-bib-0097" w:history="1">
        <w:r w:rsidRPr="00C423B7">
          <w:rPr>
            <w:rStyle w:val="Hyperlink"/>
            <w:sz w:val="16"/>
          </w:rPr>
          <w:t>1965</w:t>
        </w:r>
      </w:hyperlink>
      <w:r w:rsidRPr="00C423B7">
        <w:rPr>
          <w:sz w:val="16"/>
        </w:rPr>
        <w:t xml:space="preserve">; Jensen and </w:t>
      </w:r>
      <w:proofErr w:type="spellStart"/>
      <w:r w:rsidRPr="00C423B7">
        <w:rPr>
          <w:sz w:val="16"/>
        </w:rPr>
        <w:t>Ruback</w:t>
      </w:r>
      <w:proofErr w:type="spellEnd"/>
      <w:r w:rsidRPr="00C423B7">
        <w:rPr>
          <w:sz w:val="16"/>
        </w:rPr>
        <w:t xml:space="preserve">, </w:t>
      </w:r>
      <w:hyperlink r:id="rId216" w:anchor="abac12103-bib-0073" w:history="1">
        <w:r w:rsidRPr="00C423B7">
          <w:rPr>
            <w:rStyle w:val="Hyperlink"/>
            <w:sz w:val="16"/>
          </w:rPr>
          <w:t>1983</w:t>
        </w:r>
      </w:hyperlink>
      <w:r w:rsidRPr="00C423B7">
        <w:rPr>
          <w:sz w:val="16"/>
        </w:rPr>
        <w:t xml:space="preserve">). </w:t>
      </w:r>
      <w:r w:rsidRPr="00C423B7">
        <w:rPr>
          <w:rStyle w:val="StyleUnderline"/>
        </w:rPr>
        <w:t>Private controlling shareholders may be more motivated to build corporate value if they can easily sell their shares to realize gains</w:t>
      </w:r>
      <w:r w:rsidRPr="00C423B7">
        <w:rPr>
          <w:sz w:val="16"/>
        </w:rPr>
        <w:t xml:space="preserve"> (</w:t>
      </w:r>
      <w:proofErr w:type="spellStart"/>
      <w:r w:rsidRPr="00C423B7">
        <w:rPr>
          <w:sz w:val="16"/>
        </w:rPr>
        <w:t>Alchian</w:t>
      </w:r>
      <w:proofErr w:type="spellEnd"/>
      <w:r w:rsidRPr="00C423B7">
        <w:rPr>
          <w:sz w:val="16"/>
        </w:rPr>
        <w:t xml:space="preserve">, </w:t>
      </w:r>
      <w:hyperlink r:id="rId217" w:anchor="abac12103-bib-0003" w:history="1">
        <w:r w:rsidRPr="00C423B7">
          <w:rPr>
            <w:rStyle w:val="Hyperlink"/>
            <w:sz w:val="16"/>
          </w:rPr>
          <w:t>1965</w:t>
        </w:r>
      </w:hyperlink>
      <w:r w:rsidRPr="00C423B7">
        <w:rPr>
          <w:sz w:val="16"/>
        </w:rPr>
        <w:t xml:space="preserve">; </w:t>
      </w:r>
      <w:proofErr w:type="spellStart"/>
      <w:r w:rsidRPr="00C423B7">
        <w:rPr>
          <w:sz w:val="16"/>
        </w:rPr>
        <w:t>Frydman</w:t>
      </w:r>
      <w:proofErr w:type="spellEnd"/>
      <w:r w:rsidRPr="00C423B7">
        <w:rPr>
          <w:sz w:val="16"/>
        </w:rPr>
        <w:t xml:space="preserve"> et al., </w:t>
      </w:r>
      <w:hyperlink r:id="rId218" w:anchor="abac12103-bib-0050" w:history="1">
        <w:r w:rsidRPr="00C423B7">
          <w:rPr>
            <w:rStyle w:val="Hyperlink"/>
            <w:sz w:val="16"/>
          </w:rPr>
          <w:t>1997</w:t>
        </w:r>
      </w:hyperlink>
      <w:r w:rsidRPr="00C423B7">
        <w:rPr>
          <w:sz w:val="16"/>
        </w:rPr>
        <w:t xml:space="preserve">). In emerging market companies, controlling private shareholders are typically involved in management (see </w:t>
      </w:r>
      <w:proofErr w:type="spellStart"/>
      <w:r w:rsidRPr="00C423B7">
        <w:rPr>
          <w:sz w:val="16"/>
        </w:rPr>
        <w:t>Claessens</w:t>
      </w:r>
      <w:proofErr w:type="spellEnd"/>
      <w:r w:rsidRPr="00C423B7">
        <w:rPr>
          <w:sz w:val="16"/>
        </w:rPr>
        <w:t xml:space="preserve"> et al., </w:t>
      </w:r>
      <w:hyperlink r:id="rId219" w:anchor="abac12103-bib-0025" w:history="1">
        <w:r w:rsidRPr="00C423B7">
          <w:rPr>
            <w:rStyle w:val="Hyperlink"/>
            <w:sz w:val="16"/>
          </w:rPr>
          <w:t>2000</w:t>
        </w:r>
      </w:hyperlink>
      <w:r w:rsidRPr="00C423B7">
        <w:rPr>
          <w:sz w:val="16"/>
        </w:rPr>
        <w:t xml:space="preserve">; </w:t>
      </w:r>
      <w:proofErr w:type="spellStart"/>
      <w:r w:rsidRPr="00C423B7">
        <w:rPr>
          <w:sz w:val="16"/>
        </w:rPr>
        <w:t>Lins</w:t>
      </w:r>
      <w:proofErr w:type="spellEnd"/>
      <w:r w:rsidRPr="00C423B7">
        <w:rPr>
          <w:sz w:val="16"/>
        </w:rPr>
        <w:t xml:space="preserve">, </w:t>
      </w:r>
      <w:hyperlink r:id="rId220" w:anchor="abac12103-bib-0089" w:history="1">
        <w:r w:rsidRPr="00C423B7">
          <w:rPr>
            <w:rStyle w:val="Hyperlink"/>
            <w:sz w:val="16"/>
          </w:rPr>
          <w:t>2003</w:t>
        </w:r>
      </w:hyperlink>
      <w:r w:rsidRPr="00C423B7">
        <w:rPr>
          <w:sz w:val="16"/>
        </w:rPr>
        <w:t xml:space="preserve">), potentially increasing managers' interests in enhancing residual value (Jensen, </w:t>
      </w:r>
      <w:hyperlink r:id="rId221" w:anchor="abac12103-bib-0072" w:history="1">
        <w:r w:rsidRPr="00C423B7">
          <w:rPr>
            <w:rStyle w:val="Hyperlink"/>
            <w:sz w:val="16"/>
          </w:rPr>
          <w:t>1993</w:t>
        </w:r>
      </w:hyperlink>
      <w:r w:rsidRPr="00C423B7">
        <w:rPr>
          <w:sz w:val="16"/>
        </w:rPr>
        <w:t xml:space="preserve">; Kho et al., </w:t>
      </w:r>
      <w:hyperlink r:id="rId222" w:anchor="abac12103-bib-0078" w:history="1">
        <w:r w:rsidRPr="00C423B7">
          <w:rPr>
            <w:rStyle w:val="Hyperlink"/>
            <w:sz w:val="16"/>
          </w:rPr>
          <w:t>2009</w:t>
        </w:r>
      </w:hyperlink>
      <w:r w:rsidRPr="00C423B7">
        <w:rPr>
          <w:sz w:val="16"/>
        </w:rPr>
        <w:t xml:space="preserve">). Even without direct involvement in management, </w:t>
      </w:r>
      <w:r w:rsidRPr="00C423B7">
        <w:rPr>
          <w:rStyle w:val="StyleUnderline"/>
        </w:rPr>
        <w:t xml:space="preserve">controlling </w:t>
      </w:r>
      <w:r w:rsidRPr="004D5668">
        <w:rPr>
          <w:rStyle w:val="Emphasis"/>
        </w:rPr>
        <w:t>private</w:t>
      </w:r>
      <w:r w:rsidRPr="00C423B7">
        <w:rPr>
          <w:rStyle w:val="StyleUnderline"/>
        </w:rPr>
        <w:t xml:space="preserve"> </w:t>
      </w:r>
      <w:proofErr w:type="spellStart"/>
      <w:r w:rsidRPr="004D5668">
        <w:rPr>
          <w:rStyle w:val="Emphasis"/>
        </w:rPr>
        <w:t>blockholders</w:t>
      </w:r>
      <w:proofErr w:type="spellEnd"/>
      <w:r w:rsidRPr="004D5668">
        <w:rPr>
          <w:rStyle w:val="Emphasis"/>
        </w:rPr>
        <w:t xml:space="preserve"> have more power and incentives in disciplining and monitoring managers </w:t>
      </w:r>
      <w:r w:rsidRPr="00C423B7">
        <w:rPr>
          <w:sz w:val="16"/>
        </w:rPr>
        <w:t xml:space="preserve">(Shleifer and </w:t>
      </w:r>
      <w:proofErr w:type="spellStart"/>
      <w:r w:rsidRPr="00C423B7">
        <w:rPr>
          <w:sz w:val="16"/>
        </w:rPr>
        <w:t>Vishny</w:t>
      </w:r>
      <w:proofErr w:type="spellEnd"/>
      <w:r w:rsidRPr="00C423B7">
        <w:rPr>
          <w:sz w:val="16"/>
        </w:rPr>
        <w:t xml:space="preserve">, </w:t>
      </w:r>
      <w:hyperlink r:id="rId223" w:anchor="abac12103-bib-0124" w:history="1">
        <w:r w:rsidRPr="00C423B7">
          <w:rPr>
            <w:rStyle w:val="Hyperlink"/>
            <w:sz w:val="16"/>
          </w:rPr>
          <w:t>1986</w:t>
        </w:r>
      </w:hyperlink>
      <w:r w:rsidRPr="00C423B7">
        <w:rPr>
          <w:sz w:val="16"/>
        </w:rPr>
        <w:t xml:space="preserve">), </w:t>
      </w:r>
      <w:r w:rsidRPr="00C423B7">
        <w:rPr>
          <w:rStyle w:val="StyleUnderline"/>
        </w:rPr>
        <w:t>thus</w:t>
      </w:r>
      <w:r w:rsidRPr="00C423B7">
        <w:rPr>
          <w:sz w:val="16"/>
        </w:rPr>
        <w:t xml:space="preserve"> </w:t>
      </w:r>
      <w:r w:rsidRPr="00C423B7">
        <w:rPr>
          <w:rStyle w:val="StyleUnderline"/>
        </w:rPr>
        <w:t>improving firm financial performance</w:t>
      </w:r>
      <w:r w:rsidRPr="00C423B7">
        <w:rPr>
          <w:sz w:val="16"/>
        </w:rPr>
        <w:t xml:space="preserve">. Furthermore, </w:t>
      </w:r>
      <w:r w:rsidRPr="00C423B7">
        <w:rPr>
          <w:rStyle w:val="StyleUnderline"/>
        </w:rPr>
        <w:t>privately controlled firms tend to have simpler</w:t>
      </w:r>
      <w:r w:rsidRPr="00C423B7">
        <w:rPr>
          <w:sz w:val="16"/>
        </w:rPr>
        <w:t xml:space="preserve"> </w:t>
      </w:r>
      <w:r w:rsidRPr="00C423B7">
        <w:rPr>
          <w:rStyle w:val="StyleUnderline"/>
        </w:rPr>
        <w:t>organizational structures and smaller size</w:t>
      </w:r>
      <w:r w:rsidRPr="00C423B7">
        <w:rPr>
          <w:sz w:val="16"/>
        </w:rPr>
        <w:t xml:space="preserve">, </w:t>
      </w:r>
      <w:r w:rsidRPr="00C423B7">
        <w:rPr>
          <w:rStyle w:val="StyleUnderline"/>
        </w:rPr>
        <w:t>which allow them to better adapt to quickly changing environments in emerging markets and enable them to grasp business opportunities</w:t>
      </w:r>
      <w:r w:rsidRPr="00C423B7">
        <w:rPr>
          <w:sz w:val="16"/>
        </w:rPr>
        <w:t xml:space="preserve"> (Tan, </w:t>
      </w:r>
      <w:hyperlink r:id="rId224" w:anchor="abac12103-bib-0132" w:history="1">
        <w:r w:rsidRPr="00C423B7">
          <w:rPr>
            <w:rStyle w:val="Hyperlink"/>
            <w:sz w:val="16"/>
          </w:rPr>
          <w:t>2002</w:t>
        </w:r>
      </w:hyperlink>
      <w:r w:rsidRPr="00C423B7">
        <w:rPr>
          <w:sz w:val="16"/>
        </w:rPr>
        <w:t xml:space="preserve">). </w:t>
      </w:r>
      <w:r w:rsidRPr="00C423B7">
        <w:rPr>
          <w:rStyle w:val="StyleUnderline"/>
        </w:rPr>
        <w:t xml:space="preserve">The balance of arguments </w:t>
      </w:r>
      <w:r w:rsidRPr="00C423B7">
        <w:rPr>
          <w:sz w:val="16"/>
        </w:rPr>
        <w:t xml:space="preserve">regarding the financial performance implications of government versus private ownership and control </w:t>
      </w:r>
      <w:r w:rsidRPr="004D5668">
        <w:rPr>
          <w:rStyle w:val="Emphasis"/>
        </w:rPr>
        <w:t xml:space="preserve">appear to </w:t>
      </w:r>
      <w:proofErr w:type="spellStart"/>
      <w:r w:rsidRPr="004D5668">
        <w:rPr>
          <w:rStyle w:val="Emphasis"/>
        </w:rPr>
        <w:t>favour</w:t>
      </w:r>
      <w:proofErr w:type="spellEnd"/>
      <w:r w:rsidRPr="004D5668">
        <w:rPr>
          <w:rStyle w:val="Emphasis"/>
        </w:rPr>
        <w:t xml:space="preserve"> private ownership</w:t>
      </w:r>
      <w:r w:rsidRPr="00C423B7">
        <w:rPr>
          <w:sz w:val="16"/>
        </w:rPr>
        <w:t xml:space="preserve">. </w:t>
      </w:r>
      <w:r w:rsidRPr="00C423B7">
        <w:rPr>
          <w:rStyle w:val="StyleUnderline"/>
        </w:rPr>
        <w:t>Therefore, we test the negative relative government ownership hypothesis:</w:t>
      </w:r>
      <w:r>
        <w:rPr>
          <w:rStyle w:val="StyleUnderline"/>
        </w:rPr>
        <w:t xml:space="preserve"> </w:t>
      </w:r>
      <w:r w:rsidRPr="00C423B7">
        <w:rPr>
          <w:rStyle w:val="StyleUnderline"/>
        </w:rPr>
        <w:t>H1.Compared to private ownership, government ownership has an inferior relation with financial performance.</w:t>
      </w:r>
    </w:p>
    <w:p w14:paraId="3EB4175A" w14:textId="77777777" w:rsidR="00DD6A8F" w:rsidRDefault="00DD6A8F" w:rsidP="00DD6A8F">
      <w:pPr>
        <w:pStyle w:val="Heading3"/>
      </w:pPr>
      <w:r>
        <w:t>Solvency---Oceans---2NC</w:t>
      </w:r>
    </w:p>
    <w:p w14:paraId="1DF0BCA0" w14:textId="77777777" w:rsidR="00DD6A8F" w:rsidRPr="00B3234B" w:rsidRDefault="00DD6A8F" w:rsidP="00DD6A8F">
      <w:pPr>
        <w:pStyle w:val="Heading4"/>
      </w:pPr>
      <w:r>
        <w:t xml:space="preserve">Ocean privatization solves </w:t>
      </w:r>
      <w:r>
        <w:rPr>
          <w:u w:val="single"/>
        </w:rPr>
        <w:t>all environmental harms</w:t>
      </w:r>
      <w:r>
        <w:t xml:space="preserve">---objections are </w:t>
      </w:r>
      <w:r>
        <w:rPr>
          <w:u w:val="single"/>
        </w:rPr>
        <w:t>pessimism</w:t>
      </w:r>
      <w:r>
        <w:t xml:space="preserve">. </w:t>
      </w:r>
    </w:p>
    <w:p w14:paraId="3781134D"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6DCE4E42" w14:textId="77777777" w:rsidR="00DD6A8F" w:rsidRPr="00654B85" w:rsidRDefault="00DD6A8F" w:rsidP="00DD6A8F">
      <w:pPr>
        <w:rPr>
          <w:sz w:val="16"/>
        </w:rPr>
      </w:pPr>
      <w:r w:rsidRPr="00654B85">
        <w:rPr>
          <w:sz w:val="16"/>
        </w:rPr>
        <w:t xml:space="preserve">Resolved: </w:t>
      </w:r>
      <w:r w:rsidRPr="0043509F">
        <w:rPr>
          <w:rStyle w:val="StyleUnderline"/>
          <w:highlight w:val="cyan"/>
        </w:rPr>
        <w:t>Private</w:t>
      </w:r>
      <w:r w:rsidRPr="00B3234B">
        <w:rPr>
          <w:rStyle w:val="StyleUnderline"/>
        </w:rPr>
        <w:t xml:space="preserve"> ownership of </w:t>
      </w:r>
      <w:r w:rsidRPr="0043509F">
        <w:rPr>
          <w:rStyle w:val="StyleUnderline"/>
          <w:highlight w:val="cyan"/>
        </w:rPr>
        <w:t xml:space="preserve">oceans would </w:t>
      </w:r>
      <w:r w:rsidRPr="0043509F">
        <w:rPr>
          <w:rStyle w:val="Emphasis"/>
          <w:sz w:val="36"/>
          <w:szCs w:val="36"/>
          <w:highlight w:val="cyan"/>
        </w:rPr>
        <w:t>rid</w:t>
      </w:r>
      <w:r w:rsidRPr="00B3234B">
        <w:rPr>
          <w:rStyle w:val="Emphasis"/>
          <w:sz w:val="36"/>
          <w:szCs w:val="36"/>
        </w:rPr>
        <w:t xml:space="preserve"> or mitigate </w:t>
      </w:r>
      <w:r w:rsidRPr="0043509F">
        <w:rPr>
          <w:rStyle w:val="Emphasis"/>
          <w:sz w:val="36"/>
          <w:szCs w:val="36"/>
          <w:highlight w:val="cyan"/>
        </w:rPr>
        <w:t>the earth</w:t>
      </w:r>
      <w:r w:rsidRPr="0043509F">
        <w:rPr>
          <w:rStyle w:val="StyleUnderline"/>
          <w:highlight w:val="cyan"/>
        </w:rPr>
        <w:t xml:space="preserve"> of</w:t>
      </w:r>
      <w:r w:rsidRPr="00654B85">
        <w:rPr>
          <w:sz w:val="16"/>
        </w:rPr>
        <w:t xml:space="preserve"> many seething trepidations, to wit: </w:t>
      </w:r>
      <w:r w:rsidRPr="0043509F">
        <w:rPr>
          <w:rStyle w:val="Emphasis"/>
          <w:highlight w:val="cyan"/>
        </w:rPr>
        <w:t>oil spills</w:t>
      </w:r>
      <w:r w:rsidRPr="0043509F">
        <w:rPr>
          <w:rStyle w:val="StyleUnderline"/>
          <w:highlight w:val="cyan"/>
        </w:rPr>
        <w:t xml:space="preserve">, </w:t>
      </w:r>
      <w:r w:rsidRPr="0043509F">
        <w:rPr>
          <w:rStyle w:val="Emphasis"/>
          <w:highlight w:val="cyan"/>
        </w:rPr>
        <w:t>pollution</w:t>
      </w:r>
      <w:r w:rsidRPr="00B3234B">
        <w:rPr>
          <w:rStyle w:val="StyleUnderline"/>
        </w:rPr>
        <w:t xml:space="preserve">, </w:t>
      </w:r>
      <w:r w:rsidRPr="00B3234B">
        <w:rPr>
          <w:rStyle w:val="Emphasis"/>
        </w:rPr>
        <w:t xml:space="preserve">species </w:t>
      </w:r>
      <w:r w:rsidRPr="0043509F">
        <w:rPr>
          <w:rStyle w:val="Emphasis"/>
          <w:highlight w:val="cyan"/>
        </w:rPr>
        <w:t>extinction</w:t>
      </w:r>
      <w:r w:rsidRPr="0043509F">
        <w:rPr>
          <w:rStyle w:val="StyleUnderline"/>
          <w:highlight w:val="cyan"/>
        </w:rPr>
        <w:t xml:space="preserve">, </w:t>
      </w:r>
      <w:r w:rsidRPr="0043509F">
        <w:rPr>
          <w:rStyle w:val="Emphasis"/>
          <w:highlight w:val="cyan"/>
        </w:rPr>
        <w:t>piracy</w:t>
      </w:r>
      <w:r w:rsidRPr="00654B85">
        <w:rPr>
          <w:sz w:val="16"/>
        </w:rPr>
        <w:t xml:space="preserve"> to name a few. </w:t>
      </w:r>
      <w:r w:rsidRPr="0043509F">
        <w:rPr>
          <w:rStyle w:val="StyleUnderline"/>
          <w:highlight w:val="cyan"/>
        </w:rPr>
        <w:t>The benefits would be</w:t>
      </w:r>
      <w:r w:rsidRPr="00B3234B">
        <w:rPr>
          <w:rStyle w:val="StyleUnderline"/>
        </w:rPr>
        <w:t xml:space="preserve"> </w:t>
      </w:r>
      <w:r w:rsidRPr="00B3234B">
        <w:rPr>
          <w:rStyle w:val="Emphasis"/>
        </w:rPr>
        <w:t xml:space="preserve">so </w:t>
      </w:r>
      <w:r w:rsidRPr="0043509F">
        <w:rPr>
          <w:rStyle w:val="Emphasis"/>
          <w:highlight w:val="cyan"/>
        </w:rPr>
        <w:t>vast</w:t>
      </w:r>
      <w:r w:rsidRPr="00654B85">
        <w:rPr>
          <w:sz w:val="16"/>
        </w:rPr>
        <w:t xml:space="preserve"> as to be only open to conjecture.</w:t>
      </w:r>
    </w:p>
    <w:p w14:paraId="1E9D194A" w14:textId="77777777" w:rsidR="00DD6A8F" w:rsidRPr="00654B85" w:rsidRDefault="00DD6A8F" w:rsidP="00DD6A8F">
      <w:pPr>
        <w:rPr>
          <w:sz w:val="16"/>
        </w:rPr>
      </w:pPr>
      <w:r w:rsidRPr="00654B85">
        <w:rPr>
          <w:sz w:val="16"/>
        </w:rPr>
        <w:t>Objections and Short Responses to Private Ownership of Oceans</w:t>
      </w:r>
    </w:p>
    <w:p w14:paraId="0BDFE129" w14:textId="77777777" w:rsidR="00DD6A8F" w:rsidRPr="00654B85" w:rsidRDefault="00DD6A8F" w:rsidP="00DD6A8F">
      <w:pPr>
        <w:rPr>
          <w:sz w:val="16"/>
        </w:rPr>
      </w:pPr>
      <w:r w:rsidRPr="00B3234B">
        <w:rPr>
          <w:rStyle w:val="StyleUnderline"/>
        </w:rPr>
        <w:t xml:space="preserve">The concept of </w:t>
      </w:r>
      <w:r w:rsidRPr="00B3234B">
        <w:rPr>
          <w:rStyle w:val="Emphasis"/>
        </w:rPr>
        <w:t xml:space="preserve">private </w:t>
      </w:r>
      <w:r w:rsidRPr="0043509F">
        <w:rPr>
          <w:rStyle w:val="Emphasis"/>
          <w:highlight w:val="cyan"/>
        </w:rPr>
        <w:t>ownership</w:t>
      </w:r>
      <w:r w:rsidRPr="00B3234B">
        <w:rPr>
          <w:rStyle w:val="StyleUnderline"/>
        </w:rPr>
        <w:t xml:space="preserve"> of oceans </w:t>
      </w:r>
      <w:r w:rsidRPr="0043509F">
        <w:rPr>
          <w:rStyle w:val="StyleUnderline"/>
          <w:highlight w:val="cyan"/>
        </w:rPr>
        <w:t xml:space="preserve">must </w:t>
      </w:r>
      <w:r w:rsidRPr="0043509F">
        <w:rPr>
          <w:rStyle w:val="Emphasis"/>
          <w:highlight w:val="cyan"/>
        </w:rPr>
        <w:t>seem</w:t>
      </w:r>
      <w:r w:rsidRPr="0043509F">
        <w:rPr>
          <w:rStyle w:val="StyleUnderline"/>
          <w:highlight w:val="cyan"/>
        </w:rPr>
        <w:t xml:space="preserve"> preposterous</w:t>
      </w:r>
      <w:r w:rsidRPr="00654B85">
        <w:rPr>
          <w:sz w:val="16"/>
        </w:rPr>
        <w:t xml:space="preserve">. Some of the more obvious and difficult objections will now be considered. Herein, these </w:t>
      </w:r>
      <w:r w:rsidRPr="0043509F">
        <w:rPr>
          <w:rStyle w:val="StyleUnderline"/>
          <w:highlight w:val="cyan"/>
        </w:rPr>
        <w:t>objections are</w:t>
      </w:r>
      <w:r w:rsidRPr="00B3234B">
        <w:rPr>
          <w:rStyle w:val="StyleUnderline"/>
        </w:rPr>
        <w:t xml:space="preserve"> shown for what they represent: a </w:t>
      </w:r>
      <w:r w:rsidRPr="00B3234B">
        <w:rPr>
          <w:rStyle w:val="Emphasis"/>
        </w:rPr>
        <w:t xml:space="preserve">fretful </w:t>
      </w:r>
      <w:r w:rsidRPr="0043509F">
        <w:rPr>
          <w:rStyle w:val="Emphasis"/>
          <w:highlight w:val="cyan"/>
        </w:rPr>
        <w:t>pessimism</w:t>
      </w:r>
      <w:r w:rsidRPr="0043509F">
        <w:rPr>
          <w:rStyle w:val="StyleUnderline"/>
          <w:highlight w:val="cyan"/>
        </w:rPr>
        <w:t xml:space="preserve"> regarding</w:t>
      </w:r>
      <w:r w:rsidRPr="00654B85">
        <w:rPr>
          <w:sz w:val="16"/>
        </w:rPr>
        <w:t xml:space="preserve"> the </w:t>
      </w:r>
      <w:r w:rsidRPr="00B3234B">
        <w:rPr>
          <w:rStyle w:val="StyleUnderline"/>
        </w:rPr>
        <w:t>ingenuity of</w:t>
      </w:r>
      <w:r w:rsidRPr="00654B85">
        <w:rPr>
          <w:sz w:val="16"/>
        </w:rPr>
        <w:t xml:space="preserve"> our fellow </w:t>
      </w:r>
      <w:r w:rsidRPr="00B3234B">
        <w:rPr>
          <w:rStyle w:val="StyleUnderline"/>
        </w:rPr>
        <w:t>humans and</w:t>
      </w:r>
      <w:r w:rsidRPr="00654B85">
        <w:rPr>
          <w:sz w:val="16"/>
        </w:rPr>
        <w:t xml:space="preserve"> in the </w:t>
      </w:r>
      <w:r w:rsidRPr="00B3234B">
        <w:rPr>
          <w:rStyle w:val="StyleUnderline"/>
        </w:rPr>
        <w:t xml:space="preserve">benefits of freedom and </w:t>
      </w:r>
      <w:r w:rsidRPr="0043509F">
        <w:rPr>
          <w:rStyle w:val="Emphasis"/>
          <w:highlight w:val="cyan"/>
        </w:rPr>
        <w:t>free enterprise</w:t>
      </w:r>
      <w:r w:rsidRPr="00654B85">
        <w:rPr>
          <w:sz w:val="16"/>
        </w:rPr>
        <w:t>. These short answers merely hint at the full benefits of private ownership described later within this chapter.</w:t>
      </w:r>
    </w:p>
    <w:p w14:paraId="26CD9AFE" w14:textId="77777777" w:rsidR="00DD6A8F" w:rsidRDefault="00DD6A8F" w:rsidP="00DD6A8F">
      <w:pPr>
        <w:pStyle w:val="Heading4"/>
      </w:pPr>
      <w:r>
        <w:t xml:space="preserve">Dividing the oceans is </w:t>
      </w:r>
      <w:r>
        <w:rPr>
          <w:u w:val="single"/>
        </w:rPr>
        <w:t>feasible</w:t>
      </w:r>
      <w:r>
        <w:t xml:space="preserve">. </w:t>
      </w:r>
    </w:p>
    <w:p w14:paraId="38BFC57C" w14:textId="77777777" w:rsidR="00DD6A8F" w:rsidRPr="00B3234B"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3007FD44" w14:textId="77777777" w:rsidR="00DD6A8F" w:rsidRPr="00654B85" w:rsidRDefault="00DD6A8F" w:rsidP="00DD6A8F">
      <w:pPr>
        <w:rPr>
          <w:sz w:val="16"/>
        </w:rPr>
      </w:pPr>
      <w:r w:rsidRPr="0043509F">
        <w:rPr>
          <w:rStyle w:val="StyleUnderline"/>
          <w:highlight w:val="cyan"/>
        </w:rPr>
        <w:t>(1) Who will</w:t>
      </w:r>
      <w:r w:rsidRPr="00B3234B">
        <w:rPr>
          <w:rStyle w:val="StyleUnderline"/>
        </w:rPr>
        <w:t xml:space="preserve"> get to </w:t>
      </w:r>
      <w:r w:rsidRPr="0043509F">
        <w:rPr>
          <w:rStyle w:val="StyleUnderline"/>
          <w:highlight w:val="cyan"/>
        </w:rPr>
        <w:t>own</w:t>
      </w:r>
      <w:r w:rsidRPr="00B3234B">
        <w:rPr>
          <w:rStyle w:val="StyleUnderline"/>
        </w:rPr>
        <w:t xml:space="preserve"> </w:t>
      </w:r>
      <w:r w:rsidRPr="00B3234B">
        <w:rPr>
          <w:rStyle w:val="Emphasis"/>
        </w:rPr>
        <w:t>sea water</w:t>
      </w:r>
      <w:r w:rsidRPr="00B3234B">
        <w:rPr>
          <w:rStyle w:val="StyleUnderline"/>
        </w:rPr>
        <w:t xml:space="preserve">, </w:t>
      </w:r>
      <w:r w:rsidRPr="0043509F">
        <w:rPr>
          <w:rStyle w:val="Emphasis"/>
          <w:highlight w:val="cyan"/>
        </w:rPr>
        <w:t>ocean floors</w:t>
      </w:r>
      <w:r w:rsidRPr="0043509F">
        <w:rPr>
          <w:rStyle w:val="StyleUnderline"/>
          <w:highlight w:val="cyan"/>
        </w:rPr>
        <w:t>, and</w:t>
      </w:r>
      <w:r w:rsidRPr="00B3234B">
        <w:rPr>
          <w:rStyle w:val="StyleUnderline"/>
        </w:rPr>
        <w:t xml:space="preserve"> </w:t>
      </w:r>
      <w:r w:rsidRPr="00B3234B">
        <w:rPr>
          <w:rStyle w:val="Emphasis"/>
        </w:rPr>
        <w:t xml:space="preserve">rights of </w:t>
      </w:r>
      <w:r w:rsidRPr="0043509F">
        <w:rPr>
          <w:rStyle w:val="Emphasis"/>
          <w:highlight w:val="cyan"/>
        </w:rPr>
        <w:t>transit</w:t>
      </w:r>
      <w:r w:rsidRPr="00B3234B">
        <w:rPr>
          <w:rStyle w:val="StyleUnderline"/>
        </w:rPr>
        <w:t xml:space="preserve"> on or below the surface?</w:t>
      </w:r>
      <w:r w:rsidRPr="00654B85">
        <w:rPr>
          <w:sz w:val="16"/>
        </w:rPr>
        <w:t xml:space="preserve"> Everyone and anyone can access the sea. How can some avaricious magnate presume to take over and cut off our access and enjoyment?</w:t>
      </w:r>
    </w:p>
    <w:p w14:paraId="3D8BDDAA" w14:textId="77777777" w:rsidR="00DD6A8F" w:rsidRPr="00654B85" w:rsidRDefault="00DD6A8F" w:rsidP="00DD6A8F">
      <w:pPr>
        <w:rPr>
          <w:sz w:val="16"/>
        </w:rPr>
      </w:pPr>
      <w:r w:rsidRPr="00654B85">
        <w:rPr>
          <w:sz w:val="16"/>
        </w:rPr>
        <w:t xml:space="preserve">As a matter of fact, </w:t>
      </w:r>
      <w:r w:rsidRPr="0043509F">
        <w:rPr>
          <w:rStyle w:val="StyleUnderline"/>
          <w:highlight w:val="cyan"/>
        </w:rPr>
        <w:t>the</w:t>
      </w:r>
      <w:r w:rsidRPr="00B3234B">
        <w:rPr>
          <w:rStyle w:val="StyleUnderline"/>
        </w:rPr>
        <w:t xml:space="preserve"> open </w:t>
      </w:r>
      <w:r w:rsidRPr="0043509F">
        <w:rPr>
          <w:rStyle w:val="StyleUnderline"/>
          <w:highlight w:val="cyan"/>
        </w:rPr>
        <w:t xml:space="preserve">ocean is </w:t>
      </w:r>
      <w:r w:rsidRPr="0043509F">
        <w:rPr>
          <w:rStyle w:val="Emphasis"/>
          <w:highlight w:val="cyan"/>
        </w:rPr>
        <w:t>not</w:t>
      </w:r>
      <w:r w:rsidRPr="00B3234B">
        <w:rPr>
          <w:rStyle w:val="Emphasis"/>
        </w:rPr>
        <w:t xml:space="preserve"> all that </w:t>
      </w:r>
      <w:r w:rsidRPr="0043509F">
        <w:rPr>
          <w:rStyle w:val="Emphasis"/>
          <w:highlight w:val="cyan"/>
        </w:rPr>
        <w:t>accessible</w:t>
      </w:r>
      <w:r w:rsidRPr="00B3234B">
        <w:rPr>
          <w:rStyle w:val="StyleUnderline"/>
        </w:rPr>
        <w:t xml:space="preserve"> at present. </w:t>
      </w:r>
      <w:r w:rsidRPr="0043509F">
        <w:rPr>
          <w:rStyle w:val="StyleUnderline"/>
          <w:highlight w:val="cyan"/>
        </w:rPr>
        <w:t>The seas are</w:t>
      </w:r>
      <w:r w:rsidRPr="00654B85">
        <w:rPr>
          <w:sz w:val="16"/>
        </w:rPr>
        <w:t xml:space="preserve"> now </w:t>
      </w:r>
      <w:r w:rsidRPr="00B3234B">
        <w:rPr>
          <w:rStyle w:val="StyleUnderline"/>
        </w:rPr>
        <w:t xml:space="preserve">in effect </w:t>
      </w:r>
      <w:r w:rsidRPr="0043509F">
        <w:rPr>
          <w:rStyle w:val="Emphasis"/>
          <w:highlight w:val="cyan"/>
        </w:rPr>
        <w:t>owned by governments</w:t>
      </w:r>
      <w:r w:rsidRPr="00B3234B">
        <w:rPr>
          <w:rStyle w:val="StyleUnderline"/>
        </w:rPr>
        <w:t xml:space="preserve"> who purport to act for the </w:t>
      </w:r>
      <w:r w:rsidRPr="00B3234B">
        <w:rPr>
          <w:rStyle w:val="Emphasis"/>
        </w:rPr>
        <w:t>common good</w:t>
      </w:r>
      <w:r w:rsidRPr="00B3234B">
        <w:rPr>
          <w:rStyle w:val="StyleUnderline"/>
        </w:rPr>
        <w:t xml:space="preserve">. </w:t>
      </w:r>
      <w:r w:rsidRPr="0043509F">
        <w:rPr>
          <w:rStyle w:val="StyleUnderline"/>
          <w:highlight w:val="cyan"/>
        </w:rPr>
        <w:t>Many</w:t>
      </w:r>
      <w:r w:rsidRPr="00654B85">
        <w:rPr>
          <w:sz w:val="16"/>
        </w:rPr>
        <w:t xml:space="preserve"> of the </w:t>
      </w:r>
      <w:r w:rsidRPr="0043509F">
        <w:rPr>
          <w:rStyle w:val="StyleUnderline"/>
          <w:highlight w:val="cyan"/>
        </w:rPr>
        <w:t>benefits</w:t>
      </w:r>
      <w:r w:rsidRPr="00B3234B">
        <w:rPr>
          <w:rStyle w:val="StyleUnderline"/>
        </w:rPr>
        <w:t xml:space="preserve"> such as</w:t>
      </w:r>
      <w:r w:rsidRPr="00654B85">
        <w:rPr>
          <w:sz w:val="16"/>
        </w:rPr>
        <w:t xml:space="preserve"> sport </w:t>
      </w:r>
      <w:r w:rsidRPr="00B3234B">
        <w:rPr>
          <w:rStyle w:val="StyleUnderline"/>
        </w:rPr>
        <w:t xml:space="preserve">fishing and oil drilling </w:t>
      </w:r>
      <w:r w:rsidRPr="0043509F">
        <w:rPr>
          <w:rStyle w:val="StyleUnderline"/>
          <w:highlight w:val="cyan"/>
        </w:rPr>
        <w:t>are</w:t>
      </w:r>
      <w:r w:rsidRPr="00B3234B">
        <w:rPr>
          <w:rStyle w:val="StyleUnderline"/>
        </w:rPr>
        <w:t xml:space="preserve"> </w:t>
      </w:r>
      <w:r w:rsidRPr="00B3234B">
        <w:rPr>
          <w:rStyle w:val="Emphasis"/>
        </w:rPr>
        <w:t xml:space="preserve">frequently </w:t>
      </w:r>
      <w:r w:rsidRPr="0043509F">
        <w:rPr>
          <w:rStyle w:val="Emphasis"/>
          <w:highlight w:val="cyan"/>
        </w:rPr>
        <w:t>denied</w:t>
      </w:r>
      <w:r w:rsidRPr="0043509F">
        <w:rPr>
          <w:rStyle w:val="StyleUnderline"/>
          <w:highlight w:val="cyan"/>
        </w:rPr>
        <w:t>. People should</w:t>
      </w:r>
      <w:r w:rsidRPr="00B3234B">
        <w:rPr>
          <w:rStyle w:val="StyleUnderline"/>
        </w:rPr>
        <w:t xml:space="preserve"> be </w:t>
      </w:r>
      <w:r w:rsidRPr="00B3234B">
        <w:rPr>
          <w:rStyle w:val="Emphasis"/>
        </w:rPr>
        <w:t>free</w:t>
      </w:r>
      <w:r w:rsidRPr="00B3234B">
        <w:rPr>
          <w:rStyle w:val="StyleUnderline"/>
        </w:rPr>
        <w:t xml:space="preserve"> to </w:t>
      </w:r>
      <w:r w:rsidRPr="0043509F">
        <w:rPr>
          <w:rStyle w:val="Emphasis"/>
          <w:highlight w:val="cyan"/>
        </w:rPr>
        <w:t>initiate enterprises</w:t>
      </w:r>
      <w:r w:rsidRPr="00654B85">
        <w:rPr>
          <w:sz w:val="16"/>
        </w:rPr>
        <w:t xml:space="preserve">. In so doing, </w:t>
      </w:r>
      <w:r w:rsidRPr="00B3234B">
        <w:rPr>
          <w:rStyle w:val="StyleUnderline"/>
        </w:rPr>
        <w:t xml:space="preserve">they take on the role of </w:t>
      </w:r>
      <w:r w:rsidRPr="0043509F">
        <w:rPr>
          <w:rStyle w:val="Emphasis"/>
          <w:highlight w:val="cyan"/>
        </w:rPr>
        <w:t>homesteaders</w:t>
      </w:r>
      <w:r w:rsidRPr="00654B85">
        <w:rPr>
          <w:sz w:val="16"/>
        </w:rPr>
        <w:t xml:space="preserve">, that is, </w:t>
      </w:r>
      <w:r w:rsidRPr="00B3234B">
        <w:rPr>
          <w:rStyle w:val="StyleUnderline"/>
        </w:rPr>
        <w:t xml:space="preserve">they </w:t>
      </w:r>
      <w:r w:rsidRPr="0043509F">
        <w:rPr>
          <w:rStyle w:val="StyleUnderline"/>
          <w:highlight w:val="cyan"/>
        </w:rPr>
        <w:t xml:space="preserve">reveal and </w:t>
      </w:r>
      <w:r w:rsidRPr="0043509F">
        <w:rPr>
          <w:rStyle w:val="Emphasis"/>
          <w:highlight w:val="cyan"/>
        </w:rPr>
        <w:t>make valuable</w:t>
      </w:r>
      <w:r w:rsidRPr="00B3234B">
        <w:rPr>
          <w:rStyle w:val="StyleUnderline"/>
        </w:rPr>
        <w:t xml:space="preserve"> a </w:t>
      </w:r>
      <w:r w:rsidRPr="0043509F">
        <w:rPr>
          <w:rStyle w:val="StyleUnderline"/>
          <w:highlight w:val="cyan"/>
        </w:rPr>
        <w:t>resource</w:t>
      </w:r>
      <w:r w:rsidRPr="00B3234B">
        <w:rPr>
          <w:rStyle w:val="StyleUnderline"/>
        </w:rPr>
        <w:t xml:space="preserve"> that did not previously exist</w:t>
      </w:r>
      <w:r w:rsidRPr="00654B85">
        <w:rPr>
          <w:sz w:val="16"/>
        </w:rPr>
        <w:t xml:space="preserve">. 1 </w:t>
      </w:r>
      <w:r w:rsidRPr="00B3234B">
        <w:rPr>
          <w:rStyle w:val="StyleUnderline"/>
        </w:rPr>
        <w:t>In the free society</w:t>
      </w:r>
      <w:r w:rsidRPr="00654B85">
        <w:rPr>
          <w:sz w:val="16"/>
        </w:rPr>
        <w:t xml:space="preserve">, such ingenious </w:t>
      </w:r>
      <w:r w:rsidRPr="0043509F">
        <w:rPr>
          <w:rStyle w:val="StyleUnderline"/>
          <w:highlight w:val="cyan"/>
        </w:rPr>
        <w:t>pioneers would own</w:t>
      </w:r>
      <w:r w:rsidRPr="00654B85">
        <w:rPr>
          <w:sz w:val="16"/>
        </w:rPr>
        <w:t xml:space="preserve"> at least </w:t>
      </w:r>
      <w:r w:rsidRPr="00B3234B">
        <w:rPr>
          <w:rStyle w:val="Emphasis"/>
        </w:rPr>
        <w:t xml:space="preserve">their </w:t>
      </w:r>
      <w:r w:rsidRPr="0043509F">
        <w:rPr>
          <w:rStyle w:val="Emphasis"/>
          <w:highlight w:val="cyan"/>
        </w:rPr>
        <w:t>portions</w:t>
      </w:r>
      <w:r w:rsidRPr="0043509F">
        <w:rPr>
          <w:rStyle w:val="StyleUnderline"/>
          <w:highlight w:val="cyan"/>
        </w:rPr>
        <w:t xml:space="preserve"> of</w:t>
      </w:r>
      <w:r w:rsidRPr="00B3234B">
        <w:rPr>
          <w:rStyle w:val="StyleUnderline"/>
        </w:rPr>
        <w:t xml:space="preserve"> the </w:t>
      </w:r>
      <w:r w:rsidRPr="0043509F">
        <w:rPr>
          <w:rStyle w:val="Emphasis"/>
          <w:highlight w:val="cyan"/>
        </w:rPr>
        <w:t>waters</w:t>
      </w:r>
      <w:r w:rsidRPr="0043509F">
        <w:rPr>
          <w:rStyle w:val="StyleUnderline"/>
          <w:highlight w:val="cyan"/>
        </w:rPr>
        <w:t xml:space="preserve"> and </w:t>
      </w:r>
      <w:r w:rsidRPr="0043509F">
        <w:rPr>
          <w:rStyle w:val="Emphasis"/>
          <w:highlight w:val="cyan"/>
        </w:rPr>
        <w:t>submerged land</w:t>
      </w:r>
      <w:r w:rsidRPr="00654B85">
        <w:rPr>
          <w:sz w:val="16"/>
        </w:rPr>
        <w:t>.</w:t>
      </w:r>
    </w:p>
    <w:p w14:paraId="39C392EF" w14:textId="77777777" w:rsidR="00DD6A8F" w:rsidRDefault="00DD6A8F" w:rsidP="00DD6A8F">
      <w:pPr>
        <w:pStyle w:val="Heading3"/>
      </w:pPr>
      <w:r>
        <w:t>Solvency---Overfishing---2NC</w:t>
      </w:r>
    </w:p>
    <w:p w14:paraId="1EE89BF0" w14:textId="77777777" w:rsidR="00DD6A8F" w:rsidRPr="004813D6" w:rsidRDefault="00DD6A8F" w:rsidP="00DD6A8F">
      <w:pPr>
        <w:pStyle w:val="Heading4"/>
      </w:pPr>
      <w:r>
        <w:t xml:space="preserve">Privatization solves </w:t>
      </w:r>
      <w:r w:rsidRPr="004813D6">
        <w:rPr>
          <w:u w:val="single"/>
        </w:rPr>
        <w:t>overfishing</w:t>
      </w:r>
      <w:r>
        <w:t xml:space="preserve">---property rights create a </w:t>
      </w:r>
      <w:r>
        <w:rPr>
          <w:u w:val="single"/>
        </w:rPr>
        <w:t>market incentive</w:t>
      </w:r>
      <w:r>
        <w:t xml:space="preserve"> to curb resource usage---government schemes </w:t>
      </w:r>
      <w:r>
        <w:rPr>
          <w:u w:val="single"/>
        </w:rPr>
        <w:t>exacerbate</w:t>
      </w:r>
      <w:r>
        <w:t xml:space="preserve"> it. </w:t>
      </w:r>
    </w:p>
    <w:p w14:paraId="5CB31A1B"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“Privatize the Oceans and All Other Bodies of Water,” Ch. 1]</w:t>
      </w:r>
    </w:p>
    <w:p w14:paraId="5DFD686E" w14:textId="77777777" w:rsidR="00DD6A8F" w:rsidRPr="004813D6" w:rsidRDefault="00DD6A8F" w:rsidP="00DD6A8F">
      <w:pPr>
        <w:rPr>
          <w:sz w:val="16"/>
        </w:rPr>
      </w:pPr>
      <w:r w:rsidRPr="004813D6">
        <w:rPr>
          <w:sz w:val="16"/>
        </w:rPr>
        <w:t>Objection Two</w:t>
      </w:r>
    </w:p>
    <w:p w14:paraId="5D9C3002" w14:textId="77777777" w:rsidR="00DD6A8F" w:rsidRPr="004813D6" w:rsidRDefault="00DD6A8F" w:rsidP="00DD6A8F">
      <w:pPr>
        <w:rPr>
          <w:sz w:val="16"/>
        </w:rPr>
      </w:pPr>
      <w:r w:rsidRPr="004813D6">
        <w:rPr>
          <w:sz w:val="16"/>
        </w:rPr>
        <w:t xml:space="preserve">Dunces! </w:t>
      </w:r>
      <w:r w:rsidRPr="00AD38D0">
        <w:rPr>
          <w:rStyle w:val="StyleUnderline"/>
        </w:rPr>
        <w:t xml:space="preserve">There </w:t>
      </w:r>
      <w:proofErr w:type="gramStart"/>
      <w:r w:rsidRPr="00AD38D0">
        <w:rPr>
          <w:rStyle w:val="StyleUnderline"/>
        </w:rPr>
        <w:t>are</w:t>
      </w:r>
      <w:proofErr w:type="gramEnd"/>
      <w:r w:rsidRPr="00AD38D0">
        <w:rPr>
          <w:rStyle w:val="StyleUnderline"/>
        </w:rPr>
        <w:t xml:space="preserve"> other</w:t>
      </w:r>
      <w:r w:rsidRPr="004813D6">
        <w:rPr>
          <w:sz w:val="16"/>
        </w:rPr>
        <w:t xml:space="preserve">, better, </w:t>
      </w:r>
      <w:r w:rsidRPr="00AD38D0">
        <w:rPr>
          <w:rStyle w:val="StyleUnderline"/>
        </w:rPr>
        <w:t xml:space="preserve">ways to deal with </w:t>
      </w:r>
      <w:r w:rsidRPr="00AD38D0">
        <w:rPr>
          <w:rStyle w:val="Emphasis"/>
        </w:rPr>
        <w:t>over-fishing</w:t>
      </w:r>
      <w:r w:rsidRPr="00AD38D0">
        <w:rPr>
          <w:rStyle w:val="StyleUnderline"/>
        </w:rPr>
        <w:t xml:space="preserve">, </w:t>
      </w:r>
      <w:r w:rsidRPr="00AD38D0">
        <w:rPr>
          <w:rStyle w:val="Emphasis"/>
        </w:rPr>
        <w:t>oil spills</w:t>
      </w:r>
      <w:r w:rsidRPr="00AD38D0">
        <w:rPr>
          <w:rStyle w:val="StyleUnderline"/>
        </w:rPr>
        <w:t xml:space="preserve">, </w:t>
      </w:r>
      <w:r w:rsidRPr="00AD38D0">
        <w:rPr>
          <w:rStyle w:val="Emphasis"/>
        </w:rPr>
        <w:t>species extinction</w:t>
      </w:r>
      <w:r w:rsidRPr="00AD38D0">
        <w:rPr>
          <w:rStyle w:val="StyleUnderline"/>
        </w:rPr>
        <w:t xml:space="preserve"> of marine animals</w:t>
      </w:r>
      <w:r w:rsidRPr="004813D6">
        <w:rPr>
          <w:sz w:val="16"/>
        </w:rPr>
        <w:t>, presumably the reason you are making these outrageous claims. You undoubtedly have not ever heard of Individual Transferrable Quotas (ITQs), Territorial User Rights in Fisheries (TURFs), Total Allowable Catch (TACs). Yet you have the audacity to write a book about aquatic economics? All society need do is set up a quasi-market to buy and sell rights to catch fish, and viola, the problem is solved. Proposing private ocean ownership as a means of dealing with this admitted problem is like hitting someone over the head with a baseball bat to kill a fly rather than using a fly swatter. And it is just as dangerous, if not more so, to the body economic as would be the bat to the physical body.</w:t>
      </w:r>
    </w:p>
    <w:p w14:paraId="4BEA93B8" w14:textId="77777777" w:rsidR="00DD6A8F" w:rsidRPr="004813D6" w:rsidRDefault="00DD6A8F" w:rsidP="00DD6A8F">
      <w:pPr>
        <w:rPr>
          <w:sz w:val="16"/>
        </w:rPr>
      </w:pPr>
      <w:r w:rsidRPr="004813D6">
        <w:rPr>
          <w:sz w:val="16"/>
        </w:rPr>
        <w:t>Response Two</w:t>
      </w:r>
    </w:p>
    <w:p w14:paraId="0131CF44" w14:textId="77777777" w:rsidR="00DD6A8F" w:rsidRPr="004813D6" w:rsidRDefault="00DD6A8F" w:rsidP="00DD6A8F">
      <w:pPr>
        <w:rPr>
          <w:sz w:val="16"/>
        </w:rPr>
      </w:pPr>
      <w:r w:rsidRPr="0043509F">
        <w:rPr>
          <w:rStyle w:val="StyleUnderline"/>
          <w:highlight w:val="cyan"/>
        </w:rPr>
        <w:t>Quasi</w:t>
      </w:r>
      <w:r w:rsidRPr="004813D6">
        <w:rPr>
          <w:sz w:val="16"/>
        </w:rPr>
        <w:t xml:space="preserve">, semi, demi, </w:t>
      </w:r>
      <w:r w:rsidRPr="0043509F">
        <w:rPr>
          <w:rStyle w:val="StyleUnderline"/>
          <w:highlight w:val="cyan"/>
        </w:rPr>
        <w:t>market</w:t>
      </w:r>
      <w:r w:rsidRPr="00AD38D0">
        <w:rPr>
          <w:rStyle w:val="StyleUnderline"/>
        </w:rPr>
        <w:t xml:space="preserve">-based </w:t>
      </w:r>
      <w:r w:rsidRPr="0043509F">
        <w:rPr>
          <w:rStyle w:val="StyleUnderline"/>
          <w:highlight w:val="cyan"/>
        </w:rPr>
        <w:t>schemes</w:t>
      </w:r>
      <w:r w:rsidRPr="00AD38D0">
        <w:rPr>
          <w:rStyle w:val="StyleUnderline"/>
        </w:rPr>
        <w:t xml:space="preserve"> such as </w:t>
      </w:r>
      <w:r w:rsidRPr="00AD38D0">
        <w:rPr>
          <w:rStyle w:val="Emphasis"/>
        </w:rPr>
        <w:t>ITQs</w:t>
      </w:r>
      <w:r w:rsidRPr="00AD38D0">
        <w:rPr>
          <w:rStyle w:val="StyleUnderline"/>
        </w:rPr>
        <w:t xml:space="preserve">, </w:t>
      </w:r>
      <w:r w:rsidRPr="00AD38D0">
        <w:rPr>
          <w:rStyle w:val="Emphasis"/>
        </w:rPr>
        <w:t>TURFs</w:t>
      </w:r>
      <w:r w:rsidRPr="00AD38D0">
        <w:rPr>
          <w:rStyle w:val="StyleUnderline"/>
        </w:rPr>
        <w:t xml:space="preserve">, and </w:t>
      </w:r>
      <w:r w:rsidRPr="00AD38D0">
        <w:rPr>
          <w:rStyle w:val="Emphasis"/>
        </w:rPr>
        <w:t>TACs</w:t>
      </w:r>
      <w:r w:rsidRPr="00AD38D0">
        <w:rPr>
          <w:rStyle w:val="StyleUnderline"/>
        </w:rPr>
        <w:t xml:space="preserve"> </w:t>
      </w:r>
      <w:r w:rsidRPr="0043509F">
        <w:rPr>
          <w:rStyle w:val="StyleUnderline"/>
          <w:highlight w:val="cyan"/>
        </w:rPr>
        <w:t>are</w:t>
      </w:r>
      <w:r w:rsidRPr="00AD38D0">
        <w:rPr>
          <w:rStyle w:val="StyleUnderline"/>
        </w:rPr>
        <w:t xml:space="preserve"> </w:t>
      </w:r>
      <w:r w:rsidRPr="00AD38D0">
        <w:rPr>
          <w:rStyle w:val="Emphasis"/>
        </w:rPr>
        <w:t xml:space="preserve">highly </w:t>
      </w:r>
      <w:r w:rsidRPr="0043509F">
        <w:rPr>
          <w:rStyle w:val="Emphasis"/>
          <w:highlight w:val="cyan"/>
        </w:rPr>
        <w:t>problematic</w:t>
      </w:r>
      <w:r w:rsidRPr="004813D6">
        <w:rPr>
          <w:sz w:val="16"/>
        </w:rPr>
        <w:t xml:space="preserve">.20 </w:t>
      </w:r>
      <w:r w:rsidRPr="0043509F">
        <w:rPr>
          <w:rStyle w:val="StyleUnderline"/>
          <w:highlight w:val="cyan"/>
        </w:rPr>
        <w:t>In some ways</w:t>
      </w:r>
      <w:r w:rsidRPr="00AD38D0">
        <w:rPr>
          <w:rStyle w:val="StyleUnderline"/>
        </w:rPr>
        <w:t xml:space="preserve"> they are </w:t>
      </w:r>
      <w:r w:rsidRPr="0043509F">
        <w:rPr>
          <w:rStyle w:val="StyleUnderline"/>
          <w:highlight w:val="cyan"/>
        </w:rPr>
        <w:t>an improvement</w:t>
      </w:r>
      <w:r w:rsidRPr="00AD38D0">
        <w:rPr>
          <w:rStyle w:val="StyleUnderline"/>
        </w:rPr>
        <w:t xml:space="preserve"> over </w:t>
      </w:r>
      <w:r w:rsidRPr="00AD38D0">
        <w:rPr>
          <w:rStyle w:val="Emphasis"/>
        </w:rPr>
        <w:t>no market</w:t>
      </w:r>
      <w:r w:rsidRPr="004813D6">
        <w:rPr>
          <w:sz w:val="16"/>
        </w:rPr>
        <w:t xml:space="preserve"> at all, </w:t>
      </w:r>
      <w:r w:rsidRPr="00AD38D0">
        <w:rPr>
          <w:rStyle w:val="StyleUnderline"/>
        </w:rPr>
        <w:t xml:space="preserve">but </w:t>
      </w:r>
      <w:r w:rsidRPr="0043509F">
        <w:rPr>
          <w:rStyle w:val="StyleUnderline"/>
          <w:highlight w:val="cyan"/>
        </w:rPr>
        <w:t>in other</w:t>
      </w:r>
      <w:r w:rsidRPr="00AD38D0">
        <w:rPr>
          <w:rStyle w:val="StyleUnderline"/>
        </w:rPr>
        <w:t xml:space="preserve"> way</w:t>
      </w:r>
      <w:r w:rsidRPr="0043509F">
        <w:rPr>
          <w:rStyle w:val="StyleUnderline"/>
          <w:highlight w:val="cyan"/>
        </w:rPr>
        <w:t>s</w:t>
      </w:r>
      <w:r w:rsidRPr="00AD38D0">
        <w:rPr>
          <w:rStyle w:val="StyleUnderline"/>
        </w:rPr>
        <w:t xml:space="preserve"> they are </w:t>
      </w:r>
      <w:r w:rsidRPr="0043509F">
        <w:rPr>
          <w:rStyle w:val="Emphasis"/>
          <w:highlight w:val="cyan"/>
        </w:rPr>
        <w:t>inferior</w:t>
      </w:r>
      <w:r w:rsidRPr="004813D6">
        <w:rPr>
          <w:sz w:val="16"/>
        </w:rPr>
        <w:t xml:space="preserve">. So, </w:t>
      </w:r>
      <w:r w:rsidRPr="00AD38D0">
        <w:rPr>
          <w:rStyle w:val="StyleUnderline"/>
        </w:rPr>
        <w:t xml:space="preserve">let us call it, </w:t>
      </w:r>
      <w:r w:rsidRPr="0043509F">
        <w:rPr>
          <w:rStyle w:val="Emphasis"/>
          <w:highlight w:val="cyan"/>
        </w:rPr>
        <w:t>at least</w:t>
      </w:r>
      <w:r w:rsidRPr="004813D6">
        <w:rPr>
          <w:sz w:val="16"/>
        </w:rPr>
        <w:t xml:space="preserve"> at the outset, </w:t>
      </w:r>
      <w:r w:rsidRPr="0043509F">
        <w:rPr>
          <w:rStyle w:val="StyleUnderline"/>
          <w:highlight w:val="cyan"/>
        </w:rPr>
        <w:t xml:space="preserve">a </w:t>
      </w:r>
      <w:r w:rsidRPr="0043509F">
        <w:rPr>
          <w:rStyle w:val="Emphasis"/>
          <w:highlight w:val="cyan"/>
        </w:rPr>
        <w:t>dead-heat</w:t>
      </w:r>
      <w:r w:rsidRPr="0043509F">
        <w:rPr>
          <w:rStyle w:val="StyleUnderline"/>
          <w:highlight w:val="cyan"/>
        </w:rPr>
        <w:t xml:space="preserve"> between quasi</w:t>
      </w:r>
      <w:r w:rsidRPr="00AD38D0">
        <w:rPr>
          <w:rStyle w:val="StyleUnderline"/>
        </w:rPr>
        <w:t xml:space="preserve"> markets</w:t>
      </w:r>
      <w:r w:rsidRPr="004813D6">
        <w:rPr>
          <w:sz w:val="16"/>
        </w:rPr>
        <w:t xml:space="preserve"> 21 </w:t>
      </w:r>
      <w:r w:rsidRPr="0043509F">
        <w:rPr>
          <w:rStyle w:val="StyleUnderline"/>
          <w:highlight w:val="cyan"/>
        </w:rPr>
        <w:t>and</w:t>
      </w:r>
      <w:r w:rsidRPr="00AD38D0">
        <w:rPr>
          <w:rStyle w:val="StyleUnderline"/>
        </w:rPr>
        <w:t xml:space="preserve"> their </w:t>
      </w:r>
      <w:r w:rsidRPr="00AD38D0">
        <w:rPr>
          <w:rStyle w:val="Emphasis"/>
        </w:rPr>
        <w:t xml:space="preserve">entire </w:t>
      </w:r>
      <w:r w:rsidRPr="0043509F">
        <w:rPr>
          <w:rStyle w:val="Emphasis"/>
          <w:highlight w:val="cyan"/>
        </w:rPr>
        <w:t>absence</w:t>
      </w:r>
      <w:r w:rsidRPr="004813D6">
        <w:rPr>
          <w:sz w:val="16"/>
        </w:rPr>
        <w:t xml:space="preserve">. However, as shown in this book, </w:t>
      </w:r>
      <w:r w:rsidRPr="00AD38D0">
        <w:rPr>
          <w:rStyle w:val="StyleUnderline"/>
        </w:rPr>
        <w:t xml:space="preserve">what </w:t>
      </w:r>
      <w:r w:rsidRPr="00AD38D0">
        <w:rPr>
          <w:rStyle w:val="Emphasis"/>
        </w:rPr>
        <w:t>cannot be denied</w:t>
      </w:r>
      <w:r w:rsidRPr="00AD38D0">
        <w:rPr>
          <w:rStyle w:val="StyleUnderline"/>
        </w:rPr>
        <w:t xml:space="preserve"> is that </w:t>
      </w:r>
      <w:r w:rsidRPr="0043509F">
        <w:rPr>
          <w:rStyle w:val="Emphasis"/>
          <w:highlight w:val="cyan"/>
        </w:rPr>
        <w:t>full</w:t>
      </w:r>
      <w:r w:rsidRPr="00AD38D0">
        <w:rPr>
          <w:rStyle w:val="Emphasis"/>
        </w:rPr>
        <w:t xml:space="preserve"> bodied </w:t>
      </w:r>
      <w:r w:rsidRPr="0043509F">
        <w:rPr>
          <w:rStyle w:val="Emphasis"/>
          <w:highlight w:val="cyan"/>
        </w:rPr>
        <w:t>markets</w:t>
      </w:r>
      <w:r w:rsidRPr="00AD38D0">
        <w:rPr>
          <w:rStyle w:val="StyleUnderline"/>
        </w:rPr>
        <w:t xml:space="preserve">, with complete private property rights, </w:t>
      </w:r>
      <w:r w:rsidRPr="0043509F">
        <w:rPr>
          <w:rStyle w:val="StyleUnderline"/>
          <w:highlight w:val="cyan"/>
        </w:rPr>
        <w:t xml:space="preserve">are </w:t>
      </w:r>
      <w:r w:rsidRPr="0043509F">
        <w:rPr>
          <w:rStyle w:val="Emphasis"/>
          <w:highlight w:val="cyan"/>
        </w:rPr>
        <w:t>superior</w:t>
      </w:r>
      <w:r w:rsidRPr="0043509F">
        <w:rPr>
          <w:rStyle w:val="StyleUnderline"/>
          <w:highlight w:val="cyan"/>
        </w:rPr>
        <w:t xml:space="preserve">, and </w:t>
      </w:r>
      <w:r w:rsidRPr="0043509F">
        <w:rPr>
          <w:rStyle w:val="Emphasis"/>
          <w:highlight w:val="cyan"/>
        </w:rPr>
        <w:t>vastly</w:t>
      </w:r>
      <w:r w:rsidRPr="00AD38D0">
        <w:rPr>
          <w:rStyle w:val="Emphasis"/>
        </w:rPr>
        <w:t xml:space="preserve"> so</w:t>
      </w:r>
      <w:r w:rsidRPr="00AD38D0">
        <w:rPr>
          <w:rStyle w:val="StyleUnderline"/>
        </w:rPr>
        <w:t>, compared to either</w:t>
      </w:r>
      <w:r w:rsidRPr="004813D6">
        <w:rPr>
          <w:sz w:val="16"/>
        </w:rPr>
        <w:t xml:space="preserve"> of these </w:t>
      </w:r>
      <w:r w:rsidRPr="00AD38D0">
        <w:rPr>
          <w:rStyle w:val="StyleUnderline"/>
        </w:rPr>
        <w:t>options</w:t>
      </w:r>
      <w:r w:rsidRPr="004813D6">
        <w:rPr>
          <w:sz w:val="16"/>
        </w:rPr>
        <w:t>.</w:t>
      </w:r>
    </w:p>
    <w:p w14:paraId="6EE919E0" w14:textId="77777777" w:rsidR="00DD6A8F" w:rsidRPr="004813D6" w:rsidRDefault="00DD6A8F" w:rsidP="00DD6A8F">
      <w:pPr>
        <w:rPr>
          <w:sz w:val="16"/>
        </w:rPr>
      </w:pPr>
      <w:r w:rsidRPr="00EE4777">
        <w:rPr>
          <w:rStyle w:val="StyleUnderline"/>
        </w:rPr>
        <w:t xml:space="preserve">These </w:t>
      </w:r>
      <w:r w:rsidRPr="0043509F">
        <w:rPr>
          <w:rStyle w:val="StyleUnderline"/>
          <w:highlight w:val="cyan"/>
        </w:rPr>
        <w:t>imitation</w:t>
      </w:r>
      <w:r w:rsidRPr="00EE4777">
        <w:rPr>
          <w:rStyle w:val="StyleUnderline"/>
        </w:rPr>
        <w:t xml:space="preserve"> arrangement</w:t>
      </w:r>
      <w:r w:rsidRPr="0043509F">
        <w:rPr>
          <w:rStyle w:val="StyleUnderline"/>
          <w:highlight w:val="cyan"/>
        </w:rPr>
        <w:t>s amount to</w:t>
      </w:r>
      <w:r w:rsidRPr="004813D6">
        <w:rPr>
          <w:sz w:val="16"/>
        </w:rPr>
        <w:t xml:space="preserve"> those </w:t>
      </w:r>
      <w:r w:rsidRPr="0043509F">
        <w:rPr>
          <w:rStyle w:val="StyleUnderline"/>
          <w:highlight w:val="cyan"/>
        </w:rPr>
        <w:t>“</w:t>
      </w:r>
      <w:r w:rsidRPr="0043509F">
        <w:rPr>
          <w:rStyle w:val="Emphasis"/>
          <w:highlight w:val="cyan"/>
        </w:rPr>
        <w:t>ill-conceived</w:t>
      </w:r>
      <w:r w:rsidRPr="004813D6">
        <w:rPr>
          <w:sz w:val="16"/>
        </w:rPr>
        <w:t xml:space="preserve"> man-made </w:t>
      </w:r>
      <w:r w:rsidRPr="00EE4777">
        <w:rPr>
          <w:rStyle w:val="StyleUnderline"/>
        </w:rPr>
        <w:t xml:space="preserve">laws and </w:t>
      </w:r>
      <w:r w:rsidRPr="0043509F">
        <w:rPr>
          <w:rStyle w:val="Emphasis"/>
          <w:highlight w:val="cyan"/>
        </w:rPr>
        <w:t>restrictions</w:t>
      </w:r>
      <w:r w:rsidRPr="00EE4777">
        <w:rPr>
          <w:rStyle w:val="StyleUnderline"/>
        </w:rPr>
        <w:t xml:space="preserve"> promulgated </w:t>
      </w:r>
      <w:r w:rsidRPr="0043509F">
        <w:rPr>
          <w:rStyle w:val="StyleUnderline"/>
          <w:highlight w:val="cyan"/>
        </w:rPr>
        <w:t xml:space="preserve">by </w:t>
      </w:r>
      <w:r w:rsidRPr="0043509F">
        <w:rPr>
          <w:rStyle w:val="Emphasis"/>
          <w:highlight w:val="cyan"/>
        </w:rPr>
        <w:t>power-seekers</w:t>
      </w:r>
      <w:r w:rsidRPr="0043509F">
        <w:rPr>
          <w:rStyle w:val="StyleUnderline"/>
          <w:highlight w:val="cyan"/>
        </w:rPr>
        <w:t>.” They increase</w:t>
      </w:r>
      <w:r w:rsidRPr="00EE4777">
        <w:rPr>
          <w:rStyle w:val="StyleUnderline"/>
        </w:rPr>
        <w:t xml:space="preserve"> the </w:t>
      </w:r>
      <w:r w:rsidRPr="00EE4777">
        <w:rPr>
          <w:rStyle w:val="Emphasis"/>
        </w:rPr>
        <w:t xml:space="preserve">transaction </w:t>
      </w:r>
      <w:r w:rsidRPr="0043509F">
        <w:rPr>
          <w:rStyle w:val="Emphasis"/>
          <w:highlight w:val="cyan"/>
        </w:rPr>
        <w:t>costs</w:t>
      </w:r>
      <w:r w:rsidRPr="00EE4777">
        <w:rPr>
          <w:rStyle w:val="StyleUnderline"/>
        </w:rPr>
        <w:t xml:space="preserve"> to develop fisheries </w:t>
      </w:r>
      <w:r w:rsidRPr="0043509F">
        <w:rPr>
          <w:rStyle w:val="StyleUnderline"/>
          <w:highlight w:val="cyan"/>
        </w:rPr>
        <w:t xml:space="preserve">by </w:t>
      </w:r>
      <w:r w:rsidRPr="0043509F">
        <w:rPr>
          <w:rStyle w:val="Emphasis"/>
          <w:highlight w:val="cyan"/>
        </w:rPr>
        <w:t>muddying</w:t>
      </w:r>
      <w:r w:rsidRPr="0043509F">
        <w:rPr>
          <w:rStyle w:val="StyleUnderline"/>
          <w:highlight w:val="cyan"/>
        </w:rPr>
        <w:t xml:space="preserve"> property</w:t>
      </w:r>
      <w:r w:rsidRPr="00EE4777">
        <w:rPr>
          <w:rStyle w:val="StyleUnderline"/>
        </w:rPr>
        <w:t xml:space="preserve"> rights</w:t>
      </w:r>
      <w:r w:rsidRPr="004813D6">
        <w:rPr>
          <w:sz w:val="16"/>
        </w:rPr>
        <w:t xml:space="preserve">. Those control freaks who setup such </w:t>
      </w:r>
      <w:r w:rsidRPr="00EE4777">
        <w:rPr>
          <w:rStyle w:val="StyleUnderline"/>
        </w:rPr>
        <w:t xml:space="preserve">institutions </w:t>
      </w:r>
      <w:r w:rsidRPr="00EE4777">
        <w:rPr>
          <w:rStyle w:val="Emphasis"/>
        </w:rPr>
        <w:t>interject</w:t>
      </w:r>
      <w:r w:rsidRPr="00EE4777">
        <w:rPr>
          <w:rStyle w:val="StyleUnderline"/>
        </w:rPr>
        <w:t xml:space="preserve"> their beliefs regarding the</w:t>
      </w:r>
      <w:r w:rsidRPr="004813D6">
        <w:rPr>
          <w:sz w:val="16"/>
        </w:rPr>
        <w:t xml:space="preserve"> proper </w:t>
      </w:r>
      <w:r w:rsidRPr="00EE4777">
        <w:rPr>
          <w:rStyle w:val="StyleUnderline"/>
        </w:rPr>
        <w:t xml:space="preserve">volume of taking even though they have no personal interest </w:t>
      </w:r>
      <w:r w:rsidRPr="0043509F">
        <w:rPr>
          <w:rStyle w:val="StyleUnderline"/>
          <w:highlight w:val="cyan"/>
        </w:rPr>
        <w:t xml:space="preserve">and </w:t>
      </w:r>
      <w:r w:rsidRPr="0043509F">
        <w:rPr>
          <w:rStyle w:val="Emphasis"/>
          <w:highlight w:val="cyan"/>
        </w:rPr>
        <w:t>pay no cost</w:t>
      </w:r>
      <w:r w:rsidRPr="0043509F">
        <w:rPr>
          <w:rStyle w:val="StyleUnderline"/>
          <w:highlight w:val="cyan"/>
        </w:rPr>
        <w:t xml:space="preserve"> for </w:t>
      </w:r>
      <w:r w:rsidRPr="0043509F">
        <w:rPr>
          <w:rStyle w:val="Emphasis"/>
          <w:highlight w:val="cyan"/>
        </w:rPr>
        <w:t>being wrong</w:t>
      </w:r>
      <w:r w:rsidRPr="00EE4777">
        <w:rPr>
          <w:rStyle w:val="StyleUnderline"/>
        </w:rPr>
        <w:t xml:space="preserve">. True </w:t>
      </w:r>
      <w:r w:rsidRPr="0043509F">
        <w:rPr>
          <w:rStyle w:val="StyleUnderline"/>
          <w:highlight w:val="cyan"/>
        </w:rPr>
        <w:t>property owners know</w:t>
      </w:r>
      <w:r w:rsidRPr="00EE4777">
        <w:rPr>
          <w:rStyle w:val="StyleUnderline"/>
        </w:rPr>
        <w:t xml:space="preserve"> </w:t>
      </w:r>
      <w:r w:rsidRPr="00EE4777">
        <w:rPr>
          <w:rStyle w:val="Emphasis"/>
        </w:rPr>
        <w:t>intimately</w:t>
      </w:r>
      <w:r w:rsidRPr="00EE4777">
        <w:rPr>
          <w:rStyle w:val="StyleUnderline"/>
        </w:rPr>
        <w:t xml:space="preserve"> </w:t>
      </w:r>
      <w:r w:rsidRPr="0043509F">
        <w:rPr>
          <w:rStyle w:val="StyleUnderline"/>
          <w:highlight w:val="cyan"/>
        </w:rPr>
        <w:t xml:space="preserve">how to </w:t>
      </w:r>
      <w:r w:rsidRPr="0043509F">
        <w:rPr>
          <w:rStyle w:val="Emphasis"/>
          <w:highlight w:val="cyan"/>
        </w:rPr>
        <w:t>manage</w:t>
      </w:r>
      <w:r w:rsidRPr="00EE4777">
        <w:rPr>
          <w:rStyle w:val="Emphasis"/>
        </w:rPr>
        <w:t xml:space="preserve"> their </w:t>
      </w:r>
      <w:r w:rsidRPr="0043509F">
        <w:rPr>
          <w:rStyle w:val="Emphasis"/>
          <w:highlight w:val="cyan"/>
        </w:rPr>
        <w:t>assets</w:t>
      </w:r>
      <w:r w:rsidRPr="0043509F">
        <w:rPr>
          <w:rStyle w:val="StyleUnderline"/>
          <w:highlight w:val="cyan"/>
        </w:rPr>
        <w:t xml:space="preserve"> because</w:t>
      </w:r>
      <w:r w:rsidRPr="00EE4777">
        <w:rPr>
          <w:rStyle w:val="StyleUnderline"/>
        </w:rPr>
        <w:t xml:space="preserve"> their </w:t>
      </w:r>
      <w:r w:rsidRPr="0043509F">
        <w:rPr>
          <w:rStyle w:val="Emphasis"/>
          <w:highlight w:val="cyan"/>
        </w:rPr>
        <w:t>livelihood</w:t>
      </w:r>
      <w:r w:rsidRPr="0043509F">
        <w:rPr>
          <w:rStyle w:val="StyleUnderline"/>
          <w:highlight w:val="cyan"/>
        </w:rPr>
        <w:t xml:space="preserve"> depends on it</w:t>
      </w:r>
      <w:r w:rsidRPr="004813D6">
        <w:rPr>
          <w:sz w:val="16"/>
        </w:rPr>
        <w:t xml:space="preserve">. (Or else </w:t>
      </w:r>
      <w:r w:rsidRPr="0043509F">
        <w:rPr>
          <w:rStyle w:val="StyleUnderline"/>
          <w:highlight w:val="cyan"/>
        </w:rPr>
        <w:t xml:space="preserve">they </w:t>
      </w:r>
      <w:r w:rsidRPr="0043509F">
        <w:rPr>
          <w:rStyle w:val="Emphasis"/>
          <w:highlight w:val="cyan"/>
        </w:rPr>
        <w:t>le</w:t>
      </w:r>
      <w:r w:rsidRPr="00EE4777">
        <w:rPr>
          <w:rStyle w:val="Emphasis"/>
        </w:rPr>
        <w:t>arn quickly</w:t>
      </w:r>
      <w:r w:rsidRPr="00EE4777">
        <w:rPr>
          <w:rStyle w:val="StyleUnderline"/>
        </w:rPr>
        <w:t xml:space="preserve"> </w:t>
      </w:r>
      <w:r w:rsidRPr="0043509F">
        <w:rPr>
          <w:rStyle w:val="StyleUnderline"/>
          <w:highlight w:val="cyan"/>
        </w:rPr>
        <w:t xml:space="preserve">or go </w:t>
      </w:r>
      <w:r w:rsidRPr="0043509F">
        <w:rPr>
          <w:rStyle w:val="Emphasis"/>
          <w:highlight w:val="cyan"/>
        </w:rPr>
        <w:t>bankrupt</w:t>
      </w:r>
      <w:r w:rsidRPr="004813D6">
        <w:rPr>
          <w:sz w:val="16"/>
        </w:rPr>
        <w:t xml:space="preserve"> thereby </w:t>
      </w:r>
      <w:r w:rsidRPr="0043509F">
        <w:rPr>
          <w:rStyle w:val="StyleUnderline"/>
          <w:highlight w:val="cyan"/>
        </w:rPr>
        <w:t xml:space="preserve">making them </w:t>
      </w:r>
      <w:r w:rsidRPr="0043509F">
        <w:rPr>
          <w:rStyle w:val="Emphasis"/>
          <w:highlight w:val="cyan"/>
        </w:rPr>
        <w:t>unable</w:t>
      </w:r>
      <w:r w:rsidRPr="0043509F">
        <w:rPr>
          <w:rStyle w:val="StyleUnderline"/>
          <w:highlight w:val="cyan"/>
        </w:rPr>
        <w:t xml:space="preserve"> to do</w:t>
      </w:r>
      <w:r w:rsidRPr="00EE4777">
        <w:rPr>
          <w:rStyle w:val="StyleUnderline"/>
        </w:rPr>
        <w:t xml:space="preserve"> more </w:t>
      </w:r>
      <w:r w:rsidRPr="0043509F">
        <w:rPr>
          <w:rStyle w:val="StyleUnderline"/>
          <w:highlight w:val="cyan"/>
        </w:rPr>
        <w:t>damage</w:t>
      </w:r>
      <w:r w:rsidRPr="004813D6">
        <w:rPr>
          <w:sz w:val="16"/>
        </w:rPr>
        <w:t>.)</w:t>
      </w:r>
    </w:p>
    <w:p w14:paraId="7F928CBA" w14:textId="77777777" w:rsidR="00DD6A8F" w:rsidRDefault="00DD6A8F" w:rsidP="00DD6A8F">
      <w:pPr>
        <w:rPr>
          <w:sz w:val="16"/>
        </w:rPr>
      </w:pPr>
      <w:r w:rsidRPr="00EE4777">
        <w:rPr>
          <w:rStyle w:val="StyleUnderline"/>
        </w:rPr>
        <w:t>Why</w:t>
      </w:r>
      <w:r w:rsidRPr="004813D6">
        <w:rPr>
          <w:sz w:val="16"/>
        </w:rPr>
        <w:t xml:space="preserve">, then, </w:t>
      </w:r>
      <w:r w:rsidRPr="00EE4777">
        <w:rPr>
          <w:rStyle w:val="StyleUnderline"/>
        </w:rPr>
        <w:t>settle for ITQs, TURFs, TACs and</w:t>
      </w:r>
      <w:r w:rsidRPr="004813D6">
        <w:rPr>
          <w:sz w:val="16"/>
        </w:rPr>
        <w:t xml:space="preserve"> all the rest of </w:t>
      </w:r>
      <w:r w:rsidRPr="00EE4777">
        <w:rPr>
          <w:rStyle w:val="StyleUnderline"/>
        </w:rPr>
        <w:t xml:space="preserve">the </w:t>
      </w:r>
      <w:r w:rsidRPr="00EE4777">
        <w:rPr>
          <w:rStyle w:val="Emphasis"/>
        </w:rPr>
        <w:t>alphabet soup bastardizations</w:t>
      </w:r>
      <w:r w:rsidRPr="00EE4777">
        <w:rPr>
          <w:rStyle w:val="StyleUnderline"/>
        </w:rPr>
        <w:t xml:space="preserve"> of true </w:t>
      </w:r>
      <w:r w:rsidRPr="00EE4777">
        <w:rPr>
          <w:rStyle w:val="Emphasis"/>
        </w:rPr>
        <w:t>free enterprise</w:t>
      </w:r>
      <w:r w:rsidRPr="00EE4777">
        <w:rPr>
          <w:rStyle w:val="StyleUnderline"/>
        </w:rPr>
        <w:t>?</w:t>
      </w:r>
      <w:r w:rsidRPr="004813D6">
        <w:rPr>
          <w:sz w:val="16"/>
        </w:rPr>
        <w:t xml:space="preserve"> We would not apply any such system to cows or corn or canoes. Why to fish? </w:t>
      </w:r>
      <w:r w:rsidRPr="00EE4777">
        <w:rPr>
          <w:rStyle w:val="StyleUnderline"/>
        </w:rPr>
        <w:t>The</w:t>
      </w:r>
      <w:r w:rsidRPr="004813D6">
        <w:rPr>
          <w:sz w:val="16"/>
        </w:rPr>
        <w:t xml:space="preserve"> vast </w:t>
      </w:r>
      <w:r w:rsidRPr="00EE4777">
        <w:rPr>
          <w:rStyle w:val="StyleUnderline"/>
        </w:rPr>
        <w:t>productivity of fish farms vis a vis</w:t>
      </w:r>
      <w:r w:rsidRPr="004813D6">
        <w:rPr>
          <w:sz w:val="16"/>
        </w:rPr>
        <w:t xml:space="preserve"> these </w:t>
      </w:r>
      <w:r w:rsidRPr="00EE4777">
        <w:rPr>
          <w:rStyle w:val="StyleUnderline"/>
        </w:rPr>
        <w:t>compromises is a case in point</w:t>
      </w:r>
      <w:r w:rsidRPr="004813D6">
        <w:rPr>
          <w:sz w:val="16"/>
        </w:rPr>
        <w:t>. 22</w:t>
      </w:r>
    </w:p>
    <w:p w14:paraId="342DA598" w14:textId="77777777" w:rsidR="00DD6A8F" w:rsidRPr="00D0101C" w:rsidRDefault="00DD6A8F" w:rsidP="00DD6A8F">
      <w:pPr>
        <w:pStyle w:val="Heading4"/>
      </w:pPr>
      <w:r>
        <w:t xml:space="preserve">Property rights solve---removes the </w:t>
      </w:r>
      <w:r>
        <w:rPr>
          <w:u w:val="single"/>
        </w:rPr>
        <w:t>incentive</w:t>
      </w:r>
      <w:r>
        <w:t xml:space="preserve"> to overfish and create </w:t>
      </w:r>
      <w:proofErr w:type="spellStart"/>
      <w:r>
        <w:rPr>
          <w:u w:val="single"/>
        </w:rPr>
        <w:t>aquaranchers</w:t>
      </w:r>
      <w:proofErr w:type="spellEnd"/>
      <w:r>
        <w:t xml:space="preserve">. </w:t>
      </w:r>
    </w:p>
    <w:p w14:paraId="563692F5" w14:textId="77777777" w:rsidR="00DD6A8F" w:rsidRPr="007A2C92"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06B09993" w14:textId="77777777" w:rsidR="00DD6A8F" w:rsidRPr="00BD308B" w:rsidRDefault="00DD6A8F" w:rsidP="00DD6A8F">
      <w:pPr>
        <w:rPr>
          <w:sz w:val="16"/>
        </w:rPr>
      </w:pPr>
      <w:r w:rsidRPr="00BD308B">
        <w:rPr>
          <w:sz w:val="16"/>
        </w:rPr>
        <w:t>(5) Possession of Aqueous Species</w:t>
      </w:r>
    </w:p>
    <w:p w14:paraId="40004457" w14:textId="77777777" w:rsidR="00DD6A8F" w:rsidRPr="00BD308B" w:rsidRDefault="00DD6A8F" w:rsidP="00DD6A8F">
      <w:pPr>
        <w:rPr>
          <w:sz w:val="16"/>
        </w:rPr>
      </w:pPr>
      <w:r w:rsidRPr="0043509F">
        <w:rPr>
          <w:rStyle w:val="StyleUnderline"/>
          <w:highlight w:val="cyan"/>
        </w:rPr>
        <w:t>The</w:t>
      </w:r>
      <w:r w:rsidRPr="00D0101C">
        <w:rPr>
          <w:rStyle w:val="StyleUnderline"/>
        </w:rPr>
        <w:t xml:space="preserve"> </w:t>
      </w:r>
      <w:r w:rsidRPr="00D0101C">
        <w:rPr>
          <w:rStyle w:val="Emphasis"/>
        </w:rPr>
        <w:t xml:space="preserve">vehement </w:t>
      </w:r>
      <w:r w:rsidRPr="0043509F">
        <w:rPr>
          <w:rStyle w:val="Emphasis"/>
          <w:highlight w:val="cyan"/>
        </w:rPr>
        <w:t>commitment</w:t>
      </w:r>
      <w:r w:rsidRPr="00BD308B">
        <w:rPr>
          <w:sz w:val="16"/>
        </w:rPr>
        <w:t xml:space="preserve"> these days </w:t>
      </w:r>
      <w:r w:rsidRPr="0043509F">
        <w:rPr>
          <w:rStyle w:val="StyleUnderline"/>
          <w:highlight w:val="cyan"/>
        </w:rPr>
        <w:t>to</w:t>
      </w:r>
      <w:r w:rsidRPr="00D0101C">
        <w:rPr>
          <w:rStyle w:val="StyleUnderline"/>
        </w:rPr>
        <w:t xml:space="preserve"> “the </w:t>
      </w:r>
      <w:r w:rsidRPr="0043509F">
        <w:rPr>
          <w:rStyle w:val="Emphasis"/>
          <w:highlight w:val="cyan"/>
        </w:rPr>
        <w:t>open ocean</w:t>
      </w:r>
      <w:r w:rsidRPr="0043509F">
        <w:rPr>
          <w:rStyle w:val="StyleUnderline"/>
          <w:highlight w:val="cyan"/>
        </w:rPr>
        <w:t>”</w:t>
      </w:r>
      <w:r w:rsidRPr="00BD308B">
        <w:rPr>
          <w:sz w:val="16"/>
        </w:rPr>
        <w:t xml:space="preserve"> 29 notion </w:t>
      </w:r>
      <w:proofErr w:type="gramStart"/>
      <w:r w:rsidRPr="0043509F">
        <w:rPr>
          <w:rStyle w:val="StyleUnderline"/>
          <w:highlight w:val="cyan"/>
        </w:rPr>
        <w:t>illustrates</w:t>
      </w:r>
      <w:r w:rsidRPr="00D0101C">
        <w:rPr>
          <w:rStyle w:val="StyleUnderline"/>
        </w:rPr>
        <w:t xml:space="preserve"> perfectly</w:t>
      </w:r>
      <w:proofErr w:type="gramEnd"/>
      <w:r w:rsidRPr="00D0101C">
        <w:rPr>
          <w:rStyle w:val="StyleUnderline"/>
        </w:rPr>
        <w:t xml:space="preserve"> </w:t>
      </w:r>
      <w:r w:rsidRPr="0043509F">
        <w:rPr>
          <w:rStyle w:val="StyleUnderline"/>
          <w:highlight w:val="cyan"/>
        </w:rPr>
        <w:t xml:space="preserve">the </w:t>
      </w:r>
      <w:r w:rsidRPr="0043509F">
        <w:rPr>
          <w:rStyle w:val="Emphasis"/>
          <w:highlight w:val="cyan"/>
        </w:rPr>
        <w:t>folly</w:t>
      </w:r>
      <w:r w:rsidRPr="0043509F">
        <w:rPr>
          <w:rStyle w:val="StyleUnderline"/>
          <w:highlight w:val="cyan"/>
        </w:rPr>
        <w:t xml:space="preserve"> of</w:t>
      </w:r>
      <w:r w:rsidRPr="00D0101C">
        <w:rPr>
          <w:rStyle w:val="StyleUnderline"/>
        </w:rPr>
        <w:t xml:space="preserve"> common or </w:t>
      </w:r>
      <w:r w:rsidRPr="0043509F">
        <w:rPr>
          <w:rStyle w:val="Emphasis"/>
          <w:highlight w:val="cyan"/>
        </w:rPr>
        <w:t>non-ownership</w:t>
      </w:r>
      <w:r w:rsidRPr="0043509F">
        <w:rPr>
          <w:rStyle w:val="StyleUnderline"/>
          <w:highlight w:val="cyan"/>
        </w:rPr>
        <w:t>. Without</w:t>
      </w:r>
      <w:r w:rsidRPr="00D0101C">
        <w:rPr>
          <w:rStyle w:val="StyleUnderline"/>
        </w:rPr>
        <w:t xml:space="preserve"> </w:t>
      </w:r>
      <w:r w:rsidRPr="00D0101C">
        <w:rPr>
          <w:rStyle w:val="Emphasis"/>
        </w:rPr>
        <w:t xml:space="preserve">secure </w:t>
      </w:r>
      <w:r w:rsidRPr="0043509F">
        <w:rPr>
          <w:rStyle w:val="Emphasis"/>
          <w:highlight w:val="cyan"/>
        </w:rPr>
        <w:t>titles</w:t>
      </w:r>
      <w:r w:rsidRPr="00D0101C">
        <w:rPr>
          <w:rStyle w:val="StyleUnderline"/>
        </w:rPr>
        <w:t xml:space="preserve">, a </w:t>
      </w:r>
      <w:r w:rsidRPr="0043509F">
        <w:rPr>
          <w:rStyle w:val="StyleUnderline"/>
          <w:highlight w:val="cyan"/>
        </w:rPr>
        <w:t xml:space="preserve">fisherman </w:t>
      </w:r>
      <w:r w:rsidRPr="0043509F">
        <w:rPr>
          <w:rStyle w:val="Emphasis"/>
          <w:highlight w:val="cyan"/>
        </w:rPr>
        <w:t>must harvest</w:t>
      </w:r>
      <w:r w:rsidRPr="00D0101C">
        <w:rPr>
          <w:rStyle w:val="StyleUnderline"/>
        </w:rPr>
        <w:t xml:space="preserve"> fish </w:t>
      </w:r>
      <w:r w:rsidRPr="0043509F">
        <w:rPr>
          <w:rStyle w:val="StyleUnderline"/>
          <w:highlight w:val="cyan"/>
        </w:rPr>
        <w:t>lest he find them</w:t>
      </w:r>
      <w:r w:rsidRPr="00BD308B">
        <w:rPr>
          <w:sz w:val="16"/>
        </w:rPr>
        <w:t xml:space="preserve"> already </w:t>
      </w:r>
      <w:r w:rsidRPr="0043509F">
        <w:rPr>
          <w:rStyle w:val="Emphasis"/>
          <w:highlight w:val="cyan"/>
        </w:rPr>
        <w:t>taken by others</w:t>
      </w:r>
      <w:r w:rsidRPr="0043509F">
        <w:rPr>
          <w:rStyle w:val="StyleUnderline"/>
          <w:highlight w:val="cyan"/>
        </w:rPr>
        <w:t>. The</w:t>
      </w:r>
      <w:r w:rsidRPr="00D0101C">
        <w:rPr>
          <w:rStyle w:val="StyleUnderline"/>
        </w:rPr>
        <w:t xml:space="preserve"> </w:t>
      </w:r>
      <w:r w:rsidRPr="00D0101C">
        <w:rPr>
          <w:rStyle w:val="Emphasis"/>
        </w:rPr>
        <w:t xml:space="preserve">unmitigated </w:t>
      </w:r>
      <w:r w:rsidRPr="0043509F">
        <w:rPr>
          <w:rStyle w:val="Emphasis"/>
          <w:highlight w:val="cyan"/>
        </w:rPr>
        <w:t>need</w:t>
      </w:r>
      <w:r w:rsidRPr="0043509F">
        <w:rPr>
          <w:rStyle w:val="StyleUnderline"/>
          <w:highlight w:val="cyan"/>
        </w:rPr>
        <w:t xml:space="preserve"> to </w:t>
      </w:r>
      <w:r w:rsidRPr="0043509F">
        <w:rPr>
          <w:rStyle w:val="Emphasis"/>
          <w:highlight w:val="cyan"/>
        </w:rPr>
        <w:t>obtain</w:t>
      </w:r>
      <w:r w:rsidRPr="00D0101C">
        <w:rPr>
          <w:rStyle w:val="Emphasis"/>
        </w:rPr>
        <w:t xml:space="preserve"> the </w:t>
      </w:r>
      <w:r w:rsidRPr="0043509F">
        <w:rPr>
          <w:rStyle w:val="Emphasis"/>
          <w:highlight w:val="cyan"/>
        </w:rPr>
        <w:t>catch</w:t>
      </w:r>
      <w:r w:rsidRPr="00D0101C">
        <w:rPr>
          <w:rStyle w:val="StyleUnderline"/>
        </w:rPr>
        <w:t xml:space="preserve"> as </w:t>
      </w:r>
      <w:r w:rsidRPr="0043509F">
        <w:rPr>
          <w:rStyle w:val="StyleUnderline"/>
          <w:highlight w:val="cyan"/>
        </w:rPr>
        <w:t>soon</w:t>
      </w:r>
      <w:r w:rsidRPr="00D0101C">
        <w:rPr>
          <w:rStyle w:val="StyleUnderline"/>
        </w:rPr>
        <w:t xml:space="preserve"> as possible </w:t>
      </w:r>
      <w:r w:rsidRPr="0043509F">
        <w:rPr>
          <w:rStyle w:val="Emphasis"/>
          <w:highlight w:val="cyan"/>
        </w:rPr>
        <w:t>compels</w:t>
      </w:r>
      <w:r w:rsidRPr="0043509F">
        <w:rPr>
          <w:rStyle w:val="StyleUnderline"/>
          <w:highlight w:val="cyan"/>
        </w:rPr>
        <w:t xml:space="preserve"> all</w:t>
      </w:r>
      <w:r w:rsidRPr="00D0101C">
        <w:rPr>
          <w:rStyle w:val="StyleUnderline"/>
        </w:rPr>
        <w:t xml:space="preserve"> anglers to try </w:t>
      </w:r>
      <w:r w:rsidRPr="0043509F">
        <w:rPr>
          <w:rStyle w:val="StyleUnderline"/>
          <w:highlight w:val="cyan"/>
        </w:rPr>
        <w:t xml:space="preserve">to </w:t>
      </w:r>
      <w:r w:rsidRPr="0043509F">
        <w:rPr>
          <w:rStyle w:val="Emphasis"/>
          <w:highlight w:val="cyan"/>
        </w:rPr>
        <w:t>be</w:t>
      </w:r>
      <w:r w:rsidRPr="00D0101C">
        <w:rPr>
          <w:rStyle w:val="Emphasis"/>
        </w:rPr>
        <w:t xml:space="preserve">at the </w:t>
      </w:r>
      <w:r w:rsidRPr="0043509F">
        <w:rPr>
          <w:rStyle w:val="Emphasis"/>
          <w:highlight w:val="cyan"/>
        </w:rPr>
        <w:t>others</w:t>
      </w:r>
      <w:r w:rsidRPr="00D0101C">
        <w:rPr>
          <w:rStyle w:val="StyleUnderline"/>
        </w:rPr>
        <w:t xml:space="preserve"> to the </w:t>
      </w:r>
      <w:r w:rsidRPr="00D0101C">
        <w:rPr>
          <w:rStyle w:val="Emphasis"/>
        </w:rPr>
        <w:t>punch</w:t>
      </w:r>
      <w:r w:rsidRPr="00BD308B">
        <w:rPr>
          <w:sz w:val="16"/>
        </w:rPr>
        <w:t xml:space="preserve">. In earlier times, when trawlers, sonar, and, most importantly, a smaller human population was not capable of applying serious pressure on desired species, non-ownership did not create conflicts. Now </w:t>
      </w:r>
      <w:r w:rsidRPr="006343E6">
        <w:rPr>
          <w:rStyle w:val="StyleUnderline"/>
        </w:rPr>
        <w:t xml:space="preserve">with </w:t>
      </w:r>
      <w:r w:rsidRPr="006343E6">
        <w:rPr>
          <w:rStyle w:val="Emphasis"/>
        </w:rPr>
        <w:t>declining</w:t>
      </w:r>
      <w:r w:rsidRPr="00D0101C">
        <w:rPr>
          <w:rStyle w:val="Emphasis"/>
        </w:rPr>
        <w:t xml:space="preserve"> aqueous populations</w:t>
      </w:r>
      <w:r w:rsidRPr="00D0101C">
        <w:rPr>
          <w:rStyle w:val="StyleUnderline"/>
        </w:rPr>
        <w:t xml:space="preserve">, a hunter/gatherer culture is </w:t>
      </w:r>
      <w:r w:rsidRPr="00D0101C">
        <w:rPr>
          <w:rStyle w:val="Emphasis"/>
        </w:rPr>
        <w:t>no longer viable</w:t>
      </w:r>
      <w:r w:rsidRPr="00BD308B">
        <w:rPr>
          <w:sz w:val="16"/>
        </w:rPr>
        <w:t>.</w:t>
      </w:r>
    </w:p>
    <w:p w14:paraId="654A9053" w14:textId="77777777" w:rsidR="00DD6A8F" w:rsidRPr="00BD308B" w:rsidRDefault="00DD6A8F" w:rsidP="00DD6A8F">
      <w:pPr>
        <w:rPr>
          <w:sz w:val="16"/>
        </w:rPr>
      </w:pPr>
      <w:r w:rsidRPr="0043509F">
        <w:rPr>
          <w:rStyle w:val="StyleUnderline"/>
          <w:highlight w:val="cyan"/>
        </w:rPr>
        <w:t>To avoid</w:t>
      </w:r>
      <w:r w:rsidRPr="00D0101C">
        <w:rPr>
          <w:rStyle w:val="StyleUnderline"/>
        </w:rPr>
        <w:t xml:space="preserve"> of the </w:t>
      </w:r>
      <w:r w:rsidRPr="00D0101C">
        <w:rPr>
          <w:rStyle w:val="Emphasis"/>
        </w:rPr>
        <w:t xml:space="preserve">threat of </w:t>
      </w:r>
      <w:r w:rsidRPr="0043509F">
        <w:rPr>
          <w:rStyle w:val="Emphasis"/>
          <w:highlight w:val="cyan"/>
        </w:rPr>
        <w:t>extinction</w:t>
      </w:r>
      <w:r w:rsidRPr="00D0101C">
        <w:rPr>
          <w:rStyle w:val="StyleUnderline"/>
        </w:rPr>
        <w:t xml:space="preserve">, valued </w:t>
      </w:r>
      <w:r w:rsidRPr="0043509F">
        <w:rPr>
          <w:rStyle w:val="StyleUnderline"/>
          <w:highlight w:val="cyan"/>
        </w:rPr>
        <w:t>species must be</w:t>
      </w:r>
      <w:r w:rsidRPr="00D0101C">
        <w:rPr>
          <w:rStyle w:val="StyleUnderline"/>
        </w:rPr>
        <w:t xml:space="preserve"> </w:t>
      </w:r>
      <w:r w:rsidRPr="00D0101C">
        <w:rPr>
          <w:rStyle w:val="Emphasis"/>
        </w:rPr>
        <w:t xml:space="preserve">privately </w:t>
      </w:r>
      <w:r w:rsidRPr="0043509F">
        <w:rPr>
          <w:rStyle w:val="Emphasis"/>
          <w:highlight w:val="cyan"/>
        </w:rPr>
        <w:t>owned</w:t>
      </w:r>
      <w:r w:rsidRPr="00D0101C">
        <w:rPr>
          <w:rStyle w:val="StyleUnderline"/>
        </w:rPr>
        <w:t xml:space="preserve">. On land, </w:t>
      </w:r>
      <w:r w:rsidRPr="0043509F">
        <w:rPr>
          <w:rStyle w:val="StyleUnderline"/>
          <w:highlight w:val="cyan"/>
        </w:rPr>
        <w:t>ranchers</w:t>
      </w:r>
      <w:r w:rsidRPr="00D0101C">
        <w:rPr>
          <w:rStyle w:val="StyleUnderline"/>
        </w:rPr>
        <w:t xml:space="preserve"> </w:t>
      </w:r>
      <w:r w:rsidRPr="00D0101C">
        <w:rPr>
          <w:rStyle w:val="Emphasis"/>
        </w:rPr>
        <w:t xml:space="preserve">prudently </w:t>
      </w:r>
      <w:r w:rsidRPr="0043509F">
        <w:rPr>
          <w:rStyle w:val="Emphasis"/>
          <w:highlight w:val="cyan"/>
        </w:rPr>
        <w:t>husband</w:t>
      </w:r>
      <w:r w:rsidRPr="0043509F">
        <w:rPr>
          <w:rStyle w:val="StyleUnderline"/>
          <w:highlight w:val="cyan"/>
        </w:rPr>
        <w:t xml:space="preserve"> their herds to </w:t>
      </w:r>
      <w:r w:rsidRPr="0043509F">
        <w:rPr>
          <w:rStyle w:val="Emphasis"/>
          <w:highlight w:val="cyan"/>
        </w:rPr>
        <w:t>preserve</w:t>
      </w:r>
      <w:r w:rsidRPr="00D0101C">
        <w:rPr>
          <w:rStyle w:val="Emphasis"/>
        </w:rPr>
        <w:t xml:space="preserve"> their future </w:t>
      </w:r>
      <w:r w:rsidRPr="0043509F">
        <w:rPr>
          <w:rStyle w:val="Emphasis"/>
          <w:highlight w:val="cyan"/>
        </w:rPr>
        <w:t>livelihood</w:t>
      </w:r>
      <w:r w:rsidRPr="0043509F">
        <w:rPr>
          <w:rStyle w:val="StyleUnderline"/>
          <w:highlight w:val="cyan"/>
        </w:rPr>
        <w:t xml:space="preserve">. </w:t>
      </w:r>
      <w:proofErr w:type="spellStart"/>
      <w:r w:rsidRPr="0043509F">
        <w:rPr>
          <w:rStyle w:val="StyleUnderline"/>
          <w:highlight w:val="cyan"/>
        </w:rPr>
        <w:t>Aquaranchers</w:t>
      </w:r>
      <w:proofErr w:type="spellEnd"/>
      <w:r w:rsidRPr="00BD308B">
        <w:rPr>
          <w:sz w:val="16"/>
        </w:rPr>
        <w:t xml:space="preserve"> 30 </w:t>
      </w:r>
      <w:r w:rsidRPr="00D0101C">
        <w:rPr>
          <w:rStyle w:val="StyleUnderline"/>
        </w:rPr>
        <w:t xml:space="preserve">would </w:t>
      </w:r>
      <w:r w:rsidRPr="0043509F">
        <w:rPr>
          <w:rStyle w:val="StyleUnderline"/>
          <w:highlight w:val="cyan"/>
        </w:rPr>
        <w:t>care</w:t>
      </w:r>
      <w:r w:rsidRPr="00D0101C">
        <w:rPr>
          <w:rStyle w:val="StyleUnderline"/>
        </w:rPr>
        <w:t xml:space="preserve"> for their charges </w:t>
      </w:r>
      <w:r w:rsidRPr="0043509F">
        <w:rPr>
          <w:rStyle w:val="StyleUnderline"/>
          <w:highlight w:val="cyan"/>
        </w:rPr>
        <w:t>with the same</w:t>
      </w:r>
      <w:r w:rsidRPr="00D0101C">
        <w:rPr>
          <w:rStyle w:val="StyleUnderline"/>
        </w:rPr>
        <w:t xml:space="preserve"> </w:t>
      </w:r>
      <w:r w:rsidRPr="00D0101C">
        <w:rPr>
          <w:rStyle w:val="Emphasis"/>
        </w:rPr>
        <w:t xml:space="preserve">due </w:t>
      </w:r>
      <w:r w:rsidRPr="0043509F">
        <w:rPr>
          <w:rStyle w:val="Emphasis"/>
          <w:highlight w:val="cyan"/>
        </w:rPr>
        <w:t>diligence</w:t>
      </w:r>
      <w:r w:rsidRPr="00D0101C">
        <w:rPr>
          <w:rStyle w:val="StyleUnderline"/>
        </w:rPr>
        <w:t xml:space="preserve">. They would be motivated to devise </w:t>
      </w:r>
      <w:r w:rsidRPr="0043509F">
        <w:rPr>
          <w:rStyle w:val="StyleUnderline"/>
          <w:highlight w:val="cyan"/>
        </w:rPr>
        <w:t>“</w:t>
      </w:r>
      <w:proofErr w:type="spellStart"/>
      <w:r w:rsidRPr="0043509F">
        <w:rPr>
          <w:rStyle w:val="Emphasis"/>
          <w:highlight w:val="cyan"/>
        </w:rPr>
        <w:t>seabreaking</w:t>
      </w:r>
      <w:proofErr w:type="spellEnd"/>
      <w:r w:rsidRPr="0043509F">
        <w:rPr>
          <w:rStyle w:val="StyleUnderline"/>
          <w:highlight w:val="cyan"/>
        </w:rPr>
        <w:t>”</w:t>
      </w:r>
      <w:r w:rsidRPr="00BD308B">
        <w:rPr>
          <w:sz w:val="16"/>
        </w:rPr>
        <w:t xml:space="preserve"> 31 </w:t>
      </w:r>
      <w:r w:rsidRPr="00D0101C">
        <w:rPr>
          <w:rStyle w:val="StyleUnderline"/>
        </w:rPr>
        <w:t xml:space="preserve">methodologies for </w:t>
      </w:r>
      <w:r w:rsidRPr="0043509F">
        <w:rPr>
          <w:rStyle w:val="StyleUnderline"/>
          <w:highlight w:val="cyan"/>
        </w:rPr>
        <w:t>keep</w:t>
      </w:r>
      <w:r w:rsidRPr="00D0101C">
        <w:rPr>
          <w:rStyle w:val="StyleUnderline"/>
        </w:rPr>
        <w:t>ing</w:t>
      </w:r>
      <w:r w:rsidRPr="00BD308B">
        <w:rPr>
          <w:sz w:val="16"/>
        </w:rPr>
        <w:t xml:space="preserve"> their </w:t>
      </w:r>
      <w:r w:rsidRPr="0043509F">
        <w:rPr>
          <w:rStyle w:val="StyleUnderline"/>
          <w:highlight w:val="cyan"/>
        </w:rPr>
        <w:t>schools</w:t>
      </w:r>
      <w:r w:rsidRPr="00BD308B">
        <w:rPr>
          <w:sz w:val="16"/>
        </w:rPr>
        <w:t xml:space="preserve"> (herds, flocks) </w:t>
      </w:r>
      <w:r w:rsidRPr="00D0101C">
        <w:rPr>
          <w:rStyle w:val="StyleUnderline"/>
        </w:rPr>
        <w:t>healthy</w:t>
      </w:r>
      <w:r w:rsidRPr="00BD308B">
        <w:rPr>
          <w:sz w:val="16"/>
        </w:rPr>
        <w:t xml:space="preserve">, viable, numerous, </w:t>
      </w:r>
      <w:r w:rsidRPr="00D0101C">
        <w:rPr>
          <w:rStyle w:val="StyleUnderline"/>
        </w:rPr>
        <w:t xml:space="preserve">and </w:t>
      </w:r>
      <w:r w:rsidRPr="0043509F">
        <w:rPr>
          <w:rStyle w:val="StyleUnderline"/>
          <w:highlight w:val="cyan"/>
        </w:rPr>
        <w:t>flourishing</w:t>
      </w:r>
      <w:r w:rsidRPr="00D0101C">
        <w:rPr>
          <w:rStyle w:val="StyleUnderline"/>
        </w:rPr>
        <w:t xml:space="preserve">. </w:t>
      </w:r>
      <w:r w:rsidRPr="00D0101C">
        <w:rPr>
          <w:rStyle w:val="Emphasis"/>
        </w:rPr>
        <w:t>New species</w:t>
      </w:r>
      <w:r w:rsidRPr="00D0101C">
        <w:rPr>
          <w:rStyle w:val="StyleUnderline"/>
        </w:rPr>
        <w:t xml:space="preserve"> have come into being through </w:t>
      </w:r>
      <w:r w:rsidRPr="00D0101C">
        <w:rPr>
          <w:rStyle w:val="Emphasis"/>
        </w:rPr>
        <w:t>competitive breeding</w:t>
      </w:r>
      <w:r w:rsidRPr="00D0101C">
        <w:rPr>
          <w:rStyle w:val="StyleUnderline"/>
        </w:rPr>
        <w:t xml:space="preserve"> and </w:t>
      </w:r>
      <w:proofErr w:type="gramStart"/>
      <w:r w:rsidRPr="00D0101C">
        <w:rPr>
          <w:rStyle w:val="Emphasis"/>
        </w:rPr>
        <w:t>bio-engineering</w:t>
      </w:r>
      <w:proofErr w:type="gramEnd"/>
      <w:r w:rsidRPr="00D0101C">
        <w:rPr>
          <w:rStyle w:val="StyleUnderline"/>
        </w:rPr>
        <w:t xml:space="preserve"> on the land</w:t>
      </w:r>
      <w:r w:rsidRPr="00BD308B">
        <w:rPr>
          <w:sz w:val="16"/>
        </w:rPr>
        <w:t xml:space="preserve">;32 why not in the oceans, too? </w:t>
      </w:r>
      <w:r w:rsidRPr="0043509F">
        <w:rPr>
          <w:rStyle w:val="Emphasis"/>
          <w:highlight w:val="cyan"/>
        </w:rPr>
        <w:t>Essential</w:t>
      </w:r>
      <w:r w:rsidRPr="00D0101C">
        <w:rPr>
          <w:rStyle w:val="StyleUnderline"/>
        </w:rPr>
        <w:t xml:space="preserve"> to </w:t>
      </w:r>
      <w:proofErr w:type="spellStart"/>
      <w:r w:rsidRPr="00D0101C">
        <w:rPr>
          <w:rStyle w:val="StyleUnderline"/>
        </w:rPr>
        <w:t>aquaranchers</w:t>
      </w:r>
      <w:proofErr w:type="spellEnd"/>
      <w:r w:rsidRPr="00D0101C">
        <w:rPr>
          <w:rStyle w:val="StyleUnderline"/>
        </w:rPr>
        <w:t xml:space="preserve">’ endeavors </w:t>
      </w:r>
      <w:r w:rsidRPr="0043509F">
        <w:rPr>
          <w:rStyle w:val="StyleUnderline"/>
          <w:highlight w:val="cyan"/>
        </w:rPr>
        <w:t xml:space="preserve">are </w:t>
      </w:r>
      <w:r w:rsidRPr="0043509F">
        <w:rPr>
          <w:rStyle w:val="Emphasis"/>
          <w:highlight w:val="cyan"/>
        </w:rPr>
        <w:t>secure titles</w:t>
      </w:r>
      <w:r w:rsidRPr="00BD308B">
        <w:rPr>
          <w:sz w:val="16"/>
        </w:rPr>
        <w:t>. Who would find the necessary commitment to preserve a school of fish if someone else can take it at any time? Who would devise a new and better salmon, if he could not legally protect it from competitors?</w:t>
      </w:r>
    </w:p>
    <w:p w14:paraId="788FAE5E" w14:textId="77777777" w:rsidR="00DD6A8F" w:rsidRPr="003C5B9C" w:rsidRDefault="00DD6A8F" w:rsidP="00DD6A8F">
      <w:pPr>
        <w:pStyle w:val="Heading4"/>
      </w:pPr>
      <w:r>
        <w:t xml:space="preserve">Overfishing is </w:t>
      </w:r>
      <w:r>
        <w:rPr>
          <w:u w:val="single"/>
        </w:rPr>
        <w:t>happening now</w:t>
      </w:r>
      <w:r>
        <w:t xml:space="preserve">---privatization </w:t>
      </w:r>
      <w:r>
        <w:rPr>
          <w:u w:val="single"/>
        </w:rPr>
        <w:t>solves</w:t>
      </w:r>
      <w:r>
        <w:t xml:space="preserve">. </w:t>
      </w:r>
    </w:p>
    <w:p w14:paraId="3B2153C5" w14:textId="77777777" w:rsidR="00DD6A8F" w:rsidRPr="007A2C92"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08977DB8" w14:textId="77777777" w:rsidR="00DD6A8F" w:rsidRPr="004C029E" w:rsidRDefault="00DD6A8F" w:rsidP="00DD6A8F">
      <w:pPr>
        <w:rPr>
          <w:sz w:val="16"/>
        </w:rPr>
      </w:pPr>
      <w:r w:rsidRPr="004C029E">
        <w:rPr>
          <w:sz w:val="16"/>
        </w:rPr>
        <w:t>(5) To whom would fish, which swim freely, belong?</w:t>
      </w:r>
    </w:p>
    <w:p w14:paraId="36BEA475" w14:textId="77777777" w:rsidR="00DD6A8F" w:rsidRDefault="00DD6A8F" w:rsidP="00DD6A8F">
      <w:pPr>
        <w:rPr>
          <w:sz w:val="16"/>
        </w:rPr>
      </w:pPr>
      <w:r w:rsidRPr="003C5B9C">
        <w:rPr>
          <w:rStyle w:val="StyleUnderline"/>
        </w:rPr>
        <w:t xml:space="preserve">The current </w:t>
      </w:r>
      <w:r w:rsidRPr="003C5B9C">
        <w:rPr>
          <w:rStyle w:val="Emphasis"/>
        </w:rPr>
        <w:t xml:space="preserve">state of </w:t>
      </w:r>
      <w:r w:rsidRPr="0043509F">
        <w:rPr>
          <w:rStyle w:val="Emphasis"/>
          <w:highlight w:val="cyan"/>
        </w:rPr>
        <w:t>fishing</w:t>
      </w:r>
      <w:r w:rsidRPr="003C5B9C">
        <w:rPr>
          <w:rStyle w:val="StyleUnderline"/>
        </w:rPr>
        <w:t xml:space="preserve"> throughout the oceans </w:t>
      </w:r>
      <w:proofErr w:type="gramStart"/>
      <w:r w:rsidRPr="0043509F">
        <w:rPr>
          <w:rStyle w:val="Emphasis"/>
          <w:highlight w:val="cyan"/>
        </w:rPr>
        <w:t>illustrates</w:t>
      </w:r>
      <w:r w:rsidRPr="003C5B9C">
        <w:rPr>
          <w:rStyle w:val="Emphasis"/>
        </w:rPr>
        <w:t xml:space="preserve"> perfectly</w:t>
      </w:r>
      <w:proofErr w:type="gramEnd"/>
      <w:r w:rsidRPr="003C5B9C">
        <w:rPr>
          <w:rStyle w:val="StyleUnderline"/>
        </w:rPr>
        <w:t xml:space="preserve"> </w:t>
      </w:r>
      <w:r w:rsidRPr="0043509F">
        <w:rPr>
          <w:rStyle w:val="StyleUnderline"/>
          <w:highlight w:val="cyan"/>
        </w:rPr>
        <w:t xml:space="preserve">the </w:t>
      </w:r>
      <w:r w:rsidRPr="0043509F">
        <w:rPr>
          <w:rStyle w:val="Emphasis"/>
          <w:highlight w:val="cyan"/>
        </w:rPr>
        <w:t>tragedy of</w:t>
      </w:r>
      <w:r w:rsidRPr="003C5B9C">
        <w:rPr>
          <w:rStyle w:val="Emphasis"/>
        </w:rPr>
        <w:t xml:space="preserve"> the </w:t>
      </w:r>
      <w:r w:rsidRPr="0043509F">
        <w:rPr>
          <w:rStyle w:val="Emphasis"/>
          <w:highlight w:val="cyan"/>
        </w:rPr>
        <w:t>commons</w:t>
      </w:r>
      <w:r w:rsidRPr="0043509F">
        <w:rPr>
          <w:rStyle w:val="StyleUnderline"/>
          <w:highlight w:val="cyan"/>
        </w:rPr>
        <w:t>. Avoidance of</w:t>
      </w:r>
      <w:r w:rsidRPr="003C5B9C">
        <w:rPr>
          <w:rStyle w:val="StyleUnderline"/>
        </w:rPr>
        <w:t xml:space="preserve"> the </w:t>
      </w:r>
      <w:r w:rsidRPr="003C5B9C">
        <w:rPr>
          <w:rStyle w:val="Emphasis"/>
        </w:rPr>
        <w:t>threat</w:t>
      </w:r>
      <w:r w:rsidRPr="003C5B9C">
        <w:rPr>
          <w:rStyle w:val="StyleUnderline"/>
        </w:rPr>
        <w:t xml:space="preserve"> of </w:t>
      </w:r>
      <w:r w:rsidRPr="003C5B9C">
        <w:rPr>
          <w:rStyle w:val="Emphasis"/>
        </w:rPr>
        <w:t xml:space="preserve">widespread </w:t>
      </w:r>
      <w:r w:rsidRPr="0043509F">
        <w:rPr>
          <w:rStyle w:val="Emphasis"/>
          <w:highlight w:val="cyan"/>
        </w:rPr>
        <w:t>extinction</w:t>
      </w:r>
      <w:r w:rsidRPr="0043509F">
        <w:rPr>
          <w:rStyle w:val="StyleUnderline"/>
          <w:highlight w:val="cyan"/>
        </w:rPr>
        <w:t xml:space="preserve"> of</w:t>
      </w:r>
      <w:r w:rsidRPr="003C5B9C">
        <w:rPr>
          <w:rStyle w:val="StyleUnderline"/>
        </w:rPr>
        <w:t xml:space="preserve"> </w:t>
      </w:r>
      <w:r w:rsidRPr="003C5B9C">
        <w:rPr>
          <w:rStyle w:val="Emphasis"/>
        </w:rPr>
        <w:t xml:space="preserve">valued </w:t>
      </w:r>
      <w:r w:rsidRPr="0043509F">
        <w:rPr>
          <w:rStyle w:val="Emphasis"/>
          <w:highlight w:val="cyan"/>
        </w:rPr>
        <w:t>species</w:t>
      </w:r>
      <w:r w:rsidRPr="0043509F">
        <w:rPr>
          <w:rStyle w:val="StyleUnderline"/>
          <w:highlight w:val="cyan"/>
        </w:rPr>
        <w:t xml:space="preserve"> speaks to</w:t>
      </w:r>
      <w:r w:rsidRPr="004C029E">
        <w:rPr>
          <w:sz w:val="16"/>
        </w:rPr>
        <w:t xml:space="preserve"> the value of </w:t>
      </w:r>
      <w:r w:rsidRPr="0043509F">
        <w:rPr>
          <w:rStyle w:val="StyleUnderline"/>
          <w:highlight w:val="cyan"/>
        </w:rPr>
        <w:t>private titles</w:t>
      </w:r>
      <w:r w:rsidRPr="003C5B9C">
        <w:rPr>
          <w:rStyle w:val="StyleUnderline"/>
        </w:rPr>
        <w:t xml:space="preserve">. </w:t>
      </w:r>
      <w:r w:rsidRPr="003C5B9C">
        <w:rPr>
          <w:rStyle w:val="Emphasis"/>
        </w:rPr>
        <w:t xml:space="preserve">Private </w:t>
      </w:r>
      <w:r w:rsidRPr="0043509F">
        <w:rPr>
          <w:rStyle w:val="Emphasis"/>
          <w:highlight w:val="cyan"/>
        </w:rPr>
        <w:t>proprietors</w:t>
      </w:r>
      <w:r w:rsidRPr="0043509F">
        <w:rPr>
          <w:rStyle w:val="StyleUnderline"/>
          <w:highlight w:val="cyan"/>
        </w:rPr>
        <w:t xml:space="preserve"> would</w:t>
      </w:r>
      <w:r w:rsidRPr="003C5B9C">
        <w:rPr>
          <w:rStyle w:val="StyleUnderline"/>
        </w:rPr>
        <w:t xml:space="preserve"> establish a </w:t>
      </w:r>
      <w:proofErr w:type="gramStart"/>
      <w:r w:rsidRPr="003C5B9C">
        <w:rPr>
          <w:rStyle w:val="Emphasis"/>
        </w:rPr>
        <w:t xml:space="preserve">much </w:t>
      </w:r>
      <w:r w:rsidRPr="0043509F">
        <w:rPr>
          <w:rStyle w:val="Emphasis"/>
          <w:highlight w:val="cyan"/>
        </w:rPr>
        <w:t>improve</w:t>
      </w:r>
      <w:r w:rsidRPr="003C5B9C">
        <w:rPr>
          <w:rStyle w:val="Emphasis"/>
        </w:rPr>
        <w:t>d</w:t>
      </w:r>
      <w:proofErr w:type="gramEnd"/>
      <w:r w:rsidRPr="003C5B9C">
        <w:rPr>
          <w:rStyle w:val="StyleUnderline"/>
        </w:rPr>
        <w:t xml:space="preserve"> condition </w:t>
      </w:r>
      <w:r w:rsidRPr="0043509F">
        <w:rPr>
          <w:rStyle w:val="StyleUnderline"/>
          <w:highlight w:val="cyan"/>
        </w:rPr>
        <w:t>because they would be</w:t>
      </w:r>
      <w:r w:rsidRPr="003C5B9C">
        <w:rPr>
          <w:rStyle w:val="StyleUnderline"/>
        </w:rPr>
        <w:t xml:space="preserve"> </w:t>
      </w:r>
      <w:r w:rsidRPr="003C5B9C">
        <w:rPr>
          <w:rStyle w:val="Emphasis"/>
        </w:rPr>
        <w:t xml:space="preserve">keenly </w:t>
      </w:r>
      <w:r w:rsidRPr="0043509F">
        <w:rPr>
          <w:rStyle w:val="Emphasis"/>
          <w:highlight w:val="cyan"/>
        </w:rPr>
        <w:t>interested</w:t>
      </w:r>
      <w:r w:rsidRPr="0043509F">
        <w:rPr>
          <w:rStyle w:val="StyleUnderline"/>
          <w:highlight w:val="cyan"/>
        </w:rPr>
        <w:t xml:space="preserve"> in preserving</w:t>
      </w:r>
      <w:r w:rsidRPr="004C029E">
        <w:rPr>
          <w:sz w:val="16"/>
        </w:rPr>
        <w:t xml:space="preserve"> their </w:t>
      </w:r>
      <w:r w:rsidRPr="0043509F">
        <w:rPr>
          <w:rStyle w:val="StyleUnderline"/>
          <w:highlight w:val="cyan"/>
        </w:rPr>
        <w:t>resources</w:t>
      </w:r>
      <w:r w:rsidRPr="004C029E">
        <w:rPr>
          <w:sz w:val="16"/>
        </w:rPr>
        <w:t>.5</w:t>
      </w:r>
    </w:p>
    <w:p w14:paraId="4AB7E136" w14:textId="77777777" w:rsidR="00DD6A8F" w:rsidRDefault="00DD6A8F" w:rsidP="00DD6A8F">
      <w:pPr>
        <w:pStyle w:val="Heading3"/>
      </w:pPr>
      <w:r>
        <w:t>Solvency---Pollution---2NC</w:t>
      </w:r>
    </w:p>
    <w:p w14:paraId="0B47C41D" w14:textId="77777777" w:rsidR="00DD6A8F" w:rsidRPr="002D3521" w:rsidRDefault="00DD6A8F" w:rsidP="00DD6A8F">
      <w:pPr>
        <w:pStyle w:val="Heading4"/>
      </w:pPr>
      <w:r>
        <w:t xml:space="preserve">Ownership is both </w:t>
      </w:r>
      <w:r>
        <w:rPr>
          <w:u w:val="single"/>
        </w:rPr>
        <w:t>vertical</w:t>
      </w:r>
      <w:r>
        <w:t xml:space="preserve"> and </w:t>
      </w:r>
      <w:r>
        <w:rPr>
          <w:u w:val="single"/>
        </w:rPr>
        <w:t>horizontal</w:t>
      </w:r>
      <w:r>
        <w:t xml:space="preserve">---activities that </w:t>
      </w:r>
      <w:r>
        <w:rPr>
          <w:u w:val="single"/>
        </w:rPr>
        <w:t>encroach</w:t>
      </w:r>
      <w:r>
        <w:t xml:space="preserve"> on neighboring zones are </w:t>
      </w:r>
      <w:r>
        <w:rPr>
          <w:u w:val="single"/>
        </w:rPr>
        <w:t>prohibited</w:t>
      </w:r>
      <w:r>
        <w:t xml:space="preserve">. </w:t>
      </w:r>
    </w:p>
    <w:p w14:paraId="5B3B4ACD"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0CB17224" w14:textId="77777777" w:rsidR="00DD6A8F" w:rsidRPr="002D4306" w:rsidRDefault="00DD6A8F" w:rsidP="00DD6A8F">
      <w:pPr>
        <w:rPr>
          <w:sz w:val="16"/>
        </w:rPr>
      </w:pPr>
      <w:r w:rsidRPr="002D4306">
        <w:rPr>
          <w:sz w:val="16"/>
        </w:rPr>
        <w:t xml:space="preserve">Consider those fish and sea creatures whose life cycles require migration (salmon, whales), the water holdings, in a geometric fenced sense, would have to be large, but not so large that we can’t have dozens of different firms owning various parts of all the oceans. The </w:t>
      </w:r>
      <w:r w:rsidRPr="0043509F">
        <w:rPr>
          <w:rStyle w:val="StyleUnderline"/>
          <w:highlight w:val="cyan"/>
        </w:rPr>
        <w:t>oceans are</w:t>
      </w:r>
      <w:r w:rsidRPr="002D4306">
        <w:rPr>
          <w:rStyle w:val="StyleUnderline"/>
        </w:rPr>
        <w:t xml:space="preserve"> composed </w:t>
      </w:r>
      <w:r w:rsidRPr="0043509F">
        <w:rPr>
          <w:rStyle w:val="StyleUnderline"/>
          <w:highlight w:val="cyan"/>
        </w:rPr>
        <w:t xml:space="preserve">of </w:t>
      </w:r>
      <w:r w:rsidRPr="0043509F">
        <w:rPr>
          <w:rStyle w:val="Emphasis"/>
          <w:highlight w:val="cyan"/>
        </w:rPr>
        <w:t>four aspects</w:t>
      </w:r>
      <w:r w:rsidRPr="0043509F">
        <w:rPr>
          <w:rStyle w:val="StyleUnderline"/>
          <w:highlight w:val="cyan"/>
        </w:rPr>
        <w:t>: the surface</w:t>
      </w:r>
      <w:r w:rsidRPr="002D4306">
        <w:rPr>
          <w:rStyle w:val="StyleUnderline"/>
        </w:rPr>
        <w:t xml:space="preserve"> (for </w:t>
      </w:r>
      <w:r w:rsidRPr="002D4306">
        <w:rPr>
          <w:rStyle w:val="Emphasis"/>
        </w:rPr>
        <w:t>shipping</w:t>
      </w:r>
      <w:r w:rsidRPr="002D4306">
        <w:rPr>
          <w:rStyle w:val="StyleUnderline"/>
        </w:rPr>
        <w:t xml:space="preserve">, </w:t>
      </w:r>
      <w:r w:rsidRPr="002D4306">
        <w:rPr>
          <w:rStyle w:val="Emphasis"/>
        </w:rPr>
        <w:t>whales</w:t>
      </w:r>
      <w:r w:rsidRPr="002D4306">
        <w:rPr>
          <w:rStyle w:val="StyleUnderline"/>
        </w:rPr>
        <w:t xml:space="preserve">, and other air-breathing </w:t>
      </w:r>
      <w:r w:rsidRPr="002D4306">
        <w:rPr>
          <w:rStyle w:val="Emphasis"/>
        </w:rPr>
        <w:t>aquatic mammals</w:t>
      </w:r>
      <w:r w:rsidRPr="002D4306">
        <w:rPr>
          <w:rStyle w:val="StyleUnderline"/>
        </w:rPr>
        <w:t xml:space="preserve">), the water </w:t>
      </w:r>
      <w:r w:rsidRPr="0043509F">
        <w:rPr>
          <w:rStyle w:val="Emphasis"/>
          <w:highlight w:val="cyan"/>
        </w:rPr>
        <w:t>below</w:t>
      </w:r>
      <w:r w:rsidRPr="002D4306">
        <w:rPr>
          <w:rStyle w:val="Emphasis"/>
        </w:rPr>
        <w:t xml:space="preserve"> the </w:t>
      </w:r>
      <w:r w:rsidRPr="0043509F">
        <w:rPr>
          <w:rStyle w:val="Emphasis"/>
          <w:highlight w:val="cyan"/>
        </w:rPr>
        <w:t>surface</w:t>
      </w:r>
      <w:r w:rsidRPr="002D4306">
        <w:rPr>
          <w:rStyle w:val="StyleUnderline"/>
        </w:rPr>
        <w:t xml:space="preserve"> (</w:t>
      </w:r>
      <w:r w:rsidRPr="002D4306">
        <w:rPr>
          <w:rStyle w:val="Emphasis"/>
        </w:rPr>
        <w:t>fish</w:t>
      </w:r>
      <w:r w:rsidRPr="002D4306">
        <w:rPr>
          <w:rStyle w:val="StyleUnderline"/>
        </w:rPr>
        <w:t xml:space="preserve">, </w:t>
      </w:r>
      <w:r w:rsidRPr="002D4306">
        <w:rPr>
          <w:rStyle w:val="Emphasis"/>
        </w:rPr>
        <w:t>submarines</w:t>
      </w:r>
      <w:r w:rsidRPr="002D4306">
        <w:rPr>
          <w:rStyle w:val="StyleUnderline"/>
        </w:rPr>
        <w:t xml:space="preserve">, </w:t>
      </w:r>
      <w:r w:rsidRPr="002D4306">
        <w:rPr>
          <w:rStyle w:val="Emphasis"/>
        </w:rPr>
        <w:t>scuba divers</w:t>
      </w:r>
      <w:r w:rsidRPr="002D4306">
        <w:rPr>
          <w:rStyle w:val="StyleUnderline"/>
        </w:rPr>
        <w:t xml:space="preserve">), material on </w:t>
      </w:r>
      <w:r w:rsidRPr="0043509F">
        <w:rPr>
          <w:rStyle w:val="StyleUnderline"/>
          <w:highlight w:val="cyan"/>
        </w:rPr>
        <w:t xml:space="preserve">the </w:t>
      </w:r>
      <w:r w:rsidRPr="0043509F">
        <w:rPr>
          <w:rStyle w:val="Emphasis"/>
          <w:highlight w:val="cyan"/>
        </w:rPr>
        <w:t>ocean floor</w:t>
      </w:r>
      <w:r w:rsidRPr="002D4306">
        <w:rPr>
          <w:rStyle w:val="StyleUnderline"/>
        </w:rPr>
        <w:t xml:space="preserve"> (manganese </w:t>
      </w:r>
      <w:r w:rsidRPr="002D4306">
        <w:rPr>
          <w:sz w:val="16"/>
        </w:rPr>
        <w:t xml:space="preserve">nodules, 20 </w:t>
      </w:r>
      <w:r w:rsidRPr="002D4306">
        <w:rPr>
          <w:rStyle w:val="StyleUnderline"/>
        </w:rPr>
        <w:t>methane</w:t>
      </w:r>
      <w:r w:rsidRPr="002D4306">
        <w:rPr>
          <w:sz w:val="16"/>
        </w:rPr>
        <w:t xml:space="preserve"> clathrate </w:t>
      </w:r>
      <w:r w:rsidRPr="002D4306">
        <w:rPr>
          <w:rStyle w:val="StyleUnderline"/>
        </w:rPr>
        <w:t>crystals)</w:t>
      </w:r>
      <w:r w:rsidRPr="002D4306">
        <w:rPr>
          <w:sz w:val="16"/>
        </w:rPr>
        <w:t xml:space="preserve">,21 </w:t>
      </w:r>
      <w:r w:rsidRPr="002D4306">
        <w:rPr>
          <w:rStyle w:val="StyleUnderline"/>
        </w:rPr>
        <w:t>and</w:t>
      </w:r>
      <w:r w:rsidRPr="002D4306">
        <w:rPr>
          <w:sz w:val="16"/>
        </w:rPr>
        <w:t xml:space="preserve"> </w:t>
      </w:r>
      <w:r w:rsidRPr="0043509F">
        <w:rPr>
          <w:sz w:val="16"/>
          <w:highlight w:val="cyan"/>
        </w:rPr>
        <w:t>the</w:t>
      </w:r>
      <w:r w:rsidRPr="002D4306">
        <w:rPr>
          <w:sz w:val="16"/>
        </w:rPr>
        <w:t xml:space="preserve"> </w:t>
      </w:r>
      <w:r w:rsidRPr="002D4306">
        <w:rPr>
          <w:rStyle w:val="StyleUnderline"/>
        </w:rPr>
        <w:t xml:space="preserve">resources </w:t>
      </w:r>
      <w:r w:rsidRPr="0043509F">
        <w:rPr>
          <w:rStyle w:val="Emphasis"/>
          <w:highlight w:val="cyan"/>
        </w:rPr>
        <w:t>under</w:t>
      </w:r>
      <w:r w:rsidRPr="0043509F">
        <w:rPr>
          <w:rStyle w:val="StyleUnderline"/>
          <w:highlight w:val="cyan"/>
        </w:rPr>
        <w:t xml:space="preserve"> the</w:t>
      </w:r>
      <w:r w:rsidRPr="002D4306">
        <w:rPr>
          <w:rStyle w:val="StyleUnderline"/>
        </w:rPr>
        <w:t xml:space="preserve"> </w:t>
      </w:r>
      <w:r w:rsidRPr="002D4306">
        <w:rPr>
          <w:rStyle w:val="Emphasis"/>
        </w:rPr>
        <w:t xml:space="preserve">ocean </w:t>
      </w:r>
      <w:r w:rsidRPr="0043509F">
        <w:rPr>
          <w:rStyle w:val="Emphasis"/>
          <w:highlight w:val="cyan"/>
        </w:rPr>
        <w:t>floor</w:t>
      </w:r>
      <w:r w:rsidRPr="002D4306">
        <w:rPr>
          <w:sz w:val="16"/>
        </w:rPr>
        <w:t xml:space="preserve"> such as oil. </w:t>
      </w:r>
      <w:r w:rsidRPr="0043509F">
        <w:rPr>
          <w:rStyle w:val="StyleUnderline"/>
          <w:highlight w:val="cyan"/>
        </w:rPr>
        <w:t xml:space="preserve">Should ownership be </w:t>
      </w:r>
      <w:r w:rsidRPr="0043509F">
        <w:rPr>
          <w:rStyle w:val="Emphasis"/>
          <w:highlight w:val="cyan"/>
        </w:rPr>
        <w:t>vertical</w:t>
      </w:r>
      <w:r w:rsidRPr="0043509F">
        <w:rPr>
          <w:rStyle w:val="StyleUnderline"/>
          <w:highlight w:val="cyan"/>
        </w:rPr>
        <w:t xml:space="preserve"> or </w:t>
      </w:r>
      <w:r w:rsidRPr="0043509F">
        <w:rPr>
          <w:rStyle w:val="Emphasis"/>
          <w:highlight w:val="cyan"/>
        </w:rPr>
        <w:t>horizontal</w:t>
      </w:r>
      <w:r w:rsidRPr="0043509F">
        <w:rPr>
          <w:rStyle w:val="StyleUnderline"/>
          <w:highlight w:val="cyan"/>
        </w:rPr>
        <w:t>?</w:t>
      </w:r>
      <w:r w:rsidRPr="002D4306">
        <w:rPr>
          <w:rStyle w:val="StyleUnderline"/>
        </w:rPr>
        <w:t xml:space="preserve"> Using an </w:t>
      </w:r>
      <w:r w:rsidRPr="002D4306">
        <w:rPr>
          <w:rStyle w:val="Emphasis"/>
        </w:rPr>
        <w:t>analogy</w:t>
      </w:r>
      <w:r w:rsidRPr="002D4306">
        <w:rPr>
          <w:rStyle w:val="StyleUnderline"/>
        </w:rPr>
        <w:t xml:space="preserve"> from the land, vertical ownership implies</w:t>
      </w:r>
      <w:r w:rsidRPr="002D4306">
        <w:rPr>
          <w:sz w:val="16"/>
        </w:rPr>
        <w:t xml:space="preserve"> that </w:t>
      </w:r>
      <w:r w:rsidRPr="002D4306">
        <w:rPr>
          <w:rStyle w:val="StyleUnderline"/>
        </w:rPr>
        <w:t xml:space="preserve">the </w:t>
      </w:r>
      <w:r w:rsidRPr="0043509F">
        <w:rPr>
          <w:rStyle w:val="Emphasis"/>
          <w:highlight w:val="cyan"/>
        </w:rPr>
        <w:t xml:space="preserve">ad </w:t>
      </w:r>
      <w:proofErr w:type="spellStart"/>
      <w:r w:rsidRPr="0043509F">
        <w:rPr>
          <w:rStyle w:val="Emphasis"/>
          <w:highlight w:val="cyan"/>
        </w:rPr>
        <w:t>coelum</w:t>
      </w:r>
      <w:proofErr w:type="spellEnd"/>
      <w:r w:rsidRPr="002D4306">
        <w:rPr>
          <w:rStyle w:val="StyleUnderline"/>
        </w:rPr>
        <w:t xml:space="preserve"> doctrine is correct: anyone who owns a </w:t>
      </w:r>
      <w:r w:rsidRPr="002D4306">
        <w:rPr>
          <w:rStyle w:val="Emphasis"/>
        </w:rPr>
        <w:t>patch of land</w:t>
      </w:r>
      <w:r w:rsidRPr="002D4306">
        <w:rPr>
          <w:rStyle w:val="StyleUnderline"/>
        </w:rPr>
        <w:t xml:space="preserve"> on</w:t>
      </w:r>
      <w:r w:rsidRPr="002D4306">
        <w:rPr>
          <w:sz w:val="16"/>
        </w:rPr>
        <w:t xml:space="preserve"> the surface of </w:t>
      </w:r>
      <w:r w:rsidRPr="002D4306">
        <w:rPr>
          <w:rStyle w:val="StyleUnderline"/>
        </w:rPr>
        <w:t xml:space="preserve">the earth owns territory in a </w:t>
      </w:r>
      <w:r w:rsidRPr="002D4306">
        <w:rPr>
          <w:rStyle w:val="Emphasis"/>
        </w:rPr>
        <w:t>decreasing cone shape</w:t>
      </w:r>
      <w:r w:rsidRPr="002D4306">
        <w:rPr>
          <w:sz w:val="16"/>
        </w:rPr>
        <w:t xml:space="preserve"> right </w:t>
      </w:r>
      <w:r w:rsidRPr="002D4306">
        <w:rPr>
          <w:rStyle w:val="StyleUnderline"/>
        </w:rPr>
        <w:t xml:space="preserve">down to the </w:t>
      </w:r>
      <w:r w:rsidRPr="002D4306">
        <w:rPr>
          <w:rStyle w:val="Emphasis"/>
        </w:rPr>
        <w:t>core of the planet</w:t>
      </w:r>
      <w:r w:rsidRPr="002D4306">
        <w:rPr>
          <w:rStyle w:val="StyleUnderline"/>
        </w:rPr>
        <w:t>, and</w:t>
      </w:r>
      <w:r w:rsidRPr="002D4306">
        <w:rPr>
          <w:sz w:val="16"/>
        </w:rPr>
        <w:t xml:space="preserve"> upwards, </w:t>
      </w:r>
      <w:r w:rsidRPr="002D4306">
        <w:rPr>
          <w:rStyle w:val="StyleUnderline"/>
        </w:rPr>
        <w:t>in an increasing cone shape, toward the heavens</w:t>
      </w:r>
      <w:r w:rsidRPr="002D4306">
        <w:rPr>
          <w:sz w:val="16"/>
        </w:rPr>
        <w:t xml:space="preserve">. This would imply that slant drilling is improper and that one could charge a fee to airlines for flying overhead. </w:t>
      </w:r>
      <w:r w:rsidRPr="002D4306">
        <w:rPr>
          <w:rStyle w:val="StyleUnderline"/>
        </w:rPr>
        <w:t xml:space="preserve">The doctrine </w:t>
      </w:r>
      <w:r w:rsidRPr="0043509F">
        <w:rPr>
          <w:rStyle w:val="StyleUnderline"/>
          <w:highlight w:val="cyan"/>
        </w:rPr>
        <w:t>has been</w:t>
      </w:r>
      <w:r w:rsidRPr="002D4306">
        <w:rPr>
          <w:rStyle w:val="StyleUnderline"/>
        </w:rPr>
        <w:t xml:space="preserve"> </w:t>
      </w:r>
      <w:r w:rsidRPr="002D4306">
        <w:rPr>
          <w:rStyle w:val="Emphasis"/>
        </w:rPr>
        <w:t xml:space="preserve">roundly </w:t>
      </w:r>
      <w:r w:rsidRPr="0043509F">
        <w:rPr>
          <w:rStyle w:val="Emphasis"/>
          <w:highlight w:val="cyan"/>
        </w:rPr>
        <w:t>condemned</w:t>
      </w:r>
      <w:r w:rsidRPr="0043509F">
        <w:rPr>
          <w:rStyle w:val="StyleUnderline"/>
          <w:highlight w:val="cyan"/>
        </w:rPr>
        <w:t xml:space="preserve"> in the</w:t>
      </w:r>
      <w:r w:rsidRPr="002D4306">
        <w:rPr>
          <w:rStyle w:val="StyleUnderline"/>
        </w:rPr>
        <w:t xml:space="preserve"> libertarian </w:t>
      </w:r>
      <w:r w:rsidRPr="0043509F">
        <w:rPr>
          <w:rStyle w:val="StyleUnderline"/>
          <w:highlight w:val="cyan"/>
        </w:rPr>
        <w:t>lit</w:t>
      </w:r>
      <w:r w:rsidRPr="002D4306">
        <w:rPr>
          <w:rStyle w:val="StyleUnderline"/>
        </w:rPr>
        <w:t>erature</w:t>
      </w:r>
      <w:r w:rsidRPr="002D4306">
        <w:rPr>
          <w:sz w:val="16"/>
        </w:rPr>
        <w:t xml:space="preserve"> (Benson, 2005; Block, 2008; </w:t>
      </w:r>
      <w:proofErr w:type="spellStart"/>
      <w:r w:rsidRPr="002D4306">
        <w:rPr>
          <w:sz w:val="16"/>
        </w:rPr>
        <w:t>Huebert</w:t>
      </w:r>
      <w:proofErr w:type="spellEnd"/>
      <w:r w:rsidRPr="002D4306">
        <w:rPr>
          <w:sz w:val="16"/>
        </w:rPr>
        <w:t>, 2011; Marcus, 2004; Rothbard, 1982).</w:t>
      </w:r>
    </w:p>
    <w:p w14:paraId="0E74967D" w14:textId="77777777" w:rsidR="00DD6A8F" w:rsidRPr="002D4306" w:rsidRDefault="00DD6A8F" w:rsidP="00DD6A8F">
      <w:pPr>
        <w:rPr>
          <w:sz w:val="16"/>
        </w:rPr>
      </w:pPr>
      <w:r w:rsidRPr="002D4306">
        <w:rPr>
          <w:rStyle w:val="StyleUnderline"/>
        </w:rPr>
        <w:t xml:space="preserve">Rejecting ad </w:t>
      </w:r>
      <w:proofErr w:type="spellStart"/>
      <w:r w:rsidRPr="002D4306">
        <w:rPr>
          <w:rStyle w:val="StyleUnderline"/>
        </w:rPr>
        <w:t>coelum</w:t>
      </w:r>
      <w:proofErr w:type="spellEnd"/>
      <w:r w:rsidRPr="002D4306">
        <w:rPr>
          <w:rStyle w:val="StyleUnderline"/>
        </w:rPr>
        <w:t xml:space="preserve"> in </w:t>
      </w:r>
      <w:r w:rsidRPr="0043509F">
        <w:rPr>
          <w:rStyle w:val="StyleUnderline"/>
          <w:highlight w:val="cyan"/>
        </w:rPr>
        <w:t>the seas</w:t>
      </w:r>
      <w:r w:rsidRPr="002D4306">
        <w:rPr>
          <w:sz w:val="16"/>
        </w:rPr>
        <w:t xml:space="preserve"> as well as the land, then, </w:t>
      </w:r>
      <w:r w:rsidRPr="0043509F">
        <w:rPr>
          <w:rStyle w:val="StyleUnderline"/>
          <w:highlight w:val="cyan"/>
        </w:rPr>
        <w:t xml:space="preserve">implies </w:t>
      </w:r>
      <w:r w:rsidRPr="0043509F">
        <w:rPr>
          <w:rStyle w:val="Emphasis"/>
          <w:highlight w:val="cyan"/>
        </w:rPr>
        <w:t>denunciation</w:t>
      </w:r>
      <w:r w:rsidRPr="0043509F">
        <w:rPr>
          <w:rStyle w:val="StyleUnderline"/>
          <w:highlight w:val="cyan"/>
        </w:rPr>
        <w:t xml:space="preserve"> of </w:t>
      </w:r>
      <w:r w:rsidRPr="0043509F">
        <w:rPr>
          <w:rStyle w:val="Emphasis"/>
          <w:highlight w:val="cyan"/>
        </w:rPr>
        <w:t>integrated</w:t>
      </w:r>
      <w:r w:rsidRPr="002D4306">
        <w:rPr>
          <w:rStyle w:val="Emphasis"/>
        </w:rPr>
        <w:t xml:space="preserve"> vertical </w:t>
      </w:r>
      <w:r w:rsidRPr="0043509F">
        <w:rPr>
          <w:rStyle w:val="Emphasis"/>
          <w:highlight w:val="cyan"/>
        </w:rPr>
        <w:t>ownership</w:t>
      </w:r>
      <w:r w:rsidRPr="002D4306">
        <w:rPr>
          <w:sz w:val="16"/>
        </w:rPr>
        <w:t xml:space="preserve">. The </w:t>
      </w:r>
      <w:r w:rsidRPr="0043509F">
        <w:rPr>
          <w:rStyle w:val="StyleUnderline"/>
          <w:highlight w:val="cyan"/>
        </w:rPr>
        <w:t>people using the</w:t>
      </w:r>
      <w:r w:rsidRPr="002D4306">
        <w:rPr>
          <w:rStyle w:val="StyleUnderline"/>
        </w:rPr>
        <w:t xml:space="preserve"> </w:t>
      </w:r>
      <w:r w:rsidRPr="002D4306">
        <w:rPr>
          <w:rStyle w:val="Emphasis"/>
        </w:rPr>
        <w:t xml:space="preserve">ocean’s </w:t>
      </w:r>
      <w:r w:rsidRPr="0043509F">
        <w:rPr>
          <w:rStyle w:val="Emphasis"/>
          <w:highlight w:val="cyan"/>
        </w:rPr>
        <w:t>surface</w:t>
      </w:r>
      <w:r w:rsidRPr="002D4306">
        <w:rPr>
          <w:rStyle w:val="StyleUnderline"/>
        </w:rPr>
        <w:t xml:space="preserve"> for transportation </w:t>
      </w:r>
      <w:r w:rsidRPr="0043509F">
        <w:rPr>
          <w:rStyle w:val="Emphasis"/>
          <w:highlight w:val="cyan"/>
        </w:rPr>
        <w:t>do not own</w:t>
      </w:r>
      <w:r w:rsidRPr="002D4306">
        <w:rPr>
          <w:rStyle w:val="StyleUnderline"/>
        </w:rPr>
        <w:t xml:space="preserve"> any </w:t>
      </w:r>
      <w:r w:rsidRPr="0043509F">
        <w:rPr>
          <w:rStyle w:val="StyleUnderline"/>
          <w:highlight w:val="cyan"/>
        </w:rPr>
        <w:t xml:space="preserve">water </w:t>
      </w:r>
      <w:r w:rsidRPr="0043509F">
        <w:rPr>
          <w:rStyle w:val="Emphasis"/>
          <w:highlight w:val="cyan"/>
        </w:rPr>
        <w:t>below</w:t>
      </w:r>
      <w:r w:rsidRPr="002D4306">
        <w:rPr>
          <w:rStyle w:val="StyleUnderline"/>
        </w:rPr>
        <w:t xml:space="preserve"> for fishing, nor</w:t>
      </w:r>
      <w:r w:rsidRPr="002D4306">
        <w:rPr>
          <w:sz w:val="16"/>
        </w:rPr>
        <w:t xml:space="preserve"> even less, manganese </w:t>
      </w:r>
      <w:r w:rsidRPr="002D4306">
        <w:rPr>
          <w:rStyle w:val="StyleUnderline"/>
        </w:rPr>
        <w:t xml:space="preserve">nodules on the </w:t>
      </w:r>
      <w:r w:rsidRPr="002D4306">
        <w:rPr>
          <w:rStyle w:val="Emphasis"/>
        </w:rPr>
        <w:t>floor</w:t>
      </w:r>
      <w:r w:rsidRPr="002D4306">
        <w:rPr>
          <w:rStyle w:val="StyleUnderline"/>
        </w:rPr>
        <w:t xml:space="preserve"> of the ocean, nor even </w:t>
      </w:r>
      <w:r w:rsidRPr="002D4306">
        <w:rPr>
          <w:rStyle w:val="Emphasis"/>
        </w:rPr>
        <w:t>less resources</w:t>
      </w:r>
      <w:r w:rsidRPr="002D4306">
        <w:rPr>
          <w:rStyle w:val="StyleUnderline"/>
        </w:rPr>
        <w:t xml:space="preserve"> below this level. </w:t>
      </w:r>
      <w:r w:rsidRPr="0043509F">
        <w:rPr>
          <w:rStyle w:val="StyleUnderline"/>
          <w:highlight w:val="cyan"/>
        </w:rPr>
        <w:t xml:space="preserve">At least </w:t>
      </w:r>
      <w:r w:rsidRPr="0043509F">
        <w:rPr>
          <w:rStyle w:val="Emphasis"/>
          <w:highlight w:val="cyan"/>
        </w:rPr>
        <w:t>four owners</w:t>
      </w:r>
      <w:r w:rsidRPr="002D4306">
        <w:rPr>
          <w:rStyle w:val="StyleUnderline"/>
        </w:rPr>
        <w:t xml:space="preserve"> of the seas </w:t>
      </w:r>
      <w:r w:rsidRPr="0043509F">
        <w:rPr>
          <w:rStyle w:val="StyleUnderline"/>
          <w:highlight w:val="cyan"/>
        </w:rPr>
        <w:t>can exist</w:t>
      </w:r>
      <w:r w:rsidRPr="002D4306">
        <w:rPr>
          <w:sz w:val="16"/>
        </w:rPr>
        <w:t xml:space="preserve"> one </w:t>
      </w:r>
      <w:r w:rsidRPr="0043509F">
        <w:rPr>
          <w:rStyle w:val="Emphasis"/>
          <w:highlight w:val="cyan"/>
        </w:rPr>
        <w:t>stacked</w:t>
      </w:r>
      <w:r w:rsidRPr="002D4306">
        <w:rPr>
          <w:rStyle w:val="StyleUnderline"/>
        </w:rPr>
        <w:t xml:space="preserve"> right </w:t>
      </w:r>
      <w:r w:rsidRPr="0043509F">
        <w:rPr>
          <w:rStyle w:val="Emphasis"/>
          <w:highlight w:val="cyan"/>
        </w:rPr>
        <w:t>above</w:t>
      </w:r>
      <w:r w:rsidRPr="002D4306">
        <w:rPr>
          <w:rStyle w:val="Emphasis"/>
        </w:rPr>
        <w:t xml:space="preserve"> the other</w:t>
      </w:r>
      <w:r w:rsidRPr="002D4306">
        <w:rPr>
          <w:rStyle w:val="StyleUnderline"/>
        </w:rPr>
        <w:t xml:space="preserve">. </w:t>
      </w:r>
      <w:r w:rsidRPr="0043509F">
        <w:rPr>
          <w:rStyle w:val="StyleUnderline"/>
          <w:highlight w:val="cyan"/>
        </w:rPr>
        <w:t>This</w:t>
      </w:r>
      <w:r w:rsidRPr="002D4306">
        <w:rPr>
          <w:sz w:val="16"/>
        </w:rPr>
        <w:t xml:space="preserve">, of course, </w:t>
      </w:r>
      <w:r w:rsidRPr="0043509F">
        <w:rPr>
          <w:rStyle w:val="StyleUnderline"/>
          <w:highlight w:val="cyan"/>
        </w:rPr>
        <w:t xml:space="preserve">leads to </w:t>
      </w:r>
      <w:r w:rsidRPr="0043509F">
        <w:rPr>
          <w:rStyle w:val="Emphasis"/>
          <w:highlight w:val="cyan"/>
        </w:rPr>
        <w:t>neighborhood effects</w:t>
      </w:r>
      <w:r w:rsidRPr="002D4306">
        <w:rPr>
          <w:rStyle w:val="StyleUnderline"/>
        </w:rPr>
        <w:t xml:space="preserve"> problems. </w:t>
      </w:r>
      <w:r w:rsidRPr="0043509F">
        <w:rPr>
          <w:rStyle w:val="StyleUnderline"/>
          <w:highlight w:val="cyan"/>
        </w:rPr>
        <w:t xml:space="preserve">If the proprietor of the </w:t>
      </w:r>
      <w:r w:rsidRPr="0043509F">
        <w:rPr>
          <w:rStyle w:val="Emphasis"/>
          <w:highlight w:val="cyan"/>
        </w:rPr>
        <w:t>surface</w:t>
      </w:r>
      <w:r w:rsidRPr="002D4306">
        <w:rPr>
          <w:rStyle w:val="Emphasis"/>
        </w:rPr>
        <w:t xml:space="preserve"> rights</w:t>
      </w:r>
      <w:r w:rsidRPr="002D4306">
        <w:rPr>
          <w:rStyle w:val="StyleUnderline"/>
        </w:rPr>
        <w:t xml:space="preserve"> </w:t>
      </w:r>
      <w:r w:rsidRPr="0043509F">
        <w:rPr>
          <w:rStyle w:val="StyleUnderline"/>
          <w:highlight w:val="cyan"/>
        </w:rPr>
        <w:t>uses this</w:t>
      </w:r>
      <w:r w:rsidRPr="002D4306">
        <w:rPr>
          <w:rStyle w:val="StyleUnderline"/>
        </w:rPr>
        <w:t xml:space="preserve"> so </w:t>
      </w:r>
      <w:r w:rsidRPr="002D4306">
        <w:rPr>
          <w:rStyle w:val="Emphasis"/>
        </w:rPr>
        <w:t>intensively</w:t>
      </w:r>
      <w:r w:rsidRPr="002D4306">
        <w:rPr>
          <w:rStyle w:val="StyleUnderline"/>
        </w:rPr>
        <w:t xml:space="preserve"> as </w:t>
      </w:r>
      <w:r w:rsidRPr="0043509F">
        <w:rPr>
          <w:rStyle w:val="StyleUnderline"/>
          <w:highlight w:val="cyan"/>
        </w:rPr>
        <w:t xml:space="preserve">to </w:t>
      </w:r>
      <w:r w:rsidRPr="0043509F">
        <w:rPr>
          <w:rStyle w:val="Emphasis"/>
          <w:highlight w:val="cyan"/>
        </w:rPr>
        <w:t>forestall access</w:t>
      </w:r>
      <w:r w:rsidRPr="0043509F">
        <w:rPr>
          <w:rStyle w:val="StyleUnderline"/>
          <w:highlight w:val="cyan"/>
        </w:rPr>
        <w:t xml:space="preserve"> to</w:t>
      </w:r>
      <w:r w:rsidRPr="002D4306">
        <w:rPr>
          <w:rStyle w:val="StyleUnderline"/>
        </w:rPr>
        <w:t xml:space="preserve"> the ocean of the </w:t>
      </w:r>
      <w:r w:rsidRPr="0043509F">
        <w:rPr>
          <w:rStyle w:val="Emphasis"/>
          <w:highlight w:val="cyan"/>
        </w:rPr>
        <w:t>other</w:t>
      </w:r>
      <w:r w:rsidRPr="002D4306">
        <w:rPr>
          <w:rStyle w:val="Emphasis"/>
        </w:rPr>
        <w:t xml:space="preserve"> three </w:t>
      </w:r>
      <w:r w:rsidRPr="0043509F">
        <w:rPr>
          <w:rStyle w:val="Emphasis"/>
          <w:highlight w:val="cyan"/>
        </w:rPr>
        <w:t>owners</w:t>
      </w:r>
      <w:r w:rsidRPr="0043509F">
        <w:rPr>
          <w:rStyle w:val="StyleUnderline"/>
          <w:highlight w:val="cyan"/>
        </w:rPr>
        <w:t xml:space="preserve">, he would be </w:t>
      </w:r>
      <w:r w:rsidRPr="0043509F">
        <w:rPr>
          <w:rStyle w:val="Emphasis"/>
          <w:highlight w:val="cyan"/>
        </w:rPr>
        <w:t>in violation</w:t>
      </w:r>
      <w:r w:rsidRPr="0043509F">
        <w:rPr>
          <w:rStyle w:val="StyleUnderline"/>
          <w:highlight w:val="cyan"/>
        </w:rPr>
        <w:t xml:space="preserve"> of</w:t>
      </w:r>
      <w:r w:rsidRPr="002D4306">
        <w:rPr>
          <w:rStyle w:val="StyleUnderline"/>
        </w:rPr>
        <w:t xml:space="preserve"> their </w:t>
      </w:r>
      <w:r w:rsidRPr="0043509F">
        <w:rPr>
          <w:rStyle w:val="StyleUnderline"/>
          <w:highlight w:val="cyan"/>
        </w:rPr>
        <w:t xml:space="preserve">property </w:t>
      </w:r>
      <w:proofErr w:type="gramStart"/>
      <w:r w:rsidRPr="0043509F">
        <w:rPr>
          <w:rStyle w:val="StyleUnderline"/>
          <w:highlight w:val="cyan"/>
        </w:rPr>
        <w:t>rights</w:t>
      </w:r>
      <w:r w:rsidRPr="002D4306">
        <w:rPr>
          <w:sz w:val="16"/>
        </w:rPr>
        <w:t>;</w:t>
      </w:r>
      <w:proofErr w:type="gramEnd"/>
      <w:r w:rsidRPr="002D4306">
        <w:rPr>
          <w:sz w:val="16"/>
        </w:rPr>
        <w:t xml:space="preserve"> ditto for any of the other three. Here, </w:t>
      </w:r>
      <w:r w:rsidRPr="002D4306">
        <w:rPr>
          <w:rStyle w:val="StyleUnderline"/>
        </w:rPr>
        <w:t xml:space="preserve">we can </w:t>
      </w:r>
      <w:r w:rsidRPr="002D4306">
        <w:rPr>
          <w:sz w:val="16"/>
        </w:rPr>
        <w:t xml:space="preserve">again </w:t>
      </w:r>
      <w:r w:rsidRPr="002D4306">
        <w:rPr>
          <w:rStyle w:val="StyleUnderline"/>
        </w:rPr>
        <w:t>benefit from analogies from the land</w:t>
      </w:r>
      <w:r w:rsidRPr="002D4306">
        <w:rPr>
          <w:sz w:val="16"/>
        </w:rPr>
        <w:t xml:space="preserve">. Vertically partitioned ownership rights occur on terra </w:t>
      </w:r>
      <w:proofErr w:type="spellStart"/>
      <w:r w:rsidRPr="002D4306">
        <w:rPr>
          <w:sz w:val="16"/>
        </w:rPr>
        <w:t>firma</w:t>
      </w:r>
      <w:proofErr w:type="spellEnd"/>
      <w:r w:rsidRPr="002D4306">
        <w:rPr>
          <w:sz w:val="16"/>
        </w:rPr>
        <w:t xml:space="preserve"> as well. Upon occasion, the owner of farm acreage will lease or sell the rights to the minerals below. These </w:t>
      </w:r>
      <w:r w:rsidRPr="002D4306">
        <w:rPr>
          <w:rStyle w:val="StyleUnderline"/>
        </w:rPr>
        <w:t xml:space="preserve">contracts </w:t>
      </w:r>
      <w:r w:rsidRPr="002D4306">
        <w:rPr>
          <w:rStyle w:val="Emphasis"/>
        </w:rPr>
        <w:t>stipulate</w:t>
      </w:r>
      <w:r w:rsidRPr="002D4306">
        <w:rPr>
          <w:rStyle w:val="StyleUnderline"/>
        </w:rPr>
        <w:t xml:space="preserve"> that the </w:t>
      </w:r>
      <w:r w:rsidRPr="002D4306">
        <w:rPr>
          <w:rStyle w:val="Emphasis"/>
        </w:rPr>
        <w:t>owner</w:t>
      </w:r>
      <w:r w:rsidRPr="002D4306">
        <w:rPr>
          <w:rStyle w:val="StyleUnderline"/>
        </w:rPr>
        <w:t xml:space="preserve"> of the</w:t>
      </w:r>
      <w:r w:rsidRPr="002D4306">
        <w:rPr>
          <w:sz w:val="16"/>
        </w:rPr>
        <w:t xml:space="preserve"> terrestrial </w:t>
      </w:r>
      <w:r w:rsidRPr="002D4306">
        <w:rPr>
          <w:rStyle w:val="StyleUnderline"/>
        </w:rPr>
        <w:t xml:space="preserve">volume below may </w:t>
      </w:r>
      <w:r w:rsidRPr="002D4306">
        <w:rPr>
          <w:rStyle w:val="Emphasis"/>
        </w:rPr>
        <w:t>not build</w:t>
      </w:r>
      <w:r w:rsidRPr="002D4306">
        <w:rPr>
          <w:rStyle w:val="StyleUnderline"/>
        </w:rPr>
        <w:t xml:space="preserve"> so close to the</w:t>
      </w:r>
      <w:r w:rsidRPr="002D4306">
        <w:rPr>
          <w:sz w:val="16"/>
        </w:rPr>
        <w:t xml:space="preserve"> earth’s </w:t>
      </w:r>
      <w:r w:rsidRPr="002D4306">
        <w:rPr>
          <w:rStyle w:val="StyleUnderline"/>
        </w:rPr>
        <w:t xml:space="preserve">surface such that he </w:t>
      </w:r>
      <w:r w:rsidRPr="002D4306">
        <w:rPr>
          <w:rStyle w:val="Emphasis"/>
        </w:rPr>
        <w:t>caves in</w:t>
      </w:r>
      <w:r w:rsidRPr="002D4306">
        <w:rPr>
          <w:rStyle w:val="StyleUnderline"/>
        </w:rPr>
        <w:t xml:space="preserve"> the buildings of the proprietor above him nor </w:t>
      </w:r>
      <w:r w:rsidRPr="002D4306">
        <w:rPr>
          <w:rStyle w:val="Emphasis"/>
        </w:rPr>
        <w:t>interferes</w:t>
      </w:r>
      <w:r w:rsidRPr="002D4306">
        <w:rPr>
          <w:rStyle w:val="StyleUnderline"/>
        </w:rPr>
        <w:t xml:space="preserve"> with his crops</w:t>
      </w:r>
      <w:r w:rsidRPr="002D4306">
        <w:rPr>
          <w:sz w:val="16"/>
        </w:rPr>
        <w:t xml:space="preserve">. Similarly, consider condominium owners of the first, second, third and fourth floors, assuming each owner holds sway over one complete floor. </w:t>
      </w:r>
      <w:r w:rsidRPr="0043509F">
        <w:rPr>
          <w:rStyle w:val="StyleUnderline"/>
          <w:highlight w:val="cyan"/>
        </w:rPr>
        <w:t>They</w:t>
      </w:r>
      <w:r w:rsidRPr="002D4306">
        <w:rPr>
          <w:sz w:val="16"/>
        </w:rPr>
        <w:t xml:space="preserve">, too, </w:t>
      </w:r>
      <w:proofErr w:type="gramStart"/>
      <w:r w:rsidRPr="0043509F">
        <w:rPr>
          <w:rStyle w:val="StyleUnderline"/>
          <w:highlight w:val="cyan"/>
        </w:rPr>
        <w:t>have to</w:t>
      </w:r>
      <w:proofErr w:type="gramEnd"/>
      <w:r w:rsidRPr="0043509F">
        <w:rPr>
          <w:rStyle w:val="StyleUnderline"/>
          <w:highlight w:val="cyan"/>
        </w:rPr>
        <w:t xml:space="preserve"> </w:t>
      </w:r>
      <w:r w:rsidRPr="0043509F">
        <w:rPr>
          <w:rStyle w:val="Emphasis"/>
          <w:highlight w:val="cyan"/>
        </w:rPr>
        <w:t>cooperate</w:t>
      </w:r>
      <w:r w:rsidRPr="002D4306">
        <w:rPr>
          <w:rStyle w:val="StyleUnderline"/>
        </w:rPr>
        <w:t xml:space="preserve"> with each other in a manner that </w:t>
      </w:r>
      <w:r w:rsidRPr="002D4306">
        <w:rPr>
          <w:rStyle w:val="Emphasis"/>
        </w:rPr>
        <w:t>respects all rights</w:t>
      </w:r>
      <w:r w:rsidRPr="002D4306">
        <w:rPr>
          <w:sz w:val="16"/>
        </w:rPr>
        <w:t xml:space="preserve">. No one in a floor above is allowed to inundate his neighbor below with overflowing water from a </w:t>
      </w:r>
      <w:proofErr w:type="gramStart"/>
      <w:r w:rsidRPr="002D4306">
        <w:rPr>
          <w:sz w:val="16"/>
        </w:rPr>
        <w:t>bath tub</w:t>
      </w:r>
      <w:proofErr w:type="gramEnd"/>
      <w:r w:rsidRPr="002D4306">
        <w:rPr>
          <w:sz w:val="16"/>
        </w:rPr>
        <w:t xml:space="preserve">. There are limits as to the decibels any of them may emanate at different times of the day, on different days of the week. </w:t>
      </w:r>
      <w:r w:rsidRPr="002D4306">
        <w:rPr>
          <w:rStyle w:val="StyleUnderline"/>
        </w:rPr>
        <w:t xml:space="preserve">Such </w:t>
      </w:r>
      <w:r w:rsidRPr="0043509F">
        <w:rPr>
          <w:rStyle w:val="Emphasis"/>
          <w:highlight w:val="cyan"/>
        </w:rPr>
        <w:t>restrictions</w:t>
      </w:r>
      <w:r w:rsidRPr="002D4306">
        <w:rPr>
          <w:sz w:val="16"/>
        </w:rPr>
        <w:t xml:space="preserve"> </w:t>
      </w:r>
      <w:r w:rsidRPr="0043509F">
        <w:rPr>
          <w:rStyle w:val="StyleUnderline"/>
          <w:highlight w:val="cyan"/>
        </w:rPr>
        <w:t>are</w:t>
      </w:r>
      <w:r w:rsidRPr="002D4306">
        <w:rPr>
          <w:sz w:val="16"/>
        </w:rPr>
        <w:t xml:space="preserve">, or at least should be, </w:t>
      </w:r>
      <w:r w:rsidRPr="0043509F">
        <w:rPr>
          <w:rStyle w:val="Emphasis"/>
          <w:highlight w:val="cyan"/>
        </w:rPr>
        <w:t>stipulated</w:t>
      </w:r>
      <w:r w:rsidRPr="0043509F">
        <w:rPr>
          <w:rStyle w:val="StyleUnderline"/>
          <w:highlight w:val="cyan"/>
        </w:rPr>
        <w:t xml:space="preserve"> by </w:t>
      </w:r>
      <w:r w:rsidRPr="0043509F">
        <w:rPr>
          <w:rStyle w:val="Emphasis"/>
          <w:highlight w:val="cyan"/>
        </w:rPr>
        <w:t>deed</w:t>
      </w:r>
      <w:r w:rsidRPr="002D4306">
        <w:rPr>
          <w:rStyle w:val="Emphasis"/>
        </w:rPr>
        <w:t xml:space="preserve"> of title</w:t>
      </w:r>
      <w:r w:rsidRPr="002D4306">
        <w:rPr>
          <w:sz w:val="16"/>
        </w:rPr>
        <w:t xml:space="preserve">. So, </w:t>
      </w:r>
      <w:r w:rsidRPr="002D4306">
        <w:rPr>
          <w:rStyle w:val="StyleUnderline"/>
        </w:rPr>
        <w:t>the scenario of four owners</w:t>
      </w:r>
      <w:r w:rsidRPr="002D4306">
        <w:rPr>
          <w:sz w:val="16"/>
        </w:rPr>
        <w:t xml:space="preserve"> of the ocean, stacked one above the other, </w:t>
      </w:r>
      <w:r w:rsidRPr="002D4306">
        <w:rPr>
          <w:rStyle w:val="StyleUnderline"/>
        </w:rPr>
        <w:t>is not far-fetched</w:t>
      </w:r>
      <w:r w:rsidRPr="002D4306">
        <w:rPr>
          <w:sz w:val="16"/>
        </w:rPr>
        <w:t>.</w:t>
      </w:r>
    </w:p>
    <w:p w14:paraId="29BDF0DC" w14:textId="77777777" w:rsidR="00DD6A8F" w:rsidRPr="002D3521" w:rsidRDefault="00DD6A8F" w:rsidP="00DD6A8F">
      <w:pPr>
        <w:pStyle w:val="Heading4"/>
      </w:pPr>
      <w:r>
        <w:t xml:space="preserve">That </w:t>
      </w:r>
      <w:r>
        <w:rPr>
          <w:u w:val="single"/>
        </w:rPr>
        <w:t>allows</w:t>
      </w:r>
      <w:r>
        <w:t xml:space="preserve"> proprietors to </w:t>
      </w:r>
      <w:r>
        <w:rPr>
          <w:u w:val="single"/>
        </w:rPr>
        <w:t>functionally ‘regulate’</w:t>
      </w:r>
      <w:r>
        <w:t xml:space="preserve"> environmentally harmful behavior. </w:t>
      </w:r>
    </w:p>
    <w:p w14:paraId="76CDEB48" w14:textId="77777777" w:rsidR="00DD6A8F" w:rsidRPr="00D47A04"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54C80E4F" w14:textId="77777777" w:rsidR="00DD6A8F" w:rsidRPr="00DA109C" w:rsidRDefault="00DD6A8F" w:rsidP="00DD6A8F">
      <w:pPr>
        <w:rPr>
          <w:sz w:val="16"/>
        </w:rPr>
      </w:pPr>
      <w:r w:rsidRPr="00DA109C">
        <w:rPr>
          <w:sz w:val="16"/>
        </w:rPr>
        <w:t xml:space="preserve">Some of the </w:t>
      </w:r>
      <w:r w:rsidRPr="008554B4">
        <w:rPr>
          <w:rStyle w:val="StyleUnderline"/>
        </w:rPr>
        <w:t>ideas</w:t>
      </w:r>
      <w:r w:rsidRPr="00DA109C">
        <w:rPr>
          <w:sz w:val="16"/>
        </w:rPr>
        <w:t xml:space="preserve"> expressed above </w:t>
      </w:r>
      <w:r w:rsidRPr="008554B4">
        <w:rPr>
          <w:rStyle w:val="StyleUnderline"/>
        </w:rPr>
        <w:t>appear to lead to a “</w:t>
      </w:r>
      <w:r w:rsidRPr="008554B4">
        <w:rPr>
          <w:rStyle w:val="Emphasis"/>
        </w:rPr>
        <w:t>tragedy of the commons</w:t>
      </w:r>
      <w:r w:rsidRPr="008554B4">
        <w:rPr>
          <w:rStyle w:val="StyleUnderline"/>
        </w:rPr>
        <w:t>” wherein a miner</w:t>
      </w:r>
      <w:r w:rsidRPr="00DA109C">
        <w:rPr>
          <w:sz w:val="16"/>
        </w:rPr>
        <w:t xml:space="preserve"> of manganese nodules, for example, </w:t>
      </w:r>
      <w:r w:rsidRPr="008554B4">
        <w:rPr>
          <w:rStyle w:val="StyleUnderline"/>
        </w:rPr>
        <w:t xml:space="preserve">could create havoc for fishermen or shippers. </w:t>
      </w:r>
      <w:r w:rsidRPr="0043509F">
        <w:rPr>
          <w:rStyle w:val="StyleUnderline"/>
          <w:highlight w:val="cyan"/>
        </w:rPr>
        <w:t xml:space="preserve">A </w:t>
      </w:r>
      <w:r w:rsidRPr="0043509F">
        <w:rPr>
          <w:rStyle w:val="Emphasis"/>
          <w:highlight w:val="cyan"/>
        </w:rPr>
        <w:t>mistake</w:t>
      </w:r>
      <w:r w:rsidRPr="008554B4">
        <w:rPr>
          <w:rStyle w:val="StyleUnderline"/>
        </w:rPr>
        <w:t xml:space="preserve"> in mining</w:t>
      </w:r>
      <w:r w:rsidRPr="00DA109C">
        <w:rPr>
          <w:sz w:val="16"/>
        </w:rPr>
        <w:t xml:space="preserve"> methane clathrates </w:t>
      </w:r>
      <w:r w:rsidRPr="0043509F">
        <w:rPr>
          <w:rStyle w:val="StyleUnderline"/>
          <w:highlight w:val="cyan"/>
        </w:rPr>
        <w:t>could release</w:t>
      </w:r>
      <w:r w:rsidRPr="008554B4">
        <w:rPr>
          <w:rStyle w:val="StyleUnderline"/>
        </w:rPr>
        <w:t xml:space="preserve"> </w:t>
      </w:r>
      <w:r w:rsidRPr="008554B4">
        <w:rPr>
          <w:rStyle w:val="Emphasis"/>
        </w:rPr>
        <w:t xml:space="preserve">natural </w:t>
      </w:r>
      <w:r w:rsidRPr="0043509F">
        <w:rPr>
          <w:rStyle w:val="Emphasis"/>
          <w:highlight w:val="cyan"/>
        </w:rPr>
        <w:t>gas</w:t>
      </w:r>
      <w:r w:rsidRPr="0043509F">
        <w:rPr>
          <w:rStyle w:val="StyleUnderline"/>
          <w:highlight w:val="cyan"/>
        </w:rPr>
        <w:t xml:space="preserve"> in</w:t>
      </w:r>
      <w:r w:rsidRPr="008554B4">
        <w:rPr>
          <w:rStyle w:val="StyleUnderline"/>
        </w:rPr>
        <w:t xml:space="preserve">to </w:t>
      </w:r>
      <w:r w:rsidRPr="0043509F">
        <w:rPr>
          <w:rStyle w:val="StyleUnderline"/>
          <w:highlight w:val="cyan"/>
        </w:rPr>
        <w:t>the water</w:t>
      </w:r>
      <w:r w:rsidRPr="00DA109C">
        <w:rPr>
          <w:sz w:val="16"/>
        </w:rPr>
        <w:t xml:space="preserve"> thereby reducing the density of the solution </w:t>
      </w:r>
      <w:r w:rsidRPr="0043509F">
        <w:rPr>
          <w:rStyle w:val="StyleUnderline"/>
          <w:highlight w:val="cyan"/>
        </w:rPr>
        <w:t>and</w:t>
      </w:r>
      <w:r w:rsidRPr="00DA109C">
        <w:rPr>
          <w:sz w:val="16"/>
        </w:rPr>
        <w:t xml:space="preserve">, thereby, </w:t>
      </w:r>
      <w:r w:rsidRPr="0043509F">
        <w:rPr>
          <w:rStyle w:val="StyleUnderline"/>
          <w:highlight w:val="cyan"/>
        </w:rPr>
        <w:t>cause a ship to sink</w:t>
      </w:r>
      <w:r w:rsidRPr="00DA109C">
        <w:rPr>
          <w:sz w:val="16"/>
        </w:rPr>
        <w:t xml:space="preserve">. 22 </w:t>
      </w:r>
      <w:r w:rsidRPr="008554B4">
        <w:rPr>
          <w:rStyle w:val="StyleUnderline"/>
        </w:rPr>
        <w:t>If so</w:t>
      </w:r>
      <w:r w:rsidRPr="00DA109C">
        <w:rPr>
          <w:sz w:val="16"/>
        </w:rPr>
        <w:t xml:space="preserve">, then </w:t>
      </w:r>
      <w:r w:rsidRPr="0043509F">
        <w:rPr>
          <w:rStyle w:val="StyleUnderline"/>
          <w:highlight w:val="cyan"/>
        </w:rPr>
        <w:t xml:space="preserve">the miner would be </w:t>
      </w:r>
      <w:r w:rsidRPr="0043509F">
        <w:rPr>
          <w:rStyle w:val="Emphasis"/>
          <w:highlight w:val="cyan"/>
        </w:rPr>
        <w:t>inhibiting</w:t>
      </w:r>
      <w:r w:rsidRPr="00DA109C">
        <w:rPr>
          <w:sz w:val="16"/>
        </w:rPr>
        <w:t xml:space="preserve">, or even prohibiting, </w:t>
      </w:r>
      <w:r w:rsidRPr="008554B4">
        <w:rPr>
          <w:rStyle w:val="StyleUnderline"/>
        </w:rPr>
        <w:t xml:space="preserve">the </w:t>
      </w:r>
      <w:r w:rsidRPr="0043509F">
        <w:rPr>
          <w:rStyle w:val="StyleUnderline"/>
          <w:highlight w:val="cyan"/>
        </w:rPr>
        <w:t xml:space="preserve">use by </w:t>
      </w:r>
      <w:r w:rsidRPr="0043509F">
        <w:rPr>
          <w:rStyle w:val="Emphasis"/>
          <w:highlight w:val="cyan"/>
        </w:rPr>
        <w:t>other users</w:t>
      </w:r>
      <w:r w:rsidRPr="008554B4">
        <w:rPr>
          <w:rStyle w:val="StyleUnderline"/>
        </w:rPr>
        <w:t xml:space="preserve">. As in other cases of </w:t>
      </w:r>
      <w:r w:rsidRPr="008554B4">
        <w:rPr>
          <w:rStyle w:val="Emphasis"/>
        </w:rPr>
        <w:t>property ownership</w:t>
      </w:r>
      <w:r w:rsidRPr="008554B4">
        <w:rPr>
          <w:rStyle w:val="StyleUnderline"/>
        </w:rPr>
        <w:t xml:space="preserve">, </w:t>
      </w:r>
      <w:r w:rsidRPr="008554B4">
        <w:rPr>
          <w:rStyle w:val="Emphasis"/>
        </w:rPr>
        <w:t>priority</w:t>
      </w:r>
      <w:r w:rsidRPr="008554B4">
        <w:rPr>
          <w:rStyle w:val="StyleUnderline"/>
        </w:rPr>
        <w:t xml:space="preserve"> sets the limits. </w:t>
      </w:r>
      <w:r w:rsidRPr="0043509F">
        <w:rPr>
          <w:rStyle w:val="StyleUnderline"/>
          <w:highlight w:val="cyan"/>
        </w:rPr>
        <w:t>If shipper A</w:t>
      </w:r>
      <w:r w:rsidRPr="008554B4">
        <w:rPr>
          <w:rStyle w:val="StyleUnderline"/>
        </w:rPr>
        <w:t xml:space="preserve"> has </w:t>
      </w:r>
      <w:r w:rsidRPr="0043509F">
        <w:rPr>
          <w:rStyle w:val="Emphasis"/>
          <w:highlight w:val="cyan"/>
        </w:rPr>
        <w:t>established a right</w:t>
      </w:r>
      <w:r w:rsidRPr="008554B4">
        <w:rPr>
          <w:rStyle w:val="StyleUnderline"/>
        </w:rPr>
        <w:t xml:space="preserve"> though homesteading </w:t>
      </w:r>
      <w:r w:rsidRPr="0043509F">
        <w:rPr>
          <w:rStyle w:val="StyleUnderline"/>
          <w:highlight w:val="cyan"/>
        </w:rPr>
        <w:t>to run</w:t>
      </w:r>
      <w:r w:rsidRPr="008554B4">
        <w:rPr>
          <w:rStyle w:val="StyleUnderline"/>
        </w:rPr>
        <w:t xml:space="preserve"> </w:t>
      </w:r>
      <w:r w:rsidRPr="008554B4">
        <w:rPr>
          <w:rStyle w:val="Emphasis"/>
        </w:rPr>
        <w:t xml:space="preserve">100 </w:t>
      </w:r>
      <w:r w:rsidRPr="0043509F">
        <w:rPr>
          <w:rStyle w:val="Emphasis"/>
          <w:highlight w:val="cyan"/>
        </w:rPr>
        <w:t>ships</w:t>
      </w:r>
      <w:r w:rsidRPr="008554B4">
        <w:rPr>
          <w:rStyle w:val="StyleUnderline"/>
        </w:rPr>
        <w:t xml:space="preserve"> per month and then</w:t>
      </w:r>
      <w:r w:rsidRPr="00DA109C">
        <w:rPr>
          <w:sz w:val="16"/>
        </w:rPr>
        <w:t xml:space="preserve"> suddenly </w:t>
      </w:r>
      <w:r w:rsidRPr="008554B4">
        <w:rPr>
          <w:rStyle w:val="StyleUnderline"/>
        </w:rPr>
        <w:t xml:space="preserve">increases it, miner B who needs </w:t>
      </w:r>
      <w:r w:rsidRPr="0043509F">
        <w:rPr>
          <w:rStyle w:val="StyleUnderline"/>
          <w:highlight w:val="cyan"/>
        </w:rPr>
        <w:t xml:space="preserve">access would be </w:t>
      </w:r>
      <w:r w:rsidRPr="0043509F">
        <w:rPr>
          <w:rStyle w:val="Emphasis"/>
          <w:highlight w:val="cyan"/>
        </w:rPr>
        <w:t>damaged</w:t>
      </w:r>
      <w:r w:rsidRPr="0043509F">
        <w:rPr>
          <w:rStyle w:val="StyleUnderline"/>
          <w:highlight w:val="cyan"/>
        </w:rPr>
        <w:t>. The key is to</w:t>
      </w:r>
      <w:r w:rsidRPr="008554B4">
        <w:rPr>
          <w:rStyle w:val="StyleUnderline"/>
        </w:rPr>
        <w:t xml:space="preserve"> be able to </w:t>
      </w:r>
      <w:r w:rsidRPr="0043509F">
        <w:rPr>
          <w:rStyle w:val="Emphasis"/>
          <w:highlight w:val="cyan"/>
        </w:rPr>
        <w:t>define</w:t>
      </w:r>
      <w:r w:rsidRPr="0043509F">
        <w:rPr>
          <w:rStyle w:val="StyleUnderline"/>
          <w:highlight w:val="cyan"/>
        </w:rPr>
        <w:t xml:space="preserve"> what was </w:t>
      </w:r>
      <w:r w:rsidRPr="0043509F">
        <w:rPr>
          <w:rStyle w:val="Emphasis"/>
          <w:highlight w:val="cyan"/>
        </w:rPr>
        <w:t>homesteaded</w:t>
      </w:r>
      <w:r w:rsidRPr="0043509F">
        <w:rPr>
          <w:rStyle w:val="StyleUnderline"/>
          <w:highlight w:val="cyan"/>
        </w:rPr>
        <w:t xml:space="preserve"> and</w:t>
      </w:r>
      <w:r w:rsidRPr="008554B4">
        <w:rPr>
          <w:rStyle w:val="StyleUnderline"/>
        </w:rPr>
        <w:t xml:space="preserve"> to </w:t>
      </w:r>
      <w:r w:rsidRPr="008554B4">
        <w:rPr>
          <w:rStyle w:val="Emphasis"/>
        </w:rPr>
        <w:t>define the quality</w:t>
      </w:r>
      <w:r w:rsidRPr="008554B4">
        <w:rPr>
          <w:rStyle w:val="StyleUnderline"/>
        </w:rPr>
        <w:t xml:space="preserve"> of </w:t>
      </w:r>
      <w:r w:rsidRPr="0043509F">
        <w:rPr>
          <w:rStyle w:val="StyleUnderline"/>
          <w:highlight w:val="cyan"/>
        </w:rPr>
        <w:t>what is</w:t>
      </w:r>
      <w:r w:rsidRPr="008554B4">
        <w:rPr>
          <w:rStyle w:val="StyleUnderline"/>
        </w:rPr>
        <w:t xml:space="preserve"> owned, as </w:t>
      </w:r>
      <w:r w:rsidRPr="008554B4">
        <w:rPr>
          <w:rStyle w:val="Emphasis"/>
        </w:rPr>
        <w:t xml:space="preserve">heavily </w:t>
      </w:r>
      <w:r w:rsidRPr="0043509F">
        <w:rPr>
          <w:rStyle w:val="Emphasis"/>
          <w:highlight w:val="cyan"/>
        </w:rPr>
        <w:t>polluted</w:t>
      </w:r>
      <w:r w:rsidRPr="008554B4">
        <w:rPr>
          <w:rStyle w:val="StyleUnderline"/>
        </w:rPr>
        <w:t xml:space="preserve"> vs. </w:t>
      </w:r>
      <w:r w:rsidRPr="008554B4">
        <w:rPr>
          <w:rStyle w:val="Emphasis"/>
        </w:rPr>
        <w:t>lightly polluted</w:t>
      </w:r>
      <w:r w:rsidRPr="00DA109C">
        <w:rPr>
          <w:sz w:val="16"/>
        </w:rPr>
        <w:t xml:space="preserve">. So, as the first on the scene, if A has established the right to run 100 ships per month, then B must schedule his access around that traffic. If sometime later, the shipper increases the traffic, the increase must not interfere with the mining operation. </w:t>
      </w:r>
      <w:r w:rsidRPr="008554B4">
        <w:rPr>
          <w:rStyle w:val="StyleUnderline"/>
        </w:rPr>
        <w:t xml:space="preserve">With these two properties of ownership, </w:t>
      </w:r>
      <w:r w:rsidRPr="008554B4">
        <w:rPr>
          <w:rStyle w:val="Emphasis"/>
        </w:rPr>
        <w:t>object</w:t>
      </w:r>
      <w:r w:rsidRPr="008554B4">
        <w:rPr>
          <w:rStyle w:val="StyleUnderline"/>
        </w:rPr>
        <w:t xml:space="preserve"> and </w:t>
      </w:r>
      <w:r w:rsidRPr="008554B4">
        <w:rPr>
          <w:rStyle w:val="Emphasis"/>
        </w:rPr>
        <w:t>quality</w:t>
      </w:r>
      <w:r w:rsidRPr="00DA109C">
        <w:rPr>
          <w:sz w:val="16"/>
        </w:rPr>
        <w:t xml:space="preserve"> or priority, </w:t>
      </w:r>
      <w:r w:rsidRPr="0043509F">
        <w:rPr>
          <w:rStyle w:val="StyleUnderline"/>
          <w:highlight w:val="cyan"/>
        </w:rPr>
        <w:t xml:space="preserve">the owner can </w:t>
      </w:r>
      <w:r w:rsidRPr="0043509F">
        <w:rPr>
          <w:rStyle w:val="Emphasis"/>
          <w:highlight w:val="cyan"/>
        </w:rPr>
        <w:t>point to a trespasser</w:t>
      </w:r>
      <w:r w:rsidRPr="0043509F">
        <w:rPr>
          <w:rStyle w:val="StyleUnderline"/>
          <w:highlight w:val="cyan"/>
        </w:rPr>
        <w:t xml:space="preserve"> and say, “</w:t>
      </w:r>
      <w:r w:rsidRPr="0043509F">
        <w:rPr>
          <w:rStyle w:val="Emphasis"/>
          <w:highlight w:val="cyan"/>
        </w:rPr>
        <w:t>Cut it out</w:t>
      </w:r>
      <w:r w:rsidRPr="0043509F">
        <w:rPr>
          <w:rStyle w:val="StyleUnderline"/>
          <w:highlight w:val="cyan"/>
        </w:rPr>
        <w:t>.”</w:t>
      </w:r>
    </w:p>
    <w:p w14:paraId="19D9CEEF" w14:textId="77777777" w:rsidR="00DD6A8F" w:rsidRPr="00EF4937" w:rsidRDefault="00DD6A8F" w:rsidP="00DD6A8F">
      <w:pPr>
        <w:pStyle w:val="Heading4"/>
      </w:pPr>
      <w:r>
        <w:t xml:space="preserve">Homesteading </w:t>
      </w:r>
      <w:r>
        <w:rPr>
          <w:u w:val="single"/>
        </w:rPr>
        <w:t>only</w:t>
      </w:r>
      <w:r>
        <w:t xml:space="preserve"> occurs through </w:t>
      </w:r>
      <w:r>
        <w:rPr>
          <w:u w:val="single"/>
        </w:rPr>
        <w:t>positive use</w:t>
      </w:r>
      <w:r>
        <w:t>---</w:t>
      </w:r>
      <w:r>
        <w:rPr>
          <w:u w:val="single"/>
        </w:rPr>
        <w:t>polluting</w:t>
      </w:r>
      <w:r>
        <w:t xml:space="preserve"> behaviors and those not </w:t>
      </w:r>
      <w:r w:rsidRPr="005A602C">
        <w:t>confined</w:t>
      </w:r>
      <w:r>
        <w:t xml:space="preserve"> </w:t>
      </w:r>
      <w:proofErr w:type="gramStart"/>
      <w:r>
        <w:t xml:space="preserve">to </w:t>
      </w:r>
      <w:r>
        <w:rPr>
          <w:u w:val="single"/>
        </w:rPr>
        <w:t>particular</w:t>
      </w:r>
      <w:r>
        <w:t xml:space="preserve">, </w:t>
      </w:r>
      <w:r>
        <w:rPr>
          <w:u w:val="single"/>
        </w:rPr>
        <w:t>individually</w:t>
      </w:r>
      <w:proofErr w:type="gramEnd"/>
      <w:r>
        <w:rPr>
          <w:u w:val="single"/>
        </w:rPr>
        <w:t xml:space="preserve"> owned</w:t>
      </w:r>
      <w:r>
        <w:t xml:space="preserve"> zones are off limits. </w:t>
      </w:r>
    </w:p>
    <w:p w14:paraId="53E45F52" w14:textId="77777777" w:rsidR="00DD6A8F" w:rsidRPr="00D47A04"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7B29A4FA" w14:textId="77777777" w:rsidR="00DD6A8F" w:rsidRPr="00DA109C" w:rsidRDefault="00DD6A8F" w:rsidP="00DD6A8F">
      <w:pPr>
        <w:rPr>
          <w:sz w:val="16"/>
        </w:rPr>
      </w:pPr>
      <w:r w:rsidRPr="0043509F">
        <w:rPr>
          <w:rStyle w:val="StyleUnderline"/>
          <w:highlight w:val="cyan"/>
        </w:rPr>
        <w:t xml:space="preserve">One </w:t>
      </w:r>
      <w:r w:rsidRPr="0043509F">
        <w:rPr>
          <w:rStyle w:val="Emphasis"/>
          <w:highlight w:val="cyan"/>
        </w:rPr>
        <w:t>may not</w:t>
      </w:r>
      <w:r w:rsidRPr="0043509F">
        <w:rPr>
          <w:rStyle w:val="StyleUnderline"/>
          <w:highlight w:val="cyan"/>
        </w:rPr>
        <w:t xml:space="preserve"> perform a</w:t>
      </w:r>
      <w:r w:rsidRPr="005A602C">
        <w:rPr>
          <w:rStyle w:val="StyleUnderline"/>
        </w:rPr>
        <w:t xml:space="preserve"> </w:t>
      </w:r>
      <w:r w:rsidRPr="005A602C">
        <w:rPr>
          <w:rStyle w:val="Emphasis"/>
        </w:rPr>
        <w:t xml:space="preserve">simple </w:t>
      </w:r>
      <w:r w:rsidRPr="0043509F">
        <w:rPr>
          <w:rStyle w:val="Emphasis"/>
          <w:highlight w:val="cyan"/>
        </w:rPr>
        <w:t>act</w:t>
      </w:r>
      <w:r w:rsidRPr="0043509F">
        <w:rPr>
          <w:rStyle w:val="StyleUnderline"/>
          <w:highlight w:val="cyan"/>
        </w:rPr>
        <w:t xml:space="preserve"> and</w:t>
      </w:r>
      <w:r w:rsidRPr="00DA109C">
        <w:rPr>
          <w:sz w:val="16"/>
        </w:rPr>
        <w:t xml:space="preserve">, thereby, </w:t>
      </w:r>
      <w:r w:rsidRPr="0043509F">
        <w:rPr>
          <w:rStyle w:val="StyleUnderline"/>
          <w:highlight w:val="cyan"/>
        </w:rPr>
        <w:t>claim the</w:t>
      </w:r>
      <w:r w:rsidRPr="005A602C">
        <w:rPr>
          <w:rStyle w:val="StyleUnderline"/>
        </w:rPr>
        <w:t xml:space="preserve"> </w:t>
      </w:r>
      <w:r w:rsidRPr="005A602C">
        <w:rPr>
          <w:rStyle w:val="Emphasis"/>
        </w:rPr>
        <w:t xml:space="preserve">entire </w:t>
      </w:r>
      <w:r w:rsidRPr="0043509F">
        <w:rPr>
          <w:rStyle w:val="Emphasis"/>
          <w:highlight w:val="cyan"/>
        </w:rPr>
        <w:t>ocean</w:t>
      </w:r>
      <w:r w:rsidRPr="0043509F">
        <w:rPr>
          <w:rStyle w:val="StyleUnderline"/>
          <w:highlight w:val="cyan"/>
        </w:rPr>
        <w:t>. If</w:t>
      </w:r>
      <w:r w:rsidRPr="00DA109C">
        <w:rPr>
          <w:sz w:val="16"/>
        </w:rPr>
        <w:t xml:space="preserve"> a Robert </w:t>
      </w:r>
      <w:r w:rsidRPr="0043509F">
        <w:rPr>
          <w:rStyle w:val="StyleUnderline"/>
          <w:highlight w:val="cyan"/>
        </w:rPr>
        <w:t>Nozick</w:t>
      </w:r>
      <w:r w:rsidRPr="00DA109C">
        <w:rPr>
          <w:sz w:val="16"/>
        </w:rPr>
        <w:t xml:space="preserve"> (1974) </w:t>
      </w:r>
      <w:r w:rsidRPr="0043509F">
        <w:rPr>
          <w:rStyle w:val="StyleUnderline"/>
          <w:highlight w:val="cyan"/>
        </w:rPr>
        <w:t>throws</w:t>
      </w:r>
      <w:r w:rsidRPr="005A602C">
        <w:rPr>
          <w:rStyle w:val="StyleUnderline"/>
        </w:rPr>
        <w:t xml:space="preserve"> a </w:t>
      </w:r>
      <w:r w:rsidRPr="005A602C">
        <w:rPr>
          <w:rStyle w:val="Emphasis"/>
        </w:rPr>
        <w:t xml:space="preserve">can of tomato </w:t>
      </w:r>
      <w:r w:rsidRPr="0043509F">
        <w:rPr>
          <w:rStyle w:val="Emphasis"/>
          <w:highlight w:val="cyan"/>
        </w:rPr>
        <w:t>soup</w:t>
      </w:r>
      <w:r w:rsidRPr="0043509F">
        <w:rPr>
          <w:rStyle w:val="StyleUnderline"/>
          <w:highlight w:val="cyan"/>
        </w:rPr>
        <w:t xml:space="preserve"> into the Atlantic</w:t>
      </w:r>
      <w:r w:rsidRPr="00DA109C">
        <w:rPr>
          <w:sz w:val="16"/>
        </w:rPr>
        <w:t xml:space="preserve">, 23 eventually, </w:t>
      </w:r>
      <w:r w:rsidRPr="0043509F">
        <w:rPr>
          <w:rStyle w:val="StyleUnderline"/>
          <w:highlight w:val="cyan"/>
        </w:rPr>
        <w:t>molecules</w:t>
      </w:r>
      <w:r w:rsidRPr="00DA109C">
        <w:rPr>
          <w:sz w:val="16"/>
        </w:rPr>
        <w:t xml:space="preserve"> from this foodstuff </w:t>
      </w:r>
      <w:r w:rsidRPr="005A602C">
        <w:rPr>
          <w:rStyle w:val="StyleUnderline"/>
        </w:rPr>
        <w:t xml:space="preserve">will </w:t>
      </w:r>
      <w:r w:rsidRPr="0043509F">
        <w:rPr>
          <w:rStyle w:val="Emphasis"/>
          <w:highlight w:val="cyan"/>
        </w:rPr>
        <w:t>percolate</w:t>
      </w:r>
      <w:r w:rsidRPr="005A602C">
        <w:rPr>
          <w:rStyle w:val="StyleUnderline"/>
        </w:rPr>
        <w:t xml:space="preserve"> all throughout the earth’s seas</w:t>
      </w:r>
      <w:r w:rsidRPr="00DA109C">
        <w:rPr>
          <w:sz w:val="16"/>
        </w:rPr>
        <w:t xml:space="preserve">. With a sufficiently powerful microscope, they will be found everywhere. </w:t>
      </w:r>
      <w:r w:rsidRPr="0043509F">
        <w:rPr>
          <w:rStyle w:val="StyleUnderline"/>
          <w:highlight w:val="cyan"/>
        </w:rPr>
        <w:t>Does this mean that</w:t>
      </w:r>
      <w:r w:rsidRPr="00DA109C">
        <w:rPr>
          <w:sz w:val="16"/>
        </w:rPr>
        <w:t xml:space="preserve"> eminent Harvard </w:t>
      </w:r>
      <w:r w:rsidRPr="0043509F">
        <w:rPr>
          <w:rStyle w:val="StyleUnderline"/>
          <w:highlight w:val="cyan"/>
        </w:rPr>
        <w:t>philosopher can</w:t>
      </w:r>
      <w:r w:rsidRPr="005A602C">
        <w:rPr>
          <w:rStyle w:val="StyleUnderline"/>
        </w:rPr>
        <w:t xml:space="preserve"> be said to be the </w:t>
      </w:r>
      <w:r w:rsidRPr="005A602C">
        <w:rPr>
          <w:rStyle w:val="Emphasis"/>
        </w:rPr>
        <w:t xml:space="preserve">proper </w:t>
      </w:r>
      <w:r w:rsidRPr="0043509F">
        <w:rPr>
          <w:rStyle w:val="Emphasis"/>
          <w:highlight w:val="cyan"/>
        </w:rPr>
        <w:t>own</w:t>
      </w:r>
      <w:r w:rsidRPr="005A602C">
        <w:rPr>
          <w:rStyle w:val="Emphasis"/>
        </w:rPr>
        <w:t>er</w:t>
      </w:r>
      <w:r w:rsidRPr="005A602C">
        <w:rPr>
          <w:rStyle w:val="StyleUnderline"/>
        </w:rPr>
        <w:t xml:space="preserve"> of </w:t>
      </w:r>
      <w:r w:rsidRPr="0043509F">
        <w:rPr>
          <w:rStyle w:val="StyleUnderline"/>
          <w:highlight w:val="cyan"/>
        </w:rPr>
        <w:t>this</w:t>
      </w:r>
      <w:r w:rsidRPr="005A602C">
        <w:rPr>
          <w:rStyle w:val="StyleUnderline"/>
        </w:rPr>
        <w:t xml:space="preserve"> </w:t>
      </w:r>
      <w:r w:rsidRPr="005A602C">
        <w:rPr>
          <w:rStyle w:val="Emphasis"/>
        </w:rPr>
        <w:t xml:space="preserve">entire </w:t>
      </w:r>
      <w:r w:rsidRPr="0043509F">
        <w:rPr>
          <w:rStyle w:val="Emphasis"/>
          <w:highlight w:val="cyan"/>
        </w:rPr>
        <w:t>resource</w:t>
      </w:r>
      <w:r w:rsidRPr="005A602C">
        <w:rPr>
          <w:rStyle w:val="StyleUnderline"/>
        </w:rPr>
        <w:t>, based on</w:t>
      </w:r>
      <w:r w:rsidRPr="00DA109C">
        <w:rPr>
          <w:sz w:val="16"/>
        </w:rPr>
        <w:t xml:space="preserve"> libertarian </w:t>
      </w:r>
      <w:r w:rsidRPr="005A602C">
        <w:rPr>
          <w:rStyle w:val="StyleUnderline"/>
        </w:rPr>
        <w:t xml:space="preserve">homesteading principles? </w:t>
      </w:r>
      <w:r w:rsidRPr="0043509F">
        <w:rPr>
          <w:rStyle w:val="Emphasis"/>
          <w:highlight w:val="cyan"/>
        </w:rPr>
        <w:t>No</w:t>
      </w:r>
      <w:r w:rsidRPr="00DA109C">
        <w:rPr>
          <w:sz w:val="16"/>
        </w:rPr>
        <w:t xml:space="preserve">, of course, and for several reasons. </w:t>
      </w:r>
      <w:r w:rsidRPr="005A602C">
        <w:rPr>
          <w:rStyle w:val="StyleUnderline"/>
        </w:rPr>
        <w:t>First</w:t>
      </w:r>
      <w:r w:rsidRPr="00DA109C">
        <w:rPr>
          <w:sz w:val="16"/>
        </w:rPr>
        <w:t xml:space="preserve"> and most important, </w:t>
      </w:r>
      <w:r w:rsidRPr="0043509F">
        <w:rPr>
          <w:rStyle w:val="StyleUnderline"/>
          <w:highlight w:val="cyan"/>
        </w:rPr>
        <w:t>tossing soup into</w:t>
      </w:r>
      <w:r w:rsidRPr="005A602C">
        <w:rPr>
          <w:rStyle w:val="StyleUnderline"/>
        </w:rPr>
        <w:t xml:space="preserve"> a body of </w:t>
      </w:r>
      <w:r w:rsidRPr="0043509F">
        <w:rPr>
          <w:rStyle w:val="StyleUnderline"/>
          <w:highlight w:val="cyan"/>
        </w:rPr>
        <w:t>water is</w:t>
      </w:r>
      <w:r w:rsidRPr="005A602C">
        <w:rPr>
          <w:rStyle w:val="StyleUnderline"/>
        </w:rPr>
        <w:t xml:space="preserve"> an </w:t>
      </w:r>
      <w:r w:rsidRPr="005A602C">
        <w:rPr>
          <w:rStyle w:val="Emphasis"/>
        </w:rPr>
        <w:t xml:space="preserve">act of </w:t>
      </w:r>
      <w:r w:rsidRPr="0043509F">
        <w:rPr>
          <w:rStyle w:val="Emphasis"/>
          <w:highlight w:val="cyan"/>
        </w:rPr>
        <w:t>pollution</w:t>
      </w:r>
      <w:r w:rsidRPr="005A602C">
        <w:rPr>
          <w:rStyle w:val="StyleUnderline"/>
        </w:rPr>
        <w:t xml:space="preserve">. It is a </w:t>
      </w:r>
      <w:r w:rsidRPr="005A602C">
        <w:rPr>
          <w:rStyle w:val="Emphasis"/>
        </w:rPr>
        <w:t>negative</w:t>
      </w:r>
      <w:r w:rsidRPr="00D34F34">
        <w:rPr>
          <w:rStyle w:val="StyleUnderline"/>
        </w:rPr>
        <w:t xml:space="preserve"> in terms of the use for which most people</w:t>
      </w:r>
      <w:r w:rsidRPr="00DA109C">
        <w:rPr>
          <w:sz w:val="16"/>
        </w:rPr>
        <w:t xml:space="preserve"> would </w:t>
      </w:r>
      <w:r w:rsidRPr="00D34F34">
        <w:rPr>
          <w:rStyle w:val="StyleUnderline"/>
        </w:rPr>
        <w:t>want</w:t>
      </w:r>
      <w:r w:rsidRPr="00DA109C">
        <w:rPr>
          <w:sz w:val="16"/>
        </w:rPr>
        <w:t xml:space="preserve"> to put </w:t>
      </w:r>
      <w:r w:rsidRPr="00D34F34">
        <w:rPr>
          <w:rStyle w:val="StyleUnderline"/>
        </w:rPr>
        <w:t>this resource</w:t>
      </w:r>
      <w:r w:rsidRPr="00DA109C">
        <w:rPr>
          <w:sz w:val="16"/>
        </w:rPr>
        <w:t xml:space="preserve">. But does not the Austrian school of economics maintain, and correctly so, that only subjectivism24 can shed light on economic issues? Yes, it does. Suppose that an entire continent </w:t>
      </w:r>
      <w:proofErr w:type="gramStart"/>
      <w:r w:rsidRPr="00DA109C">
        <w:rPr>
          <w:sz w:val="16"/>
        </w:rPr>
        <w:t>were</w:t>
      </w:r>
      <w:proofErr w:type="gramEnd"/>
      <w:r w:rsidRPr="00DA109C">
        <w:rPr>
          <w:sz w:val="16"/>
        </w:rPr>
        <w:t xml:space="preserve"> heavily wooded, from one end of it to the other, so much so that if one tree were burned, all of them would share in this fate.25</w:t>
      </w:r>
    </w:p>
    <w:p w14:paraId="07AB0302" w14:textId="77777777" w:rsidR="00DD6A8F" w:rsidRDefault="00DD6A8F" w:rsidP="00DD6A8F">
      <w:pPr>
        <w:rPr>
          <w:sz w:val="16"/>
        </w:rPr>
      </w:pPr>
      <w:r w:rsidRPr="00DA109C">
        <w:rPr>
          <w:sz w:val="16"/>
        </w:rPr>
        <w:t xml:space="preserve">Based on subjectivism, and the Lockean-Rothbardian theory of homesteading, the person responsible for this one act could end up as the owner of all the land on this continent. Surely, that would be highly problematic. Based on these considerations, </w:t>
      </w:r>
      <w:r w:rsidRPr="0043509F">
        <w:rPr>
          <w:rStyle w:val="StyleUnderline"/>
          <w:highlight w:val="cyan"/>
        </w:rPr>
        <w:t>only “</w:t>
      </w:r>
      <w:r w:rsidRPr="0043509F">
        <w:rPr>
          <w:rStyle w:val="Emphasis"/>
          <w:highlight w:val="cyan"/>
        </w:rPr>
        <w:t>positive</w:t>
      </w:r>
      <w:r w:rsidRPr="0043509F">
        <w:rPr>
          <w:rStyle w:val="StyleUnderline"/>
          <w:highlight w:val="cyan"/>
        </w:rPr>
        <w:t>” homesteading</w:t>
      </w:r>
      <w:r w:rsidRPr="00D34F34">
        <w:rPr>
          <w:rStyle w:val="StyleUnderline"/>
        </w:rPr>
        <w:t xml:space="preserve"> can </w:t>
      </w:r>
      <w:r w:rsidRPr="0043509F">
        <w:rPr>
          <w:rStyle w:val="Emphasis"/>
          <w:highlight w:val="cyan"/>
        </w:rPr>
        <w:t>suffice</w:t>
      </w:r>
      <w:r w:rsidRPr="0043509F">
        <w:rPr>
          <w:rStyle w:val="StyleUnderline"/>
          <w:highlight w:val="cyan"/>
        </w:rPr>
        <w:t xml:space="preserve"> to </w:t>
      </w:r>
      <w:r w:rsidRPr="0043509F">
        <w:rPr>
          <w:rStyle w:val="Emphasis"/>
          <w:highlight w:val="cyan"/>
        </w:rPr>
        <w:t>establish ownership</w:t>
      </w:r>
      <w:r w:rsidRPr="00D34F34">
        <w:rPr>
          <w:rStyle w:val="StyleUnderline"/>
        </w:rPr>
        <w:t xml:space="preserve">. Burning trees, and </w:t>
      </w:r>
      <w:r w:rsidRPr="0043509F">
        <w:rPr>
          <w:rStyle w:val="Emphasis"/>
          <w:highlight w:val="cyan"/>
        </w:rPr>
        <w:t>polluting</w:t>
      </w:r>
      <w:r w:rsidRPr="00DA109C">
        <w:rPr>
          <w:sz w:val="16"/>
        </w:rPr>
        <w:t xml:space="preserve"> (inter-connected) </w:t>
      </w:r>
      <w:r w:rsidRPr="00D34F34">
        <w:rPr>
          <w:rStyle w:val="StyleUnderline"/>
        </w:rPr>
        <w:t>waterways</w:t>
      </w:r>
      <w:r w:rsidRPr="00DA109C">
        <w:rPr>
          <w:sz w:val="16"/>
        </w:rPr>
        <w:t xml:space="preserve"> simply </w:t>
      </w:r>
      <w:r w:rsidRPr="0043509F">
        <w:rPr>
          <w:rStyle w:val="Emphasis"/>
          <w:highlight w:val="cyan"/>
        </w:rPr>
        <w:t>will not suffice</w:t>
      </w:r>
      <w:r w:rsidRPr="00DA109C">
        <w:rPr>
          <w:sz w:val="16"/>
        </w:rPr>
        <w:t xml:space="preserve">. However, </w:t>
      </w:r>
      <w:r w:rsidRPr="0043509F">
        <w:rPr>
          <w:rStyle w:val="StyleUnderline"/>
          <w:highlight w:val="cyan"/>
        </w:rPr>
        <w:t xml:space="preserve">if a more </w:t>
      </w:r>
      <w:r w:rsidRPr="0043509F">
        <w:rPr>
          <w:rStyle w:val="Emphasis"/>
          <w:highlight w:val="cyan"/>
        </w:rPr>
        <w:t>limited space</w:t>
      </w:r>
      <w:r w:rsidRPr="00DA109C">
        <w:rPr>
          <w:sz w:val="16"/>
        </w:rPr>
        <w:t xml:space="preserve">, such as a landfill, </w:t>
      </w:r>
      <w:r w:rsidRPr="0043509F">
        <w:rPr>
          <w:rStyle w:val="StyleUnderline"/>
          <w:highlight w:val="cyan"/>
        </w:rPr>
        <w:t xml:space="preserve">is </w:t>
      </w:r>
      <w:r w:rsidRPr="0043509F">
        <w:rPr>
          <w:rStyle w:val="Emphasis"/>
          <w:highlight w:val="cyan"/>
        </w:rPr>
        <w:t>polluted</w:t>
      </w:r>
      <w:r w:rsidRPr="00D34F34">
        <w:rPr>
          <w:rStyle w:val="StyleUnderline"/>
        </w:rPr>
        <w:t xml:space="preserve"> to an extent that it is </w:t>
      </w:r>
      <w:r w:rsidRPr="00D34F34">
        <w:rPr>
          <w:rStyle w:val="Emphasis"/>
        </w:rPr>
        <w:t>unusable</w:t>
      </w:r>
      <w:r w:rsidRPr="00D34F34">
        <w:rPr>
          <w:rStyle w:val="StyleUnderline"/>
        </w:rPr>
        <w:t xml:space="preserve"> for anything else; </w:t>
      </w:r>
      <w:r w:rsidRPr="0043509F">
        <w:rPr>
          <w:rStyle w:val="StyleUnderline"/>
          <w:highlight w:val="cyan"/>
        </w:rPr>
        <w:t>and if the</w:t>
      </w:r>
      <w:r w:rsidRPr="00DA109C">
        <w:rPr>
          <w:sz w:val="16"/>
        </w:rPr>
        <w:t xml:space="preserve"> landfill </w:t>
      </w:r>
      <w:r w:rsidRPr="00D34F34">
        <w:rPr>
          <w:rStyle w:val="StyleUnderline"/>
        </w:rPr>
        <w:t xml:space="preserve">owner </w:t>
      </w:r>
      <w:r w:rsidRPr="0043509F">
        <w:rPr>
          <w:rStyle w:val="StyleUnderline"/>
          <w:highlight w:val="cyan"/>
        </w:rPr>
        <w:t>was the</w:t>
      </w:r>
      <w:r w:rsidRPr="00DA109C">
        <w:rPr>
          <w:sz w:val="16"/>
        </w:rPr>
        <w:t xml:space="preserve"> original </w:t>
      </w:r>
      <w:r w:rsidRPr="0043509F">
        <w:rPr>
          <w:rStyle w:val="Emphasis"/>
          <w:highlight w:val="cyan"/>
        </w:rPr>
        <w:t>homesteader</w:t>
      </w:r>
      <w:r w:rsidRPr="00DA109C">
        <w:rPr>
          <w:sz w:val="16"/>
        </w:rPr>
        <w:t xml:space="preserve"> or current owner, </w:t>
      </w:r>
      <w:r w:rsidRPr="00D34F34">
        <w:rPr>
          <w:rStyle w:val="StyleUnderline"/>
        </w:rPr>
        <w:t xml:space="preserve">then </w:t>
      </w:r>
      <w:r w:rsidRPr="0043509F">
        <w:rPr>
          <w:rStyle w:val="StyleUnderline"/>
          <w:highlight w:val="cyan"/>
        </w:rPr>
        <w:t>this would be</w:t>
      </w:r>
      <w:r w:rsidRPr="00DA109C">
        <w:rPr>
          <w:sz w:val="16"/>
        </w:rPr>
        <w:t xml:space="preserve"> a </w:t>
      </w:r>
      <w:r w:rsidRPr="0043509F">
        <w:rPr>
          <w:rStyle w:val="StyleUnderline"/>
          <w:highlight w:val="cyan"/>
        </w:rPr>
        <w:t>legitimate</w:t>
      </w:r>
      <w:r w:rsidRPr="00DA109C">
        <w:rPr>
          <w:sz w:val="16"/>
        </w:rPr>
        <w:t xml:space="preserve"> use. </w:t>
      </w:r>
      <w:proofErr w:type="gramStart"/>
      <w:r w:rsidRPr="00DA109C">
        <w:rPr>
          <w:sz w:val="16"/>
        </w:rPr>
        <w:t>Likewise</w:t>
      </w:r>
      <w:proofErr w:type="gramEnd"/>
      <w:r w:rsidRPr="00DA109C">
        <w:rPr>
          <w:sz w:val="16"/>
        </w:rPr>
        <w:t xml:space="preserve"> if the homesteader of the Houston Ship Channel, for example, used it as a dump for pollution that also would be a legitimate use. Of course, </w:t>
      </w:r>
      <w:r w:rsidRPr="00D34F34">
        <w:rPr>
          <w:rStyle w:val="StyleUnderline"/>
        </w:rPr>
        <w:t xml:space="preserve">trying to </w:t>
      </w:r>
      <w:r w:rsidRPr="00D34F34">
        <w:rPr>
          <w:rStyle w:val="Emphasis"/>
        </w:rPr>
        <w:t>extend</w:t>
      </w:r>
      <w:r w:rsidRPr="00D34F34">
        <w:rPr>
          <w:rStyle w:val="StyleUnderline"/>
        </w:rPr>
        <w:t xml:space="preserve"> that</w:t>
      </w:r>
      <w:r w:rsidRPr="00DA109C">
        <w:rPr>
          <w:sz w:val="16"/>
        </w:rPr>
        <w:t xml:space="preserve"> to the entire Atlantic </w:t>
      </w:r>
      <w:proofErr w:type="gramStart"/>
      <w:r w:rsidRPr="00D34F34">
        <w:rPr>
          <w:rStyle w:val="StyleUnderline"/>
        </w:rPr>
        <w:t>would be</w:t>
      </w:r>
      <w:proofErr w:type="gramEnd"/>
      <w:r w:rsidRPr="00D34F34">
        <w:rPr>
          <w:rStyle w:val="StyleUnderline"/>
        </w:rPr>
        <w:t xml:space="preserve"> </w:t>
      </w:r>
      <w:r w:rsidRPr="00D34F34">
        <w:rPr>
          <w:rStyle w:val="Emphasis"/>
        </w:rPr>
        <w:t>over-stretch</w:t>
      </w:r>
      <w:r w:rsidRPr="00D34F34">
        <w:rPr>
          <w:rStyle w:val="StyleUnderline"/>
        </w:rPr>
        <w:t xml:space="preserve"> of gargantuan proportions</w:t>
      </w:r>
      <w:r w:rsidRPr="00DA109C">
        <w:rPr>
          <w:sz w:val="16"/>
        </w:rPr>
        <w:t>.</w:t>
      </w:r>
    </w:p>
    <w:p w14:paraId="469F24B0" w14:textId="77777777" w:rsidR="00DD6A8F" w:rsidRPr="006D6079" w:rsidRDefault="00DD6A8F" w:rsidP="00DD6A8F">
      <w:pPr>
        <w:pStyle w:val="Heading4"/>
      </w:pPr>
      <w:r>
        <w:t>Pollution was created by government interference in capitalism – a free-market model is comparatively better</w:t>
      </w:r>
    </w:p>
    <w:p w14:paraId="624F6048" w14:textId="77777777" w:rsidR="00DD6A8F" w:rsidRPr="006D6079" w:rsidRDefault="00DD6A8F" w:rsidP="00DD6A8F">
      <w:pPr>
        <w:rPr>
          <w:b/>
          <w:bCs/>
          <w:sz w:val="26"/>
        </w:rPr>
      </w:pPr>
      <w:r>
        <w:rPr>
          <w:rStyle w:val="Style13ptBold"/>
        </w:rPr>
        <w:t xml:space="preserve">Brown* and Block** 19 – </w:t>
      </w:r>
      <w:r w:rsidRPr="00D150EE">
        <w:rPr>
          <w:rStyle w:val="Style13ptBold"/>
          <w:b w:val="0"/>
          <w:bCs w:val="0"/>
        </w:rPr>
        <w:t xml:space="preserve">*Clare is a journalist who earned a </w:t>
      </w:r>
      <w:proofErr w:type="gramStart"/>
      <w:r w:rsidRPr="00D150EE">
        <w:rPr>
          <w:rStyle w:val="Style13ptBold"/>
          <w:b w:val="0"/>
          <w:bCs w:val="0"/>
        </w:rPr>
        <w:t>masters in international</w:t>
      </w:r>
      <w:proofErr w:type="gramEnd"/>
      <w:r w:rsidRPr="00D150EE">
        <w:rPr>
          <w:rStyle w:val="Style13ptBold"/>
          <w:b w:val="0"/>
          <w:bCs w:val="0"/>
        </w:rPr>
        <w:t xml:space="preserve"> relations from the London School of Economics. **Walter has a B.A. in philosophy from Brooklyn College, and a PhD in economics from Columbia University. He now holds the Harold E. Wirth Eminent Scholar Endowed Chair in Economics at the Butt College of Business, Loyola University. (Clare and Walter, “FREE MARKET FOR THE ENVIRONMENT”, Russian Presidential Academy of National Economy and Public Administration, vol. 1, February 2019, p. 1</w:t>
      </w:r>
      <w:r>
        <w:rPr>
          <w:rStyle w:val="Style13ptBold"/>
          <w:b w:val="0"/>
          <w:bCs w:val="0"/>
        </w:rPr>
        <w:t>23</w:t>
      </w:r>
      <w:r w:rsidRPr="00D150EE">
        <w:rPr>
          <w:rStyle w:val="Style13ptBold"/>
          <w:b w:val="0"/>
          <w:bCs w:val="0"/>
        </w:rPr>
        <w:t>-12</w:t>
      </w:r>
      <w:r>
        <w:rPr>
          <w:rStyle w:val="Style13ptBold"/>
          <w:b w:val="0"/>
          <w:bCs w:val="0"/>
        </w:rPr>
        <w:t>4</w:t>
      </w:r>
      <w:r w:rsidRPr="00D150EE">
        <w:rPr>
          <w:rStyle w:val="Style13ptBold"/>
          <w:b w:val="0"/>
          <w:bCs w:val="0"/>
        </w:rPr>
        <w:t>, https://cyberleninka.ru/article/n/free-market-for-the-environment/viewer)//mj</w:t>
      </w:r>
    </w:p>
    <w:p w14:paraId="1A2D9D06" w14:textId="77777777" w:rsidR="00DD6A8F" w:rsidRDefault="00DD6A8F" w:rsidP="00DD6A8F">
      <w:r>
        <w:t xml:space="preserve">4. Pollution </w:t>
      </w:r>
    </w:p>
    <w:p w14:paraId="62EDB41D" w14:textId="77777777" w:rsidR="00DD6A8F" w:rsidRDefault="00DD6A8F" w:rsidP="00DD6A8F">
      <w:pPr>
        <w:rPr>
          <w:rStyle w:val="StyleUnderline"/>
        </w:rPr>
      </w:pPr>
      <w:r w:rsidRPr="006D6079">
        <w:rPr>
          <w:rStyle w:val="StyleUnderline"/>
        </w:rPr>
        <w:t xml:space="preserve">The </w:t>
      </w:r>
      <w:r w:rsidRPr="006D6079">
        <w:rPr>
          <w:rStyle w:val="Emphasis"/>
        </w:rPr>
        <w:t>free enterprise</w:t>
      </w:r>
      <w:r w:rsidRPr="006D6079">
        <w:rPr>
          <w:rStyle w:val="StyleUnderline"/>
        </w:rPr>
        <w:t xml:space="preserve"> system is all </w:t>
      </w:r>
      <w:r w:rsidRPr="006D6079">
        <w:rPr>
          <w:rStyle w:val="Emphasis"/>
        </w:rPr>
        <w:t>too often blamed for pollution.</w:t>
      </w:r>
      <w:r w:rsidRPr="006D6079">
        <w:rPr>
          <w:rStyle w:val="StyleUnderline"/>
        </w:rPr>
        <w:t xml:space="preserve"> </w:t>
      </w:r>
      <w:r>
        <w:t xml:space="preserve">Corporate greed is the charge launched against the marketplace for this problem. But this criticism is without merit. Instead, </w:t>
      </w:r>
      <w:r w:rsidRPr="006D6079">
        <w:rPr>
          <w:rStyle w:val="StyleUnderline"/>
        </w:rPr>
        <w:t>a quite different</w:t>
      </w:r>
      <w:r>
        <w:rPr>
          <w:rStyle w:val="StyleUnderline"/>
        </w:rPr>
        <w:t xml:space="preserve"> </w:t>
      </w:r>
      <w:r w:rsidRPr="006D6079">
        <w:rPr>
          <w:rStyle w:val="StyleUnderline"/>
        </w:rPr>
        <w:t>analysis is the correct one.</w:t>
      </w:r>
      <w:r>
        <w:t xml:space="preserve"> </w:t>
      </w:r>
      <w:r w:rsidRPr="006D6079">
        <w:rPr>
          <w:rStyle w:val="StyleUnderline"/>
        </w:rPr>
        <w:t>In the 1830s</w:t>
      </w:r>
      <w:r>
        <w:t xml:space="preserve"> and 1840s in the U.S., </w:t>
      </w:r>
      <w:r w:rsidRPr="006D6079">
        <w:rPr>
          <w:rStyle w:val="StyleUnderline"/>
        </w:rPr>
        <w:t>there was</w:t>
      </w:r>
      <w:r>
        <w:rPr>
          <w:rStyle w:val="StyleUnderline"/>
        </w:rPr>
        <w:t xml:space="preserve"> </w:t>
      </w:r>
      <w:r w:rsidRPr="006D6079">
        <w:rPr>
          <w:rStyle w:val="StyleUnderline"/>
        </w:rPr>
        <w:t>a spate of environmental pollution court cases.</w:t>
      </w:r>
      <w:r>
        <w:t xml:space="preserve">15 Typically, a housewife would complain that a factory had dirtied the washing hung on her clothesline. </w:t>
      </w:r>
      <w:proofErr w:type="gramStart"/>
      <w:r>
        <w:t>Or,</w:t>
      </w:r>
      <w:proofErr w:type="gramEnd"/>
      <w:r>
        <w:t xml:space="preserve"> a farmer was the plaintiff and a railroad the defendant. The charge was that sparks from the latter caused the former’s haystacks to burn. Was the complainant always successful? Not at all. But, </w:t>
      </w:r>
      <w:r w:rsidRPr="006D6079">
        <w:rPr>
          <w:rStyle w:val="StyleUnderline"/>
        </w:rPr>
        <w:t>when</w:t>
      </w:r>
      <w:r>
        <w:rPr>
          <w:rStyle w:val="StyleUnderline"/>
        </w:rPr>
        <w:t xml:space="preserve"> </w:t>
      </w:r>
      <w:r w:rsidRPr="006D6079">
        <w:rPr>
          <w:rStyle w:val="StyleUnderline"/>
        </w:rPr>
        <w:t>the evidence was sufficient</w:t>
      </w:r>
      <w:r>
        <w:t xml:space="preserve">, the </w:t>
      </w:r>
      <w:r w:rsidRPr="006D6079">
        <w:rPr>
          <w:rStyle w:val="StyleUnderline"/>
        </w:rPr>
        <w:t>courts were open to complaints of this</w:t>
      </w:r>
      <w:r>
        <w:rPr>
          <w:rStyle w:val="StyleUnderline"/>
        </w:rPr>
        <w:t xml:space="preserve"> </w:t>
      </w:r>
      <w:r w:rsidRPr="006D6079">
        <w:rPr>
          <w:rStyle w:val="StyleUnderline"/>
        </w:rPr>
        <w:t>sort, and</w:t>
      </w:r>
      <w:r>
        <w:t xml:space="preserve"> typically </w:t>
      </w:r>
      <w:r w:rsidRPr="006D6079">
        <w:rPr>
          <w:rStyle w:val="StyleUnderline"/>
        </w:rPr>
        <w:t>awarded financial damages</w:t>
      </w:r>
      <w:r>
        <w:t xml:space="preserve"> and an injunction.</w:t>
      </w:r>
      <w:r w:rsidRPr="006D6079">
        <w:rPr>
          <w:rStyle w:val="StyleUnderline"/>
        </w:rPr>
        <w:t>16 This</w:t>
      </w:r>
      <w:r>
        <w:rPr>
          <w:rStyle w:val="StyleUnderline"/>
        </w:rPr>
        <w:t xml:space="preserve"> </w:t>
      </w:r>
      <w:r w:rsidRPr="006D6079">
        <w:rPr>
          <w:rStyle w:val="StyleUnderline"/>
        </w:rPr>
        <w:t>had several salutary effects.</w:t>
      </w:r>
      <w:r>
        <w:t xml:space="preserve"> </w:t>
      </w:r>
      <w:r w:rsidRPr="006D6079">
        <w:rPr>
          <w:rStyle w:val="StyleUnderline"/>
        </w:rPr>
        <w:t>The railroad was led by an “invisible hand”</w:t>
      </w:r>
      <w:r>
        <w:rPr>
          <w:rStyle w:val="StyleUnderline"/>
        </w:rPr>
        <w:t xml:space="preserve"> </w:t>
      </w:r>
      <w:r w:rsidRPr="006D6079">
        <w:rPr>
          <w:rStyle w:val="StyleUnderline"/>
        </w:rPr>
        <w:t>to implement spark and smoke prevention devices.</w:t>
      </w:r>
      <w:r>
        <w:t xml:space="preserve"> </w:t>
      </w:r>
      <w:r w:rsidRPr="006D6079">
        <w:t>The factory, via</w:t>
      </w:r>
      <w:r>
        <w:t xml:space="preserve"> the same considerations, substituted cleaner burning, but more expensive anthracite coal for the dirtier burning, but cheaper sulfur variety. Environmental forensics was born since it now behooved the forces of justice to determine, as precisely as possible, from whence sprang the environmental trespass. But </w:t>
      </w:r>
      <w:r w:rsidRPr="006D6079">
        <w:rPr>
          <w:rStyle w:val="StyleUnderline"/>
        </w:rPr>
        <w:t>then</w:t>
      </w:r>
      <w:r>
        <w:t xml:space="preserve">, </w:t>
      </w:r>
      <w:r w:rsidRPr="006D6079">
        <w:rPr>
          <w:rStyle w:val="StyleUnderline"/>
        </w:rPr>
        <w:t>unhappily for economic liberty</w:t>
      </w:r>
      <w:r>
        <w:t xml:space="preserve">, toward the end of the 19th century, and the beginning of the 20th, </w:t>
      </w:r>
      <w:r w:rsidRPr="006D6079">
        <w:rPr>
          <w:rStyle w:val="StyleUnderline"/>
        </w:rPr>
        <w:t>a sea change overcame the</w:t>
      </w:r>
      <w:r>
        <w:rPr>
          <w:rStyle w:val="StyleUnderline"/>
        </w:rPr>
        <w:t xml:space="preserve"> </w:t>
      </w:r>
      <w:r w:rsidRPr="006D6079">
        <w:rPr>
          <w:rStyle w:val="StyleUnderline"/>
        </w:rPr>
        <w:t xml:space="preserve">judicial system. </w:t>
      </w:r>
      <w:r>
        <w:t xml:space="preserve">The message emanating from the bench was in the direction of, “Sure the defendant has violated your private property rights, your stinking, lousy, selfish private property rights. </w:t>
      </w:r>
      <w:proofErr w:type="gramStart"/>
      <w:r>
        <w:t>But,</w:t>
      </w:r>
      <w:proofErr w:type="gramEnd"/>
      <w:r>
        <w:t xml:space="preserve"> the public good (Drum roll, please!) demands that they be violated.” Why the </w:t>
      </w:r>
      <w:proofErr w:type="gramStart"/>
      <w:r>
        <w:t>180 degree</w:t>
      </w:r>
      <w:proofErr w:type="gramEnd"/>
      <w:r>
        <w:t xml:space="preserve"> alteration? </w:t>
      </w:r>
      <w:r w:rsidRPr="006D6079">
        <w:rPr>
          <w:rStyle w:val="StyleUnderline"/>
        </w:rPr>
        <w:t>At that time</w:t>
      </w:r>
      <w:r>
        <w:t xml:space="preserve"> in our history, </w:t>
      </w:r>
      <w:r w:rsidRPr="006D6079">
        <w:rPr>
          <w:rStyle w:val="StyleUnderline"/>
        </w:rPr>
        <w:t>the U.S</w:t>
      </w:r>
      <w:r>
        <w:t xml:space="preserve">. government </w:t>
      </w:r>
      <w:r w:rsidRPr="006D6079">
        <w:rPr>
          <w:rStyle w:val="StyleUnderline"/>
        </w:rPr>
        <w:t>was attempting to overcome Great Britain as the number one military</w:t>
      </w:r>
      <w:r>
        <w:rPr>
          <w:rStyle w:val="StyleUnderline"/>
        </w:rPr>
        <w:t xml:space="preserve"> </w:t>
      </w:r>
      <w:r w:rsidRPr="006D6079">
        <w:rPr>
          <w:rStyle w:val="StyleUnderline"/>
        </w:rPr>
        <w:t>power in the world. This cannot be attained by placing the interests of</w:t>
      </w:r>
      <w:r>
        <w:rPr>
          <w:rStyle w:val="StyleUnderline"/>
        </w:rPr>
        <w:t xml:space="preserve"> </w:t>
      </w:r>
      <w:r w:rsidRPr="006D6079">
        <w:rPr>
          <w:rStyle w:val="StyleUnderline"/>
        </w:rPr>
        <w:t>housewives and small farmers ahead of railroads and steel mills.</w:t>
      </w:r>
      <w:r>
        <w:t xml:space="preserve"> The government did offer a sop to the victims of smoke pollution: minimum smokestack height regulations. Thus, </w:t>
      </w:r>
      <w:r w:rsidRPr="006D6079">
        <w:rPr>
          <w:rStyle w:val="Emphasis"/>
        </w:rPr>
        <w:t>the problem was hidden</w:t>
      </w:r>
      <w:r>
        <w:t xml:space="preserve">, not under the rug, but </w:t>
      </w:r>
      <w:r w:rsidRPr="006D6079">
        <w:rPr>
          <w:rStyle w:val="Emphasis"/>
        </w:rPr>
        <w:t>in the clouds.</w:t>
      </w:r>
      <w:r>
        <w:t xml:space="preserve"> </w:t>
      </w:r>
      <w:r w:rsidRPr="006D6079">
        <w:rPr>
          <w:rStyle w:val="StyleUnderline"/>
        </w:rPr>
        <w:t>The moral</w:t>
      </w:r>
      <w:r>
        <w:t xml:space="preserve"> of the story </w:t>
      </w:r>
      <w:r w:rsidRPr="006D6079">
        <w:rPr>
          <w:rStyle w:val="StyleUnderline"/>
        </w:rPr>
        <w:t xml:space="preserve">is that </w:t>
      </w:r>
      <w:r w:rsidRPr="006D6079">
        <w:rPr>
          <w:rStyle w:val="Emphasis"/>
        </w:rPr>
        <w:t>pollution is by no means a market failure.</w:t>
      </w:r>
      <w:r w:rsidRPr="006D6079">
        <w:rPr>
          <w:rStyle w:val="StyleUnderline"/>
        </w:rPr>
        <w:t xml:space="preserve"> Rather, </w:t>
      </w:r>
      <w:r w:rsidRPr="006D6079">
        <w:rPr>
          <w:rStyle w:val="Emphasis"/>
        </w:rPr>
        <w:t>it was</w:t>
      </w:r>
      <w:r w:rsidRPr="006D6079">
        <w:rPr>
          <w:rStyle w:val="StyleUnderline"/>
        </w:rPr>
        <w:t xml:space="preserve"> due to the </w:t>
      </w:r>
      <w:r w:rsidRPr="006D6079">
        <w:rPr>
          <w:rStyle w:val="Emphasis"/>
        </w:rPr>
        <w:t>blunder</w:t>
      </w:r>
      <w:r>
        <w:rPr>
          <w:rStyle w:val="Emphasis"/>
        </w:rPr>
        <w:t xml:space="preserve"> </w:t>
      </w:r>
      <w:r w:rsidRPr="006D6079">
        <w:rPr>
          <w:rStyle w:val="Emphasis"/>
        </w:rPr>
        <w:t>of government</w:t>
      </w:r>
      <w:r w:rsidRPr="006D6079">
        <w:rPr>
          <w:rStyle w:val="StyleUnderline"/>
        </w:rPr>
        <w:t>, in turning against its self-styled role as protector of private property rights.</w:t>
      </w:r>
    </w:p>
    <w:p w14:paraId="54239A92" w14:textId="77777777" w:rsidR="00DD6A8F" w:rsidRDefault="00DD6A8F" w:rsidP="00DD6A8F">
      <w:pPr>
        <w:pStyle w:val="Heading4"/>
      </w:pPr>
      <w:r w:rsidRPr="00BC5552">
        <w:rPr>
          <w:u w:val="single"/>
        </w:rPr>
        <w:t>Public</w:t>
      </w:r>
      <w:r>
        <w:t xml:space="preserve"> utilities management </w:t>
      </w:r>
      <w:r w:rsidRPr="00BC5552">
        <w:rPr>
          <w:u w:val="single"/>
        </w:rPr>
        <w:t>fails</w:t>
      </w:r>
      <w:r>
        <w:t xml:space="preserve">—privatization </w:t>
      </w:r>
      <w:r w:rsidRPr="00BC5552">
        <w:rPr>
          <w:u w:val="single"/>
        </w:rPr>
        <w:t>increases</w:t>
      </w:r>
      <w:r>
        <w:t xml:space="preserve"> investment, </w:t>
      </w:r>
      <w:r w:rsidRPr="00BC5552">
        <w:rPr>
          <w:u w:val="single"/>
        </w:rPr>
        <w:t>efficiency</w:t>
      </w:r>
      <w:r>
        <w:t xml:space="preserve">, and environmental safety </w:t>
      </w:r>
      <w:r w:rsidRPr="00BC5552">
        <w:rPr>
          <w:u w:val="single"/>
        </w:rPr>
        <w:t>compliance</w:t>
      </w:r>
    </w:p>
    <w:p w14:paraId="74EDAB4D" w14:textId="77777777" w:rsidR="00DD6A8F" w:rsidRDefault="00DD6A8F" w:rsidP="00DD6A8F">
      <w:r>
        <w:rPr>
          <w:rStyle w:val="Style13ptBold"/>
        </w:rPr>
        <w:t xml:space="preserve">Park 18 </w:t>
      </w:r>
      <w:r w:rsidRPr="00C9132D">
        <w:t>[</w:t>
      </w:r>
      <w:r>
        <w:t>Carol Park, 10/21/18, “</w:t>
      </w:r>
      <w:r w:rsidRPr="00C9132D">
        <w:rPr>
          <w:rStyle w:val="Emphasis"/>
        </w:rPr>
        <w:t>It's not too late to privatize</w:t>
      </w:r>
      <w:r>
        <w:t xml:space="preserve"> Baltimore's water system; </w:t>
      </w:r>
      <w:r w:rsidRPr="00C9132D">
        <w:rPr>
          <w:rStyle w:val="Emphasis"/>
        </w:rPr>
        <w:t>here's why we should</w:t>
      </w:r>
      <w:r>
        <w:t xml:space="preserve">,” </w:t>
      </w:r>
      <w:hyperlink r:id="rId225" w:history="1">
        <w:r w:rsidRPr="008B6E42">
          <w:rPr>
            <w:rStyle w:val="Hyperlink"/>
          </w:rPr>
          <w:t>https://www.baltimoresun.com/opinion/op-ed/bs-ed-op-1022-privatize-water-20181018-story.html</w:t>
        </w:r>
      </w:hyperlink>
      <w:r>
        <w:t xml:space="preserve">, </w:t>
      </w:r>
      <w:proofErr w:type="spellStart"/>
      <w:r>
        <w:t>smarx</w:t>
      </w:r>
      <w:proofErr w:type="spellEnd"/>
      <w:r>
        <w:t>, MLC]</w:t>
      </w:r>
    </w:p>
    <w:p w14:paraId="5CD1A820" w14:textId="77777777" w:rsidR="00DD6A8F" w:rsidRPr="00815616" w:rsidRDefault="00DD6A8F" w:rsidP="00DD6A8F">
      <w:pPr>
        <w:rPr>
          <w:sz w:val="14"/>
        </w:rPr>
      </w:pPr>
      <w:r w:rsidRPr="00BC5552">
        <w:rPr>
          <w:sz w:val="14"/>
        </w:rPr>
        <w:t xml:space="preserve">Currently, </w:t>
      </w:r>
      <w:r w:rsidRPr="00BC5552">
        <w:rPr>
          <w:u w:val="single"/>
        </w:rPr>
        <w:t>Baltimore City is in middle of a water crisis</w:t>
      </w:r>
      <w:r w:rsidRPr="00BC5552">
        <w:rPr>
          <w:sz w:val="14"/>
        </w:rPr>
        <w:t xml:space="preserve"> </w:t>
      </w:r>
      <w:r w:rsidRPr="00BC5552">
        <w:rPr>
          <w:rStyle w:val="Emphasis"/>
        </w:rPr>
        <w:t>after years of public utilities mismanagement</w:t>
      </w:r>
      <w:r w:rsidRPr="00BC5552">
        <w:rPr>
          <w:sz w:val="14"/>
        </w:rPr>
        <w:t xml:space="preserve">. The city’s </w:t>
      </w:r>
      <w:r w:rsidRPr="00BC5552">
        <w:rPr>
          <w:rStyle w:val="Emphasis"/>
        </w:rPr>
        <w:t>sewer system</w:t>
      </w:r>
      <w:r w:rsidRPr="00BC5552">
        <w:rPr>
          <w:sz w:val="14"/>
        </w:rPr>
        <w:t xml:space="preserve">, more than a century old, is </w:t>
      </w:r>
      <w:r w:rsidRPr="00BC5552">
        <w:rPr>
          <w:u w:val="single"/>
        </w:rPr>
        <w:t>overflowing with contaminated water, and fixing it is expected to cost over $1.6 billion.</w:t>
      </w:r>
      <w:r w:rsidRPr="00BC5552">
        <w:rPr>
          <w:sz w:val="14"/>
        </w:rPr>
        <w:t xml:space="preserve"> Since the early 2000s, the city’s water rates have risen by about 9 percent per year to address this gap in investment. Residents who cannot afford to pay have lost running water in their homes. This water affordability </w:t>
      </w:r>
      <w:r w:rsidRPr="00BC5552">
        <w:rPr>
          <w:rStyle w:val="Emphasis"/>
        </w:rPr>
        <w:t>crisis is only expected to worsen</w:t>
      </w:r>
      <w:r w:rsidRPr="00BC5552">
        <w:rPr>
          <w:sz w:val="14"/>
        </w:rPr>
        <w:t xml:space="preserve">. By 2022, </w:t>
      </w:r>
      <w:r w:rsidRPr="00BC5552">
        <w:rPr>
          <w:u w:val="single"/>
        </w:rPr>
        <w:t>the average annual city water bill is expected to exceed $1,100</w:t>
      </w:r>
      <w:r w:rsidRPr="00BC5552">
        <w:rPr>
          <w:sz w:val="14"/>
        </w:rPr>
        <w:t>. Clearly, neither Maryland’s Democrats, who prioritize spending for public schools, nor Maryland’s Republican Gov. Larry Hogan, who would rather devote $8.5 billion to attract Amazon to Maryland, seem to believe that putting an end to the city’s water crisis is an urgent matter. To address government negligence</w:t>
      </w:r>
      <w:r w:rsidRPr="00BC5552">
        <w:rPr>
          <w:u w:val="single"/>
        </w:rPr>
        <w:t>, several reputable international water companies</w:t>
      </w:r>
      <w:r w:rsidRPr="00BC5552">
        <w:rPr>
          <w:sz w:val="14"/>
        </w:rPr>
        <w:t xml:space="preserve"> such as the Suez Environment and Veolia have expressed interest in </w:t>
      </w:r>
      <w:r w:rsidRPr="00BC5552">
        <w:rPr>
          <w:u w:val="single"/>
        </w:rPr>
        <w:t>managing the city’s water over the coming years</w:t>
      </w:r>
      <w:r w:rsidRPr="00BC5552">
        <w:rPr>
          <w:sz w:val="14"/>
        </w:rPr>
        <w:t xml:space="preserve">. Fearing that the city’s infrastructure could soon be placed under serious, consumer-responsive management, some </w:t>
      </w:r>
      <w:r w:rsidRPr="00BC5552">
        <w:rPr>
          <w:u w:val="single"/>
        </w:rPr>
        <w:t>50 lobbyists rallied outside</w:t>
      </w:r>
      <w:r w:rsidRPr="00BC5552">
        <w:rPr>
          <w:sz w:val="14"/>
        </w:rPr>
        <w:t xml:space="preserve"> Baltimore’s City Hall in 2014, </w:t>
      </w:r>
      <w:r w:rsidRPr="00BC5552">
        <w:rPr>
          <w:u w:val="single"/>
        </w:rPr>
        <w:t>demanding that the city maintain public ownership of water</w:t>
      </w:r>
      <w:r w:rsidRPr="00BC5552">
        <w:rPr>
          <w:sz w:val="14"/>
        </w:rPr>
        <w:t xml:space="preserve">. </w:t>
      </w:r>
      <w:r w:rsidRPr="00BC5552">
        <w:rPr>
          <w:u w:val="single"/>
        </w:rPr>
        <w:t xml:space="preserve">Baltimore’s water crisis inevitably draws </w:t>
      </w:r>
      <w:r w:rsidRPr="00BC5552">
        <w:rPr>
          <w:rStyle w:val="Emphasis"/>
        </w:rPr>
        <w:t>parallels to the Flint,</w:t>
      </w:r>
      <w:r w:rsidRPr="00BC5552">
        <w:rPr>
          <w:u w:val="single"/>
        </w:rPr>
        <w:t xml:space="preserve"> Mich</w:t>
      </w:r>
      <w:r w:rsidRPr="00BC5552">
        <w:rPr>
          <w:sz w:val="14"/>
        </w:rPr>
        <w:t xml:space="preserve">., water </w:t>
      </w:r>
      <w:r w:rsidRPr="00BC5552">
        <w:rPr>
          <w:rStyle w:val="Emphasis"/>
        </w:rPr>
        <w:t>crisis of 2014</w:t>
      </w:r>
      <w:r w:rsidRPr="00BC5552">
        <w:rPr>
          <w:sz w:val="14"/>
        </w:rPr>
        <w:t xml:space="preserve">. Both crises show that government-run utilities suffer from lack of investment and crumbling infrastructure. Politicians can get more votes by allocating tax dollars to conspicuous things such as additional police officers and teachers. According to Baltimore City Department of Public Works spokesman Jeffrey Raymond, the city has “waited too long to take these investments seriously.” </w:t>
      </w:r>
      <w:r w:rsidRPr="00BC5552">
        <w:rPr>
          <w:u w:val="single"/>
        </w:rPr>
        <w:t>Baltimore cannot continue with business as usual and must look for an alternative approach to water management</w:t>
      </w:r>
      <w:r w:rsidRPr="00BC5552">
        <w:rPr>
          <w:sz w:val="14"/>
        </w:rPr>
        <w:t xml:space="preserve">. There are a </w:t>
      </w:r>
      <w:r w:rsidRPr="00BC5552">
        <w:rPr>
          <w:rStyle w:val="Emphasis"/>
        </w:rPr>
        <w:t>few reasons why privatization is worth exploring.</w:t>
      </w:r>
      <w:r w:rsidRPr="00BC5552">
        <w:rPr>
          <w:sz w:val="14"/>
        </w:rPr>
        <w:t xml:space="preserve"> Privatizing the water system could </w:t>
      </w:r>
      <w:r w:rsidRPr="00BC5552">
        <w:rPr>
          <w:rStyle w:val="Emphasis"/>
        </w:rPr>
        <w:t>drive proactive investment to ensure the long-term integrity of water infrastructure</w:t>
      </w:r>
      <w:r w:rsidRPr="00BC5552">
        <w:rPr>
          <w:sz w:val="14"/>
        </w:rPr>
        <w:t xml:space="preserve">. According to infrastructure expert Adrian Moore, “Private utilities simply borrow the money to build new water supply pipelines or treatment plants when they need them, and they have every incentive to build them fast and keep costs down.” Meanwhile, government suffers from bureaucratic inefficiency as it must go through a lengthy approval process and fight against other political priorities to get funding approved for upgrades. It is also inefficient for government to manage the water system because few government officials have expertise in designing or implementing infrastructure upgrades. In contrast, private water companies’ main job is upgrading infrastructure, so they have this expertise. </w:t>
      </w:r>
      <w:r w:rsidRPr="00BC5552">
        <w:rPr>
          <w:rStyle w:val="Emphasis"/>
        </w:rPr>
        <w:t>Privatizing the water system also increases environmental safety compliance.</w:t>
      </w:r>
      <w:r w:rsidRPr="00BC5552">
        <w:rPr>
          <w:sz w:val="14"/>
        </w:rPr>
        <w:t xml:space="preserve"> During the last decade, </w:t>
      </w:r>
      <w:r w:rsidRPr="00BC5552">
        <w:rPr>
          <w:u w:val="single"/>
        </w:rPr>
        <w:t>Baltimore has violated the Safe Drinking Water Act four times</w:t>
      </w:r>
      <w:r w:rsidRPr="00BC5552">
        <w:rPr>
          <w:sz w:val="14"/>
        </w:rPr>
        <w:t xml:space="preserve">. An analysis of U.S. Environmental Protection Agency </w:t>
      </w:r>
      <w:r w:rsidRPr="00BC5552">
        <w:rPr>
          <w:rStyle w:val="Emphasis"/>
        </w:rPr>
        <w:t>data from 2010 to 2013</w:t>
      </w:r>
      <w:r w:rsidRPr="00BC5552">
        <w:rPr>
          <w:sz w:val="14"/>
        </w:rPr>
        <w:t xml:space="preserve"> shows that health-based </w:t>
      </w:r>
      <w:r w:rsidRPr="00BC5552">
        <w:rPr>
          <w:u w:val="single"/>
        </w:rPr>
        <w:t>drinking water quality violations occur less often</w:t>
      </w:r>
      <w:r w:rsidRPr="00BC5552">
        <w:rPr>
          <w:sz w:val="14"/>
        </w:rPr>
        <w:t xml:space="preserve"> </w:t>
      </w:r>
      <w:r w:rsidRPr="00BC5552">
        <w:rPr>
          <w:u w:val="single"/>
        </w:rPr>
        <w:t>by private water companies compared to government.</w:t>
      </w:r>
    </w:p>
    <w:p w14:paraId="722BB6E7" w14:textId="77777777" w:rsidR="00DD6A8F" w:rsidRDefault="00DD6A8F" w:rsidP="00DD6A8F">
      <w:pPr>
        <w:pStyle w:val="Heading3"/>
      </w:pPr>
      <w:r>
        <w:t>Solvency---Property Rights---2NC</w:t>
      </w:r>
    </w:p>
    <w:p w14:paraId="1214AF9C" w14:textId="77777777" w:rsidR="00DD6A8F" w:rsidRPr="00634FCF" w:rsidRDefault="00DD6A8F" w:rsidP="00DD6A8F">
      <w:pPr>
        <w:pStyle w:val="Heading4"/>
      </w:pPr>
      <w:r>
        <w:t>The CP is a system of either ‘</w:t>
      </w:r>
      <w:r>
        <w:rPr>
          <w:u w:val="single"/>
        </w:rPr>
        <w:t>in toto</w:t>
      </w:r>
      <w:r>
        <w:t>’ or ‘</w:t>
      </w:r>
      <w:r>
        <w:rPr>
          <w:u w:val="single"/>
        </w:rPr>
        <w:t>prior appropriation</w:t>
      </w:r>
      <w:r>
        <w:t xml:space="preserve">’ property rights: </w:t>
      </w:r>
    </w:p>
    <w:p w14:paraId="3EA1B888" w14:textId="77777777" w:rsidR="00DD6A8F" w:rsidRPr="00634FCF" w:rsidRDefault="00DD6A8F" w:rsidP="00DD6A8F"/>
    <w:p w14:paraId="5D311079" w14:textId="77777777" w:rsidR="00DD6A8F" w:rsidRPr="00634FCF" w:rsidRDefault="00DD6A8F" w:rsidP="00DD6A8F">
      <w:pPr>
        <w:pStyle w:val="Heading4"/>
      </w:pPr>
      <w:r>
        <w:t xml:space="preserve">The first </w:t>
      </w:r>
      <w:r>
        <w:rPr>
          <w:u w:val="single"/>
        </w:rPr>
        <w:t>solves</w:t>
      </w:r>
      <w:r>
        <w:t>---‘</w:t>
      </w:r>
      <w:r>
        <w:rPr>
          <w:u w:val="single"/>
        </w:rPr>
        <w:t>in toto</w:t>
      </w:r>
      <w:r>
        <w:t xml:space="preserve">’ rights grant control over </w:t>
      </w:r>
      <w:r>
        <w:rPr>
          <w:u w:val="single"/>
        </w:rPr>
        <w:t>physical water molecules</w:t>
      </w:r>
      <w:r>
        <w:t xml:space="preserve"> AND their </w:t>
      </w:r>
      <w:r>
        <w:rPr>
          <w:u w:val="single"/>
        </w:rPr>
        <w:t>surrounding containers</w:t>
      </w:r>
      <w:r>
        <w:t xml:space="preserve">---that’s </w:t>
      </w:r>
      <w:r>
        <w:rPr>
          <w:u w:val="single"/>
        </w:rPr>
        <w:t>clearly definable</w:t>
      </w:r>
      <w:r>
        <w:t xml:space="preserve"> and lets owners </w:t>
      </w:r>
      <w:r>
        <w:rPr>
          <w:u w:val="single"/>
        </w:rPr>
        <w:t>police boundaries</w:t>
      </w:r>
      <w:r>
        <w:t xml:space="preserve"> between bodies. </w:t>
      </w:r>
    </w:p>
    <w:p w14:paraId="3E51CE58"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Aquatic Ownership Concepts,</w:t>
      </w:r>
      <w:r w:rsidRPr="00E16C8C">
        <w:t xml:space="preserve">” Ch. </w:t>
      </w:r>
      <w:r>
        <w:t>4</w:t>
      </w:r>
      <w:r w:rsidRPr="00E16C8C">
        <w:t>]</w:t>
      </w:r>
    </w:p>
    <w:p w14:paraId="6365DE62" w14:textId="77777777" w:rsidR="00DD6A8F" w:rsidRPr="00EA20F1" w:rsidRDefault="00DD6A8F" w:rsidP="00DD6A8F">
      <w:pPr>
        <w:rPr>
          <w:sz w:val="16"/>
        </w:rPr>
      </w:pPr>
      <w:r w:rsidRPr="00EA20F1">
        <w:rPr>
          <w:sz w:val="16"/>
        </w:rPr>
        <w:t>In Toto</w:t>
      </w:r>
    </w:p>
    <w:p w14:paraId="56113C54" w14:textId="77777777" w:rsidR="00DD6A8F" w:rsidRPr="00EA20F1" w:rsidRDefault="00DD6A8F" w:rsidP="00DD6A8F">
      <w:pPr>
        <w:rPr>
          <w:sz w:val="16"/>
        </w:rPr>
      </w:pPr>
      <w:r w:rsidRPr="00634FCF">
        <w:rPr>
          <w:rStyle w:val="StyleUnderline"/>
        </w:rPr>
        <w:t xml:space="preserve">The </w:t>
      </w:r>
      <w:r w:rsidRPr="00634FCF">
        <w:rPr>
          <w:rStyle w:val="Emphasis"/>
        </w:rPr>
        <w:t>first definition</w:t>
      </w:r>
      <w:r w:rsidRPr="00634FCF">
        <w:rPr>
          <w:rStyle w:val="StyleUnderline"/>
        </w:rPr>
        <w:t xml:space="preserve"> of </w:t>
      </w:r>
      <w:r w:rsidRPr="0043509F">
        <w:rPr>
          <w:rStyle w:val="StyleUnderline"/>
          <w:highlight w:val="cyan"/>
        </w:rPr>
        <w:t>ownership</w:t>
      </w:r>
      <w:r w:rsidRPr="00EA20F1">
        <w:rPr>
          <w:sz w:val="16"/>
        </w:rPr>
        <w:t xml:space="preserve"> for consideration </w:t>
      </w:r>
      <w:r w:rsidRPr="0043509F">
        <w:rPr>
          <w:rStyle w:val="StyleUnderline"/>
          <w:highlight w:val="cyan"/>
        </w:rPr>
        <w:t>is in terms of</w:t>
      </w:r>
      <w:r w:rsidRPr="00634FCF">
        <w:rPr>
          <w:rStyle w:val="StyleUnderline"/>
        </w:rPr>
        <w:t xml:space="preserve"> the </w:t>
      </w:r>
      <w:r w:rsidRPr="0043509F">
        <w:rPr>
          <w:rStyle w:val="Emphasis"/>
          <w:highlight w:val="cyan"/>
        </w:rPr>
        <w:t>space</w:t>
      </w:r>
      <w:r w:rsidRPr="00634FCF">
        <w:rPr>
          <w:rStyle w:val="StyleUnderline"/>
        </w:rPr>
        <w:t xml:space="preserve"> the </w:t>
      </w:r>
      <w:r w:rsidRPr="0043509F">
        <w:rPr>
          <w:rStyle w:val="Emphasis"/>
          <w:highlight w:val="cyan"/>
        </w:rPr>
        <w:t>water</w:t>
      </w:r>
      <w:r w:rsidRPr="00634FCF">
        <w:rPr>
          <w:rStyle w:val="Emphasis"/>
        </w:rPr>
        <w:t xml:space="preserve"> molecules</w:t>
      </w:r>
      <w:r w:rsidRPr="00634FCF">
        <w:rPr>
          <w:rStyle w:val="StyleUnderline"/>
        </w:rPr>
        <w:t xml:space="preserve"> </w:t>
      </w:r>
      <w:r w:rsidRPr="0043509F">
        <w:rPr>
          <w:rStyle w:val="StyleUnderline"/>
          <w:highlight w:val="cyan"/>
        </w:rPr>
        <w:t>occupy and</w:t>
      </w:r>
      <w:r w:rsidRPr="00634FCF">
        <w:rPr>
          <w:rStyle w:val="StyleUnderline"/>
        </w:rPr>
        <w:t xml:space="preserve"> </w:t>
      </w:r>
      <w:r w:rsidRPr="00634FCF">
        <w:rPr>
          <w:rStyle w:val="Emphasis"/>
        </w:rPr>
        <w:t xml:space="preserve">their </w:t>
      </w:r>
      <w:r w:rsidRPr="0043509F">
        <w:rPr>
          <w:rStyle w:val="Emphasis"/>
          <w:highlight w:val="cyan"/>
        </w:rPr>
        <w:t>container</w:t>
      </w:r>
      <w:r w:rsidRPr="00634FCF">
        <w:rPr>
          <w:rStyle w:val="StyleUnderline"/>
        </w:rPr>
        <w:t xml:space="preserve">. Here, </w:t>
      </w:r>
      <w:r w:rsidRPr="0043509F">
        <w:rPr>
          <w:rStyle w:val="StyleUnderline"/>
          <w:highlight w:val="cyan"/>
        </w:rPr>
        <w:t>control would be over</w:t>
      </w:r>
      <w:r w:rsidRPr="00634FCF">
        <w:rPr>
          <w:rStyle w:val="StyleUnderline"/>
        </w:rPr>
        <w:t xml:space="preserve"> the </w:t>
      </w:r>
      <w:r w:rsidRPr="00634FCF">
        <w:rPr>
          <w:rStyle w:val="Emphasis"/>
        </w:rPr>
        <w:t xml:space="preserve">physical </w:t>
      </w:r>
      <w:r w:rsidRPr="0043509F">
        <w:rPr>
          <w:rStyle w:val="Emphasis"/>
          <w:highlight w:val="cyan"/>
        </w:rPr>
        <w:t>components</w:t>
      </w:r>
      <w:r w:rsidRPr="0043509F">
        <w:rPr>
          <w:rStyle w:val="StyleUnderline"/>
          <w:highlight w:val="cyan"/>
        </w:rPr>
        <w:t xml:space="preserve"> that</w:t>
      </w:r>
      <w:r w:rsidRPr="00634FCF">
        <w:rPr>
          <w:rStyle w:val="StyleUnderline"/>
        </w:rPr>
        <w:t xml:space="preserve"> </w:t>
      </w:r>
      <w:r w:rsidRPr="00634FCF">
        <w:rPr>
          <w:rStyle w:val="Emphasis"/>
        </w:rPr>
        <w:t>direct</w:t>
      </w:r>
      <w:r w:rsidRPr="00634FCF">
        <w:rPr>
          <w:rStyle w:val="StyleUnderline"/>
        </w:rPr>
        <w:t xml:space="preserve"> and </w:t>
      </w:r>
      <w:r w:rsidRPr="0043509F">
        <w:rPr>
          <w:rStyle w:val="Emphasis"/>
          <w:highlight w:val="cyan"/>
        </w:rPr>
        <w:t>contain</w:t>
      </w:r>
      <w:r w:rsidRPr="00634FCF">
        <w:rPr>
          <w:rStyle w:val="StyleUnderline"/>
        </w:rPr>
        <w:t xml:space="preserve"> the </w:t>
      </w:r>
      <w:r w:rsidRPr="0043509F">
        <w:rPr>
          <w:rStyle w:val="StyleUnderline"/>
          <w:highlight w:val="cyan"/>
        </w:rPr>
        <w:t>water</w:t>
      </w:r>
      <w:r w:rsidRPr="00EA20F1">
        <w:rPr>
          <w:sz w:val="16"/>
        </w:rPr>
        <w:t xml:space="preserve"> molecules </w:t>
      </w:r>
      <w:r w:rsidRPr="0043509F">
        <w:rPr>
          <w:rStyle w:val="StyleUnderline"/>
          <w:highlight w:val="cyan"/>
        </w:rPr>
        <w:t>as well as the</w:t>
      </w:r>
      <w:r w:rsidRPr="00634FCF">
        <w:rPr>
          <w:rStyle w:val="StyleUnderline"/>
        </w:rPr>
        <w:t xml:space="preserve"> </w:t>
      </w:r>
      <w:r w:rsidRPr="00634FCF">
        <w:rPr>
          <w:rStyle w:val="Emphasis"/>
        </w:rPr>
        <w:t xml:space="preserve">aqueous </w:t>
      </w:r>
      <w:r w:rsidRPr="0043509F">
        <w:rPr>
          <w:rStyle w:val="Emphasis"/>
          <w:highlight w:val="cyan"/>
        </w:rPr>
        <w:t>resource</w:t>
      </w:r>
      <w:r w:rsidRPr="00634FCF">
        <w:rPr>
          <w:rStyle w:val="StyleUnderline"/>
        </w:rPr>
        <w:t xml:space="preserve"> itself. </w:t>
      </w:r>
      <w:r w:rsidRPr="0043509F">
        <w:rPr>
          <w:rStyle w:val="StyleUnderline"/>
          <w:highlight w:val="cyan"/>
        </w:rPr>
        <w:t>This</w:t>
      </w:r>
      <w:r w:rsidRPr="00634FCF">
        <w:rPr>
          <w:rStyle w:val="StyleUnderline"/>
        </w:rPr>
        <w:t xml:space="preserve"> notion</w:t>
      </w:r>
      <w:r w:rsidRPr="00EA20F1">
        <w:rPr>
          <w:sz w:val="16"/>
        </w:rPr>
        <w:t xml:space="preserve">, we claim, </w:t>
      </w:r>
      <w:r w:rsidRPr="0043509F">
        <w:rPr>
          <w:rStyle w:val="StyleUnderline"/>
          <w:highlight w:val="cyan"/>
        </w:rPr>
        <w:t xml:space="preserve">is </w:t>
      </w:r>
      <w:r w:rsidRPr="0043509F">
        <w:rPr>
          <w:rStyle w:val="Emphasis"/>
          <w:highlight w:val="cyan"/>
        </w:rPr>
        <w:t>feasible</w:t>
      </w:r>
      <w:r w:rsidRPr="00634FCF">
        <w:rPr>
          <w:rStyle w:val="StyleUnderline"/>
        </w:rPr>
        <w:t>. For a given portion of</w:t>
      </w:r>
      <w:r w:rsidRPr="00EA20F1">
        <w:rPr>
          <w:sz w:val="16"/>
        </w:rPr>
        <w:t xml:space="preserve"> the </w:t>
      </w:r>
      <w:r w:rsidRPr="00634FCF">
        <w:rPr>
          <w:rStyle w:val="StyleUnderline"/>
        </w:rPr>
        <w:t xml:space="preserve">river, the proprietor would control </w:t>
      </w:r>
      <w:proofErr w:type="gramStart"/>
      <w:r w:rsidRPr="00634FCF">
        <w:rPr>
          <w:rStyle w:val="Emphasis"/>
        </w:rPr>
        <w:t>all of</w:t>
      </w:r>
      <w:proofErr w:type="gramEnd"/>
      <w:r w:rsidRPr="00634FCF">
        <w:rPr>
          <w:rStyle w:val="Emphasis"/>
        </w:rPr>
        <w:t xml:space="preserve"> its aspects</w:t>
      </w:r>
      <w:r w:rsidRPr="00634FCF">
        <w:rPr>
          <w:rStyle w:val="StyleUnderline"/>
        </w:rPr>
        <w:t xml:space="preserve">. He could </w:t>
      </w:r>
      <w:r w:rsidRPr="00634FCF">
        <w:rPr>
          <w:rStyle w:val="Emphasis"/>
        </w:rPr>
        <w:t>alter its course</w:t>
      </w:r>
      <w:r w:rsidRPr="00EA20F1">
        <w:rPr>
          <w:sz w:val="16"/>
        </w:rPr>
        <w:t xml:space="preserve"> (if it is a river, or current), </w:t>
      </w:r>
      <w:r w:rsidRPr="00634FCF">
        <w:rPr>
          <w:rStyle w:val="StyleUnderline"/>
        </w:rPr>
        <w:t xml:space="preserve">change its grade, </w:t>
      </w:r>
      <w:proofErr w:type="gramStart"/>
      <w:r w:rsidRPr="00634FCF">
        <w:rPr>
          <w:rStyle w:val="StyleUnderline"/>
        </w:rPr>
        <w:t>divert</w:t>
      </w:r>
      <w:proofErr w:type="gramEnd"/>
      <w:r w:rsidRPr="00EA20F1">
        <w:rPr>
          <w:sz w:val="16"/>
        </w:rPr>
        <w:t xml:space="preserve"> or remove </w:t>
      </w:r>
      <w:r w:rsidRPr="00634FCF">
        <w:rPr>
          <w:rStyle w:val="StyleUnderline"/>
        </w:rPr>
        <w:t>water, float</w:t>
      </w:r>
      <w:r w:rsidRPr="00EA20F1">
        <w:rPr>
          <w:sz w:val="16"/>
        </w:rPr>
        <w:t xml:space="preserve"> boats for </w:t>
      </w:r>
      <w:r w:rsidRPr="00FE0E8E">
        <w:rPr>
          <w:rStyle w:val="StyleUnderline"/>
        </w:rPr>
        <w:t>transport, and</w:t>
      </w:r>
      <w:r w:rsidRPr="00EA20F1">
        <w:rPr>
          <w:sz w:val="16"/>
        </w:rPr>
        <w:t xml:space="preserve"> swim in it. He could </w:t>
      </w:r>
      <w:r w:rsidRPr="00FE0E8E">
        <w:rPr>
          <w:rStyle w:val="StyleUnderline"/>
        </w:rPr>
        <w:t>fence it off</w:t>
      </w:r>
      <w:r w:rsidRPr="00EA20F1">
        <w:rPr>
          <w:sz w:val="16"/>
        </w:rPr>
        <w:t xml:space="preserve"> or post no trespassing signs.</w:t>
      </w:r>
    </w:p>
    <w:p w14:paraId="6E443D7A" w14:textId="77777777" w:rsidR="00DD6A8F" w:rsidRPr="00EA20F1" w:rsidRDefault="00DD6A8F" w:rsidP="00DD6A8F">
      <w:pPr>
        <w:rPr>
          <w:sz w:val="16"/>
        </w:rPr>
      </w:pPr>
      <w:r w:rsidRPr="00FE0E8E">
        <w:rPr>
          <w:rStyle w:val="StyleUnderline"/>
        </w:rPr>
        <w:t>This</w:t>
      </w:r>
      <w:r w:rsidRPr="00EA20F1">
        <w:rPr>
          <w:sz w:val="16"/>
        </w:rPr>
        <w:t xml:space="preserve"> type of </w:t>
      </w:r>
      <w:r w:rsidRPr="00FE0E8E">
        <w:rPr>
          <w:rStyle w:val="StyleUnderline"/>
        </w:rPr>
        <w:t xml:space="preserve">ownership is </w:t>
      </w:r>
      <w:r w:rsidRPr="0043509F">
        <w:rPr>
          <w:rStyle w:val="StyleUnderline"/>
          <w:highlight w:val="cyan"/>
        </w:rPr>
        <w:t>based on</w:t>
      </w:r>
      <w:r w:rsidRPr="00FE0E8E">
        <w:rPr>
          <w:rStyle w:val="StyleUnderline"/>
        </w:rPr>
        <w:t xml:space="preserve"> the </w:t>
      </w:r>
      <w:r w:rsidRPr="0043509F">
        <w:rPr>
          <w:rStyle w:val="Emphasis"/>
          <w:highlight w:val="cyan"/>
        </w:rPr>
        <w:t>Lockean theory</w:t>
      </w:r>
      <w:r w:rsidRPr="00FE0E8E">
        <w:rPr>
          <w:rStyle w:val="StyleUnderline"/>
        </w:rPr>
        <w:t xml:space="preserve"> of homesteading</w:t>
      </w:r>
      <w:r w:rsidRPr="00EA20F1">
        <w:rPr>
          <w:sz w:val="16"/>
        </w:rPr>
        <w:t xml:space="preserve">. 3 </w:t>
      </w:r>
      <w:r w:rsidRPr="00FE0E8E">
        <w:rPr>
          <w:rStyle w:val="StyleUnderline"/>
        </w:rPr>
        <w:t xml:space="preserve">A pilgrim who </w:t>
      </w:r>
      <w:r w:rsidRPr="00FE0E8E">
        <w:rPr>
          <w:rStyle w:val="Emphasis"/>
        </w:rPr>
        <w:t>mixes his labor</w:t>
      </w:r>
      <w:r w:rsidRPr="00FE0E8E">
        <w:rPr>
          <w:rStyle w:val="StyleUnderline"/>
        </w:rPr>
        <w:t xml:space="preserve"> with the resource</w:t>
      </w:r>
      <w:r w:rsidRPr="00EA20F1">
        <w:rPr>
          <w:sz w:val="16"/>
        </w:rPr>
        <w:t xml:space="preserve"> thereby </w:t>
      </w:r>
      <w:r w:rsidRPr="00FE0E8E">
        <w:rPr>
          <w:rStyle w:val="StyleUnderline"/>
        </w:rPr>
        <w:t>makes it an extension of his</w:t>
      </w:r>
      <w:r w:rsidRPr="00EA20F1">
        <w:rPr>
          <w:sz w:val="16"/>
        </w:rPr>
        <w:t xml:space="preserve"> essential </w:t>
      </w:r>
      <w:r w:rsidRPr="00FE0E8E">
        <w:rPr>
          <w:rStyle w:val="StyleUnderline"/>
        </w:rPr>
        <w:t xml:space="preserve">being. He comes to </w:t>
      </w:r>
      <w:r w:rsidRPr="00FE0E8E">
        <w:rPr>
          <w:rStyle w:val="Emphasis"/>
        </w:rPr>
        <w:t>possess it</w:t>
      </w:r>
      <w:r w:rsidRPr="00EA20F1">
        <w:rPr>
          <w:sz w:val="16"/>
        </w:rPr>
        <w:t xml:space="preserve"> as much as he owns his own person.</w:t>
      </w:r>
    </w:p>
    <w:p w14:paraId="4AF75ECA" w14:textId="77777777" w:rsidR="00DD6A8F" w:rsidRPr="00EA20F1" w:rsidRDefault="00DD6A8F" w:rsidP="00DD6A8F">
      <w:pPr>
        <w:rPr>
          <w:sz w:val="16"/>
        </w:rPr>
      </w:pPr>
      <w:r w:rsidRPr="00FE0E8E">
        <w:rPr>
          <w:rStyle w:val="StyleUnderline"/>
        </w:rPr>
        <w:t xml:space="preserve">In Toto </w:t>
      </w:r>
      <w:r w:rsidRPr="00FE0E8E">
        <w:rPr>
          <w:rStyle w:val="Emphasis"/>
        </w:rPr>
        <w:t xml:space="preserve">resource </w:t>
      </w:r>
      <w:r w:rsidRPr="0043509F">
        <w:rPr>
          <w:rStyle w:val="Emphasis"/>
          <w:highlight w:val="cyan"/>
        </w:rPr>
        <w:t>control</w:t>
      </w:r>
      <w:r w:rsidRPr="00FE0E8E">
        <w:rPr>
          <w:rStyle w:val="StyleUnderline"/>
        </w:rPr>
        <w:t xml:space="preserve"> would </w:t>
      </w:r>
      <w:r w:rsidRPr="0043509F">
        <w:rPr>
          <w:rStyle w:val="Emphasis"/>
          <w:highlight w:val="cyan"/>
        </w:rPr>
        <w:t>include</w:t>
      </w:r>
      <w:r w:rsidRPr="00FE0E8E">
        <w:rPr>
          <w:rStyle w:val="Emphasis"/>
        </w:rPr>
        <w:t xml:space="preserve"> the </w:t>
      </w:r>
      <w:r w:rsidRPr="0043509F">
        <w:rPr>
          <w:rStyle w:val="Emphasis"/>
          <w:highlight w:val="cyan"/>
        </w:rPr>
        <w:t>fish</w:t>
      </w:r>
      <w:r w:rsidRPr="0043509F">
        <w:rPr>
          <w:rStyle w:val="StyleUnderline"/>
          <w:highlight w:val="cyan"/>
        </w:rPr>
        <w:t xml:space="preserve"> and</w:t>
      </w:r>
      <w:r w:rsidRPr="00FE0E8E">
        <w:rPr>
          <w:rStyle w:val="StyleUnderline"/>
        </w:rPr>
        <w:t xml:space="preserve"> </w:t>
      </w:r>
      <w:r w:rsidRPr="00FE0E8E">
        <w:rPr>
          <w:rStyle w:val="Emphasis"/>
        </w:rPr>
        <w:t>other animals</w:t>
      </w:r>
      <w:r w:rsidRPr="00FE0E8E">
        <w:rPr>
          <w:rStyle w:val="StyleUnderline"/>
        </w:rPr>
        <w:t xml:space="preserve"> that live in the stream, lake, or ocean. The proprietor could </w:t>
      </w:r>
      <w:r w:rsidRPr="00FE0E8E">
        <w:rPr>
          <w:rStyle w:val="Emphasis"/>
        </w:rPr>
        <w:t xml:space="preserve">harvest the </w:t>
      </w:r>
      <w:r w:rsidRPr="0043509F">
        <w:rPr>
          <w:rStyle w:val="Emphasis"/>
          <w:highlight w:val="cyan"/>
        </w:rPr>
        <w:t>wildlife</w:t>
      </w:r>
      <w:r w:rsidRPr="00FE0E8E">
        <w:rPr>
          <w:rStyle w:val="StyleUnderline"/>
        </w:rPr>
        <w:t xml:space="preserve">. He could </w:t>
      </w:r>
      <w:r w:rsidRPr="00FE0E8E">
        <w:rPr>
          <w:rStyle w:val="Emphasis"/>
        </w:rPr>
        <w:t>lease out his property</w:t>
      </w:r>
      <w:r w:rsidRPr="00FE0E8E">
        <w:rPr>
          <w:rStyle w:val="StyleUnderline"/>
        </w:rPr>
        <w:t xml:space="preserve"> for fishing</w:t>
      </w:r>
      <w:r w:rsidRPr="00EA20F1">
        <w:rPr>
          <w:sz w:val="16"/>
        </w:rPr>
        <w:t>.</w:t>
      </w:r>
    </w:p>
    <w:p w14:paraId="0EFC53C3" w14:textId="77777777" w:rsidR="00DD6A8F" w:rsidRPr="00EA20F1" w:rsidRDefault="00DD6A8F" w:rsidP="00DD6A8F">
      <w:pPr>
        <w:rPr>
          <w:sz w:val="16"/>
        </w:rPr>
      </w:pPr>
      <w:r w:rsidRPr="0043509F">
        <w:rPr>
          <w:rStyle w:val="StyleUnderline"/>
          <w:highlight w:val="cyan"/>
        </w:rPr>
        <w:t xml:space="preserve">Since water </w:t>
      </w:r>
      <w:r w:rsidRPr="0043509F">
        <w:rPr>
          <w:rStyle w:val="Emphasis"/>
          <w:highlight w:val="cyan"/>
        </w:rPr>
        <w:t>flows</w:t>
      </w:r>
      <w:r w:rsidRPr="00E503F3">
        <w:rPr>
          <w:rStyle w:val="Emphasis"/>
        </w:rPr>
        <w:t xml:space="preserve"> freely</w:t>
      </w:r>
      <w:r w:rsidRPr="00EA20F1">
        <w:rPr>
          <w:sz w:val="16"/>
        </w:rPr>
        <w:t xml:space="preserve"> where it will, </w:t>
      </w:r>
      <w:r w:rsidRPr="0043509F">
        <w:rPr>
          <w:rStyle w:val="StyleUnderline"/>
          <w:highlight w:val="cyan"/>
        </w:rPr>
        <w:t>the definition</w:t>
      </w:r>
      <w:r w:rsidRPr="00E503F3">
        <w:rPr>
          <w:rStyle w:val="StyleUnderline"/>
        </w:rPr>
        <w:t xml:space="preserve"> must </w:t>
      </w:r>
      <w:r w:rsidRPr="0043509F">
        <w:rPr>
          <w:rStyle w:val="Emphasis"/>
          <w:highlight w:val="cyan"/>
        </w:rPr>
        <w:t>preclude</w:t>
      </w:r>
      <w:r w:rsidRPr="00E503F3">
        <w:rPr>
          <w:rStyle w:val="StyleUnderline"/>
        </w:rPr>
        <w:t xml:space="preserve"> the</w:t>
      </w:r>
      <w:r w:rsidRPr="00EA20F1">
        <w:rPr>
          <w:sz w:val="16"/>
        </w:rPr>
        <w:t xml:space="preserve"> sort of </w:t>
      </w:r>
      <w:r w:rsidRPr="0043509F">
        <w:rPr>
          <w:rStyle w:val="Emphasis"/>
          <w:highlight w:val="cyan"/>
        </w:rPr>
        <w:t>illicit transfer</w:t>
      </w:r>
      <w:r w:rsidRPr="00E503F3">
        <w:rPr>
          <w:rStyle w:val="StyleUnderline"/>
        </w:rPr>
        <w:t xml:space="preserve"> that might occur at </w:t>
      </w:r>
      <w:r w:rsidRPr="0043509F">
        <w:rPr>
          <w:rStyle w:val="StyleUnderline"/>
          <w:highlight w:val="cyan"/>
        </w:rPr>
        <w:t>boundaries</w:t>
      </w:r>
      <w:r w:rsidRPr="00E503F3">
        <w:rPr>
          <w:rStyle w:val="StyleUnderline"/>
        </w:rPr>
        <w:t xml:space="preserve">. In the case of a river, </w:t>
      </w:r>
      <w:r w:rsidRPr="00E503F3">
        <w:rPr>
          <w:rStyle w:val="Emphasis"/>
        </w:rPr>
        <w:t>both halves</w:t>
      </w:r>
      <w:r w:rsidRPr="00E503F3">
        <w:rPr>
          <w:rStyle w:val="StyleUnderline"/>
        </w:rPr>
        <w:t xml:space="preserve"> </w:t>
      </w:r>
      <w:r w:rsidRPr="0043509F">
        <w:rPr>
          <w:rStyle w:val="StyleUnderline"/>
          <w:highlight w:val="cyan"/>
        </w:rPr>
        <w:t>would</w:t>
      </w:r>
      <w:r w:rsidRPr="00E503F3">
        <w:rPr>
          <w:rStyle w:val="StyleUnderline"/>
        </w:rPr>
        <w:t xml:space="preserve"> </w:t>
      </w:r>
      <w:r w:rsidRPr="00E503F3">
        <w:rPr>
          <w:rStyle w:val="Emphasis"/>
        </w:rPr>
        <w:t xml:space="preserve">necessarily </w:t>
      </w:r>
      <w:r w:rsidRPr="0043509F">
        <w:rPr>
          <w:rStyle w:val="Emphasis"/>
          <w:highlight w:val="cyan"/>
        </w:rPr>
        <w:t>be controlled</w:t>
      </w:r>
      <w:r w:rsidRPr="0043509F">
        <w:rPr>
          <w:rStyle w:val="StyleUnderline"/>
          <w:highlight w:val="cyan"/>
        </w:rPr>
        <w:t xml:space="preserve"> by a</w:t>
      </w:r>
      <w:r w:rsidRPr="00E503F3">
        <w:rPr>
          <w:rStyle w:val="StyleUnderline"/>
        </w:rPr>
        <w:t xml:space="preserve"> </w:t>
      </w:r>
      <w:r w:rsidRPr="00E503F3">
        <w:rPr>
          <w:rStyle w:val="Emphasis"/>
        </w:rPr>
        <w:t xml:space="preserve">single </w:t>
      </w:r>
      <w:r w:rsidRPr="0043509F">
        <w:rPr>
          <w:rStyle w:val="Emphasis"/>
          <w:highlight w:val="cyan"/>
        </w:rPr>
        <w:t>entity</w:t>
      </w:r>
      <w:r w:rsidRPr="00E503F3">
        <w:rPr>
          <w:rStyle w:val="StyleUnderline"/>
        </w:rPr>
        <w:t>; otherwise, the left bank owner would</w:t>
      </w:r>
      <w:r w:rsidRPr="00EA20F1">
        <w:rPr>
          <w:sz w:val="16"/>
        </w:rPr>
        <w:t xml:space="preserve"> be tempted to </w:t>
      </w:r>
      <w:r w:rsidRPr="00E503F3">
        <w:rPr>
          <w:rStyle w:val="StyleUnderline"/>
        </w:rPr>
        <w:t xml:space="preserve">remove </w:t>
      </w:r>
      <w:proofErr w:type="gramStart"/>
      <w:r w:rsidRPr="00E503F3">
        <w:rPr>
          <w:rStyle w:val="StyleUnderline"/>
        </w:rPr>
        <w:t>all of</w:t>
      </w:r>
      <w:proofErr w:type="gramEnd"/>
      <w:r w:rsidRPr="00E503F3">
        <w:rPr>
          <w:rStyle w:val="StyleUnderline"/>
        </w:rPr>
        <w:t xml:space="preserve"> the water before the</w:t>
      </w:r>
      <w:r w:rsidRPr="00EA20F1">
        <w:rPr>
          <w:sz w:val="16"/>
        </w:rPr>
        <w:t xml:space="preserve"> holder of </w:t>
      </w:r>
      <w:r w:rsidRPr="00E503F3">
        <w:rPr>
          <w:rStyle w:val="StyleUnderline"/>
        </w:rPr>
        <w:t>right bank could do s</w:t>
      </w:r>
      <w:r w:rsidRPr="00EA20F1">
        <w:rPr>
          <w:sz w:val="16"/>
        </w:rPr>
        <w:t xml:space="preserve">o. In the case of possession by two or more individuals, </w:t>
      </w:r>
      <w:r w:rsidRPr="0043509F">
        <w:rPr>
          <w:rStyle w:val="StyleUnderline"/>
          <w:highlight w:val="cyan"/>
        </w:rPr>
        <w:t>shares</w:t>
      </w:r>
      <w:r w:rsidRPr="00E503F3">
        <w:rPr>
          <w:rStyle w:val="StyleUnderline"/>
        </w:rPr>
        <w:t xml:space="preserve"> would be </w:t>
      </w:r>
      <w:r w:rsidRPr="0043509F">
        <w:rPr>
          <w:rStyle w:val="Emphasis"/>
          <w:highlight w:val="cyan"/>
        </w:rPr>
        <w:t>proportionately allotted</w:t>
      </w:r>
      <w:r w:rsidRPr="00EA20F1">
        <w:rPr>
          <w:sz w:val="16"/>
        </w:rPr>
        <w:t xml:space="preserve">. Likewise, </w:t>
      </w:r>
      <w:proofErr w:type="gramStart"/>
      <w:r w:rsidRPr="00E503F3">
        <w:rPr>
          <w:rStyle w:val="StyleUnderline"/>
        </w:rPr>
        <w:t>up</w:t>
      </w:r>
      <w:proofErr w:type="gramEnd"/>
      <w:r w:rsidRPr="00E503F3">
        <w:rPr>
          <w:rStyle w:val="StyleUnderline"/>
        </w:rPr>
        <w:t xml:space="preserve"> and downstream owners would </w:t>
      </w:r>
      <w:r w:rsidRPr="00E503F3">
        <w:rPr>
          <w:rStyle w:val="Emphasis"/>
        </w:rPr>
        <w:t>hold stocks</w:t>
      </w:r>
      <w:r w:rsidRPr="00E503F3">
        <w:rPr>
          <w:rStyle w:val="StyleUnderline"/>
        </w:rPr>
        <w:t xml:space="preserve"> </w:t>
      </w:r>
      <w:r w:rsidRPr="0043509F">
        <w:rPr>
          <w:rStyle w:val="StyleUnderline"/>
          <w:highlight w:val="cyan"/>
        </w:rPr>
        <w:t xml:space="preserve">in a </w:t>
      </w:r>
      <w:r w:rsidRPr="0043509F">
        <w:rPr>
          <w:rStyle w:val="Emphasis"/>
          <w:highlight w:val="cyan"/>
        </w:rPr>
        <w:t>united title</w:t>
      </w:r>
      <w:r w:rsidRPr="00E503F3">
        <w:rPr>
          <w:rStyle w:val="StyleUnderline"/>
        </w:rPr>
        <w:t xml:space="preserve"> based on the </w:t>
      </w:r>
      <w:r w:rsidRPr="00E503F3">
        <w:rPr>
          <w:rStyle w:val="Emphasis"/>
        </w:rPr>
        <w:t>relevant technological unit</w:t>
      </w:r>
      <w:r w:rsidRPr="00EA20F1">
        <w:rPr>
          <w:sz w:val="16"/>
        </w:rPr>
        <w:t>.4</w:t>
      </w:r>
    </w:p>
    <w:p w14:paraId="0126144B" w14:textId="77777777" w:rsidR="00DD6A8F" w:rsidRPr="00EA20F1" w:rsidRDefault="00DD6A8F" w:rsidP="00DD6A8F">
      <w:pPr>
        <w:rPr>
          <w:sz w:val="16"/>
        </w:rPr>
      </w:pPr>
      <w:r w:rsidRPr="0043509F">
        <w:rPr>
          <w:rStyle w:val="StyleUnderline"/>
          <w:highlight w:val="cyan"/>
        </w:rPr>
        <w:t xml:space="preserve">What is </w:t>
      </w:r>
      <w:r w:rsidRPr="0043509F">
        <w:rPr>
          <w:rStyle w:val="Emphasis"/>
          <w:highlight w:val="cyan"/>
        </w:rPr>
        <w:t>owned</w:t>
      </w:r>
      <w:r w:rsidRPr="00EA20F1">
        <w:rPr>
          <w:sz w:val="16"/>
        </w:rPr>
        <w:t xml:space="preserve">, in this conception, </w:t>
      </w:r>
      <w:r w:rsidRPr="0043509F">
        <w:rPr>
          <w:rStyle w:val="StyleUnderline"/>
          <w:highlight w:val="cyan"/>
        </w:rPr>
        <w:t xml:space="preserve">is </w:t>
      </w:r>
      <w:r w:rsidRPr="0043509F">
        <w:rPr>
          <w:rStyle w:val="Emphasis"/>
          <w:highlight w:val="cyan"/>
        </w:rPr>
        <w:t>whatever</w:t>
      </w:r>
      <w:r w:rsidRPr="00E503F3">
        <w:rPr>
          <w:rStyle w:val="Emphasis"/>
        </w:rPr>
        <w:t xml:space="preserve"> </w:t>
      </w:r>
      <w:r w:rsidRPr="00EA20F1">
        <w:rPr>
          <w:rStyle w:val="Emphasis"/>
        </w:rPr>
        <w:t>water</w:t>
      </w:r>
      <w:r w:rsidRPr="00E503F3">
        <w:rPr>
          <w:rStyle w:val="StyleUnderline"/>
        </w:rPr>
        <w:t xml:space="preserve"> </w:t>
      </w:r>
      <w:r w:rsidRPr="0043509F">
        <w:rPr>
          <w:rStyle w:val="StyleUnderline"/>
          <w:highlight w:val="cyan"/>
        </w:rPr>
        <w:t>occupies the</w:t>
      </w:r>
      <w:r w:rsidRPr="00E503F3">
        <w:rPr>
          <w:rStyle w:val="StyleUnderline"/>
        </w:rPr>
        <w:t xml:space="preserve"> given </w:t>
      </w:r>
      <w:r w:rsidRPr="00E503F3">
        <w:rPr>
          <w:rStyle w:val="Emphasis"/>
        </w:rPr>
        <w:t xml:space="preserve">geometrical </w:t>
      </w:r>
      <w:r w:rsidRPr="0043509F">
        <w:rPr>
          <w:rStyle w:val="Emphasis"/>
          <w:highlight w:val="cyan"/>
        </w:rPr>
        <w:t>space</w:t>
      </w:r>
      <w:r w:rsidRPr="0043509F">
        <w:rPr>
          <w:rStyle w:val="StyleUnderline"/>
          <w:highlight w:val="cyan"/>
        </w:rPr>
        <w:t xml:space="preserve"> at </w:t>
      </w:r>
      <w:r w:rsidRPr="0043509F">
        <w:rPr>
          <w:rStyle w:val="Emphasis"/>
          <w:highlight w:val="cyan"/>
        </w:rPr>
        <w:t>any</w:t>
      </w:r>
      <w:r w:rsidRPr="00E503F3">
        <w:rPr>
          <w:rStyle w:val="Emphasis"/>
        </w:rPr>
        <w:t xml:space="preserve"> </w:t>
      </w:r>
      <w:proofErr w:type="gramStart"/>
      <w:r w:rsidRPr="00E503F3">
        <w:rPr>
          <w:rStyle w:val="Emphasis"/>
        </w:rPr>
        <w:t xml:space="preserve">particular </w:t>
      </w:r>
      <w:r w:rsidRPr="0043509F">
        <w:rPr>
          <w:rStyle w:val="Emphasis"/>
          <w:highlight w:val="cyan"/>
        </w:rPr>
        <w:t>time</w:t>
      </w:r>
      <w:proofErr w:type="gramEnd"/>
      <w:r w:rsidRPr="0043509F">
        <w:rPr>
          <w:rStyle w:val="StyleUnderline"/>
          <w:highlight w:val="cyan"/>
        </w:rPr>
        <w:t xml:space="preserve"> as well as the</w:t>
      </w:r>
      <w:r w:rsidRPr="00E503F3">
        <w:rPr>
          <w:rStyle w:val="StyleUnderline"/>
        </w:rPr>
        <w:t xml:space="preserve"> </w:t>
      </w:r>
      <w:r w:rsidRPr="00E503F3">
        <w:rPr>
          <w:rStyle w:val="Emphasis"/>
        </w:rPr>
        <w:t xml:space="preserve">physical </w:t>
      </w:r>
      <w:r w:rsidRPr="0043509F">
        <w:rPr>
          <w:rStyle w:val="Emphasis"/>
          <w:highlight w:val="cyan"/>
        </w:rPr>
        <w:t>surface</w:t>
      </w:r>
      <w:r w:rsidRPr="00E503F3">
        <w:rPr>
          <w:rStyle w:val="StyleUnderline"/>
        </w:rPr>
        <w:t xml:space="preserve"> that provides the containment. </w:t>
      </w:r>
      <w:r w:rsidRPr="00E503F3">
        <w:rPr>
          <w:rStyle w:val="Emphasis"/>
        </w:rPr>
        <w:t>Definitionally</w:t>
      </w:r>
      <w:r w:rsidRPr="00E503F3">
        <w:rPr>
          <w:rStyle w:val="StyleUnderline"/>
        </w:rPr>
        <w:t>, the</w:t>
      </w:r>
      <w:r w:rsidRPr="00EA20F1">
        <w:rPr>
          <w:sz w:val="16"/>
        </w:rPr>
        <w:t xml:space="preserve"> In Toto </w:t>
      </w:r>
      <w:r w:rsidRPr="00E503F3">
        <w:rPr>
          <w:rStyle w:val="StyleUnderline"/>
        </w:rPr>
        <w:t xml:space="preserve">ownership concept </w:t>
      </w:r>
      <w:r w:rsidRPr="00E503F3">
        <w:rPr>
          <w:rStyle w:val="Emphasis"/>
        </w:rPr>
        <w:t>implies proprietorship</w:t>
      </w:r>
      <w:r w:rsidRPr="00E503F3">
        <w:rPr>
          <w:rStyle w:val="StyleUnderline"/>
        </w:rPr>
        <w:t xml:space="preserve"> of the water based on </w:t>
      </w:r>
      <w:r w:rsidRPr="00E503F3">
        <w:rPr>
          <w:rStyle w:val="Emphasis"/>
        </w:rPr>
        <w:t>possession</w:t>
      </w:r>
      <w:r w:rsidRPr="00E503F3">
        <w:rPr>
          <w:rStyle w:val="StyleUnderline"/>
        </w:rPr>
        <w:t xml:space="preserve">, </w:t>
      </w:r>
      <w:proofErr w:type="gramStart"/>
      <w:r w:rsidRPr="00E503F3">
        <w:rPr>
          <w:rStyle w:val="StyleUnderline"/>
        </w:rPr>
        <w:t>similar to</w:t>
      </w:r>
      <w:proofErr w:type="gramEnd"/>
      <w:r w:rsidRPr="00EA20F1">
        <w:rPr>
          <w:sz w:val="16"/>
        </w:rPr>
        <w:t xml:space="preserve"> that which occurs </w:t>
      </w:r>
      <w:r w:rsidRPr="00E503F3">
        <w:rPr>
          <w:rStyle w:val="StyleUnderline"/>
        </w:rPr>
        <w:t xml:space="preserve">on land. For H2O is </w:t>
      </w:r>
      <w:r w:rsidRPr="00E503F3">
        <w:rPr>
          <w:rStyle w:val="Emphasis"/>
        </w:rPr>
        <w:t>nothing other</w:t>
      </w:r>
      <w:r w:rsidRPr="00E503F3">
        <w:rPr>
          <w:rStyle w:val="StyleUnderline"/>
        </w:rPr>
        <w:t xml:space="preserve"> than </w:t>
      </w:r>
      <w:r w:rsidRPr="00E503F3">
        <w:rPr>
          <w:rStyle w:val="Emphasis"/>
        </w:rPr>
        <w:t>fast moving land</w:t>
      </w:r>
      <w:r w:rsidRPr="00E503F3">
        <w:rPr>
          <w:rStyle w:val="StyleUnderline"/>
        </w:rPr>
        <w:t xml:space="preserve"> from the libertarian perspective</w:t>
      </w:r>
      <w:r w:rsidRPr="00EA20F1">
        <w:rPr>
          <w:sz w:val="16"/>
        </w:rPr>
        <w:t xml:space="preserve">. This concept also is based on priority of homesteading. What is taken under control is both the land and the water at the same time. </w:t>
      </w:r>
      <w:r w:rsidRPr="00E503F3">
        <w:rPr>
          <w:rStyle w:val="StyleUnderline"/>
        </w:rPr>
        <w:t xml:space="preserve">The proprietor of the ocean, river, or </w:t>
      </w:r>
      <w:proofErr w:type="gramStart"/>
      <w:r w:rsidRPr="00E503F3">
        <w:rPr>
          <w:rStyle w:val="StyleUnderline"/>
        </w:rPr>
        <w:t>lake bed</w:t>
      </w:r>
      <w:proofErr w:type="gramEnd"/>
      <w:r w:rsidRPr="00EA20F1">
        <w:rPr>
          <w:sz w:val="16"/>
        </w:rPr>
        <w:t xml:space="preserve"> and/or the riparian zone 5 </w:t>
      </w:r>
      <w:r w:rsidRPr="00E503F3">
        <w:rPr>
          <w:rStyle w:val="Emphasis"/>
        </w:rPr>
        <w:t>owns the water</w:t>
      </w:r>
      <w:r w:rsidRPr="00EA20F1">
        <w:rPr>
          <w:sz w:val="16"/>
        </w:rPr>
        <w:t xml:space="preserve"> as well (In Toto). </w:t>
      </w:r>
      <w:r w:rsidRPr="00E503F3">
        <w:rPr>
          <w:rStyle w:val="StyleUnderline"/>
        </w:rPr>
        <w:t>Unlike the traditional</w:t>
      </w:r>
      <w:r w:rsidRPr="00EA20F1">
        <w:rPr>
          <w:sz w:val="16"/>
        </w:rPr>
        <w:t xml:space="preserve"> riparian </w:t>
      </w:r>
      <w:r w:rsidRPr="00E503F3">
        <w:rPr>
          <w:rStyle w:val="StyleUnderline"/>
        </w:rPr>
        <w:t xml:space="preserve">concept, a </w:t>
      </w:r>
      <w:r w:rsidRPr="00E503F3">
        <w:rPr>
          <w:rStyle w:val="Emphasis"/>
        </w:rPr>
        <w:t>single entity</w:t>
      </w:r>
      <w:r w:rsidRPr="00E503F3">
        <w:rPr>
          <w:rStyle w:val="StyleUnderline"/>
        </w:rPr>
        <w:t xml:space="preserve"> would own the </w:t>
      </w:r>
      <w:r w:rsidRPr="00E503F3">
        <w:rPr>
          <w:rStyle w:val="Emphasis"/>
        </w:rPr>
        <w:t>entire</w:t>
      </w:r>
      <w:r w:rsidRPr="00EA20F1">
        <w:rPr>
          <w:sz w:val="16"/>
        </w:rPr>
        <w:t xml:space="preserve"> technological </w:t>
      </w:r>
      <w:r w:rsidRPr="00E503F3">
        <w:rPr>
          <w:rStyle w:val="Emphasis"/>
        </w:rPr>
        <w:t>unit</w:t>
      </w:r>
      <w:r w:rsidRPr="00EA20F1">
        <w:rPr>
          <w:sz w:val="16"/>
        </w:rPr>
        <w:t xml:space="preserve">. A river from source to mouth might serve as a good example. </w:t>
      </w:r>
      <w:r w:rsidRPr="00E503F3">
        <w:rPr>
          <w:rStyle w:val="StyleUnderline"/>
        </w:rPr>
        <w:t>Whether tributaries were</w:t>
      </w:r>
      <w:r w:rsidRPr="00EA20F1">
        <w:rPr>
          <w:sz w:val="16"/>
        </w:rPr>
        <w:t xml:space="preserve"> also </w:t>
      </w:r>
      <w:r w:rsidRPr="00E503F3">
        <w:rPr>
          <w:rStyle w:val="StyleUnderline"/>
        </w:rPr>
        <w:t>included</w:t>
      </w:r>
      <w:r w:rsidRPr="00EA20F1">
        <w:rPr>
          <w:sz w:val="16"/>
        </w:rPr>
        <w:t xml:space="preserve"> in the technological unit </w:t>
      </w:r>
      <w:r w:rsidRPr="00E503F3">
        <w:rPr>
          <w:rStyle w:val="StyleUnderline"/>
        </w:rPr>
        <w:t xml:space="preserve">would depend on whether </w:t>
      </w:r>
      <w:r w:rsidRPr="0043509F">
        <w:rPr>
          <w:rStyle w:val="StyleUnderline"/>
          <w:highlight w:val="cyan"/>
        </w:rPr>
        <w:t>the boundary can be</w:t>
      </w:r>
      <w:r w:rsidRPr="00E503F3">
        <w:rPr>
          <w:rStyle w:val="StyleUnderline"/>
        </w:rPr>
        <w:t xml:space="preserve"> </w:t>
      </w:r>
      <w:r w:rsidRPr="00E503F3">
        <w:rPr>
          <w:rStyle w:val="Emphasis"/>
        </w:rPr>
        <w:t xml:space="preserve">clearly </w:t>
      </w:r>
      <w:r w:rsidRPr="0043509F">
        <w:rPr>
          <w:rStyle w:val="Emphasis"/>
          <w:highlight w:val="cyan"/>
        </w:rPr>
        <w:t>defined</w:t>
      </w:r>
      <w:r w:rsidRPr="00E503F3">
        <w:rPr>
          <w:rStyle w:val="StyleUnderline"/>
        </w:rPr>
        <w:t xml:space="preserve"> in such a way as </w:t>
      </w:r>
      <w:r w:rsidRPr="0043509F">
        <w:rPr>
          <w:rStyle w:val="StyleUnderline"/>
          <w:highlight w:val="cyan"/>
        </w:rPr>
        <w:t xml:space="preserve">to </w:t>
      </w:r>
      <w:r w:rsidRPr="0043509F">
        <w:rPr>
          <w:rStyle w:val="Emphasis"/>
          <w:highlight w:val="cyan"/>
        </w:rPr>
        <w:t>reduce conflict</w:t>
      </w:r>
      <w:r w:rsidRPr="00E503F3">
        <w:rPr>
          <w:rStyle w:val="StyleUnderline"/>
        </w:rPr>
        <w:t xml:space="preserve"> between adjacent owners</w:t>
      </w:r>
      <w:r w:rsidRPr="00EA20F1">
        <w:rPr>
          <w:sz w:val="16"/>
        </w:rPr>
        <w:t>.</w:t>
      </w:r>
    </w:p>
    <w:p w14:paraId="2CE53A6B" w14:textId="77777777" w:rsidR="00DD6A8F" w:rsidRPr="00E503F3" w:rsidRDefault="00DD6A8F" w:rsidP="00DD6A8F">
      <w:pPr>
        <w:pStyle w:val="Heading4"/>
      </w:pPr>
      <w:r>
        <w:t xml:space="preserve">‘Prior appropriation’ solves </w:t>
      </w:r>
      <w:r>
        <w:rPr>
          <w:u w:val="single"/>
        </w:rPr>
        <w:t>also</w:t>
      </w:r>
      <w:r>
        <w:t xml:space="preserve">---the principle of </w:t>
      </w:r>
      <w:r>
        <w:rPr>
          <w:u w:val="single"/>
        </w:rPr>
        <w:t>first in use</w:t>
      </w:r>
      <w:r>
        <w:t xml:space="preserve">, </w:t>
      </w:r>
      <w:r>
        <w:rPr>
          <w:u w:val="single"/>
        </w:rPr>
        <w:t>first in right</w:t>
      </w:r>
      <w:r>
        <w:t xml:space="preserve"> ensures </w:t>
      </w:r>
      <w:r>
        <w:rPr>
          <w:u w:val="single"/>
        </w:rPr>
        <w:t>efficient</w:t>
      </w:r>
      <w:r>
        <w:t xml:space="preserve"> and </w:t>
      </w:r>
      <w:r>
        <w:rPr>
          <w:u w:val="single"/>
        </w:rPr>
        <w:t>competitive</w:t>
      </w:r>
      <w:r>
        <w:t xml:space="preserve"> access. </w:t>
      </w:r>
    </w:p>
    <w:p w14:paraId="70FEE50C"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Aquatic Ownership Concepts,</w:t>
      </w:r>
      <w:r w:rsidRPr="00E16C8C">
        <w:t xml:space="preserve">” Ch. </w:t>
      </w:r>
      <w:r>
        <w:t>4</w:t>
      </w:r>
      <w:r w:rsidRPr="00E16C8C">
        <w:t>]</w:t>
      </w:r>
    </w:p>
    <w:p w14:paraId="7DA60251" w14:textId="77777777" w:rsidR="00DD6A8F" w:rsidRPr="007D58C3" w:rsidRDefault="00DD6A8F" w:rsidP="00DD6A8F">
      <w:pPr>
        <w:rPr>
          <w:sz w:val="16"/>
        </w:rPr>
      </w:pPr>
      <w:r w:rsidRPr="007D58C3">
        <w:rPr>
          <w:sz w:val="16"/>
        </w:rPr>
        <w:t xml:space="preserve">Prior Appropriation </w:t>
      </w:r>
    </w:p>
    <w:p w14:paraId="64B3D6E2" w14:textId="77777777" w:rsidR="00DD6A8F" w:rsidRPr="007D58C3" w:rsidRDefault="00DD6A8F" w:rsidP="00DD6A8F">
      <w:pPr>
        <w:rPr>
          <w:sz w:val="16"/>
        </w:rPr>
      </w:pPr>
      <w:r w:rsidRPr="00E503F3">
        <w:rPr>
          <w:rStyle w:val="StyleUnderline"/>
        </w:rPr>
        <w:t xml:space="preserve">The definition of </w:t>
      </w:r>
      <w:r w:rsidRPr="0043509F">
        <w:rPr>
          <w:rStyle w:val="Emphasis"/>
          <w:highlight w:val="cyan"/>
        </w:rPr>
        <w:t>appropriation</w:t>
      </w:r>
      <w:r w:rsidRPr="0043509F">
        <w:rPr>
          <w:rStyle w:val="StyleUnderline"/>
          <w:highlight w:val="cyan"/>
        </w:rPr>
        <w:t xml:space="preserve"> means</w:t>
      </w:r>
      <w:r w:rsidRPr="00E503F3">
        <w:rPr>
          <w:rStyle w:val="StyleUnderline"/>
        </w:rPr>
        <w:t xml:space="preserve"> </w:t>
      </w:r>
      <w:r w:rsidRPr="00E503F3">
        <w:rPr>
          <w:rStyle w:val="Emphasis"/>
        </w:rPr>
        <w:t xml:space="preserve">taking </w:t>
      </w:r>
      <w:r w:rsidRPr="0043509F">
        <w:rPr>
          <w:rStyle w:val="Emphasis"/>
          <w:highlight w:val="cyan"/>
        </w:rPr>
        <w:t>possession</w:t>
      </w:r>
      <w:r w:rsidRPr="0043509F">
        <w:rPr>
          <w:rStyle w:val="StyleUnderline"/>
          <w:highlight w:val="cyan"/>
        </w:rPr>
        <w:t xml:space="preserve"> of water </w:t>
      </w:r>
      <w:r w:rsidRPr="0043509F">
        <w:rPr>
          <w:rStyle w:val="Emphasis"/>
          <w:highlight w:val="cyan"/>
        </w:rPr>
        <w:t>in</w:t>
      </w:r>
      <w:r w:rsidRPr="00E503F3">
        <w:rPr>
          <w:rStyle w:val="Emphasis"/>
        </w:rPr>
        <w:t xml:space="preserve"> and of </w:t>
      </w:r>
      <w:r w:rsidRPr="0043509F">
        <w:rPr>
          <w:rStyle w:val="Emphasis"/>
          <w:highlight w:val="cyan"/>
        </w:rPr>
        <w:t>itself</w:t>
      </w:r>
      <w:r w:rsidRPr="00E503F3">
        <w:rPr>
          <w:rStyle w:val="StyleUnderline"/>
        </w:rPr>
        <w:t xml:space="preserve"> without reference to land </w:t>
      </w:r>
      <w:r w:rsidRPr="0043509F">
        <w:rPr>
          <w:rStyle w:val="StyleUnderline"/>
          <w:highlight w:val="cyan"/>
        </w:rPr>
        <w:t xml:space="preserve">according </w:t>
      </w:r>
      <w:r w:rsidRPr="0043509F">
        <w:rPr>
          <w:rStyle w:val="Emphasis"/>
          <w:highlight w:val="cyan"/>
        </w:rPr>
        <w:t>solely</w:t>
      </w:r>
      <w:r w:rsidRPr="0043509F">
        <w:rPr>
          <w:rStyle w:val="StyleUnderline"/>
          <w:highlight w:val="cyan"/>
        </w:rPr>
        <w:t xml:space="preserve"> on</w:t>
      </w:r>
      <w:r w:rsidRPr="00E503F3">
        <w:rPr>
          <w:rStyle w:val="StyleUnderline"/>
        </w:rPr>
        <w:t xml:space="preserve"> the </w:t>
      </w:r>
      <w:r w:rsidRPr="0043509F">
        <w:rPr>
          <w:rStyle w:val="Emphasis"/>
          <w:highlight w:val="cyan"/>
        </w:rPr>
        <w:t>order of</w:t>
      </w:r>
      <w:r w:rsidRPr="00E503F3">
        <w:rPr>
          <w:rStyle w:val="Emphasis"/>
        </w:rPr>
        <w:t xml:space="preserve"> </w:t>
      </w:r>
      <w:r w:rsidRPr="0043509F">
        <w:rPr>
          <w:rStyle w:val="Emphasis"/>
          <w:highlight w:val="cyan"/>
        </w:rPr>
        <w:t>development</w:t>
      </w:r>
      <w:r w:rsidRPr="007D58C3">
        <w:rPr>
          <w:sz w:val="16"/>
        </w:rPr>
        <w:t xml:space="preserve">. The basis of ownership is </w:t>
      </w:r>
      <w:r w:rsidRPr="00E503F3">
        <w:rPr>
          <w:rStyle w:val="StyleUnderline"/>
        </w:rPr>
        <w:t>the Lockean concept</w:t>
      </w:r>
      <w:r w:rsidRPr="007D58C3">
        <w:rPr>
          <w:sz w:val="16"/>
        </w:rPr>
        <w:t xml:space="preserve"> of homesteading in </w:t>
      </w:r>
      <w:r w:rsidRPr="00E503F3">
        <w:rPr>
          <w:rStyle w:val="StyleUnderline"/>
        </w:rPr>
        <w:t xml:space="preserve">that </w:t>
      </w:r>
      <w:r w:rsidRPr="0043509F">
        <w:rPr>
          <w:rStyle w:val="StyleUnderline"/>
          <w:highlight w:val="cyan"/>
        </w:rPr>
        <w:t>“</w:t>
      </w:r>
      <w:r w:rsidRPr="0043509F">
        <w:rPr>
          <w:rStyle w:val="Emphasis"/>
          <w:highlight w:val="cyan"/>
        </w:rPr>
        <w:t>First in use</w:t>
      </w:r>
      <w:r w:rsidRPr="0043509F">
        <w:rPr>
          <w:rStyle w:val="StyleUnderline"/>
          <w:highlight w:val="cyan"/>
        </w:rPr>
        <w:t xml:space="preserve"> is </w:t>
      </w:r>
      <w:r w:rsidRPr="0043509F">
        <w:rPr>
          <w:rStyle w:val="Emphasis"/>
          <w:highlight w:val="cyan"/>
        </w:rPr>
        <w:t>first</w:t>
      </w:r>
      <w:r w:rsidRPr="00E503F3">
        <w:rPr>
          <w:rStyle w:val="Emphasis"/>
        </w:rPr>
        <w:t xml:space="preserve"> in </w:t>
      </w:r>
      <w:r w:rsidRPr="0043509F">
        <w:rPr>
          <w:rStyle w:val="Emphasis"/>
          <w:highlight w:val="cyan"/>
        </w:rPr>
        <w:t>right</w:t>
      </w:r>
      <w:r w:rsidRPr="0043509F">
        <w:rPr>
          <w:rStyle w:val="StyleUnderline"/>
          <w:highlight w:val="cyan"/>
        </w:rPr>
        <w:t>.”</w:t>
      </w:r>
      <w:r w:rsidRPr="00E503F3">
        <w:rPr>
          <w:rStyle w:val="StyleUnderline"/>
        </w:rPr>
        <w:t xml:space="preserve"> This concept </w:t>
      </w:r>
      <w:r w:rsidRPr="0043509F">
        <w:rPr>
          <w:rStyle w:val="StyleUnderline"/>
          <w:highlight w:val="cyan"/>
        </w:rPr>
        <w:t>is</w:t>
      </w:r>
      <w:r w:rsidRPr="00E503F3">
        <w:rPr>
          <w:rStyle w:val="StyleUnderline"/>
        </w:rPr>
        <w:t xml:space="preserve"> also</w:t>
      </w:r>
      <w:r w:rsidRPr="007D58C3">
        <w:rPr>
          <w:sz w:val="16"/>
        </w:rPr>
        <w:t xml:space="preserve"> seen as </w:t>
      </w:r>
      <w:r w:rsidRPr="0043509F">
        <w:rPr>
          <w:rStyle w:val="Emphasis"/>
          <w:highlight w:val="cyan"/>
        </w:rPr>
        <w:t>feasible</w:t>
      </w:r>
      <w:r w:rsidRPr="007D58C3">
        <w:rPr>
          <w:sz w:val="16"/>
        </w:rPr>
        <w:t xml:space="preserve">. For example, </w:t>
      </w:r>
      <w:r w:rsidRPr="00E503F3">
        <w:rPr>
          <w:rStyle w:val="StyleUnderline"/>
        </w:rPr>
        <w:t>if an</w:t>
      </w:r>
      <w:r w:rsidRPr="007D58C3">
        <w:rPr>
          <w:sz w:val="16"/>
        </w:rPr>
        <w:t xml:space="preserve"> original </w:t>
      </w:r>
      <w:r w:rsidRPr="00E503F3">
        <w:rPr>
          <w:rStyle w:val="StyleUnderline"/>
        </w:rPr>
        <w:t xml:space="preserve">immigrant starts to </w:t>
      </w:r>
      <w:r w:rsidRPr="00E503F3">
        <w:rPr>
          <w:rStyle w:val="Emphasis"/>
        </w:rPr>
        <w:t>catch fish</w:t>
      </w:r>
      <w:r w:rsidRPr="00E503F3">
        <w:rPr>
          <w:rStyle w:val="StyleUnderline"/>
        </w:rPr>
        <w:t xml:space="preserve"> and makes that his livelihood</w:t>
      </w:r>
      <w:r w:rsidRPr="007D58C3">
        <w:rPr>
          <w:sz w:val="16"/>
        </w:rPr>
        <w:t xml:space="preserve">, then </w:t>
      </w:r>
      <w:r w:rsidRPr="00E503F3">
        <w:rPr>
          <w:rStyle w:val="StyleUnderline"/>
        </w:rPr>
        <w:t xml:space="preserve">he has </w:t>
      </w:r>
      <w:r w:rsidRPr="00E503F3">
        <w:rPr>
          <w:rStyle w:val="Emphasis"/>
        </w:rPr>
        <w:t>instituted ownership</w:t>
      </w:r>
      <w:r w:rsidRPr="00E503F3">
        <w:rPr>
          <w:rStyle w:val="StyleUnderline"/>
        </w:rPr>
        <w:t xml:space="preserve"> over the creatures he catches plus the fishery</w:t>
      </w:r>
      <w:r w:rsidRPr="007D58C3">
        <w:rPr>
          <w:sz w:val="16"/>
        </w:rPr>
        <w:t xml:space="preserve"> upon which he relies </w:t>
      </w:r>
      <w:r w:rsidRPr="00E503F3">
        <w:rPr>
          <w:rStyle w:val="StyleUnderline"/>
        </w:rPr>
        <w:t>plus enough</w:t>
      </w:r>
      <w:r w:rsidRPr="007D58C3">
        <w:rPr>
          <w:sz w:val="16"/>
        </w:rPr>
        <w:t xml:space="preserve"> H2O in the body of </w:t>
      </w:r>
      <w:r w:rsidRPr="00E503F3">
        <w:rPr>
          <w:rStyle w:val="StyleUnderline"/>
        </w:rPr>
        <w:t>water</w:t>
      </w:r>
      <w:r w:rsidRPr="007D58C3">
        <w:rPr>
          <w:sz w:val="16"/>
        </w:rPr>
        <w:t xml:space="preserve"> (ocean, river, or lake) </w:t>
      </w:r>
      <w:r w:rsidRPr="00E503F3">
        <w:rPr>
          <w:rStyle w:val="StyleUnderline"/>
        </w:rPr>
        <w:t>to support his fishery</w:t>
      </w:r>
      <w:r w:rsidRPr="007D58C3">
        <w:rPr>
          <w:sz w:val="16"/>
        </w:rPr>
        <w:t xml:space="preserve">, up to the intensity with which he draws his livestock </w:t>
      </w:r>
      <w:r w:rsidRPr="00E503F3">
        <w:rPr>
          <w:rStyle w:val="StyleUnderline"/>
        </w:rPr>
        <w:t xml:space="preserve">and according to the extent he </w:t>
      </w:r>
      <w:r w:rsidRPr="00E503F3">
        <w:rPr>
          <w:rStyle w:val="Emphasis"/>
        </w:rPr>
        <w:t>husbands</w:t>
      </w:r>
      <w:r w:rsidRPr="00E503F3">
        <w:rPr>
          <w:rStyle w:val="StyleUnderline"/>
        </w:rPr>
        <w:t xml:space="preserve"> his animals rather than </w:t>
      </w:r>
      <w:r w:rsidRPr="00E503F3">
        <w:rPr>
          <w:rStyle w:val="Emphasis"/>
        </w:rPr>
        <w:t>simply hunts</w:t>
      </w:r>
      <w:r w:rsidRPr="00E503F3">
        <w:rPr>
          <w:rStyle w:val="StyleUnderline"/>
        </w:rPr>
        <w:t xml:space="preserve"> them on an </w:t>
      </w:r>
      <w:r w:rsidRPr="00E503F3">
        <w:rPr>
          <w:rStyle w:val="Emphasis"/>
        </w:rPr>
        <w:t>opportunistic</w:t>
      </w:r>
      <w:r w:rsidRPr="00E503F3">
        <w:rPr>
          <w:rStyle w:val="StyleUnderline"/>
        </w:rPr>
        <w:t xml:space="preserve"> basis</w:t>
      </w:r>
      <w:r w:rsidRPr="007D58C3">
        <w:rPr>
          <w:sz w:val="16"/>
        </w:rPr>
        <w:t xml:space="preserve">. That is, </w:t>
      </w:r>
      <w:r w:rsidRPr="0043509F">
        <w:rPr>
          <w:rStyle w:val="StyleUnderline"/>
          <w:highlight w:val="cyan"/>
        </w:rPr>
        <w:t>it might</w:t>
      </w:r>
      <w:r w:rsidRPr="00E503F3">
        <w:rPr>
          <w:rStyle w:val="StyleUnderline"/>
        </w:rPr>
        <w:t xml:space="preserve"> only </w:t>
      </w:r>
      <w:r w:rsidRPr="0043509F">
        <w:rPr>
          <w:rStyle w:val="StyleUnderline"/>
          <w:highlight w:val="cyan"/>
        </w:rPr>
        <w:t xml:space="preserve">be a </w:t>
      </w:r>
      <w:r w:rsidRPr="0043509F">
        <w:rPr>
          <w:rStyle w:val="Emphasis"/>
          <w:highlight w:val="cyan"/>
        </w:rPr>
        <w:t>portion</w:t>
      </w:r>
      <w:r w:rsidRPr="00E503F3">
        <w:rPr>
          <w:rStyle w:val="StyleUnderline"/>
        </w:rPr>
        <w:t xml:space="preserve"> of the fishery that he has claimed</w:t>
      </w:r>
      <w:r w:rsidRPr="007D58C3">
        <w:rPr>
          <w:sz w:val="16"/>
        </w:rPr>
        <w:t xml:space="preserve">. Likewise, </w:t>
      </w:r>
      <w:r w:rsidRPr="00E503F3">
        <w:rPr>
          <w:rStyle w:val="StyleUnderline"/>
        </w:rPr>
        <w:t xml:space="preserve">a farmer might </w:t>
      </w:r>
      <w:r w:rsidRPr="00E503F3">
        <w:rPr>
          <w:rStyle w:val="Emphasis"/>
        </w:rPr>
        <w:t>establish a property</w:t>
      </w:r>
      <w:r w:rsidRPr="00E503F3">
        <w:rPr>
          <w:rStyle w:val="StyleUnderline"/>
        </w:rPr>
        <w:t xml:space="preserve"> in </w:t>
      </w:r>
      <w:r w:rsidRPr="00E503F3">
        <w:rPr>
          <w:rStyle w:val="Emphasis"/>
        </w:rPr>
        <w:t>X acre-feet</w:t>
      </w:r>
      <w:r w:rsidRPr="00E503F3">
        <w:rPr>
          <w:rStyle w:val="StyleUnderline"/>
        </w:rPr>
        <w:t xml:space="preserve"> of a river per year to </w:t>
      </w:r>
      <w:r w:rsidRPr="00E503F3">
        <w:rPr>
          <w:rStyle w:val="Emphasis"/>
        </w:rPr>
        <w:t>irrigate his crops</w:t>
      </w:r>
      <w:r w:rsidRPr="00E503F3">
        <w:rPr>
          <w:rStyle w:val="StyleUnderline"/>
        </w:rPr>
        <w:t xml:space="preserve">; a boater might start a </w:t>
      </w:r>
      <w:r w:rsidRPr="00E503F3">
        <w:rPr>
          <w:rStyle w:val="Emphasis"/>
        </w:rPr>
        <w:t>transportation enterprise</w:t>
      </w:r>
      <w:r w:rsidRPr="007D58C3">
        <w:rPr>
          <w:sz w:val="16"/>
        </w:rPr>
        <w:t xml:space="preserve">, thereby </w:t>
      </w:r>
      <w:r w:rsidRPr="00E503F3">
        <w:rPr>
          <w:rStyle w:val="StyleUnderline"/>
        </w:rPr>
        <w:t>giving him the right to</w:t>
      </w:r>
      <w:r w:rsidRPr="007D58C3">
        <w:rPr>
          <w:sz w:val="16"/>
        </w:rPr>
        <w:t xml:space="preserve"> enough </w:t>
      </w:r>
      <w:r w:rsidRPr="00E503F3">
        <w:rPr>
          <w:rStyle w:val="StyleUnderline"/>
        </w:rPr>
        <w:t xml:space="preserve">depth to float his boats. These uses are </w:t>
      </w:r>
      <w:r w:rsidRPr="0043509F">
        <w:rPr>
          <w:rStyle w:val="StyleUnderline"/>
          <w:highlight w:val="cyan"/>
        </w:rPr>
        <w:t xml:space="preserve">based on </w:t>
      </w:r>
      <w:r w:rsidRPr="0043509F">
        <w:rPr>
          <w:rStyle w:val="Emphasis"/>
          <w:highlight w:val="cyan"/>
        </w:rPr>
        <w:t>priority</w:t>
      </w:r>
      <w:r w:rsidRPr="00E503F3">
        <w:rPr>
          <w:rStyle w:val="Emphasis"/>
        </w:rPr>
        <w:t xml:space="preserve"> of ownership</w:t>
      </w:r>
      <w:r w:rsidRPr="00E503F3">
        <w:rPr>
          <w:rStyle w:val="StyleUnderline"/>
        </w:rPr>
        <w:t xml:space="preserve">. A Johnny-come-lately may create a new </w:t>
      </w:r>
      <w:r w:rsidRPr="00E503F3">
        <w:rPr>
          <w:rStyle w:val="Emphasis"/>
        </w:rPr>
        <w:t>property right</w:t>
      </w:r>
      <w:r w:rsidRPr="00E503F3">
        <w:rPr>
          <w:rStyle w:val="StyleUnderline"/>
        </w:rPr>
        <w:t xml:space="preserve">, but </w:t>
      </w:r>
      <w:r w:rsidRPr="00E503F3">
        <w:rPr>
          <w:rStyle w:val="Emphasis"/>
        </w:rPr>
        <w:t>only after</w:t>
      </w:r>
      <w:r w:rsidRPr="00E503F3">
        <w:rPr>
          <w:rStyle w:val="StyleUnderline"/>
        </w:rPr>
        <w:t xml:space="preserve"> all previous proprietors have their needs filled</w:t>
      </w:r>
      <w:r w:rsidRPr="007D58C3">
        <w:rPr>
          <w:sz w:val="16"/>
        </w:rPr>
        <w:t>, as established by the property rights they have garnered.</w:t>
      </w:r>
    </w:p>
    <w:p w14:paraId="624786DF" w14:textId="77777777" w:rsidR="00DD6A8F" w:rsidRPr="007D58C3" w:rsidRDefault="00DD6A8F" w:rsidP="00DD6A8F">
      <w:pPr>
        <w:rPr>
          <w:sz w:val="16"/>
        </w:rPr>
      </w:pPr>
      <w:r w:rsidRPr="0043509F">
        <w:rPr>
          <w:rStyle w:val="StyleUnderline"/>
          <w:highlight w:val="cyan"/>
        </w:rPr>
        <w:t>This</w:t>
      </w:r>
      <w:r w:rsidRPr="00E503F3">
        <w:rPr>
          <w:rStyle w:val="StyleUnderline"/>
        </w:rPr>
        <w:t xml:space="preserve"> type of </w:t>
      </w:r>
      <w:r w:rsidRPr="0043509F">
        <w:rPr>
          <w:rStyle w:val="StyleUnderline"/>
          <w:highlight w:val="cyan"/>
        </w:rPr>
        <w:t>ownership</w:t>
      </w:r>
      <w:r w:rsidRPr="007D58C3">
        <w:rPr>
          <w:sz w:val="16"/>
        </w:rPr>
        <w:t xml:space="preserve"> both </w:t>
      </w:r>
      <w:r w:rsidRPr="0043509F">
        <w:rPr>
          <w:rStyle w:val="StyleUnderline"/>
          <w:highlight w:val="cyan"/>
        </w:rPr>
        <w:t>involves</w:t>
      </w:r>
      <w:r w:rsidRPr="00E503F3">
        <w:rPr>
          <w:rStyle w:val="StyleUnderline"/>
        </w:rPr>
        <w:t xml:space="preserve"> the </w:t>
      </w:r>
      <w:r w:rsidRPr="0043509F">
        <w:rPr>
          <w:rStyle w:val="Emphasis"/>
          <w:highlight w:val="cyan"/>
        </w:rPr>
        <w:t>water</w:t>
      </w:r>
      <w:r w:rsidRPr="0043509F">
        <w:rPr>
          <w:rStyle w:val="StyleUnderline"/>
          <w:highlight w:val="cyan"/>
        </w:rPr>
        <w:t xml:space="preserve"> and </w:t>
      </w:r>
      <w:r w:rsidRPr="0043509F">
        <w:rPr>
          <w:rStyle w:val="Emphasis"/>
          <w:highlight w:val="cyan"/>
        </w:rPr>
        <w:t>measures</w:t>
      </w:r>
      <w:r w:rsidRPr="00E503F3">
        <w:rPr>
          <w:rStyle w:val="Emphasis"/>
        </w:rPr>
        <w:t xml:space="preserve"> it</w:t>
      </w:r>
      <w:r w:rsidRPr="007D58C3">
        <w:rPr>
          <w:sz w:val="16"/>
        </w:rPr>
        <w:t xml:space="preserve">. The first user constructed the device(s) necessary to utilize and/or divert what he needed.6 In so doing, he mixed his labor with a natural resource. But what exactly does he own? It is not geometric in nature. </w:t>
      </w:r>
      <w:r w:rsidRPr="0043509F">
        <w:rPr>
          <w:rStyle w:val="StyleUnderline"/>
          <w:highlight w:val="cyan"/>
        </w:rPr>
        <w:t xml:space="preserve">The </w:t>
      </w:r>
      <w:r w:rsidRPr="0043509F">
        <w:rPr>
          <w:rStyle w:val="Emphasis"/>
          <w:highlight w:val="cyan"/>
        </w:rPr>
        <w:t>flow of</w:t>
      </w:r>
      <w:r w:rsidRPr="00E503F3">
        <w:rPr>
          <w:rStyle w:val="Emphasis"/>
        </w:rPr>
        <w:t xml:space="preserve"> water</w:t>
      </w:r>
      <w:r w:rsidRPr="00E503F3">
        <w:rPr>
          <w:rStyle w:val="StyleUnderline"/>
        </w:rPr>
        <w:t xml:space="preserve"> </w:t>
      </w:r>
      <w:r w:rsidRPr="0043509F">
        <w:rPr>
          <w:rStyle w:val="StyleUnderline"/>
          <w:highlight w:val="cyan"/>
        </w:rPr>
        <w:t>is what he possesses</w:t>
      </w:r>
      <w:r w:rsidRPr="007D58C3">
        <w:rPr>
          <w:sz w:val="16"/>
        </w:rPr>
        <w:t xml:space="preserve">. For </w:t>
      </w:r>
      <w:proofErr w:type="gramStart"/>
      <w:r w:rsidRPr="007D58C3">
        <w:rPr>
          <w:sz w:val="16"/>
        </w:rPr>
        <w:t>example</w:t>
      </w:r>
      <w:proofErr w:type="gramEnd"/>
      <w:r w:rsidRPr="007D58C3">
        <w:rPr>
          <w:sz w:val="16"/>
        </w:rPr>
        <w:t xml:space="preserve"> </w:t>
      </w:r>
      <w:r w:rsidRPr="00E503F3">
        <w:rPr>
          <w:rStyle w:val="StyleUnderline"/>
        </w:rPr>
        <w:t xml:space="preserve">homesteader A might own the first </w:t>
      </w:r>
      <w:r w:rsidRPr="00E503F3">
        <w:rPr>
          <w:rStyle w:val="Emphasis"/>
        </w:rPr>
        <w:t>1 cubic foot per second</w:t>
      </w:r>
      <w:r w:rsidRPr="007D58C3">
        <w:rPr>
          <w:sz w:val="16"/>
        </w:rPr>
        <w:t xml:space="preserve"> (</w:t>
      </w:r>
      <w:proofErr w:type="spellStart"/>
      <w:r w:rsidRPr="007D58C3">
        <w:rPr>
          <w:sz w:val="16"/>
        </w:rPr>
        <w:t>cfs</w:t>
      </w:r>
      <w:proofErr w:type="spellEnd"/>
      <w:r w:rsidRPr="007D58C3">
        <w:rPr>
          <w:sz w:val="16"/>
        </w:rPr>
        <w:t xml:space="preserve">) </w:t>
      </w:r>
      <w:r w:rsidRPr="00E503F3">
        <w:rPr>
          <w:rStyle w:val="StyleUnderline"/>
        </w:rPr>
        <w:t>of the water flowing along the river</w:t>
      </w:r>
      <w:r w:rsidRPr="007D58C3">
        <w:rPr>
          <w:sz w:val="16"/>
        </w:rPr>
        <w:t xml:space="preserve"> by priority or date of first use, B, the second 2 </w:t>
      </w:r>
      <w:proofErr w:type="spellStart"/>
      <w:r w:rsidRPr="007D58C3">
        <w:rPr>
          <w:sz w:val="16"/>
        </w:rPr>
        <w:t>cfs</w:t>
      </w:r>
      <w:proofErr w:type="spellEnd"/>
      <w:r w:rsidRPr="007D58C3">
        <w:rPr>
          <w:sz w:val="16"/>
        </w:rPr>
        <w:t xml:space="preserve">, C, the third ½ </w:t>
      </w:r>
      <w:proofErr w:type="spellStart"/>
      <w:r w:rsidRPr="007D58C3">
        <w:rPr>
          <w:sz w:val="16"/>
        </w:rPr>
        <w:t>cfs</w:t>
      </w:r>
      <w:proofErr w:type="spellEnd"/>
      <w:r w:rsidRPr="007D58C3">
        <w:rPr>
          <w:sz w:val="16"/>
        </w:rPr>
        <w:t xml:space="preserve">, and so on. If there are only 3 </w:t>
      </w:r>
      <w:proofErr w:type="spellStart"/>
      <w:r w:rsidRPr="007D58C3">
        <w:rPr>
          <w:sz w:val="16"/>
        </w:rPr>
        <w:t>cfs</w:t>
      </w:r>
      <w:proofErr w:type="spellEnd"/>
      <w:r w:rsidRPr="007D58C3">
        <w:rPr>
          <w:sz w:val="16"/>
        </w:rPr>
        <w:t xml:space="preserve"> in the river, the rights of A and B get fulfilled, C loses out. 7 Furthermore, some owners might homestead only the flow with no right to consume 8 whereas others might consume also. </w:t>
      </w:r>
      <w:r w:rsidRPr="007D58C3">
        <w:rPr>
          <w:rStyle w:val="StyleUnderline"/>
        </w:rPr>
        <w:t>Ownership would</w:t>
      </w:r>
      <w:r w:rsidRPr="00E503F3">
        <w:rPr>
          <w:rStyle w:val="StyleUnderline"/>
        </w:rPr>
        <w:t xml:space="preserve"> also apply to </w:t>
      </w:r>
      <w:r w:rsidRPr="00E503F3">
        <w:rPr>
          <w:rStyle w:val="Emphasis"/>
        </w:rPr>
        <w:t>instream use</w:t>
      </w:r>
      <w:r w:rsidRPr="00E503F3">
        <w:rPr>
          <w:rStyle w:val="StyleUnderline"/>
        </w:rPr>
        <w:t xml:space="preserve">. </w:t>
      </w:r>
      <w:r w:rsidRPr="0043509F">
        <w:rPr>
          <w:rStyle w:val="StyleUnderline"/>
          <w:highlight w:val="cyan"/>
        </w:rPr>
        <w:t xml:space="preserve">A person can </w:t>
      </w:r>
      <w:r w:rsidRPr="0043509F">
        <w:rPr>
          <w:rStyle w:val="Emphasis"/>
          <w:highlight w:val="cyan"/>
        </w:rPr>
        <w:t>own the right</w:t>
      </w:r>
      <w:r w:rsidRPr="0043509F">
        <w:rPr>
          <w:rStyle w:val="StyleUnderline"/>
          <w:highlight w:val="cyan"/>
        </w:rPr>
        <w:t xml:space="preserve"> to a </w:t>
      </w:r>
      <w:r w:rsidRPr="0043509F">
        <w:rPr>
          <w:rStyle w:val="Emphasis"/>
          <w:highlight w:val="cyan"/>
        </w:rPr>
        <w:t>non-consumptive flow</w:t>
      </w:r>
      <w:r w:rsidRPr="00E503F3">
        <w:rPr>
          <w:rStyle w:val="StyleUnderline"/>
        </w:rPr>
        <w:t xml:space="preserve"> of</w:t>
      </w:r>
      <w:r w:rsidRPr="007D58C3">
        <w:rPr>
          <w:sz w:val="16"/>
        </w:rPr>
        <w:t xml:space="preserve"> say </w:t>
      </w:r>
      <w:r w:rsidRPr="00E503F3">
        <w:rPr>
          <w:rStyle w:val="StyleUnderline"/>
        </w:rPr>
        <w:t xml:space="preserve">100 </w:t>
      </w:r>
      <w:proofErr w:type="spellStart"/>
      <w:r w:rsidRPr="00E503F3">
        <w:rPr>
          <w:rStyle w:val="StyleUnderline"/>
        </w:rPr>
        <w:t>cfs</w:t>
      </w:r>
      <w:proofErr w:type="spellEnd"/>
      <w:r w:rsidRPr="00E503F3">
        <w:rPr>
          <w:rStyle w:val="StyleUnderline"/>
        </w:rPr>
        <w:t xml:space="preserve"> so</w:t>
      </w:r>
      <w:r w:rsidRPr="007D58C3">
        <w:rPr>
          <w:sz w:val="16"/>
        </w:rPr>
        <w:t xml:space="preserve"> that </w:t>
      </w:r>
      <w:r w:rsidRPr="00E503F3">
        <w:rPr>
          <w:rStyle w:val="StyleUnderline"/>
        </w:rPr>
        <w:t>he can float ships and barges</w:t>
      </w:r>
      <w:r w:rsidRPr="007D58C3">
        <w:rPr>
          <w:sz w:val="16"/>
        </w:rPr>
        <w:t>. Indeed, that is often one of the very first uses to which a river is put. The owner may then charge a toll of boat owners wishing to use it as a highway.</w:t>
      </w:r>
    </w:p>
    <w:p w14:paraId="6D0E12FE" w14:textId="77777777" w:rsidR="00DD6A8F" w:rsidRDefault="00DD6A8F" w:rsidP="00DD6A8F">
      <w:pPr>
        <w:rPr>
          <w:sz w:val="16"/>
        </w:rPr>
      </w:pPr>
      <w:r w:rsidRPr="0043509F">
        <w:rPr>
          <w:rStyle w:val="StyleUnderline"/>
          <w:highlight w:val="cyan"/>
        </w:rPr>
        <w:t>This</w:t>
      </w:r>
      <w:r w:rsidRPr="00E503F3">
        <w:rPr>
          <w:rStyle w:val="StyleUnderline"/>
        </w:rPr>
        <w:t xml:space="preserve"> concept of ownership </w:t>
      </w:r>
      <w:r w:rsidRPr="0043509F">
        <w:rPr>
          <w:rStyle w:val="StyleUnderline"/>
          <w:highlight w:val="cyan"/>
        </w:rPr>
        <w:t xml:space="preserve">is </w:t>
      </w:r>
      <w:r w:rsidRPr="0043509F">
        <w:rPr>
          <w:rStyle w:val="Emphasis"/>
          <w:highlight w:val="cyan"/>
        </w:rPr>
        <w:t>robust</w:t>
      </w:r>
      <w:r w:rsidRPr="0043509F">
        <w:rPr>
          <w:rStyle w:val="StyleUnderline"/>
          <w:highlight w:val="cyan"/>
        </w:rPr>
        <w:t>. Say</w:t>
      </w:r>
      <w:r w:rsidRPr="00E503F3">
        <w:rPr>
          <w:rStyle w:val="StyleUnderline"/>
        </w:rPr>
        <w:t xml:space="preserve"> a </w:t>
      </w:r>
      <w:r w:rsidRPr="0043509F">
        <w:rPr>
          <w:rStyle w:val="StyleUnderline"/>
          <w:highlight w:val="cyan"/>
        </w:rPr>
        <w:t>Johnny</w:t>
      </w:r>
      <w:r w:rsidRPr="00E503F3">
        <w:rPr>
          <w:rStyle w:val="StyleUnderline"/>
        </w:rPr>
        <w:t xml:space="preserve">-come-lately </w:t>
      </w:r>
      <w:r w:rsidRPr="0043509F">
        <w:rPr>
          <w:rStyle w:val="StyleUnderline"/>
          <w:highlight w:val="cyan"/>
        </w:rPr>
        <w:t xml:space="preserve">homesteads the </w:t>
      </w:r>
      <w:r w:rsidRPr="0043509F">
        <w:rPr>
          <w:rStyle w:val="Emphasis"/>
          <w:highlight w:val="cyan"/>
        </w:rPr>
        <w:t>50th priority</w:t>
      </w:r>
      <w:r w:rsidRPr="0043509F">
        <w:rPr>
          <w:rStyle w:val="StyleUnderline"/>
          <w:highlight w:val="cyan"/>
        </w:rPr>
        <w:t xml:space="preserve"> of a river</w:t>
      </w:r>
      <w:r w:rsidRPr="00E503F3">
        <w:rPr>
          <w:rStyle w:val="StyleUnderline"/>
        </w:rPr>
        <w:t xml:space="preserve"> for consumptive use. </w:t>
      </w:r>
      <w:r w:rsidRPr="0043509F">
        <w:rPr>
          <w:rStyle w:val="StyleUnderline"/>
          <w:highlight w:val="cyan"/>
        </w:rPr>
        <w:t xml:space="preserve">He does </w:t>
      </w:r>
      <w:r w:rsidRPr="0043509F">
        <w:rPr>
          <w:rStyle w:val="Emphasis"/>
          <w:highlight w:val="cyan"/>
        </w:rPr>
        <w:t>not get water</w:t>
      </w:r>
      <w:r w:rsidRPr="0043509F">
        <w:rPr>
          <w:rStyle w:val="StyleUnderline"/>
          <w:highlight w:val="cyan"/>
        </w:rPr>
        <w:t xml:space="preserve"> until the </w:t>
      </w:r>
      <w:r w:rsidRPr="0043509F">
        <w:rPr>
          <w:rStyle w:val="Emphasis"/>
          <w:highlight w:val="cyan"/>
        </w:rPr>
        <w:t>first 49</w:t>
      </w:r>
      <w:r w:rsidRPr="00E503F3">
        <w:rPr>
          <w:rStyle w:val="StyleUnderline"/>
        </w:rPr>
        <w:t xml:space="preserve"> users get theirs</w:t>
      </w:r>
      <w:r w:rsidRPr="007D58C3">
        <w:rPr>
          <w:sz w:val="16"/>
        </w:rPr>
        <w:t xml:space="preserve">. In other </w:t>
      </w:r>
      <w:proofErr w:type="gramStart"/>
      <w:r w:rsidRPr="007D58C3">
        <w:rPr>
          <w:sz w:val="16"/>
        </w:rPr>
        <w:t>words</w:t>
      </w:r>
      <w:proofErr w:type="gramEnd"/>
      <w:r w:rsidRPr="007D58C3">
        <w:rPr>
          <w:sz w:val="16"/>
        </w:rPr>
        <w:t xml:space="preserve"> he only obtains water when there is a great flood. Now with this new owner, large storm events, up to a certain level, are no longer a problem because this 50th user needs a high discharge.9 He is ready with his reservoir and needs that event to fill it. Previous river owners benefit from his activities, at least up to the capacity of his reservoir, because they no longer </w:t>
      </w:r>
      <w:proofErr w:type="gramStart"/>
      <w:r w:rsidRPr="007D58C3">
        <w:rPr>
          <w:sz w:val="16"/>
        </w:rPr>
        <w:t>have to</w:t>
      </w:r>
      <w:proofErr w:type="gramEnd"/>
      <w:r w:rsidRPr="007D58C3">
        <w:rPr>
          <w:sz w:val="16"/>
        </w:rPr>
        <w:t xml:space="preserve"> suffer inundation. Beyond that level, the 51st user might be quite interested in storing that excess water.</w:t>
      </w:r>
    </w:p>
    <w:p w14:paraId="4FFB8F63" w14:textId="77777777" w:rsidR="00DD6A8F" w:rsidRDefault="00DD6A8F" w:rsidP="00DD6A8F">
      <w:pPr>
        <w:pStyle w:val="Heading3"/>
      </w:pPr>
      <w:r>
        <w:t>Solvency---Rivers---2NC</w:t>
      </w:r>
    </w:p>
    <w:p w14:paraId="00B89F36" w14:textId="77777777" w:rsidR="00DD6A8F" w:rsidRPr="00C93ED7" w:rsidRDefault="00DD6A8F" w:rsidP="00DD6A8F">
      <w:pPr>
        <w:pStyle w:val="Heading4"/>
      </w:pPr>
      <w:r>
        <w:t xml:space="preserve">Privatizing rivers </w:t>
      </w:r>
      <w:r>
        <w:rPr>
          <w:u w:val="single"/>
        </w:rPr>
        <w:t>solves</w:t>
      </w:r>
      <w:r>
        <w:t xml:space="preserve">---efficiently allocates water services and </w:t>
      </w:r>
      <w:r>
        <w:rPr>
          <w:u w:val="single"/>
        </w:rPr>
        <w:t>reverses</w:t>
      </w:r>
      <w:r>
        <w:t xml:space="preserve"> tragedy of commons---government intervention creates </w:t>
      </w:r>
      <w:r>
        <w:rPr>
          <w:u w:val="single"/>
        </w:rPr>
        <w:t>shortages</w:t>
      </w:r>
      <w:r>
        <w:t xml:space="preserve"> and </w:t>
      </w:r>
      <w:r>
        <w:rPr>
          <w:u w:val="single"/>
        </w:rPr>
        <w:t>free-riders</w:t>
      </w:r>
      <w:r>
        <w:t xml:space="preserve">. </w:t>
      </w:r>
    </w:p>
    <w:p w14:paraId="45C090B7"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077C9BDE" w14:textId="77777777" w:rsidR="00DD6A8F" w:rsidRPr="00467CAA" w:rsidRDefault="00DD6A8F" w:rsidP="00DD6A8F">
      <w:pPr>
        <w:rPr>
          <w:sz w:val="16"/>
        </w:rPr>
      </w:pPr>
      <w:r w:rsidRPr="00467CAA">
        <w:rPr>
          <w:sz w:val="16"/>
        </w:rPr>
        <w:t xml:space="preserve">Resolved: </w:t>
      </w:r>
      <w:r w:rsidRPr="0043509F">
        <w:rPr>
          <w:rStyle w:val="StyleUnderline"/>
          <w:highlight w:val="cyan"/>
        </w:rPr>
        <w:t>Private</w:t>
      </w:r>
      <w:r w:rsidRPr="00332721">
        <w:rPr>
          <w:rStyle w:val="StyleUnderline"/>
        </w:rPr>
        <w:t xml:space="preserve"> ownership of </w:t>
      </w:r>
      <w:r w:rsidRPr="0043509F">
        <w:rPr>
          <w:rStyle w:val="Emphasis"/>
          <w:highlight w:val="cyan"/>
        </w:rPr>
        <w:t>rivers</w:t>
      </w:r>
      <w:r w:rsidRPr="00332721">
        <w:rPr>
          <w:rStyle w:val="StyleUnderline"/>
        </w:rPr>
        <w:t xml:space="preserve">, </w:t>
      </w:r>
      <w:r w:rsidRPr="00332721">
        <w:rPr>
          <w:rStyle w:val="Emphasis"/>
        </w:rPr>
        <w:t>streams</w:t>
      </w:r>
      <w:r w:rsidRPr="00332721">
        <w:rPr>
          <w:rStyle w:val="StyleUnderline"/>
        </w:rPr>
        <w:t xml:space="preserve">, and other </w:t>
      </w:r>
      <w:r w:rsidRPr="00332721">
        <w:rPr>
          <w:rStyle w:val="Emphasis"/>
        </w:rPr>
        <w:t>waterways</w:t>
      </w:r>
      <w:r w:rsidRPr="00332721">
        <w:rPr>
          <w:rStyle w:val="StyleUnderline"/>
        </w:rPr>
        <w:t xml:space="preserve"> </w:t>
      </w:r>
      <w:r w:rsidRPr="0043509F">
        <w:rPr>
          <w:rStyle w:val="StyleUnderline"/>
          <w:highlight w:val="cyan"/>
        </w:rPr>
        <w:t>is</w:t>
      </w:r>
      <w:r w:rsidRPr="00467CAA">
        <w:rPr>
          <w:sz w:val="16"/>
        </w:rPr>
        <w:t xml:space="preserve"> </w:t>
      </w:r>
      <w:proofErr w:type="spellStart"/>
      <w:r w:rsidRPr="00467CAA">
        <w:rPr>
          <w:sz w:val="16"/>
        </w:rPr>
        <w:t>deontologially</w:t>
      </w:r>
      <w:proofErr w:type="spellEnd"/>
      <w:r w:rsidRPr="00467CAA">
        <w:rPr>
          <w:sz w:val="16"/>
        </w:rPr>
        <w:t xml:space="preserve"> </w:t>
      </w:r>
      <w:r w:rsidRPr="0043509F">
        <w:rPr>
          <w:rStyle w:val="StyleUnderline"/>
          <w:highlight w:val="cyan"/>
        </w:rPr>
        <w:t xml:space="preserve">justified and would </w:t>
      </w:r>
      <w:r w:rsidRPr="0043509F">
        <w:rPr>
          <w:rStyle w:val="Emphasis"/>
          <w:highlight w:val="cyan"/>
        </w:rPr>
        <w:t>reduce</w:t>
      </w:r>
      <w:r w:rsidRPr="00332721">
        <w:rPr>
          <w:rStyle w:val="StyleUnderline"/>
        </w:rPr>
        <w:t xml:space="preserve"> the </w:t>
      </w:r>
      <w:r w:rsidRPr="00332721">
        <w:rPr>
          <w:rStyle w:val="Emphasis"/>
        </w:rPr>
        <w:t>level of confusion</w:t>
      </w:r>
      <w:r w:rsidRPr="00332721">
        <w:rPr>
          <w:rStyle w:val="StyleUnderline"/>
        </w:rPr>
        <w:t xml:space="preserve"> and </w:t>
      </w:r>
      <w:r w:rsidRPr="0043509F">
        <w:rPr>
          <w:rStyle w:val="Emphasis"/>
          <w:highlight w:val="cyan"/>
        </w:rPr>
        <w:t>uncertainty</w:t>
      </w:r>
      <w:r w:rsidRPr="0043509F">
        <w:rPr>
          <w:rStyle w:val="StyleUnderline"/>
          <w:highlight w:val="cyan"/>
        </w:rPr>
        <w:t xml:space="preserve"> regarding </w:t>
      </w:r>
      <w:r w:rsidRPr="0043509F">
        <w:rPr>
          <w:rStyle w:val="Emphasis"/>
          <w:highlight w:val="cyan"/>
        </w:rPr>
        <w:t>water rights</w:t>
      </w:r>
      <w:r w:rsidRPr="00467CAA">
        <w:rPr>
          <w:sz w:val="16"/>
        </w:rPr>
        <w:t>. Many students of public policy will experience shock at the concept of private ownership of rivers. After all:</w:t>
      </w:r>
    </w:p>
    <w:p w14:paraId="52745B5B" w14:textId="77777777" w:rsidR="00DD6A8F" w:rsidRPr="00467CAA" w:rsidRDefault="00DD6A8F" w:rsidP="00DD6A8F">
      <w:pPr>
        <w:rPr>
          <w:sz w:val="16"/>
        </w:rPr>
      </w:pPr>
      <w:r w:rsidRPr="00467CAA">
        <w:rPr>
          <w:sz w:val="16"/>
        </w:rPr>
        <w:t>Objections to Private River Ownership and Responses for Further Discussion</w:t>
      </w:r>
    </w:p>
    <w:p w14:paraId="54E18561" w14:textId="77777777" w:rsidR="00DD6A8F" w:rsidRPr="00467CAA" w:rsidRDefault="00DD6A8F" w:rsidP="00DD6A8F">
      <w:pPr>
        <w:rPr>
          <w:sz w:val="16"/>
        </w:rPr>
      </w:pPr>
      <w:r w:rsidRPr="00332721">
        <w:rPr>
          <w:rStyle w:val="StyleUnderline"/>
        </w:rPr>
        <w:t xml:space="preserve">(1) Water is a </w:t>
      </w:r>
      <w:r w:rsidRPr="00332721">
        <w:rPr>
          <w:rStyle w:val="Emphasis"/>
        </w:rPr>
        <w:t>natural resource</w:t>
      </w:r>
      <w:r w:rsidRPr="00467CAA">
        <w:rPr>
          <w:sz w:val="16"/>
        </w:rPr>
        <w:t xml:space="preserve"> which can be </w:t>
      </w:r>
      <w:r w:rsidRPr="00332721">
        <w:rPr>
          <w:rStyle w:val="StyleUnderline"/>
        </w:rPr>
        <w:t>used for drinking</w:t>
      </w:r>
      <w:r w:rsidRPr="00467CAA">
        <w:rPr>
          <w:sz w:val="16"/>
        </w:rPr>
        <w:t xml:space="preserve">, washing, </w:t>
      </w:r>
      <w:r w:rsidRPr="00332721">
        <w:rPr>
          <w:rStyle w:val="StyleUnderline"/>
        </w:rPr>
        <w:t>irrigation, transportation</w:t>
      </w:r>
      <w:r w:rsidRPr="00467CAA">
        <w:rPr>
          <w:sz w:val="16"/>
        </w:rPr>
        <w:t xml:space="preserve">, etc. </w:t>
      </w:r>
      <w:r w:rsidRPr="00332721">
        <w:rPr>
          <w:rStyle w:val="StyleUnderline"/>
        </w:rPr>
        <w:t xml:space="preserve">If a </w:t>
      </w:r>
      <w:r w:rsidRPr="00332721">
        <w:rPr>
          <w:rStyle w:val="Emphasis"/>
        </w:rPr>
        <w:t>greedy company</w:t>
      </w:r>
      <w:r w:rsidRPr="00467CAA">
        <w:rPr>
          <w:sz w:val="16"/>
        </w:rPr>
        <w:t xml:space="preserve"> or individual </w:t>
      </w:r>
      <w:r w:rsidRPr="00332721">
        <w:rPr>
          <w:rStyle w:val="StyleUnderline"/>
        </w:rPr>
        <w:t>owns any</w:t>
      </w:r>
      <w:r w:rsidRPr="00467CAA">
        <w:rPr>
          <w:sz w:val="16"/>
        </w:rPr>
        <w:t xml:space="preserve">, it or </w:t>
      </w:r>
      <w:r w:rsidRPr="00332721">
        <w:rPr>
          <w:rStyle w:val="StyleUnderline"/>
        </w:rPr>
        <w:t xml:space="preserve">he would be able to hold the </w:t>
      </w:r>
      <w:r w:rsidRPr="00332721">
        <w:rPr>
          <w:rStyle w:val="Emphasis"/>
        </w:rPr>
        <w:t>surrounding community</w:t>
      </w:r>
      <w:r w:rsidRPr="00332721">
        <w:rPr>
          <w:rStyle w:val="StyleUnderline"/>
        </w:rPr>
        <w:t xml:space="preserve"> hostage and demand </w:t>
      </w:r>
      <w:r w:rsidRPr="00332721">
        <w:rPr>
          <w:rStyle w:val="Emphasis"/>
        </w:rPr>
        <w:t>excessive profits</w:t>
      </w:r>
      <w:r w:rsidRPr="00332721">
        <w:rPr>
          <w:rStyle w:val="StyleUnderline"/>
        </w:rPr>
        <w:t xml:space="preserve"> for</w:t>
      </w:r>
      <w:r w:rsidRPr="00467CAA">
        <w:rPr>
          <w:sz w:val="16"/>
        </w:rPr>
        <w:t xml:space="preserve"> his </w:t>
      </w:r>
      <w:r w:rsidRPr="00332721">
        <w:rPr>
          <w:rStyle w:val="StyleUnderline"/>
        </w:rPr>
        <w:t>water since humans must</w:t>
      </w:r>
      <w:r w:rsidRPr="00467CAA">
        <w:rPr>
          <w:sz w:val="16"/>
        </w:rPr>
        <w:t xml:space="preserve"> have it to </w:t>
      </w:r>
      <w:r w:rsidRPr="00332721">
        <w:rPr>
          <w:rStyle w:val="StyleUnderline"/>
        </w:rPr>
        <w:t>survive</w:t>
      </w:r>
      <w:r w:rsidRPr="00467CAA">
        <w:rPr>
          <w:sz w:val="16"/>
        </w:rPr>
        <w:t>. This fluid in natural channels existed prior to man; so, no one individual may properly claim it. Rivers are the common heritage of all of mankind. No selfish corporation should be allowed to own any of them.</w:t>
      </w:r>
    </w:p>
    <w:p w14:paraId="6AC6B37A" w14:textId="77777777" w:rsidR="00DD6A8F" w:rsidRPr="00467CAA" w:rsidRDefault="00DD6A8F" w:rsidP="00DD6A8F">
      <w:pPr>
        <w:rPr>
          <w:sz w:val="16"/>
        </w:rPr>
      </w:pPr>
      <w:r w:rsidRPr="00332721">
        <w:rPr>
          <w:rStyle w:val="StyleUnderline"/>
        </w:rPr>
        <w:t xml:space="preserve">Who among us is </w:t>
      </w:r>
      <w:r w:rsidRPr="00332721">
        <w:rPr>
          <w:rStyle w:val="Emphasis"/>
        </w:rPr>
        <w:t>not greedy</w:t>
      </w:r>
      <w:r w:rsidRPr="00332721">
        <w:rPr>
          <w:rStyle w:val="StyleUnderline"/>
        </w:rPr>
        <w:t xml:space="preserve">? </w:t>
      </w:r>
      <w:r w:rsidRPr="0043509F">
        <w:rPr>
          <w:rStyle w:val="StyleUnderline"/>
          <w:highlight w:val="cyan"/>
        </w:rPr>
        <w:t xml:space="preserve">If </w:t>
      </w:r>
      <w:r w:rsidRPr="0043509F">
        <w:rPr>
          <w:rStyle w:val="Emphasis"/>
          <w:highlight w:val="cyan"/>
        </w:rPr>
        <w:t>selfishness</w:t>
      </w:r>
      <w:r w:rsidRPr="0043509F">
        <w:rPr>
          <w:rStyle w:val="StyleUnderline"/>
          <w:highlight w:val="cyan"/>
        </w:rPr>
        <w:t xml:space="preserve"> precludes</w:t>
      </w:r>
      <w:r w:rsidRPr="00332721">
        <w:rPr>
          <w:rStyle w:val="StyleUnderline"/>
        </w:rPr>
        <w:t xml:space="preserve"> riverine </w:t>
      </w:r>
      <w:r w:rsidRPr="0043509F">
        <w:rPr>
          <w:rStyle w:val="StyleUnderline"/>
          <w:highlight w:val="cyan"/>
        </w:rPr>
        <w:t>ownership</w:t>
      </w:r>
      <w:r w:rsidRPr="00332721">
        <w:rPr>
          <w:rStyle w:val="StyleUnderline"/>
        </w:rPr>
        <w:t xml:space="preserve">, why not also </w:t>
      </w:r>
      <w:r w:rsidRPr="00332721">
        <w:rPr>
          <w:rStyle w:val="Emphasis"/>
        </w:rPr>
        <w:t>cars</w:t>
      </w:r>
      <w:r w:rsidRPr="00332721">
        <w:rPr>
          <w:rStyle w:val="StyleUnderline"/>
        </w:rPr>
        <w:t xml:space="preserve">, </w:t>
      </w:r>
      <w:r w:rsidRPr="00332721">
        <w:rPr>
          <w:rStyle w:val="Emphasis"/>
        </w:rPr>
        <w:t>cats</w:t>
      </w:r>
      <w:r w:rsidRPr="00332721">
        <w:rPr>
          <w:rStyle w:val="StyleUnderline"/>
        </w:rPr>
        <w:t xml:space="preserve">, and </w:t>
      </w:r>
      <w:r w:rsidRPr="00332721">
        <w:rPr>
          <w:rStyle w:val="Emphasis"/>
        </w:rPr>
        <w:t>clothing</w:t>
      </w:r>
      <w:r w:rsidRPr="00332721">
        <w:rPr>
          <w:rStyle w:val="StyleUnderline"/>
        </w:rPr>
        <w:t xml:space="preserve">? </w:t>
      </w:r>
      <w:r w:rsidRPr="0043509F">
        <w:rPr>
          <w:rStyle w:val="StyleUnderline"/>
          <w:highlight w:val="cyan"/>
        </w:rPr>
        <w:t xml:space="preserve">Are </w:t>
      </w:r>
      <w:r w:rsidRPr="0043509F">
        <w:rPr>
          <w:rStyle w:val="Emphasis"/>
          <w:highlight w:val="cyan"/>
        </w:rPr>
        <w:t>bureaucrats</w:t>
      </w:r>
      <w:r w:rsidRPr="0043509F">
        <w:rPr>
          <w:rStyle w:val="StyleUnderline"/>
          <w:highlight w:val="cyan"/>
        </w:rPr>
        <w:t xml:space="preserve"> not </w:t>
      </w:r>
      <w:r w:rsidRPr="0043509F">
        <w:rPr>
          <w:rStyle w:val="Emphasis"/>
          <w:highlight w:val="cyan"/>
        </w:rPr>
        <w:t>jealous for</w:t>
      </w:r>
      <w:r w:rsidRPr="00332721">
        <w:rPr>
          <w:rStyle w:val="Emphasis"/>
        </w:rPr>
        <w:t xml:space="preserve"> power</w:t>
      </w:r>
      <w:r w:rsidRPr="00332721">
        <w:rPr>
          <w:rStyle w:val="StyleUnderline"/>
        </w:rPr>
        <w:t xml:space="preserve"> and privilege? </w:t>
      </w:r>
      <w:proofErr w:type="gramStart"/>
      <w:r w:rsidRPr="00467CAA">
        <w:rPr>
          <w:sz w:val="16"/>
        </w:rPr>
        <w:t>Clearly</w:t>
      </w:r>
      <w:proofErr w:type="gramEnd"/>
      <w:r w:rsidRPr="00467CAA">
        <w:rPr>
          <w:sz w:val="16"/>
        </w:rPr>
        <w:t xml:space="preserve"> </w:t>
      </w:r>
      <w:r w:rsidRPr="0043509F">
        <w:rPr>
          <w:rStyle w:val="StyleUnderline"/>
          <w:highlight w:val="cyan"/>
        </w:rPr>
        <w:t>they</w:t>
      </w:r>
      <w:r w:rsidRPr="00332721">
        <w:rPr>
          <w:rStyle w:val="StyleUnderline"/>
        </w:rPr>
        <w:t xml:space="preserve"> </w:t>
      </w:r>
      <w:r w:rsidRPr="00332721">
        <w:rPr>
          <w:rStyle w:val="Emphasis"/>
        </w:rPr>
        <w:t>can</w:t>
      </w:r>
      <w:r w:rsidRPr="00332721">
        <w:rPr>
          <w:rStyle w:val="StyleUnderline"/>
        </w:rPr>
        <w:t xml:space="preserve"> and </w:t>
      </w:r>
      <w:r w:rsidRPr="00332721">
        <w:rPr>
          <w:rStyle w:val="Emphasis"/>
        </w:rPr>
        <w:t>do</w:t>
      </w:r>
      <w:r w:rsidRPr="00332721">
        <w:rPr>
          <w:rStyle w:val="StyleUnderline"/>
        </w:rPr>
        <w:t xml:space="preserve"> </w:t>
      </w:r>
      <w:r w:rsidRPr="0043509F">
        <w:rPr>
          <w:rStyle w:val="StyleUnderline"/>
          <w:highlight w:val="cyan"/>
        </w:rPr>
        <w:t>impose</w:t>
      </w:r>
      <w:r w:rsidRPr="00332721">
        <w:rPr>
          <w:rStyle w:val="StyleUnderline"/>
        </w:rPr>
        <w:t xml:space="preserve"> </w:t>
      </w:r>
      <w:r w:rsidRPr="00332721">
        <w:rPr>
          <w:rStyle w:val="Emphasis"/>
        </w:rPr>
        <w:t>nasty</w:t>
      </w:r>
      <w:r w:rsidRPr="00332721">
        <w:rPr>
          <w:rStyle w:val="StyleUnderline"/>
        </w:rPr>
        <w:t xml:space="preserve">, </w:t>
      </w:r>
      <w:r w:rsidRPr="0043509F">
        <w:rPr>
          <w:rStyle w:val="Emphasis"/>
          <w:highlight w:val="cyan"/>
        </w:rPr>
        <w:t>debilitating</w:t>
      </w:r>
      <w:r w:rsidRPr="0043509F">
        <w:rPr>
          <w:rStyle w:val="StyleUnderline"/>
          <w:highlight w:val="cyan"/>
        </w:rPr>
        <w:t xml:space="preserve"> conditions on</w:t>
      </w:r>
      <w:r w:rsidRPr="00332721">
        <w:rPr>
          <w:rStyle w:val="StyleUnderline"/>
        </w:rPr>
        <w:t xml:space="preserve"> </w:t>
      </w:r>
      <w:r w:rsidRPr="00332721">
        <w:rPr>
          <w:rStyle w:val="Emphasis"/>
        </w:rPr>
        <w:t xml:space="preserve">water </w:t>
      </w:r>
      <w:r w:rsidRPr="0043509F">
        <w:rPr>
          <w:rStyle w:val="Emphasis"/>
          <w:highlight w:val="cyan"/>
        </w:rPr>
        <w:t>use</w:t>
      </w:r>
      <w:r w:rsidRPr="0043509F">
        <w:rPr>
          <w:rStyle w:val="StyleUnderline"/>
          <w:highlight w:val="cyan"/>
        </w:rPr>
        <w:t xml:space="preserve"> designed to inflict</w:t>
      </w:r>
      <w:r w:rsidRPr="00332721">
        <w:rPr>
          <w:rStyle w:val="StyleUnderline"/>
        </w:rPr>
        <w:t xml:space="preserve"> </w:t>
      </w:r>
      <w:r w:rsidRPr="00332721">
        <w:rPr>
          <w:rStyle w:val="Emphasis"/>
        </w:rPr>
        <w:t xml:space="preserve">damaging </w:t>
      </w:r>
      <w:r w:rsidRPr="0043509F">
        <w:rPr>
          <w:rStyle w:val="Emphasis"/>
          <w:highlight w:val="cyan"/>
        </w:rPr>
        <w:t>political aims</w:t>
      </w:r>
      <w:r w:rsidRPr="00332721">
        <w:rPr>
          <w:rStyle w:val="StyleUnderline"/>
        </w:rPr>
        <w:t xml:space="preserve"> on the populace</w:t>
      </w:r>
      <w:r w:rsidRPr="00467CAA">
        <w:rPr>
          <w:sz w:val="16"/>
        </w:rPr>
        <w:t xml:space="preserve"> to keep it in place. </w:t>
      </w:r>
      <w:r w:rsidRPr="00332721">
        <w:rPr>
          <w:rStyle w:val="StyleUnderline"/>
        </w:rPr>
        <w:t xml:space="preserve">Since a </w:t>
      </w:r>
      <w:r w:rsidRPr="0043509F">
        <w:rPr>
          <w:rStyle w:val="StyleUnderline"/>
          <w:highlight w:val="cyan"/>
        </w:rPr>
        <w:t xml:space="preserve">river is like </w:t>
      </w:r>
      <w:r w:rsidRPr="0043509F">
        <w:rPr>
          <w:rStyle w:val="Emphasis"/>
          <w:highlight w:val="cyan"/>
        </w:rPr>
        <w:t>any other</w:t>
      </w:r>
      <w:r w:rsidRPr="00332721">
        <w:rPr>
          <w:rStyle w:val="StyleUnderline"/>
        </w:rPr>
        <w:t xml:space="preserve"> natural </w:t>
      </w:r>
      <w:r w:rsidRPr="0043509F">
        <w:rPr>
          <w:rStyle w:val="StyleUnderline"/>
          <w:highlight w:val="cyan"/>
        </w:rPr>
        <w:t>resource</w:t>
      </w:r>
      <w:r w:rsidRPr="00332721">
        <w:rPr>
          <w:rStyle w:val="StyleUnderline"/>
        </w:rPr>
        <w:t xml:space="preserve">, owning it is </w:t>
      </w:r>
      <w:r w:rsidRPr="00332721">
        <w:rPr>
          <w:rStyle w:val="Emphasis"/>
        </w:rPr>
        <w:t>as appropriate</w:t>
      </w:r>
      <w:r w:rsidRPr="00332721">
        <w:rPr>
          <w:rStyle w:val="StyleUnderline"/>
        </w:rPr>
        <w:t xml:space="preserve"> as privatizing </w:t>
      </w:r>
      <w:r w:rsidRPr="00332721">
        <w:rPr>
          <w:rStyle w:val="Emphasis"/>
        </w:rPr>
        <w:t>land</w:t>
      </w:r>
      <w:r w:rsidRPr="00332721">
        <w:rPr>
          <w:rStyle w:val="StyleUnderline"/>
        </w:rPr>
        <w:t xml:space="preserve">, </w:t>
      </w:r>
      <w:r w:rsidRPr="00332721">
        <w:rPr>
          <w:rStyle w:val="Emphasis"/>
        </w:rPr>
        <w:t>factories</w:t>
      </w:r>
      <w:r w:rsidRPr="00332721">
        <w:rPr>
          <w:rStyle w:val="StyleUnderline"/>
        </w:rPr>
        <w:t xml:space="preserve">, </w:t>
      </w:r>
      <w:r w:rsidRPr="00332721">
        <w:rPr>
          <w:rStyle w:val="Emphasis"/>
        </w:rPr>
        <w:t>capital goods</w:t>
      </w:r>
      <w:r w:rsidRPr="00332721">
        <w:rPr>
          <w:rStyle w:val="StyleUnderline"/>
        </w:rPr>
        <w:t xml:space="preserve">, </w:t>
      </w:r>
      <w:r w:rsidRPr="00332721">
        <w:rPr>
          <w:rStyle w:val="Emphasis"/>
        </w:rPr>
        <w:t>farms</w:t>
      </w:r>
      <w:r w:rsidRPr="00467CAA">
        <w:rPr>
          <w:sz w:val="16"/>
        </w:rPr>
        <w:t xml:space="preserve">. Far from being evil, </w:t>
      </w:r>
      <w:r w:rsidRPr="0043509F">
        <w:rPr>
          <w:rStyle w:val="StyleUnderline"/>
          <w:highlight w:val="cyan"/>
        </w:rPr>
        <w:t>profits</w:t>
      </w:r>
      <w:r w:rsidRPr="00332721">
        <w:rPr>
          <w:rStyle w:val="StyleUnderline"/>
        </w:rPr>
        <w:t xml:space="preserve"> provide the message</w:t>
      </w:r>
      <w:r w:rsidRPr="00467CAA">
        <w:rPr>
          <w:sz w:val="16"/>
        </w:rPr>
        <w:t xml:space="preserve"> that </w:t>
      </w:r>
      <w:r w:rsidRPr="00332721">
        <w:rPr>
          <w:rStyle w:val="StyleUnderline"/>
        </w:rPr>
        <w:t xml:space="preserve">one is </w:t>
      </w:r>
      <w:r w:rsidRPr="0043509F">
        <w:rPr>
          <w:rStyle w:val="StyleUnderline"/>
          <w:highlight w:val="cyan"/>
        </w:rPr>
        <w:t>provid</w:t>
      </w:r>
      <w:r w:rsidRPr="00332721">
        <w:rPr>
          <w:rStyle w:val="StyleUnderline"/>
        </w:rPr>
        <w:t xml:space="preserve">ing </w:t>
      </w:r>
      <w:r w:rsidRPr="0043509F">
        <w:rPr>
          <w:rStyle w:val="StyleUnderline"/>
          <w:highlight w:val="cyan"/>
        </w:rPr>
        <w:t>a</w:t>
      </w:r>
      <w:r w:rsidRPr="00332721">
        <w:rPr>
          <w:rStyle w:val="StyleUnderline"/>
        </w:rPr>
        <w:t xml:space="preserve"> </w:t>
      </w:r>
      <w:r w:rsidRPr="00332721">
        <w:rPr>
          <w:rStyle w:val="Emphasis"/>
        </w:rPr>
        <w:t xml:space="preserve">valuable </w:t>
      </w:r>
      <w:r w:rsidRPr="0043509F">
        <w:rPr>
          <w:rStyle w:val="Emphasis"/>
          <w:highlight w:val="cyan"/>
        </w:rPr>
        <w:t>service</w:t>
      </w:r>
      <w:r w:rsidRPr="00332721">
        <w:rPr>
          <w:rStyle w:val="StyleUnderline"/>
        </w:rPr>
        <w:t xml:space="preserve"> to society</w:t>
      </w:r>
      <w:r w:rsidRPr="00467CAA">
        <w:rPr>
          <w:sz w:val="16"/>
        </w:rPr>
        <w:t>.</w:t>
      </w:r>
    </w:p>
    <w:p w14:paraId="63E035F8" w14:textId="77777777" w:rsidR="00DD6A8F" w:rsidRPr="00467CAA" w:rsidRDefault="00DD6A8F" w:rsidP="00DD6A8F">
      <w:pPr>
        <w:rPr>
          <w:sz w:val="16"/>
        </w:rPr>
      </w:pPr>
      <w:r w:rsidRPr="00332721">
        <w:rPr>
          <w:rStyle w:val="StyleUnderline"/>
        </w:rPr>
        <w:t xml:space="preserve">(2) </w:t>
      </w:r>
      <w:proofErr w:type="gramStart"/>
      <w:r w:rsidRPr="00332721">
        <w:rPr>
          <w:rStyle w:val="StyleUnderline"/>
        </w:rPr>
        <w:t>Rivers</w:t>
      </w:r>
      <w:proofErr w:type="gramEnd"/>
      <w:r w:rsidRPr="00332721">
        <w:rPr>
          <w:rStyle w:val="StyleUnderline"/>
        </w:rPr>
        <w:t xml:space="preserve"> flood</w:t>
      </w:r>
      <w:r w:rsidRPr="00467CAA">
        <w:rPr>
          <w:sz w:val="16"/>
        </w:rPr>
        <w:t xml:space="preserve">. Suppose a waterway overflows its banks and damages holdings alongside. </w:t>
      </w:r>
      <w:r w:rsidRPr="00332721">
        <w:rPr>
          <w:rStyle w:val="StyleUnderline"/>
        </w:rPr>
        <w:t>Who pays? Water flows</w:t>
      </w:r>
      <w:r w:rsidRPr="00467CAA">
        <w:rPr>
          <w:sz w:val="16"/>
        </w:rPr>
        <w:t xml:space="preserve"> everywhere </w:t>
      </w:r>
      <w:r w:rsidRPr="00332721">
        <w:rPr>
          <w:rStyle w:val="StyleUnderline"/>
        </w:rPr>
        <w:t>without regard to property lines</w:t>
      </w:r>
      <w:r w:rsidRPr="00467CAA">
        <w:rPr>
          <w:sz w:val="16"/>
        </w:rPr>
        <w:t xml:space="preserve">. Protection from inundation is, therefore, a public good. If a single </w:t>
      </w:r>
      <w:proofErr w:type="gramStart"/>
      <w:r w:rsidRPr="00467CAA">
        <w:rPr>
          <w:sz w:val="16"/>
        </w:rPr>
        <w:t>land owner</w:t>
      </w:r>
      <w:proofErr w:type="gramEnd"/>
      <w:r w:rsidRPr="00467CAA">
        <w:rPr>
          <w:sz w:val="16"/>
        </w:rPr>
        <w:t xml:space="preserve"> builds a levee next to a stream, he is not protected because his neighbor may not also have one. To shield one landowner, all neighbors must be protected. Furthermore, </w:t>
      </w:r>
      <w:r w:rsidRPr="00332721">
        <w:rPr>
          <w:rStyle w:val="StyleUnderline"/>
        </w:rPr>
        <w:t xml:space="preserve">to avoid the problem of </w:t>
      </w:r>
      <w:proofErr w:type="gramStart"/>
      <w:r w:rsidRPr="00332721">
        <w:rPr>
          <w:rStyle w:val="Emphasis"/>
        </w:rPr>
        <w:t>free-riders</w:t>
      </w:r>
      <w:proofErr w:type="gramEnd"/>
      <w:r w:rsidRPr="00332721">
        <w:rPr>
          <w:rStyle w:val="StyleUnderline"/>
        </w:rPr>
        <w:t>, all must contribute</w:t>
      </w:r>
      <w:r w:rsidRPr="00467CAA">
        <w:rPr>
          <w:sz w:val="16"/>
        </w:rPr>
        <w:t>. The taxing and regulatory power of the state exists precisely to address this type of issue.</w:t>
      </w:r>
    </w:p>
    <w:p w14:paraId="2B83659A" w14:textId="77777777" w:rsidR="00DD6A8F" w:rsidRPr="00467CAA" w:rsidRDefault="00DD6A8F" w:rsidP="00DD6A8F">
      <w:pPr>
        <w:rPr>
          <w:sz w:val="16"/>
        </w:rPr>
      </w:pPr>
      <w:r w:rsidRPr="00467CAA">
        <w:rPr>
          <w:sz w:val="16"/>
        </w:rPr>
        <w:t xml:space="preserve">Yes, </w:t>
      </w:r>
      <w:r w:rsidRPr="0043509F">
        <w:rPr>
          <w:rStyle w:val="StyleUnderline"/>
          <w:highlight w:val="cyan"/>
        </w:rPr>
        <w:t xml:space="preserve">there </w:t>
      </w:r>
      <w:r w:rsidRPr="0043509F">
        <w:rPr>
          <w:rStyle w:val="Emphasis"/>
          <w:highlight w:val="cyan"/>
        </w:rPr>
        <w:t>may</w:t>
      </w:r>
      <w:r w:rsidRPr="0043509F">
        <w:rPr>
          <w:rStyle w:val="StyleUnderline"/>
          <w:highlight w:val="cyan"/>
        </w:rPr>
        <w:t xml:space="preserve"> be </w:t>
      </w:r>
      <w:proofErr w:type="gramStart"/>
      <w:r w:rsidRPr="0043509F">
        <w:rPr>
          <w:rStyle w:val="StyleUnderline"/>
          <w:highlight w:val="cyan"/>
        </w:rPr>
        <w:t>free-riders</w:t>
      </w:r>
      <w:proofErr w:type="gramEnd"/>
      <w:r w:rsidRPr="00467CAA">
        <w:rPr>
          <w:sz w:val="16"/>
        </w:rPr>
        <w:t xml:space="preserve">, at least according to some. </w:t>
      </w:r>
      <w:r w:rsidRPr="0043509F">
        <w:rPr>
          <w:rStyle w:val="StyleUnderline"/>
          <w:highlight w:val="cyan"/>
        </w:rPr>
        <w:t xml:space="preserve">But </w:t>
      </w:r>
      <w:r w:rsidRPr="0043509F">
        <w:rPr>
          <w:rStyle w:val="Emphasis"/>
          <w:highlight w:val="cyan"/>
        </w:rPr>
        <w:t>fairness</w:t>
      </w:r>
      <w:r w:rsidRPr="0043509F">
        <w:rPr>
          <w:rStyle w:val="StyleUnderline"/>
          <w:highlight w:val="cyan"/>
        </w:rPr>
        <w:t xml:space="preserve"> enhancing</w:t>
      </w:r>
      <w:r w:rsidRPr="00332721">
        <w:rPr>
          <w:rStyle w:val="StyleUnderline"/>
        </w:rPr>
        <w:t xml:space="preserve"> </w:t>
      </w:r>
      <w:r w:rsidRPr="00332721">
        <w:rPr>
          <w:rStyle w:val="Emphasis"/>
        </w:rPr>
        <w:t xml:space="preserve">market </w:t>
      </w:r>
      <w:r w:rsidRPr="0043509F">
        <w:rPr>
          <w:rStyle w:val="Emphasis"/>
          <w:highlight w:val="cyan"/>
        </w:rPr>
        <w:t>mechanisms</w:t>
      </w:r>
      <w:r w:rsidRPr="0043509F">
        <w:rPr>
          <w:rStyle w:val="StyleUnderline"/>
          <w:highlight w:val="cyan"/>
        </w:rPr>
        <w:t xml:space="preserve"> will </w:t>
      </w:r>
      <w:r w:rsidRPr="0043509F">
        <w:rPr>
          <w:rStyle w:val="Emphasis"/>
          <w:highlight w:val="cyan"/>
        </w:rPr>
        <w:t>evolve</w:t>
      </w:r>
      <w:r w:rsidRPr="00332721">
        <w:rPr>
          <w:rStyle w:val="StyleUnderline"/>
        </w:rPr>
        <w:t xml:space="preserve"> as private actors </w:t>
      </w:r>
      <w:r w:rsidRPr="00332721">
        <w:rPr>
          <w:rStyle w:val="Emphasis"/>
        </w:rPr>
        <w:t>protect their interests</w:t>
      </w:r>
      <w:r w:rsidRPr="00467CAA">
        <w:rPr>
          <w:sz w:val="16"/>
        </w:rPr>
        <w:t xml:space="preserve">. More to the point: </w:t>
      </w:r>
      <w:r w:rsidRPr="0043509F">
        <w:rPr>
          <w:rStyle w:val="StyleUnderline"/>
          <w:highlight w:val="cyan"/>
        </w:rPr>
        <w:t xml:space="preserve">since when are </w:t>
      </w:r>
      <w:r w:rsidRPr="0043509F">
        <w:rPr>
          <w:rStyle w:val="Emphasis"/>
          <w:highlight w:val="cyan"/>
        </w:rPr>
        <w:t>governmen</w:t>
      </w:r>
      <w:r w:rsidRPr="00467CAA">
        <w:rPr>
          <w:rStyle w:val="Emphasis"/>
        </w:rPr>
        <w:t>t programs</w:t>
      </w:r>
      <w:r w:rsidRPr="00467CAA">
        <w:rPr>
          <w:rStyle w:val="StyleUnderline"/>
        </w:rPr>
        <w:t xml:space="preserve"> </w:t>
      </w:r>
      <w:r w:rsidRPr="0043509F">
        <w:rPr>
          <w:rStyle w:val="StyleUnderline"/>
          <w:highlight w:val="cyan"/>
        </w:rPr>
        <w:t xml:space="preserve">immune to </w:t>
      </w:r>
      <w:proofErr w:type="gramStart"/>
      <w:r w:rsidRPr="0043509F">
        <w:rPr>
          <w:rStyle w:val="Emphasis"/>
          <w:highlight w:val="cyan"/>
        </w:rPr>
        <w:t>free-ridership</w:t>
      </w:r>
      <w:proofErr w:type="gramEnd"/>
      <w:r w:rsidRPr="0043509F">
        <w:rPr>
          <w:rStyle w:val="StyleUnderline"/>
          <w:highlight w:val="cyan"/>
        </w:rPr>
        <w:t>?</w:t>
      </w:r>
      <w:r w:rsidRPr="00332721">
        <w:rPr>
          <w:rStyle w:val="StyleUnderline"/>
        </w:rPr>
        <w:t xml:space="preserve"> Who wants the </w:t>
      </w:r>
      <w:r w:rsidRPr="00332721">
        <w:rPr>
          <w:rStyle w:val="Emphasis"/>
        </w:rPr>
        <w:t>incompetent</w:t>
      </w:r>
      <w:r w:rsidRPr="00332721">
        <w:rPr>
          <w:rStyle w:val="StyleUnderline"/>
        </w:rPr>
        <w:t xml:space="preserve"> and </w:t>
      </w:r>
      <w:r w:rsidRPr="00332721">
        <w:rPr>
          <w:rStyle w:val="Emphasis"/>
        </w:rPr>
        <w:t>vicious creators</w:t>
      </w:r>
      <w:r w:rsidRPr="00332721">
        <w:rPr>
          <w:rStyle w:val="StyleUnderline"/>
        </w:rPr>
        <w:t xml:space="preserve"> of “</w:t>
      </w:r>
      <w:r w:rsidRPr="00332721">
        <w:rPr>
          <w:rStyle w:val="Emphasis"/>
        </w:rPr>
        <w:t>Obamacare</w:t>
      </w:r>
      <w:r w:rsidRPr="00332721">
        <w:rPr>
          <w:rStyle w:val="StyleUnderline"/>
        </w:rPr>
        <w:t xml:space="preserve">” to have charge of </w:t>
      </w:r>
      <w:r w:rsidRPr="00332721">
        <w:rPr>
          <w:rStyle w:val="Emphasis"/>
        </w:rPr>
        <w:t>flood protection</w:t>
      </w:r>
      <w:r w:rsidRPr="00332721">
        <w:rPr>
          <w:rStyle w:val="StyleUnderline"/>
        </w:rPr>
        <w:t>?</w:t>
      </w:r>
      <w:r w:rsidRPr="00467CAA">
        <w:rPr>
          <w:sz w:val="16"/>
        </w:rPr>
        <w:t xml:space="preserve"> Shall we accord this task to those who have long mismanaged the Post Office?</w:t>
      </w:r>
    </w:p>
    <w:p w14:paraId="6ADD9E1C" w14:textId="77777777" w:rsidR="00DD6A8F" w:rsidRPr="00467CAA" w:rsidRDefault="00DD6A8F" w:rsidP="00DD6A8F">
      <w:pPr>
        <w:rPr>
          <w:sz w:val="16"/>
        </w:rPr>
      </w:pPr>
      <w:r w:rsidRPr="00332721">
        <w:rPr>
          <w:rStyle w:val="StyleUnderline"/>
        </w:rPr>
        <w:t>(3)</w:t>
      </w:r>
      <w:r w:rsidRPr="00467CAA">
        <w:rPr>
          <w:sz w:val="16"/>
        </w:rPr>
        <w:t xml:space="preserve"> If natural channels, or any channels for that matter, are under private proprietary control, </w:t>
      </w:r>
      <w:r w:rsidRPr="00332721">
        <w:rPr>
          <w:rStyle w:val="StyleUnderline"/>
        </w:rPr>
        <w:t>who owns the fish?</w:t>
      </w:r>
    </w:p>
    <w:p w14:paraId="530777DB" w14:textId="77777777" w:rsidR="00DD6A8F" w:rsidRPr="00467CAA" w:rsidRDefault="00DD6A8F" w:rsidP="00DD6A8F">
      <w:pPr>
        <w:rPr>
          <w:sz w:val="16"/>
        </w:rPr>
      </w:pPr>
      <w:r w:rsidRPr="00332721">
        <w:rPr>
          <w:rStyle w:val="StyleUnderline"/>
        </w:rPr>
        <w:t xml:space="preserve">Fishing rights are </w:t>
      </w:r>
      <w:r w:rsidRPr="00332721">
        <w:rPr>
          <w:rStyle w:val="Emphasis"/>
        </w:rPr>
        <w:t>no different</w:t>
      </w:r>
      <w:r w:rsidRPr="00332721">
        <w:rPr>
          <w:rStyle w:val="StyleUnderline"/>
        </w:rPr>
        <w:t xml:space="preserve"> than </w:t>
      </w:r>
      <w:r w:rsidRPr="00332721">
        <w:rPr>
          <w:rStyle w:val="Emphasis"/>
        </w:rPr>
        <w:t>any other resource</w:t>
      </w:r>
      <w:r w:rsidRPr="00332721">
        <w:rPr>
          <w:rStyle w:val="StyleUnderline"/>
        </w:rPr>
        <w:t xml:space="preserve">. The possibility of </w:t>
      </w:r>
      <w:r w:rsidRPr="0043509F">
        <w:rPr>
          <w:rStyle w:val="Emphasis"/>
          <w:highlight w:val="cyan"/>
        </w:rPr>
        <w:t>fairness</w:t>
      </w:r>
      <w:r w:rsidRPr="0043509F">
        <w:rPr>
          <w:rStyle w:val="StyleUnderline"/>
          <w:highlight w:val="cyan"/>
        </w:rPr>
        <w:t xml:space="preserve"> </w:t>
      </w:r>
      <w:proofErr w:type="gramStart"/>
      <w:r w:rsidRPr="0043509F">
        <w:rPr>
          <w:rStyle w:val="StyleUnderline"/>
          <w:highlight w:val="cyan"/>
        </w:rPr>
        <w:t>with regard to</w:t>
      </w:r>
      <w:proofErr w:type="gramEnd"/>
      <w:r w:rsidRPr="00332721">
        <w:rPr>
          <w:rStyle w:val="StyleUnderline"/>
        </w:rPr>
        <w:t xml:space="preserve"> </w:t>
      </w:r>
      <w:r w:rsidRPr="00332721">
        <w:rPr>
          <w:rStyle w:val="Emphasis"/>
        </w:rPr>
        <w:t xml:space="preserve">aquatic </w:t>
      </w:r>
      <w:r w:rsidRPr="0043509F">
        <w:rPr>
          <w:rStyle w:val="Emphasis"/>
          <w:highlight w:val="cyan"/>
        </w:rPr>
        <w:t>species</w:t>
      </w:r>
      <w:r w:rsidRPr="0043509F">
        <w:rPr>
          <w:rStyle w:val="StyleUnderline"/>
          <w:highlight w:val="cyan"/>
        </w:rPr>
        <w:t xml:space="preserve"> requires</w:t>
      </w:r>
      <w:r w:rsidRPr="00332721">
        <w:rPr>
          <w:rStyle w:val="StyleUnderline"/>
        </w:rPr>
        <w:t xml:space="preserve"> </w:t>
      </w:r>
      <w:r w:rsidRPr="00332721">
        <w:rPr>
          <w:rStyle w:val="Emphasis"/>
        </w:rPr>
        <w:t xml:space="preserve">private </w:t>
      </w:r>
      <w:r w:rsidRPr="0043509F">
        <w:rPr>
          <w:rStyle w:val="Emphasis"/>
          <w:highlight w:val="cyan"/>
        </w:rPr>
        <w:t>ownership</w:t>
      </w:r>
      <w:r w:rsidRPr="00467CAA">
        <w:rPr>
          <w:sz w:val="16"/>
        </w:rPr>
        <w:t xml:space="preserve">. Indeed, </w:t>
      </w:r>
      <w:r w:rsidRPr="00332721">
        <w:rPr>
          <w:rStyle w:val="StyleUnderline"/>
        </w:rPr>
        <w:t xml:space="preserve">private </w:t>
      </w:r>
      <w:r w:rsidRPr="0043509F">
        <w:rPr>
          <w:rStyle w:val="StyleUnderline"/>
          <w:highlight w:val="cyan"/>
        </w:rPr>
        <w:t xml:space="preserve">ownership </w:t>
      </w:r>
      <w:r w:rsidRPr="0043509F">
        <w:rPr>
          <w:rStyle w:val="Emphasis"/>
          <w:highlight w:val="cyan"/>
        </w:rPr>
        <w:t>protects</w:t>
      </w:r>
      <w:r w:rsidRPr="00332721">
        <w:rPr>
          <w:rStyle w:val="StyleUnderline"/>
        </w:rPr>
        <w:t xml:space="preserve"> the </w:t>
      </w:r>
      <w:r w:rsidRPr="00332721">
        <w:rPr>
          <w:rStyle w:val="Emphasis"/>
        </w:rPr>
        <w:t xml:space="preserve">viability of </w:t>
      </w:r>
      <w:r w:rsidRPr="0043509F">
        <w:rPr>
          <w:rStyle w:val="Emphasis"/>
          <w:highlight w:val="cyan"/>
        </w:rPr>
        <w:t>species</w:t>
      </w:r>
      <w:r w:rsidRPr="00467CAA">
        <w:rPr>
          <w:sz w:val="16"/>
        </w:rPr>
        <w:t xml:space="preserve">, even, or </w:t>
      </w:r>
      <w:r w:rsidRPr="00332721">
        <w:rPr>
          <w:rStyle w:val="StyleUnderline"/>
        </w:rPr>
        <w:t>especially, when endangered</w:t>
      </w:r>
      <w:r w:rsidRPr="00467CAA">
        <w:rPr>
          <w:sz w:val="16"/>
        </w:rPr>
        <w:t xml:space="preserve">. While nothing touched by human hands is or can be perfect, would this be better than any other alternative? Yes. </w:t>
      </w:r>
      <w:r w:rsidRPr="0043509F">
        <w:rPr>
          <w:rStyle w:val="StyleUnderline"/>
          <w:highlight w:val="cyan"/>
        </w:rPr>
        <w:t>Non-ownership creates</w:t>
      </w:r>
      <w:r w:rsidRPr="00332721">
        <w:rPr>
          <w:rStyle w:val="StyleUnderline"/>
        </w:rPr>
        <w:t xml:space="preserve"> the </w:t>
      </w:r>
      <w:r w:rsidRPr="00332721">
        <w:rPr>
          <w:rStyle w:val="Emphasis"/>
        </w:rPr>
        <w:t>tragedy of the commons</w:t>
      </w:r>
      <w:r w:rsidRPr="00332721">
        <w:rPr>
          <w:rStyle w:val="StyleUnderline"/>
        </w:rPr>
        <w:t xml:space="preserve">. Public management is </w:t>
      </w:r>
      <w:r w:rsidRPr="00332721">
        <w:rPr>
          <w:rStyle w:val="Emphasis"/>
        </w:rPr>
        <w:t>notorious</w:t>
      </w:r>
      <w:r w:rsidRPr="00332721">
        <w:rPr>
          <w:rStyle w:val="StyleUnderline"/>
        </w:rPr>
        <w:t xml:space="preserve"> for </w:t>
      </w:r>
      <w:r w:rsidRPr="00332721">
        <w:rPr>
          <w:rStyle w:val="Emphasis"/>
        </w:rPr>
        <w:t xml:space="preserve">creating </w:t>
      </w:r>
      <w:r w:rsidRPr="0043509F">
        <w:rPr>
          <w:rStyle w:val="Emphasis"/>
          <w:highlight w:val="cyan"/>
        </w:rPr>
        <w:t>shortages</w:t>
      </w:r>
      <w:r w:rsidRPr="00467CAA">
        <w:rPr>
          <w:sz w:val="16"/>
        </w:rPr>
        <w:t>.2</w:t>
      </w:r>
    </w:p>
    <w:p w14:paraId="608DE4BF" w14:textId="77777777" w:rsidR="00DD6A8F" w:rsidRPr="00467CAA" w:rsidRDefault="00DD6A8F" w:rsidP="00DD6A8F">
      <w:pPr>
        <w:rPr>
          <w:sz w:val="16"/>
        </w:rPr>
      </w:pPr>
      <w:r w:rsidRPr="00683CC5">
        <w:rPr>
          <w:rStyle w:val="StyleUnderline"/>
        </w:rPr>
        <w:t>(4) Who owns</w:t>
      </w:r>
      <w:r w:rsidRPr="00467CAA">
        <w:rPr>
          <w:sz w:val="16"/>
        </w:rPr>
        <w:t xml:space="preserve"> the </w:t>
      </w:r>
      <w:r w:rsidRPr="00683CC5">
        <w:rPr>
          <w:rStyle w:val="StyleUnderline"/>
        </w:rPr>
        <w:t>minerals</w:t>
      </w:r>
      <w:r w:rsidRPr="00467CAA">
        <w:rPr>
          <w:sz w:val="16"/>
        </w:rPr>
        <w:t xml:space="preserve"> underneath a river and how would he access them?</w:t>
      </w:r>
    </w:p>
    <w:p w14:paraId="3E8D6B92" w14:textId="77777777" w:rsidR="00DD6A8F" w:rsidRPr="00467CAA" w:rsidRDefault="00DD6A8F" w:rsidP="00DD6A8F">
      <w:pPr>
        <w:rPr>
          <w:sz w:val="16"/>
        </w:rPr>
      </w:pPr>
      <w:r w:rsidRPr="00467CAA">
        <w:rPr>
          <w:sz w:val="16"/>
        </w:rPr>
        <w:t xml:space="preserve">As with water, humans value minerals as raw materials. </w:t>
      </w:r>
      <w:r w:rsidRPr="00683CC5">
        <w:rPr>
          <w:rStyle w:val="StyleUnderline"/>
        </w:rPr>
        <w:t>A would-be miner will be</w:t>
      </w:r>
      <w:r w:rsidRPr="00467CAA">
        <w:rPr>
          <w:sz w:val="16"/>
        </w:rPr>
        <w:t xml:space="preserve"> well </w:t>
      </w:r>
      <w:r w:rsidRPr="00683CC5">
        <w:rPr>
          <w:rStyle w:val="StyleUnderline"/>
        </w:rPr>
        <w:t xml:space="preserve">motivated to </w:t>
      </w:r>
      <w:r w:rsidRPr="00683CC5">
        <w:rPr>
          <w:rStyle w:val="Emphasis"/>
        </w:rPr>
        <w:t>negotiate access</w:t>
      </w:r>
      <w:r w:rsidRPr="00683CC5">
        <w:rPr>
          <w:rStyle w:val="StyleUnderline"/>
        </w:rPr>
        <w:t xml:space="preserve"> rights with a river owner. The</w:t>
      </w:r>
      <w:r w:rsidRPr="00467CAA">
        <w:rPr>
          <w:sz w:val="16"/>
        </w:rPr>
        <w:t xml:space="preserve"> owner on-the-other-hand, </w:t>
      </w:r>
      <w:r w:rsidRPr="00683CC5">
        <w:rPr>
          <w:rStyle w:val="StyleUnderline"/>
        </w:rPr>
        <w:t xml:space="preserve">in addition to </w:t>
      </w:r>
      <w:r w:rsidRPr="00683CC5">
        <w:rPr>
          <w:rStyle w:val="Emphasis"/>
        </w:rPr>
        <w:t>profiting</w:t>
      </w:r>
      <w:r w:rsidRPr="00683CC5">
        <w:rPr>
          <w:rStyle w:val="StyleUnderline"/>
        </w:rPr>
        <w:t xml:space="preserve"> from the </w:t>
      </w:r>
      <w:r w:rsidRPr="00683CC5">
        <w:rPr>
          <w:rStyle w:val="Emphasis"/>
        </w:rPr>
        <w:t>income</w:t>
      </w:r>
      <w:r w:rsidRPr="00683CC5">
        <w:rPr>
          <w:rStyle w:val="StyleUnderline"/>
        </w:rPr>
        <w:t xml:space="preserve"> from the miner, </w:t>
      </w:r>
      <w:r w:rsidRPr="00683CC5">
        <w:rPr>
          <w:rStyle w:val="Emphasis"/>
        </w:rPr>
        <w:t>needs the products</w:t>
      </w:r>
      <w:r w:rsidRPr="00683CC5">
        <w:rPr>
          <w:rStyle w:val="StyleUnderline"/>
        </w:rPr>
        <w:t xml:space="preserve"> that will be made from the </w:t>
      </w:r>
      <w:r w:rsidRPr="00683CC5">
        <w:rPr>
          <w:rStyle w:val="Emphasis"/>
        </w:rPr>
        <w:t>mined material</w:t>
      </w:r>
      <w:r w:rsidRPr="00467CAA">
        <w:rPr>
          <w:sz w:val="16"/>
        </w:rPr>
        <w:t xml:space="preserve">. Again, </w:t>
      </w:r>
      <w:r w:rsidRPr="00683CC5">
        <w:rPr>
          <w:rStyle w:val="StyleUnderline"/>
        </w:rPr>
        <w:t xml:space="preserve">there is a </w:t>
      </w:r>
      <w:r w:rsidRPr="00683CC5">
        <w:rPr>
          <w:rStyle w:val="Emphasis"/>
        </w:rPr>
        <w:t>strong analogy</w:t>
      </w:r>
      <w:r w:rsidRPr="00683CC5">
        <w:rPr>
          <w:rStyle w:val="StyleUnderline"/>
        </w:rPr>
        <w:t xml:space="preserve"> with the land</w:t>
      </w:r>
      <w:r w:rsidRPr="00467CAA">
        <w:rPr>
          <w:sz w:val="16"/>
        </w:rPr>
        <w:t>. It behooves farmers to find minerals beneath their land; they can negotiate with mining companies for access.</w:t>
      </w:r>
    </w:p>
    <w:p w14:paraId="5264A75D" w14:textId="77777777" w:rsidR="00DD6A8F" w:rsidRDefault="00DD6A8F" w:rsidP="00DD6A8F">
      <w:pPr>
        <w:pStyle w:val="Heading3"/>
      </w:pPr>
      <w:r>
        <w:t>Solvency---Utilities---2NC</w:t>
      </w:r>
    </w:p>
    <w:p w14:paraId="7A758721" w14:textId="77777777" w:rsidR="00DD6A8F" w:rsidRPr="00BC19E0" w:rsidRDefault="00DD6A8F" w:rsidP="00DD6A8F">
      <w:pPr>
        <w:pStyle w:val="Heading4"/>
      </w:pPr>
      <w:r>
        <w:t xml:space="preserve">Private enterprise </w:t>
      </w:r>
      <w:r>
        <w:rPr>
          <w:u w:val="single"/>
        </w:rPr>
        <w:t>effectively coordinates</w:t>
      </w:r>
      <w:r>
        <w:t xml:space="preserve"> water utilities---</w:t>
      </w:r>
      <w:r>
        <w:rPr>
          <w:u w:val="single"/>
        </w:rPr>
        <w:t>construction firms</w:t>
      </w:r>
      <w:r>
        <w:t xml:space="preserve"> will change practices to begin offering services </w:t>
      </w:r>
      <w:r>
        <w:rPr>
          <w:u w:val="single"/>
        </w:rPr>
        <w:t>in tandem</w:t>
      </w:r>
      <w:r>
        <w:t xml:space="preserve"> with water providers. </w:t>
      </w:r>
    </w:p>
    <w:p w14:paraId="09CDEFDB"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Why Privatize Bodies of Water?</w:t>
      </w:r>
      <w:r w:rsidRPr="00E16C8C">
        <w:t xml:space="preserve">” Ch. </w:t>
      </w:r>
      <w:r>
        <w:t>3</w:t>
      </w:r>
      <w:r w:rsidRPr="00E16C8C">
        <w:t>]</w:t>
      </w:r>
    </w:p>
    <w:p w14:paraId="3C776991" w14:textId="77777777" w:rsidR="00DD6A8F" w:rsidRPr="00C6345B" w:rsidRDefault="00DD6A8F" w:rsidP="00DD6A8F">
      <w:pPr>
        <w:rPr>
          <w:sz w:val="16"/>
        </w:rPr>
      </w:pPr>
      <w:r w:rsidRPr="0043509F">
        <w:rPr>
          <w:rStyle w:val="StyleUnderline"/>
          <w:highlight w:val="cyan"/>
        </w:rPr>
        <w:t xml:space="preserve">How would </w:t>
      </w:r>
      <w:r w:rsidRPr="0043509F">
        <w:rPr>
          <w:rStyle w:val="Emphasis"/>
          <w:highlight w:val="cyan"/>
        </w:rPr>
        <w:t>sewage</w:t>
      </w:r>
      <w:r w:rsidRPr="0043509F">
        <w:rPr>
          <w:rStyle w:val="StyleUnderline"/>
          <w:highlight w:val="cyan"/>
        </w:rPr>
        <w:t xml:space="preserve"> and</w:t>
      </w:r>
      <w:r w:rsidRPr="003273DD">
        <w:rPr>
          <w:rStyle w:val="StyleUnderline"/>
        </w:rPr>
        <w:t xml:space="preserve"> </w:t>
      </w:r>
      <w:r w:rsidRPr="003273DD">
        <w:rPr>
          <w:rStyle w:val="Emphasis"/>
        </w:rPr>
        <w:t xml:space="preserve">water </w:t>
      </w:r>
      <w:r w:rsidRPr="0043509F">
        <w:rPr>
          <w:rStyle w:val="Emphasis"/>
          <w:highlight w:val="cyan"/>
        </w:rPr>
        <w:t>pipes</w:t>
      </w:r>
      <w:r w:rsidRPr="0043509F">
        <w:rPr>
          <w:rStyle w:val="StyleUnderline"/>
          <w:highlight w:val="cyan"/>
        </w:rPr>
        <w:t xml:space="preserve"> be</w:t>
      </w:r>
      <w:r w:rsidRPr="003273DD">
        <w:rPr>
          <w:rStyle w:val="StyleUnderline"/>
        </w:rPr>
        <w:t xml:space="preserve"> handled </w:t>
      </w:r>
      <w:r w:rsidRPr="0043509F">
        <w:rPr>
          <w:rStyle w:val="StyleUnderline"/>
          <w:highlight w:val="cyan"/>
        </w:rPr>
        <w:t>in</w:t>
      </w:r>
      <w:r w:rsidRPr="003273DD">
        <w:rPr>
          <w:rStyle w:val="StyleUnderline"/>
        </w:rPr>
        <w:t xml:space="preserve"> the </w:t>
      </w:r>
      <w:r w:rsidRPr="0043509F">
        <w:rPr>
          <w:rStyle w:val="StyleUnderline"/>
          <w:highlight w:val="cyan"/>
        </w:rPr>
        <w:t>free society?</w:t>
      </w:r>
      <w:r w:rsidRPr="003273DD">
        <w:rPr>
          <w:rStyle w:val="StyleUnderline"/>
        </w:rPr>
        <w:t xml:space="preserve"> Admittedly the market is challenged</w:t>
      </w:r>
      <w:r w:rsidRPr="00C6345B">
        <w:rPr>
          <w:sz w:val="16"/>
        </w:rPr>
        <w:t xml:space="preserve"> by long thin facilities transporting high bulk materials like sewer and water; </w:t>
      </w:r>
      <w:r w:rsidRPr="0043509F">
        <w:rPr>
          <w:rStyle w:val="StyleUnderline"/>
          <w:highlight w:val="cyan"/>
        </w:rPr>
        <w:t xml:space="preserve">the </w:t>
      </w:r>
      <w:r w:rsidRPr="0043509F">
        <w:rPr>
          <w:rStyle w:val="Emphasis"/>
          <w:highlight w:val="cyan"/>
        </w:rPr>
        <w:t>same</w:t>
      </w:r>
      <w:r w:rsidRPr="003273DD">
        <w:rPr>
          <w:rStyle w:val="Emphasis"/>
        </w:rPr>
        <w:t xml:space="preserve"> difficulties</w:t>
      </w:r>
      <w:r w:rsidRPr="003273DD">
        <w:rPr>
          <w:rStyle w:val="StyleUnderline"/>
        </w:rPr>
        <w:t xml:space="preserve"> </w:t>
      </w:r>
      <w:r w:rsidRPr="0043509F">
        <w:rPr>
          <w:rStyle w:val="StyleUnderline"/>
          <w:highlight w:val="cyan"/>
        </w:rPr>
        <w:t xml:space="preserve">apply to </w:t>
      </w:r>
      <w:r w:rsidRPr="0043509F">
        <w:rPr>
          <w:rStyle w:val="Emphasis"/>
          <w:highlight w:val="cyan"/>
        </w:rPr>
        <w:t>gas</w:t>
      </w:r>
      <w:r w:rsidRPr="0043509F">
        <w:rPr>
          <w:rStyle w:val="StyleUnderline"/>
          <w:highlight w:val="cyan"/>
        </w:rPr>
        <w:t xml:space="preserve">, </w:t>
      </w:r>
      <w:r w:rsidRPr="0043509F">
        <w:rPr>
          <w:rStyle w:val="Emphasis"/>
          <w:highlight w:val="cyan"/>
        </w:rPr>
        <w:t>power</w:t>
      </w:r>
      <w:r w:rsidRPr="0043509F">
        <w:rPr>
          <w:rStyle w:val="StyleUnderline"/>
          <w:highlight w:val="cyan"/>
        </w:rPr>
        <w:t xml:space="preserve">, </w:t>
      </w:r>
      <w:r w:rsidRPr="0043509F">
        <w:rPr>
          <w:rStyle w:val="Emphasis"/>
          <w:highlight w:val="cyan"/>
        </w:rPr>
        <w:t>telephone</w:t>
      </w:r>
      <w:r w:rsidRPr="00C6345B">
        <w:rPr>
          <w:sz w:val="16"/>
        </w:rPr>
        <w:t xml:space="preserve"> (before the advent of cell phones), 17 and </w:t>
      </w:r>
      <w:r w:rsidRPr="003273DD">
        <w:rPr>
          <w:rStyle w:val="Emphasis"/>
        </w:rPr>
        <w:t>roads</w:t>
      </w:r>
      <w:r w:rsidRPr="003273DD">
        <w:rPr>
          <w:rStyle w:val="StyleUnderline"/>
        </w:rPr>
        <w:t xml:space="preserve"> and </w:t>
      </w:r>
      <w:r w:rsidRPr="003273DD">
        <w:rPr>
          <w:rStyle w:val="Emphasis"/>
        </w:rPr>
        <w:t>streets</w:t>
      </w:r>
      <w:r w:rsidRPr="00C6345B">
        <w:rPr>
          <w:sz w:val="16"/>
        </w:rPr>
        <w:t xml:space="preserve">.18 </w:t>
      </w:r>
      <w:r w:rsidRPr="003273DD">
        <w:rPr>
          <w:rStyle w:val="StyleUnderline"/>
        </w:rPr>
        <w:t>The issue even includes</w:t>
      </w:r>
      <w:r w:rsidRPr="00C6345B">
        <w:rPr>
          <w:sz w:val="16"/>
        </w:rPr>
        <w:t xml:space="preserve"> services such as </w:t>
      </w:r>
      <w:r w:rsidRPr="003273DD">
        <w:rPr>
          <w:rStyle w:val="StyleUnderline"/>
        </w:rPr>
        <w:t>postal delivery and garbage collection</w:t>
      </w:r>
      <w:r w:rsidRPr="00C6345B">
        <w:rPr>
          <w:sz w:val="16"/>
        </w:rPr>
        <w:t>; although they are not “long and thin,” they are indeed hulking masses.19 A significant part of this challenge to the efficacy of free enterprise stems from the appearance that one firm performing these functions, rather than a plethora of competitors, would be far more efficient.</w:t>
      </w:r>
    </w:p>
    <w:p w14:paraId="4C19C4AE" w14:textId="77777777" w:rsidR="00DD6A8F" w:rsidRPr="00C6345B" w:rsidRDefault="00DD6A8F" w:rsidP="00DD6A8F">
      <w:pPr>
        <w:rPr>
          <w:sz w:val="16"/>
        </w:rPr>
      </w:pPr>
      <w:r w:rsidRPr="003273DD">
        <w:rPr>
          <w:rStyle w:val="StyleUnderline"/>
        </w:rPr>
        <w:t xml:space="preserve">From the </w:t>
      </w:r>
      <w:proofErr w:type="gramStart"/>
      <w:r w:rsidRPr="003273DD">
        <w:rPr>
          <w:rStyle w:val="Emphasis"/>
        </w:rPr>
        <w:t>ex post</w:t>
      </w:r>
      <w:proofErr w:type="gramEnd"/>
      <w:r w:rsidRPr="003273DD">
        <w:rPr>
          <w:rStyle w:val="StyleUnderline"/>
        </w:rPr>
        <w:t xml:space="preserve"> view</w:t>
      </w:r>
      <w:r w:rsidRPr="00C6345B">
        <w:rPr>
          <w:sz w:val="16"/>
        </w:rPr>
        <w:t xml:space="preserve">, e.g., given that the homes, stores, and other such facilities are already built, then, </w:t>
      </w:r>
      <w:r w:rsidRPr="003273DD">
        <w:rPr>
          <w:rStyle w:val="StyleUnderline"/>
        </w:rPr>
        <w:t xml:space="preserve">it must be </w:t>
      </w:r>
      <w:r w:rsidRPr="003273DD">
        <w:rPr>
          <w:rStyle w:val="Emphasis"/>
        </w:rPr>
        <w:t>readily admitted</w:t>
      </w:r>
      <w:r w:rsidRPr="003273DD">
        <w:rPr>
          <w:rStyle w:val="StyleUnderline"/>
        </w:rPr>
        <w:t xml:space="preserve">, the problem is just about </w:t>
      </w:r>
      <w:r w:rsidRPr="003273DD">
        <w:rPr>
          <w:rStyle w:val="Emphasis"/>
        </w:rPr>
        <w:t>unsolvable</w:t>
      </w:r>
      <w:r w:rsidRPr="00C6345B">
        <w:rPr>
          <w:sz w:val="16"/>
        </w:rPr>
        <w:t>. To get hundreds, let alone thousands of people to agree to any one provider for each of these things: gas, electricity, water, sewage, telephone, roads, postal delivery, garbage collection, etc., would be well-nigh impossible. This is commonly referred to by economists as high transactions costs.20</w:t>
      </w:r>
    </w:p>
    <w:p w14:paraId="139B1B5C" w14:textId="77777777" w:rsidR="00DD6A8F" w:rsidRPr="00C6345B" w:rsidRDefault="00DD6A8F" w:rsidP="00DD6A8F">
      <w:pPr>
        <w:rPr>
          <w:sz w:val="16"/>
        </w:rPr>
      </w:pPr>
      <w:r w:rsidRPr="003273DD">
        <w:rPr>
          <w:rStyle w:val="StyleUnderline"/>
        </w:rPr>
        <w:t xml:space="preserve">On the </w:t>
      </w:r>
      <w:r w:rsidRPr="003273DD">
        <w:rPr>
          <w:rStyle w:val="Emphasis"/>
        </w:rPr>
        <w:t>other hand</w:t>
      </w:r>
      <w:r w:rsidRPr="003273DD">
        <w:rPr>
          <w:rStyle w:val="StyleUnderline"/>
        </w:rPr>
        <w:t xml:space="preserve">, a system that </w:t>
      </w:r>
      <w:r w:rsidRPr="003273DD">
        <w:rPr>
          <w:rStyle w:val="Emphasis"/>
        </w:rPr>
        <w:t>allows competition</w:t>
      </w:r>
      <w:r w:rsidRPr="003273DD">
        <w:rPr>
          <w:rStyle w:val="StyleUnderline"/>
        </w:rPr>
        <w:t xml:space="preserve"> in these services</w:t>
      </w:r>
      <w:r w:rsidRPr="00C6345B">
        <w:rPr>
          <w:sz w:val="16"/>
        </w:rPr>
        <w:t xml:space="preserve">, with say a half dozen providers of each, </w:t>
      </w:r>
      <w:r w:rsidRPr="003273DD">
        <w:rPr>
          <w:rStyle w:val="StyleUnderline"/>
        </w:rPr>
        <w:t xml:space="preserve">would appear to be </w:t>
      </w:r>
      <w:r w:rsidRPr="003273DD">
        <w:rPr>
          <w:rStyle w:val="Emphasis"/>
        </w:rPr>
        <w:t>wastefully duplicative</w:t>
      </w:r>
      <w:r w:rsidRPr="00C6345B">
        <w:rPr>
          <w:sz w:val="16"/>
        </w:rPr>
        <w:t xml:space="preserve">. Imagination boggles the mind at the thought of six different gas delivery firms, each with its own pipes, a dozen garbage pickup services, each with one twelfth of all the clients, or ten separate lines on the telephone poles, let alone a telephone pole for each separate provider. </w:t>
      </w:r>
      <w:r w:rsidRPr="0043509F">
        <w:rPr>
          <w:rStyle w:val="StyleUnderline"/>
          <w:highlight w:val="cyan"/>
        </w:rPr>
        <w:t>This</w:t>
      </w:r>
      <w:r w:rsidRPr="003273DD">
        <w:rPr>
          <w:rStyle w:val="StyleUnderline"/>
        </w:rPr>
        <w:t xml:space="preserve"> scenario </w:t>
      </w:r>
      <w:r w:rsidRPr="0043509F">
        <w:rPr>
          <w:rStyle w:val="Emphasis"/>
          <w:highlight w:val="cyan"/>
        </w:rPr>
        <w:t>convinces</w:t>
      </w:r>
      <w:r w:rsidRPr="00C6345B">
        <w:rPr>
          <w:sz w:val="16"/>
        </w:rPr>
        <w:t xml:space="preserve"> most </w:t>
      </w:r>
      <w:r w:rsidRPr="0043509F">
        <w:rPr>
          <w:rStyle w:val="Emphasis"/>
          <w:highlight w:val="cyan"/>
        </w:rPr>
        <w:t>people</w:t>
      </w:r>
      <w:r w:rsidRPr="0043509F">
        <w:rPr>
          <w:rStyle w:val="StyleUnderline"/>
          <w:highlight w:val="cyan"/>
        </w:rPr>
        <w:t xml:space="preserve"> that</w:t>
      </w:r>
      <w:r w:rsidRPr="003273DD">
        <w:rPr>
          <w:rStyle w:val="StyleUnderline"/>
        </w:rPr>
        <w:t xml:space="preserve"> the </w:t>
      </w:r>
      <w:r w:rsidRPr="0043509F">
        <w:rPr>
          <w:rStyle w:val="Emphasis"/>
          <w:highlight w:val="cyan"/>
        </w:rPr>
        <w:t>free enterprise</w:t>
      </w:r>
      <w:r w:rsidRPr="003273DD">
        <w:rPr>
          <w:rStyle w:val="Emphasis"/>
        </w:rPr>
        <w:t xml:space="preserve"> system</w:t>
      </w:r>
      <w:r w:rsidRPr="003273DD">
        <w:rPr>
          <w:rStyle w:val="StyleUnderline"/>
        </w:rPr>
        <w:t xml:space="preserve"> </w:t>
      </w:r>
      <w:r w:rsidRPr="0043509F">
        <w:rPr>
          <w:rStyle w:val="StyleUnderline"/>
          <w:highlight w:val="cyan"/>
        </w:rPr>
        <w:t>might be</w:t>
      </w:r>
      <w:r w:rsidRPr="00C6345B">
        <w:rPr>
          <w:sz w:val="16"/>
        </w:rPr>
        <w:t xml:space="preserve"> all </w:t>
      </w:r>
      <w:r w:rsidRPr="003273DD">
        <w:rPr>
          <w:rStyle w:val="StyleUnderline"/>
        </w:rPr>
        <w:t xml:space="preserve">well and </w:t>
      </w:r>
      <w:r w:rsidRPr="0043509F">
        <w:rPr>
          <w:rStyle w:val="StyleUnderline"/>
          <w:highlight w:val="cyan"/>
        </w:rPr>
        <w:t>good</w:t>
      </w:r>
      <w:r w:rsidRPr="003273DD">
        <w:rPr>
          <w:rStyle w:val="StyleUnderline"/>
        </w:rPr>
        <w:t xml:space="preserve"> in many industries, </w:t>
      </w:r>
      <w:r w:rsidRPr="0043509F">
        <w:rPr>
          <w:rStyle w:val="StyleUnderline"/>
          <w:highlight w:val="cyan"/>
        </w:rPr>
        <w:t>but not for this</w:t>
      </w:r>
      <w:r w:rsidRPr="003273DD">
        <w:rPr>
          <w:rStyle w:val="StyleUnderline"/>
        </w:rPr>
        <w:t xml:space="preserve"> sort of thing</w:t>
      </w:r>
      <w:r w:rsidRPr="00C6345B">
        <w:rPr>
          <w:sz w:val="16"/>
        </w:rPr>
        <w:t>.</w:t>
      </w:r>
    </w:p>
    <w:p w14:paraId="40754B39" w14:textId="77777777" w:rsidR="00DD6A8F" w:rsidRPr="00C6345B" w:rsidRDefault="00DD6A8F" w:rsidP="00DD6A8F">
      <w:pPr>
        <w:rPr>
          <w:sz w:val="16"/>
        </w:rPr>
      </w:pPr>
      <w:r w:rsidRPr="003273DD">
        <w:rPr>
          <w:rStyle w:val="Emphasis"/>
        </w:rPr>
        <w:t>However</w:t>
      </w:r>
      <w:r w:rsidRPr="003273DD">
        <w:rPr>
          <w:rStyle w:val="StyleUnderline"/>
        </w:rPr>
        <w:t xml:space="preserve">, </w:t>
      </w:r>
      <w:r w:rsidRPr="0043509F">
        <w:rPr>
          <w:rStyle w:val="StyleUnderline"/>
          <w:highlight w:val="cyan"/>
        </w:rPr>
        <w:t xml:space="preserve">from the </w:t>
      </w:r>
      <w:r w:rsidRPr="0043509F">
        <w:rPr>
          <w:rStyle w:val="Emphasis"/>
          <w:highlight w:val="cyan"/>
        </w:rPr>
        <w:t>ex-ante</w:t>
      </w:r>
      <w:r w:rsidRPr="0043509F">
        <w:rPr>
          <w:rStyle w:val="StyleUnderline"/>
          <w:highlight w:val="cyan"/>
        </w:rPr>
        <w:t xml:space="preserve"> point</w:t>
      </w:r>
      <w:r w:rsidRPr="003273DD">
        <w:rPr>
          <w:rStyle w:val="StyleUnderline"/>
        </w:rPr>
        <w:t xml:space="preserve"> of view</w:t>
      </w:r>
      <w:r w:rsidRPr="00C6345B">
        <w:rPr>
          <w:sz w:val="16"/>
        </w:rPr>
        <w:t xml:space="preserve">, before the buildings to be served are first constructed, </w:t>
      </w:r>
      <w:r w:rsidRPr="0043509F">
        <w:rPr>
          <w:rStyle w:val="StyleUnderline"/>
          <w:highlight w:val="cyan"/>
        </w:rPr>
        <w:t>the</w:t>
      </w:r>
      <w:r w:rsidRPr="003273DD">
        <w:rPr>
          <w:rStyle w:val="StyleUnderline"/>
        </w:rPr>
        <w:t xml:space="preserve"> </w:t>
      </w:r>
      <w:r w:rsidRPr="003273DD">
        <w:rPr>
          <w:rStyle w:val="Emphasis"/>
          <w:sz w:val="36"/>
          <w:szCs w:val="36"/>
        </w:rPr>
        <w:t xml:space="preserve">supposed </w:t>
      </w:r>
      <w:r w:rsidRPr="0043509F">
        <w:rPr>
          <w:rStyle w:val="Emphasis"/>
          <w:sz w:val="36"/>
          <w:szCs w:val="36"/>
          <w:highlight w:val="cyan"/>
        </w:rPr>
        <w:t>challenge evaporates</w:t>
      </w:r>
      <w:r w:rsidRPr="003273DD">
        <w:rPr>
          <w:rStyle w:val="Emphasis"/>
          <w:sz w:val="36"/>
          <w:szCs w:val="36"/>
        </w:rPr>
        <w:t xml:space="preserve"> entirely</w:t>
      </w:r>
      <w:r w:rsidRPr="003273DD">
        <w:rPr>
          <w:rStyle w:val="StyleUnderline"/>
        </w:rPr>
        <w:t xml:space="preserve">. The </w:t>
      </w:r>
      <w:r w:rsidRPr="0043509F">
        <w:rPr>
          <w:rStyle w:val="StyleUnderline"/>
          <w:highlight w:val="cyan"/>
        </w:rPr>
        <w:t>qualms</w:t>
      </w:r>
      <w:r w:rsidRPr="003273DD">
        <w:rPr>
          <w:rStyle w:val="StyleUnderline"/>
        </w:rPr>
        <w:t xml:space="preserve"> enunciated</w:t>
      </w:r>
      <w:r w:rsidRPr="00C6345B">
        <w:rPr>
          <w:sz w:val="16"/>
        </w:rPr>
        <w:t xml:space="preserve"> above </w:t>
      </w:r>
      <w:r w:rsidRPr="0043509F">
        <w:rPr>
          <w:rStyle w:val="StyleUnderline"/>
          <w:highlight w:val="cyan"/>
        </w:rPr>
        <w:t>derive from</w:t>
      </w:r>
      <w:r w:rsidRPr="003273DD">
        <w:rPr>
          <w:rStyle w:val="StyleUnderline"/>
        </w:rPr>
        <w:t xml:space="preserve"> a </w:t>
      </w:r>
      <w:r w:rsidRPr="0043509F">
        <w:rPr>
          <w:rStyle w:val="Emphasis"/>
          <w:highlight w:val="cyan"/>
        </w:rPr>
        <w:t>lack of imagination</w:t>
      </w:r>
      <w:r w:rsidRPr="0043509F">
        <w:rPr>
          <w:rStyle w:val="StyleUnderline"/>
          <w:highlight w:val="cyan"/>
        </w:rPr>
        <w:t>. Two</w:t>
      </w:r>
      <w:r w:rsidRPr="003273DD">
        <w:rPr>
          <w:rStyle w:val="StyleUnderline"/>
        </w:rPr>
        <w:t xml:space="preserve"> </w:t>
      </w:r>
      <w:r w:rsidRPr="003273DD">
        <w:rPr>
          <w:rStyle w:val="Emphasis"/>
        </w:rPr>
        <w:t xml:space="preserve">free market </w:t>
      </w:r>
      <w:r w:rsidRPr="0043509F">
        <w:rPr>
          <w:rStyle w:val="Emphasis"/>
          <w:highlight w:val="cyan"/>
        </w:rPr>
        <w:t>approaches</w:t>
      </w:r>
      <w:r w:rsidRPr="0043509F">
        <w:rPr>
          <w:rStyle w:val="StyleUnderline"/>
          <w:highlight w:val="cyan"/>
        </w:rPr>
        <w:t xml:space="preserve"> are presented</w:t>
      </w:r>
      <w:r w:rsidRPr="003273DD">
        <w:rPr>
          <w:rStyle w:val="StyleUnderline"/>
        </w:rPr>
        <w:t xml:space="preserve"> </w:t>
      </w:r>
      <w:r w:rsidRPr="00C6345B">
        <w:rPr>
          <w:sz w:val="16"/>
        </w:rPr>
        <w:t xml:space="preserve">herein: </w:t>
      </w:r>
      <w:r w:rsidRPr="0043509F">
        <w:rPr>
          <w:rStyle w:val="StyleUnderline"/>
          <w:highlight w:val="cyan"/>
        </w:rPr>
        <w:t>(1)</w:t>
      </w:r>
      <w:r w:rsidRPr="003273DD">
        <w:rPr>
          <w:rStyle w:val="StyleUnderline"/>
        </w:rPr>
        <w:t xml:space="preserve"> Using </w:t>
      </w:r>
      <w:r w:rsidRPr="0043509F">
        <w:rPr>
          <w:rStyle w:val="Emphasis"/>
          <w:highlight w:val="cyan"/>
        </w:rPr>
        <w:t>existing tech</w:t>
      </w:r>
      <w:r w:rsidRPr="003273DD">
        <w:rPr>
          <w:rStyle w:val="Emphasis"/>
        </w:rPr>
        <w:t>nologies</w:t>
      </w:r>
      <w:r w:rsidRPr="00C6345B">
        <w:rPr>
          <w:sz w:val="16"/>
        </w:rPr>
        <w:t xml:space="preserve"> from an ex-ante viewpoint </w:t>
      </w:r>
      <w:r w:rsidRPr="0043509F">
        <w:rPr>
          <w:rStyle w:val="StyleUnderline"/>
          <w:highlight w:val="cyan"/>
        </w:rPr>
        <w:t>and (2)</w:t>
      </w:r>
      <w:r w:rsidRPr="003273DD">
        <w:rPr>
          <w:rStyle w:val="StyleUnderline"/>
        </w:rPr>
        <w:t xml:space="preserve"> speculating on </w:t>
      </w:r>
      <w:r w:rsidRPr="0043509F">
        <w:rPr>
          <w:rStyle w:val="Emphasis"/>
          <w:highlight w:val="cyan"/>
        </w:rPr>
        <w:t>alternative</w:t>
      </w:r>
      <w:r w:rsidRPr="0043509F">
        <w:rPr>
          <w:rStyle w:val="StyleUnderline"/>
          <w:highlight w:val="cyan"/>
        </w:rPr>
        <w:t xml:space="preserve"> tech</w:t>
      </w:r>
      <w:r w:rsidRPr="003273DD">
        <w:rPr>
          <w:rStyle w:val="StyleUnderline"/>
        </w:rPr>
        <w:t xml:space="preserve">nologies. </w:t>
      </w:r>
      <w:r w:rsidRPr="003273DD">
        <w:rPr>
          <w:rStyle w:val="Emphasis"/>
        </w:rPr>
        <w:t xml:space="preserve">Laissez faire </w:t>
      </w:r>
      <w:r w:rsidRPr="0043509F">
        <w:rPr>
          <w:rStyle w:val="Emphasis"/>
          <w:highlight w:val="cyan"/>
        </w:rPr>
        <w:t>capitalism</w:t>
      </w:r>
      <w:r w:rsidRPr="0043509F">
        <w:rPr>
          <w:rStyle w:val="StyleUnderline"/>
          <w:highlight w:val="cyan"/>
        </w:rPr>
        <w:t xml:space="preserve"> reveals itself to be </w:t>
      </w:r>
      <w:r w:rsidRPr="0043509F">
        <w:rPr>
          <w:rStyle w:val="Emphasis"/>
          <w:highlight w:val="cyan"/>
        </w:rPr>
        <w:t>efficacious</w:t>
      </w:r>
      <w:r w:rsidRPr="003273DD">
        <w:rPr>
          <w:rStyle w:val="StyleUnderline"/>
        </w:rPr>
        <w:t xml:space="preserve"> in the face of this challenge as it always is</w:t>
      </w:r>
      <w:r w:rsidRPr="00C6345B">
        <w:rPr>
          <w:sz w:val="16"/>
        </w:rPr>
        <w:t>.</w:t>
      </w:r>
    </w:p>
    <w:p w14:paraId="6ED3A963" w14:textId="77777777" w:rsidR="00DD6A8F" w:rsidRPr="00C6345B" w:rsidRDefault="00DD6A8F" w:rsidP="00DD6A8F">
      <w:pPr>
        <w:rPr>
          <w:sz w:val="16"/>
        </w:rPr>
      </w:pPr>
      <w:r w:rsidRPr="00C6345B">
        <w:rPr>
          <w:sz w:val="16"/>
        </w:rPr>
        <w:t xml:space="preserve">Consider a real estate developer with a few hundred acres at his disposal. He can do one of two things. First, build all the homes, stores, recreation centers, office towers, and so on, that he intends to construct, worrying not at all about how any of these long thin things will serve his clients. He will allow the new owners to make contracts with </w:t>
      </w:r>
      <w:proofErr w:type="gramStart"/>
      <w:r w:rsidRPr="00C6345B">
        <w:rPr>
          <w:sz w:val="16"/>
        </w:rPr>
        <w:t>all of</w:t>
      </w:r>
      <w:proofErr w:type="gramEnd"/>
      <w:r w:rsidRPr="00C6345B">
        <w:rPr>
          <w:sz w:val="16"/>
        </w:rPr>
        <w:t xml:space="preserve"> those providers on their own accounts. Or second, he will first contract with providers of each of those services and have all such “utilities” arranged before he sells any of the buildings. Then, he will market the homes, factories, stores to their new owners, with a side order condition: they </w:t>
      </w:r>
      <w:proofErr w:type="gramStart"/>
      <w:r w:rsidRPr="00C6345B">
        <w:rPr>
          <w:sz w:val="16"/>
        </w:rPr>
        <w:t>have to</w:t>
      </w:r>
      <w:proofErr w:type="gramEnd"/>
      <w:r w:rsidRPr="00C6345B">
        <w:rPr>
          <w:sz w:val="16"/>
        </w:rPr>
        <w:t xml:space="preserve"> accept the providers of the long thin things with whom he has contracted. Is this “package deal” a permanent arrangement? No, of course not. The overall real estate developer may have had to </w:t>
      </w:r>
      <w:proofErr w:type="gramStart"/>
      <w:r w:rsidRPr="00C6345B">
        <w:rPr>
          <w:sz w:val="16"/>
        </w:rPr>
        <w:t>enter into</w:t>
      </w:r>
      <w:proofErr w:type="gramEnd"/>
      <w:r w:rsidRPr="00C6345B">
        <w:rPr>
          <w:sz w:val="16"/>
        </w:rPr>
        <w:t xml:space="preserve"> a contract of some duration, for example, three years, but, after that time if the new owners are not happy with the sewage service, or the mail delivery, they can, by a majority vote of all the condominium owners, change them and enter into new contracts with more satisfactory firms</w:t>
      </w:r>
    </w:p>
    <w:p w14:paraId="49163972" w14:textId="77777777" w:rsidR="00DD6A8F" w:rsidRDefault="00DD6A8F" w:rsidP="00DD6A8F">
      <w:pPr>
        <w:rPr>
          <w:sz w:val="16"/>
        </w:rPr>
      </w:pPr>
      <w:r w:rsidRPr="00C6345B">
        <w:rPr>
          <w:sz w:val="16"/>
        </w:rPr>
        <w:t xml:space="preserve">It should by now be clear that </w:t>
      </w:r>
      <w:r w:rsidRPr="003273DD">
        <w:rPr>
          <w:rStyle w:val="StyleUnderline"/>
        </w:rPr>
        <w:t xml:space="preserve">Adam </w:t>
      </w:r>
      <w:r w:rsidRPr="0043509F">
        <w:rPr>
          <w:rStyle w:val="StyleUnderline"/>
          <w:highlight w:val="cyan"/>
        </w:rPr>
        <w:t>Smith’s “</w:t>
      </w:r>
      <w:r w:rsidRPr="0043509F">
        <w:rPr>
          <w:rStyle w:val="Emphasis"/>
          <w:highlight w:val="cyan"/>
        </w:rPr>
        <w:t>invisible hand</w:t>
      </w:r>
      <w:r w:rsidRPr="0043509F">
        <w:rPr>
          <w:rStyle w:val="StyleUnderline"/>
          <w:highlight w:val="cyan"/>
        </w:rPr>
        <w:t>”</w:t>
      </w:r>
      <w:r w:rsidRPr="003273DD">
        <w:rPr>
          <w:rStyle w:val="StyleUnderline"/>
        </w:rPr>
        <w:t xml:space="preserve"> will </w:t>
      </w:r>
      <w:r w:rsidRPr="0043509F">
        <w:rPr>
          <w:rStyle w:val="StyleUnderline"/>
          <w:highlight w:val="cyan"/>
        </w:rPr>
        <w:t xml:space="preserve">lead </w:t>
      </w:r>
      <w:r w:rsidRPr="0043509F">
        <w:rPr>
          <w:rStyle w:val="Emphasis"/>
          <w:highlight w:val="cyan"/>
        </w:rPr>
        <w:t>construction firms</w:t>
      </w:r>
      <w:r w:rsidRPr="0043509F">
        <w:rPr>
          <w:rStyle w:val="StyleUnderline"/>
          <w:highlight w:val="cyan"/>
        </w:rPr>
        <w:t xml:space="preserve"> to engage in</w:t>
      </w:r>
      <w:r w:rsidRPr="003273DD">
        <w:rPr>
          <w:rStyle w:val="StyleUnderline"/>
        </w:rPr>
        <w:t xml:space="preserve"> </w:t>
      </w:r>
      <w:r w:rsidRPr="00C6345B">
        <w:rPr>
          <w:sz w:val="16"/>
        </w:rPr>
        <w:t xml:space="preserve">precisely </w:t>
      </w:r>
      <w:r w:rsidRPr="003273DD">
        <w:rPr>
          <w:rStyle w:val="StyleUnderline"/>
        </w:rPr>
        <w:t>these</w:t>
      </w:r>
      <w:r w:rsidRPr="00C6345B">
        <w:rPr>
          <w:sz w:val="16"/>
        </w:rPr>
        <w:t xml:space="preserve"> sorts of condominium or </w:t>
      </w:r>
      <w:r w:rsidRPr="003273DD">
        <w:rPr>
          <w:rStyle w:val="StyleUnderline"/>
        </w:rPr>
        <w:t>collective arrangements</w:t>
      </w:r>
      <w:r w:rsidRPr="00C6345B">
        <w:rPr>
          <w:sz w:val="16"/>
        </w:rPr>
        <w:t xml:space="preserve">. Who, after all, would want to purchase a house or store, knowing full well he would face the </w:t>
      </w:r>
      <w:proofErr w:type="gramStart"/>
      <w:r w:rsidRPr="00C6345B">
        <w:rPr>
          <w:sz w:val="16"/>
        </w:rPr>
        <w:t>ex post</w:t>
      </w:r>
      <w:proofErr w:type="gramEnd"/>
      <w:r w:rsidRPr="00C6345B">
        <w:rPr>
          <w:sz w:val="16"/>
        </w:rPr>
        <w:t xml:space="preserve"> challenge of very high transactions costs, or wasteful duplication? </w:t>
      </w:r>
      <w:r w:rsidRPr="003273DD">
        <w:rPr>
          <w:rStyle w:val="StyleUnderline"/>
        </w:rPr>
        <w:t xml:space="preserve">If the buildings were sold </w:t>
      </w:r>
      <w:r w:rsidRPr="003273DD">
        <w:rPr>
          <w:rStyle w:val="Emphasis"/>
        </w:rPr>
        <w:t>without</w:t>
      </w:r>
      <w:r w:rsidRPr="003273DD">
        <w:rPr>
          <w:rStyle w:val="StyleUnderline"/>
        </w:rPr>
        <w:t xml:space="preserve"> this package deal, they would fetch a </w:t>
      </w:r>
      <w:r w:rsidRPr="003273DD">
        <w:rPr>
          <w:rStyle w:val="Emphasis"/>
        </w:rPr>
        <w:t>very low price</w:t>
      </w:r>
      <w:r w:rsidRPr="003273DD">
        <w:rPr>
          <w:rStyle w:val="StyleUnderline"/>
        </w:rPr>
        <w:t xml:space="preserve"> on the market, if people would be </w:t>
      </w:r>
      <w:r w:rsidRPr="003273DD">
        <w:rPr>
          <w:rStyle w:val="Emphasis"/>
        </w:rPr>
        <w:t>willing to pay</w:t>
      </w:r>
      <w:r w:rsidRPr="003273DD">
        <w:rPr>
          <w:rStyle w:val="StyleUnderline"/>
        </w:rPr>
        <w:t xml:space="preserve"> any positive price for them </w:t>
      </w:r>
      <w:r w:rsidRPr="003273DD">
        <w:rPr>
          <w:rStyle w:val="Emphasis"/>
        </w:rPr>
        <w:t>at all</w:t>
      </w:r>
      <w:r w:rsidRPr="00C6345B">
        <w:rPr>
          <w:sz w:val="16"/>
        </w:rPr>
        <w:t xml:space="preserve">. On the other hand, </w:t>
      </w:r>
      <w:r w:rsidRPr="003273DD">
        <w:rPr>
          <w:rStyle w:val="StyleUnderline"/>
        </w:rPr>
        <w:t>if</w:t>
      </w:r>
      <w:r w:rsidRPr="00C6345B">
        <w:rPr>
          <w:sz w:val="16"/>
        </w:rPr>
        <w:t xml:space="preserve"> the </w:t>
      </w:r>
      <w:r w:rsidRPr="003273DD">
        <w:rPr>
          <w:rStyle w:val="StyleUnderline"/>
        </w:rPr>
        <w:t xml:space="preserve">homes and stores were sold as part of </w:t>
      </w:r>
      <w:r w:rsidRPr="0043509F">
        <w:rPr>
          <w:rStyle w:val="StyleUnderline"/>
          <w:highlight w:val="cyan"/>
        </w:rPr>
        <w:t xml:space="preserve">this </w:t>
      </w:r>
      <w:r w:rsidRPr="0043509F">
        <w:rPr>
          <w:rStyle w:val="Emphasis"/>
          <w:highlight w:val="cyan"/>
        </w:rPr>
        <w:t>package deal</w:t>
      </w:r>
      <w:r w:rsidRPr="0043509F">
        <w:rPr>
          <w:rStyle w:val="StyleUnderline"/>
          <w:highlight w:val="cyan"/>
        </w:rPr>
        <w:t>, where</w:t>
      </w:r>
      <w:r w:rsidRPr="003273DD">
        <w:rPr>
          <w:rStyle w:val="StyleUnderline"/>
        </w:rPr>
        <w:t xml:space="preserve"> these </w:t>
      </w:r>
      <w:r w:rsidRPr="0043509F">
        <w:rPr>
          <w:rStyle w:val="StyleUnderline"/>
          <w:highlight w:val="cyan"/>
        </w:rPr>
        <w:t xml:space="preserve">necessities were </w:t>
      </w:r>
      <w:r w:rsidRPr="0043509F">
        <w:rPr>
          <w:rStyle w:val="Emphasis"/>
          <w:highlight w:val="cyan"/>
        </w:rPr>
        <w:t>put into place</w:t>
      </w:r>
      <w:r w:rsidRPr="0043509F">
        <w:rPr>
          <w:rStyle w:val="StyleUnderline"/>
          <w:highlight w:val="cyan"/>
        </w:rPr>
        <w:t xml:space="preserve"> beforehand</w:t>
      </w:r>
      <w:r w:rsidRPr="003273DD">
        <w:rPr>
          <w:rStyle w:val="StyleUnderline"/>
        </w:rPr>
        <w:t xml:space="preserve">, then a </w:t>
      </w:r>
      <w:r w:rsidRPr="003273DD">
        <w:rPr>
          <w:rStyle w:val="Emphasis"/>
        </w:rPr>
        <w:t>much higher price</w:t>
      </w:r>
      <w:r w:rsidRPr="003273DD">
        <w:rPr>
          <w:rStyle w:val="StyleUnderline"/>
        </w:rPr>
        <w:t xml:space="preserve"> would be garnered</w:t>
      </w:r>
      <w:r w:rsidRPr="00C6345B">
        <w:rPr>
          <w:sz w:val="16"/>
        </w:rPr>
        <w:t xml:space="preserve"> by the developer.</w:t>
      </w:r>
    </w:p>
    <w:p w14:paraId="74A69544" w14:textId="77777777" w:rsidR="00DD6A8F" w:rsidRDefault="00DD6A8F" w:rsidP="00DD6A8F">
      <w:pPr>
        <w:pStyle w:val="Heading3"/>
      </w:pPr>
      <w:r>
        <w:t>Solvency---Water Quality---2NC</w:t>
      </w:r>
    </w:p>
    <w:p w14:paraId="35B93D27" w14:textId="77777777" w:rsidR="00DD6A8F" w:rsidRPr="006210E4" w:rsidRDefault="00DD6A8F" w:rsidP="00DD6A8F">
      <w:pPr>
        <w:pStyle w:val="Heading4"/>
      </w:pPr>
      <w:r w:rsidRPr="006210E4">
        <w:t>Privatization is bes</w:t>
      </w:r>
      <w:r>
        <w:t xml:space="preserve">t, companies have an incentive to clean up the </w:t>
      </w:r>
      <w:proofErr w:type="gramStart"/>
      <w:r>
        <w:t>water</w:t>
      </w:r>
      <w:proofErr w:type="gramEnd"/>
      <w:r>
        <w:t xml:space="preserve"> so they don’t get sued </w:t>
      </w:r>
    </w:p>
    <w:p w14:paraId="1E6BC6EE" w14:textId="77777777" w:rsidR="00DD6A8F" w:rsidRPr="007B1FCD" w:rsidRDefault="00DD6A8F" w:rsidP="00DD6A8F">
      <w:proofErr w:type="spellStart"/>
      <w:r w:rsidRPr="005D68BA">
        <w:rPr>
          <w:rStyle w:val="Style13ptBold"/>
        </w:rPr>
        <w:t>Madfaei</w:t>
      </w:r>
      <w:proofErr w:type="spellEnd"/>
      <w:r w:rsidRPr="005D68BA">
        <w:rPr>
          <w:rStyle w:val="Style13ptBold"/>
        </w:rPr>
        <w:t xml:space="preserve"> 9</w:t>
      </w:r>
      <w:r>
        <w:t xml:space="preserve"> </w:t>
      </w:r>
      <w:r w:rsidRPr="007B1FCD">
        <w:t xml:space="preserve">The Impact of </w:t>
      </w:r>
      <w:proofErr w:type="spellStart"/>
      <w:r w:rsidRPr="007B1FCD">
        <w:t>Privatisation</w:t>
      </w:r>
      <w:proofErr w:type="spellEnd"/>
      <w:r w:rsidRPr="007B1FCD">
        <w:t xml:space="preserve"> on the Sustainability of Water  Dr, Mohammed Yousef Al-</w:t>
      </w:r>
      <w:proofErr w:type="spellStart"/>
      <w:r w:rsidRPr="007B1FCD">
        <w:t>Madfaei</w:t>
      </w:r>
      <w:proofErr w:type="spellEnd"/>
      <w:r w:rsidRPr="007B1FCD">
        <w:t xml:space="preserve"> 2009 Resources  https://www.iwapublishing.com/news/impact-privatisation-sustainability-water-resources</w:t>
      </w:r>
    </w:p>
    <w:p w14:paraId="27BB500F" w14:textId="77777777" w:rsidR="00DD6A8F" w:rsidRPr="007B1FCD" w:rsidRDefault="00DD6A8F" w:rsidP="00DD6A8F">
      <w:r w:rsidRPr="007B1FCD">
        <w:t>Impact of privatization</w:t>
      </w:r>
    </w:p>
    <w:p w14:paraId="57FB20BF" w14:textId="77777777" w:rsidR="00DD6A8F" w:rsidRPr="007B1FCD" w:rsidRDefault="00DD6A8F" w:rsidP="00DD6A8F">
      <w:r w:rsidRPr="007B1FCD">
        <w:t>From 1990 onwards, private participation in the water sector in developing countries started increasing and a growing number of governments are turning to the private sector to build, recover, expand and/or operate their water and sanitation networks. In the years up to 1997, more than 90 projects, in thirty-five countries, about water resource management have been undertaken by the private sector. Hence, it is observed that the private capital investment for water projects in developing countries is increasing together with the increase in the number of projects (Gray, 2001).</w:t>
      </w:r>
    </w:p>
    <w:p w14:paraId="58241C4C" w14:textId="77777777" w:rsidR="00DD6A8F" w:rsidRPr="007B1FCD" w:rsidRDefault="00DD6A8F" w:rsidP="00DD6A8F">
      <w:r w:rsidRPr="0043509F">
        <w:rPr>
          <w:rStyle w:val="Emphasis"/>
          <w:highlight w:val="cyan"/>
        </w:rPr>
        <w:t>Case studies published in academic literature show that private sector participation in the water sector is likely to result in improved managerial practices and higher operating efficiency</w:t>
      </w:r>
      <w:r w:rsidRPr="007B1FCD">
        <w:t xml:space="preserve"> (Comair, 2005). </w:t>
      </w:r>
      <w:proofErr w:type="gramStart"/>
      <w:r w:rsidRPr="007B1FCD">
        <w:t>On the whole</w:t>
      </w:r>
      <w:proofErr w:type="gramEnd"/>
      <w:r w:rsidRPr="007B1FCD">
        <w:t xml:space="preserve">, available evidence suggests that </w:t>
      </w:r>
      <w:r w:rsidRPr="0043509F">
        <w:rPr>
          <w:rStyle w:val="Emphasis"/>
          <w:highlight w:val="cyan"/>
        </w:rPr>
        <w:t>private involvement can improve, significantly, service provision to the poor and save budgetary resources</w:t>
      </w:r>
      <w:r w:rsidRPr="007B1FCD">
        <w:t xml:space="preserve"> for other, perhaps pro-poor, projects. In many cases, poor households show high motivation to pay for improved services with contingent valuation studies (Tynan, 2000). Most common developments achieved by private sector participation in water</w:t>
      </w:r>
      <w:r w:rsidRPr="007B1FCD">
        <w:br/>
        <w:t>sector can be categorized into:</w:t>
      </w:r>
    </w:p>
    <w:p w14:paraId="7C5E7270" w14:textId="77777777" w:rsidR="00DD6A8F" w:rsidRPr="007B1FCD" w:rsidRDefault="00DD6A8F" w:rsidP="00DD6A8F">
      <w:pPr>
        <w:numPr>
          <w:ilvl w:val="0"/>
          <w:numId w:val="15"/>
        </w:numPr>
      </w:pPr>
      <w:r w:rsidRPr="007B1FCD">
        <w:t xml:space="preserve">Improvement in water service </w:t>
      </w:r>
      <w:proofErr w:type="gramStart"/>
      <w:r w:rsidRPr="007B1FCD">
        <w:t>quality;</w:t>
      </w:r>
      <w:proofErr w:type="gramEnd"/>
    </w:p>
    <w:p w14:paraId="4E5922EE" w14:textId="77777777" w:rsidR="00DD6A8F" w:rsidRPr="007B1FCD" w:rsidRDefault="00DD6A8F" w:rsidP="00DD6A8F">
      <w:pPr>
        <w:numPr>
          <w:ilvl w:val="0"/>
          <w:numId w:val="15"/>
        </w:numPr>
      </w:pPr>
      <w:r w:rsidRPr="007B1FCD">
        <w:t>Improvement in water production </w:t>
      </w:r>
      <w:proofErr w:type="gramStart"/>
      <w:r w:rsidRPr="007B1FCD">
        <w:t>efficiency;</w:t>
      </w:r>
      <w:proofErr w:type="gramEnd"/>
    </w:p>
    <w:p w14:paraId="4C9DE232" w14:textId="77777777" w:rsidR="00DD6A8F" w:rsidRPr="007B1FCD" w:rsidRDefault="00DD6A8F" w:rsidP="00DD6A8F">
      <w:pPr>
        <w:numPr>
          <w:ilvl w:val="0"/>
          <w:numId w:val="15"/>
        </w:numPr>
      </w:pPr>
      <w:r w:rsidRPr="007B1FCD">
        <w:t xml:space="preserve">Diminished water </w:t>
      </w:r>
      <w:proofErr w:type="gramStart"/>
      <w:r w:rsidRPr="007B1FCD">
        <w:t>losses;</w:t>
      </w:r>
      <w:proofErr w:type="gramEnd"/>
    </w:p>
    <w:p w14:paraId="5FFB7AEB" w14:textId="77777777" w:rsidR="00DD6A8F" w:rsidRPr="007B1FCD" w:rsidRDefault="00DD6A8F" w:rsidP="00DD6A8F">
      <w:pPr>
        <w:numPr>
          <w:ilvl w:val="0"/>
          <w:numId w:val="15"/>
        </w:numPr>
      </w:pPr>
      <w:r w:rsidRPr="007B1FCD">
        <w:t>Strengthening of management of the water sector, and</w:t>
      </w:r>
    </w:p>
    <w:p w14:paraId="4DA772A5" w14:textId="77777777" w:rsidR="00DD6A8F" w:rsidRPr="007B1FCD" w:rsidRDefault="00DD6A8F" w:rsidP="00DD6A8F">
      <w:pPr>
        <w:numPr>
          <w:ilvl w:val="0"/>
          <w:numId w:val="15"/>
        </w:numPr>
      </w:pPr>
      <w:r w:rsidRPr="007B1FCD">
        <w:t>Enhancement of customer care.</w:t>
      </w:r>
    </w:p>
    <w:p w14:paraId="2BE605A6" w14:textId="77777777" w:rsidR="00DD6A8F" w:rsidRPr="007B1FCD" w:rsidRDefault="00DD6A8F" w:rsidP="00DD6A8F">
      <w:r w:rsidRPr="007B1FCD">
        <w:t xml:space="preserve">To achieve these improvements, </w:t>
      </w:r>
      <w:r w:rsidRPr="0043509F">
        <w:rPr>
          <w:rStyle w:val="Emphasis"/>
          <w:highlight w:val="cyan"/>
        </w:rPr>
        <w:t>the private sector has invested in the expansion of coverage</w:t>
      </w:r>
      <w:r w:rsidRPr="007B1FCD">
        <w:t xml:space="preserve"> and in regular maintenance and has enhanced billing and revenue collection activities. This, indeed, required a significant rise in the cost of water, as observed in England, France, Mexico, Kenya, Tanzania etc. (</w:t>
      </w:r>
      <w:proofErr w:type="spellStart"/>
      <w:r w:rsidRPr="007B1FCD">
        <w:t>Nyangeri</w:t>
      </w:r>
      <w:proofErr w:type="spellEnd"/>
      <w:r w:rsidRPr="007B1FCD">
        <w:t xml:space="preserve"> </w:t>
      </w:r>
      <w:proofErr w:type="spellStart"/>
      <w:r w:rsidRPr="007B1FCD">
        <w:t>Nyanchaga</w:t>
      </w:r>
      <w:proofErr w:type="spellEnd"/>
      <w:r w:rsidRPr="007B1FCD">
        <w:t xml:space="preserve">, 2003; </w:t>
      </w:r>
      <w:proofErr w:type="spellStart"/>
      <w:r w:rsidRPr="007B1FCD">
        <w:t>Azpiazu</w:t>
      </w:r>
      <w:proofErr w:type="spellEnd"/>
      <w:r w:rsidRPr="007B1FCD">
        <w:t xml:space="preserve"> et al., 2003; </w:t>
      </w:r>
      <w:proofErr w:type="spellStart"/>
      <w:r w:rsidRPr="007B1FCD">
        <w:t>Mashauri</w:t>
      </w:r>
      <w:proofErr w:type="spellEnd"/>
      <w:r w:rsidRPr="007B1FCD">
        <w:t xml:space="preserve">, 2003; </w:t>
      </w:r>
      <w:proofErr w:type="spellStart"/>
      <w:r w:rsidRPr="007B1FCD">
        <w:t>Torregrosa</w:t>
      </w:r>
      <w:proofErr w:type="spellEnd"/>
      <w:r w:rsidRPr="007B1FCD">
        <w:t xml:space="preserve">, 2003; Bakker, 2003). The demand reaction to these privatization improvements can be summarized by overall satisfaction with the </w:t>
      </w:r>
      <w:proofErr w:type="gramStart"/>
      <w:r w:rsidRPr="007B1FCD">
        <w:t>services, but</w:t>
      </w:r>
      <w:proofErr w:type="gramEnd"/>
      <w:r w:rsidRPr="007B1FCD">
        <w:t xml:space="preserve"> accompanied with complaints about the high water cost. Interestingly, privatization was accompanied with variable average per capita consumption rates. </w:t>
      </w:r>
      <w:r w:rsidRPr="007B1FCD">
        <w:rPr>
          <w:rStyle w:val="Emphasis"/>
        </w:rPr>
        <w:t>It is reported that, after water privatization in Kenya for instance, the average per capita water consumption increased in parallel to the water cost increase (</w:t>
      </w:r>
      <w:proofErr w:type="spellStart"/>
      <w:r w:rsidRPr="007B1FCD">
        <w:rPr>
          <w:rStyle w:val="Emphasis"/>
        </w:rPr>
        <w:t>Nyangeri</w:t>
      </w:r>
      <w:proofErr w:type="spellEnd"/>
      <w:r w:rsidRPr="007B1FCD">
        <w:rPr>
          <w:rStyle w:val="Emphasis"/>
        </w:rPr>
        <w:t xml:space="preserve"> </w:t>
      </w:r>
      <w:proofErr w:type="spellStart"/>
      <w:r w:rsidRPr="007B1FCD">
        <w:rPr>
          <w:rStyle w:val="Emphasis"/>
        </w:rPr>
        <w:t>Nyanchaga</w:t>
      </w:r>
      <w:proofErr w:type="spellEnd"/>
      <w:r w:rsidRPr="007B1FCD">
        <w:rPr>
          <w:rStyle w:val="Emphasis"/>
        </w:rPr>
        <w:t>, 2003). This can be attributed to the improvement of water quality and service under privatization, which rendered the current increased price as still cost-effective.</w:t>
      </w:r>
    </w:p>
    <w:p w14:paraId="327385C0" w14:textId="77777777" w:rsidR="00DD6A8F" w:rsidRPr="007B1FCD" w:rsidRDefault="00DD6A8F" w:rsidP="00DD6A8F">
      <w:r w:rsidRPr="007B1FCD">
        <w:t xml:space="preserve">Private participation can also improve competency in the water sector in several ways. </w:t>
      </w:r>
      <w:r w:rsidRPr="0043509F">
        <w:rPr>
          <w:rStyle w:val="Emphasis"/>
          <w:highlight w:val="cyan"/>
        </w:rPr>
        <w:t>Introduction of competition brings efficiency gains</w:t>
      </w:r>
      <w:r w:rsidRPr="007B1FCD">
        <w:t xml:space="preserve">; the most important of which comes from </w:t>
      </w:r>
      <w:r w:rsidRPr="0043509F">
        <w:rPr>
          <w:rStyle w:val="Emphasis"/>
          <w:highlight w:val="cyan"/>
        </w:rPr>
        <w:t xml:space="preserve">changing the incentive structure, inducing </w:t>
      </w:r>
      <w:proofErr w:type="gramStart"/>
      <w:r w:rsidRPr="0043509F">
        <w:rPr>
          <w:rStyle w:val="Emphasis"/>
          <w:highlight w:val="cyan"/>
        </w:rPr>
        <w:t>innovation</w:t>
      </w:r>
      <w:proofErr w:type="gramEnd"/>
      <w:r w:rsidRPr="0043509F">
        <w:rPr>
          <w:rStyle w:val="Emphasis"/>
          <w:highlight w:val="cyan"/>
        </w:rPr>
        <w:t xml:space="preserve"> and influencing investment decisions.</w:t>
      </w:r>
      <w:r w:rsidRPr="007B1FCD">
        <w:t xml:space="preserve"> Privatization may also affect water prices where more than one scenario exists. First, if prices were initially fixed at below-cost levels, then prices after privatization would need to increase as prices should cover production cost. Second, </w:t>
      </w:r>
      <w:r w:rsidRPr="0043509F">
        <w:rPr>
          <w:rStyle w:val="Emphasis"/>
          <w:highlight w:val="cyan"/>
        </w:rPr>
        <w:t>efficiency savings achieved under privatization will generally lead to a drop in prices</w:t>
      </w:r>
      <w:r w:rsidRPr="007B1FCD">
        <w:t xml:space="preserve"> with some gains passed on to consumers. This is due to the decreased efficiency losses, proper maintenance and consequent saving of water which have been otherwise lost and need to be replaced adding up to the cost. Third, the total cost of private financing may bring about an increase in prices. Hence, prices after privatization will reflect full costs and the consumer will be charged instead of the taxpayer.</w:t>
      </w:r>
    </w:p>
    <w:p w14:paraId="14DEE56D" w14:textId="77777777" w:rsidR="00DD6A8F" w:rsidRPr="007B1FCD" w:rsidRDefault="00DD6A8F" w:rsidP="00DD6A8F">
      <w:r w:rsidRPr="007B1FCD">
        <w:t>Positive Experiences from selected countries</w:t>
      </w:r>
    </w:p>
    <w:p w14:paraId="461455CC" w14:textId="77777777" w:rsidR="00DD6A8F" w:rsidRPr="007B1FCD" w:rsidRDefault="00DD6A8F" w:rsidP="00DD6A8F">
      <w:r w:rsidRPr="007B1FCD">
        <w:t xml:space="preserve">England and Wales </w:t>
      </w:r>
      <w:proofErr w:type="gramStart"/>
      <w:r w:rsidRPr="007B1FCD">
        <w:t>is</w:t>
      </w:r>
      <w:proofErr w:type="gramEnd"/>
      <w:r w:rsidRPr="007B1FCD">
        <w:t xml:space="preserve"> a typical example of private participation in infrastructure. Privatization in the water sector started in 1989 when the regional water authorities, owned by the central government, were privatized by flotation on the stock exchange (Bakker, 2001; Bakker, 2003; Dore et al., 2004). The reasons behind this included the efficiency of the private sector and the financial ability of private companies to finance the large investments needed to repair the water systems in addition to increased competition (Dore et al., 2004; Bakker, 2003). These private companies were responsible to provide the entire cycle of services from extraction of raw water, delivery of processed water and collection, </w:t>
      </w:r>
      <w:proofErr w:type="gramStart"/>
      <w:r w:rsidRPr="007B1FCD">
        <w:t>treatment</w:t>
      </w:r>
      <w:proofErr w:type="gramEnd"/>
      <w:r w:rsidRPr="007B1FCD">
        <w:t xml:space="preserve"> and discharge of wastewater (Bakker, 2003).</w:t>
      </w:r>
    </w:p>
    <w:p w14:paraId="152C4CBA" w14:textId="77777777" w:rsidR="00DD6A8F" w:rsidRPr="007B1FCD" w:rsidRDefault="00DD6A8F" w:rsidP="00DD6A8F">
      <w:r w:rsidRPr="007B1FCD">
        <w:t xml:space="preserve">This </w:t>
      </w:r>
      <w:r w:rsidRPr="0043509F">
        <w:rPr>
          <w:rStyle w:val="Emphasis"/>
          <w:highlight w:val="cyan"/>
        </w:rPr>
        <w:t>privatization ‘entailed a change in the ownership, financing and regulation of the water industry’</w:t>
      </w:r>
      <w:r w:rsidRPr="007B1FCD">
        <w:t xml:space="preserve"> (Bakker, 2003). To this end, </w:t>
      </w:r>
      <w:r w:rsidRPr="0043509F">
        <w:rPr>
          <w:rStyle w:val="Emphasis"/>
          <w:highlight w:val="cyan"/>
        </w:rPr>
        <w:t>England developed extensive regulatory frameworks</w:t>
      </w:r>
      <w:r w:rsidRPr="007B1FCD">
        <w:rPr>
          <w:rStyle w:val="Emphasis"/>
        </w:rPr>
        <w:t xml:space="preserve"> </w:t>
      </w:r>
      <w:r w:rsidRPr="007B1FCD">
        <w:t>for the water sector to protect consumers and public health: “</w:t>
      </w:r>
      <w:r w:rsidRPr="0043509F">
        <w:rPr>
          <w:rStyle w:val="Emphasis"/>
          <w:highlight w:val="cyan"/>
        </w:rPr>
        <w:t>companies were forbidden from disconnecting domestic consumers</w:t>
      </w:r>
      <w:r w:rsidRPr="007B1FCD">
        <w:t xml:space="preserve"> (even for non-payment of bills), </w:t>
      </w:r>
      <w:r w:rsidRPr="0043509F">
        <w:rPr>
          <w:rStyle w:val="Emphasis"/>
          <w:highlight w:val="cyan"/>
        </w:rPr>
        <w:t>and were required to create special, low tariffs for vulnerable consumers</w:t>
      </w:r>
      <w:r w:rsidRPr="007B1FCD">
        <w:rPr>
          <w:rStyle w:val="Emphasis"/>
        </w:rPr>
        <w:t>. They were also required to submit strategic financial plans as well as resource development and water supply management plans to an economic regulator and an environmental regulator for review”</w:t>
      </w:r>
      <w:r w:rsidRPr="007B1FCD">
        <w:t xml:space="preserve"> (Bakker, 2003).</w:t>
      </w:r>
    </w:p>
    <w:p w14:paraId="5F883856" w14:textId="77777777" w:rsidR="00DD6A8F" w:rsidRPr="007B1FCD" w:rsidRDefault="00DD6A8F" w:rsidP="00DD6A8F">
      <w:r w:rsidRPr="007B1FCD">
        <w:rPr>
          <w:rStyle w:val="Emphasis"/>
        </w:rPr>
        <w:t xml:space="preserve">As such, an environmental regulator, an economic </w:t>
      </w:r>
      <w:proofErr w:type="gramStart"/>
      <w:r w:rsidRPr="007B1FCD">
        <w:rPr>
          <w:rStyle w:val="Emphasis"/>
        </w:rPr>
        <w:t>regulator</w:t>
      </w:r>
      <w:proofErr w:type="gramEnd"/>
      <w:r w:rsidRPr="007B1FCD">
        <w:rPr>
          <w:rStyle w:val="Emphasis"/>
        </w:rPr>
        <w:t xml:space="preserve"> and a drinking water quality regulator were created where the economic regulator relied on price caps and yardsticks to improve competition</w:t>
      </w:r>
      <w:r w:rsidRPr="007B1FCD">
        <w:t xml:space="preserve"> (Dore et al., 2004; Bakker, 2003; Littlechild, 1988). However, it is believed that such regulatory efforts have heavy requirements with regards to information (Van den Berg, 1997). At that time, the water industry in England and Wales was best characterized as “publicly regulated private monopolies operating on modified market principles” (Hay, 1996; Bakker, 2003). Nonetheless, the water industry in England has been re-regulated (Bakker, 2003). Some companies have </w:t>
      </w:r>
      <w:proofErr w:type="gramStart"/>
      <w:r w:rsidRPr="007B1FCD">
        <w:t>entered into</w:t>
      </w:r>
      <w:proofErr w:type="gramEnd"/>
      <w:r w:rsidRPr="007B1FCD">
        <w:t xml:space="preserve"> delegated management contracts, and many have replaced equity financing with bond financing.</w:t>
      </w:r>
    </w:p>
    <w:p w14:paraId="07E62100" w14:textId="77777777" w:rsidR="00DD6A8F" w:rsidRDefault="00DD6A8F" w:rsidP="00DD6A8F">
      <w:r w:rsidRPr="007B1FCD">
        <w:t xml:space="preserve">Today, in England and Wales, nine of the ten water companies that were privatized by public flotation in 1989 continue to operate as private companies (Bakker, 2003). Nevertheless, in 2001, the tenth company was restructured into a not-for-profit water utility as a potential to lower the cost of capital and reduce customer bills after prices increased beyond inflation rates since 1988. </w:t>
      </w:r>
      <w:proofErr w:type="spellStart"/>
      <w:r w:rsidRPr="007B1FCD">
        <w:t>Glas</w:t>
      </w:r>
      <w:proofErr w:type="spellEnd"/>
      <w:r w:rsidRPr="007B1FCD">
        <w:t xml:space="preserve"> Cymru, a utility company, now runs as a private company owned by its members (Bakker, 2003). In general, it is reported that </w:t>
      </w:r>
      <w:r w:rsidRPr="0043509F">
        <w:rPr>
          <w:rStyle w:val="Emphasis"/>
          <w:highlight w:val="cyan"/>
        </w:rPr>
        <w:t>privatization in England and Wales has led to water quality and environmental improvements</w:t>
      </w:r>
      <w:r w:rsidRPr="007B1FCD">
        <w:t xml:space="preserve"> but at higher water prices (Dore et al., 2004).</w:t>
      </w:r>
    </w:p>
    <w:p w14:paraId="228CA3BD" w14:textId="77777777" w:rsidR="00DD6A8F" w:rsidRDefault="00DD6A8F" w:rsidP="00DD6A8F">
      <w:pPr>
        <w:pStyle w:val="Heading4"/>
      </w:pPr>
      <w:r>
        <w:t xml:space="preserve">Only private companies follow environmental regulations, causing better environmental quality </w:t>
      </w:r>
    </w:p>
    <w:p w14:paraId="08725FFB" w14:textId="77777777" w:rsidR="00DD6A8F" w:rsidRPr="00E60D34" w:rsidRDefault="00DD6A8F" w:rsidP="00DD6A8F">
      <w:r w:rsidRPr="00347E7A">
        <w:rPr>
          <w:rFonts w:eastAsiaTheme="majorEastAsia" w:cstheme="majorBidi"/>
          <w:b/>
          <w:iCs/>
          <w:sz w:val="26"/>
        </w:rPr>
        <w:t>Bliss 15</w:t>
      </w:r>
      <w:r>
        <w:t xml:space="preserve"> </w:t>
      </w:r>
      <w:r w:rsidRPr="00E60D34">
        <w:t>Laura Bliss, 7-17-2015, "There's One Major Upside to the Privatization of Public Utilities," Bloomberg, https://www.bloomberg.com/news/articles/2015-07-17/a-new-study-suggests-private-companies-outperform-public-utilities-when-it-comes-to-meeting-regulations</w:t>
      </w:r>
    </w:p>
    <w:p w14:paraId="26D8DD41" w14:textId="77777777" w:rsidR="00DD6A8F" w:rsidRPr="00E60D34" w:rsidRDefault="00DD6A8F" w:rsidP="00DD6A8F">
      <w:pPr>
        <w:rPr>
          <w:b/>
          <w:bCs/>
        </w:rPr>
      </w:pPr>
      <w:r w:rsidRPr="00E60D34">
        <w:rPr>
          <w:b/>
          <w:bCs/>
        </w:rPr>
        <w:t>Government loves government</w:t>
      </w:r>
    </w:p>
    <w:p w14:paraId="68ACBB83" w14:textId="77777777" w:rsidR="00DD6A8F" w:rsidRPr="00E60D34" w:rsidRDefault="00DD6A8F" w:rsidP="00DD6A8F">
      <w:r w:rsidRPr="0043509F">
        <w:rPr>
          <w:rStyle w:val="Emphasis"/>
          <w:highlight w:val="cyan"/>
        </w:rPr>
        <w:t>Not only were public utilities less likely than privates to comply with those federal regulations, but federal regulators were less likely to impose severe punishment on them.</w:t>
      </w:r>
      <w:r w:rsidRPr="00E60D34">
        <w:rPr>
          <w:rStyle w:val="Emphasis"/>
        </w:rPr>
        <w:t xml:space="preserve"> </w:t>
      </w:r>
      <w:r w:rsidRPr="00E60D34">
        <w:t>One reason is that fining a city is essentially punishing the public that both government bodies are supposed to serve. Another is because public utilities are often monopoly providers of essential services, so threatening to revoke their license would be an empty threat.</w:t>
      </w:r>
    </w:p>
    <w:p w14:paraId="45A27392" w14:textId="77777777" w:rsidR="00DD6A8F" w:rsidRPr="00E60D34" w:rsidRDefault="00DD6A8F" w:rsidP="00DD6A8F">
      <w:r w:rsidRPr="00E60D34">
        <w:t>“The EPA could not shut down or strip the license from the U.S. Navy for violations,” says Teodoro. “They can’t shut down the city of Baltimore, or the </w:t>
      </w:r>
      <w:hyperlink r:id="rId226" w:tgtFrame="_blank" w:history="1">
        <w:r w:rsidRPr="00E60D34">
          <w:rPr>
            <w:rStyle w:val="Hyperlink"/>
          </w:rPr>
          <w:t>Tennessee Valley Authority</w:t>
        </w:r>
      </w:hyperlink>
      <w:r w:rsidRPr="00E60D34">
        <w:t>. But they can easily shut down a private business if they failed to comply with regulations.”</w:t>
      </w:r>
    </w:p>
    <w:p w14:paraId="04387FDC" w14:textId="77777777" w:rsidR="00DD6A8F" w:rsidRDefault="00DD6A8F" w:rsidP="00DD6A8F">
      <w:r w:rsidRPr="00E60D34">
        <w:t xml:space="preserve">Again, Teodoro and </w:t>
      </w:r>
      <w:proofErr w:type="spellStart"/>
      <w:r w:rsidRPr="00E60D34">
        <w:t>Konisky</w:t>
      </w:r>
      <w:proofErr w:type="spellEnd"/>
      <w:r w:rsidRPr="00E60D34">
        <w:t xml:space="preserve"> tracked the EPA’s rates of enforcement of CAA and SDWA regulations on public and private utilities. They found that </w:t>
      </w:r>
      <w:r w:rsidRPr="0043509F">
        <w:rPr>
          <w:rStyle w:val="Emphasis"/>
          <w:highlight w:val="cyan"/>
        </w:rPr>
        <w:t xml:space="preserve">the EPA was less likely to take formal enforcement action against public water utilities than they were against </w:t>
      </w:r>
      <w:r w:rsidRPr="00E60D34">
        <w:rPr>
          <w:rStyle w:val="Emphasis"/>
        </w:rPr>
        <w:t xml:space="preserve">utilities owned by </w:t>
      </w:r>
      <w:r w:rsidRPr="0043509F">
        <w:rPr>
          <w:rStyle w:val="Emphasis"/>
          <w:highlight w:val="cyan"/>
        </w:rPr>
        <w:t>private firms</w:t>
      </w:r>
      <w:r w:rsidRPr="00E60D34">
        <w:t>.</w:t>
      </w:r>
    </w:p>
    <w:p w14:paraId="068DC9E8" w14:textId="77777777" w:rsidR="00DD6A8F" w:rsidRPr="00B6379A" w:rsidRDefault="00DD6A8F" w:rsidP="00DD6A8F">
      <w:pPr>
        <w:pStyle w:val="Heading4"/>
      </w:pPr>
      <w:r w:rsidRPr="00B6379A">
        <w:t xml:space="preserve">Competition solves best </w:t>
      </w:r>
    </w:p>
    <w:p w14:paraId="0887787D" w14:textId="77777777" w:rsidR="00DD6A8F" w:rsidRPr="00DE54D3" w:rsidRDefault="00DD6A8F" w:rsidP="00DD6A8F">
      <w:r w:rsidRPr="00973F13">
        <w:rPr>
          <w:rFonts w:eastAsiaTheme="majorEastAsia" w:cstheme="majorBidi"/>
          <w:b/>
          <w:iCs/>
          <w:sz w:val="26"/>
        </w:rPr>
        <w:t>Millsap 16</w:t>
      </w:r>
      <w:r>
        <w:t xml:space="preserve"> </w:t>
      </w:r>
      <w:r w:rsidRPr="00DE54D3">
        <w:t>Adam A. Millsap, 10-5-2016, "Privatizing Water Facilities Can Help Cash-Strapped Municipalities," Forbes, https://www.forbes.com/sites/adammillsap/2016/10/05/privatizing-water-facilities-can-help-cash-strapped-municipalities/?sh=3d1fa6f24b5c</w:t>
      </w:r>
    </w:p>
    <w:p w14:paraId="50261785" w14:textId="77777777" w:rsidR="00DD6A8F" w:rsidRPr="00850B51" w:rsidRDefault="00DD6A8F" w:rsidP="00DD6A8F">
      <w:r w:rsidRPr="00850B51">
        <w:rPr>
          <w:b/>
          <w:bCs/>
        </w:rPr>
        <w:t>The importance of competition</w:t>
      </w:r>
    </w:p>
    <w:p w14:paraId="6061276D" w14:textId="77777777" w:rsidR="00DD6A8F" w:rsidRPr="00850B51" w:rsidRDefault="00DD6A8F" w:rsidP="00DD6A8F">
      <w:r w:rsidRPr="00850B51">
        <w:t xml:space="preserve">Municipalities that privatize their water systems can enter into </w:t>
      </w:r>
      <w:proofErr w:type="gramStart"/>
      <w:r w:rsidRPr="00850B51">
        <w:t>short or long term</w:t>
      </w:r>
      <w:proofErr w:type="gramEnd"/>
      <w:r w:rsidRPr="00850B51">
        <w:t xml:space="preserve"> contracts, and each has its pros and cons. Short-term </w:t>
      </w:r>
      <w:r w:rsidRPr="0043509F">
        <w:rPr>
          <w:rStyle w:val="Emphasis"/>
          <w:highlight w:val="cyan"/>
        </w:rPr>
        <w:t>contracts increase competition</w:t>
      </w:r>
      <w:r w:rsidRPr="00850B51">
        <w:t xml:space="preserve"> since firms will have to compete more often for the right to manage the water system. The drawback is that firms will be less willing to invest in costly infrastructure improvements since shorter contracts mean less time to recoup the large, upfront costs.</w:t>
      </w:r>
    </w:p>
    <w:p w14:paraId="0A325FD6" w14:textId="77777777" w:rsidR="00DD6A8F" w:rsidRPr="00850B51" w:rsidRDefault="00DD6A8F" w:rsidP="00DD6A8F">
      <w:r w:rsidRPr="00850B51">
        <w:t xml:space="preserve">Alternatively, long-term contracts provide firms with an incentive to invest but decrease the benefits of more frequent competition. </w:t>
      </w:r>
      <w:proofErr w:type="gramStart"/>
      <w:r w:rsidRPr="00850B51">
        <w:t>Entering into</w:t>
      </w:r>
      <w:proofErr w:type="gramEnd"/>
      <w:r w:rsidRPr="00850B51">
        <w:t xml:space="preserve"> a long-term contract may require more diligent oversight on the part of city officials since the firm will not be subjected to the same level of competition.</w:t>
      </w:r>
    </w:p>
    <w:p w14:paraId="4993430C" w14:textId="77777777" w:rsidR="00DD6A8F" w:rsidRPr="00850B51" w:rsidRDefault="00DD6A8F" w:rsidP="00DD6A8F">
      <w:r w:rsidRPr="00850B51">
        <w:t xml:space="preserve">If a city only wants a firm to operate the water system while it retains the responsibility for infrastructure improvements, then a short-term contract is more appropriate. If a city lacks the expertise or cannot afford to make the necessary infrastructure improvements, then a </w:t>
      </w:r>
      <w:proofErr w:type="gramStart"/>
      <w:r w:rsidRPr="00850B51">
        <w:t>long term</w:t>
      </w:r>
      <w:proofErr w:type="gramEnd"/>
      <w:r w:rsidRPr="00850B51">
        <w:t xml:space="preserve"> contract will likely be required.</w:t>
      </w:r>
    </w:p>
    <w:p w14:paraId="318006F1" w14:textId="77777777" w:rsidR="00DD6A8F" w:rsidRDefault="00DD6A8F" w:rsidP="00DD6A8F">
      <w:r w:rsidRPr="00850B51">
        <w:t xml:space="preserve">City officials and residents need to remember that privatization itself is not a panacea. </w:t>
      </w:r>
      <w:r w:rsidRPr="0043509F">
        <w:rPr>
          <w:rStyle w:val="Emphasis"/>
          <w:highlight w:val="cyan"/>
        </w:rPr>
        <w:t>The key to effective privatization is maintaining competition</w:t>
      </w:r>
      <w:r w:rsidRPr="00850B51">
        <w:t xml:space="preserve">. Private firms can quickly become inefficient and wasteful when sheltered from competitive market forces. </w:t>
      </w:r>
      <w:proofErr w:type="gramStart"/>
      <w:r w:rsidRPr="00850B51">
        <w:t>That being said, in</w:t>
      </w:r>
      <w:proofErr w:type="gramEnd"/>
      <w:r w:rsidRPr="00850B51">
        <w:t xml:space="preserve"> many cases </w:t>
      </w:r>
      <w:r w:rsidRPr="0043509F">
        <w:rPr>
          <w:rStyle w:val="Emphasis"/>
          <w:highlight w:val="cyan"/>
        </w:rPr>
        <w:t xml:space="preserve">water privatization can improve infrastructure, lower costs and provide residents with </w:t>
      </w:r>
      <w:r w:rsidRPr="00850B51">
        <w:rPr>
          <w:rStyle w:val="Emphasis"/>
        </w:rPr>
        <w:t xml:space="preserve">the </w:t>
      </w:r>
      <w:r w:rsidRPr="0043509F">
        <w:rPr>
          <w:rStyle w:val="Emphasis"/>
          <w:highlight w:val="cyan"/>
        </w:rPr>
        <w:t>clean, safe water</w:t>
      </w:r>
      <w:r w:rsidRPr="00850B51">
        <w:t xml:space="preserve"> they expect.</w:t>
      </w:r>
    </w:p>
    <w:p w14:paraId="17970E64" w14:textId="77777777" w:rsidR="00DD6A8F" w:rsidRDefault="00DD6A8F" w:rsidP="00DD6A8F">
      <w:pPr>
        <w:pStyle w:val="Heading4"/>
      </w:pPr>
      <w:r>
        <w:t xml:space="preserve">Water quality </w:t>
      </w:r>
      <w:r w:rsidRPr="00795D40">
        <w:rPr>
          <w:u w:val="single"/>
        </w:rPr>
        <w:t>doesn’t</w:t>
      </w:r>
      <w:r>
        <w:t xml:space="preserve"> decrease—</w:t>
      </w:r>
      <w:r w:rsidRPr="00795D40">
        <w:rPr>
          <w:u w:val="single"/>
        </w:rPr>
        <w:t>both</w:t>
      </w:r>
      <w:r>
        <w:t xml:space="preserve"> publicly and privately owned water </w:t>
      </w:r>
      <w:r w:rsidRPr="00795D40">
        <w:rPr>
          <w:u w:val="single"/>
        </w:rPr>
        <w:t>must</w:t>
      </w:r>
      <w:r>
        <w:t xml:space="preserve"> comply with standards</w:t>
      </w:r>
    </w:p>
    <w:p w14:paraId="190FC6B5" w14:textId="77777777" w:rsidR="00DD6A8F" w:rsidRPr="00795D40" w:rsidRDefault="00DD6A8F" w:rsidP="00DD6A8F">
      <w:r>
        <w:rPr>
          <w:rStyle w:val="Style13ptBold"/>
        </w:rPr>
        <w:t xml:space="preserve">NRC et. al 02 </w:t>
      </w:r>
      <w:r w:rsidRPr="00795D40">
        <w:t>[</w:t>
      </w:r>
      <w:r>
        <w:t xml:space="preserve">National Research Council; Division on Earth and Life Studies; Water Science and Technology Board; Committee on Privatization of Water Services in the United States, 2002, “Privatization of Water Services in the United States: An Assessment of Issues and Experience,” </w:t>
      </w:r>
      <w:hyperlink r:id="rId227" w:history="1">
        <w:r w:rsidRPr="008B6E42">
          <w:rPr>
            <w:rStyle w:val="Hyperlink"/>
          </w:rPr>
          <w:t>https://www.nap.edu/catalog/10135/privatization-of-water-services-in-the-united-states-an-assessment</w:t>
        </w:r>
      </w:hyperlink>
      <w:r>
        <w:t xml:space="preserve">, </w:t>
      </w:r>
      <w:proofErr w:type="spellStart"/>
      <w:r>
        <w:t>smarx</w:t>
      </w:r>
      <w:proofErr w:type="spellEnd"/>
      <w:r>
        <w:t>, MLC]</w:t>
      </w:r>
    </w:p>
    <w:p w14:paraId="0D46BFF6" w14:textId="77777777" w:rsidR="00DD6A8F" w:rsidRDefault="00DD6A8F" w:rsidP="00DD6A8F">
      <w:pPr>
        <w:rPr>
          <w:rStyle w:val="Emphasis"/>
        </w:rPr>
      </w:pPr>
      <w:r>
        <w:t xml:space="preserve">The </w:t>
      </w:r>
      <w:r w:rsidRPr="00795D40">
        <w:rPr>
          <w:u w:val="single"/>
        </w:rPr>
        <w:t xml:space="preserve">prospect of water services privatization raises </w:t>
      </w:r>
      <w:proofErr w:type="gramStart"/>
      <w:r w:rsidRPr="00795D40">
        <w:rPr>
          <w:u w:val="single"/>
        </w:rPr>
        <w:t>a number of</w:t>
      </w:r>
      <w:proofErr w:type="gramEnd"/>
      <w:r w:rsidRPr="00795D40">
        <w:rPr>
          <w:u w:val="single"/>
        </w:rPr>
        <w:t xml:space="preserve"> issues related to service quality.</w:t>
      </w:r>
      <w:r>
        <w:t xml:space="preserve"> As described in Chapter 3, </w:t>
      </w:r>
      <w:r w:rsidRPr="00795D40">
        <w:rPr>
          <w:u w:val="single"/>
        </w:rPr>
        <w:t xml:space="preserve">surveys have indicated that consumers have a </w:t>
      </w:r>
      <w:r w:rsidRPr="00795D40">
        <w:rPr>
          <w:rStyle w:val="Emphasis"/>
        </w:rPr>
        <w:t>substantial willingness to pay</w:t>
      </w:r>
      <w:r w:rsidRPr="00795D40">
        <w:rPr>
          <w:u w:val="single"/>
        </w:rPr>
        <w:t xml:space="preserve"> for safe and reliable water</w:t>
      </w:r>
      <w:r>
        <w:t xml:space="preserve">. Customers </w:t>
      </w:r>
      <w:r w:rsidRPr="00795D40">
        <w:rPr>
          <w:u w:val="single"/>
        </w:rPr>
        <w:t>expect their water provider to meet</w:t>
      </w:r>
      <w:r>
        <w:t xml:space="preserve"> (or exceed) </w:t>
      </w:r>
      <w:r w:rsidRPr="00795D40">
        <w:rPr>
          <w:u w:val="single"/>
        </w:rPr>
        <w:t>standards for public health and environmental stewardshi</w:t>
      </w:r>
      <w:r>
        <w:t xml:space="preserve">p. </w:t>
      </w:r>
      <w:r w:rsidRPr="00795D40">
        <w:rPr>
          <w:rStyle w:val="Emphasis"/>
        </w:rPr>
        <w:t>Both publicly and privately owned water utilities</w:t>
      </w:r>
      <w:r>
        <w:t xml:space="preserve"> (or utility operators) </w:t>
      </w:r>
      <w:r w:rsidRPr="00795D40">
        <w:rPr>
          <w:rStyle w:val="Emphasis"/>
        </w:rPr>
        <w:t>must comply with applicable standards</w:t>
      </w:r>
      <w:r>
        <w:t xml:space="preserve">. Most communities want to ensure that safety and reliability are not compromised by water services privatization. </w:t>
      </w:r>
      <w:r w:rsidRPr="00795D40">
        <w:rPr>
          <w:rStyle w:val="Emphasis"/>
        </w:rPr>
        <w:t>Even with</w:t>
      </w:r>
      <w:r>
        <w:t xml:space="preserve"> </w:t>
      </w:r>
      <w:r w:rsidRPr="00795D40">
        <w:rPr>
          <w:rStyle w:val="Emphasis"/>
        </w:rPr>
        <w:t>privatization, customers will hold public officials accountable for the safety and reliability of water services delivery.</w:t>
      </w:r>
    </w:p>
    <w:p w14:paraId="6E3EE84D" w14:textId="77777777" w:rsidR="00DD6A8F" w:rsidRPr="00795D40" w:rsidRDefault="00DD6A8F" w:rsidP="00DD6A8F">
      <w:pPr>
        <w:pStyle w:val="Heading4"/>
      </w:pPr>
      <w:r>
        <w:t xml:space="preserve">The </w:t>
      </w:r>
      <w:r w:rsidRPr="00795D40">
        <w:rPr>
          <w:u w:val="single"/>
        </w:rPr>
        <w:t>increase</w:t>
      </w:r>
      <w:r>
        <w:t xml:space="preserve"> in </w:t>
      </w:r>
      <w:r w:rsidRPr="00795D40">
        <w:rPr>
          <w:u w:val="single"/>
        </w:rPr>
        <w:t>education</w:t>
      </w:r>
      <w:r>
        <w:t xml:space="preserve"> of water system managers </w:t>
      </w:r>
      <w:r w:rsidRPr="00795D40">
        <w:rPr>
          <w:u w:val="single"/>
        </w:rPr>
        <w:t>ensures</w:t>
      </w:r>
      <w:r>
        <w:t xml:space="preserve"> success</w:t>
      </w:r>
    </w:p>
    <w:p w14:paraId="7E62CB0E" w14:textId="77777777" w:rsidR="00DD6A8F" w:rsidRPr="00795D40" w:rsidRDefault="00DD6A8F" w:rsidP="00DD6A8F">
      <w:pPr>
        <w:rPr>
          <w:rStyle w:val="Emphasis"/>
          <w:b w:val="0"/>
          <w:iCs w:val="0"/>
          <w:u w:val="none"/>
        </w:rPr>
      </w:pPr>
      <w:r>
        <w:rPr>
          <w:rStyle w:val="Style13ptBold"/>
        </w:rPr>
        <w:t xml:space="preserve">NRC et. al 02 </w:t>
      </w:r>
      <w:r w:rsidRPr="00795D40">
        <w:t>[</w:t>
      </w:r>
      <w:r>
        <w:t xml:space="preserve">National Research Council; Division on Earth and Life Studies; Water Science and Technology Board; Committee on Privatization of Water Services in the United States, 2002, “Privatization of Water Services in the United States: An Assessment of Issues and Experience,” </w:t>
      </w:r>
      <w:hyperlink r:id="rId228" w:history="1">
        <w:r w:rsidRPr="008B6E42">
          <w:rPr>
            <w:rStyle w:val="Hyperlink"/>
          </w:rPr>
          <w:t>https://www.nap.edu/catalog/10135/privatization-of-water-services-in-the-united-states-an-assessment</w:t>
        </w:r>
      </w:hyperlink>
      <w:r>
        <w:t xml:space="preserve">, </w:t>
      </w:r>
      <w:proofErr w:type="spellStart"/>
      <w:r>
        <w:t>smarx</w:t>
      </w:r>
      <w:proofErr w:type="spellEnd"/>
      <w:r>
        <w:t>, MLC]</w:t>
      </w:r>
    </w:p>
    <w:p w14:paraId="2F14C64F" w14:textId="77777777" w:rsidR="00DD6A8F" w:rsidRPr="00815616" w:rsidRDefault="00DD6A8F" w:rsidP="00DD6A8F">
      <w:pPr>
        <w:rPr>
          <w:u w:val="single"/>
        </w:rPr>
      </w:pPr>
      <w:r>
        <w:t xml:space="preserve">The </w:t>
      </w:r>
      <w:r w:rsidRPr="00C9132D">
        <w:rPr>
          <w:u w:val="single"/>
        </w:rPr>
        <w:t xml:space="preserve">backgrounds and training of water system managers have been </w:t>
      </w:r>
      <w:r w:rsidRPr="00C9132D">
        <w:rPr>
          <w:rStyle w:val="Emphasis"/>
        </w:rPr>
        <w:t>changing to prepare managers</w:t>
      </w:r>
      <w:r w:rsidRPr="00C9132D">
        <w:rPr>
          <w:u w:val="single"/>
        </w:rPr>
        <w:t xml:space="preserve"> for the </w:t>
      </w:r>
      <w:r w:rsidRPr="00C9132D">
        <w:rPr>
          <w:rStyle w:val="Emphasis"/>
        </w:rPr>
        <w:t>new privatization environment</w:t>
      </w:r>
      <w:r>
        <w:t xml:space="preserve">. </w:t>
      </w:r>
      <w:r w:rsidRPr="00C9132D">
        <w:rPr>
          <w:u w:val="single"/>
        </w:rPr>
        <w:t>Water utility managers today often have educational backgrounds not only in traditional civil engineering curricula</w:t>
      </w:r>
      <w:r>
        <w:t xml:space="preserve">, </w:t>
      </w:r>
      <w:r w:rsidRPr="00C9132D">
        <w:rPr>
          <w:u w:val="single"/>
        </w:rPr>
        <w:t xml:space="preserve">but </w:t>
      </w:r>
      <w:r w:rsidRPr="00C9132D">
        <w:rPr>
          <w:rStyle w:val="Emphasis"/>
        </w:rPr>
        <w:t>also in fields such as public administration</w:t>
      </w:r>
      <w:r w:rsidRPr="00C9132D">
        <w:rPr>
          <w:u w:val="single"/>
        </w:rPr>
        <w:t>, law, and economics.</w:t>
      </w:r>
      <w:r>
        <w:t xml:space="preserve"> Utility managers are </w:t>
      </w:r>
      <w:r w:rsidRPr="00C9132D">
        <w:rPr>
          <w:rStyle w:val="Emphasis"/>
        </w:rPr>
        <w:t>also acquiring the skills needed for broader interaction with the public and with politicians</w:t>
      </w:r>
      <w:r>
        <w:t xml:space="preserve">, and </w:t>
      </w:r>
      <w:r w:rsidRPr="00C9132D">
        <w:rPr>
          <w:u w:val="single"/>
        </w:rPr>
        <w:t>they are more aware of the social and environmental dimensions of water utility operations.</w:t>
      </w:r>
    </w:p>
    <w:p w14:paraId="4B087FAB" w14:textId="77777777" w:rsidR="00DD6A8F" w:rsidRDefault="00DD6A8F" w:rsidP="00DD6A8F">
      <w:pPr>
        <w:pStyle w:val="Heading3"/>
      </w:pPr>
      <w:r>
        <w:t>Solvency---AT: Blocked Rivers---2NC</w:t>
      </w:r>
    </w:p>
    <w:p w14:paraId="20169B17" w14:textId="77777777" w:rsidR="00DD6A8F" w:rsidRPr="00BD71E9" w:rsidRDefault="00DD6A8F" w:rsidP="00DD6A8F">
      <w:pPr>
        <w:pStyle w:val="Heading4"/>
      </w:pPr>
      <w:r>
        <w:t xml:space="preserve">Owners can </w:t>
      </w:r>
      <w:r>
        <w:rPr>
          <w:u w:val="single"/>
        </w:rPr>
        <w:t>reestablish</w:t>
      </w:r>
      <w:r>
        <w:t xml:space="preserve"> access. </w:t>
      </w:r>
    </w:p>
    <w:p w14:paraId="1E487E46" w14:textId="77777777" w:rsidR="00DD6A8F" w:rsidRPr="00683CC5"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5E2110C1" w14:textId="77777777" w:rsidR="00DD6A8F" w:rsidRPr="0043261E" w:rsidRDefault="00DD6A8F" w:rsidP="00DD6A8F">
      <w:pPr>
        <w:rPr>
          <w:rStyle w:val="StyleUnderline"/>
        </w:rPr>
      </w:pPr>
      <w:r w:rsidRPr="0043261E">
        <w:rPr>
          <w:rStyle w:val="StyleUnderline"/>
        </w:rPr>
        <w:t xml:space="preserve">(5) How would a property-owner </w:t>
      </w:r>
      <w:r w:rsidRPr="0043261E">
        <w:rPr>
          <w:rStyle w:val="Emphasis"/>
        </w:rPr>
        <w:t>reestablish</w:t>
      </w:r>
      <w:r w:rsidRPr="0043261E">
        <w:rPr>
          <w:rStyle w:val="StyleUnderline"/>
        </w:rPr>
        <w:t xml:space="preserve"> access if</w:t>
      </w:r>
      <w:r w:rsidRPr="0043261E">
        <w:rPr>
          <w:sz w:val="16"/>
        </w:rPr>
        <w:t xml:space="preserve"> his only </w:t>
      </w:r>
      <w:r w:rsidRPr="0043261E">
        <w:rPr>
          <w:rStyle w:val="StyleUnderline"/>
        </w:rPr>
        <w:t>previous access</w:t>
      </w:r>
      <w:r w:rsidRPr="0043261E">
        <w:rPr>
          <w:sz w:val="16"/>
        </w:rPr>
        <w:t xml:space="preserve"> </w:t>
      </w:r>
      <w:proofErr w:type="gramStart"/>
      <w:r w:rsidRPr="0043261E">
        <w:rPr>
          <w:sz w:val="16"/>
        </w:rPr>
        <w:t>was</w:t>
      </w:r>
      <w:proofErr w:type="gramEnd"/>
      <w:r w:rsidRPr="0043261E">
        <w:rPr>
          <w:sz w:val="16"/>
        </w:rPr>
        <w:t xml:space="preserve"> via a navigable river that </w:t>
      </w:r>
      <w:r w:rsidRPr="0043261E">
        <w:rPr>
          <w:rStyle w:val="StyleUnderline"/>
        </w:rPr>
        <w:t xml:space="preserve">becomes </w:t>
      </w:r>
      <w:r w:rsidRPr="0043261E">
        <w:rPr>
          <w:rStyle w:val="Emphasis"/>
        </w:rPr>
        <w:t>non-navigable</w:t>
      </w:r>
      <w:r w:rsidRPr="0043261E">
        <w:rPr>
          <w:rStyle w:val="StyleUnderline"/>
        </w:rPr>
        <w:t>?</w:t>
      </w:r>
    </w:p>
    <w:p w14:paraId="358CA756" w14:textId="77777777" w:rsidR="00DD6A8F" w:rsidRDefault="00DD6A8F" w:rsidP="00DD6A8F">
      <w:pPr>
        <w:rPr>
          <w:sz w:val="16"/>
        </w:rPr>
      </w:pPr>
      <w:r w:rsidRPr="0043509F">
        <w:rPr>
          <w:rStyle w:val="StyleUnderline"/>
          <w:highlight w:val="cyan"/>
        </w:rPr>
        <w:t>Users in a</w:t>
      </w:r>
      <w:r w:rsidRPr="0043261E">
        <w:rPr>
          <w:rStyle w:val="StyleUnderline"/>
        </w:rPr>
        <w:t xml:space="preserve"> </w:t>
      </w:r>
      <w:r w:rsidRPr="0043261E">
        <w:rPr>
          <w:rStyle w:val="Emphasis"/>
        </w:rPr>
        <w:t xml:space="preserve">free </w:t>
      </w:r>
      <w:r w:rsidRPr="0043509F">
        <w:rPr>
          <w:rStyle w:val="Emphasis"/>
          <w:highlight w:val="cyan"/>
        </w:rPr>
        <w:t>market</w:t>
      </w:r>
      <w:r w:rsidRPr="0043509F">
        <w:rPr>
          <w:rStyle w:val="StyleUnderline"/>
          <w:highlight w:val="cyan"/>
        </w:rPr>
        <w:t xml:space="preserve"> needing </w:t>
      </w:r>
      <w:r w:rsidRPr="0043509F">
        <w:rPr>
          <w:rStyle w:val="Emphasis"/>
          <w:highlight w:val="cyan"/>
        </w:rPr>
        <w:t>access</w:t>
      </w:r>
      <w:r w:rsidRPr="0043261E">
        <w:rPr>
          <w:rStyle w:val="StyleUnderline"/>
        </w:rPr>
        <w:t xml:space="preserve"> would </w:t>
      </w:r>
      <w:r w:rsidRPr="0043509F">
        <w:rPr>
          <w:rStyle w:val="Emphasis"/>
          <w:highlight w:val="cyan"/>
        </w:rPr>
        <w:t>create</w:t>
      </w:r>
      <w:r w:rsidRPr="0043509F">
        <w:rPr>
          <w:rStyle w:val="StyleUnderline"/>
          <w:highlight w:val="cyan"/>
        </w:rPr>
        <w:t xml:space="preserve"> or </w:t>
      </w:r>
      <w:r w:rsidRPr="0043509F">
        <w:rPr>
          <w:rStyle w:val="Emphasis"/>
          <w:highlight w:val="cyan"/>
        </w:rPr>
        <w:t>purchase</w:t>
      </w:r>
      <w:r w:rsidRPr="0043509F">
        <w:rPr>
          <w:rStyle w:val="StyleUnderline"/>
          <w:highlight w:val="cyan"/>
        </w:rPr>
        <w:t xml:space="preserve"> right</w:t>
      </w:r>
      <w:r w:rsidRPr="0043261E">
        <w:rPr>
          <w:rStyle w:val="StyleUnderline"/>
        </w:rPr>
        <w:t xml:space="preserve"> of way </w:t>
      </w:r>
      <w:r w:rsidRPr="0043509F">
        <w:rPr>
          <w:rStyle w:val="StyleUnderline"/>
          <w:highlight w:val="cyan"/>
        </w:rPr>
        <w:t xml:space="preserve">should the river </w:t>
      </w:r>
      <w:r w:rsidRPr="0043509F">
        <w:rPr>
          <w:rStyle w:val="Emphasis"/>
          <w:highlight w:val="cyan"/>
        </w:rPr>
        <w:t>dry up</w:t>
      </w:r>
      <w:r w:rsidRPr="0043261E">
        <w:rPr>
          <w:sz w:val="16"/>
        </w:rPr>
        <w:t xml:space="preserve">. Alternatively, </w:t>
      </w:r>
      <w:r w:rsidRPr="0043509F">
        <w:rPr>
          <w:rStyle w:val="StyleUnderline"/>
          <w:highlight w:val="cyan"/>
        </w:rPr>
        <w:t>if he were the</w:t>
      </w:r>
      <w:r w:rsidRPr="0043261E">
        <w:rPr>
          <w:rStyle w:val="StyleUnderline"/>
        </w:rPr>
        <w:t xml:space="preserve"> </w:t>
      </w:r>
      <w:r w:rsidRPr="0043261E">
        <w:rPr>
          <w:rStyle w:val="Emphasis"/>
        </w:rPr>
        <w:t xml:space="preserve">original </w:t>
      </w:r>
      <w:r w:rsidRPr="0043509F">
        <w:rPr>
          <w:rStyle w:val="Emphasis"/>
          <w:highlight w:val="cyan"/>
        </w:rPr>
        <w:t>homesteader</w:t>
      </w:r>
      <w:r w:rsidRPr="0043509F">
        <w:rPr>
          <w:rStyle w:val="StyleUnderline"/>
          <w:highlight w:val="cyan"/>
        </w:rPr>
        <w:t xml:space="preserve"> and</w:t>
      </w:r>
      <w:r w:rsidRPr="0043261E">
        <w:rPr>
          <w:rStyle w:val="StyleUnderline"/>
        </w:rPr>
        <w:t xml:space="preserve"> if the </w:t>
      </w:r>
      <w:r w:rsidRPr="0043509F">
        <w:rPr>
          <w:rStyle w:val="StyleUnderline"/>
          <w:highlight w:val="cyan"/>
        </w:rPr>
        <w:t xml:space="preserve">river </w:t>
      </w:r>
      <w:proofErr w:type="gramStart"/>
      <w:r w:rsidRPr="0043509F">
        <w:rPr>
          <w:rStyle w:val="StyleUnderline"/>
          <w:highlight w:val="cyan"/>
        </w:rPr>
        <w:t>was</w:t>
      </w:r>
      <w:proofErr w:type="gramEnd"/>
      <w:r w:rsidRPr="0043509F">
        <w:rPr>
          <w:rStyle w:val="StyleUnderline"/>
          <w:highlight w:val="cyan"/>
        </w:rPr>
        <w:t xml:space="preserve"> </w:t>
      </w:r>
      <w:r w:rsidRPr="0043509F">
        <w:rPr>
          <w:rStyle w:val="Emphasis"/>
          <w:highlight w:val="cyan"/>
        </w:rPr>
        <w:t>emptied</w:t>
      </w:r>
      <w:r w:rsidRPr="0043509F">
        <w:rPr>
          <w:rStyle w:val="StyleUnderline"/>
          <w:highlight w:val="cyan"/>
        </w:rPr>
        <w:t xml:space="preserve"> by</w:t>
      </w:r>
      <w:r w:rsidRPr="0043261E">
        <w:rPr>
          <w:rStyle w:val="StyleUnderline"/>
        </w:rPr>
        <w:t xml:space="preserve"> </w:t>
      </w:r>
      <w:r w:rsidRPr="0043261E">
        <w:rPr>
          <w:rStyle w:val="Emphasis"/>
        </w:rPr>
        <w:t>overuse</w:t>
      </w:r>
      <w:r w:rsidRPr="0043261E">
        <w:rPr>
          <w:rStyle w:val="StyleUnderline"/>
        </w:rPr>
        <w:t xml:space="preserve"> from </w:t>
      </w:r>
      <w:r w:rsidRPr="0043509F">
        <w:rPr>
          <w:rStyle w:val="StyleUnderline"/>
          <w:highlight w:val="cyan"/>
        </w:rPr>
        <w:t xml:space="preserve">a competitor, he could </w:t>
      </w:r>
      <w:r w:rsidRPr="0043509F">
        <w:rPr>
          <w:rStyle w:val="Emphasis"/>
          <w:highlight w:val="cyan"/>
        </w:rPr>
        <w:t>sue</w:t>
      </w:r>
      <w:r w:rsidRPr="0043509F">
        <w:rPr>
          <w:rStyle w:val="StyleUnderline"/>
          <w:highlight w:val="cyan"/>
        </w:rPr>
        <w:t xml:space="preserve"> for</w:t>
      </w:r>
      <w:r w:rsidRPr="0043261E">
        <w:rPr>
          <w:rStyle w:val="StyleUnderline"/>
        </w:rPr>
        <w:t xml:space="preserve"> the </w:t>
      </w:r>
      <w:r w:rsidRPr="0043261E">
        <w:rPr>
          <w:rStyle w:val="Emphasis"/>
        </w:rPr>
        <w:t xml:space="preserve">return of his </w:t>
      </w:r>
      <w:r w:rsidRPr="0043509F">
        <w:rPr>
          <w:rStyle w:val="Emphasis"/>
          <w:highlight w:val="cyan"/>
        </w:rPr>
        <w:t>water</w:t>
      </w:r>
      <w:r w:rsidRPr="0043261E">
        <w:rPr>
          <w:rStyle w:val="StyleUnderline"/>
        </w:rPr>
        <w:t>. In</w:t>
      </w:r>
      <w:r w:rsidRPr="0043261E">
        <w:rPr>
          <w:sz w:val="16"/>
        </w:rPr>
        <w:t xml:space="preserve"> sharp </w:t>
      </w:r>
      <w:r w:rsidRPr="0043261E">
        <w:rPr>
          <w:rStyle w:val="StyleUnderline"/>
        </w:rPr>
        <w:t xml:space="preserve">contrast, the government would </w:t>
      </w:r>
      <w:r w:rsidRPr="0043261E">
        <w:rPr>
          <w:rStyle w:val="Emphasis"/>
        </w:rPr>
        <w:t>steal</w:t>
      </w:r>
      <w:r w:rsidRPr="0043261E">
        <w:rPr>
          <w:rStyle w:val="StyleUnderline"/>
        </w:rPr>
        <w:t xml:space="preserve"> water as necessary to</w:t>
      </w:r>
      <w:r w:rsidRPr="0043261E">
        <w:rPr>
          <w:sz w:val="16"/>
        </w:rPr>
        <w:t xml:space="preserve"> maintain or </w:t>
      </w:r>
      <w:r w:rsidRPr="0043261E">
        <w:rPr>
          <w:rStyle w:val="StyleUnderline"/>
        </w:rPr>
        <w:t xml:space="preserve">keep a river accessible </w:t>
      </w:r>
      <w:r w:rsidRPr="0043261E">
        <w:rPr>
          <w:rStyle w:val="Emphasis"/>
        </w:rPr>
        <w:t>only if</w:t>
      </w:r>
      <w:r w:rsidRPr="0043261E">
        <w:rPr>
          <w:rStyle w:val="StyleUnderline"/>
        </w:rPr>
        <w:t xml:space="preserve"> support</w:t>
      </w:r>
      <w:r w:rsidRPr="0043261E">
        <w:rPr>
          <w:sz w:val="16"/>
        </w:rPr>
        <w:t xml:space="preserve"> from users </w:t>
      </w:r>
      <w:r w:rsidRPr="0043261E">
        <w:rPr>
          <w:rStyle w:val="StyleUnderline"/>
        </w:rPr>
        <w:t>was forthcoming (</w:t>
      </w:r>
      <w:r w:rsidRPr="0043261E">
        <w:rPr>
          <w:rStyle w:val="Emphasis"/>
        </w:rPr>
        <w:t>bribes</w:t>
      </w:r>
      <w:r w:rsidRPr="0043261E">
        <w:rPr>
          <w:rStyle w:val="StyleUnderline"/>
        </w:rPr>
        <w:t xml:space="preserve"> in short)</w:t>
      </w:r>
      <w:r w:rsidRPr="0043261E">
        <w:rPr>
          <w:sz w:val="16"/>
        </w:rPr>
        <w:t>.</w:t>
      </w:r>
    </w:p>
    <w:p w14:paraId="6FFC654E" w14:textId="77777777" w:rsidR="00DD6A8F" w:rsidRDefault="00DD6A8F" w:rsidP="00DD6A8F">
      <w:pPr>
        <w:pStyle w:val="Heading3"/>
      </w:pPr>
      <w:r>
        <w:t>Solvency---AT: British Model Bad---2NC</w:t>
      </w:r>
    </w:p>
    <w:p w14:paraId="40C76416" w14:textId="77777777" w:rsidR="00DD6A8F" w:rsidRDefault="00DD6A8F" w:rsidP="00DD6A8F">
      <w:pPr>
        <w:pStyle w:val="Heading4"/>
      </w:pPr>
      <w:r>
        <w:t xml:space="preserve">Aff </w:t>
      </w:r>
      <w:proofErr w:type="spellStart"/>
      <w:r>
        <w:t>ev</w:t>
      </w:r>
      <w:proofErr w:type="spellEnd"/>
      <w:r>
        <w:t xml:space="preserve"> oversimplifies – water quality and innovation improved under the British model</w:t>
      </w:r>
    </w:p>
    <w:p w14:paraId="3C57787C" w14:textId="77777777" w:rsidR="00DD6A8F" w:rsidRPr="002C03C2" w:rsidRDefault="00DD6A8F" w:rsidP="00DD6A8F">
      <w:pPr>
        <w:rPr>
          <w:b/>
          <w:bCs/>
          <w:sz w:val="26"/>
        </w:rPr>
      </w:pPr>
      <w:r>
        <w:rPr>
          <w:rStyle w:val="Style13ptBold"/>
        </w:rPr>
        <w:t xml:space="preserve">Edwards 16 - </w:t>
      </w:r>
      <w:r w:rsidRPr="00F35A1D">
        <w:rPr>
          <w:rStyle w:val="Style13ptBold"/>
          <w:b w:val="0"/>
          <w:bCs w:val="0"/>
        </w:rPr>
        <w:t>director of tax policy studies at Cato. He is a top expert on federal and state tax and budget issues. Before joining Cato, Edwards was a senior economist on the congressional Joint Economic Committee, a manager with PricewaterhouseCoopers, and an economist with the Tax Foundation. Edwards holds a BA in economics from the University of Waterloo and an MA in economics from George Mason University. He was a member of the Fiscal Future Commission of the National Academy of Sciences.</w:t>
      </w:r>
      <w:r>
        <w:rPr>
          <w:rStyle w:val="Style13ptBold"/>
          <w:b w:val="0"/>
          <w:bCs w:val="0"/>
        </w:rPr>
        <w:t xml:space="preserve"> </w:t>
      </w:r>
      <w:r w:rsidRPr="00F35A1D">
        <w:rPr>
          <w:rStyle w:val="Style13ptBold"/>
          <w:b w:val="0"/>
          <w:bCs w:val="0"/>
        </w:rPr>
        <w:t>(Chris, CATO Institute, “Options for Federal Privatization and Reform Lessons from Abroad”, 6-28-2016, https://www.cato.org/policy-analysis/options-federal-privatization-reform-lessons-abroad)//mj</w:t>
      </w:r>
    </w:p>
    <w:p w14:paraId="02B5F462" w14:textId="77777777" w:rsidR="00DD6A8F" w:rsidRDefault="00DD6A8F" w:rsidP="00DD6A8F">
      <w:r>
        <w:t xml:space="preserve">The </w:t>
      </w:r>
      <w:r w:rsidRPr="00F35A1D">
        <w:rPr>
          <w:rStyle w:val="StyleUnderline"/>
        </w:rPr>
        <w:t>privatization of British water</w:t>
      </w:r>
      <w:r>
        <w:t xml:space="preserve"> and sewer provision </w:t>
      </w:r>
      <w:r w:rsidRPr="00F35A1D">
        <w:rPr>
          <w:rStyle w:val="StyleUnderline"/>
        </w:rPr>
        <w:t>has</w:t>
      </w:r>
      <w:r>
        <w:t xml:space="preserve"> also </w:t>
      </w:r>
      <w:r w:rsidRPr="00F35A1D">
        <w:rPr>
          <w:rStyle w:val="StyleUnderline"/>
        </w:rPr>
        <w:t>been criticized.</w:t>
      </w:r>
      <w:r>
        <w:t xml:space="preserve"> </w:t>
      </w:r>
      <w:r w:rsidRPr="00F35A1D">
        <w:rPr>
          <w:rStyle w:val="StyleUnderline"/>
        </w:rPr>
        <w:t>The government privatized 10 regional water and sewer agencies</w:t>
      </w:r>
      <w:r>
        <w:t xml:space="preserve"> in 1989 </w:t>
      </w:r>
      <w:r w:rsidRPr="00F35A1D">
        <w:rPr>
          <w:rStyle w:val="StyleUnderline"/>
        </w:rPr>
        <w:t>and created</w:t>
      </w:r>
      <w:r>
        <w:t xml:space="preserve"> a new regulatory </w:t>
      </w:r>
      <w:r w:rsidRPr="00F35A1D">
        <w:rPr>
          <w:rStyle w:val="StyleUnderline"/>
        </w:rPr>
        <w:t>authority to oversee them.</w:t>
      </w:r>
      <w:r>
        <w:t xml:space="preserve"> </w:t>
      </w:r>
      <w:r w:rsidRPr="00F35A1D">
        <w:rPr>
          <w:rStyle w:val="StyleUnderline"/>
        </w:rPr>
        <w:t>After</w:t>
      </w:r>
      <w:r>
        <w:t xml:space="preserve"> the reforms, </w:t>
      </w:r>
      <w:r w:rsidRPr="00F35A1D">
        <w:rPr>
          <w:rStyle w:val="StyleUnderline"/>
        </w:rPr>
        <w:t>people complained</w:t>
      </w:r>
      <w:r>
        <w:t xml:space="preserve"> that water </w:t>
      </w:r>
      <w:r w:rsidRPr="00F35A1D">
        <w:rPr>
          <w:rStyle w:val="StyleUnderline"/>
        </w:rPr>
        <w:t>prices rose.</w:t>
      </w:r>
      <w:r>
        <w:t xml:space="preserve"> </w:t>
      </w:r>
      <w:r w:rsidRPr="00F35A1D">
        <w:rPr>
          <w:rStyle w:val="StyleUnderline"/>
        </w:rPr>
        <w:t xml:space="preserve">But those </w:t>
      </w:r>
      <w:r w:rsidRPr="00F35A1D">
        <w:rPr>
          <w:rStyle w:val="Emphasis"/>
        </w:rPr>
        <w:t>increases stemmed from</w:t>
      </w:r>
      <w:r w:rsidRPr="00F35A1D">
        <w:rPr>
          <w:rStyle w:val="StyleUnderline"/>
        </w:rPr>
        <w:t xml:space="preserve"> </w:t>
      </w:r>
      <w:r>
        <w:t xml:space="preserve">the </w:t>
      </w:r>
      <w:r w:rsidRPr="00F35A1D">
        <w:rPr>
          <w:rStyle w:val="StyleUnderline"/>
        </w:rPr>
        <w:t xml:space="preserve">private firms' increased capital </w:t>
      </w:r>
      <w:r w:rsidRPr="00F35A1D">
        <w:rPr>
          <w:rStyle w:val="Emphasis"/>
        </w:rPr>
        <w:t xml:space="preserve">investment to modernize </w:t>
      </w:r>
      <w:r w:rsidRPr="00F35A1D">
        <w:rPr>
          <w:rStyle w:val="StyleUnderline"/>
        </w:rPr>
        <w:t xml:space="preserve">very old government </w:t>
      </w:r>
      <w:r w:rsidRPr="00F35A1D">
        <w:rPr>
          <w:rStyle w:val="Emphasis"/>
        </w:rPr>
        <w:t>infrastructure and</w:t>
      </w:r>
      <w:r w:rsidRPr="00F35A1D">
        <w:rPr>
          <w:rStyle w:val="StyleUnderline"/>
        </w:rPr>
        <w:t xml:space="preserve"> from </w:t>
      </w:r>
      <w:r w:rsidRPr="00F35A1D">
        <w:rPr>
          <w:rStyle w:val="Emphasis"/>
        </w:rPr>
        <w:t>increased European regulation.</w:t>
      </w:r>
      <w:r>
        <w:t xml:space="preserve"> </w:t>
      </w:r>
      <w:r w:rsidRPr="00465DA4">
        <w:rPr>
          <w:rStyle w:val="Emphasis"/>
        </w:rPr>
        <w:t>Privatization gave</w:t>
      </w:r>
      <w:r w:rsidRPr="00F35A1D">
        <w:rPr>
          <w:rStyle w:val="StyleUnderline"/>
        </w:rPr>
        <w:t xml:space="preserve"> the companies access to the </w:t>
      </w:r>
      <w:r w:rsidRPr="00465DA4">
        <w:rPr>
          <w:rStyle w:val="Emphasis"/>
        </w:rPr>
        <w:t>capital</w:t>
      </w:r>
      <w:r w:rsidRPr="00F35A1D">
        <w:rPr>
          <w:rStyle w:val="StyleUnderline"/>
        </w:rPr>
        <w:t xml:space="preserve"> they needed </w:t>
      </w:r>
      <w:r w:rsidRPr="00465DA4">
        <w:rPr>
          <w:rStyle w:val="Emphasis"/>
        </w:rPr>
        <w:t>to upgrade</w:t>
      </w:r>
      <w:r w:rsidRPr="00F35A1D">
        <w:rPr>
          <w:rStyle w:val="StyleUnderline"/>
        </w:rPr>
        <w:t>.</w:t>
      </w:r>
      <w:r>
        <w:t xml:space="preserve">60 Put another way, </w:t>
      </w:r>
      <w:r w:rsidRPr="00465DA4">
        <w:rPr>
          <w:rStyle w:val="Emphasis"/>
        </w:rPr>
        <w:t>water prices had been kept artificially low</w:t>
      </w:r>
      <w:r w:rsidRPr="00465DA4">
        <w:rPr>
          <w:rStyle w:val="StyleUnderline"/>
        </w:rPr>
        <w:t xml:space="preserve"> under government ownership</w:t>
      </w:r>
      <w:r>
        <w:t xml:space="preserve">, </w:t>
      </w:r>
      <w:r w:rsidRPr="00465DA4">
        <w:rPr>
          <w:rStyle w:val="StyleUnderline"/>
        </w:rPr>
        <w:t xml:space="preserve">which led to </w:t>
      </w:r>
      <w:r w:rsidRPr="00465DA4">
        <w:rPr>
          <w:rStyle w:val="Emphasis"/>
        </w:rPr>
        <w:t>underinvestment</w:t>
      </w:r>
      <w:r w:rsidRPr="00465DA4">
        <w:rPr>
          <w:rStyle w:val="StyleUnderline"/>
        </w:rPr>
        <w:t xml:space="preserve"> and </w:t>
      </w:r>
      <w:r w:rsidRPr="00465DA4">
        <w:rPr>
          <w:rStyle w:val="Emphasis"/>
        </w:rPr>
        <w:t>inefficient overconsumption.</w:t>
      </w:r>
      <w:r>
        <w:t xml:space="preserve"> </w:t>
      </w:r>
      <w:r w:rsidRPr="00465DA4">
        <w:rPr>
          <w:rStyle w:val="StyleUnderline"/>
        </w:rPr>
        <w:t>After increases in the first six years following privatization, British water prices have risen just 9 percent in real terms over the past two decades.</w:t>
      </w:r>
      <w:r>
        <w:t>61</w:t>
      </w:r>
    </w:p>
    <w:p w14:paraId="196D0415" w14:textId="77777777" w:rsidR="00DD6A8F" w:rsidRPr="002C03C2" w:rsidRDefault="00DD6A8F" w:rsidP="00DD6A8F">
      <w:pPr>
        <w:rPr>
          <w:b/>
          <w:iCs/>
          <w:sz w:val="24"/>
          <w:u w:val="single"/>
          <w:bdr w:val="single" w:sz="8" w:space="0" w:color="auto"/>
        </w:rPr>
      </w:pPr>
      <w:r>
        <w:t xml:space="preserve">Furthermore, </w:t>
      </w:r>
      <w:r w:rsidRPr="00465DA4">
        <w:rPr>
          <w:rStyle w:val="StyleUnderline"/>
        </w:rPr>
        <w:t>water industry efficiency and service quality have increased.</w:t>
      </w:r>
      <w:r>
        <w:t xml:space="preserve"> Wasteful </w:t>
      </w:r>
      <w:r w:rsidRPr="00465DA4">
        <w:rPr>
          <w:rStyle w:val="StyleUnderline"/>
        </w:rPr>
        <w:t>leaks</w:t>
      </w:r>
      <w:r>
        <w:t xml:space="preserve"> in the British water system </w:t>
      </w:r>
      <w:r w:rsidRPr="00465DA4">
        <w:rPr>
          <w:rStyle w:val="StyleUnderline"/>
        </w:rPr>
        <w:t>have fallen by one-third since privatization</w:t>
      </w:r>
      <w:r>
        <w:t xml:space="preserve">, </w:t>
      </w:r>
      <w:r w:rsidRPr="00465DA4">
        <w:rPr>
          <w:rStyle w:val="StyleUnderline"/>
        </w:rPr>
        <w:t>supply interruptions are down</w:t>
      </w:r>
      <w:r>
        <w:t xml:space="preserve">, </w:t>
      </w:r>
      <w:r w:rsidRPr="00465DA4">
        <w:rPr>
          <w:rStyle w:val="StyleUnderline"/>
        </w:rPr>
        <w:t>and</w:t>
      </w:r>
      <w:r>
        <w:t xml:space="preserve"> the number of </w:t>
      </w:r>
      <w:r w:rsidRPr="00465DA4">
        <w:rPr>
          <w:rStyle w:val="StyleUnderline"/>
        </w:rPr>
        <w:t>customers with low water pressure has plummeted.</w:t>
      </w:r>
      <w:r>
        <w:t xml:space="preserve">62 </w:t>
      </w:r>
      <w:r w:rsidRPr="00465DA4">
        <w:rPr>
          <w:rStyle w:val="StyleUnderline"/>
        </w:rPr>
        <w:t xml:space="preserve">Drinking </w:t>
      </w:r>
      <w:r w:rsidRPr="00465DA4">
        <w:rPr>
          <w:rStyle w:val="Emphasis"/>
        </w:rPr>
        <w:t>water quality has improved</w:t>
      </w:r>
      <w:r w:rsidRPr="00465DA4">
        <w:rPr>
          <w:rStyle w:val="StyleUnderline"/>
        </w:rPr>
        <w:t xml:space="preserve">, and </w:t>
      </w:r>
      <w:r w:rsidRPr="00465DA4">
        <w:rPr>
          <w:rStyle w:val="Emphasis"/>
        </w:rPr>
        <w:t>pollution has fallen.</w:t>
      </w:r>
      <w:r w:rsidRPr="00465DA4">
        <w:rPr>
          <w:rStyle w:val="StyleUnderline"/>
        </w:rPr>
        <w:t xml:space="preserve"> In sum, the overall </w:t>
      </w:r>
      <w:r w:rsidRPr="00465DA4">
        <w:rPr>
          <w:rStyle w:val="Emphasis"/>
        </w:rPr>
        <w:t>quality of the British water system</w:t>
      </w:r>
      <w:r w:rsidRPr="00465DA4">
        <w:rPr>
          <w:rStyle w:val="StyleUnderline"/>
        </w:rPr>
        <w:t xml:space="preserve"> has </w:t>
      </w:r>
      <w:r w:rsidRPr="00465DA4">
        <w:rPr>
          <w:rStyle w:val="Emphasis"/>
        </w:rPr>
        <w:t>substantially improved since privatization.</w:t>
      </w:r>
    </w:p>
    <w:p w14:paraId="0642611E" w14:textId="77777777" w:rsidR="00DD6A8F" w:rsidRDefault="00DD6A8F" w:rsidP="00DD6A8F">
      <w:pPr>
        <w:pStyle w:val="Heading3"/>
      </w:pPr>
      <w:r>
        <w:t>Solvency---AT: Corruption---2NC</w:t>
      </w:r>
    </w:p>
    <w:p w14:paraId="3B946AF4" w14:textId="77777777" w:rsidR="00DD6A8F" w:rsidRDefault="00DD6A8F" w:rsidP="00DD6A8F">
      <w:pPr>
        <w:pStyle w:val="Heading4"/>
      </w:pPr>
      <w:r>
        <w:t xml:space="preserve">Private water companies have less </w:t>
      </w:r>
      <w:proofErr w:type="gramStart"/>
      <w:r>
        <w:t>corruption, because</w:t>
      </w:r>
      <w:proofErr w:type="gramEnd"/>
      <w:r>
        <w:t xml:space="preserve"> there are two distinct reporting mechanisms </w:t>
      </w:r>
    </w:p>
    <w:p w14:paraId="47D7EF2D" w14:textId="77777777" w:rsidR="00DD6A8F" w:rsidRPr="00DE54D3" w:rsidRDefault="00DD6A8F" w:rsidP="00DD6A8F">
      <w:r w:rsidRPr="00973F13">
        <w:rPr>
          <w:rFonts w:eastAsiaTheme="majorEastAsia" w:cstheme="majorBidi"/>
          <w:b/>
          <w:iCs/>
          <w:sz w:val="26"/>
        </w:rPr>
        <w:t>Millsap 16</w:t>
      </w:r>
      <w:r>
        <w:t xml:space="preserve"> </w:t>
      </w:r>
      <w:r w:rsidRPr="00DE54D3">
        <w:t>Adam A. Millsap, 10-5-2016, "Privatizing Water Facilities Can Help Cash-Strapped Municipalities," Forbes, https://www.forbes.com/sites/adammillsap/2016/10/05/privatizing-water-facilities-can-help-cash-strapped-municipalities/?sh=3d1fa6f24b5c</w:t>
      </w:r>
    </w:p>
    <w:p w14:paraId="41FF77B3" w14:textId="77777777" w:rsidR="00DD6A8F" w:rsidRPr="00C84E1E" w:rsidRDefault="00DD6A8F" w:rsidP="00DD6A8F">
      <w:r w:rsidRPr="00C84E1E">
        <w:t xml:space="preserve">A public-private partnership has several benefits versus a completely public system. First, private firms often operate in many different jurisdictions, which means they have more experience and </w:t>
      </w:r>
      <w:proofErr w:type="gramStart"/>
      <w:r w:rsidRPr="00C84E1E">
        <w:t>are able to</w:t>
      </w:r>
      <w:proofErr w:type="gramEnd"/>
      <w:r w:rsidRPr="00C84E1E">
        <w:t xml:space="preserve"> institute best practices based on their accumulated knowledge.</w:t>
      </w:r>
    </w:p>
    <w:p w14:paraId="009FEC84" w14:textId="77777777" w:rsidR="00DD6A8F" w:rsidRPr="00C84E1E" w:rsidRDefault="00DD6A8F" w:rsidP="00DD6A8F">
      <w:pPr>
        <w:rPr>
          <w:rStyle w:val="Emphasis"/>
        </w:rPr>
      </w:pPr>
      <w:r w:rsidRPr="00C84E1E">
        <w:t>Second</w:t>
      </w:r>
      <w:r w:rsidRPr="0043509F">
        <w:rPr>
          <w:rStyle w:val="Emphasis"/>
          <w:highlight w:val="cyan"/>
        </w:rPr>
        <w:t xml:space="preserve">, there is more oversight. The firm has an incentive to provide the specified water quality </w:t>
      </w:r>
      <w:proofErr w:type="gramStart"/>
      <w:r w:rsidRPr="0043509F">
        <w:rPr>
          <w:rStyle w:val="Emphasis"/>
          <w:highlight w:val="cyan"/>
        </w:rPr>
        <w:t>in order to</w:t>
      </w:r>
      <w:proofErr w:type="gramEnd"/>
      <w:r w:rsidRPr="0043509F">
        <w:rPr>
          <w:rStyle w:val="Emphasis"/>
          <w:highlight w:val="cyan"/>
        </w:rPr>
        <w:t xml:space="preserve"> maintain their business with the city and to avoid being sued for breach of contract. Local government officials can easily monitor the firm</w:t>
      </w:r>
      <w:r w:rsidRPr="00C84E1E">
        <w:t xml:space="preserve"> since they only need to focus on water quality and availability. </w:t>
      </w:r>
      <w:r w:rsidRPr="0043509F">
        <w:rPr>
          <w:rStyle w:val="Emphasis"/>
          <w:highlight w:val="cyan"/>
        </w:rPr>
        <w:t>If either the government or the firm fail to do their job, the other entity can alert residents.</w:t>
      </w:r>
    </w:p>
    <w:p w14:paraId="1241394E" w14:textId="77777777" w:rsidR="00DD6A8F" w:rsidRDefault="00DD6A8F" w:rsidP="00DD6A8F">
      <w:r w:rsidRPr="00C84E1E">
        <w:t xml:space="preserve">Third, </w:t>
      </w:r>
      <w:r w:rsidRPr="0043509F">
        <w:rPr>
          <w:rStyle w:val="Emphasis"/>
          <w:highlight w:val="cyan"/>
        </w:rPr>
        <w:t>private companies are often better situated to maintain the infrastructure than public ownership</w:t>
      </w:r>
      <w:r w:rsidRPr="00C84E1E">
        <w:t>, and </w:t>
      </w:r>
      <w:hyperlink r:id="rId229" w:tgtFrame="_blank" w:history="1">
        <w:r w:rsidRPr="00C84E1E">
          <w:rPr>
            <w:rStyle w:val="Hyperlink"/>
          </w:rPr>
          <w:t>public choice analysis</w:t>
        </w:r>
      </w:hyperlink>
      <w:r w:rsidRPr="00C84E1E">
        <w:t xml:space="preserve"> helps explain why. Under complete government ownership, rate increases are a political decision rather than a business decision. There is a strong incentive for government officials to keep rates low, especially during election </w:t>
      </w:r>
      <w:proofErr w:type="gramStart"/>
      <w:r w:rsidRPr="00C84E1E">
        <w:t>years, since</w:t>
      </w:r>
      <w:proofErr w:type="gramEnd"/>
      <w:r w:rsidRPr="00C84E1E">
        <w:t xml:space="preserve"> rate increases rarely lead to votes.</w:t>
      </w:r>
    </w:p>
    <w:p w14:paraId="6B402566" w14:textId="77777777" w:rsidR="00DD6A8F" w:rsidRDefault="00DD6A8F" w:rsidP="00DD6A8F">
      <w:pPr>
        <w:pStyle w:val="Heading4"/>
      </w:pPr>
      <w:r>
        <w:t>Empirics prove, overall transparency goes up</w:t>
      </w:r>
    </w:p>
    <w:p w14:paraId="16E7AB03" w14:textId="77777777" w:rsidR="00DD6A8F" w:rsidRPr="00F83DB7" w:rsidRDefault="00DD6A8F" w:rsidP="00DD6A8F">
      <w:r w:rsidRPr="00911BB0">
        <w:rPr>
          <w:rFonts w:eastAsiaTheme="majorEastAsia" w:cstheme="majorBidi"/>
          <w:b/>
          <w:iCs/>
          <w:sz w:val="26"/>
        </w:rPr>
        <w:t>Edwards 16</w:t>
      </w:r>
      <w:r>
        <w:t xml:space="preserve"> </w:t>
      </w:r>
      <w:r w:rsidRPr="00F83DB7">
        <w:t>Chris Edwards, 7-12-2016, "Privatization," Downsizing the Federal Government, https://www.downsizinggovernment.org/privatization</w:t>
      </w:r>
    </w:p>
    <w:p w14:paraId="50985201" w14:textId="77777777" w:rsidR="00DD6A8F" w:rsidRPr="00DF1775" w:rsidRDefault="00DD6A8F" w:rsidP="00DD6A8F">
      <w:pPr>
        <w:rPr>
          <w:b/>
          <w:bCs/>
        </w:rPr>
      </w:pPr>
      <w:r w:rsidRPr="00DF1775">
        <w:rPr>
          <w:b/>
          <w:bCs/>
        </w:rPr>
        <w:t>5. Increases Transparency</w:t>
      </w:r>
    </w:p>
    <w:p w14:paraId="7E8EC7E0" w14:textId="77777777" w:rsidR="00DD6A8F" w:rsidRPr="00DF1775" w:rsidRDefault="00DD6A8F" w:rsidP="00DD6A8F">
      <w:r w:rsidRPr="0043509F">
        <w:rPr>
          <w:rStyle w:val="Emphasis"/>
          <w:highlight w:val="cyan"/>
        </w:rPr>
        <w:t>Citizens have difficulty monitoring the activities of government agencies</w:t>
      </w:r>
      <w:r w:rsidRPr="00DF1775">
        <w:t xml:space="preserve">. </w:t>
      </w:r>
      <w:r w:rsidRPr="00DF1775">
        <w:rPr>
          <w:u w:val="single"/>
        </w:rPr>
        <w:t>The goals of agencies are often vague, and their finances are difficult to understand. Government officials are protected by civil service rules and can be secretive in their activities.</w:t>
      </w:r>
      <w:r w:rsidRPr="00DF1775">
        <w:t xml:space="preserve"> Even members of Congress have difficulty squeezing information out of agency leaders, as we often see at congressional hearings.</w:t>
      </w:r>
    </w:p>
    <w:p w14:paraId="4696E292" w14:textId="77777777" w:rsidR="00DD6A8F" w:rsidRPr="00DF1775" w:rsidRDefault="00DD6A8F" w:rsidP="00DD6A8F">
      <w:r w:rsidRPr="00DF1775">
        <w:t xml:space="preserve">By contrast, </w:t>
      </w:r>
      <w:r w:rsidRPr="0043509F">
        <w:rPr>
          <w:rStyle w:val="Emphasis"/>
          <w:highlight w:val="cyan"/>
        </w:rPr>
        <w:t>private companies have clear goals</w:t>
      </w:r>
      <w:r w:rsidRPr="00DF1775">
        <w:rPr>
          <w:rStyle w:val="Emphasis"/>
        </w:rPr>
        <w:t xml:space="preserve"> </w:t>
      </w:r>
      <w:r w:rsidRPr="00DF1775">
        <w:t xml:space="preserve">such as earning profits and expanding sales. </w:t>
      </w:r>
      <w:r w:rsidRPr="0043509F">
        <w:rPr>
          <w:rStyle w:val="Emphasis"/>
          <w:highlight w:val="cyan"/>
        </w:rPr>
        <w:t>Performance is monitored by auditors, shareholders, and creditors.</w:t>
      </w:r>
      <w:r w:rsidRPr="00DF1775">
        <w:t xml:space="preserve"> And consumers monitor companies in the marketplace, giving feedback with their purchasing behavior.</w:t>
      </w:r>
    </w:p>
    <w:p w14:paraId="257EE12B" w14:textId="77777777" w:rsidR="00DD6A8F" w:rsidRPr="00DF1775" w:rsidRDefault="00DD6A8F" w:rsidP="00DD6A8F">
      <w:pPr>
        <w:rPr>
          <w:u w:val="single"/>
        </w:rPr>
      </w:pPr>
      <w:r w:rsidRPr="0043509F">
        <w:rPr>
          <w:rStyle w:val="Emphasis"/>
          <w:highlight w:val="cyan"/>
        </w:rPr>
        <w:t>Moving government activities to the private sector would make them more "public</w:t>
      </w:r>
      <w:r w:rsidRPr="00DF1775">
        <w:t xml:space="preserve">." Economist John Blundell said that, where he grew up </w:t>
      </w:r>
      <w:r w:rsidRPr="0043509F">
        <w:rPr>
          <w:rStyle w:val="Emphasis"/>
          <w:highlight w:val="cyan"/>
        </w:rPr>
        <w:t>in</w:t>
      </w:r>
      <w:r w:rsidRPr="00DF1775">
        <w:rPr>
          <w:u w:val="single"/>
        </w:rPr>
        <w:t xml:space="preserve"> England, </w:t>
      </w:r>
      <w:r w:rsidRPr="0043509F">
        <w:rPr>
          <w:rStyle w:val="Emphasis"/>
          <w:highlight w:val="cyan"/>
        </w:rPr>
        <w:t>a government water facility</w:t>
      </w:r>
      <w:r w:rsidRPr="00DF1775">
        <w:rPr>
          <w:u w:val="single"/>
        </w:rPr>
        <w:t xml:space="preserve"> had posted a sign, Public Property: Keep Out. But after the facility was privatized, a new sign went up: Private Property: Public Welcome.</w:t>
      </w:r>
      <w:hyperlink r:id="rId230" w:anchor="cite-103" w:history="1">
        <w:r w:rsidRPr="00DF1775">
          <w:rPr>
            <w:rStyle w:val="Hyperlink"/>
            <w:u w:val="single"/>
            <w:vertAlign w:val="superscript"/>
          </w:rPr>
          <w:t>103</w:t>
        </w:r>
      </w:hyperlink>
      <w:r w:rsidRPr="00DF1775">
        <w:rPr>
          <w:u w:val="single"/>
        </w:rPr>
        <w:t> </w:t>
      </w:r>
      <w:r w:rsidRPr="0043509F">
        <w:rPr>
          <w:b/>
          <w:bCs/>
          <w:highlight w:val="cyan"/>
          <w:u w:val="single"/>
        </w:rPr>
        <w:t>Private businesses have an incentive to be transparent</w:t>
      </w:r>
      <w:r w:rsidRPr="00DF1775">
        <w:rPr>
          <w:b/>
          <w:bCs/>
          <w:u w:val="single"/>
        </w:rPr>
        <w:t xml:space="preserve"> </w:t>
      </w:r>
      <w:r w:rsidRPr="00DF1775">
        <w:rPr>
          <w:u w:val="single"/>
        </w:rPr>
        <w:t>and promote good community relations.</w:t>
      </w:r>
    </w:p>
    <w:p w14:paraId="0F90F834" w14:textId="77777777" w:rsidR="00DD6A8F" w:rsidRPr="00DF1775" w:rsidRDefault="00DD6A8F" w:rsidP="00DD6A8F">
      <w:r w:rsidRPr="0043509F">
        <w:rPr>
          <w:rStyle w:val="Emphasis"/>
          <w:highlight w:val="cyan"/>
        </w:rPr>
        <w:t>British privatizations revealed problems that had been hidden inside government businesses, such as unknown debts, pension liabilities, and performance issues.</w:t>
      </w:r>
      <w:hyperlink r:id="rId231" w:anchor="cite-104" w:history="1">
        <w:r w:rsidRPr="00DF1775">
          <w:rPr>
            <w:rStyle w:val="Hyperlink"/>
            <w:vertAlign w:val="superscript"/>
          </w:rPr>
          <w:t>104</w:t>
        </w:r>
      </w:hyperlink>
      <w:r w:rsidRPr="00DF1775">
        <w:t> With the privatization of the British nuclear industry, the large size of its financial problems was revealed.</w:t>
      </w:r>
      <w:hyperlink r:id="rId232" w:anchor="cite-105" w:history="1">
        <w:r w:rsidRPr="00DF1775">
          <w:rPr>
            <w:rStyle w:val="Hyperlink"/>
            <w:vertAlign w:val="superscript"/>
          </w:rPr>
          <w:t>105</w:t>
        </w:r>
      </w:hyperlink>
      <w:r w:rsidRPr="00DF1775">
        <w:t> In preparing British Telecom for privatization, the Thatcher government found that the company "had not the faintest idea which of its activities were profitable and which were not."</w:t>
      </w:r>
      <w:hyperlink r:id="rId233" w:anchor="cite-106" w:history="1">
        <w:r w:rsidRPr="00DF1775">
          <w:rPr>
            <w:rStyle w:val="Hyperlink"/>
            <w:vertAlign w:val="superscript"/>
          </w:rPr>
          <w:t>106</w:t>
        </w:r>
      </w:hyperlink>
      <w:r w:rsidRPr="00DF1775">
        <w:t> For British Airways, the government found undisclosed losses of hundreds of millions of British pounds as the company was being readied for privatization.</w:t>
      </w:r>
      <w:hyperlink r:id="rId234" w:anchor="cite-107" w:history="1">
        <w:r w:rsidRPr="00DF1775">
          <w:rPr>
            <w:rStyle w:val="Hyperlink"/>
            <w:vertAlign w:val="superscript"/>
          </w:rPr>
          <w:t>107</w:t>
        </w:r>
      </w:hyperlink>
    </w:p>
    <w:p w14:paraId="478EA49A" w14:textId="77777777" w:rsidR="00DD6A8F" w:rsidRPr="00DF1775" w:rsidRDefault="00DD6A8F" w:rsidP="00DD6A8F">
      <w:r w:rsidRPr="00DF1775">
        <w:t xml:space="preserve">In the U.S. government, </w:t>
      </w:r>
      <w:r w:rsidRPr="0043509F">
        <w:rPr>
          <w:rStyle w:val="Emphasis"/>
          <w:highlight w:val="cyan"/>
        </w:rPr>
        <w:t>the National Park Service provides few public details</w:t>
      </w:r>
      <w:r w:rsidRPr="00DF1775">
        <w:t xml:space="preserve"> about the budgets of its individual parks and sites.</w:t>
      </w:r>
      <w:hyperlink r:id="rId235" w:anchor="cite-108" w:history="1">
        <w:r w:rsidRPr="00DF1775">
          <w:rPr>
            <w:rStyle w:val="Hyperlink"/>
            <w:vertAlign w:val="superscript"/>
          </w:rPr>
          <w:t>108</w:t>
        </w:r>
      </w:hyperlink>
      <w:r w:rsidRPr="00DF1775">
        <w:t xml:space="preserve"> By contrast, </w:t>
      </w:r>
      <w:r w:rsidRPr="0043509F">
        <w:rPr>
          <w:rStyle w:val="Emphasis"/>
          <w:highlight w:val="cyan"/>
        </w:rPr>
        <w:t>the private, nonprofit Mount Vernon estate in Virginia</w:t>
      </w:r>
      <w:r w:rsidRPr="00DF1775">
        <w:t xml:space="preserve"> — home of George Washington — </w:t>
      </w:r>
      <w:r w:rsidRPr="0043509F">
        <w:rPr>
          <w:rStyle w:val="Emphasis"/>
          <w:highlight w:val="cyan"/>
        </w:rPr>
        <w:t>publishes audited financial statements</w:t>
      </w:r>
      <w:r w:rsidRPr="00DF1775">
        <w:rPr>
          <w:rStyle w:val="Emphasis"/>
        </w:rPr>
        <w:t xml:space="preserve"> </w:t>
      </w:r>
      <w:r w:rsidRPr="00DF1775">
        <w:rPr>
          <w:u w:val="single"/>
        </w:rPr>
        <w:t>showing how money is raised and spent</w:t>
      </w:r>
      <w:r w:rsidRPr="00DF1775">
        <w:t>.</w:t>
      </w:r>
      <w:hyperlink r:id="rId236" w:anchor="cite-109" w:history="1">
        <w:r w:rsidRPr="00DF1775">
          <w:rPr>
            <w:rStyle w:val="Hyperlink"/>
            <w:vertAlign w:val="superscript"/>
          </w:rPr>
          <w:t>109</w:t>
        </w:r>
      </w:hyperlink>
    </w:p>
    <w:p w14:paraId="464D8D40" w14:textId="77777777" w:rsidR="00DD6A8F" w:rsidRPr="00DF1775" w:rsidRDefault="00DD6A8F" w:rsidP="00DD6A8F">
      <w:r w:rsidRPr="00DF1775">
        <w:t>Or consider the USPS's accounting. The postal company provides some services in its legal monopoly and other services in competitive markets, but its financial statements make it difficult to determine how much it earns or loses on each.</w:t>
      </w:r>
      <w:hyperlink r:id="rId237" w:anchor="cite-110" w:history="1">
        <w:r w:rsidRPr="00DF1775">
          <w:rPr>
            <w:rStyle w:val="Hyperlink"/>
            <w:vertAlign w:val="superscript"/>
          </w:rPr>
          <w:t>110</w:t>
        </w:r>
      </w:hyperlink>
      <w:r w:rsidRPr="00DF1775">
        <w:t> The company attributes a large share of costs to overhead, which hides internal cross-subsidies. Economist Robert Shapiro found that the USPS manipulates its accounting to raise prices on letters, and then uses the extra revenues to subsidize its express mail and package delivery.</w:t>
      </w:r>
      <w:hyperlink r:id="rId238" w:anchor="cite-111" w:history="1">
        <w:r w:rsidRPr="00DF1775">
          <w:rPr>
            <w:rStyle w:val="Hyperlink"/>
            <w:vertAlign w:val="superscript"/>
          </w:rPr>
          <w:t>111</w:t>
        </w:r>
      </w:hyperlink>
    </w:p>
    <w:p w14:paraId="283099E8" w14:textId="77777777" w:rsidR="00DD6A8F" w:rsidRPr="00DF1775" w:rsidRDefault="00DD6A8F" w:rsidP="00DD6A8F">
      <w:r w:rsidRPr="00DF1775">
        <w:t>Amtrak similarly hides cross-subsidies behind its opaque accounting, so it is difficult to determine the profits or losses on each of its routes.</w:t>
      </w:r>
      <w:hyperlink r:id="rId239" w:anchor="cite-112" w:history="1">
        <w:r w:rsidRPr="00DF1775">
          <w:rPr>
            <w:rStyle w:val="Hyperlink"/>
            <w:vertAlign w:val="superscript"/>
          </w:rPr>
          <w:t>112</w:t>
        </w:r>
      </w:hyperlink>
      <w:r w:rsidRPr="00DF1775">
        <w:t> Amtrak also has a history of hiding information from investigators and of presenting unrealistic projections to Congress.</w:t>
      </w:r>
      <w:hyperlink r:id="rId240" w:anchor="cite-113" w:history="1">
        <w:r w:rsidRPr="00DF1775">
          <w:rPr>
            <w:rStyle w:val="Hyperlink"/>
            <w:vertAlign w:val="superscript"/>
          </w:rPr>
          <w:t>113</w:t>
        </w:r>
      </w:hyperlink>
    </w:p>
    <w:p w14:paraId="6B8D21F6" w14:textId="77777777" w:rsidR="00DD6A8F" w:rsidRPr="00DF1775" w:rsidRDefault="00DD6A8F" w:rsidP="00DD6A8F">
      <w:r w:rsidRPr="00DF1775">
        <w:rPr>
          <w:u w:val="single"/>
        </w:rPr>
        <w:t>The Tennessee Valley Authority (TVA) has long been a secretive organization and immune from outside criticism, particularly with respect to its safety and environmental record.</w:t>
      </w:r>
      <w:hyperlink r:id="rId241" w:anchor="cite-114" w:history="1">
        <w:r w:rsidRPr="00DF1775">
          <w:rPr>
            <w:rStyle w:val="Hyperlink"/>
            <w:vertAlign w:val="superscript"/>
          </w:rPr>
          <w:t>114</w:t>
        </w:r>
      </w:hyperlink>
      <w:r w:rsidRPr="00DF1775">
        <w:t xml:space="preserve"> Failures at its Kingston Fossil Plant in 2008 led to the largest coal ash spill in U.S. history. </w:t>
      </w:r>
      <w:r w:rsidRPr="0043509F">
        <w:rPr>
          <w:rStyle w:val="Emphasis"/>
          <w:highlight w:val="cyan"/>
        </w:rPr>
        <w:t>The TVA had been aware of the risk but failed to take needed steps to avert it.</w:t>
      </w:r>
      <w:hyperlink r:id="rId242" w:anchor="cite-115" w:history="1">
        <w:r w:rsidRPr="00DF1775">
          <w:rPr>
            <w:rStyle w:val="Hyperlink"/>
            <w:vertAlign w:val="superscript"/>
          </w:rPr>
          <w:t>115</w:t>
        </w:r>
      </w:hyperlink>
      <w:r w:rsidRPr="00DF1775">
        <w:t> Why? Federal auditors blamed TVA's management culture, which focuses on covering up mistakes.</w:t>
      </w:r>
      <w:hyperlink r:id="rId243" w:anchor="cite-116" w:history="1">
        <w:r w:rsidRPr="00DF1775">
          <w:rPr>
            <w:rStyle w:val="Hyperlink"/>
            <w:vertAlign w:val="superscript"/>
          </w:rPr>
          <w:t>116</w:t>
        </w:r>
      </w:hyperlink>
      <w:r w:rsidRPr="00DF1775">
        <w:t> </w:t>
      </w:r>
      <w:r w:rsidRPr="0043509F">
        <w:rPr>
          <w:rStyle w:val="Emphasis"/>
          <w:highlight w:val="cyan"/>
        </w:rPr>
        <w:t>At the TVA, a "litigation strategy seems to have prevailed over transparency and accountability</w:t>
      </w:r>
      <w:r w:rsidRPr="00DF1775">
        <w:t>," said the auditors.</w:t>
      </w:r>
      <w:hyperlink r:id="rId244" w:anchor="cite-117" w:history="1">
        <w:r w:rsidRPr="00DF1775">
          <w:rPr>
            <w:rStyle w:val="Hyperlink"/>
            <w:vertAlign w:val="superscript"/>
          </w:rPr>
          <w:t>117</w:t>
        </w:r>
      </w:hyperlink>
    </w:p>
    <w:p w14:paraId="205CBB8D" w14:textId="77777777" w:rsidR="00DD6A8F" w:rsidRDefault="00DD6A8F" w:rsidP="00DD6A8F">
      <w:r w:rsidRPr="00DF1775">
        <w:t xml:space="preserve">A final transparency issue is that federal agencies that operate services are often the same agencies that regulate them. The FAA operates air traffic control and regulates aviation safety. The Transportation Security Administration operates airport security </w:t>
      </w:r>
      <w:proofErr w:type="gramStart"/>
      <w:r w:rsidRPr="00DF1775">
        <w:t>and also</w:t>
      </w:r>
      <w:proofErr w:type="gramEnd"/>
      <w:r w:rsidRPr="00DF1775">
        <w:t xml:space="preserve"> regulates it. In such cases, privatizing the operations would eliminate the conflict of interest, and agency decisions that are now made internally would be made externally and publicly. This transparency issue is one reason the Thatcher government figured that — even if an industry had monopoly elements — privatizing that industry would improve it because </w:t>
      </w:r>
      <w:r w:rsidRPr="0043509F">
        <w:rPr>
          <w:rStyle w:val="Emphasis"/>
          <w:highlight w:val="cyan"/>
        </w:rPr>
        <w:t>the government regulator would be split off from the entity being regulated</w:t>
      </w:r>
      <w:r w:rsidRPr="00DF1775">
        <w:t>.</w:t>
      </w:r>
      <w:hyperlink r:id="rId245" w:anchor="cite-118" w:history="1">
        <w:r w:rsidRPr="00DF1775">
          <w:rPr>
            <w:rStyle w:val="Hyperlink"/>
            <w:vertAlign w:val="superscript"/>
          </w:rPr>
          <w:t>118</w:t>
        </w:r>
      </w:hyperlink>
      <w:r w:rsidRPr="00DF1775">
        <w:t> Privatization and transparency go hand in hand.</w:t>
      </w:r>
    </w:p>
    <w:p w14:paraId="2093DA54" w14:textId="77777777" w:rsidR="00DD6A8F" w:rsidRPr="00C84E1E" w:rsidRDefault="00DD6A8F" w:rsidP="00DD6A8F">
      <w:pPr>
        <w:pStyle w:val="Heading4"/>
      </w:pPr>
      <w:r>
        <w:t xml:space="preserve">Even if corruption goes up, overall quality goes up </w:t>
      </w:r>
    </w:p>
    <w:p w14:paraId="632B94A4" w14:textId="77777777" w:rsidR="00DD6A8F" w:rsidRPr="00F83DB7" w:rsidRDefault="00DD6A8F" w:rsidP="00DD6A8F">
      <w:r w:rsidRPr="00911BB0">
        <w:rPr>
          <w:rFonts w:eastAsiaTheme="majorEastAsia" w:cstheme="majorBidi"/>
          <w:b/>
          <w:iCs/>
          <w:sz w:val="26"/>
        </w:rPr>
        <w:t>Edwards 16</w:t>
      </w:r>
      <w:r>
        <w:t xml:space="preserve"> </w:t>
      </w:r>
      <w:r w:rsidRPr="00F83DB7">
        <w:t>Chris Edwards, 7-12-2016, "Privatization," Downsizing the Federal Government, https://www.downsizinggovernment.org/privatization</w:t>
      </w:r>
    </w:p>
    <w:p w14:paraId="19F24666" w14:textId="77777777" w:rsidR="00DD6A8F" w:rsidRPr="00F83DB7" w:rsidRDefault="00DD6A8F" w:rsidP="00DD6A8F">
      <w:r w:rsidRPr="00F83DB7">
        <w:t>Advantages of Privatization</w:t>
      </w:r>
    </w:p>
    <w:p w14:paraId="7E838354" w14:textId="77777777" w:rsidR="00DD6A8F" w:rsidRPr="00F83DB7" w:rsidRDefault="00DD6A8F" w:rsidP="00DD6A8F">
      <w:r w:rsidRPr="00F83DB7">
        <w:t>Since Margaret Thatcher got the ball rolling in 1979, more than 100 countries have raised about $3.3 trillion by selling off thousands of state-owned businesses.</w:t>
      </w:r>
      <w:hyperlink r:id="rId246" w:anchor="cite-63" w:history="1">
        <w:r w:rsidRPr="00F83DB7">
          <w:rPr>
            <w:rStyle w:val="Hyperlink"/>
          </w:rPr>
          <w:t>63</w:t>
        </w:r>
      </w:hyperlink>
      <w:r w:rsidRPr="00F83DB7">
        <w:t> The revolution spread from the United Kingdom to Continental Europe, Latin America, Australia, Canada, Israel, and many other places. In dollar value, the bulk of privatization has occurred in developed nations. In those countries, some of the largest reformers relative to the size of their economies have been Australia, New Zealand, Portugal, Spain, and the United Kingdom.</w:t>
      </w:r>
    </w:p>
    <w:p w14:paraId="16522A46" w14:textId="77777777" w:rsidR="00DD6A8F" w:rsidRPr="00B82391" w:rsidRDefault="00DD6A8F" w:rsidP="00DD6A8F">
      <w:pPr>
        <w:rPr>
          <w:rStyle w:val="Emphasis"/>
        </w:rPr>
      </w:pPr>
      <w:r w:rsidRPr="00F83DB7">
        <w:t xml:space="preserve">For governments, a main benefit of pursuing privatization is to raise revenue. But for citizens, the main benefit is the positive effect on economic growth from increased efficiency and greater innovation. Businesses that are more productive can pay workers better and cut prices for consumers. Also, </w:t>
      </w:r>
      <w:r w:rsidRPr="0043509F">
        <w:rPr>
          <w:rStyle w:val="Emphasis"/>
          <w:highlight w:val="cyan"/>
        </w:rPr>
        <w:t>by reducing waste they are better environmental stewards.</w:t>
      </w:r>
    </w:p>
    <w:p w14:paraId="692C838A" w14:textId="77777777" w:rsidR="00DD6A8F" w:rsidRPr="00F83DB7" w:rsidRDefault="00DD6A8F" w:rsidP="00DD6A8F">
      <w:r w:rsidRPr="00F83DB7">
        <w:t xml:space="preserve">Many </w:t>
      </w:r>
      <w:r w:rsidRPr="0043509F">
        <w:rPr>
          <w:rStyle w:val="Emphasis"/>
          <w:highlight w:val="cyan"/>
        </w:rPr>
        <w:t>statistical studies have examined</w:t>
      </w:r>
      <w:r w:rsidRPr="00F83DB7">
        <w:t xml:space="preserve"> the performance of businesses before and after </w:t>
      </w:r>
      <w:r w:rsidRPr="0043509F">
        <w:rPr>
          <w:rStyle w:val="Emphasis"/>
          <w:highlight w:val="cyan"/>
        </w:rPr>
        <w:t>privatization</w:t>
      </w:r>
      <w:r w:rsidRPr="00F83DB7">
        <w:t xml:space="preserve">. A 1994 study in the Journal of Finance looked at 61 privatizations in 18 countries and found "strong performance improvements, achieved surprisingly without sacrificing employment security. Specifically, </w:t>
      </w:r>
      <w:r w:rsidRPr="0043509F">
        <w:rPr>
          <w:rStyle w:val="Emphasis"/>
          <w:highlight w:val="cyan"/>
        </w:rPr>
        <w:t>after being privatized, firms increase real sales, become more profitable, increase their capital investment spending, improve their operating efficiency, and increase their work forces.</w:t>
      </w:r>
      <w:r w:rsidRPr="00F83DB7">
        <w:t>"</w:t>
      </w:r>
      <w:hyperlink r:id="rId247" w:anchor="cite-64" w:history="1">
        <w:r w:rsidRPr="00F83DB7">
          <w:rPr>
            <w:rStyle w:val="Hyperlink"/>
          </w:rPr>
          <w:t>64</w:t>
        </w:r>
      </w:hyperlink>
    </w:p>
    <w:p w14:paraId="6BBF233E" w14:textId="77777777" w:rsidR="00DD6A8F" w:rsidRPr="00F83DB7" w:rsidRDefault="00DD6A8F" w:rsidP="00DD6A8F">
      <w:r w:rsidRPr="00F83DB7">
        <w:t xml:space="preserve">A 1999 study in the Journal of Finance compared the performance of 85 firms across 28 countries before and after privatization. It found that </w:t>
      </w:r>
      <w:r w:rsidRPr="0043509F">
        <w:rPr>
          <w:rStyle w:val="Emphasis"/>
          <w:highlight w:val="cyan"/>
        </w:rPr>
        <w:t>privatization increased "profitability, output, and operating efficiency</w:t>
      </w:r>
      <w:r w:rsidRPr="00F83DB7">
        <w:t>."</w:t>
      </w:r>
      <w:hyperlink r:id="rId248" w:anchor="cite-65" w:history="1">
        <w:r w:rsidRPr="00F83DB7">
          <w:rPr>
            <w:rStyle w:val="Hyperlink"/>
          </w:rPr>
          <w:t>65</w:t>
        </w:r>
      </w:hyperlink>
      <w:r w:rsidRPr="00F83DB7">
        <w:t xml:space="preserve"> Firms increased sales per employee an average of 23 percent. </w:t>
      </w:r>
      <w:r w:rsidRPr="0043509F">
        <w:rPr>
          <w:rStyle w:val="Emphasis"/>
          <w:highlight w:val="cyan"/>
        </w:rPr>
        <w:t>The statistical results "strongly suggest that privatization yields significant performance improvements,"</w:t>
      </w:r>
      <w:r w:rsidRPr="00F83DB7">
        <w:t xml:space="preserve"> concluded the authors.</w:t>
      </w:r>
      <w:hyperlink r:id="rId249" w:anchor="cite-66" w:history="1">
        <w:r w:rsidRPr="00F83DB7">
          <w:rPr>
            <w:rStyle w:val="Hyperlink"/>
          </w:rPr>
          <w:t>66</w:t>
        </w:r>
      </w:hyperlink>
    </w:p>
    <w:p w14:paraId="1EB7E0C2" w14:textId="77777777" w:rsidR="00DD6A8F" w:rsidRDefault="00DD6A8F" w:rsidP="00DD6A8F">
      <w:pPr>
        <w:rPr>
          <w:rStyle w:val="Hyperlink"/>
        </w:rPr>
      </w:pPr>
      <w:r w:rsidRPr="00F83DB7">
        <w:t>A 2003 study on privatization in the Journal of Public Economics found that "</w:t>
      </w:r>
      <w:r w:rsidRPr="0043509F">
        <w:rPr>
          <w:rStyle w:val="Emphasis"/>
          <w:highlight w:val="cyan"/>
        </w:rPr>
        <w:t>the empirical literature has provided systematic evidence that privately-owned companies outperform state-owned enterprises</w:t>
      </w:r>
      <w:r w:rsidRPr="00F83DB7">
        <w:t>."</w:t>
      </w:r>
      <w:hyperlink r:id="rId250" w:anchor="cite-67" w:history="1">
        <w:r w:rsidRPr="00F83DB7">
          <w:rPr>
            <w:rStyle w:val="Hyperlink"/>
          </w:rPr>
          <w:t>67</w:t>
        </w:r>
      </w:hyperlink>
    </w:p>
    <w:p w14:paraId="0F364739" w14:textId="77777777" w:rsidR="00DD6A8F" w:rsidRPr="00F83DB7" w:rsidRDefault="00DD6A8F" w:rsidP="00DD6A8F">
      <w:pPr>
        <w:pStyle w:val="Heading4"/>
      </w:pPr>
      <w:r>
        <w:rPr>
          <w:rStyle w:val="Hyperlink"/>
        </w:rPr>
        <w:t>Particularly with water</w:t>
      </w:r>
    </w:p>
    <w:p w14:paraId="305719E5" w14:textId="77777777" w:rsidR="00DD6A8F" w:rsidRPr="00F83DB7" w:rsidRDefault="00DD6A8F" w:rsidP="00DD6A8F">
      <w:r w:rsidRPr="00911BB0">
        <w:rPr>
          <w:rFonts w:eastAsiaTheme="majorEastAsia" w:cstheme="majorBidi"/>
          <w:b/>
          <w:iCs/>
          <w:sz w:val="26"/>
        </w:rPr>
        <w:t>Edwards 16</w:t>
      </w:r>
      <w:r>
        <w:t xml:space="preserve"> </w:t>
      </w:r>
      <w:r w:rsidRPr="00F83DB7">
        <w:t>Chris Edwards, 7-12-2016, "Privatization," Downsizing the Federal Government, https://www.downsizinggovernment.org/privatization</w:t>
      </w:r>
    </w:p>
    <w:p w14:paraId="188924E9" w14:textId="77777777" w:rsidR="00DD6A8F" w:rsidRPr="00935A0F" w:rsidRDefault="00DD6A8F" w:rsidP="00DD6A8F">
      <w:r w:rsidRPr="00935A0F">
        <w:t xml:space="preserve">The privatization of British water and sewer provision has also been criticized. </w:t>
      </w:r>
      <w:r w:rsidRPr="0043509F">
        <w:rPr>
          <w:rStyle w:val="Emphasis"/>
          <w:highlight w:val="cyan"/>
        </w:rPr>
        <w:t>The government privatized 10 regional water and sewer agencies</w:t>
      </w:r>
      <w:r w:rsidRPr="00935A0F">
        <w:t xml:space="preserve"> </w:t>
      </w:r>
      <w:r w:rsidRPr="00935A0F">
        <w:rPr>
          <w:u w:val="single"/>
        </w:rPr>
        <w:t>in 1989 and created a new regulatory authority to oversee them. After the reforms, people complained that water prices rose. But those increases stemmed from the private firms' increased capital investment to modernize very old government infrastructure and from increased European regulation.</w:t>
      </w:r>
      <w:r w:rsidRPr="00935A0F">
        <w:t xml:space="preserve"> </w:t>
      </w:r>
      <w:r w:rsidRPr="0043509F">
        <w:rPr>
          <w:rStyle w:val="Emphasis"/>
          <w:highlight w:val="cyan"/>
        </w:rPr>
        <w:t>Privatization gave the companies access to the capital they needed to upgrade</w:t>
      </w:r>
      <w:r w:rsidRPr="00935A0F">
        <w:t>.</w:t>
      </w:r>
      <w:hyperlink r:id="rId251" w:anchor="cite-60" w:history="1">
        <w:r w:rsidRPr="00935A0F">
          <w:rPr>
            <w:rStyle w:val="Hyperlink"/>
            <w:vertAlign w:val="superscript"/>
          </w:rPr>
          <w:t>60</w:t>
        </w:r>
      </w:hyperlink>
      <w:r w:rsidRPr="00935A0F">
        <w:t> Put another way, water prices had been kept artificially low under government ownership, which led to underinvestment and inefficient overconsumption. After increases in the first six years following privatization, British water prices have risen just 9 percent in real terms over the past two decades.</w:t>
      </w:r>
      <w:hyperlink r:id="rId252" w:anchor="cite-61" w:history="1">
        <w:r w:rsidRPr="00935A0F">
          <w:rPr>
            <w:rStyle w:val="Hyperlink"/>
            <w:vertAlign w:val="superscript"/>
          </w:rPr>
          <w:t>61</w:t>
        </w:r>
      </w:hyperlink>
    </w:p>
    <w:p w14:paraId="6059B364" w14:textId="77777777" w:rsidR="00DD6A8F" w:rsidRDefault="00DD6A8F" w:rsidP="00DD6A8F">
      <w:pPr>
        <w:rPr>
          <w:rStyle w:val="Emphasis"/>
        </w:rPr>
      </w:pPr>
      <w:r w:rsidRPr="0043509F">
        <w:rPr>
          <w:rStyle w:val="Emphasis"/>
          <w:highlight w:val="cyan"/>
        </w:rPr>
        <w:t>Furthermore, water industry efficiency and service quality have increased. Wasteful leaks in the British water system have fallen by one-third since privatization, supply interruptions are down, and the number of customers with low water pressure has plummeted.</w:t>
      </w:r>
      <w:hyperlink r:id="rId253" w:anchor="cite-62" w:history="1">
        <w:r w:rsidRPr="00935A0F">
          <w:rPr>
            <w:rStyle w:val="Hyperlink"/>
            <w:vertAlign w:val="superscript"/>
          </w:rPr>
          <w:t>62</w:t>
        </w:r>
      </w:hyperlink>
      <w:r w:rsidRPr="00935A0F">
        <w:t> </w:t>
      </w:r>
      <w:r w:rsidRPr="0043509F">
        <w:rPr>
          <w:rStyle w:val="Emphasis"/>
          <w:highlight w:val="cyan"/>
        </w:rPr>
        <w:t>Drinking water quality has improved, and pollution has fallen. In sum, the overall quality of the British water system has substantially improved since privatization.</w:t>
      </w:r>
    </w:p>
    <w:p w14:paraId="6C43FEBC" w14:textId="77777777" w:rsidR="00DD6A8F" w:rsidRDefault="00DD6A8F" w:rsidP="00DD6A8F">
      <w:pPr>
        <w:pStyle w:val="Heading4"/>
      </w:pPr>
      <w:r w:rsidRPr="002C03C2">
        <w:t>The CP gets politics out of decision-making.</w:t>
      </w:r>
    </w:p>
    <w:p w14:paraId="0790525C" w14:textId="77777777" w:rsidR="00DD6A8F" w:rsidRPr="008A0A74" w:rsidRDefault="00DD6A8F" w:rsidP="00DD6A8F">
      <w:pPr>
        <w:rPr>
          <w:rStyle w:val="Style13ptBold"/>
        </w:rPr>
      </w:pPr>
      <w:r>
        <w:rPr>
          <w:rStyle w:val="Style13ptBold"/>
        </w:rPr>
        <w:t xml:space="preserve">Millsap 16 – </w:t>
      </w:r>
      <w:r w:rsidRPr="008A0A74">
        <w:rPr>
          <w:rStyle w:val="Style13ptBold"/>
          <w:b w:val="0"/>
          <w:bCs w:val="0"/>
        </w:rPr>
        <w:t>Journalist who covers state policy and urban economics. (Adam A., “Privatizing Water Facilities Can Help Cash-Strapped Municipalities”, 10-5-2016, https://www.forbes.com/sites/adammillsap/2016/10/05/privatizing-water-facilities-can-help-cash-strapped-municipalities/?sh=7a0a8c374b5c)//mj</w:t>
      </w:r>
    </w:p>
    <w:p w14:paraId="46B441CD" w14:textId="77777777" w:rsidR="00DD6A8F" w:rsidRPr="005E012C" w:rsidRDefault="00DD6A8F" w:rsidP="00DD6A8F">
      <w:pPr>
        <w:rPr>
          <w:u w:val="single"/>
        </w:rPr>
      </w:pPr>
      <w:r w:rsidRPr="005E012C">
        <w:rPr>
          <w:rStyle w:val="StyleUnderline"/>
        </w:rPr>
        <w:t>Why privatize?</w:t>
      </w:r>
    </w:p>
    <w:p w14:paraId="0C4D4006" w14:textId="77777777" w:rsidR="00DD6A8F" w:rsidRDefault="00DD6A8F" w:rsidP="00DD6A8F">
      <w:r>
        <w:t xml:space="preserve">More generally, </w:t>
      </w:r>
      <w:r w:rsidRPr="005E012C">
        <w:rPr>
          <w:rStyle w:val="StyleUnderline"/>
        </w:rPr>
        <w:t xml:space="preserve">there is </w:t>
      </w:r>
      <w:r w:rsidRPr="005E012C">
        <w:rPr>
          <w:rStyle w:val="Emphasis"/>
        </w:rPr>
        <w:t>no compelling economic reason for</w:t>
      </w:r>
      <w:r>
        <w:t xml:space="preserve"> local </w:t>
      </w:r>
      <w:r w:rsidRPr="005E012C">
        <w:rPr>
          <w:rStyle w:val="Emphasis"/>
        </w:rPr>
        <w:t>governments to be</w:t>
      </w:r>
      <w:r w:rsidRPr="005E012C">
        <w:rPr>
          <w:rStyle w:val="StyleUnderline"/>
        </w:rPr>
        <w:t xml:space="preserve"> the </w:t>
      </w:r>
      <w:r w:rsidRPr="005E012C">
        <w:rPr>
          <w:rStyle w:val="Emphasis"/>
        </w:rPr>
        <w:t>sole producer of water.</w:t>
      </w:r>
      <w:r>
        <w:t xml:space="preserve"> Harvard Economist Andrei Schleifer has written extensively on private vs. public ownership, and one of his key points is that </w:t>
      </w:r>
      <w:r w:rsidRPr="005E012C">
        <w:rPr>
          <w:rStyle w:val="StyleUnderline"/>
        </w:rPr>
        <w:t>public ownership may be preferable to private ownership when there are significant opportunities for deteriorations in quality that cannot be adequately avoided via contracting.</w:t>
      </w:r>
    </w:p>
    <w:p w14:paraId="0A9DE4E6" w14:textId="77777777" w:rsidR="00DD6A8F" w:rsidRDefault="00DD6A8F" w:rsidP="00DD6A8F">
      <w:r>
        <w:t xml:space="preserve">As an example of this Mr. Shleifer cites prisons. </w:t>
      </w:r>
      <w:proofErr w:type="gramStart"/>
      <w:r>
        <w:t>In order to</w:t>
      </w:r>
      <w:proofErr w:type="gramEnd"/>
      <w:r>
        <w:t xml:space="preserve"> increase profits, private prison operators may replace highly trained, expensive prison guards with poorly trained, cheaper guards who mistreat prisoners. This deterioration in quality is hard to prevent with a contract since it is difficult to specify the proper training in words and difficult to ensure that the guards consistently act in accordance with the appropriate standards.</w:t>
      </w:r>
    </w:p>
    <w:p w14:paraId="6663004D" w14:textId="77777777" w:rsidR="00DD6A8F" w:rsidRPr="005E012C" w:rsidRDefault="00DD6A8F" w:rsidP="00DD6A8F">
      <w:pPr>
        <w:rPr>
          <w:u w:val="single"/>
        </w:rPr>
      </w:pPr>
      <w:r w:rsidRPr="005E012C">
        <w:rPr>
          <w:rStyle w:val="StyleUnderline"/>
        </w:rPr>
        <w:t>Water</w:t>
      </w:r>
      <w:r>
        <w:t xml:space="preserve">, however, </w:t>
      </w:r>
      <w:r w:rsidRPr="005E012C">
        <w:rPr>
          <w:rStyle w:val="StyleUnderline"/>
        </w:rPr>
        <w:t xml:space="preserve">does not meet this criterion. </w:t>
      </w:r>
      <w:r>
        <w:t xml:space="preserve">First, </w:t>
      </w:r>
      <w:r w:rsidRPr="005E012C">
        <w:rPr>
          <w:rStyle w:val="StyleUnderline"/>
        </w:rPr>
        <w:t>water quality is relatively easy to contract for; simply specify the allowable amount of the various contaminants.</w:t>
      </w:r>
      <w:r>
        <w:t xml:space="preserve"> </w:t>
      </w:r>
      <w:r w:rsidRPr="005E012C">
        <w:rPr>
          <w:rStyle w:val="StyleUnderline"/>
        </w:rPr>
        <w:t>Water quality is</w:t>
      </w:r>
      <w:r>
        <w:t xml:space="preserve"> also relatively </w:t>
      </w:r>
      <w:r w:rsidRPr="005E012C">
        <w:rPr>
          <w:rStyle w:val="StyleUnderline"/>
        </w:rPr>
        <w:t xml:space="preserve">easy to </w:t>
      </w:r>
      <w:proofErr w:type="gramStart"/>
      <w:r w:rsidRPr="005E012C">
        <w:rPr>
          <w:rStyle w:val="StyleUnderline"/>
        </w:rPr>
        <w:t>monitor, and</w:t>
      </w:r>
      <w:proofErr w:type="gramEnd"/>
      <w:r>
        <w:t xml:space="preserve"> compared to prisons </w:t>
      </w:r>
      <w:r w:rsidRPr="005E012C">
        <w:rPr>
          <w:rStyle w:val="StyleUnderline"/>
        </w:rPr>
        <w:t>there are more people interested and capable of monitoring it</w:t>
      </w:r>
      <w:r>
        <w:t>—</w:t>
      </w:r>
      <w:r w:rsidRPr="005E012C">
        <w:rPr>
          <w:rStyle w:val="StyleUnderline"/>
        </w:rPr>
        <w:t>consumers, government officials, media and watchdog groups.</w:t>
      </w:r>
    </w:p>
    <w:p w14:paraId="7F0F8560" w14:textId="77777777" w:rsidR="00DD6A8F" w:rsidRPr="005E012C" w:rsidRDefault="00DD6A8F" w:rsidP="00DD6A8F">
      <w:pPr>
        <w:rPr>
          <w:b/>
          <w:iCs/>
          <w:u w:val="single"/>
          <w:bdr w:val="single" w:sz="8" w:space="0" w:color="auto"/>
        </w:rPr>
      </w:pPr>
      <w:r>
        <w:t>A public-private partnership has several benefits versus a completely public system. First</w:t>
      </w:r>
      <w:r w:rsidRPr="005E012C">
        <w:rPr>
          <w:rStyle w:val="Emphasis"/>
        </w:rPr>
        <w:t>, private firms</w:t>
      </w:r>
      <w:r w:rsidRPr="005E012C">
        <w:rPr>
          <w:rStyle w:val="StyleUnderline"/>
        </w:rPr>
        <w:t xml:space="preserve"> often operate in many different jurisdictions, which means they </w:t>
      </w:r>
      <w:r w:rsidRPr="005E012C">
        <w:rPr>
          <w:rStyle w:val="Emphasis"/>
        </w:rPr>
        <w:t>have more experience</w:t>
      </w:r>
      <w:r w:rsidRPr="005E012C">
        <w:rPr>
          <w:rStyle w:val="StyleUnderline"/>
        </w:rPr>
        <w:t xml:space="preserve"> and </w:t>
      </w:r>
      <w:proofErr w:type="gramStart"/>
      <w:r w:rsidRPr="005E012C">
        <w:rPr>
          <w:rStyle w:val="StyleUnderline"/>
        </w:rPr>
        <w:t xml:space="preserve">are </w:t>
      </w:r>
      <w:r w:rsidRPr="005E012C">
        <w:rPr>
          <w:rStyle w:val="Emphasis"/>
        </w:rPr>
        <w:t>able to</w:t>
      </w:r>
      <w:proofErr w:type="gramEnd"/>
      <w:r w:rsidRPr="005E012C">
        <w:rPr>
          <w:rStyle w:val="Emphasis"/>
        </w:rPr>
        <w:t xml:space="preserve"> institute best practices based on</w:t>
      </w:r>
      <w:r w:rsidRPr="005E012C">
        <w:rPr>
          <w:rStyle w:val="StyleUnderline"/>
        </w:rPr>
        <w:t xml:space="preserve"> their </w:t>
      </w:r>
      <w:r w:rsidRPr="005E012C">
        <w:rPr>
          <w:rStyle w:val="Emphasis"/>
        </w:rPr>
        <w:t>accumulated knowledge.</w:t>
      </w:r>
    </w:p>
    <w:p w14:paraId="117CBA4D" w14:textId="77777777" w:rsidR="00DD6A8F" w:rsidRDefault="00DD6A8F" w:rsidP="00DD6A8F">
      <w:r>
        <w:t xml:space="preserve">Second, </w:t>
      </w:r>
      <w:r w:rsidRPr="005E012C">
        <w:rPr>
          <w:rStyle w:val="StyleUnderline"/>
        </w:rPr>
        <w:t>there is more oversight.</w:t>
      </w:r>
      <w:r>
        <w:t xml:space="preserve"> </w:t>
      </w:r>
      <w:r w:rsidRPr="005E012C">
        <w:rPr>
          <w:rStyle w:val="StyleUnderline"/>
        </w:rPr>
        <w:t xml:space="preserve">The firm has an incentive to provide the specified water quality </w:t>
      </w:r>
      <w:proofErr w:type="gramStart"/>
      <w:r w:rsidRPr="005E012C">
        <w:rPr>
          <w:rStyle w:val="StyleUnderline"/>
        </w:rPr>
        <w:t>in order to</w:t>
      </w:r>
      <w:proofErr w:type="gramEnd"/>
      <w:r w:rsidRPr="005E012C">
        <w:rPr>
          <w:rStyle w:val="StyleUnderline"/>
        </w:rPr>
        <w:t xml:space="preserve"> maintain</w:t>
      </w:r>
      <w:r>
        <w:t xml:space="preserve"> their </w:t>
      </w:r>
      <w:r w:rsidRPr="005E012C">
        <w:rPr>
          <w:rStyle w:val="StyleUnderline"/>
        </w:rPr>
        <w:t>business</w:t>
      </w:r>
      <w:r>
        <w:t xml:space="preserve"> with the city </w:t>
      </w:r>
      <w:r w:rsidRPr="005E012C">
        <w:rPr>
          <w:rStyle w:val="StyleUnderline"/>
        </w:rPr>
        <w:t>and</w:t>
      </w:r>
      <w:r>
        <w:t xml:space="preserve"> to </w:t>
      </w:r>
      <w:r w:rsidRPr="005E012C">
        <w:rPr>
          <w:rStyle w:val="StyleUnderline"/>
        </w:rPr>
        <w:t>avoid being sued for breach of contract.</w:t>
      </w:r>
      <w:r>
        <w:t xml:space="preserve"> Local </w:t>
      </w:r>
      <w:r w:rsidRPr="005E012C">
        <w:rPr>
          <w:rStyle w:val="StyleUnderline"/>
        </w:rPr>
        <w:t>government officials can easily monitor the firm since they only need to focus on water quality and availability.</w:t>
      </w:r>
      <w:r>
        <w:t xml:space="preserve"> </w:t>
      </w:r>
      <w:r w:rsidRPr="005E012C">
        <w:rPr>
          <w:rStyle w:val="StyleUnderline"/>
        </w:rPr>
        <w:t>If either the government or the firm fail to do their job, the other entity can alert residents.</w:t>
      </w:r>
    </w:p>
    <w:p w14:paraId="7903CA5A" w14:textId="77777777" w:rsidR="00DD6A8F" w:rsidRPr="005E012C" w:rsidRDefault="00DD6A8F" w:rsidP="00DD6A8F">
      <w:pPr>
        <w:rPr>
          <w:u w:val="single"/>
        </w:rPr>
      </w:pPr>
      <w:r w:rsidRPr="005E012C">
        <w:rPr>
          <w:rStyle w:val="StyleUnderline"/>
        </w:rPr>
        <w:t>Third, private companies are often better situated to maintain the infrastructure than public ownership</w:t>
      </w:r>
      <w:r>
        <w:t xml:space="preserve">, and public choice analysis helps explain why. </w:t>
      </w:r>
      <w:r w:rsidRPr="005E012C">
        <w:rPr>
          <w:rStyle w:val="Emphasis"/>
        </w:rPr>
        <w:t>Under</w:t>
      </w:r>
      <w:r w:rsidRPr="005E012C">
        <w:rPr>
          <w:rStyle w:val="StyleUnderline"/>
        </w:rPr>
        <w:t xml:space="preserve"> complete </w:t>
      </w:r>
      <w:r w:rsidRPr="005E012C">
        <w:rPr>
          <w:rStyle w:val="Emphasis"/>
        </w:rPr>
        <w:t xml:space="preserve">government ownership, rate increases are a political decision rather than </w:t>
      </w:r>
      <w:r w:rsidRPr="005E012C">
        <w:rPr>
          <w:rStyle w:val="StyleUnderline"/>
        </w:rPr>
        <w:t xml:space="preserve">a </w:t>
      </w:r>
      <w:r w:rsidRPr="005E012C">
        <w:rPr>
          <w:rStyle w:val="Emphasis"/>
        </w:rPr>
        <w:t>business</w:t>
      </w:r>
      <w:r w:rsidRPr="005E012C">
        <w:rPr>
          <w:rStyle w:val="StyleUnderline"/>
        </w:rPr>
        <w:t xml:space="preserve"> decision.</w:t>
      </w:r>
      <w:r>
        <w:t xml:space="preserve"> </w:t>
      </w:r>
      <w:r w:rsidRPr="005E012C">
        <w:rPr>
          <w:rStyle w:val="StyleUnderline"/>
        </w:rPr>
        <w:t xml:space="preserve">There is a strong incentive for government officials to keep rates low, especially during election </w:t>
      </w:r>
      <w:proofErr w:type="gramStart"/>
      <w:r w:rsidRPr="005E012C">
        <w:rPr>
          <w:rStyle w:val="StyleUnderline"/>
        </w:rPr>
        <w:t>years, since</w:t>
      </w:r>
      <w:proofErr w:type="gramEnd"/>
      <w:r w:rsidRPr="005E012C">
        <w:rPr>
          <w:rStyle w:val="StyleUnderline"/>
        </w:rPr>
        <w:t xml:space="preserve"> rate increases rarely lead to votes.</w:t>
      </w:r>
    </w:p>
    <w:p w14:paraId="2176C93F" w14:textId="77777777" w:rsidR="00DD6A8F" w:rsidRPr="005E012C" w:rsidRDefault="00DD6A8F" w:rsidP="00DD6A8F">
      <w:pPr>
        <w:rPr>
          <w:u w:val="single"/>
        </w:rPr>
      </w:pPr>
      <w:r>
        <w:t xml:space="preserve">Moreover, </w:t>
      </w:r>
      <w:r w:rsidRPr="005E012C">
        <w:rPr>
          <w:rStyle w:val="StyleUnderline"/>
        </w:rPr>
        <w:t>it’s difficult for politicians to commit to making necessary infrastructure improvements since the deterioration of a city’s water infrastructure is a long process that’s hard for the average voter to notice.</w:t>
      </w:r>
      <w:r>
        <w:t xml:space="preserve"> A politician can get more votes by allocating tax dollars to conspicuous things like additional policemen or shiny, new fire trucks—</w:t>
      </w:r>
      <w:r w:rsidRPr="005E012C">
        <w:rPr>
          <w:rStyle w:val="StyleUnderline"/>
        </w:rPr>
        <w:t>it’s hard to trot out a new water main at a campaign rally.</w:t>
      </w:r>
    </w:p>
    <w:p w14:paraId="651334C0" w14:textId="77777777" w:rsidR="00DD6A8F" w:rsidRDefault="00DD6A8F" w:rsidP="00DD6A8F">
      <w:r w:rsidRPr="005E012C">
        <w:rPr>
          <w:rStyle w:val="StyleUnderline"/>
        </w:rPr>
        <w:t>Low rates may satisfy consumers in the short run, but</w:t>
      </w:r>
      <w:r>
        <w:t xml:space="preserve"> they </w:t>
      </w:r>
      <w:r w:rsidRPr="005E012C">
        <w:rPr>
          <w:rStyle w:val="StyleUnderline"/>
        </w:rPr>
        <w:t>often lead to neglected capital improvements.</w:t>
      </w:r>
      <w:r>
        <w:t xml:space="preserve"> A report released last year by the American Water Works Association estimated that America’s water infrastructure needs $1 trillion of investment over the next 25 years, or $40 billion per year!</w:t>
      </w:r>
    </w:p>
    <w:p w14:paraId="2CDB92CD" w14:textId="77777777" w:rsidR="00DD6A8F" w:rsidRDefault="00DD6A8F" w:rsidP="00DD6A8F">
      <w:pPr>
        <w:pStyle w:val="Heading4"/>
      </w:pPr>
      <w:r>
        <w:t>Privatization increases efficiency and causes governance shifts</w:t>
      </w:r>
    </w:p>
    <w:p w14:paraId="7E9B8F45" w14:textId="77777777" w:rsidR="00DD6A8F" w:rsidRDefault="00DD6A8F" w:rsidP="00DD6A8F">
      <w:r>
        <w:rPr>
          <w:rStyle w:val="Style13ptBold"/>
        </w:rPr>
        <w:t>Al-</w:t>
      </w:r>
      <w:proofErr w:type="spellStart"/>
      <w:r>
        <w:rPr>
          <w:rStyle w:val="Style13ptBold"/>
        </w:rPr>
        <w:t>Madfaei</w:t>
      </w:r>
      <w:proofErr w:type="spellEnd"/>
      <w:r>
        <w:t>, 200</w:t>
      </w:r>
      <w:r>
        <w:rPr>
          <w:rStyle w:val="Style13ptBold"/>
        </w:rPr>
        <w:t>9</w:t>
      </w:r>
      <w:r>
        <w:t xml:space="preserve">,  "The Impact of </w:t>
      </w:r>
      <w:proofErr w:type="spellStart"/>
      <w:r>
        <w:t>Privatisation</w:t>
      </w:r>
      <w:proofErr w:type="spellEnd"/>
      <w:r>
        <w:t xml:space="preserve"> on the Sustainability of Water Resources," International Water Association, </w:t>
      </w:r>
      <w:hyperlink r:id="rId254" w:history="1">
        <w:r>
          <w:rPr>
            <w:rStyle w:val="Hyperlink"/>
          </w:rPr>
          <w:t>https://www.iwapublishing.com/news/impact-privatisation-sustainability-water-resources//rLiu</w:t>
        </w:r>
      </w:hyperlink>
    </w:p>
    <w:p w14:paraId="30D4513D" w14:textId="77777777" w:rsidR="00DD6A8F" w:rsidRDefault="00DD6A8F" w:rsidP="00DD6A8F">
      <w:r>
        <w:t>Water governance at the local level derives from the ‘the way people use and maintain water resources’ (</w:t>
      </w:r>
      <w:proofErr w:type="spellStart"/>
      <w:r>
        <w:t>Verkerk</w:t>
      </w:r>
      <w:proofErr w:type="spellEnd"/>
      <w:r>
        <w:t xml:space="preserve"> et al., 2008). This is supported by the subsidiary principle, which states </w:t>
      </w:r>
      <w:r w:rsidRPr="0043509F">
        <w:rPr>
          <w:rStyle w:val="Emphasis"/>
          <w:highlight w:val="cyan"/>
        </w:rPr>
        <w:t>that water issues should be handled at the lowest governance level possible</w:t>
      </w:r>
      <w:r>
        <w:t xml:space="preserve"> and by the fact that water resources in the global sense are not scarce. It is understood that ‘aggregate annual withdrawals are below annual renewable water resources at the global level’ (</w:t>
      </w:r>
      <w:proofErr w:type="spellStart"/>
      <w:r>
        <w:t>Verkerk</w:t>
      </w:r>
      <w:proofErr w:type="spellEnd"/>
      <w:r>
        <w:t xml:space="preserve"> et al., 2008; </w:t>
      </w:r>
      <w:proofErr w:type="spellStart"/>
      <w:r>
        <w:t>Gleick</w:t>
      </w:r>
      <w:proofErr w:type="spellEnd"/>
      <w:r>
        <w:t xml:space="preserve">, 1993; </w:t>
      </w:r>
      <w:proofErr w:type="spellStart"/>
      <w:r>
        <w:t>Postel</w:t>
      </w:r>
      <w:proofErr w:type="spellEnd"/>
      <w:r>
        <w:t xml:space="preserve"> et al., 1996; </w:t>
      </w:r>
      <w:proofErr w:type="spellStart"/>
      <w:r>
        <w:t>Shiklomanov</w:t>
      </w:r>
      <w:proofErr w:type="spellEnd"/>
      <w:r>
        <w:t xml:space="preserve">, 2000; </w:t>
      </w:r>
      <w:proofErr w:type="spellStart"/>
      <w:r>
        <w:t>Vörösmarty</w:t>
      </w:r>
      <w:proofErr w:type="spellEnd"/>
      <w:r>
        <w:t xml:space="preserve"> et al., 2000; Zehnder et al., 2003). The actual issue is then the water demand and supply disparities at local scales.</w:t>
      </w:r>
    </w:p>
    <w:p w14:paraId="5C3D5EB6" w14:textId="77777777" w:rsidR="00DD6A8F" w:rsidRDefault="00DD6A8F" w:rsidP="00DD6A8F">
      <w:r>
        <w:t xml:space="preserve">Further to this discussion, Hoekstra (2006) clarifies how water governance has a global dimension. He relates this to the multiple global factors  [information]  climate change, (ii) privatization of drinking water, </w:t>
      </w:r>
      <w:proofErr w:type="gramStart"/>
      <w:r>
        <w:t>sanitation</w:t>
      </w:r>
      <w:proofErr w:type="gramEnd"/>
      <w:r>
        <w:t xml:space="preserve"> and irrigation services, and (iii) increasing ‘virtual water trade’ between nations which are directly or indirectly affecting water resources. However, according to </w:t>
      </w:r>
      <w:proofErr w:type="spellStart"/>
      <w:r>
        <w:t>Verkerk</w:t>
      </w:r>
      <w:proofErr w:type="spellEnd"/>
      <w:r>
        <w:t xml:space="preserve"> et al. (2008) institutional responses have not kept pace with the effects of climate change, privatization and trade liberalization that have led to or are expected to lead to changes in water supply or demand in various places.</w:t>
      </w:r>
    </w:p>
    <w:p w14:paraId="396745E2" w14:textId="77777777" w:rsidR="00DD6A8F" w:rsidRDefault="00DD6A8F" w:rsidP="00DD6A8F">
      <w:pPr>
        <w:rPr>
          <w:rStyle w:val="Emphasis"/>
        </w:rPr>
      </w:pPr>
      <w:r>
        <w:t xml:space="preserve">However later, this was reflected after World War II and the expansion of the era of globalization, </w:t>
      </w:r>
      <w:proofErr w:type="gramStart"/>
      <w:r>
        <w:t>commoditization</w:t>
      </w:r>
      <w:proofErr w:type="gramEnd"/>
      <w:r>
        <w:t xml:space="preserve"> and neo-liberalism, </w:t>
      </w:r>
      <w:r>
        <w:rPr>
          <w:rStyle w:val="Emphasis"/>
        </w:rPr>
        <w:t xml:space="preserve">where privatization gained increased enthusiasm in the water sector. Initially, governments have been the main provider of water, electricity, waste collection, and health services based on the raison d'être of governments, which places the delivery of services to a country’s citizens at its core. As such, the known paradigm of water management puts the public sector at its </w:t>
      </w:r>
      <w:proofErr w:type="spellStart"/>
      <w:r>
        <w:rPr>
          <w:rStyle w:val="Emphasis"/>
        </w:rPr>
        <w:t>centre</w:t>
      </w:r>
      <w:proofErr w:type="spellEnd"/>
      <w:r>
        <w:rPr>
          <w:rStyle w:val="Emphasis"/>
        </w:rPr>
        <w:t xml:space="preserve"> as most countries depended in the past on the public sector to provide water services to the population.</w:t>
      </w:r>
    </w:p>
    <w:p w14:paraId="49F0B9CE" w14:textId="77777777" w:rsidR="00DD6A8F" w:rsidRDefault="00DD6A8F" w:rsidP="00DD6A8F">
      <w:pPr>
        <w:rPr>
          <w:rStyle w:val="Emphasis"/>
        </w:rPr>
      </w:pPr>
      <w:proofErr w:type="gramStart"/>
      <w:r>
        <w:t>Nevertheless</w:t>
      </w:r>
      <w:proofErr w:type="gramEnd"/>
      <w:r>
        <w:t xml:space="preserve"> this was not free of problems and complaints, which resulted from disputed efficiency and quality of water supply and reliability services. </w:t>
      </w:r>
      <w:r>
        <w:rPr>
          <w:rStyle w:val="Emphasis"/>
        </w:rPr>
        <w:t>Even in developed countries public systems perform with lower competency than private systems</w:t>
      </w:r>
      <w:r>
        <w:t xml:space="preserve"> (Easter, 1993; </w:t>
      </w:r>
      <w:proofErr w:type="spellStart"/>
      <w:r>
        <w:t>Estache</w:t>
      </w:r>
      <w:proofErr w:type="spellEnd"/>
      <w:r>
        <w:t xml:space="preserve"> &amp; Rossi, 1999). In fact, it has been reported that </w:t>
      </w:r>
      <w:r>
        <w:rPr>
          <w:rStyle w:val="Emphasis"/>
        </w:rPr>
        <w:t>government operation and delivery of water services has been subject to multiple problems that have caused undesirable results to both the government and the customer</w:t>
      </w:r>
      <w:r>
        <w:t xml:space="preserve"> (Comair, 2005). It is believed that </w:t>
      </w:r>
      <w:r>
        <w:rPr>
          <w:rStyle w:val="Emphasis"/>
        </w:rPr>
        <w:t xml:space="preserve">most government operated water production, distribution and </w:t>
      </w:r>
      <w:proofErr w:type="spellStart"/>
      <w:r>
        <w:rPr>
          <w:rStyle w:val="Emphasis"/>
        </w:rPr>
        <w:t>collectionmsystems</w:t>
      </w:r>
      <w:proofErr w:type="spellEnd"/>
      <w:r>
        <w:rPr>
          <w:rStyle w:val="Emphasis"/>
        </w:rPr>
        <w:t xml:space="preserve"> are characterized by inefficiency and ineffectiveness.</w:t>
      </w:r>
    </w:p>
    <w:p w14:paraId="3314F159" w14:textId="77777777" w:rsidR="00DD6A8F" w:rsidRDefault="00DD6A8F" w:rsidP="00DD6A8F">
      <w:r>
        <w:t>Reasons reside in the weakness of the institutional framework or the poor operation and maintenance and the lack of monitoring allowing illegal connections and thefts (</w:t>
      </w:r>
      <w:proofErr w:type="spellStart"/>
      <w:r>
        <w:t>Nyangeri</w:t>
      </w:r>
      <w:proofErr w:type="spellEnd"/>
      <w:r>
        <w:t xml:space="preserve"> </w:t>
      </w:r>
      <w:proofErr w:type="spellStart"/>
      <w:r>
        <w:t>Nyanchaga</w:t>
      </w:r>
      <w:proofErr w:type="spellEnd"/>
      <w:r>
        <w:t>, 2003), as well as in the ineffective pricing (</w:t>
      </w:r>
      <w:proofErr w:type="spellStart"/>
      <w:r>
        <w:t>Nyangeri</w:t>
      </w:r>
      <w:proofErr w:type="spellEnd"/>
      <w:r>
        <w:t xml:space="preserve"> </w:t>
      </w:r>
      <w:proofErr w:type="spellStart"/>
      <w:r>
        <w:t>Nyanchaga</w:t>
      </w:r>
      <w:proofErr w:type="spellEnd"/>
      <w:r>
        <w:t xml:space="preserve">, 2003; </w:t>
      </w:r>
      <w:proofErr w:type="spellStart"/>
      <w:r>
        <w:t>Dawoud</w:t>
      </w:r>
      <w:proofErr w:type="spellEnd"/>
      <w:r>
        <w:t xml:space="preserve"> et al., 2007). Naturally, this leads to poor service delivery, low revenues, poor operation and maintenance, high unaccounted-for water loss, low capital investments, low accountability of water undertakers, inadequate incentive system resulting from absence of transparency in financial management, overstaffing and wrong deployment of staff, and unsustainable operations and lack of regulation and enforcement (</w:t>
      </w:r>
      <w:proofErr w:type="spellStart"/>
      <w:r>
        <w:t>Nyangeri</w:t>
      </w:r>
      <w:proofErr w:type="spellEnd"/>
      <w:r>
        <w:t xml:space="preserve"> </w:t>
      </w:r>
      <w:proofErr w:type="spellStart"/>
      <w:r>
        <w:t>Nyanchaga</w:t>
      </w:r>
      <w:proofErr w:type="spellEnd"/>
      <w:r>
        <w:t xml:space="preserve">, 2003; </w:t>
      </w:r>
      <w:proofErr w:type="spellStart"/>
      <w:r>
        <w:t>Azpiazu</w:t>
      </w:r>
      <w:proofErr w:type="spellEnd"/>
      <w:r>
        <w:t xml:space="preserve"> et al., 2003; </w:t>
      </w:r>
      <w:proofErr w:type="spellStart"/>
      <w:r>
        <w:t>Mashauri</w:t>
      </w:r>
      <w:proofErr w:type="spellEnd"/>
      <w:r>
        <w:t xml:space="preserve">, 2003; </w:t>
      </w:r>
      <w:proofErr w:type="spellStart"/>
      <w:r>
        <w:t>Torregrosa</w:t>
      </w:r>
      <w:proofErr w:type="spellEnd"/>
      <w:r>
        <w:t>, 2003).</w:t>
      </w:r>
    </w:p>
    <w:p w14:paraId="457BB12F" w14:textId="77777777" w:rsidR="00DD6A8F" w:rsidRDefault="00DD6A8F" w:rsidP="00DD6A8F">
      <w:r>
        <w:t>Hence, a number of institutional arrangements (</w:t>
      </w:r>
      <w:proofErr w:type="gramStart"/>
      <w:r>
        <w:t>i.e.</w:t>
      </w:r>
      <w:proofErr w:type="gramEnd"/>
      <w:r>
        <w:t xml:space="preserve"> water markets) and other institutional forms for increasing efficiency and improving water supply and reliability services were being sought for water management (Easter &amp; Hearne, 1994). </w:t>
      </w:r>
      <w:r>
        <w:rPr>
          <w:rStyle w:val="Emphasis"/>
        </w:rPr>
        <w:t>The world today however is witnessing a restructuring of this governance model and mainly a shift from public management to privatization in water production and services</w:t>
      </w:r>
      <w:r>
        <w:t xml:space="preserve"> (Comair, 2005).</w:t>
      </w:r>
    </w:p>
    <w:p w14:paraId="35492759" w14:textId="77777777" w:rsidR="00DD6A8F" w:rsidRDefault="00DD6A8F" w:rsidP="00DD6A8F">
      <w:r>
        <w:t>This has expanded particularly due to the growing literature on water markets that documents the capacity of markets to create efficiency gains and to provide an efficient system for allocating water among sectors (Easter &amp; Hearne, 1994; Chang &amp; Griffin, 1992; Colby, 1990; Crane, 1994). As such, published literature presents multiple examples of successful water privatization in different parts of the world, including the Gulf countries, Latin American, as well as some European countries.</w:t>
      </w:r>
    </w:p>
    <w:p w14:paraId="527761EA" w14:textId="77777777" w:rsidR="00DD6A8F" w:rsidRDefault="00DD6A8F" w:rsidP="00DD6A8F">
      <w:r>
        <w:t xml:space="preserve">Basically, there are </w:t>
      </w:r>
      <w:r>
        <w:rPr>
          <w:rStyle w:val="Emphasis"/>
        </w:rPr>
        <w:t>three main reasons for restructuring which include improving performance, sourcing finance, and meeting new legislative requirements (Bakker, 2003).It is insightful to note that almost all countries expressed the same reasons for water privatization</w:t>
      </w:r>
      <w:r>
        <w:t xml:space="preserve"> (Al Alawi, 1998; </w:t>
      </w:r>
      <w:proofErr w:type="spellStart"/>
      <w:r>
        <w:t>Azpiazu</w:t>
      </w:r>
      <w:proofErr w:type="spellEnd"/>
      <w:r>
        <w:t xml:space="preserve"> et al., 2003; </w:t>
      </w:r>
      <w:proofErr w:type="spellStart"/>
      <w:r>
        <w:t>Mashauri</w:t>
      </w:r>
      <w:proofErr w:type="spellEnd"/>
      <w:r>
        <w:t xml:space="preserve">, 2003; </w:t>
      </w:r>
      <w:proofErr w:type="spellStart"/>
      <w:r>
        <w:t>Nyangeri</w:t>
      </w:r>
      <w:proofErr w:type="spellEnd"/>
      <w:r>
        <w:t xml:space="preserve"> </w:t>
      </w:r>
      <w:proofErr w:type="spellStart"/>
      <w:r>
        <w:t>Nyanchaga</w:t>
      </w:r>
      <w:proofErr w:type="spellEnd"/>
      <w:r>
        <w:t xml:space="preserve">, 2003; Darwish et al., 2007, Darwish &amp; Al </w:t>
      </w:r>
      <w:proofErr w:type="spellStart"/>
      <w:r>
        <w:t>Najem</w:t>
      </w:r>
      <w:proofErr w:type="spellEnd"/>
      <w:r>
        <w:t>, 2005). These reasons, fitting in the above categorization, mainly included:</w:t>
      </w:r>
    </w:p>
    <w:p w14:paraId="48F42D04" w14:textId="77777777" w:rsidR="00DD6A8F" w:rsidRDefault="00DD6A8F" w:rsidP="00DD6A8F">
      <w:r>
        <w:t>- Poor water quality poor water administration, - Service inefficiency and ineffectiveness, - The inability to expand the service, and - The need to remove the financial burden from governments’ budgets.</w:t>
      </w:r>
    </w:p>
    <w:p w14:paraId="5A6FD894" w14:textId="77777777" w:rsidR="00DD6A8F" w:rsidRDefault="00DD6A8F" w:rsidP="00DD6A8F">
      <w:r>
        <w:t xml:space="preserve">In summary, countries are observed to be adopting water privatization </w:t>
      </w:r>
      <w:proofErr w:type="gramStart"/>
      <w:r>
        <w:t>in an attempt to</w:t>
      </w:r>
      <w:proofErr w:type="gramEnd"/>
      <w:r>
        <w:t xml:space="preserve"> improve the quality of the water services supply, to expand the water services, to improve efficiency in operations and proper maintenance and to secure financial resources for investment (</w:t>
      </w:r>
      <w:proofErr w:type="spellStart"/>
      <w:r>
        <w:t>Mashauri</w:t>
      </w:r>
      <w:proofErr w:type="spellEnd"/>
      <w:r>
        <w:t>, 2003), as well as to incorporate new technologies (</w:t>
      </w:r>
      <w:proofErr w:type="spellStart"/>
      <w:r>
        <w:t>Azpiazu</w:t>
      </w:r>
      <w:proofErr w:type="spellEnd"/>
      <w:r>
        <w:t xml:space="preserve"> et al., 2003). As such, privatization is observed as a tool to reduce the burden on public budgets while improving the customer service (Comair, 2005).</w:t>
      </w:r>
    </w:p>
    <w:p w14:paraId="0FD495B6" w14:textId="77777777" w:rsidR="00DD6A8F" w:rsidRDefault="00DD6A8F" w:rsidP="00DD6A8F">
      <w:r>
        <w:t>This mentioned, it is important to clarify that today there exists a wide range of business models and governance structures for water management systems in the world. They range from full public models to full private models and mainly include 1) government management, 2) community cooperatives, 3) corporatized utilities, 4) government delegated management and 5) privatization also called direct private management or divestiture (Bakker, 2003).</w:t>
      </w:r>
    </w:p>
    <w:p w14:paraId="698028D4" w14:textId="77777777" w:rsidR="00DD6A8F" w:rsidRDefault="00DD6A8F" w:rsidP="00DD6A8F">
      <w:r>
        <w:t xml:space="preserve">The table below summarizes the most important differences between these three models: the planning, the </w:t>
      </w:r>
      <w:proofErr w:type="gramStart"/>
      <w:r>
        <w:t>market</w:t>
      </w:r>
      <w:proofErr w:type="gramEnd"/>
      <w:r>
        <w:t xml:space="preserve"> and the community models.</w:t>
      </w:r>
    </w:p>
    <w:p w14:paraId="74AB3251" w14:textId="77777777" w:rsidR="00DD6A8F" w:rsidRDefault="00DD6A8F" w:rsidP="00DD6A8F">
      <w:r>
        <w:t>Table 3 The three governance models</w:t>
      </w:r>
    </w:p>
    <w:p w14:paraId="66B63D71" w14:textId="77777777" w:rsidR="00DD6A8F" w:rsidRDefault="00DD6A8F" w:rsidP="00DD6A8F"/>
    <w:p w14:paraId="7860072B" w14:textId="77777777" w:rsidR="00DD6A8F" w:rsidRDefault="00DD6A8F" w:rsidP="00DD6A8F">
      <w:r>
        <w:t xml:space="preserve">For instance, the difference is apparent between the planning and market governance models where the owner and operator of assets is the government and the private </w:t>
      </w:r>
      <w:proofErr w:type="gramStart"/>
      <w:r>
        <w:t>corporation</w:t>
      </w:r>
      <w:proofErr w:type="gramEnd"/>
      <w:r>
        <w:t xml:space="preserve"> respectively. It is important to note that under the planning model, the consumer is a citizen while s/he becomes a customer under the market model.</w:t>
      </w:r>
    </w:p>
    <w:p w14:paraId="16FFE4C6" w14:textId="77777777" w:rsidR="00DD6A8F" w:rsidRDefault="00DD6A8F" w:rsidP="00DD6A8F">
      <w:r>
        <w:t xml:space="preserve">Another important difference is that the hierarchy in the planning model serve as the accountability mechanism, while the contract </w:t>
      </w:r>
      <w:proofErr w:type="gramStart"/>
      <w:r>
        <w:t>serve</w:t>
      </w:r>
      <w:proofErr w:type="gramEnd"/>
      <w:r>
        <w:t xml:space="preserve"> this purpose under the market model. On the other hand, it is to be noted that practical implementations of these models revealed the emergence of hybrid models. These are apparent in, for example, the delegated management contracts and corporatized utilities which adopt elements from both the planning and market models (Bakker, 2003).</w:t>
      </w:r>
    </w:p>
    <w:p w14:paraId="71F845FC" w14:textId="77777777" w:rsidR="00DD6A8F" w:rsidRDefault="00DD6A8F" w:rsidP="00DD6A8F">
      <w:r>
        <w:t>Most representative examples from the world include the cases in France and England. In France, private-sector management via management contracts is widespread. But water supplies infrastructures are owned by the municipalities who are forbidden to sell their infrastructure and do retain control over long-term strategic planning, which is characterized by features of the planning approach (Bakker, 2003). In England on the other hand, the water supply and wastewater industry have been fully privatized since 1989, where the market model has been chosen.</w:t>
      </w:r>
    </w:p>
    <w:p w14:paraId="5CA1CE61" w14:textId="77777777" w:rsidR="00DD6A8F" w:rsidRDefault="00DD6A8F" w:rsidP="00DD6A8F">
      <w:r>
        <w:t>However, England has created extensive regulatory frameworks and regulatory agencies for the water sector, to protect consumers and public health (Bakker, 2003</w:t>
      </w:r>
      <w:r>
        <w:rPr>
          <w:rStyle w:val="Emphasis"/>
        </w:rPr>
        <w:t xml:space="preserve">). Resuming, a shift from public management to privatization is indeed a change in governance, a shift from a governance model to another. Introducing this governance model </w:t>
      </w:r>
      <w:proofErr w:type="gramStart"/>
      <w:r>
        <w:rPr>
          <w:rStyle w:val="Emphasis"/>
        </w:rPr>
        <w:t>i.e.</w:t>
      </w:r>
      <w:proofErr w:type="gramEnd"/>
      <w:r>
        <w:rPr>
          <w:rStyle w:val="Emphasis"/>
        </w:rPr>
        <w:t xml:space="preserve"> privatization entails a paradigm shift in approaching, managing and analyzing the processes involved. It entails both organizational and institutional changes</w:t>
      </w:r>
      <w:r>
        <w:t xml:space="preserve">. It is indeed not easy and risky, as there exists no one model that suits all. However, it is important to remember that there is an ongoing debate on water privatization, the </w:t>
      </w:r>
      <w:proofErr w:type="gramStart"/>
      <w:r>
        <w:t>concept</w:t>
      </w:r>
      <w:proofErr w:type="gramEnd"/>
      <w:r>
        <w:t xml:space="preserve"> and the essence.</w:t>
      </w:r>
    </w:p>
    <w:p w14:paraId="46774690" w14:textId="77777777" w:rsidR="00DD6A8F" w:rsidRDefault="00DD6A8F" w:rsidP="00DD6A8F">
      <w:r>
        <w:t xml:space="preserve">Basically, it is a debate on the commodification of water that stems from different approaches and perspectives to define, </w:t>
      </w:r>
      <w:proofErr w:type="gramStart"/>
      <w:r>
        <w:t>view</w:t>
      </w:r>
      <w:proofErr w:type="gramEnd"/>
      <w:r>
        <w:t xml:space="preserve"> and manage water. It is the same debate that rises on the management of any common resource in parallel to the known ‘tragedy of the </w:t>
      </w:r>
      <w:proofErr w:type="gramStart"/>
      <w:r>
        <w:t>commons’</w:t>
      </w:r>
      <w:proofErr w:type="gramEnd"/>
      <w:r>
        <w:t xml:space="preserve">. As such, no one can address water, </w:t>
      </w:r>
      <w:proofErr w:type="gramStart"/>
      <w:r>
        <w:t>sustainability</w:t>
      </w:r>
      <w:proofErr w:type="gramEnd"/>
      <w:r>
        <w:t xml:space="preserve"> and privatization without dwelling on this debate.</w:t>
      </w:r>
    </w:p>
    <w:p w14:paraId="68DAEEA8" w14:textId="77777777" w:rsidR="00DD6A8F" w:rsidRDefault="00DD6A8F" w:rsidP="00DD6A8F">
      <w:pPr>
        <w:pStyle w:val="Heading4"/>
      </w:pPr>
      <w:r>
        <w:t xml:space="preserve">Governments are more corrupt and lack specialization. </w:t>
      </w:r>
    </w:p>
    <w:p w14:paraId="320295E6" w14:textId="77777777" w:rsidR="00DD6A8F" w:rsidRPr="009855EB" w:rsidRDefault="00DD6A8F" w:rsidP="00DD6A8F">
      <w:pPr>
        <w:jc w:val="both"/>
      </w:pPr>
      <w:proofErr w:type="spellStart"/>
      <w:r>
        <w:rPr>
          <w:b/>
          <w:bCs/>
          <w:sz w:val="28"/>
          <w:szCs w:val="28"/>
        </w:rPr>
        <w:t>Nurick</w:t>
      </w:r>
      <w:proofErr w:type="spellEnd"/>
      <w:r>
        <w:rPr>
          <w:b/>
          <w:bCs/>
          <w:sz w:val="28"/>
          <w:szCs w:val="28"/>
        </w:rPr>
        <w:t xml:space="preserve"> 06 </w:t>
      </w:r>
      <w:r>
        <w:t>[</w:t>
      </w:r>
      <w:proofErr w:type="spellStart"/>
      <w:r>
        <w:t>Micheal</w:t>
      </w:r>
      <w:proofErr w:type="spellEnd"/>
      <w:r>
        <w:t xml:space="preserve"> J. The Price of Life: A study of the abuse of water privatization in South Africa]</w:t>
      </w:r>
    </w:p>
    <w:p w14:paraId="283D5D7E" w14:textId="77777777" w:rsidR="00DD6A8F" w:rsidRPr="0043509F" w:rsidRDefault="00DD6A8F" w:rsidP="00DD6A8F">
      <w:pPr>
        <w:jc w:val="both"/>
        <w:rPr>
          <w:u w:val="single"/>
        </w:rPr>
      </w:pPr>
      <w:r w:rsidRPr="009855EB">
        <w:rPr>
          <w:u w:val="single"/>
        </w:rPr>
        <w:t xml:space="preserve">Clarissa Brocklehurst of the Public Private Infrastructure Advisory Facility and Water and Sanitation </w:t>
      </w:r>
      <w:proofErr w:type="spellStart"/>
      <w:r w:rsidRPr="009855EB">
        <w:rPr>
          <w:u w:val="single"/>
        </w:rPr>
        <w:t>Programme</w:t>
      </w:r>
      <w:proofErr w:type="spellEnd"/>
      <w:r w:rsidRPr="009855EB">
        <w:rPr>
          <w:u w:val="single"/>
        </w:rPr>
        <w:t xml:space="preserve"> in Washington DC feels </w:t>
      </w:r>
      <w:r w:rsidRPr="009855EB">
        <w:rPr>
          <w:b/>
          <w:bCs/>
          <w:u w:val="single"/>
        </w:rPr>
        <w:t xml:space="preserve">privatization is the ideal way to manage water </w:t>
      </w:r>
      <w:r w:rsidRPr="009855EB">
        <w:rPr>
          <w:u w:val="single"/>
        </w:rPr>
        <w:t xml:space="preserve">services because “publicly run utilities in developing </w:t>
      </w:r>
      <w:r w:rsidRPr="009855EB">
        <w:rPr>
          <w:b/>
          <w:bCs/>
          <w:u w:val="single"/>
        </w:rPr>
        <w:t>countries have been singularly unsuccessful in providing reliable water supply and sanitation</w:t>
      </w:r>
      <w:r w:rsidRPr="009855EB">
        <w:rPr>
          <w:u w:val="single"/>
        </w:rPr>
        <w:t>.”</w:t>
      </w:r>
      <w:r>
        <w:t xml:space="preserve">26 This is the common justification for privatization shared by the private sector and global financing organizations like the World Bank. </w:t>
      </w:r>
      <w:r w:rsidRPr="009855EB">
        <w:rPr>
          <w:b/>
          <w:bCs/>
          <w:u w:val="single"/>
        </w:rPr>
        <w:t>There are three primary reasons why developing States fail in providing water services: funding, cyclicality of government and corruption, and lack of specialized knowledge.</w:t>
      </w:r>
      <w:r>
        <w:t xml:space="preserve">27 </w:t>
      </w:r>
      <w:r w:rsidRPr="009855EB">
        <w:rPr>
          <w:u w:val="single"/>
        </w:rPr>
        <w:t xml:space="preserve">The first reason, funding, is </w:t>
      </w:r>
      <w:proofErr w:type="spellStart"/>
      <w:r w:rsidRPr="009855EB">
        <w:rPr>
          <w:u w:val="single"/>
        </w:rPr>
        <w:t>self explanatory</w:t>
      </w:r>
      <w:proofErr w:type="spellEnd"/>
      <w:r w:rsidRPr="009855EB">
        <w:rPr>
          <w:u w:val="single"/>
        </w:rPr>
        <w:t xml:space="preserve">. It is quite often the case that the reason why a water infrastructure is underdeveloped is lack of funds held by the government or too much external debt. There is not </w:t>
      </w:r>
      <w:r w:rsidRPr="009855EB">
        <w:rPr>
          <w:b/>
          <w:bCs/>
          <w:u w:val="single"/>
        </w:rPr>
        <w:t>sufficient capital</w:t>
      </w:r>
      <w:r w:rsidRPr="009855EB">
        <w:rPr>
          <w:u w:val="single"/>
        </w:rPr>
        <w:t xml:space="preserve"> in the developing world to support </w:t>
      </w:r>
      <w:r w:rsidRPr="009855EB">
        <w:rPr>
          <w:b/>
          <w:bCs/>
          <w:u w:val="single"/>
        </w:rPr>
        <w:t>water service expansion</w:t>
      </w:r>
      <w:r w:rsidRPr="009855EB">
        <w:rPr>
          <w:u w:val="single"/>
        </w:rPr>
        <w:t xml:space="preserve">. </w:t>
      </w:r>
      <w:r>
        <w:t xml:space="preserve">International private firms have the knowledge to use available capital more efficiently which is a start to better servicing the water needs of a nation. </w:t>
      </w:r>
      <w:r w:rsidRPr="009855EB">
        <w:rPr>
          <w:u w:val="single"/>
        </w:rPr>
        <w:t xml:space="preserve">Cyclicality of government and corruption is lumped together since they often work hand in hand when it comes to </w:t>
      </w:r>
      <w:r w:rsidRPr="009855EB">
        <w:rPr>
          <w:b/>
          <w:bCs/>
          <w:u w:val="single"/>
        </w:rPr>
        <w:t>public water utility management</w:t>
      </w:r>
      <w:r>
        <w:t xml:space="preserve">. When governments change because of a new election or other related event, leaders in developing nations </w:t>
      </w:r>
      <w:proofErr w:type="gramStart"/>
      <w:r>
        <w:t>have a tendency to</w:t>
      </w:r>
      <w:proofErr w:type="gramEnd"/>
      <w:r>
        <w:t xml:space="preserve"> hire their friends and supporters to important government positions, including that held within the public utility sector. </w:t>
      </w:r>
      <w:r w:rsidRPr="009855EB">
        <w:rPr>
          <w:u w:val="single"/>
        </w:rPr>
        <w:t xml:space="preserve">They often lack background in the water utility area and are often not in office long enough to manage the enterprise efficiently before their term ends. 29 Even in developing nations that do not have a cyclical government, lack of specialized knowledge can plague the public water utility. Water services are not the primary business of a government, and this </w:t>
      </w:r>
      <w:r w:rsidRPr="009855EB">
        <w:rPr>
          <w:b/>
          <w:bCs/>
          <w:u w:val="single"/>
        </w:rPr>
        <w:t>lack of specialization</w:t>
      </w:r>
      <w:r w:rsidRPr="009855EB">
        <w:rPr>
          <w:u w:val="single"/>
        </w:rPr>
        <w:t xml:space="preserve"> gives rise to inefficiencies borne by lack of specialized knowledge. </w:t>
      </w:r>
      <w:proofErr w:type="gramStart"/>
      <w:r w:rsidRPr="009855EB">
        <w:rPr>
          <w:u w:val="single"/>
        </w:rPr>
        <w:t>All of</w:t>
      </w:r>
      <w:proofErr w:type="gramEnd"/>
      <w:r w:rsidRPr="009855EB">
        <w:rPr>
          <w:u w:val="single"/>
        </w:rPr>
        <w:t xml:space="preserve"> these reasons for failure result in lacking funds for an unnecessarily expensive and inefficient enterprise.</w:t>
      </w:r>
    </w:p>
    <w:p w14:paraId="55386272" w14:textId="77777777" w:rsidR="00DD6A8F" w:rsidRDefault="00DD6A8F" w:rsidP="00DD6A8F">
      <w:pPr>
        <w:pStyle w:val="Heading3"/>
      </w:pPr>
      <w:r>
        <w:t>Solvency---AT: Erosion---2NC</w:t>
      </w:r>
    </w:p>
    <w:p w14:paraId="6F2587AD" w14:textId="77777777" w:rsidR="00DD6A8F" w:rsidRPr="0043261E" w:rsidRDefault="00DD6A8F" w:rsidP="00DD6A8F">
      <w:pPr>
        <w:pStyle w:val="Heading4"/>
      </w:pPr>
      <w:r>
        <w:t xml:space="preserve">Proprietors will </w:t>
      </w:r>
      <w:r>
        <w:rPr>
          <w:u w:val="single"/>
        </w:rPr>
        <w:t>anticipate</w:t>
      </w:r>
      <w:r>
        <w:t xml:space="preserve"> erosion. </w:t>
      </w:r>
    </w:p>
    <w:p w14:paraId="0DD2F701" w14:textId="77777777" w:rsidR="00DD6A8F" w:rsidRPr="00470748"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715A9E47" w14:textId="77777777" w:rsidR="00DD6A8F" w:rsidRPr="0043261E" w:rsidRDefault="00DD6A8F" w:rsidP="00DD6A8F">
      <w:pPr>
        <w:rPr>
          <w:sz w:val="16"/>
        </w:rPr>
      </w:pPr>
      <w:r w:rsidRPr="0043261E">
        <w:rPr>
          <w:rStyle w:val="StyleUnderline"/>
        </w:rPr>
        <w:t xml:space="preserve">(6) What happens when </w:t>
      </w:r>
      <w:r w:rsidRPr="0043261E">
        <w:rPr>
          <w:rStyle w:val="Emphasis"/>
        </w:rPr>
        <w:t>erosion</w:t>
      </w:r>
      <w:r w:rsidRPr="0043261E">
        <w:rPr>
          <w:rStyle w:val="StyleUnderline"/>
        </w:rPr>
        <w:t xml:space="preserve"> causes the river to </w:t>
      </w:r>
      <w:r w:rsidRPr="0043261E">
        <w:rPr>
          <w:rStyle w:val="Emphasis"/>
        </w:rPr>
        <w:t>change course</w:t>
      </w:r>
      <w:r w:rsidRPr="0043261E">
        <w:rPr>
          <w:rStyle w:val="StyleUnderline"/>
        </w:rPr>
        <w:t>?</w:t>
      </w:r>
      <w:r w:rsidRPr="0043261E">
        <w:rPr>
          <w:sz w:val="16"/>
        </w:rPr>
        <w:t xml:space="preserve"> What happens if the change of course eliminates a previously occupied building site?</w:t>
      </w:r>
    </w:p>
    <w:p w14:paraId="3C76FD7C" w14:textId="77777777" w:rsidR="00DD6A8F" w:rsidRPr="0043261E" w:rsidRDefault="00DD6A8F" w:rsidP="00DD6A8F">
      <w:pPr>
        <w:rPr>
          <w:sz w:val="16"/>
        </w:rPr>
      </w:pPr>
      <w:r w:rsidRPr="0043261E">
        <w:rPr>
          <w:sz w:val="16"/>
        </w:rPr>
        <w:t xml:space="preserve">Indeed, </w:t>
      </w:r>
      <w:r w:rsidRPr="0043509F">
        <w:rPr>
          <w:rStyle w:val="StyleUnderline"/>
          <w:highlight w:val="cyan"/>
        </w:rPr>
        <w:t>rivers</w:t>
      </w:r>
      <w:r w:rsidRPr="0043261E">
        <w:rPr>
          <w:sz w:val="16"/>
        </w:rPr>
        <w:t xml:space="preserve"> do </w:t>
      </w:r>
      <w:r w:rsidRPr="0043509F">
        <w:rPr>
          <w:rStyle w:val="StyleUnderline"/>
          <w:highlight w:val="cyan"/>
        </w:rPr>
        <w:t>change</w:t>
      </w:r>
      <w:r w:rsidRPr="0043261E">
        <w:rPr>
          <w:rStyle w:val="StyleUnderline"/>
        </w:rPr>
        <w:t xml:space="preserve"> course </w:t>
      </w:r>
      <w:r w:rsidRPr="0043261E">
        <w:rPr>
          <w:rStyle w:val="Emphasis"/>
        </w:rPr>
        <w:t>on occasion</w:t>
      </w:r>
      <w:r w:rsidRPr="0043261E">
        <w:rPr>
          <w:rStyle w:val="StyleUnderline"/>
        </w:rPr>
        <w:t xml:space="preserve">; it happens </w:t>
      </w:r>
      <w:r w:rsidRPr="0043509F">
        <w:rPr>
          <w:rStyle w:val="Emphasis"/>
          <w:highlight w:val="cyan"/>
        </w:rPr>
        <w:t>naturally</w:t>
      </w:r>
      <w:r w:rsidRPr="0043261E">
        <w:rPr>
          <w:sz w:val="16"/>
        </w:rPr>
        <w:t xml:space="preserve">. Again, </w:t>
      </w:r>
      <w:r w:rsidRPr="0043509F">
        <w:rPr>
          <w:rStyle w:val="StyleUnderline"/>
          <w:highlight w:val="cyan"/>
        </w:rPr>
        <w:t>it is a</w:t>
      </w:r>
      <w:r w:rsidRPr="0043261E">
        <w:rPr>
          <w:rStyle w:val="StyleUnderline"/>
        </w:rPr>
        <w:t xml:space="preserve"> matter of </w:t>
      </w:r>
      <w:r w:rsidRPr="0043509F">
        <w:rPr>
          <w:rStyle w:val="Emphasis"/>
          <w:highlight w:val="cyan"/>
        </w:rPr>
        <w:t>comparison</w:t>
      </w:r>
      <w:r w:rsidRPr="0043509F">
        <w:rPr>
          <w:rStyle w:val="StyleUnderline"/>
          <w:highlight w:val="cyan"/>
        </w:rPr>
        <w:t xml:space="preserve"> between</w:t>
      </w:r>
      <w:r w:rsidRPr="0043261E">
        <w:rPr>
          <w:rStyle w:val="StyleUnderline"/>
        </w:rPr>
        <w:t xml:space="preserve"> </w:t>
      </w:r>
      <w:r w:rsidRPr="0043261E">
        <w:rPr>
          <w:rStyle w:val="Emphasis"/>
        </w:rPr>
        <w:t xml:space="preserve">central </w:t>
      </w:r>
      <w:r w:rsidRPr="0043509F">
        <w:rPr>
          <w:rStyle w:val="Emphasis"/>
          <w:highlight w:val="cyan"/>
        </w:rPr>
        <w:t>direction</w:t>
      </w:r>
      <w:r w:rsidRPr="0043509F">
        <w:rPr>
          <w:rStyle w:val="StyleUnderline"/>
          <w:highlight w:val="cyan"/>
        </w:rPr>
        <w:t xml:space="preserve"> and</w:t>
      </w:r>
      <w:r w:rsidRPr="0043261E">
        <w:rPr>
          <w:rStyle w:val="StyleUnderline"/>
        </w:rPr>
        <w:t xml:space="preserve"> </w:t>
      </w:r>
      <w:r w:rsidRPr="0043261E">
        <w:rPr>
          <w:rStyle w:val="Emphasis"/>
        </w:rPr>
        <w:t xml:space="preserve">free </w:t>
      </w:r>
      <w:r w:rsidRPr="0043509F">
        <w:rPr>
          <w:rStyle w:val="Emphasis"/>
          <w:highlight w:val="cyan"/>
        </w:rPr>
        <w:t>enterprise</w:t>
      </w:r>
      <w:r w:rsidRPr="0043261E">
        <w:rPr>
          <w:sz w:val="16"/>
        </w:rPr>
        <w:t xml:space="preserve">. 3 </w:t>
      </w:r>
      <w:r w:rsidRPr="0043509F">
        <w:rPr>
          <w:rStyle w:val="Emphasis"/>
          <w:highlight w:val="cyan"/>
        </w:rPr>
        <w:t>State control</w:t>
      </w:r>
      <w:r w:rsidRPr="0043509F">
        <w:rPr>
          <w:rStyle w:val="StyleUnderline"/>
          <w:highlight w:val="cyan"/>
        </w:rPr>
        <w:t xml:space="preserve"> does not cause rivers to </w:t>
      </w:r>
      <w:r w:rsidRPr="0043509F">
        <w:rPr>
          <w:rStyle w:val="Emphasis"/>
          <w:highlight w:val="cyan"/>
        </w:rPr>
        <w:t>stay</w:t>
      </w:r>
      <w:r w:rsidRPr="0043261E">
        <w:rPr>
          <w:rStyle w:val="StyleUnderline"/>
        </w:rPr>
        <w:t xml:space="preserve"> in “their place.” </w:t>
      </w:r>
      <w:r w:rsidRPr="0043509F">
        <w:rPr>
          <w:rStyle w:val="StyleUnderline"/>
          <w:highlight w:val="cyan"/>
        </w:rPr>
        <w:t>People</w:t>
      </w:r>
      <w:r w:rsidRPr="0043261E">
        <w:rPr>
          <w:rStyle w:val="StyleUnderline"/>
        </w:rPr>
        <w:t xml:space="preserve"> do </w:t>
      </w:r>
      <w:r w:rsidRPr="0043509F">
        <w:rPr>
          <w:rStyle w:val="Emphasis"/>
          <w:highlight w:val="cyan"/>
        </w:rPr>
        <w:t>lose property</w:t>
      </w:r>
      <w:r w:rsidRPr="0043261E">
        <w:rPr>
          <w:sz w:val="16"/>
        </w:rPr>
        <w:t xml:space="preserve"> from such events, </w:t>
      </w:r>
      <w:r w:rsidRPr="0043509F">
        <w:rPr>
          <w:rStyle w:val="StyleUnderline"/>
          <w:highlight w:val="cyan"/>
        </w:rPr>
        <w:t>but</w:t>
      </w:r>
      <w:r w:rsidRPr="0043261E">
        <w:rPr>
          <w:rStyle w:val="StyleUnderline"/>
        </w:rPr>
        <w:t xml:space="preserve"> under </w:t>
      </w:r>
      <w:r w:rsidRPr="0043261E">
        <w:rPr>
          <w:rStyle w:val="Emphasis"/>
        </w:rPr>
        <w:t>public ownership</w:t>
      </w:r>
      <w:r w:rsidRPr="0043261E">
        <w:rPr>
          <w:sz w:val="16"/>
        </w:rPr>
        <w:t xml:space="preserve"> they </w:t>
      </w:r>
      <w:r w:rsidRPr="0043261E">
        <w:rPr>
          <w:rStyle w:val="StyleUnderline"/>
        </w:rPr>
        <w:t xml:space="preserve">are protected only with funds mulcted from </w:t>
      </w:r>
      <w:r w:rsidRPr="0043261E">
        <w:rPr>
          <w:rStyle w:val="Emphasis"/>
        </w:rPr>
        <w:t>innocent persons</w:t>
      </w:r>
      <w:r w:rsidRPr="0043261E">
        <w:rPr>
          <w:rStyle w:val="StyleUnderline"/>
        </w:rPr>
        <w:t xml:space="preserve">. Private </w:t>
      </w:r>
      <w:r w:rsidRPr="0043509F">
        <w:rPr>
          <w:rStyle w:val="StyleUnderline"/>
          <w:highlight w:val="cyan"/>
        </w:rPr>
        <w:t xml:space="preserve">proprietors are </w:t>
      </w:r>
      <w:r w:rsidRPr="0043509F">
        <w:rPr>
          <w:rStyle w:val="Emphasis"/>
          <w:highlight w:val="cyan"/>
        </w:rPr>
        <w:t>motivated</w:t>
      </w:r>
      <w:r w:rsidRPr="0043509F">
        <w:rPr>
          <w:rStyle w:val="StyleUnderline"/>
          <w:highlight w:val="cyan"/>
        </w:rPr>
        <w:t xml:space="preserve"> to </w:t>
      </w:r>
      <w:r w:rsidRPr="0043509F">
        <w:rPr>
          <w:rStyle w:val="Emphasis"/>
          <w:highlight w:val="cyan"/>
        </w:rPr>
        <w:t>anticipate risks</w:t>
      </w:r>
      <w:r w:rsidRPr="0043509F">
        <w:rPr>
          <w:rStyle w:val="StyleUnderline"/>
          <w:highlight w:val="cyan"/>
        </w:rPr>
        <w:t xml:space="preserve"> and provide </w:t>
      </w:r>
      <w:r w:rsidRPr="0043509F">
        <w:rPr>
          <w:rStyle w:val="Emphasis"/>
          <w:highlight w:val="cyan"/>
        </w:rPr>
        <w:t>recovery mechanisms</w:t>
      </w:r>
      <w:r w:rsidRPr="0043261E">
        <w:rPr>
          <w:rStyle w:val="StyleUnderline"/>
        </w:rPr>
        <w:t xml:space="preserve"> that elude bureaucrats. The </w:t>
      </w:r>
      <w:r w:rsidRPr="0043509F">
        <w:rPr>
          <w:rStyle w:val="Emphasis"/>
          <w:highlight w:val="cyan"/>
        </w:rPr>
        <w:t>failure</w:t>
      </w:r>
      <w:r w:rsidRPr="0043509F">
        <w:rPr>
          <w:rStyle w:val="StyleUnderline"/>
          <w:highlight w:val="cyan"/>
        </w:rPr>
        <w:t xml:space="preserve"> of the state</w:t>
      </w:r>
      <w:r w:rsidRPr="0043261E">
        <w:rPr>
          <w:rStyle w:val="StyleUnderline"/>
        </w:rPr>
        <w:t xml:space="preserve"> apparatus</w:t>
      </w:r>
      <w:r w:rsidRPr="0043261E">
        <w:rPr>
          <w:sz w:val="16"/>
        </w:rPr>
        <w:t xml:space="preserve"> before and </w:t>
      </w:r>
      <w:r w:rsidRPr="0043261E">
        <w:rPr>
          <w:rStyle w:val="StyleUnderline"/>
        </w:rPr>
        <w:t>after</w:t>
      </w:r>
      <w:r w:rsidRPr="0043261E">
        <w:rPr>
          <w:sz w:val="16"/>
        </w:rPr>
        <w:t xml:space="preserve"> the post </w:t>
      </w:r>
      <w:r w:rsidRPr="0043261E">
        <w:rPr>
          <w:rStyle w:val="StyleUnderline"/>
        </w:rPr>
        <w:t>Katrina</w:t>
      </w:r>
      <w:r w:rsidRPr="0043261E">
        <w:rPr>
          <w:sz w:val="16"/>
        </w:rPr>
        <w:t xml:space="preserve"> tragedy4 </w:t>
      </w:r>
      <w:r w:rsidRPr="0043509F">
        <w:rPr>
          <w:rStyle w:val="StyleUnderline"/>
          <w:highlight w:val="cyan"/>
        </w:rPr>
        <w:t xml:space="preserve">ought to </w:t>
      </w:r>
      <w:r w:rsidRPr="0043509F">
        <w:rPr>
          <w:rStyle w:val="Emphasis"/>
          <w:highlight w:val="cyan"/>
        </w:rPr>
        <w:t>encourage people</w:t>
      </w:r>
      <w:r w:rsidRPr="0043261E">
        <w:rPr>
          <w:rStyle w:val="StyleUnderline"/>
        </w:rPr>
        <w:t xml:space="preserve"> to</w:t>
      </w:r>
      <w:r w:rsidRPr="0043261E">
        <w:rPr>
          <w:sz w:val="16"/>
        </w:rPr>
        <w:t xml:space="preserve"> at least </w:t>
      </w:r>
      <w:r w:rsidRPr="0043261E">
        <w:rPr>
          <w:rStyle w:val="StyleUnderline"/>
        </w:rPr>
        <w:t>keep an open mind</w:t>
      </w:r>
      <w:r w:rsidRPr="0043261E">
        <w:rPr>
          <w:sz w:val="16"/>
        </w:rPr>
        <w:t xml:space="preserve"> on this issue.</w:t>
      </w:r>
    </w:p>
    <w:p w14:paraId="3BE742E8" w14:textId="77777777" w:rsidR="00DD6A8F" w:rsidRPr="00E77EF7" w:rsidRDefault="00DD6A8F" w:rsidP="00DD6A8F">
      <w:pPr>
        <w:pStyle w:val="Heading3"/>
      </w:pPr>
      <w:r>
        <w:t>Solvency---AT: Fish Move---2NC</w:t>
      </w:r>
    </w:p>
    <w:p w14:paraId="31FE9559" w14:textId="77777777" w:rsidR="00DD6A8F" w:rsidRPr="009C4897" w:rsidRDefault="00DD6A8F" w:rsidP="00DD6A8F">
      <w:pPr>
        <w:pStyle w:val="Heading4"/>
      </w:pPr>
      <w:r>
        <w:t xml:space="preserve">Privatization </w:t>
      </w:r>
      <w:r>
        <w:rPr>
          <w:u w:val="single"/>
        </w:rPr>
        <w:t>restrains</w:t>
      </w:r>
      <w:r>
        <w:t xml:space="preserve"> fish migration---it’s akin to land-based farming. </w:t>
      </w:r>
    </w:p>
    <w:p w14:paraId="0EB453B9"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“Privatize the Oceans and All Other Bodies of Water,” Ch. 1]</w:t>
      </w:r>
    </w:p>
    <w:p w14:paraId="36FC9243" w14:textId="77777777" w:rsidR="00DD6A8F" w:rsidRPr="009C4897" w:rsidRDefault="00DD6A8F" w:rsidP="00DD6A8F">
      <w:pPr>
        <w:rPr>
          <w:rStyle w:val="Emphasis"/>
        </w:rPr>
      </w:pPr>
      <w:r w:rsidRPr="009C4897">
        <w:rPr>
          <w:sz w:val="16"/>
        </w:rPr>
        <w:t>Objection Three</w:t>
      </w:r>
    </w:p>
    <w:p w14:paraId="1283D4B5" w14:textId="77777777" w:rsidR="00DD6A8F" w:rsidRPr="009C4897" w:rsidRDefault="00DD6A8F" w:rsidP="00DD6A8F">
      <w:pPr>
        <w:rPr>
          <w:sz w:val="16"/>
        </w:rPr>
      </w:pPr>
      <w:r w:rsidRPr="009C4897">
        <w:rPr>
          <w:sz w:val="16"/>
        </w:rPr>
        <w:t xml:space="preserve">You lunatics! </w:t>
      </w:r>
      <w:r w:rsidRPr="009C4897">
        <w:rPr>
          <w:rStyle w:val="StyleUnderline"/>
        </w:rPr>
        <w:t xml:space="preserve">Fish are a </w:t>
      </w:r>
      <w:r w:rsidRPr="009C4897">
        <w:rPr>
          <w:rStyle w:val="Emphasis"/>
        </w:rPr>
        <w:t>fugitive</w:t>
      </w:r>
      <w:r w:rsidRPr="009C4897">
        <w:rPr>
          <w:rStyle w:val="StyleUnderline"/>
        </w:rPr>
        <w:t xml:space="preserve"> resource. They do not</w:t>
      </w:r>
      <w:r w:rsidRPr="009C4897">
        <w:rPr>
          <w:sz w:val="16"/>
        </w:rPr>
        <w:t xml:space="preserve"> at all </w:t>
      </w:r>
      <w:r w:rsidRPr="009C4897">
        <w:rPr>
          <w:rStyle w:val="StyleUnderline"/>
        </w:rPr>
        <w:t>stay put</w:t>
      </w:r>
      <w:r w:rsidRPr="009C4897">
        <w:rPr>
          <w:sz w:val="16"/>
        </w:rPr>
        <w:t xml:space="preserve"> like cows. </w:t>
      </w:r>
      <w:r w:rsidRPr="009C4897">
        <w:rPr>
          <w:rStyle w:val="StyleUnderline"/>
        </w:rPr>
        <w:t>They are</w:t>
      </w:r>
      <w:r w:rsidRPr="009C4897">
        <w:rPr>
          <w:sz w:val="16"/>
        </w:rPr>
        <w:t xml:space="preserve"> forever </w:t>
      </w:r>
      <w:r w:rsidRPr="009C4897">
        <w:rPr>
          <w:rStyle w:val="StyleUnderline"/>
        </w:rPr>
        <w:t>roaming</w:t>
      </w:r>
      <w:r w:rsidRPr="009C4897">
        <w:rPr>
          <w:sz w:val="16"/>
        </w:rPr>
        <w:t xml:space="preserve"> all </w:t>
      </w:r>
      <w:r w:rsidRPr="009C4897">
        <w:rPr>
          <w:rStyle w:val="StyleUnderline"/>
        </w:rPr>
        <w:t>through the</w:t>
      </w:r>
      <w:r w:rsidRPr="009C4897">
        <w:rPr>
          <w:sz w:val="16"/>
        </w:rPr>
        <w:t xml:space="preserve"> seven </w:t>
      </w:r>
      <w:r w:rsidRPr="009C4897">
        <w:rPr>
          <w:rStyle w:val="StyleUnderline"/>
        </w:rPr>
        <w:t>seas</w:t>
      </w:r>
      <w:r w:rsidRPr="009C4897">
        <w:rPr>
          <w:sz w:val="16"/>
        </w:rPr>
        <w:t xml:space="preserve">, sometimes </w:t>
      </w:r>
      <w:r w:rsidRPr="009C4897">
        <w:rPr>
          <w:rStyle w:val="StyleUnderline"/>
        </w:rPr>
        <w:t>ranging over thousands of miles</w:t>
      </w:r>
      <w:r w:rsidRPr="009C4897">
        <w:rPr>
          <w:sz w:val="16"/>
        </w:rPr>
        <w:t>. Unless you are advocating that one big firm (Rothbard, 2004) own all the oceans, rivers, lakes, aquifers, and clouds too (they are all connected) these species will swim from the property of one owner to another, and then to yet another.</w:t>
      </w:r>
    </w:p>
    <w:p w14:paraId="6683D85A" w14:textId="77777777" w:rsidR="00DD6A8F" w:rsidRPr="009C4897" w:rsidRDefault="00DD6A8F" w:rsidP="00DD6A8F">
      <w:pPr>
        <w:rPr>
          <w:sz w:val="16"/>
        </w:rPr>
      </w:pPr>
      <w:r w:rsidRPr="009C4897">
        <w:rPr>
          <w:sz w:val="16"/>
        </w:rPr>
        <w:t>Response Three</w:t>
      </w:r>
    </w:p>
    <w:p w14:paraId="6B0FE22A" w14:textId="77777777" w:rsidR="00DD6A8F" w:rsidRDefault="00DD6A8F" w:rsidP="00DD6A8F">
      <w:pPr>
        <w:rPr>
          <w:sz w:val="16"/>
        </w:rPr>
      </w:pPr>
      <w:r w:rsidRPr="0043509F">
        <w:rPr>
          <w:rStyle w:val="Emphasis"/>
          <w:highlight w:val="cyan"/>
        </w:rPr>
        <w:t>Cows</w:t>
      </w:r>
      <w:r w:rsidRPr="009C4897">
        <w:rPr>
          <w:rStyle w:val="StyleUnderline"/>
        </w:rPr>
        <w:t xml:space="preserve">, too, </w:t>
      </w:r>
      <w:r w:rsidRPr="0043509F">
        <w:rPr>
          <w:rStyle w:val="StyleUnderline"/>
          <w:highlight w:val="cyan"/>
        </w:rPr>
        <w:t>move</w:t>
      </w:r>
      <w:r w:rsidRPr="009C4897">
        <w:rPr>
          <w:rStyle w:val="StyleUnderline"/>
        </w:rPr>
        <w:t xml:space="preserve"> around</w:t>
      </w:r>
      <w:r w:rsidRPr="009C4897">
        <w:rPr>
          <w:sz w:val="16"/>
        </w:rPr>
        <w:t xml:space="preserve">. Yes, </w:t>
      </w:r>
      <w:r w:rsidRPr="009C4897">
        <w:rPr>
          <w:rStyle w:val="StyleUnderline"/>
        </w:rPr>
        <w:t>not as much nor as quickly</w:t>
      </w:r>
      <w:r w:rsidRPr="009C4897">
        <w:rPr>
          <w:sz w:val="16"/>
        </w:rPr>
        <w:t xml:space="preserve"> as denizens of the sea, </w:t>
      </w:r>
      <w:r w:rsidRPr="009C4897">
        <w:rPr>
          <w:rStyle w:val="StyleUnderline"/>
        </w:rPr>
        <w:t xml:space="preserve">but </w:t>
      </w:r>
      <w:r w:rsidRPr="0043509F">
        <w:rPr>
          <w:rStyle w:val="StyleUnderline"/>
          <w:highlight w:val="cyan"/>
        </w:rPr>
        <w:t>that is</w:t>
      </w:r>
      <w:r w:rsidRPr="009C4897">
        <w:rPr>
          <w:sz w:val="16"/>
        </w:rPr>
        <w:t xml:space="preserve"> just </w:t>
      </w:r>
      <w:r w:rsidRPr="0043509F">
        <w:rPr>
          <w:rStyle w:val="Emphasis"/>
          <w:highlight w:val="cyan"/>
        </w:rPr>
        <w:t>the point</w:t>
      </w:r>
      <w:r w:rsidRPr="009C4897">
        <w:rPr>
          <w:rStyle w:val="StyleUnderline"/>
        </w:rPr>
        <w:t xml:space="preserve">. If </w:t>
      </w:r>
      <w:r w:rsidRPr="0043509F">
        <w:rPr>
          <w:rStyle w:val="StyleUnderline"/>
          <w:highlight w:val="cyan"/>
        </w:rPr>
        <w:t xml:space="preserve">land is akin to </w:t>
      </w:r>
      <w:r w:rsidRPr="0043509F">
        <w:rPr>
          <w:rStyle w:val="Emphasis"/>
          <w:highlight w:val="cyan"/>
        </w:rPr>
        <w:t>slow</w:t>
      </w:r>
      <w:r w:rsidRPr="009C4897">
        <w:rPr>
          <w:rStyle w:val="Emphasis"/>
        </w:rPr>
        <w:t xml:space="preserve"> moving </w:t>
      </w:r>
      <w:r w:rsidRPr="0043509F">
        <w:rPr>
          <w:rStyle w:val="Emphasis"/>
          <w:highlight w:val="cyan"/>
        </w:rPr>
        <w:t>water</w:t>
      </w:r>
      <w:r w:rsidRPr="009C4897">
        <w:rPr>
          <w:rStyle w:val="StyleUnderline"/>
        </w:rPr>
        <w:t xml:space="preserve">, and water to fast moving land, then </w:t>
      </w:r>
      <w:r w:rsidRPr="0043509F">
        <w:rPr>
          <w:rStyle w:val="StyleUnderline"/>
          <w:highlight w:val="cyan"/>
        </w:rPr>
        <w:t>this applies</w:t>
      </w:r>
      <w:r w:rsidRPr="009C4897">
        <w:rPr>
          <w:sz w:val="16"/>
        </w:rPr>
        <w:t xml:space="preserve">, at least sometimes, </w:t>
      </w:r>
      <w:r w:rsidRPr="0043509F">
        <w:rPr>
          <w:rStyle w:val="StyleUnderline"/>
          <w:highlight w:val="cyan"/>
        </w:rPr>
        <w:t>to</w:t>
      </w:r>
      <w:r w:rsidRPr="009C4897">
        <w:rPr>
          <w:rStyle w:val="StyleUnderline"/>
        </w:rPr>
        <w:t xml:space="preserve"> the species that inhabit </w:t>
      </w:r>
      <w:r w:rsidRPr="0043509F">
        <w:rPr>
          <w:rStyle w:val="Emphasis"/>
          <w:highlight w:val="cyan"/>
        </w:rPr>
        <w:t>both</w:t>
      </w:r>
      <w:r w:rsidRPr="009C4897">
        <w:rPr>
          <w:sz w:val="16"/>
        </w:rPr>
        <w:t xml:space="preserve">. </w:t>
      </w:r>
      <w:proofErr w:type="gramStart"/>
      <w:r w:rsidRPr="009C4897">
        <w:rPr>
          <w:sz w:val="16"/>
        </w:rPr>
        <w:t>Yes</w:t>
      </w:r>
      <w:proofErr w:type="gramEnd"/>
      <w:r w:rsidRPr="009C4897">
        <w:rPr>
          <w:sz w:val="16"/>
        </w:rPr>
        <w:t xml:space="preserve"> bovines have less range than whales. 23 And how did ranchers deal with that issue? Initially by branding. What would be the aquatic equivalent? </w:t>
      </w:r>
      <w:r w:rsidRPr="0043509F">
        <w:rPr>
          <w:rStyle w:val="StyleUnderline"/>
          <w:highlight w:val="cyan"/>
        </w:rPr>
        <w:t>Whales could</w:t>
      </w:r>
      <w:r w:rsidRPr="009C4897">
        <w:rPr>
          <w:rStyle w:val="StyleUnderline"/>
        </w:rPr>
        <w:t xml:space="preserve"> be made to </w:t>
      </w:r>
      <w:r w:rsidRPr="0043509F">
        <w:rPr>
          <w:rStyle w:val="StyleUnderline"/>
          <w:highlight w:val="cyan"/>
        </w:rPr>
        <w:t>wear</w:t>
      </w:r>
      <w:r w:rsidRPr="009C4897">
        <w:rPr>
          <w:rStyle w:val="StyleUnderline"/>
        </w:rPr>
        <w:t xml:space="preserve"> </w:t>
      </w:r>
      <w:r w:rsidRPr="009C4897">
        <w:rPr>
          <w:rStyle w:val="Emphasis"/>
        </w:rPr>
        <w:t xml:space="preserve">electronic </w:t>
      </w:r>
      <w:r w:rsidRPr="0043509F">
        <w:rPr>
          <w:rStyle w:val="Emphasis"/>
          <w:highlight w:val="cyan"/>
        </w:rPr>
        <w:t>devices</w:t>
      </w:r>
      <w:r w:rsidRPr="0043509F">
        <w:rPr>
          <w:rStyle w:val="StyleUnderline"/>
          <w:highlight w:val="cyan"/>
        </w:rPr>
        <w:t xml:space="preserve"> or sport</w:t>
      </w:r>
      <w:r w:rsidRPr="009C4897">
        <w:rPr>
          <w:rStyle w:val="StyleUnderline"/>
        </w:rPr>
        <w:t xml:space="preserve"> </w:t>
      </w:r>
      <w:r w:rsidRPr="009C4897">
        <w:rPr>
          <w:rStyle w:val="Emphasis"/>
        </w:rPr>
        <w:t xml:space="preserve">biological </w:t>
      </w:r>
      <w:r w:rsidRPr="0043509F">
        <w:rPr>
          <w:rStyle w:val="Emphasis"/>
          <w:highlight w:val="cyan"/>
        </w:rPr>
        <w:t>markers</w:t>
      </w:r>
      <w:r w:rsidRPr="009C4897">
        <w:rPr>
          <w:sz w:val="16"/>
        </w:rPr>
        <w:t xml:space="preserve">.24 </w:t>
      </w:r>
      <w:r w:rsidRPr="009C4897">
        <w:rPr>
          <w:rStyle w:val="StyleUnderline"/>
        </w:rPr>
        <w:t>Would there be theft of</w:t>
      </w:r>
      <w:r w:rsidRPr="009C4897">
        <w:rPr>
          <w:sz w:val="16"/>
        </w:rPr>
        <w:t xml:space="preserve"> these sea going </w:t>
      </w:r>
      <w:r w:rsidRPr="009C4897">
        <w:rPr>
          <w:rStyle w:val="StyleUnderline"/>
        </w:rPr>
        <w:t>mammals?</w:t>
      </w:r>
      <w:r w:rsidRPr="009C4897">
        <w:rPr>
          <w:sz w:val="16"/>
        </w:rPr>
        <w:t xml:space="preserve"> Probably </w:t>
      </w:r>
      <w:r w:rsidRPr="009C4897">
        <w:rPr>
          <w:rStyle w:val="StyleUnderline"/>
        </w:rPr>
        <w:t>yes</w:t>
      </w:r>
      <w:r w:rsidRPr="009C4897">
        <w:rPr>
          <w:sz w:val="16"/>
        </w:rPr>
        <w:t xml:space="preserve">, the human condition being what it is. </w:t>
      </w:r>
      <w:r w:rsidRPr="009C4897">
        <w:rPr>
          <w:rStyle w:val="StyleUnderline"/>
        </w:rPr>
        <w:t xml:space="preserve">But there is also </w:t>
      </w:r>
      <w:r w:rsidRPr="009C4897">
        <w:rPr>
          <w:rStyle w:val="Emphasis"/>
        </w:rPr>
        <w:t>cattle rustling</w:t>
      </w:r>
      <w:r w:rsidRPr="009C4897">
        <w:rPr>
          <w:rStyle w:val="StyleUnderline"/>
        </w:rPr>
        <w:t xml:space="preserve">, and that does not stop </w:t>
      </w:r>
      <w:r w:rsidRPr="009C4897">
        <w:rPr>
          <w:rStyle w:val="Emphasis"/>
        </w:rPr>
        <w:t>private property</w:t>
      </w:r>
      <w:r w:rsidRPr="009C4897">
        <w:rPr>
          <w:rStyle w:val="StyleUnderline"/>
        </w:rPr>
        <w:t xml:space="preserve"> in cows. Next came barbed wire fences. Is </w:t>
      </w:r>
      <w:r w:rsidRPr="0043509F">
        <w:rPr>
          <w:rStyle w:val="StyleUnderline"/>
          <w:highlight w:val="cyan"/>
        </w:rPr>
        <w:t>there</w:t>
      </w:r>
      <w:r w:rsidRPr="009C4897">
        <w:rPr>
          <w:sz w:val="16"/>
        </w:rPr>
        <w:t xml:space="preserve"> any </w:t>
      </w:r>
      <w:r w:rsidRPr="009C4897">
        <w:rPr>
          <w:rStyle w:val="StyleUnderline"/>
        </w:rPr>
        <w:t>oceanographic equivalent?</w:t>
      </w:r>
      <w:r w:rsidRPr="009C4897">
        <w:rPr>
          <w:sz w:val="16"/>
        </w:rPr>
        <w:t xml:space="preserve"> </w:t>
      </w:r>
      <w:proofErr w:type="gramStart"/>
      <w:r w:rsidRPr="009C4897">
        <w:rPr>
          <w:sz w:val="16"/>
        </w:rPr>
        <w:t>Of course</w:t>
      </w:r>
      <w:proofErr w:type="gramEnd"/>
      <w:r w:rsidRPr="009C4897">
        <w:rPr>
          <w:sz w:val="16"/>
        </w:rPr>
        <w:t xml:space="preserve"> there is; </w:t>
      </w:r>
      <w:r w:rsidRPr="009C4897">
        <w:rPr>
          <w:rStyle w:val="StyleUnderline"/>
        </w:rPr>
        <w:t>one</w:t>
      </w:r>
      <w:r w:rsidRPr="009C4897">
        <w:rPr>
          <w:sz w:val="16"/>
        </w:rPr>
        <w:t xml:space="preserve"> such </w:t>
      </w:r>
      <w:r w:rsidRPr="0043509F">
        <w:rPr>
          <w:rStyle w:val="StyleUnderline"/>
          <w:highlight w:val="cyan"/>
        </w:rPr>
        <w:t xml:space="preserve">is </w:t>
      </w:r>
      <w:r w:rsidRPr="0043509F">
        <w:rPr>
          <w:rStyle w:val="Emphasis"/>
          <w:highlight w:val="cyan"/>
        </w:rPr>
        <w:t>electronic</w:t>
      </w:r>
      <w:r w:rsidRPr="0043509F">
        <w:rPr>
          <w:rStyle w:val="StyleUnderline"/>
          <w:highlight w:val="cyan"/>
        </w:rPr>
        <w:t xml:space="preserve"> fences</w:t>
      </w:r>
      <w:r w:rsidRPr="009C4897">
        <w:rPr>
          <w:sz w:val="16"/>
        </w:rPr>
        <w:t xml:space="preserve">.25 </w:t>
      </w:r>
      <w:r w:rsidRPr="0043509F">
        <w:rPr>
          <w:rStyle w:val="StyleUnderline"/>
          <w:highlight w:val="cyan"/>
        </w:rPr>
        <w:t>The</w:t>
      </w:r>
      <w:r w:rsidRPr="009C4897">
        <w:rPr>
          <w:sz w:val="16"/>
        </w:rPr>
        <w:t xml:space="preserve"> main </w:t>
      </w:r>
      <w:r w:rsidRPr="0043509F">
        <w:rPr>
          <w:rStyle w:val="StyleUnderline"/>
          <w:highlight w:val="cyan"/>
        </w:rPr>
        <w:t>reason we do not</w:t>
      </w:r>
      <w:r w:rsidRPr="009C4897">
        <w:rPr>
          <w:sz w:val="16"/>
        </w:rPr>
        <w:t xml:space="preserve"> yet </w:t>
      </w:r>
      <w:r w:rsidRPr="0043509F">
        <w:rPr>
          <w:rStyle w:val="StyleUnderline"/>
          <w:highlight w:val="cyan"/>
        </w:rPr>
        <w:t xml:space="preserve">have them has </w:t>
      </w:r>
      <w:r w:rsidRPr="0043509F">
        <w:rPr>
          <w:rStyle w:val="Emphasis"/>
          <w:highlight w:val="cyan"/>
        </w:rPr>
        <w:t>nothing to do</w:t>
      </w:r>
      <w:r w:rsidRPr="0043509F">
        <w:rPr>
          <w:rStyle w:val="StyleUnderline"/>
          <w:highlight w:val="cyan"/>
        </w:rPr>
        <w:t xml:space="preserve"> with </w:t>
      </w:r>
      <w:r w:rsidRPr="0043509F">
        <w:rPr>
          <w:rStyle w:val="Emphasis"/>
          <w:highlight w:val="cyan"/>
        </w:rPr>
        <w:t>tech</w:t>
      </w:r>
      <w:r w:rsidRPr="009C4897">
        <w:rPr>
          <w:rStyle w:val="Emphasis"/>
        </w:rPr>
        <w:t>nical challenges</w:t>
      </w:r>
      <w:r w:rsidRPr="009C4897">
        <w:rPr>
          <w:rStyle w:val="StyleUnderline"/>
        </w:rPr>
        <w:t xml:space="preserve">. </w:t>
      </w:r>
      <w:r w:rsidRPr="0043509F">
        <w:rPr>
          <w:rStyle w:val="StyleUnderline"/>
          <w:highlight w:val="cyan"/>
        </w:rPr>
        <w:t>It is because</w:t>
      </w:r>
      <w:r w:rsidRPr="009C4897">
        <w:rPr>
          <w:sz w:val="16"/>
        </w:rPr>
        <w:t>—wait for it—</w:t>
      </w:r>
      <w:r w:rsidRPr="0043509F">
        <w:rPr>
          <w:rStyle w:val="StyleUnderline"/>
          <w:highlight w:val="cyan"/>
        </w:rPr>
        <w:t>there are no</w:t>
      </w:r>
      <w:r w:rsidRPr="009C4897">
        <w:rPr>
          <w:rStyle w:val="StyleUnderline"/>
        </w:rPr>
        <w:t xml:space="preserve"> recognized </w:t>
      </w:r>
      <w:r w:rsidRPr="009C4897">
        <w:rPr>
          <w:rStyle w:val="Emphasis"/>
        </w:rPr>
        <w:t xml:space="preserve">private </w:t>
      </w:r>
      <w:r w:rsidRPr="0043509F">
        <w:rPr>
          <w:rStyle w:val="Emphasis"/>
          <w:highlight w:val="cyan"/>
        </w:rPr>
        <w:t>property rights</w:t>
      </w:r>
      <w:r w:rsidRPr="009C4897">
        <w:rPr>
          <w:rStyle w:val="StyleUnderline"/>
        </w:rPr>
        <w:t xml:space="preserve"> in bodies of water. If the same obtained on land, we never would have</w:t>
      </w:r>
      <w:r w:rsidRPr="009C4897">
        <w:rPr>
          <w:sz w:val="16"/>
        </w:rPr>
        <w:t xml:space="preserve"> had barbed wire </w:t>
      </w:r>
      <w:r w:rsidRPr="009C4897">
        <w:rPr>
          <w:rStyle w:val="StyleUnderline"/>
        </w:rPr>
        <w:t>fences either</w:t>
      </w:r>
      <w:r w:rsidRPr="009C4897">
        <w:rPr>
          <w:sz w:val="16"/>
        </w:rPr>
        <w:t xml:space="preserve">. Subject to the needs of these sea creatures, </w:t>
      </w:r>
      <w:r w:rsidRPr="009C4897">
        <w:rPr>
          <w:rStyle w:val="StyleUnderline"/>
        </w:rPr>
        <w:t xml:space="preserve">with water </w:t>
      </w:r>
      <w:r w:rsidRPr="0043509F">
        <w:rPr>
          <w:rStyle w:val="StyleUnderline"/>
          <w:highlight w:val="cyan"/>
        </w:rPr>
        <w:t>privatization</w:t>
      </w:r>
      <w:r w:rsidRPr="009C4897">
        <w:rPr>
          <w:rStyle w:val="StyleUnderline"/>
        </w:rPr>
        <w:t xml:space="preserve"> they will travel </w:t>
      </w:r>
      <w:r w:rsidRPr="009C4897">
        <w:rPr>
          <w:rStyle w:val="Emphasis"/>
        </w:rPr>
        <w:t>where we want them</w:t>
      </w:r>
      <w:r w:rsidRPr="009C4897">
        <w:rPr>
          <w:rStyle w:val="StyleUnderline"/>
        </w:rPr>
        <w:t xml:space="preserve"> to go, not where they wish. Private property in oceans </w:t>
      </w:r>
      <w:r w:rsidRPr="0043509F">
        <w:rPr>
          <w:rStyle w:val="StyleUnderline"/>
          <w:highlight w:val="cyan"/>
        </w:rPr>
        <w:t xml:space="preserve">will </w:t>
      </w:r>
      <w:r w:rsidRPr="0043509F">
        <w:rPr>
          <w:rStyle w:val="Emphasis"/>
          <w:highlight w:val="cyan"/>
        </w:rPr>
        <w:t>end the</w:t>
      </w:r>
      <w:r w:rsidRPr="009C4897">
        <w:rPr>
          <w:rStyle w:val="Emphasis"/>
        </w:rPr>
        <w:t xml:space="preserve"> epoch</w:t>
      </w:r>
      <w:r w:rsidRPr="009C4897">
        <w:rPr>
          <w:rStyle w:val="StyleUnderline"/>
        </w:rPr>
        <w:t xml:space="preserve"> of “</w:t>
      </w:r>
      <w:r w:rsidRPr="009C4897">
        <w:rPr>
          <w:rStyle w:val="Emphasis"/>
        </w:rPr>
        <w:t xml:space="preserve">non-restrained </w:t>
      </w:r>
      <w:r w:rsidRPr="0043509F">
        <w:rPr>
          <w:rStyle w:val="Emphasis"/>
          <w:highlight w:val="cyan"/>
        </w:rPr>
        <w:t>fish migration</w:t>
      </w:r>
      <w:r w:rsidRPr="0043509F">
        <w:rPr>
          <w:rStyle w:val="StyleUnderline"/>
          <w:highlight w:val="cyan"/>
        </w:rPr>
        <w:t>.”</w:t>
      </w:r>
      <w:r w:rsidRPr="009C4897">
        <w:rPr>
          <w:rStyle w:val="StyleUnderline"/>
        </w:rPr>
        <w:t xml:space="preserve"> They will have </w:t>
      </w:r>
      <w:r w:rsidRPr="0043509F">
        <w:rPr>
          <w:rStyle w:val="StyleUnderline"/>
          <w:highlight w:val="cyan"/>
        </w:rPr>
        <w:t>no more</w:t>
      </w:r>
      <w:r w:rsidRPr="009C4897">
        <w:rPr>
          <w:rStyle w:val="StyleUnderline"/>
        </w:rPr>
        <w:t xml:space="preserve"> liberty</w:t>
      </w:r>
      <w:r w:rsidRPr="009C4897">
        <w:rPr>
          <w:sz w:val="16"/>
        </w:rPr>
        <w:t xml:space="preserve"> to travel </w:t>
      </w:r>
      <w:r w:rsidRPr="0043509F">
        <w:rPr>
          <w:rStyle w:val="StyleUnderline"/>
          <w:highlight w:val="cyan"/>
        </w:rPr>
        <w:t>than</w:t>
      </w:r>
      <w:r w:rsidRPr="009C4897">
        <w:rPr>
          <w:sz w:val="16"/>
        </w:rPr>
        <w:t xml:space="preserve"> do </w:t>
      </w:r>
      <w:r w:rsidRPr="0043509F">
        <w:rPr>
          <w:rStyle w:val="Emphasis"/>
          <w:highlight w:val="cyan"/>
        </w:rPr>
        <w:t>barn</w:t>
      </w:r>
      <w:r w:rsidRPr="009C4897">
        <w:rPr>
          <w:rStyle w:val="Emphasis"/>
        </w:rPr>
        <w:t xml:space="preserve">yard </w:t>
      </w:r>
      <w:r w:rsidRPr="0043509F">
        <w:rPr>
          <w:rStyle w:val="Emphasis"/>
          <w:highlight w:val="cyan"/>
        </w:rPr>
        <w:t>animals</w:t>
      </w:r>
      <w:r w:rsidRPr="009C4897">
        <w:rPr>
          <w:sz w:val="16"/>
        </w:rPr>
        <w:t>. This will amount to the “</w:t>
      </w:r>
      <w:proofErr w:type="spellStart"/>
      <w:r w:rsidRPr="009C4897">
        <w:rPr>
          <w:sz w:val="16"/>
        </w:rPr>
        <w:t>barnyardization</w:t>
      </w:r>
      <w:proofErr w:type="spellEnd"/>
      <w:r w:rsidRPr="009C4897">
        <w:rPr>
          <w:sz w:val="16"/>
        </w:rPr>
        <w:t>” of fish, a process long overdue. This may sound like cruel and unusual punishment, but why should water animals be treated any differently than those which occupy the land?</w:t>
      </w:r>
    </w:p>
    <w:p w14:paraId="5B644D8F" w14:textId="77777777" w:rsidR="00DD6A8F" w:rsidRDefault="00DD6A8F" w:rsidP="00DD6A8F">
      <w:pPr>
        <w:pStyle w:val="Heading3"/>
      </w:pPr>
      <w:r>
        <w:t>Solvency---AT: Free-Riders---2NC</w:t>
      </w:r>
    </w:p>
    <w:p w14:paraId="32003ACC" w14:textId="77777777" w:rsidR="00DD6A8F" w:rsidRPr="003A43FA" w:rsidRDefault="00DD6A8F" w:rsidP="00DD6A8F">
      <w:pPr>
        <w:pStyle w:val="Heading4"/>
      </w:pPr>
      <w:r>
        <w:t xml:space="preserve">“Free-rider” concept is </w:t>
      </w:r>
      <w:r>
        <w:rPr>
          <w:u w:val="single"/>
        </w:rPr>
        <w:t>incoherent</w:t>
      </w:r>
      <w:r>
        <w:t>---</w:t>
      </w:r>
      <w:r>
        <w:rPr>
          <w:u w:val="single"/>
        </w:rPr>
        <w:t>all</w:t>
      </w:r>
      <w:r>
        <w:t xml:space="preserve"> actions, even our choices of what </w:t>
      </w:r>
      <w:r>
        <w:rPr>
          <w:u w:val="single"/>
        </w:rPr>
        <w:t>not</w:t>
      </w:r>
      <w:r>
        <w:t xml:space="preserve"> to buy, express preferences AND those preferences are </w:t>
      </w:r>
      <w:r>
        <w:rPr>
          <w:u w:val="single"/>
        </w:rPr>
        <w:t>unfalsifiable</w:t>
      </w:r>
      <w:r>
        <w:t xml:space="preserve">. </w:t>
      </w:r>
    </w:p>
    <w:p w14:paraId="4DDC6166"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1A91763A" w14:textId="77777777" w:rsidR="00DD6A8F" w:rsidRPr="00900DC1" w:rsidRDefault="00DD6A8F" w:rsidP="00DD6A8F">
      <w:pPr>
        <w:rPr>
          <w:sz w:val="16"/>
        </w:rPr>
      </w:pPr>
      <w:r w:rsidRPr="00900DC1">
        <w:rPr>
          <w:sz w:val="16"/>
        </w:rPr>
        <w:t xml:space="preserve">Free riders: </w:t>
      </w:r>
      <w:r w:rsidRPr="003A43FA">
        <w:rPr>
          <w:rStyle w:val="StyleUnderline"/>
        </w:rPr>
        <w:t xml:space="preserve">Much </w:t>
      </w:r>
      <w:r w:rsidRPr="0043509F">
        <w:rPr>
          <w:rStyle w:val="Emphasis"/>
          <w:highlight w:val="cyan"/>
        </w:rPr>
        <w:t>concern</w:t>
      </w:r>
      <w:r w:rsidRPr="0043509F">
        <w:rPr>
          <w:rStyle w:val="StyleUnderline"/>
          <w:highlight w:val="cyan"/>
        </w:rPr>
        <w:t xml:space="preserve"> regarding </w:t>
      </w:r>
      <w:r w:rsidRPr="0043509F">
        <w:rPr>
          <w:rStyle w:val="Emphasis"/>
          <w:highlight w:val="cyan"/>
        </w:rPr>
        <w:t>water ownership</w:t>
      </w:r>
      <w:r w:rsidRPr="0043509F">
        <w:rPr>
          <w:rStyle w:val="StyleUnderline"/>
          <w:highlight w:val="cyan"/>
        </w:rPr>
        <w:t xml:space="preserve"> appears</w:t>
      </w:r>
      <w:r w:rsidRPr="00900DC1">
        <w:rPr>
          <w:sz w:val="16"/>
        </w:rPr>
        <w:t xml:space="preserve"> at first glance </w:t>
      </w:r>
      <w:r w:rsidRPr="0043509F">
        <w:rPr>
          <w:rStyle w:val="StyleUnderline"/>
          <w:highlight w:val="cyan"/>
        </w:rPr>
        <w:t xml:space="preserve">to involve </w:t>
      </w:r>
      <w:r w:rsidRPr="0043509F">
        <w:rPr>
          <w:rStyle w:val="Emphasis"/>
          <w:highlight w:val="cyan"/>
        </w:rPr>
        <w:t>free riders</w:t>
      </w:r>
      <w:r w:rsidRPr="00900DC1">
        <w:rPr>
          <w:sz w:val="16"/>
        </w:rPr>
        <w:t>, as in the case of flood protection. The concept “free rider” is a perfectly coherent one, at the level of ordinary discourse. We all know exactly what it means. For example, most men seem to be free riders when audacious women appear in public. They enjoy the sight yet do not have to pay for it. Some restaurants even take advantage of this situation, by hiring coquettish waitresses, in the hopes that they will bring male customers in through the doors (but, of course, then such men are not free riders).</w:t>
      </w:r>
    </w:p>
    <w:p w14:paraId="59713F53" w14:textId="77777777" w:rsidR="00DD6A8F" w:rsidRPr="00900DC1" w:rsidRDefault="00DD6A8F" w:rsidP="00DD6A8F">
      <w:pPr>
        <w:rPr>
          <w:sz w:val="16"/>
        </w:rPr>
      </w:pPr>
      <w:r w:rsidRPr="00900DC1">
        <w:rPr>
          <w:sz w:val="16"/>
        </w:rPr>
        <w:t xml:space="preserve">However, </w:t>
      </w:r>
      <w:r w:rsidRPr="0043509F">
        <w:rPr>
          <w:rStyle w:val="StyleUnderline"/>
          <w:highlight w:val="cyan"/>
        </w:rPr>
        <w:t>as a matter of</w:t>
      </w:r>
      <w:r w:rsidRPr="003A43FA">
        <w:rPr>
          <w:rStyle w:val="StyleUnderline"/>
        </w:rPr>
        <w:t xml:space="preserve"> </w:t>
      </w:r>
      <w:r w:rsidRPr="003A43FA">
        <w:rPr>
          <w:rStyle w:val="Emphasis"/>
        </w:rPr>
        <w:t xml:space="preserve">technical </w:t>
      </w:r>
      <w:r w:rsidRPr="0043509F">
        <w:rPr>
          <w:rStyle w:val="Emphasis"/>
          <w:highlight w:val="cyan"/>
        </w:rPr>
        <w:t>economics</w:t>
      </w:r>
      <w:r w:rsidRPr="0043509F">
        <w:rPr>
          <w:rStyle w:val="StyleUnderline"/>
          <w:highlight w:val="cyan"/>
        </w:rPr>
        <w:t xml:space="preserve">, “free rider” is </w:t>
      </w:r>
      <w:r w:rsidRPr="0043509F">
        <w:rPr>
          <w:rStyle w:val="Emphasis"/>
          <w:highlight w:val="cyan"/>
        </w:rPr>
        <w:t>incoherent</w:t>
      </w:r>
      <w:r w:rsidRPr="00900DC1">
        <w:rPr>
          <w:sz w:val="16"/>
        </w:rPr>
        <w:t xml:space="preserve">. Why? </w:t>
      </w:r>
      <w:r w:rsidRPr="003A43FA">
        <w:rPr>
          <w:rStyle w:val="StyleUnderline"/>
        </w:rPr>
        <w:t xml:space="preserve">This is because </w:t>
      </w:r>
      <w:r w:rsidRPr="0043509F">
        <w:rPr>
          <w:rStyle w:val="StyleUnderline"/>
          <w:highlight w:val="cyan"/>
        </w:rPr>
        <w:t xml:space="preserve">the </w:t>
      </w:r>
      <w:r w:rsidRPr="0043509F">
        <w:rPr>
          <w:rStyle w:val="Emphasis"/>
          <w:highlight w:val="cyan"/>
        </w:rPr>
        <w:t>only way</w:t>
      </w:r>
      <w:r w:rsidRPr="0043509F">
        <w:rPr>
          <w:rStyle w:val="StyleUnderline"/>
          <w:highlight w:val="cyan"/>
        </w:rPr>
        <w:t xml:space="preserve"> a person can </w:t>
      </w:r>
      <w:r w:rsidRPr="0043509F">
        <w:rPr>
          <w:rStyle w:val="Emphasis"/>
          <w:highlight w:val="cyan"/>
        </w:rPr>
        <w:t>establish anything</w:t>
      </w:r>
      <w:r w:rsidRPr="00900DC1">
        <w:rPr>
          <w:sz w:val="16"/>
        </w:rPr>
        <w:t xml:space="preserve"> in this discipline </w:t>
      </w:r>
      <w:r w:rsidRPr="0043509F">
        <w:rPr>
          <w:rStyle w:val="StyleUnderline"/>
          <w:highlight w:val="cyan"/>
        </w:rPr>
        <w:t>is through</w:t>
      </w:r>
      <w:r w:rsidRPr="003A43FA">
        <w:rPr>
          <w:rStyle w:val="StyleUnderline"/>
        </w:rPr>
        <w:t xml:space="preserve"> “</w:t>
      </w:r>
      <w:r w:rsidRPr="003A43FA">
        <w:rPr>
          <w:rStyle w:val="Emphasis"/>
        </w:rPr>
        <w:t xml:space="preserve">Human </w:t>
      </w:r>
      <w:r w:rsidRPr="0043509F">
        <w:rPr>
          <w:rStyle w:val="Emphasis"/>
          <w:highlight w:val="cyan"/>
        </w:rPr>
        <w:t>Action</w:t>
      </w:r>
      <w:r w:rsidRPr="0043509F">
        <w:rPr>
          <w:rStyle w:val="StyleUnderline"/>
          <w:highlight w:val="cyan"/>
        </w:rPr>
        <w:t>”</w:t>
      </w:r>
      <w:r w:rsidRPr="00900DC1">
        <w:rPr>
          <w:sz w:val="16"/>
        </w:rPr>
        <w:t xml:space="preserve"> (Mises, 1998): </w:t>
      </w:r>
      <w:r w:rsidRPr="003A43FA">
        <w:rPr>
          <w:rStyle w:val="StyleUnderline"/>
        </w:rPr>
        <w:t>buying, selling, renting, borrowing, lending, bartering, etc</w:t>
      </w:r>
      <w:r w:rsidRPr="00900DC1">
        <w:rPr>
          <w:sz w:val="16"/>
        </w:rPr>
        <w:t xml:space="preserve">. For example, if a man purchases a newspaper for $1.00, he thereby demonstrates in a manner impossible for the </w:t>
      </w:r>
      <w:proofErr w:type="gramStart"/>
      <w:r w:rsidRPr="00900DC1">
        <w:rPr>
          <w:sz w:val="16"/>
        </w:rPr>
        <w:t>so called</w:t>
      </w:r>
      <w:proofErr w:type="gramEnd"/>
      <w:r w:rsidRPr="00900DC1">
        <w:rPr>
          <w:sz w:val="16"/>
        </w:rPr>
        <w:t xml:space="preserve"> free rider (Rothbard, 1997A) that he values the periodical at $1.01 or more. Similarly, the vendor reveals in a way impossible to dispute that the value he places on the paper was $0.99, or less. In contrast, how do we know that the man really appreciates the sight of a beautiful woman dressed provocatively? He may smile, but that does not indicate, apodictically, any such thing. For all we know, he is smiling for unrelated reasons. No, unless he puts cash on the barrel head, which a free rider never does, we can never know. </w:t>
      </w:r>
      <w:r w:rsidRPr="0043509F">
        <w:rPr>
          <w:rStyle w:val="StyleUnderline"/>
          <w:highlight w:val="cyan"/>
        </w:rPr>
        <w:t>There is an idea in the “</w:t>
      </w:r>
      <w:r w:rsidRPr="0043509F">
        <w:rPr>
          <w:rStyle w:val="Emphasis"/>
          <w:highlight w:val="cyan"/>
        </w:rPr>
        <w:t>market failure</w:t>
      </w:r>
      <w:r w:rsidRPr="0043509F">
        <w:rPr>
          <w:rStyle w:val="StyleUnderline"/>
          <w:highlight w:val="cyan"/>
        </w:rPr>
        <w:t>” literature</w:t>
      </w:r>
      <w:r w:rsidRPr="003A43FA">
        <w:rPr>
          <w:rStyle w:val="StyleUnderline"/>
        </w:rPr>
        <w:t xml:space="preserve"> which usually follows</w:t>
      </w:r>
      <w:r w:rsidRPr="00900DC1">
        <w:rPr>
          <w:sz w:val="16"/>
        </w:rPr>
        <w:t xml:space="preserve"> hard </w:t>
      </w:r>
      <w:r w:rsidRPr="003A43FA">
        <w:rPr>
          <w:rStyle w:val="StyleUnderline"/>
        </w:rPr>
        <w:t xml:space="preserve">on the heels of the “free rider”: </w:t>
      </w:r>
      <w:r w:rsidRPr="0043509F">
        <w:rPr>
          <w:rStyle w:val="StyleUnderline"/>
          <w:highlight w:val="cyan"/>
        </w:rPr>
        <w:t xml:space="preserve">that we should </w:t>
      </w:r>
      <w:r w:rsidRPr="0043509F">
        <w:rPr>
          <w:rStyle w:val="Emphasis"/>
          <w:highlight w:val="cyan"/>
        </w:rPr>
        <w:t>make him pay</w:t>
      </w:r>
      <w:r w:rsidRPr="003A43FA">
        <w:rPr>
          <w:rStyle w:val="StyleUnderline"/>
        </w:rPr>
        <w:t xml:space="preserve"> for this enjoyment</w:t>
      </w:r>
      <w:r w:rsidRPr="00900DC1">
        <w:rPr>
          <w:sz w:val="16"/>
        </w:rPr>
        <w:t xml:space="preserve">, and/or subsidize or compel the creator of this external benefit12 to do so even the more; that is, either the government should tax men who look at women in mini-skirts, and/or subsidize women who wear such apparel. </w:t>
      </w:r>
      <w:r w:rsidRPr="0043509F">
        <w:rPr>
          <w:rStyle w:val="StyleUnderline"/>
          <w:highlight w:val="cyan"/>
        </w:rPr>
        <w:t>Rothbard’s</w:t>
      </w:r>
      <w:r w:rsidRPr="00900DC1">
        <w:rPr>
          <w:sz w:val="16"/>
        </w:rPr>
        <w:t xml:space="preserve"> (1997A, 178) </w:t>
      </w:r>
      <w:r w:rsidRPr="0043509F">
        <w:rPr>
          <w:rStyle w:val="Emphasis"/>
          <w:highlight w:val="cyan"/>
        </w:rPr>
        <w:t>reductio</w:t>
      </w:r>
      <w:r w:rsidRPr="003A43FA">
        <w:rPr>
          <w:rStyle w:val="Emphasis"/>
        </w:rPr>
        <w:t xml:space="preserve"> absurdum</w:t>
      </w:r>
      <w:r w:rsidRPr="003A43FA">
        <w:rPr>
          <w:rStyle w:val="StyleUnderline"/>
        </w:rPr>
        <w:t xml:space="preserve"> of this idea </w:t>
      </w:r>
      <w:r w:rsidRPr="0043509F">
        <w:rPr>
          <w:rStyle w:val="StyleUnderline"/>
          <w:highlight w:val="cyan"/>
        </w:rPr>
        <w:t>is as follows: “A and B</w:t>
      </w:r>
      <w:r w:rsidRPr="003A43FA">
        <w:rPr>
          <w:rStyle w:val="StyleUnderline"/>
        </w:rPr>
        <w:t xml:space="preserve"> often benefit</w:t>
      </w:r>
      <w:r w:rsidRPr="00900DC1">
        <w:rPr>
          <w:sz w:val="16"/>
        </w:rPr>
        <w:t xml:space="preserve">, it is held, </w:t>
      </w:r>
      <w:r w:rsidRPr="003A43FA">
        <w:rPr>
          <w:rStyle w:val="StyleUnderline"/>
        </w:rPr>
        <w:t xml:space="preserve">if they can </w:t>
      </w:r>
      <w:r w:rsidRPr="0043509F">
        <w:rPr>
          <w:rStyle w:val="Emphasis"/>
          <w:highlight w:val="cyan"/>
        </w:rPr>
        <w:t>force C</w:t>
      </w:r>
      <w:r w:rsidRPr="0043509F">
        <w:rPr>
          <w:rStyle w:val="StyleUnderline"/>
          <w:highlight w:val="cyan"/>
        </w:rPr>
        <w:t xml:space="preserve"> into doing something</w:t>
      </w:r>
      <w:r w:rsidRPr="00900DC1">
        <w:rPr>
          <w:sz w:val="16"/>
        </w:rPr>
        <w:t>. . . . [A]</w:t>
      </w:r>
      <w:proofErr w:type="spellStart"/>
      <w:r w:rsidRPr="00900DC1">
        <w:rPr>
          <w:sz w:val="16"/>
        </w:rPr>
        <w:t>ny</w:t>
      </w:r>
      <w:proofErr w:type="spellEnd"/>
      <w:r w:rsidRPr="00900DC1">
        <w:rPr>
          <w:sz w:val="16"/>
        </w:rPr>
        <w:t xml:space="preserve"> argument proclaiming the right and goodness of, say, three neighbors, who yearn to form a string quartet, forcing a fourth neighbor at bayonet point to learn and play the viola, is hardly deserving of sober comment.” </w:t>
      </w:r>
      <w:r w:rsidRPr="0043509F">
        <w:rPr>
          <w:rStyle w:val="StyleUnderline"/>
          <w:highlight w:val="cyan"/>
        </w:rPr>
        <w:t>The</w:t>
      </w:r>
      <w:r w:rsidRPr="003A43FA">
        <w:rPr>
          <w:rStyle w:val="StyleUnderline"/>
        </w:rPr>
        <w:t xml:space="preserve"> problem</w:t>
      </w:r>
      <w:r w:rsidRPr="00900DC1">
        <w:rPr>
          <w:sz w:val="16"/>
        </w:rPr>
        <w:t xml:space="preserve"> in either example </w:t>
      </w:r>
      <w:r w:rsidRPr="003A43FA">
        <w:rPr>
          <w:rStyle w:val="StyleUnderline"/>
        </w:rPr>
        <w:t>is</w:t>
      </w:r>
      <w:r w:rsidRPr="00900DC1">
        <w:rPr>
          <w:sz w:val="16"/>
        </w:rPr>
        <w:t xml:space="preserve"> that the </w:t>
      </w:r>
      <w:r w:rsidRPr="003A43FA">
        <w:rPr>
          <w:rStyle w:val="StyleUnderline"/>
        </w:rPr>
        <w:t xml:space="preserve">supposed </w:t>
      </w:r>
      <w:r w:rsidRPr="0043509F">
        <w:rPr>
          <w:rStyle w:val="StyleUnderline"/>
          <w:highlight w:val="cyan"/>
        </w:rPr>
        <w:t xml:space="preserve">beneficiary has </w:t>
      </w:r>
      <w:r w:rsidRPr="0043509F">
        <w:rPr>
          <w:rStyle w:val="Emphasis"/>
          <w:highlight w:val="cyan"/>
        </w:rPr>
        <w:t>no way of demonstrating</w:t>
      </w:r>
      <w:r w:rsidRPr="003A43FA">
        <w:rPr>
          <w:rStyle w:val="StyleUnderline"/>
        </w:rPr>
        <w:t xml:space="preserve"> in a manner that </w:t>
      </w:r>
      <w:r w:rsidRPr="003A43FA">
        <w:rPr>
          <w:rStyle w:val="Emphasis"/>
        </w:rPr>
        <w:t>cannot be contradicted</w:t>
      </w:r>
      <w:r w:rsidRPr="003A43FA">
        <w:rPr>
          <w:rStyle w:val="StyleUnderline"/>
        </w:rPr>
        <w:t xml:space="preserve">, </w:t>
      </w:r>
      <w:r w:rsidRPr="0043509F">
        <w:rPr>
          <w:rStyle w:val="StyleUnderline"/>
          <w:highlight w:val="cyan"/>
        </w:rPr>
        <w:t>that he</w:t>
      </w:r>
      <w:r w:rsidRPr="003A43FA">
        <w:rPr>
          <w:rStyle w:val="StyleUnderline"/>
        </w:rPr>
        <w:t xml:space="preserve"> really does </w:t>
      </w:r>
      <w:r w:rsidRPr="0043509F">
        <w:rPr>
          <w:rStyle w:val="StyleUnderline"/>
          <w:highlight w:val="cyan"/>
        </w:rPr>
        <w:t>enjoy what he is being given</w:t>
      </w:r>
      <w:r w:rsidRPr="00900DC1">
        <w:rPr>
          <w:sz w:val="16"/>
        </w:rPr>
        <w:t xml:space="preserve">. And, </w:t>
      </w:r>
      <w:r w:rsidRPr="003A43FA">
        <w:rPr>
          <w:rStyle w:val="Emphasis"/>
        </w:rPr>
        <w:t>even if</w:t>
      </w:r>
      <w:r w:rsidRPr="003A43FA">
        <w:rPr>
          <w:rStyle w:val="StyleUnderline"/>
        </w:rPr>
        <w:t xml:space="preserve"> we stipulate that the free rider </w:t>
      </w:r>
      <w:r w:rsidRPr="003A43FA">
        <w:rPr>
          <w:rStyle w:val="Emphasis"/>
        </w:rPr>
        <w:t>does benefit</w:t>
      </w:r>
      <w:r w:rsidRPr="003A43FA">
        <w:rPr>
          <w:rStyle w:val="StyleUnderline"/>
        </w:rPr>
        <w:t xml:space="preserve">, from whence comes the justification that it is licit to </w:t>
      </w:r>
      <w:r w:rsidRPr="003A43FA">
        <w:rPr>
          <w:rStyle w:val="Emphasis"/>
        </w:rPr>
        <w:t>compel him to pay</w:t>
      </w:r>
      <w:r w:rsidRPr="003A43FA">
        <w:rPr>
          <w:rStyle w:val="StyleUnderline"/>
        </w:rPr>
        <w:t xml:space="preserve"> for this?</w:t>
      </w:r>
    </w:p>
    <w:p w14:paraId="68972C17" w14:textId="77777777" w:rsidR="00DD6A8F" w:rsidRPr="00900DC1" w:rsidRDefault="00DD6A8F" w:rsidP="00DD6A8F">
      <w:pPr>
        <w:rPr>
          <w:sz w:val="16"/>
        </w:rPr>
      </w:pPr>
      <w:r w:rsidRPr="00900DC1">
        <w:rPr>
          <w:sz w:val="16"/>
        </w:rPr>
        <w:t xml:space="preserve">The concept “indifference” as in the case of “free rider” also makes perfect sense as a matter of ordinary language. We are all indifferent between this chocolate bar in the candy store, and the one placed right next to it. We are happy to have either one of them. However, in the event, we picked out this one, not that one. Perhaps this one was closer to hand, or for some other reason more desirous, or accessible. The point is, </w:t>
      </w:r>
      <w:r w:rsidRPr="0043509F">
        <w:rPr>
          <w:rStyle w:val="StyleUnderline"/>
          <w:highlight w:val="cyan"/>
        </w:rPr>
        <w:t>as a matter of</w:t>
      </w:r>
      <w:r w:rsidRPr="003A43FA">
        <w:rPr>
          <w:rStyle w:val="StyleUnderline"/>
        </w:rPr>
        <w:t xml:space="preserve"> </w:t>
      </w:r>
      <w:r w:rsidRPr="003A43FA">
        <w:rPr>
          <w:rStyle w:val="Emphasis"/>
        </w:rPr>
        <w:t xml:space="preserve">technical </w:t>
      </w:r>
      <w:r w:rsidRPr="0043509F">
        <w:rPr>
          <w:rStyle w:val="Emphasis"/>
          <w:highlight w:val="cyan"/>
        </w:rPr>
        <w:t>economics</w:t>
      </w:r>
      <w:r w:rsidRPr="0043509F">
        <w:rPr>
          <w:rStyle w:val="StyleUnderline"/>
          <w:highlight w:val="cyan"/>
        </w:rPr>
        <w:t xml:space="preserve">, it is </w:t>
      </w:r>
      <w:r w:rsidRPr="0043509F">
        <w:rPr>
          <w:rStyle w:val="Emphasis"/>
          <w:highlight w:val="cyan"/>
        </w:rPr>
        <w:t>impossible</w:t>
      </w:r>
      <w:r w:rsidRPr="0043509F">
        <w:rPr>
          <w:rStyle w:val="StyleUnderline"/>
          <w:highlight w:val="cyan"/>
        </w:rPr>
        <w:t xml:space="preserve"> to </w:t>
      </w:r>
      <w:r w:rsidRPr="0043509F">
        <w:rPr>
          <w:rStyle w:val="Emphasis"/>
          <w:highlight w:val="cyan"/>
        </w:rPr>
        <w:t>demonstrate indifference</w:t>
      </w:r>
      <w:r w:rsidRPr="0043509F">
        <w:rPr>
          <w:rStyle w:val="StyleUnderline"/>
          <w:highlight w:val="cyan"/>
        </w:rPr>
        <w:t xml:space="preserve">. Whenever we </w:t>
      </w:r>
      <w:r w:rsidRPr="0043509F">
        <w:rPr>
          <w:rStyle w:val="Emphasis"/>
          <w:highlight w:val="cyan"/>
        </w:rPr>
        <w:t>buy</w:t>
      </w:r>
      <w:r w:rsidRPr="0043509F">
        <w:rPr>
          <w:rStyle w:val="StyleUnderline"/>
          <w:highlight w:val="cyan"/>
        </w:rPr>
        <w:t xml:space="preserve">, </w:t>
      </w:r>
      <w:r w:rsidRPr="0043509F">
        <w:rPr>
          <w:rStyle w:val="Emphasis"/>
          <w:highlight w:val="cyan"/>
        </w:rPr>
        <w:t>sell</w:t>
      </w:r>
      <w:r w:rsidRPr="0043509F">
        <w:rPr>
          <w:rStyle w:val="StyleUnderline"/>
          <w:highlight w:val="cyan"/>
        </w:rPr>
        <w:t xml:space="preserve">, </w:t>
      </w:r>
      <w:r w:rsidRPr="0043509F">
        <w:rPr>
          <w:rStyle w:val="Emphasis"/>
          <w:highlight w:val="cyan"/>
        </w:rPr>
        <w:t>rent</w:t>
      </w:r>
      <w:r w:rsidRPr="0043509F">
        <w:rPr>
          <w:rStyle w:val="StyleUnderline"/>
          <w:highlight w:val="cyan"/>
        </w:rPr>
        <w:t xml:space="preserve">, </w:t>
      </w:r>
      <w:r w:rsidRPr="0043509F">
        <w:rPr>
          <w:rStyle w:val="Emphasis"/>
          <w:highlight w:val="cyan"/>
        </w:rPr>
        <w:t>borrow</w:t>
      </w:r>
      <w:r w:rsidRPr="0043509F">
        <w:rPr>
          <w:rStyle w:val="StyleUnderline"/>
          <w:highlight w:val="cyan"/>
        </w:rPr>
        <w:t xml:space="preserve">, </w:t>
      </w:r>
      <w:r w:rsidRPr="0043509F">
        <w:rPr>
          <w:rStyle w:val="Emphasis"/>
          <w:highlight w:val="cyan"/>
        </w:rPr>
        <w:t>lend</w:t>
      </w:r>
      <w:r w:rsidRPr="0043509F">
        <w:rPr>
          <w:rStyle w:val="StyleUnderline"/>
          <w:highlight w:val="cyan"/>
        </w:rPr>
        <w:t xml:space="preserve">, </w:t>
      </w:r>
      <w:r w:rsidRPr="0043509F">
        <w:rPr>
          <w:rStyle w:val="Emphasis"/>
          <w:highlight w:val="cyan"/>
        </w:rPr>
        <w:t>barter</w:t>
      </w:r>
      <w:r w:rsidRPr="003A43FA">
        <w:rPr>
          <w:rStyle w:val="StyleUnderline"/>
        </w:rPr>
        <w:t xml:space="preserve">, etc., </w:t>
      </w:r>
      <w:r w:rsidRPr="0043509F">
        <w:rPr>
          <w:rStyle w:val="StyleUnderline"/>
          <w:highlight w:val="cyan"/>
        </w:rPr>
        <w:t xml:space="preserve">we </w:t>
      </w:r>
      <w:r w:rsidRPr="0043509F">
        <w:rPr>
          <w:rStyle w:val="Emphasis"/>
          <w:highlight w:val="cyan"/>
        </w:rPr>
        <w:t>express a preference</w:t>
      </w:r>
      <w:r w:rsidRPr="003A43FA">
        <w:rPr>
          <w:rStyle w:val="StyleUnderline"/>
        </w:rPr>
        <w:t xml:space="preserve"> for the thing we are receiving</w:t>
      </w:r>
      <w:r w:rsidRPr="00900DC1">
        <w:rPr>
          <w:sz w:val="16"/>
        </w:rPr>
        <w:t xml:space="preserve">, vis a vis that which we give up. </w:t>
      </w:r>
      <w:r w:rsidRPr="00900DC1">
        <w:rPr>
          <w:rStyle w:val="StyleUnderline"/>
        </w:rPr>
        <w:t>It is</w:t>
      </w:r>
      <w:r w:rsidRPr="003A43FA">
        <w:rPr>
          <w:rStyle w:val="StyleUnderline"/>
        </w:rPr>
        <w:t xml:space="preserve"> </w:t>
      </w:r>
      <w:r w:rsidRPr="003A43FA">
        <w:rPr>
          <w:rStyle w:val="Emphasis"/>
        </w:rPr>
        <w:t>logically impossible</w:t>
      </w:r>
      <w:r w:rsidRPr="003A43FA">
        <w:rPr>
          <w:rStyle w:val="StyleUnderline"/>
        </w:rPr>
        <w:t xml:space="preserve"> for us to reveal indifference through </w:t>
      </w:r>
      <w:r w:rsidRPr="003A43FA">
        <w:rPr>
          <w:rStyle w:val="Emphasis"/>
        </w:rPr>
        <w:t>commercial iteration</w:t>
      </w:r>
      <w:r w:rsidRPr="00900DC1">
        <w:rPr>
          <w:sz w:val="16"/>
        </w:rPr>
        <w:t>. 13</w:t>
      </w:r>
    </w:p>
    <w:p w14:paraId="0A835F80" w14:textId="77777777" w:rsidR="00DD6A8F" w:rsidRPr="00900DC1" w:rsidRDefault="00DD6A8F" w:rsidP="00DD6A8F">
      <w:pPr>
        <w:rPr>
          <w:sz w:val="16"/>
        </w:rPr>
      </w:pPr>
      <w:r w:rsidRPr="00900DC1">
        <w:rPr>
          <w:sz w:val="16"/>
        </w:rPr>
        <w:t xml:space="preserve">This matter of technical language is not limited to economics. It appears in physics, too. There, “work” is defined in moving a mass through a distance. But, if a man holds a pair of </w:t>
      </w:r>
      <w:proofErr w:type="gramStart"/>
      <w:r w:rsidRPr="00900DC1">
        <w:rPr>
          <w:sz w:val="16"/>
        </w:rPr>
        <w:t>50 pound</w:t>
      </w:r>
      <w:proofErr w:type="gramEnd"/>
      <w:r w:rsidRPr="00900DC1">
        <w:rPr>
          <w:sz w:val="16"/>
        </w:rPr>
        <w:t xml:space="preserve"> barbells above his head for even a minute, sweat will come pouring down out of him. He will begin to tremble. He will be exhausted after a short period of time. For the layman, he will have “worked” and worked very hard. And, yet, by stipulation, since the weights did not move by even a scintilla, we may assume, no work at all was done in the technical sense.14</w:t>
      </w:r>
    </w:p>
    <w:p w14:paraId="6CF36F9D" w14:textId="77777777" w:rsidR="00DD6A8F" w:rsidRPr="00900DC1" w:rsidRDefault="00DD6A8F" w:rsidP="00DD6A8F">
      <w:pPr>
        <w:rPr>
          <w:sz w:val="16"/>
        </w:rPr>
      </w:pPr>
      <w:r w:rsidRPr="003A43FA">
        <w:rPr>
          <w:rStyle w:val="StyleUnderline"/>
        </w:rPr>
        <w:t xml:space="preserve">This present book is an attempt to apply </w:t>
      </w:r>
      <w:r w:rsidRPr="003A43FA">
        <w:rPr>
          <w:rStyle w:val="Emphasis"/>
        </w:rPr>
        <w:t>technical economics</w:t>
      </w:r>
      <w:r w:rsidRPr="00900DC1">
        <w:rPr>
          <w:sz w:val="16"/>
        </w:rPr>
        <w:t xml:space="preserve"> (among other considerations such as law, history, common sense) </w:t>
      </w:r>
      <w:r w:rsidRPr="003A43FA">
        <w:rPr>
          <w:rStyle w:val="StyleUnderline"/>
        </w:rPr>
        <w:t>to the</w:t>
      </w:r>
      <w:r w:rsidRPr="00900DC1">
        <w:rPr>
          <w:sz w:val="16"/>
        </w:rPr>
        <w:t xml:space="preserve"> exquisitely </w:t>
      </w:r>
      <w:r w:rsidRPr="003A43FA">
        <w:rPr>
          <w:rStyle w:val="StyleUnderline"/>
        </w:rPr>
        <w:t xml:space="preserve">difficult task of making a case for </w:t>
      </w:r>
      <w:r w:rsidRPr="003A43FA">
        <w:rPr>
          <w:rStyle w:val="Emphasis"/>
        </w:rPr>
        <w:t>privatization</w:t>
      </w:r>
      <w:r w:rsidRPr="003A43FA">
        <w:rPr>
          <w:rStyle w:val="StyleUnderline"/>
        </w:rPr>
        <w:t xml:space="preserve"> of </w:t>
      </w:r>
      <w:r w:rsidRPr="003A43FA">
        <w:rPr>
          <w:rStyle w:val="Emphasis"/>
        </w:rPr>
        <w:t>bodies of water</w:t>
      </w:r>
      <w:r w:rsidRPr="003A43FA">
        <w:rPr>
          <w:rStyle w:val="StyleUnderline"/>
        </w:rPr>
        <w:t>. It behooves us</w:t>
      </w:r>
      <w:r w:rsidRPr="00900DC1">
        <w:rPr>
          <w:sz w:val="16"/>
        </w:rPr>
        <w:t xml:space="preserve">, then, </w:t>
      </w:r>
      <w:r w:rsidRPr="003A43FA">
        <w:rPr>
          <w:rStyle w:val="StyleUnderline"/>
        </w:rPr>
        <w:t xml:space="preserve">to employ </w:t>
      </w:r>
      <w:r w:rsidRPr="003A43FA">
        <w:rPr>
          <w:rStyle w:val="Emphasis"/>
        </w:rPr>
        <w:t>economics</w:t>
      </w:r>
      <w:r w:rsidRPr="003A43FA">
        <w:rPr>
          <w:rStyle w:val="StyleUnderline"/>
        </w:rPr>
        <w:t xml:space="preserve"> in its narrow </w:t>
      </w:r>
      <w:r w:rsidRPr="003A43FA">
        <w:rPr>
          <w:rStyle w:val="Emphasis"/>
        </w:rPr>
        <w:t>professional sense</w:t>
      </w:r>
      <w:r w:rsidRPr="003A43FA">
        <w:rPr>
          <w:rStyle w:val="StyleUnderline"/>
        </w:rPr>
        <w:t>, not to reduce its level of discourse</w:t>
      </w:r>
      <w:r w:rsidRPr="00900DC1">
        <w:rPr>
          <w:sz w:val="16"/>
        </w:rPr>
        <w:t xml:space="preserve"> to ordinary language. Accordingly, </w:t>
      </w:r>
      <w:r w:rsidRPr="0043509F">
        <w:rPr>
          <w:rStyle w:val="StyleUnderline"/>
          <w:highlight w:val="cyan"/>
        </w:rPr>
        <w:t xml:space="preserve">we must </w:t>
      </w:r>
      <w:r w:rsidRPr="0043509F">
        <w:rPr>
          <w:rStyle w:val="Emphasis"/>
          <w:highlight w:val="cyan"/>
        </w:rPr>
        <w:t>eschew</w:t>
      </w:r>
      <w:r w:rsidRPr="0043509F">
        <w:rPr>
          <w:rStyle w:val="StyleUnderline"/>
          <w:highlight w:val="cyan"/>
        </w:rPr>
        <w:t xml:space="preserve"> the “</w:t>
      </w:r>
      <w:r w:rsidRPr="0043509F">
        <w:rPr>
          <w:rStyle w:val="Emphasis"/>
          <w:highlight w:val="cyan"/>
        </w:rPr>
        <w:t>free rider</w:t>
      </w:r>
      <w:r w:rsidRPr="0043509F">
        <w:rPr>
          <w:rStyle w:val="StyleUnderline"/>
          <w:highlight w:val="cyan"/>
        </w:rPr>
        <w:t>”</w:t>
      </w:r>
      <w:r w:rsidRPr="003A43FA">
        <w:rPr>
          <w:rStyle w:val="StyleUnderline"/>
        </w:rPr>
        <w:t xml:space="preserve"> concept </w:t>
      </w:r>
      <w:r w:rsidRPr="0043509F">
        <w:rPr>
          <w:rStyle w:val="StyleUnderline"/>
          <w:highlight w:val="cyan"/>
        </w:rPr>
        <w:t xml:space="preserve">as </w:t>
      </w:r>
      <w:r w:rsidRPr="0043509F">
        <w:rPr>
          <w:rStyle w:val="Emphasis"/>
          <w:highlight w:val="cyan"/>
        </w:rPr>
        <w:t>unscientific</w:t>
      </w:r>
      <w:r w:rsidRPr="00900DC1">
        <w:rPr>
          <w:sz w:val="16"/>
        </w:rPr>
        <w:t>.</w:t>
      </w:r>
    </w:p>
    <w:p w14:paraId="520DCA21" w14:textId="77777777" w:rsidR="00DD6A8F" w:rsidRPr="00AC2DE9" w:rsidRDefault="00DD6A8F" w:rsidP="00DD6A8F">
      <w:pPr>
        <w:pStyle w:val="Heading3"/>
      </w:pPr>
      <w:r>
        <w:t>Solvency---AT: Inequality---2NC</w:t>
      </w:r>
    </w:p>
    <w:p w14:paraId="761023A2" w14:textId="77777777" w:rsidR="00DD6A8F" w:rsidRPr="00AC2DE9" w:rsidRDefault="00DD6A8F" w:rsidP="00DD6A8F">
      <w:pPr>
        <w:pStyle w:val="Heading4"/>
      </w:pPr>
      <w:r>
        <w:t xml:space="preserve">Privatization </w:t>
      </w:r>
      <w:r>
        <w:rPr>
          <w:u w:val="single"/>
        </w:rPr>
        <w:t>unlocks</w:t>
      </w:r>
      <w:r>
        <w:t xml:space="preserve"> the potential of the sea---that </w:t>
      </w:r>
      <w:r>
        <w:rPr>
          <w:u w:val="single"/>
        </w:rPr>
        <w:t>drastically remedies</w:t>
      </w:r>
      <w:r>
        <w:t xml:space="preserve"> inequality to a degree that outweighs </w:t>
      </w:r>
      <w:r w:rsidRPr="00AC2DE9">
        <w:rPr>
          <w:u w:val="single"/>
        </w:rPr>
        <w:t>any gain</w:t>
      </w:r>
      <w:r>
        <w:t xml:space="preserve"> in land-based quality of life. </w:t>
      </w:r>
    </w:p>
    <w:p w14:paraId="64340146"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“Privatize the Oceans and All Other Bodies of Water,” Ch. 1]</w:t>
      </w:r>
    </w:p>
    <w:p w14:paraId="3A21CB59" w14:textId="77777777" w:rsidR="00DD6A8F" w:rsidRPr="00AC2DE9" w:rsidRDefault="00DD6A8F" w:rsidP="00DD6A8F">
      <w:pPr>
        <w:rPr>
          <w:sz w:val="16"/>
        </w:rPr>
      </w:pPr>
      <w:r w:rsidRPr="00AC2DE9">
        <w:rPr>
          <w:sz w:val="16"/>
        </w:rPr>
        <w:t xml:space="preserve">Having, in our own brief way, established the basis of private ownership, 9 consider that this goodly frame </w:t>
      </w:r>
      <w:r w:rsidRPr="00E16C8C">
        <w:rPr>
          <w:rStyle w:val="StyleUnderline"/>
        </w:rPr>
        <w:t>the earth</w:t>
      </w:r>
      <w:r w:rsidRPr="00AC2DE9">
        <w:rPr>
          <w:sz w:val="16"/>
        </w:rPr>
        <w:t xml:space="preserve"> (Hamlet: Act 2, Scene 2) now </w:t>
      </w:r>
      <w:r w:rsidRPr="00E16C8C">
        <w:rPr>
          <w:rStyle w:val="StyleUnderline"/>
        </w:rPr>
        <w:t>supports</w:t>
      </w:r>
      <w:r w:rsidRPr="00AC2DE9">
        <w:rPr>
          <w:sz w:val="16"/>
        </w:rPr>
        <w:t xml:space="preserve"> some </w:t>
      </w:r>
      <w:r w:rsidRPr="00E16C8C">
        <w:rPr>
          <w:rStyle w:val="Emphasis"/>
        </w:rPr>
        <w:t>7 billion</w:t>
      </w:r>
      <w:r w:rsidRPr="00E16C8C">
        <w:rPr>
          <w:rStyle w:val="StyleUnderline"/>
        </w:rPr>
        <w:t xml:space="preserve"> people</w:t>
      </w:r>
      <w:r w:rsidRPr="00AC2DE9">
        <w:rPr>
          <w:sz w:val="16"/>
        </w:rPr>
        <w:t xml:space="preserve">.10 </w:t>
      </w:r>
      <w:r w:rsidRPr="00E16C8C">
        <w:rPr>
          <w:rStyle w:val="StyleUnderline"/>
        </w:rPr>
        <w:t>During the end of</w:t>
      </w:r>
      <w:r w:rsidRPr="00AC2DE9">
        <w:rPr>
          <w:sz w:val="16"/>
        </w:rPr>
        <w:t xml:space="preserve"> humanity’s experience with </w:t>
      </w:r>
      <w:r w:rsidRPr="00E16C8C">
        <w:rPr>
          <w:rStyle w:val="StyleUnderline"/>
        </w:rPr>
        <w:t>farming</w:t>
      </w:r>
      <w:r w:rsidRPr="00AC2DE9">
        <w:rPr>
          <w:sz w:val="16"/>
        </w:rPr>
        <w:t xml:space="preserve"> alone (circa 1800 AD), right </w:t>
      </w:r>
      <w:r w:rsidRPr="00E16C8C">
        <w:rPr>
          <w:rStyle w:val="StyleUnderline"/>
        </w:rPr>
        <w:t>before</w:t>
      </w:r>
      <w:r w:rsidRPr="00AC2DE9">
        <w:rPr>
          <w:sz w:val="16"/>
        </w:rPr>
        <w:t xml:space="preserve"> the next stage, </w:t>
      </w:r>
      <w:r w:rsidRPr="00E16C8C">
        <w:rPr>
          <w:rStyle w:val="StyleUnderline"/>
        </w:rPr>
        <w:t>manufacturing, there were fewer than 1 billion</w:t>
      </w:r>
      <w:r w:rsidRPr="00AC2DE9">
        <w:rPr>
          <w:sz w:val="16"/>
        </w:rPr>
        <w:t xml:space="preserve"> </w:t>
      </w:r>
      <w:proofErr w:type="spellStart"/>
      <w:r w:rsidRPr="00AC2DE9">
        <w:rPr>
          <w:sz w:val="16"/>
        </w:rPr>
        <w:t>souls</w:t>
      </w:r>
      <w:proofErr w:type="spellEnd"/>
      <w:r w:rsidRPr="00AC2DE9">
        <w:rPr>
          <w:sz w:val="16"/>
        </w:rPr>
        <w:t xml:space="preserve"> on the planet. 11 Thus, </w:t>
      </w:r>
      <w:r w:rsidRPr="0043509F">
        <w:rPr>
          <w:rStyle w:val="StyleUnderline"/>
          <w:highlight w:val="cyan"/>
        </w:rPr>
        <w:t>manufacturing</w:t>
      </w:r>
      <w:r w:rsidRPr="00E16C8C">
        <w:rPr>
          <w:rStyle w:val="StyleUnderline"/>
        </w:rPr>
        <w:t xml:space="preserve"> receives</w:t>
      </w:r>
      <w:r w:rsidRPr="00AC2DE9">
        <w:rPr>
          <w:sz w:val="16"/>
        </w:rPr>
        <w:t xml:space="preserve"> the </w:t>
      </w:r>
      <w:r w:rsidRPr="00E16C8C">
        <w:rPr>
          <w:rStyle w:val="StyleUnderline"/>
        </w:rPr>
        <w:t xml:space="preserve">credit for </w:t>
      </w:r>
      <w:r w:rsidRPr="0043509F">
        <w:rPr>
          <w:rStyle w:val="Emphasis"/>
          <w:highlight w:val="cyan"/>
        </w:rPr>
        <w:t>giv</w:t>
      </w:r>
      <w:r w:rsidRPr="00E16C8C">
        <w:rPr>
          <w:rStyle w:val="Emphasis"/>
        </w:rPr>
        <w:t xml:space="preserve">ing </w:t>
      </w:r>
      <w:r w:rsidRPr="0043509F">
        <w:rPr>
          <w:rStyle w:val="Emphasis"/>
          <w:highlight w:val="cyan"/>
        </w:rPr>
        <w:t>life</w:t>
      </w:r>
      <w:r w:rsidRPr="0043509F">
        <w:rPr>
          <w:rStyle w:val="StyleUnderline"/>
          <w:highlight w:val="cyan"/>
        </w:rPr>
        <w:t xml:space="preserve"> to</w:t>
      </w:r>
      <w:r w:rsidRPr="00E16C8C">
        <w:rPr>
          <w:rStyle w:val="StyleUnderline"/>
        </w:rPr>
        <w:t xml:space="preserve"> over </w:t>
      </w:r>
      <w:r w:rsidRPr="0043509F">
        <w:rPr>
          <w:rStyle w:val="Emphasis"/>
          <w:highlight w:val="cyan"/>
        </w:rPr>
        <w:t>6 billion</w:t>
      </w:r>
      <w:r w:rsidRPr="00E16C8C">
        <w:rPr>
          <w:rStyle w:val="StyleUnderline"/>
        </w:rPr>
        <w:t xml:space="preserve"> members of our species</w:t>
      </w:r>
      <w:r w:rsidRPr="00AC2DE9">
        <w:rPr>
          <w:sz w:val="16"/>
        </w:rPr>
        <w:t>.</w:t>
      </w:r>
    </w:p>
    <w:p w14:paraId="3D82E4E8" w14:textId="77777777" w:rsidR="00DD6A8F" w:rsidRPr="00E16C8C" w:rsidRDefault="00DD6A8F" w:rsidP="00DD6A8F">
      <w:pPr>
        <w:rPr>
          <w:rStyle w:val="StyleUnderline"/>
        </w:rPr>
      </w:pPr>
      <w:r w:rsidRPr="00E16C8C">
        <w:rPr>
          <w:rStyle w:val="StyleUnderline"/>
        </w:rPr>
        <w:t>The era before farming was hunting and gathering. The</w:t>
      </w:r>
      <w:r w:rsidRPr="00AC2DE9">
        <w:rPr>
          <w:sz w:val="16"/>
        </w:rPr>
        <w:t xml:space="preserve"> best </w:t>
      </w:r>
      <w:r w:rsidRPr="00E16C8C">
        <w:rPr>
          <w:rStyle w:val="StyleUnderline"/>
        </w:rPr>
        <w:t>population estimates during this</w:t>
      </w:r>
      <w:r w:rsidRPr="00AC2DE9">
        <w:rPr>
          <w:sz w:val="16"/>
        </w:rPr>
        <w:t xml:space="preserve"> prior </w:t>
      </w:r>
      <w:r w:rsidRPr="00E16C8C">
        <w:rPr>
          <w:rStyle w:val="StyleUnderline"/>
        </w:rPr>
        <w:t>epoch is about 4 million. Extrapolating from</w:t>
      </w:r>
      <w:r w:rsidRPr="00AC2DE9">
        <w:rPr>
          <w:sz w:val="16"/>
        </w:rPr>
        <w:t xml:space="preserve"> the </w:t>
      </w:r>
      <w:r w:rsidRPr="00E16C8C">
        <w:rPr>
          <w:rStyle w:val="StyleUnderline"/>
        </w:rPr>
        <w:t>earlier</w:t>
      </w:r>
      <w:r w:rsidRPr="00AC2DE9">
        <w:rPr>
          <w:sz w:val="16"/>
        </w:rPr>
        <w:t xml:space="preserve"> calculation, </w:t>
      </w:r>
      <w:r w:rsidRPr="0043509F">
        <w:rPr>
          <w:rStyle w:val="StyleUnderline"/>
          <w:highlight w:val="cyan"/>
        </w:rPr>
        <w:t xml:space="preserve">the </w:t>
      </w:r>
      <w:r w:rsidRPr="0043509F">
        <w:rPr>
          <w:rStyle w:val="Emphasis"/>
          <w:highlight w:val="cyan"/>
        </w:rPr>
        <w:t>contribution of farming</w:t>
      </w:r>
      <w:r w:rsidRPr="00E16C8C">
        <w:rPr>
          <w:rStyle w:val="StyleUnderline"/>
        </w:rPr>
        <w:t xml:space="preserve"> to life support </w:t>
      </w:r>
      <w:r w:rsidRPr="0043509F">
        <w:rPr>
          <w:rStyle w:val="StyleUnderline"/>
          <w:highlight w:val="cyan"/>
        </w:rPr>
        <w:t>comes to</w:t>
      </w:r>
      <w:r w:rsidRPr="00AC2DE9">
        <w:rPr>
          <w:sz w:val="16"/>
        </w:rPr>
        <w:t xml:space="preserve"> around </w:t>
      </w:r>
      <w:r w:rsidRPr="0043509F">
        <w:rPr>
          <w:rStyle w:val="Emphasis"/>
          <w:highlight w:val="cyan"/>
        </w:rPr>
        <w:t>800</w:t>
      </w:r>
      <w:r w:rsidRPr="00E16C8C">
        <w:rPr>
          <w:rStyle w:val="Emphasis"/>
        </w:rPr>
        <w:t xml:space="preserve"> million</w:t>
      </w:r>
      <w:r w:rsidRPr="00AC2DE9">
        <w:rPr>
          <w:sz w:val="16"/>
        </w:rPr>
        <w:t>.</w:t>
      </w:r>
    </w:p>
    <w:p w14:paraId="61946E5F" w14:textId="77777777" w:rsidR="00DD6A8F" w:rsidRPr="00AC2DE9" w:rsidRDefault="00DD6A8F" w:rsidP="00DD6A8F">
      <w:pPr>
        <w:rPr>
          <w:sz w:val="16"/>
        </w:rPr>
      </w:pPr>
      <w:r w:rsidRPr="00AC2DE9">
        <w:rPr>
          <w:sz w:val="16"/>
        </w:rPr>
        <w:t xml:space="preserve">But </w:t>
      </w:r>
      <w:r w:rsidRPr="0043509F">
        <w:rPr>
          <w:rStyle w:val="StyleUnderline"/>
          <w:highlight w:val="cyan"/>
        </w:rPr>
        <w:t>that occurred</w:t>
      </w:r>
      <w:r w:rsidRPr="00E16C8C">
        <w:rPr>
          <w:rStyle w:val="StyleUnderline"/>
        </w:rPr>
        <w:t xml:space="preserve">, almost </w:t>
      </w:r>
      <w:r w:rsidRPr="00E16C8C">
        <w:rPr>
          <w:rStyle w:val="Emphasis"/>
        </w:rPr>
        <w:t>exclusively</w:t>
      </w:r>
      <w:r w:rsidRPr="00E16C8C">
        <w:rPr>
          <w:rStyle w:val="StyleUnderline"/>
        </w:rPr>
        <w:t xml:space="preserve">, </w:t>
      </w:r>
      <w:r w:rsidRPr="0043509F">
        <w:rPr>
          <w:rStyle w:val="StyleUnderline"/>
          <w:highlight w:val="cyan"/>
        </w:rPr>
        <w:t>on</w:t>
      </w:r>
      <w:r w:rsidRPr="00E16C8C">
        <w:rPr>
          <w:rStyle w:val="StyleUnderline"/>
        </w:rPr>
        <w:t xml:space="preserve"> the </w:t>
      </w:r>
      <w:r w:rsidRPr="0043509F">
        <w:rPr>
          <w:rStyle w:val="Emphasis"/>
          <w:highlight w:val="cyan"/>
        </w:rPr>
        <w:t>land</w:t>
      </w:r>
      <w:r w:rsidRPr="00E16C8C">
        <w:rPr>
          <w:rStyle w:val="StyleUnderline"/>
        </w:rPr>
        <w:t xml:space="preserve">. How are we doing </w:t>
      </w:r>
      <w:r w:rsidRPr="0043509F">
        <w:rPr>
          <w:rStyle w:val="Emphasis"/>
          <w:highlight w:val="cyan"/>
        </w:rPr>
        <w:t>on the seas</w:t>
      </w:r>
      <w:r w:rsidRPr="00E16C8C">
        <w:rPr>
          <w:rStyle w:val="StyleUnderline"/>
        </w:rPr>
        <w:t>?</w:t>
      </w:r>
      <w:r w:rsidRPr="00AC2DE9">
        <w:rPr>
          <w:sz w:val="16"/>
        </w:rPr>
        <w:t xml:space="preserve"> To ask this question is to answer it. </w:t>
      </w:r>
      <w:r w:rsidRPr="0043509F">
        <w:rPr>
          <w:rStyle w:val="StyleUnderline"/>
          <w:highlight w:val="cyan"/>
        </w:rPr>
        <w:t>We are</w:t>
      </w:r>
      <w:r w:rsidRPr="00E16C8C">
        <w:rPr>
          <w:rStyle w:val="StyleUnderline"/>
        </w:rPr>
        <w:t xml:space="preserve"> not doing</w:t>
      </w:r>
      <w:r w:rsidRPr="00AC2DE9">
        <w:rPr>
          <w:sz w:val="16"/>
        </w:rPr>
        <w:t xml:space="preserve"> too well at all. Indeed, subject to some qualification, </w:t>
      </w:r>
      <w:r w:rsidRPr="00E16C8C">
        <w:rPr>
          <w:rStyle w:val="StyleUnderline"/>
        </w:rPr>
        <w:t xml:space="preserve">it is </w:t>
      </w:r>
      <w:r w:rsidRPr="00E16C8C">
        <w:rPr>
          <w:rStyle w:val="Emphasis"/>
        </w:rPr>
        <w:t>no exaggeration</w:t>
      </w:r>
      <w:r w:rsidRPr="00E16C8C">
        <w:rPr>
          <w:rStyle w:val="StyleUnderline"/>
        </w:rPr>
        <w:t xml:space="preserve"> to say</w:t>
      </w:r>
      <w:r w:rsidRPr="00AC2DE9">
        <w:rPr>
          <w:sz w:val="16"/>
        </w:rPr>
        <w:t xml:space="preserve"> that </w:t>
      </w:r>
      <w:r w:rsidRPr="00E16C8C">
        <w:rPr>
          <w:rStyle w:val="StyleUnderline"/>
        </w:rPr>
        <w:t>mankind is</w:t>
      </w:r>
      <w:r w:rsidRPr="00AC2DE9">
        <w:rPr>
          <w:sz w:val="16"/>
        </w:rPr>
        <w:t xml:space="preserve"> still </w:t>
      </w:r>
      <w:r w:rsidRPr="0043509F">
        <w:rPr>
          <w:rStyle w:val="StyleUnderline"/>
          <w:highlight w:val="cyan"/>
        </w:rPr>
        <w:t>stuck in</w:t>
      </w:r>
      <w:r w:rsidRPr="00E16C8C">
        <w:rPr>
          <w:rStyle w:val="StyleUnderline"/>
        </w:rPr>
        <w:t xml:space="preserve"> the hunting and gathering stages insofar as the </w:t>
      </w:r>
      <w:r w:rsidRPr="00E16C8C">
        <w:rPr>
          <w:rStyle w:val="Emphasis"/>
        </w:rPr>
        <w:t>oceans</w:t>
      </w:r>
      <w:r w:rsidRPr="00E16C8C">
        <w:rPr>
          <w:rStyle w:val="StyleUnderline"/>
        </w:rPr>
        <w:t xml:space="preserve"> are concerned</w:t>
      </w:r>
      <w:r w:rsidRPr="00AC2DE9">
        <w:rPr>
          <w:sz w:val="16"/>
        </w:rPr>
        <w:t xml:space="preserve">. Apart from fish farms, most of our efforts in this regard involve chasing down the denizens of the sea and catching them. Yes, our modern day implements, nets, radar, and </w:t>
      </w:r>
      <w:proofErr w:type="gramStart"/>
      <w:r w:rsidRPr="00AC2DE9">
        <w:rPr>
          <w:sz w:val="16"/>
        </w:rPr>
        <w:t>diesel powered</w:t>
      </w:r>
      <w:proofErr w:type="gramEnd"/>
      <w:r w:rsidRPr="00AC2DE9">
        <w:rPr>
          <w:sz w:val="16"/>
        </w:rPr>
        <w:t xml:space="preserve"> trawlers, are far more sophisticated than the spears and arrows of yore, 12 but for all of that, </w:t>
      </w:r>
      <w:r w:rsidRPr="00E16C8C">
        <w:rPr>
          <w:rStyle w:val="StyleUnderline"/>
        </w:rPr>
        <w:t>our modus operandi in the aquatic sphere is</w:t>
      </w:r>
      <w:r w:rsidRPr="00AC2DE9">
        <w:rPr>
          <w:sz w:val="16"/>
        </w:rPr>
        <w:t xml:space="preserve"> all too </w:t>
      </w:r>
      <w:r w:rsidRPr="00E16C8C">
        <w:rPr>
          <w:rStyle w:val="StyleUnderline"/>
        </w:rPr>
        <w:t>reminiscent of our pattern</w:t>
      </w:r>
      <w:r w:rsidRPr="00AC2DE9">
        <w:rPr>
          <w:sz w:val="16"/>
        </w:rPr>
        <w:t xml:space="preserve"> on the land </w:t>
      </w:r>
      <w:r w:rsidRPr="00E16C8C">
        <w:rPr>
          <w:rStyle w:val="StyleUnderline"/>
        </w:rPr>
        <w:t xml:space="preserve">circa </w:t>
      </w:r>
      <w:r w:rsidRPr="0043509F">
        <w:rPr>
          <w:rStyle w:val="Emphasis"/>
          <w:highlight w:val="cyan"/>
        </w:rPr>
        <w:t>10,000 B.C.</w:t>
      </w:r>
      <w:r w:rsidRPr="00AC2DE9">
        <w:rPr>
          <w:sz w:val="16"/>
        </w:rPr>
        <w:t xml:space="preserve"> In other words, we are </w:t>
      </w:r>
      <w:proofErr w:type="gramStart"/>
      <w:r w:rsidRPr="00AC2DE9">
        <w:rPr>
          <w:sz w:val="16"/>
        </w:rPr>
        <w:t>pretty pathetic</w:t>
      </w:r>
      <w:proofErr w:type="gramEnd"/>
      <w:r w:rsidRPr="00AC2DE9">
        <w:rPr>
          <w:sz w:val="16"/>
        </w:rPr>
        <w:t>.</w:t>
      </w:r>
    </w:p>
    <w:p w14:paraId="165B2767" w14:textId="77777777" w:rsidR="00DD6A8F" w:rsidRPr="00AC2DE9" w:rsidRDefault="00DD6A8F" w:rsidP="00DD6A8F">
      <w:pPr>
        <w:rPr>
          <w:sz w:val="16"/>
        </w:rPr>
      </w:pPr>
      <w:r w:rsidRPr="00E16C8C">
        <w:rPr>
          <w:rStyle w:val="StyleUnderline"/>
        </w:rPr>
        <w:t>To extrapolate from</w:t>
      </w:r>
      <w:r w:rsidRPr="00AC2DE9">
        <w:rPr>
          <w:sz w:val="16"/>
        </w:rPr>
        <w:t xml:space="preserve"> these </w:t>
      </w:r>
      <w:r w:rsidRPr="00E16C8C">
        <w:rPr>
          <w:rStyle w:val="StyleUnderline"/>
        </w:rPr>
        <w:t>numbers</w:t>
      </w:r>
      <w:r w:rsidRPr="00AC2DE9">
        <w:rPr>
          <w:sz w:val="16"/>
        </w:rPr>
        <w:t xml:space="preserve"> that occurred </w:t>
      </w:r>
      <w:r w:rsidRPr="00E16C8C">
        <w:rPr>
          <w:rStyle w:val="StyleUnderline"/>
        </w:rPr>
        <w:t xml:space="preserve">on dry land, </w:t>
      </w:r>
      <w:r w:rsidRPr="0043509F">
        <w:rPr>
          <w:rStyle w:val="StyleUnderline"/>
          <w:highlight w:val="cyan"/>
        </w:rPr>
        <w:t>if human s</w:t>
      </w:r>
      <w:r w:rsidRPr="00E16C8C">
        <w:rPr>
          <w:rStyle w:val="StyleUnderline"/>
        </w:rPr>
        <w:t xml:space="preserve">ociety were to </w:t>
      </w:r>
      <w:r w:rsidRPr="0043509F">
        <w:rPr>
          <w:rStyle w:val="Emphasis"/>
          <w:highlight w:val="cyan"/>
        </w:rPr>
        <w:t>move</w:t>
      </w:r>
      <w:r w:rsidRPr="0043509F">
        <w:rPr>
          <w:rStyle w:val="StyleUnderline"/>
          <w:highlight w:val="cyan"/>
        </w:rPr>
        <w:t xml:space="preserve"> from</w:t>
      </w:r>
      <w:r w:rsidRPr="00E16C8C">
        <w:rPr>
          <w:rStyle w:val="StyleUnderline"/>
        </w:rPr>
        <w:t xml:space="preserve"> the hunting and </w:t>
      </w:r>
      <w:r w:rsidRPr="0043509F">
        <w:rPr>
          <w:rStyle w:val="StyleUnderline"/>
          <w:highlight w:val="cyan"/>
        </w:rPr>
        <w:t>gathering to</w:t>
      </w:r>
      <w:r w:rsidRPr="00E16C8C">
        <w:rPr>
          <w:rStyle w:val="StyleUnderline"/>
        </w:rPr>
        <w:t xml:space="preserve"> the </w:t>
      </w:r>
      <w:r w:rsidRPr="0043509F">
        <w:rPr>
          <w:rStyle w:val="Emphasis"/>
          <w:highlight w:val="cyan"/>
        </w:rPr>
        <w:t>farming</w:t>
      </w:r>
      <w:r w:rsidRPr="00E16C8C">
        <w:rPr>
          <w:rStyle w:val="Emphasis"/>
        </w:rPr>
        <w:t xml:space="preserve"> state</w:t>
      </w:r>
      <w:r w:rsidRPr="00E16C8C">
        <w:rPr>
          <w:rStyle w:val="StyleUnderline"/>
        </w:rPr>
        <w:t xml:space="preserve"> </w:t>
      </w:r>
      <w:r w:rsidRPr="0043509F">
        <w:rPr>
          <w:rStyle w:val="StyleUnderline"/>
          <w:highlight w:val="cyan"/>
        </w:rPr>
        <w:t xml:space="preserve">on the </w:t>
      </w:r>
      <w:r w:rsidRPr="0043509F">
        <w:rPr>
          <w:rStyle w:val="Emphasis"/>
          <w:highlight w:val="cyan"/>
        </w:rPr>
        <w:t>oceans</w:t>
      </w:r>
      <w:r w:rsidRPr="00AC2DE9">
        <w:rPr>
          <w:rStyle w:val="StyleUnderline"/>
        </w:rPr>
        <w:t>, the</w:t>
      </w:r>
      <w:r w:rsidRPr="00E16C8C">
        <w:rPr>
          <w:rStyle w:val="StyleUnderline"/>
        </w:rPr>
        <w:t xml:space="preserve"> </w:t>
      </w:r>
      <w:r w:rsidRPr="00E16C8C">
        <w:rPr>
          <w:rStyle w:val="Emphasis"/>
        </w:rPr>
        <w:t>projected increase</w:t>
      </w:r>
      <w:r w:rsidRPr="00AC2DE9">
        <w:rPr>
          <w:rStyle w:val="StyleUnderline"/>
        </w:rPr>
        <w:t xml:space="preserve"> in population on the seas, </w:t>
      </w:r>
      <w:r w:rsidRPr="0043509F">
        <w:rPr>
          <w:rStyle w:val="StyleUnderline"/>
          <w:highlight w:val="cyan"/>
        </w:rPr>
        <w:t>then</w:t>
      </w:r>
      <w:r w:rsidRPr="00AC2DE9">
        <w:rPr>
          <w:sz w:val="16"/>
        </w:rPr>
        <w:t xml:space="preserve"> about </w:t>
      </w:r>
      <w:r w:rsidRPr="0043509F">
        <w:rPr>
          <w:rStyle w:val="Emphasis"/>
          <w:highlight w:val="cyan"/>
        </w:rPr>
        <w:t>18 billion</w:t>
      </w:r>
      <w:r w:rsidRPr="00AC2DE9">
        <w:rPr>
          <w:rStyle w:val="StyleUnderline"/>
        </w:rPr>
        <w:t xml:space="preserve"> more people </w:t>
      </w:r>
      <w:r w:rsidRPr="0043509F">
        <w:rPr>
          <w:rStyle w:val="StyleUnderline"/>
          <w:highlight w:val="cyan"/>
        </w:rPr>
        <w:t xml:space="preserve">could </w:t>
      </w:r>
      <w:r w:rsidRPr="0043509F">
        <w:rPr>
          <w:rStyle w:val="Emphasis"/>
          <w:highlight w:val="cyan"/>
        </w:rPr>
        <w:t>live</w:t>
      </w:r>
      <w:r w:rsidRPr="00AC2DE9">
        <w:rPr>
          <w:rStyle w:val="Emphasis"/>
        </w:rPr>
        <w:t xml:space="preserve"> on our planet</w:t>
      </w:r>
      <w:r w:rsidRPr="00AC2DE9">
        <w:rPr>
          <w:rStyle w:val="StyleUnderline"/>
        </w:rPr>
        <w:t xml:space="preserve"> without accounting for </w:t>
      </w:r>
      <w:r w:rsidRPr="00AC2DE9">
        <w:rPr>
          <w:rStyle w:val="Emphasis"/>
        </w:rPr>
        <w:t>any possible</w:t>
      </w:r>
      <w:r w:rsidRPr="00AC2DE9">
        <w:rPr>
          <w:rStyle w:val="StyleUnderline"/>
        </w:rPr>
        <w:t xml:space="preserve"> increase of landed inhabitants, </w:t>
      </w:r>
      <w:r w:rsidRPr="0043509F">
        <w:rPr>
          <w:rStyle w:val="StyleUnderline"/>
          <w:highlight w:val="cyan"/>
        </w:rPr>
        <w:t xml:space="preserve">and </w:t>
      </w:r>
      <w:r w:rsidRPr="0043509F">
        <w:rPr>
          <w:rStyle w:val="Emphasis"/>
          <w:highlight w:val="cyan"/>
        </w:rPr>
        <w:t>comfortably</w:t>
      </w:r>
      <w:r w:rsidRPr="00AC2DE9">
        <w:rPr>
          <w:rStyle w:val="Emphasis"/>
        </w:rPr>
        <w:t xml:space="preserve"> so</w:t>
      </w:r>
      <w:r w:rsidRPr="00AC2DE9">
        <w:rPr>
          <w:sz w:val="16"/>
        </w:rPr>
        <w:t xml:space="preserve">. 13 </w:t>
      </w:r>
      <w:proofErr w:type="gramStart"/>
      <w:r w:rsidRPr="00AC2DE9">
        <w:rPr>
          <w:sz w:val="16"/>
        </w:rPr>
        <w:t>That is to say the</w:t>
      </w:r>
      <w:proofErr w:type="gramEnd"/>
      <w:r w:rsidRPr="00AC2DE9">
        <w:rPr>
          <w:sz w:val="16"/>
        </w:rPr>
        <w:t xml:space="preserve"> overwhelming majority of the ocean surface would be as empty as the Nevada deserts or Antarctica. But </w:t>
      </w:r>
      <w:r w:rsidRPr="0043509F">
        <w:rPr>
          <w:rStyle w:val="Emphasis"/>
          <w:highlight w:val="cyan"/>
        </w:rPr>
        <w:t>efficient</w:t>
      </w:r>
      <w:r w:rsidRPr="0043509F">
        <w:rPr>
          <w:rStyle w:val="StyleUnderline"/>
          <w:highlight w:val="cyan"/>
        </w:rPr>
        <w:t xml:space="preserve"> farming</w:t>
      </w:r>
      <w:r w:rsidRPr="00AC2DE9">
        <w:rPr>
          <w:rStyle w:val="StyleUnderline"/>
        </w:rPr>
        <w:t xml:space="preserve"> on the</w:t>
      </w:r>
      <w:r w:rsidRPr="00AC2DE9">
        <w:rPr>
          <w:sz w:val="16"/>
        </w:rPr>
        <w:t xml:space="preserve"> earth’s </w:t>
      </w:r>
      <w:r w:rsidRPr="00AC2DE9">
        <w:rPr>
          <w:rStyle w:val="StyleUnderline"/>
        </w:rPr>
        <w:t xml:space="preserve">surface </w:t>
      </w:r>
      <w:r w:rsidRPr="0043509F">
        <w:rPr>
          <w:rStyle w:val="Emphasis"/>
          <w:highlight w:val="cyan"/>
        </w:rPr>
        <w:t>required</w:t>
      </w:r>
      <w:r w:rsidRPr="00AC2DE9">
        <w:rPr>
          <w:rStyle w:val="StyleUnderline"/>
        </w:rPr>
        <w:t xml:space="preserve"> private </w:t>
      </w:r>
      <w:r w:rsidRPr="0043509F">
        <w:rPr>
          <w:rStyle w:val="Emphasis"/>
          <w:highlight w:val="cyan"/>
        </w:rPr>
        <w:t>ownership</w:t>
      </w:r>
      <w:r w:rsidRPr="00AC2DE9">
        <w:rPr>
          <w:rStyle w:val="StyleUnderline"/>
        </w:rPr>
        <w:t xml:space="preserve">. The fact that there was </w:t>
      </w:r>
      <w:r w:rsidRPr="0043509F">
        <w:rPr>
          <w:rStyle w:val="Emphasis"/>
          <w:highlight w:val="cyan"/>
        </w:rPr>
        <w:t>starvation</w:t>
      </w:r>
      <w:r w:rsidRPr="0043509F">
        <w:rPr>
          <w:rStyle w:val="StyleUnderline"/>
          <w:highlight w:val="cyan"/>
        </w:rPr>
        <w:t xml:space="preserve"> in the</w:t>
      </w:r>
      <w:r w:rsidRPr="00AC2DE9">
        <w:rPr>
          <w:sz w:val="16"/>
        </w:rPr>
        <w:t xml:space="preserve"> former </w:t>
      </w:r>
      <w:r w:rsidRPr="0043509F">
        <w:rPr>
          <w:rStyle w:val="Emphasis"/>
          <w:highlight w:val="cyan"/>
        </w:rPr>
        <w:t>U.S.S.R.</w:t>
      </w:r>
      <w:r w:rsidRPr="0043509F">
        <w:rPr>
          <w:rStyle w:val="StyleUnderline"/>
          <w:highlight w:val="cyan"/>
        </w:rPr>
        <w:t xml:space="preserve"> and</w:t>
      </w:r>
      <w:r w:rsidRPr="00AC2DE9">
        <w:rPr>
          <w:sz w:val="16"/>
        </w:rPr>
        <w:t xml:space="preserve"> in twenty-first century </w:t>
      </w:r>
      <w:r w:rsidRPr="00AC2DE9">
        <w:rPr>
          <w:rStyle w:val="Emphasis"/>
        </w:rPr>
        <w:t xml:space="preserve">North </w:t>
      </w:r>
      <w:r w:rsidRPr="0043509F">
        <w:rPr>
          <w:rStyle w:val="Emphasis"/>
          <w:highlight w:val="cyan"/>
        </w:rPr>
        <w:t>Korea</w:t>
      </w:r>
      <w:r w:rsidRPr="0043509F">
        <w:rPr>
          <w:rStyle w:val="StyleUnderline"/>
          <w:highlight w:val="cyan"/>
        </w:rPr>
        <w:t xml:space="preserve"> serves as</w:t>
      </w:r>
      <w:r w:rsidRPr="00AC2DE9">
        <w:rPr>
          <w:sz w:val="16"/>
        </w:rPr>
        <w:t xml:space="preserve"> dramatic, and tragic, </w:t>
      </w:r>
      <w:r w:rsidRPr="0043509F">
        <w:rPr>
          <w:rStyle w:val="StyleUnderline"/>
          <w:highlight w:val="cyan"/>
        </w:rPr>
        <w:t>evidence</w:t>
      </w:r>
      <w:r w:rsidRPr="00AC2DE9">
        <w:rPr>
          <w:sz w:val="16"/>
        </w:rPr>
        <w:t xml:space="preserve"> in favor </w:t>
      </w:r>
      <w:r w:rsidRPr="00AC2DE9">
        <w:rPr>
          <w:rStyle w:val="StyleUnderline"/>
        </w:rPr>
        <w:t xml:space="preserve">of this claim. The </w:t>
      </w:r>
      <w:r w:rsidRPr="00AC2DE9">
        <w:rPr>
          <w:rStyle w:val="Emphasis"/>
        </w:rPr>
        <w:t>absence</w:t>
      </w:r>
      <w:r w:rsidRPr="00AC2DE9">
        <w:rPr>
          <w:rStyle w:val="StyleUnderline"/>
        </w:rPr>
        <w:t xml:space="preserve"> of </w:t>
      </w:r>
      <w:r w:rsidRPr="00AC2DE9">
        <w:rPr>
          <w:rStyle w:val="Emphasis"/>
        </w:rPr>
        <w:t>private property</w:t>
      </w:r>
      <w:r w:rsidRPr="00AC2DE9">
        <w:rPr>
          <w:rStyle w:val="StyleUnderline"/>
        </w:rPr>
        <w:t xml:space="preserve"> in the oceans</w:t>
      </w:r>
      <w:r w:rsidRPr="00AC2DE9">
        <w:rPr>
          <w:sz w:val="16"/>
        </w:rPr>
        <w:t xml:space="preserve">, then, does not mean any individuals have been murdered, as in those totalitarian embarrassments to humanity; but it </w:t>
      </w:r>
      <w:r w:rsidRPr="00AC2DE9">
        <w:rPr>
          <w:rStyle w:val="StyleUnderline"/>
        </w:rPr>
        <w:t xml:space="preserve">does imply that not as many have been allowed to </w:t>
      </w:r>
      <w:r w:rsidRPr="00AC2DE9">
        <w:rPr>
          <w:rStyle w:val="Emphasis"/>
        </w:rPr>
        <w:t>come into existence</w:t>
      </w:r>
      <w:r w:rsidRPr="00AC2DE9">
        <w:rPr>
          <w:rStyle w:val="StyleUnderline"/>
        </w:rPr>
        <w:t xml:space="preserve"> as might otherwise</w:t>
      </w:r>
      <w:r w:rsidRPr="00AC2DE9">
        <w:rPr>
          <w:sz w:val="16"/>
        </w:rPr>
        <w:t xml:space="preserve"> have been the case. Each human is unique and precious. </w:t>
      </w:r>
      <w:r w:rsidRPr="00AC2DE9">
        <w:rPr>
          <w:rStyle w:val="StyleUnderline"/>
        </w:rPr>
        <w:t xml:space="preserve">Amongst the people not brought to life because of the </w:t>
      </w:r>
      <w:r w:rsidRPr="00AC2DE9">
        <w:rPr>
          <w:rStyle w:val="Emphasis"/>
        </w:rPr>
        <w:t>non-ownership</w:t>
      </w:r>
      <w:r w:rsidRPr="00AC2DE9">
        <w:rPr>
          <w:rStyle w:val="StyleUnderline"/>
        </w:rPr>
        <w:t xml:space="preserve"> of bodies of water are </w:t>
      </w:r>
      <w:r w:rsidRPr="00AC2DE9">
        <w:rPr>
          <w:rStyle w:val="Emphasis"/>
        </w:rPr>
        <w:t>hundreds</w:t>
      </w:r>
      <w:r w:rsidRPr="00AC2DE9">
        <w:rPr>
          <w:rStyle w:val="StyleUnderline"/>
        </w:rPr>
        <w:t xml:space="preserve"> of</w:t>
      </w:r>
      <w:r w:rsidRPr="00AC2DE9">
        <w:rPr>
          <w:sz w:val="16"/>
        </w:rPr>
        <w:t xml:space="preserve"> potential </w:t>
      </w:r>
      <w:proofErr w:type="spellStart"/>
      <w:r w:rsidRPr="00AC2DE9">
        <w:rPr>
          <w:rStyle w:val="StyleUnderline"/>
        </w:rPr>
        <w:t>Mozarts</w:t>
      </w:r>
      <w:proofErr w:type="spellEnd"/>
      <w:r w:rsidRPr="00AC2DE9">
        <w:rPr>
          <w:rStyle w:val="StyleUnderline"/>
        </w:rPr>
        <w:t xml:space="preserve">, </w:t>
      </w:r>
      <w:proofErr w:type="spellStart"/>
      <w:r w:rsidRPr="00AC2DE9">
        <w:rPr>
          <w:rStyle w:val="StyleUnderline"/>
        </w:rPr>
        <w:t>Einsteins</w:t>
      </w:r>
      <w:proofErr w:type="spellEnd"/>
      <w:r w:rsidRPr="00AC2DE9">
        <w:rPr>
          <w:sz w:val="16"/>
        </w:rPr>
        <w:t xml:space="preserve">, </w:t>
      </w:r>
      <w:proofErr w:type="spellStart"/>
      <w:r w:rsidRPr="00AC2DE9">
        <w:rPr>
          <w:sz w:val="16"/>
        </w:rPr>
        <w:t>Miseses</w:t>
      </w:r>
      <w:proofErr w:type="spellEnd"/>
      <w:r w:rsidRPr="00AC2DE9">
        <w:rPr>
          <w:sz w:val="16"/>
        </w:rPr>
        <w:t xml:space="preserve">, Ron </w:t>
      </w:r>
      <w:proofErr w:type="spellStart"/>
      <w:r w:rsidRPr="00AC2DE9">
        <w:rPr>
          <w:sz w:val="16"/>
        </w:rPr>
        <w:t>Pauls</w:t>
      </w:r>
      <w:proofErr w:type="spellEnd"/>
      <w:r w:rsidRPr="00AC2DE9">
        <w:rPr>
          <w:sz w:val="16"/>
        </w:rPr>
        <w:t xml:space="preserve"> </w:t>
      </w:r>
      <w:r w:rsidRPr="00AC2DE9">
        <w:rPr>
          <w:rStyle w:val="StyleUnderline"/>
        </w:rPr>
        <w:t xml:space="preserve">and Mother </w:t>
      </w:r>
      <w:proofErr w:type="spellStart"/>
      <w:r w:rsidRPr="00AC2DE9">
        <w:rPr>
          <w:rStyle w:val="StyleUnderline"/>
        </w:rPr>
        <w:t>Teresas</w:t>
      </w:r>
      <w:proofErr w:type="spellEnd"/>
      <w:r w:rsidRPr="00AC2DE9">
        <w:rPr>
          <w:sz w:val="16"/>
        </w:rPr>
        <w:t>.</w:t>
      </w:r>
    </w:p>
    <w:p w14:paraId="42035BAE" w14:textId="77777777" w:rsidR="00DD6A8F" w:rsidRPr="00AC2DE9" w:rsidRDefault="00DD6A8F" w:rsidP="00DD6A8F">
      <w:pPr>
        <w:rPr>
          <w:sz w:val="16"/>
        </w:rPr>
      </w:pPr>
      <w:r w:rsidRPr="00AC2DE9">
        <w:rPr>
          <w:sz w:val="16"/>
        </w:rPr>
        <w:t xml:space="preserve">To make this point in another way, chapter 3 shows the economic disparity between the sea and the land. </w:t>
      </w:r>
      <w:r w:rsidRPr="0043509F">
        <w:rPr>
          <w:rStyle w:val="StyleUnderline"/>
          <w:highlight w:val="cyan"/>
        </w:rPr>
        <w:t>The</w:t>
      </w:r>
      <w:r w:rsidRPr="00AC2DE9">
        <w:rPr>
          <w:sz w:val="16"/>
        </w:rPr>
        <w:t xml:space="preserve"> solid </w:t>
      </w:r>
      <w:r w:rsidRPr="0043509F">
        <w:rPr>
          <w:rStyle w:val="Emphasis"/>
          <w:highlight w:val="cyan"/>
        </w:rPr>
        <w:t>surface</w:t>
      </w:r>
      <w:r w:rsidRPr="00AC2DE9">
        <w:rPr>
          <w:rStyle w:val="StyleUnderline"/>
        </w:rPr>
        <w:t xml:space="preserve"> of the</w:t>
      </w:r>
      <w:r w:rsidRPr="00AC2DE9">
        <w:rPr>
          <w:sz w:val="16"/>
        </w:rPr>
        <w:t xml:space="preserve"> third </w:t>
      </w:r>
      <w:r w:rsidRPr="00AC2DE9">
        <w:rPr>
          <w:rStyle w:val="StyleUnderline"/>
        </w:rPr>
        <w:t>planet</w:t>
      </w:r>
      <w:r w:rsidRPr="00AC2DE9">
        <w:rPr>
          <w:sz w:val="16"/>
        </w:rPr>
        <w:t xml:space="preserve"> from the sun </w:t>
      </w:r>
      <w:r w:rsidRPr="0043509F">
        <w:rPr>
          <w:rStyle w:val="StyleUnderline"/>
          <w:highlight w:val="cyan"/>
        </w:rPr>
        <w:t>makes</w:t>
      </w:r>
      <w:r w:rsidRPr="00AC2DE9">
        <w:rPr>
          <w:rStyle w:val="StyleUnderline"/>
        </w:rPr>
        <w:t xml:space="preserve"> a wildly </w:t>
      </w:r>
      <w:r w:rsidRPr="0043509F">
        <w:rPr>
          <w:rStyle w:val="Emphasis"/>
          <w:highlight w:val="cyan"/>
        </w:rPr>
        <w:t>disproportionate</w:t>
      </w:r>
      <w:r w:rsidRPr="00AC2DE9">
        <w:rPr>
          <w:rStyle w:val="StyleUnderline"/>
        </w:rPr>
        <w:t xml:space="preserve"> contribution to </w:t>
      </w:r>
      <w:r w:rsidRPr="00AC2DE9">
        <w:rPr>
          <w:rStyle w:val="Emphasis"/>
        </w:rPr>
        <w:t xml:space="preserve">economic </w:t>
      </w:r>
      <w:r w:rsidRPr="0043509F">
        <w:rPr>
          <w:rStyle w:val="Emphasis"/>
          <w:highlight w:val="cyan"/>
        </w:rPr>
        <w:t>welfare</w:t>
      </w:r>
      <w:r w:rsidRPr="00AC2DE9">
        <w:rPr>
          <w:sz w:val="16"/>
        </w:rPr>
        <w:t xml:space="preserve">. That is not to claim that </w:t>
      </w:r>
      <w:r w:rsidRPr="0043509F">
        <w:rPr>
          <w:rStyle w:val="StyleUnderline"/>
          <w:highlight w:val="cyan"/>
        </w:rPr>
        <w:t>were water privatized</w:t>
      </w:r>
      <w:r w:rsidRPr="00AC2DE9">
        <w:rPr>
          <w:sz w:val="16"/>
        </w:rPr>
        <w:t xml:space="preserve">, it would yield three times as much wealth as the land. The five continents might have certain advantages over the rest of the earth’s oceans in terms of economic productivity. 14 However, if this disparity were radically reduced, </w:t>
      </w:r>
      <w:r w:rsidRPr="0043509F">
        <w:rPr>
          <w:rStyle w:val="StyleUnderline"/>
          <w:highlight w:val="cyan"/>
        </w:rPr>
        <w:t>we would</w:t>
      </w:r>
      <w:r w:rsidRPr="00AC2DE9">
        <w:rPr>
          <w:rStyle w:val="StyleUnderline"/>
        </w:rPr>
        <w:t xml:space="preserve"> </w:t>
      </w:r>
      <w:r w:rsidRPr="00AC2DE9">
        <w:rPr>
          <w:rStyle w:val="Emphasis"/>
        </w:rPr>
        <w:t xml:space="preserve">all </w:t>
      </w:r>
      <w:r w:rsidRPr="0043509F">
        <w:rPr>
          <w:rStyle w:val="Emphasis"/>
          <w:highlight w:val="cyan"/>
        </w:rPr>
        <w:t>be</w:t>
      </w:r>
      <w:r w:rsidRPr="00AC2DE9">
        <w:rPr>
          <w:rStyle w:val="Emphasis"/>
        </w:rPr>
        <w:t xml:space="preserve"> so </w:t>
      </w:r>
      <w:r w:rsidRPr="0043509F">
        <w:rPr>
          <w:rStyle w:val="Emphasis"/>
          <w:highlight w:val="cyan"/>
        </w:rPr>
        <w:t>much better off</w:t>
      </w:r>
      <w:r w:rsidRPr="00AC2DE9">
        <w:rPr>
          <w:sz w:val="16"/>
        </w:rPr>
        <w:t>. chapter 3 further dramatizes the disproportion that existed in the old corrupt Soviet Union.</w:t>
      </w:r>
    </w:p>
    <w:p w14:paraId="15E10412" w14:textId="77777777" w:rsidR="00DD6A8F" w:rsidRDefault="00DD6A8F" w:rsidP="00DD6A8F">
      <w:pPr>
        <w:rPr>
          <w:sz w:val="16"/>
        </w:rPr>
      </w:pPr>
      <w:r w:rsidRPr="00AC2DE9">
        <w:rPr>
          <w:sz w:val="16"/>
        </w:rPr>
        <w:t xml:space="preserve">Okay: </w:t>
      </w:r>
      <w:r w:rsidRPr="0043509F">
        <w:rPr>
          <w:rStyle w:val="StyleUnderline"/>
          <w:highlight w:val="cyan"/>
        </w:rPr>
        <w:t>More human</w:t>
      </w:r>
      <w:r w:rsidRPr="00AC2DE9">
        <w:rPr>
          <w:rStyle w:val="StyleUnderline"/>
        </w:rPr>
        <w:t xml:space="preserve"> </w:t>
      </w:r>
      <w:proofErr w:type="gramStart"/>
      <w:r w:rsidRPr="00AC2DE9">
        <w:rPr>
          <w:rStyle w:val="StyleUnderline"/>
        </w:rPr>
        <w:t>being</w:t>
      </w:r>
      <w:r w:rsidRPr="0043509F">
        <w:rPr>
          <w:rStyle w:val="StyleUnderline"/>
          <w:highlight w:val="cyan"/>
        </w:rPr>
        <w:t>s</w:t>
      </w:r>
      <w:proofErr w:type="gramEnd"/>
      <w:r w:rsidRPr="00AC2DE9">
        <w:rPr>
          <w:rStyle w:val="StyleUnderline"/>
        </w:rPr>
        <w:t xml:space="preserve"> alive </w:t>
      </w:r>
      <w:r w:rsidRPr="0043509F">
        <w:rPr>
          <w:rStyle w:val="StyleUnderline"/>
          <w:highlight w:val="cyan"/>
        </w:rPr>
        <w:t xml:space="preserve">means </w:t>
      </w:r>
      <w:r w:rsidRPr="0043509F">
        <w:rPr>
          <w:rStyle w:val="Emphasis"/>
          <w:highlight w:val="cyan"/>
        </w:rPr>
        <w:t>greater</w:t>
      </w:r>
      <w:r w:rsidRPr="00AC2DE9">
        <w:rPr>
          <w:rStyle w:val="Emphasis"/>
        </w:rPr>
        <w:t xml:space="preserve"> economic </w:t>
      </w:r>
      <w:r w:rsidRPr="0043509F">
        <w:rPr>
          <w:rStyle w:val="Emphasis"/>
          <w:highlight w:val="cyan"/>
        </w:rPr>
        <w:t>welfare</w:t>
      </w:r>
      <w:r w:rsidRPr="0043509F">
        <w:rPr>
          <w:rStyle w:val="StyleUnderline"/>
          <w:highlight w:val="cyan"/>
        </w:rPr>
        <w:t xml:space="preserve"> through </w:t>
      </w:r>
      <w:r w:rsidRPr="0043509F">
        <w:rPr>
          <w:rStyle w:val="Emphasis"/>
          <w:highlight w:val="cyan"/>
        </w:rPr>
        <w:t>private ocean</w:t>
      </w:r>
      <w:r w:rsidRPr="00AC2DE9">
        <w:rPr>
          <w:rStyle w:val="Emphasis"/>
        </w:rPr>
        <w:t xml:space="preserve"> enterpri</w:t>
      </w:r>
      <w:r w:rsidRPr="0043509F">
        <w:rPr>
          <w:rStyle w:val="Emphasis"/>
          <w:highlight w:val="cyan"/>
        </w:rPr>
        <w:t>s</w:t>
      </w:r>
      <w:r w:rsidRPr="00AC2DE9">
        <w:rPr>
          <w:rStyle w:val="Emphasis"/>
        </w:rPr>
        <w:t>e</w:t>
      </w:r>
      <w:r w:rsidRPr="00AC2DE9">
        <w:rPr>
          <w:sz w:val="16"/>
        </w:rPr>
        <w:t>.15 No one has yet convinced anyone. (Folks: this is just the introductory chapter; the real excitement comes later!) Objections abound. This introduction is not written to convince anyone of anything substantive. Rather, it is a plea to keep reading. The anti-war people say, “Give peace a chance.” 16 This book claims, “Give private property rights in water a chance.” Indeed, private property is the way to peace in ways many do not begin to contemplate despite how outrageous this policy prescription may now seem.</w:t>
      </w:r>
    </w:p>
    <w:p w14:paraId="7465E28E" w14:textId="77777777" w:rsidR="00DD6A8F" w:rsidRDefault="00DD6A8F" w:rsidP="00DD6A8F">
      <w:pPr>
        <w:pStyle w:val="Heading4"/>
      </w:pPr>
      <w:r>
        <w:t xml:space="preserve">It </w:t>
      </w:r>
      <w:r>
        <w:rPr>
          <w:u w:val="single"/>
        </w:rPr>
        <w:t>decreases</w:t>
      </w:r>
      <w:r>
        <w:t xml:space="preserve"> inequality. </w:t>
      </w:r>
    </w:p>
    <w:p w14:paraId="03B14E63" w14:textId="77777777" w:rsidR="00DD6A8F" w:rsidRDefault="00DD6A8F" w:rsidP="00DD6A8F">
      <w:r w:rsidRPr="00482551">
        <w:rPr>
          <w:rStyle w:val="Style13ptBold"/>
        </w:rPr>
        <w:t>Block 19</w:t>
      </w:r>
      <w:r w:rsidRPr="00482551">
        <w:t xml:space="preserve"> (Walter Block is the Harold E. Wirth Eminent Scholar Chair in Economics in the College of Business at Loyola University, New Orleans. He is also an Adjunct Scholar at the Mises Institute and the Hoover Institute. Block has previously taught at the University of Central Arkansas, Holy Cross College, Baruch (C.U.N.Y.) and Rutgers Universities. He earned a B.A. in philosophy from Brooklyn College (C.U.N.Y.) in 1964 and a Ph.D. degree in economics from Columbia University in 1972, 11-15-2019, "Environmental Takings: The Case for Full Water Privatization," SpringerLink, </w:t>
      </w:r>
      <w:hyperlink r:id="rId255" w:history="1">
        <w:r w:rsidRPr="00D16259">
          <w:rPr>
            <w:rStyle w:val="Hyperlink"/>
          </w:rPr>
          <w:t>https://link.springer.com/chapter/10.1007/978-3-030-28360-5_10</w:t>
        </w:r>
      </w:hyperlink>
      <w:r w:rsidRPr="00482551">
        <w:t>)</w:t>
      </w:r>
    </w:p>
    <w:p w14:paraId="4418D58D" w14:textId="77777777" w:rsidR="00DD6A8F" w:rsidRDefault="00DD6A8F" w:rsidP="00DD6A8F">
      <w:pPr>
        <w:rPr>
          <w:rStyle w:val="StyleUnderline"/>
        </w:rPr>
      </w:pPr>
      <w:r w:rsidRPr="0017380E">
        <w:rPr>
          <w:rStyle w:val="StyleUnderline"/>
        </w:rPr>
        <w:t>Another argument against private</w:t>
      </w:r>
      <w:r w:rsidRPr="0017380E">
        <w:rPr>
          <w:sz w:val="16"/>
        </w:rPr>
        <w:t xml:space="preserve"> </w:t>
      </w:r>
      <w:r w:rsidRPr="0017380E">
        <w:rPr>
          <w:rStyle w:val="StyleUnderline"/>
        </w:rPr>
        <w:t>ownership</w:t>
      </w:r>
      <w:r w:rsidRPr="0017380E">
        <w:rPr>
          <w:sz w:val="16"/>
        </w:rPr>
        <w:t xml:space="preserve"> </w:t>
      </w:r>
      <w:r w:rsidRPr="0017380E">
        <w:rPr>
          <w:rStyle w:val="StyleUnderline"/>
        </w:rPr>
        <w:t xml:space="preserve">is that </w:t>
      </w:r>
      <w:r w:rsidRPr="00D33222">
        <w:rPr>
          <w:rStyle w:val="Emphasis"/>
        </w:rPr>
        <w:t xml:space="preserve">the rich would hog it all </w:t>
      </w:r>
      <w:proofErr w:type="gramStart"/>
      <w:r w:rsidRPr="00D33222">
        <w:rPr>
          <w:rStyle w:val="Emphasis"/>
        </w:rPr>
        <w:t>up, and</w:t>
      </w:r>
      <w:proofErr w:type="gramEnd"/>
      <w:r w:rsidRPr="00D33222">
        <w:rPr>
          <w:rStyle w:val="Emphasis"/>
        </w:rPr>
        <w:t xml:space="preserve"> leave the short end of the stick</w:t>
      </w:r>
      <w:r w:rsidRPr="0017380E">
        <w:rPr>
          <w:rStyle w:val="StyleUnderline"/>
        </w:rPr>
        <w:t xml:space="preserve"> </w:t>
      </w:r>
      <w:r w:rsidRPr="00D33222">
        <w:rPr>
          <w:rStyle w:val="Emphasis"/>
        </w:rPr>
        <w:t>for the poor</w:t>
      </w:r>
      <w:r w:rsidRPr="0017380E">
        <w:rPr>
          <w:rStyle w:val="StyleUnderline"/>
        </w:rPr>
        <w:t>.</w:t>
      </w:r>
      <w:r w:rsidRPr="0017380E">
        <w:rPr>
          <w:sz w:val="16"/>
        </w:rPr>
        <w:t xml:space="preserve"> There is no doubt that this fear motivates, at least in part, the U.N. Law of the Sea Treaty, according to which “the oceans are the common heritage of all of mankind,”</w:t>
      </w:r>
      <w:hyperlink r:id="rId256" w:anchor="Fn117" w:history="1">
        <w:r w:rsidRPr="0017380E">
          <w:rPr>
            <w:rStyle w:val="Hyperlink"/>
            <w:sz w:val="16"/>
          </w:rPr>
          <w:t>117</w:t>
        </w:r>
      </w:hyperlink>
      <w:r w:rsidRPr="0017380E">
        <w:rPr>
          <w:sz w:val="16"/>
        </w:rPr>
        <w:t xml:space="preserve"> and that therefore no individual nation, let alone private person, should be allowed to own any of it. The fear on the part of the U.N. bureaucrats who hail from the underdeveloped nations is that they do not have the requisite technology to mine manganese nodules at the bottom of the ocean, for example, and that it is “unfair” for those with this ability to be able to make us of it on their own accounts. Another way of putting this matter is that the </w:t>
      </w:r>
      <w:r w:rsidRPr="0017380E">
        <w:rPr>
          <w:rStyle w:val="StyleUnderline"/>
        </w:rPr>
        <w:t>landlocked nations</w:t>
      </w:r>
      <w:r w:rsidRPr="0017380E">
        <w:rPr>
          <w:sz w:val="16"/>
        </w:rPr>
        <w:t xml:space="preserve"> </w:t>
      </w:r>
      <w:r w:rsidRPr="0017380E">
        <w:rPr>
          <w:rStyle w:val="StyleUnderline"/>
        </w:rPr>
        <w:t>would be at a disadvantage vis-a-vis those which border on the sea</w:t>
      </w:r>
      <w:r w:rsidRPr="0017380E">
        <w:rPr>
          <w:sz w:val="16"/>
        </w:rPr>
        <w:t xml:space="preserve">, and that the former are poorer than the latter, and thus it would be “inequitable” to allow a competitive race to take advantage of such watery resources. The implication seems to be better that no one should be able to own aqueous possessions than that the rich be afforded this opportunity. One difficulty with this position is that it equates “equity” or “fairness” with “egalitarianism.” </w:t>
      </w:r>
      <w:r w:rsidRPr="0017380E">
        <w:rPr>
          <w:rStyle w:val="StyleUnderline"/>
        </w:rPr>
        <w:t xml:space="preserve">But </w:t>
      </w:r>
      <w:r w:rsidRPr="00D33222">
        <w:rPr>
          <w:rStyle w:val="Emphasis"/>
        </w:rPr>
        <w:t>nothing could be further from the truth</w:t>
      </w:r>
      <w:r w:rsidRPr="0017380E">
        <w:rPr>
          <w:sz w:val="16"/>
        </w:rPr>
        <w:t xml:space="preserve">. </w:t>
      </w:r>
      <w:r w:rsidRPr="0017380E">
        <w:rPr>
          <w:rStyle w:val="StyleUnderline"/>
        </w:rPr>
        <w:t>If it were so,</w:t>
      </w:r>
      <w:r w:rsidRPr="0017380E">
        <w:rPr>
          <w:sz w:val="16"/>
        </w:rPr>
        <w:t xml:space="preserve"> </w:t>
      </w:r>
      <w:r w:rsidRPr="0017380E">
        <w:rPr>
          <w:rStyle w:val="StyleUnderline"/>
        </w:rPr>
        <w:t>then advocates of this position</w:t>
      </w:r>
      <w:r w:rsidRPr="0017380E">
        <w:rPr>
          <w:sz w:val="16"/>
        </w:rPr>
        <w:t xml:space="preserve"> </w:t>
      </w:r>
      <w:r w:rsidRPr="0017380E">
        <w:rPr>
          <w:rStyle w:val="StyleUnderline"/>
        </w:rPr>
        <w:t>would be willing to give up</w:t>
      </w:r>
      <w:r w:rsidRPr="0017380E">
        <w:rPr>
          <w:sz w:val="16"/>
        </w:rPr>
        <w:t xml:space="preserve"> </w:t>
      </w:r>
      <w:r w:rsidRPr="0017380E">
        <w:rPr>
          <w:rStyle w:val="StyleUnderline"/>
        </w:rPr>
        <w:t>their own “excessive” intelligence</w:t>
      </w:r>
      <w:r w:rsidRPr="0017380E">
        <w:rPr>
          <w:sz w:val="16"/>
        </w:rPr>
        <w:t xml:space="preserve">, </w:t>
      </w:r>
      <w:r w:rsidRPr="0017380E">
        <w:rPr>
          <w:rStyle w:val="StyleUnderline"/>
        </w:rPr>
        <w:t xml:space="preserve">or IQ points, were this possible, to their less intellectually well-endowed brethren. </w:t>
      </w:r>
      <w:r w:rsidRPr="0017380E">
        <w:rPr>
          <w:sz w:val="16"/>
        </w:rPr>
        <w:t xml:space="preserve">That no one has even taken this position shows that even its advocates shrink in horror from the logical implications of their own system. </w:t>
      </w:r>
      <w:r w:rsidRPr="0017380E">
        <w:rPr>
          <w:rStyle w:val="StyleUnderline"/>
        </w:rPr>
        <w:t>Insofar as is the economic well-being of the poor</w:t>
      </w:r>
      <w:r w:rsidRPr="0017380E">
        <w:rPr>
          <w:sz w:val="16"/>
        </w:rPr>
        <w:t xml:space="preserve"> of the earth is concerned, </w:t>
      </w:r>
      <w:proofErr w:type="gramStart"/>
      <w:r w:rsidRPr="00D33222">
        <w:rPr>
          <w:rStyle w:val="Emphasis"/>
        </w:rPr>
        <w:t>it is clear that the</w:t>
      </w:r>
      <w:proofErr w:type="gramEnd"/>
      <w:r w:rsidRPr="0017380E">
        <w:rPr>
          <w:rStyle w:val="StyleUnderline"/>
        </w:rPr>
        <w:t xml:space="preserve"> </w:t>
      </w:r>
      <w:r w:rsidRPr="00D33222">
        <w:rPr>
          <w:rStyle w:val="Emphasis"/>
        </w:rPr>
        <w:t>wealth of the less fortunate would be enhanced</w:t>
      </w:r>
      <w:r w:rsidRPr="0017380E">
        <w:rPr>
          <w:sz w:val="16"/>
        </w:rPr>
        <w:t xml:space="preserve">, not worsened, </w:t>
      </w:r>
      <w:r w:rsidRPr="0017380E">
        <w:rPr>
          <w:rStyle w:val="StyleUnderline"/>
        </w:rPr>
        <w:t>by allowing</w:t>
      </w:r>
      <w:r w:rsidRPr="0017380E">
        <w:rPr>
          <w:sz w:val="16"/>
        </w:rPr>
        <w:t xml:space="preserve"> </w:t>
      </w:r>
      <w:r w:rsidRPr="0017380E">
        <w:rPr>
          <w:rStyle w:val="StyleUnderline"/>
        </w:rPr>
        <w:t>economic opportunity to the rich</w:t>
      </w:r>
      <w:r w:rsidRPr="0017380E">
        <w:rPr>
          <w:sz w:val="16"/>
        </w:rPr>
        <w:t xml:space="preserve">. </w:t>
      </w:r>
      <w:r w:rsidRPr="00D33222">
        <w:rPr>
          <w:rStyle w:val="Emphasis"/>
        </w:rPr>
        <w:t xml:space="preserve">This is because economic development is a positive, not a </w:t>
      </w:r>
      <w:proofErr w:type="gramStart"/>
      <w:r w:rsidRPr="00D33222">
        <w:rPr>
          <w:rStyle w:val="Emphasis"/>
        </w:rPr>
        <w:t>zero sum</w:t>
      </w:r>
      <w:proofErr w:type="gramEnd"/>
      <w:r w:rsidRPr="00D33222">
        <w:rPr>
          <w:rStyle w:val="Emphasis"/>
        </w:rPr>
        <w:t xml:space="preserve"> game</w:t>
      </w:r>
      <w:r w:rsidRPr="0017380E">
        <w:rPr>
          <w:sz w:val="16"/>
        </w:rPr>
        <w:t xml:space="preserve">. Under capitalism, the wherewithal enjoyed by both parties to a transaction, at least in the ex-ante sense, is increased. </w:t>
      </w:r>
      <w:r w:rsidRPr="0017380E">
        <w:rPr>
          <w:rStyle w:val="StyleUnderline"/>
        </w:rPr>
        <w:t>The</w:t>
      </w:r>
      <w:r w:rsidRPr="0017380E">
        <w:rPr>
          <w:sz w:val="16"/>
        </w:rPr>
        <w:t xml:space="preserve"> </w:t>
      </w:r>
      <w:r w:rsidRPr="0017380E">
        <w:rPr>
          <w:rStyle w:val="StyleUnderline"/>
        </w:rPr>
        <w:t>rich do not increase their income at the expense of the poor; rather, their income rises by</w:t>
      </w:r>
      <w:r>
        <w:rPr>
          <w:rStyle w:val="StyleUnderline"/>
        </w:rPr>
        <w:t xml:space="preserve"> </w:t>
      </w:r>
      <w:r w:rsidRPr="0017380E">
        <w:rPr>
          <w:rStyle w:val="StyleUnderline"/>
        </w:rPr>
        <w:t>enriching</w:t>
      </w:r>
      <w:r>
        <w:rPr>
          <w:rStyle w:val="StyleUnderline"/>
        </w:rPr>
        <w:t xml:space="preserve"> </w:t>
      </w:r>
      <w:r w:rsidRPr="0017380E">
        <w:rPr>
          <w:rStyle w:val="StyleUnderline"/>
        </w:rPr>
        <w:t>the less well to do.</w:t>
      </w:r>
      <w:r w:rsidRPr="0017380E">
        <w:rPr>
          <w:sz w:val="16"/>
        </w:rPr>
        <w:t xml:space="preserve"> </w:t>
      </w:r>
      <w:r w:rsidRPr="0017380E">
        <w:rPr>
          <w:rStyle w:val="StyleUnderline"/>
        </w:rPr>
        <w:t>It is no accident that the poor in the more capitalist west enjoy a standard of living that is the envy of those at the bottom of the income distribution, and even in the middle of it, in countries infected by coercive socialism.</w:t>
      </w:r>
      <w:hyperlink r:id="rId257" w:anchor="Fn118" w:history="1">
        <w:r w:rsidRPr="0017380E">
          <w:rPr>
            <w:rStyle w:val="StyleUnderline"/>
          </w:rPr>
          <w:t>118</w:t>
        </w:r>
      </w:hyperlink>
    </w:p>
    <w:p w14:paraId="07C554CC" w14:textId="77777777" w:rsidR="00DD6A8F" w:rsidRDefault="00DD6A8F" w:rsidP="00DD6A8F">
      <w:pPr>
        <w:pStyle w:val="Heading4"/>
      </w:pPr>
      <w:r>
        <w:t>Privatization reduces health inequality and solves child mortality</w:t>
      </w:r>
    </w:p>
    <w:p w14:paraId="3852D008" w14:textId="77777777" w:rsidR="00DD6A8F" w:rsidRDefault="00DD6A8F" w:rsidP="00DD6A8F">
      <w:r>
        <w:t xml:space="preserve">Sebastian </w:t>
      </w:r>
      <w:proofErr w:type="spellStart"/>
      <w:r w:rsidRPr="0074699C">
        <w:rPr>
          <w:rStyle w:val="Style13ptBold"/>
        </w:rPr>
        <w:t>Galiani</w:t>
      </w:r>
      <w:proofErr w:type="spellEnd"/>
      <w:r w:rsidRPr="0074699C">
        <w:rPr>
          <w:rStyle w:val="Style13ptBold"/>
        </w:rPr>
        <w:t xml:space="preserve"> 2003,</w:t>
      </w:r>
      <w:r>
        <w:t xml:space="preserve"> </w:t>
      </w:r>
      <w:r w:rsidRPr="0074699C">
        <w:t xml:space="preserve">Sebastian </w:t>
      </w:r>
      <w:proofErr w:type="spellStart"/>
      <w:r w:rsidRPr="0074699C">
        <w:t>Galiani</w:t>
      </w:r>
      <w:proofErr w:type="spellEnd"/>
      <w:r w:rsidRPr="0074699C">
        <w:t xml:space="preserve"> is a Professor of Economics at University of Maryland and Visiting Professor at Universidad de San Andres, Argentina. He is a member of the executive committee of LACEA. In the past, he held positions at Universidad </w:t>
      </w:r>
      <w:proofErr w:type="spellStart"/>
      <w:r w:rsidRPr="0074699C">
        <w:t>Torcuato</w:t>
      </w:r>
      <w:proofErr w:type="spellEnd"/>
      <w:r w:rsidRPr="0074699C">
        <w:t xml:space="preserve"> Di </w:t>
      </w:r>
      <w:proofErr w:type="spellStart"/>
      <w:r w:rsidRPr="0074699C">
        <w:t>Tella</w:t>
      </w:r>
      <w:proofErr w:type="spellEnd"/>
      <w:r w:rsidRPr="0074699C">
        <w:t xml:space="preserve"> and Universidad de San Andres in Argentina and was Tinker Visiting Professor at Columbia University and Universidad de Los Andes (Colombia) and visiting Scholar at Stanford and UC Berkeley. He was the chairman of the Network of Inequality and Poverty of LACEA during 2004 and 2005 and a member of its executive committee between 2004 and 2008</w:t>
      </w:r>
      <w:r>
        <w:rPr>
          <w:rFonts w:ascii="Century Gothic" w:hAnsi="Century Gothic"/>
          <w:color w:val="000000"/>
          <w:sz w:val="19"/>
          <w:szCs w:val="19"/>
          <w:shd w:val="clear" w:color="auto" w:fill="FFFFFF"/>
        </w:rPr>
        <w:t>.</w:t>
      </w:r>
      <w:r>
        <w:t xml:space="preserve"> Water for Life: The Impact of the Privatization of Water Services on Child Mortality,  Universidad de San Andres Paul Gertler University of California at Berkeley and NBER and Ernesto </w:t>
      </w:r>
      <w:proofErr w:type="spellStart"/>
      <w:r>
        <w:t>Schargrodsky</w:t>
      </w:r>
      <w:proofErr w:type="spellEnd"/>
      <w:r>
        <w:t xml:space="preserve">* Universidad </w:t>
      </w:r>
      <w:proofErr w:type="spellStart"/>
      <w:r>
        <w:t>Torcuato</w:t>
      </w:r>
      <w:proofErr w:type="spellEnd"/>
      <w:r>
        <w:t xml:space="preserve"> Di </w:t>
      </w:r>
      <w:proofErr w:type="spellStart"/>
      <w:r>
        <w:t>Tella</w:t>
      </w:r>
      <w:proofErr w:type="spellEnd"/>
      <w:r>
        <w:t xml:space="preserve"> January 6, 2003//</w:t>
      </w:r>
      <w:proofErr w:type="spellStart"/>
      <w:r>
        <w:t>rLiu</w:t>
      </w:r>
      <w:proofErr w:type="spellEnd"/>
    </w:p>
    <w:p w14:paraId="5C03860A" w14:textId="77777777" w:rsidR="00DD6A8F" w:rsidRPr="008F7CD4" w:rsidRDefault="00DD6A8F" w:rsidP="00DD6A8F">
      <w:pPr>
        <w:rPr>
          <w:rStyle w:val="StyleUnderline"/>
          <w:b/>
          <w:iCs/>
          <w:sz w:val="24"/>
          <w:bdr w:val="single" w:sz="8" w:space="0" w:color="auto"/>
        </w:rPr>
      </w:pPr>
      <w:r w:rsidRPr="006F3759">
        <w:rPr>
          <w:sz w:val="16"/>
        </w:rPr>
        <w:t xml:space="preserve">During the 1990s Argentina launched a massive privatization program as part of a large plan of structural reforms. The program included the </w:t>
      </w:r>
      <w:r w:rsidRPr="006F3759">
        <w:rPr>
          <w:rStyle w:val="Emphasis"/>
        </w:rPr>
        <w:t>privatization of local water companies providing service to approximately 30 percent of the municipalities and 60 percent of the population</w:t>
      </w:r>
      <w:r w:rsidRPr="006F3759">
        <w:rPr>
          <w:sz w:val="16"/>
        </w:rPr>
        <w:t xml:space="preserve">. Available information from </w:t>
      </w:r>
      <w:proofErr w:type="gramStart"/>
      <w:r w:rsidRPr="006F3759">
        <w:rPr>
          <w:sz w:val="16"/>
        </w:rPr>
        <w:t>a number of</w:t>
      </w:r>
      <w:proofErr w:type="gramEnd"/>
      <w:r w:rsidRPr="006F3759">
        <w:rPr>
          <w:sz w:val="16"/>
        </w:rPr>
        <w:t xml:space="preserve"> case studies demonstrates that the </w:t>
      </w:r>
      <w:r w:rsidRPr="006F3759">
        <w:rPr>
          <w:rStyle w:val="Emphasis"/>
        </w:rPr>
        <w:t>newly privatized water firms were more efficient, invested more in physical infrastructure, and provided better service quality than their previous public incarnations</w:t>
      </w:r>
      <w:r w:rsidRPr="006F3759">
        <w:rPr>
          <w:sz w:val="16"/>
        </w:rPr>
        <w:t xml:space="preserve">. Indeed, our evidence on access to service shows that the network connections increased significantly in the areas that privatized. 28 We hypothesized that increased access to the water and sanitation network, and potential changes in service quality, </w:t>
      </w:r>
      <w:r w:rsidRPr="006F3759">
        <w:rPr>
          <w:rStyle w:val="Emphasis"/>
        </w:rPr>
        <w:t>improved health outcomes of young children</w:t>
      </w:r>
      <w:r w:rsidRPr="006F3759">
        <w:rPr>
          <w:sz w:val="16"/>
        </w:rPr>
        <w:t xml:space="preserve">. Using a combination of methods, we find that </w:t>
      </w:r>
      <w:r w:rsidRPr="006F3759">
        <w:rPr>
          <w:rStyle w:val="Emphasis"/>
        </w:rPr>
        <w:t>child mortality fell by approximately 8 percent in the areas where water systems were privatized</w:t>
      </w:r>
      <w:r w:rsidRPr="006F3759">
        <w:rPr>
          <w:sz w:val="16"/>
        </w:rPr>
        <w:t xml:space="preserve">. </w:t>
      </w:r>
      <w:proofErr w:type="gramStart"/>
      <w:r w:rsidRPr="006F3759">
        <w:rPr>
          <w:sz w:val="16"/>
        </w:rPr>
        <w:t>A number of</w:t>
      </w:r>
      <w:proofErr w:type="gramEnd"/>
      <w:r w:rsidRPr="006F3759">
        <w:rPr>
          <w:sz w:val="16"/>
        </w:rPr>
        <w:t xml:space="preserve"> factors lead us to believe that </w:t>
      </w:r>
      <w:r w:rsidRPr="006F3759">
        <w:rPr>
          <w:rStyle w:val="Emphasis"/>
        </w:rPr>
        <w:t>the link between the privatization of water systems and the decrease in child mortality is causal</w:t>
      </w:r>
      <w:r w:rsidRPr="006F3759">
        <w:rPr>
          <w:sz w:val="16"/>
        </w:rPr>
        <w:t xml:space="preserve">. First, privatization decisions across municipalities and time do not depend on time-varying variables that may also affect mortality rates. Second, the treatment and control groups showed similar trends in the preintervention period. Third, water privatization affected child mortality from water-related </w:t>
      </w:r>
      <w:proofErr w:type="gramStart"/>
      <w:r w:rsidRPr="006F3759">
        <w:rPr>
          <w:sz w:val="16"/>
        </w:rPr>
        <w:t>diseases</w:t>
      </w:r>
      <w:proofErr w:type="gramEnd"/>
      <w:r w:rsidRPr="006F3759">
        <w:rPr>
          <w:sz w:val="16"/>
        </w:rPr>
        <w:t xml:space="preserve"> but it showed no effect on deaths from other causes. Fourth, the impact of privatization was largest in poorest areas. Our results shed light on </w:t>
      </w:r>
      <w:proofErr w:type="gramStart"/>
      <w:r w:rsidRPr="006F3759">
        <w:rPr>
          <w:sz w:val="16"/>
        </w:rPr>
        <w:t>a number of</w:t>
      </w:r>
      <w:proofErr w:type="gramEnd"/>
      <w:r w:rsidRPr="006F3759">
        <w:rPr>
          <w:sz w:val="16"/>
        </w:rPr>
        <w:t xml:space="preserve"> important policy debates. First, while the previous literature demonstrates that privatization raises firms’ productivity and profitability, it does not address the question of whether privatization </w:t>
      </w:r>
      <w:proofErr w:type="gramStart"/>
      <w:r w:rsidRPr="006F3759">
        <w:rPr>
          <w:sz w:val="16"/>
        </w:rPr>
        <w:t>actually increases</w:t>
      </w:r>
      <w:proofErr w:type="gramEnd"/>
      <w:r w:rsidRPr="006F3759">
        <w:rPr>
          <w:sz w:val="16"/>
        </w:rPr>
        <w:t xml:space="preserve"> social welfare. </w:t>
      </w:r>
      <w:r w:rsidRPr="006F3759">
        <w:rPr>
          <w:rStyle w:val="Emphasis"/>
        </w:rPr>
        <w:t>We show that privatization reduces child mortality, a direct and tangible welfare indicator.</w:t>
      </w:r>
      <w:r w:rsidRPr="006F3759">
        <w:rPr>
          <w:sz w:val="16"/>
        </w:rPr>
        <w:t xml:space="preserve"> </w:t>
      </w:r>
      <w:r w:rsidRPr="006F3759">
        <w:rPr>
          <w:rStyle w:val="Emphasis"/>
        </w:rPr>
        <w:t xml:space="preserve">Second, many </w:t>
      </w:r>
      <w:proofErr w:type="gramStart"/>
      <w:r w:rsidRPr="006F3759">
        <w:rPr>
          <w:rStyle w:val="Emphasis"/>
        </w:rPr>
        <w:t>fear</w:t>
      </w:r>
      <w:proofErr w:type="gramEnd"/>
      <w:r w:rsidRPr="006F3759">
        <w:rPr>
          <w:rStyle w:val="Emphasis"/>
        </w:rPr>
        <w:t xml:space="preserve"> that private operators would fail to take into account the significant health externalities that are present in this industry, and therefore under-invest and supply suboptimal service quality</w:t>
      </w:r>
      <w:r w:rsidRPr="006F3759">
        <w:rPr>
          <w:sz w:val="16"/>
        </w:rPr>
        <w:t xml:space="preserve">. On the contrary, our evidence suggests that the deterioration in performance of water systems in Argentina under public management was so large that it allowed for a </w:t>
      </w:r>
      <w:r w:rsidRPr="006F3759">
        <w:rPr>
          <w:rStyle w:val="StyleUnderline"/>
        </w:rPr>
        <w:t>privatization that generated private profits, improved access, expanded service, and reduced child mortal</w:t>
      </w:r>
      <w:r w:rsidRPr="006F3759">
        <w:rPr>
          <w:sz w:val="16"/>
        </w:rPr>
        <w:t xml:space="preserve">ity. While the regulated private sector may not be providing first best services, they seem to be doing a much better job than the public sector. Finally, there is a growing public perception that privatization hurts the poor. This perception is driven by the belief that privatized companies raise prices, enforce service payment, and invest only in lucrative high-income areas. </w:t>
      </w:r>
      <w:r w:rsidRPr="006F3759">
        <w:rPr>
          <w:rStyle w:val="Emphasis"/>
        </w:rPr>
        <w:t>In contrast, we find that the poorest population experienced the largest gains from privatization in terms of reduction in child mortality. Privatization appears to have had a progressive effect on reducing health inequality.</w:t>
      </w:r>
    </w:p>
    <w:p w14:paraId="0E3A243F" w14:textId="77777777" w:rsidR="00DD6A8F" w:rsidRDefault="00DD6A8F" w:rsidP="00DD6A8F">
      <w:pPr>
        <w:pStyle w:val="Heading3"/>
      </w:pPr>
      <w:r>
        <w:t xml:space="preserve">Solvency---AT: </w:t>
      </w:r>
      <w:proofErr w:type="spellStart"/>
      <w:r>
        <w:t>Kuttner</w:t>
      </w:r>
      <w:proofErr w:type="spellEnd"/>
      <w:r>
        <w:t>---2NC</w:t>
      </w:r>
    </w:p>
    <w:p w14:paraId="678D4CF7" w14:textId="77777777" w:rsidR="00DD6A8F" w:rsidRPr="006210E4" w:rsidRDefault="00DD6A8F" w:rsidP="00DD6A8F">
      <w:pPr>
        <w:pStyle w:val="Heading4"/>
      </w:pPr>
      <w:r>
        <w:t xml:space="preserve">The </w:t>
      </w:r>
      <w:proofErr w:type="spellStart"/>
      <w:r>
        <w:t>Kuttner</w:t>
      </w:r>
      <w:proofErr w:type="spellEnd"/>
      <w:r>
        <w:t xml:space="preserve"> evidence is wrong, while prices go up, access also goes up, those higher prices generally are supplemented by lower prices for </w:t>
      </w:r>
      <w:proofErr w:type="gramStart"/>
      <w:r>
        <w:t>low income</w:t>
      </w:r>
      <w:proofErr w:type="gramEnd"/>
      <w:r>
        <w:t xml:space="preserve"> consumers and environmental quality goes up</w:t>
      </w:r>
    </w:p>
    <w:p w14:paraId="32CE95E5" w14:textId="77777777" w:rsidR="00DD6A8F" w:rsidRPr="007B1FCD" w:rsidRDefault="00DD6A8F" w:rsidP="00DD6A8F">
      <w:proofErr w:type="spellStart"/>
      <w:r w:rsidRPr="00EB77C2">
        <w:rPr>
          <w:rStyle w:val="Style13ptBold"/>
        </w:rPr>
        <w:t>Madfaei</w:t>
      </w:r>
      <w:proofErr w:type="spellEnd"/>
      <w:r w:rsidRPr="00EB77C2">
        <w:rPr>
          <w:rStyle w:val="Style13ptBold"/>
        </w:rPr>
        <w:t xml:space="preserve"> 9</w:t>
      </w:r>
      <w:r>
        <w:t xml:space="preserve"> </w:t>
      </w:r>
      <w:r w:rsidRPr="007B1FCD">
        <w:t xml:space="preserve">The Impact of </w:t>
      </w:r>
      <w:proofErr w:type="spellStart"/>
      <w:r w:rsidRPr="007B1FCD">
        <w:t>Privatisation</w:t>
      </w:r>
      <w:proofErr w:type="spellEnd"/>
      <w:r w:rsidRPr="007B1FCD">
        <w:t xml:space="preserve"> on the Sustainability of Water  Dr, Mohammed Yousef Al-</w:t>
      </w:r>
      <w:proofErr w:type="spellStart"/>
      <w:r w:rsidRPr="007B1FCD">
        <w:t>Madfaei</w:t>
      </w:r>
      <w:proofErr w:type="spellEnd"/>
      <w:r w:rsidRPr="007B1FCD">
        <w:t xml:space="preserve"> 2009 Resources  https://www.iwapublishing.com/news/impact-privatisation-sustainability-water-resources</w:t>
      </w:r>
    </w:p>
    <w:p w14:paraId="3A5936D4" w14:textId="77777777" w:rsidR="00DD6A8F" w:rsidRPr="007B1FCD" w:rsidRDefault="00DD6A8F" w:rsidP="00DD6A8F">
      <w:r w:rsidRPr="007B1FCD">
        <w:t>Impact of privatization</w:t>
      </w:r>
    </w:p>
    <w:p w14:paraId="0B99252E" w14:textId="77777777" w:rsidR="00DD6A8F" w:rsidRPr="007B1FCD" w:rsidRDefault="00DD6A8F" w:rsidP="00DD6A8F">
      <w:r w:rsidRPr="007B1FCD">
        <w:t>From 1990 onwards, private participation in the water sector in developing countries started increasing and a growing number of governments are turning to the private sector to build, recover, expand and/or operate their water and sanitation networks. In the years up to 1997, more than 90 projects, in thirty-five countries, about water resource management have been undertaken by the private sector. Hence, it is observed that the private capital investment for water projects in developing countries is increasing together with the increase in the number of projects (Gray, 2001).</w:t>
      </w:r>
    </w:p>
    <w:p w14:paraId="0D34181A" w14:textId="77777777" w:rsidR="00DD6A8F" w:rsidRPr="007B1FCD" w:rsidRDefault="00DD6A8F" w:rsidP="00DD6A8F">
      <w:r w:rsidRPr="0043509F">
        <w:rPr>
          <w:rStyle w:val="Emphasis"/>
          <w:highlight w:val="cyan"/>
        </w:rPr>
        <w:t>Case studies published in academic literature show that private sector participation in the water sector is likely to result in improved managerial practices and higher operating efficiency</w:t>
      </w:r>
      <w:r w:rsidRPr="007B1FCD">
        <w:t xml:space="preserve"> (Comair, 2005). </w:t>
      </w:r>
      <w:proofErr w:type="gramStart"/>
      <w:r w:rsidRPr="007B1FCD">
        <w:t>On the whole</w:t>
      </w:r>
      <w:proofErr w:type="gramEnd"/>
      <w:r w:rsidRPr="007B1FCD">
        <w:t xml:space="preserve">, available evidence suggests that </w:t>
      </w:r>
      <w:r w:rsidRPr="0043509F">
        <w:rPr>
          <w:rStyle w:val="Emphasis"/>
          <w:highlight w:val="cyan"/>
        </w:rPr>
        <w:t>private involvement can improve, significantly, service provision to the poor and save budgetary resources</w:t>
      </w:r>
      <w:r w:rsidRPr="007B1FCD">
        <w:t xml:space="preserve"> for other, perhaps pro-poor, projects. In many cases, poor households show high motivation to pay for improved services with contingent valuation studies (Tynan, 2000). Most common developments achieved by private sector participation in water</w:t>
      </w:r>
      <w:r w:rsidRPr="007B1FCD">
        <w:br/>
        <w:t>sector can be categorized into:</w:t>
      </w:r>
    </w:p>
    <w:p w14:paraId="228D4E60" w14:textId="77777777" w:rsidR="00DD6A8F" w:rsidRPr="007B1FCD" w:rsidRDefault="00DD6A8F" w:rsidP="00DD6A8F">
      <w:pPr>
        <w:numPr>
          <w:ilvl w:val="0"/>
          <w:numId w:val="15"/>
        </w:numPr>
      </w:pPr>
      <w:r w:rsidRPr="007B1FCD">
        <w:t xml:space="preserve">Improvement in water service </w:t>
      </w:r>
      <w:proofErr w:type="gramStart"/>
      <w:r w:rsidRPr="007B1FCD">
        <w:t>quality;</w:t>
      </w:r>
      <w:proofErr w:type="gramEnd"/>
    </w:p>
    <w:p w14:paraId="220483CE" w14:textId="77777777" w:rsidR="00DD6A8F" w:rsidRPr="007B1FCD" w:rsidRDefault="00DD6A8F" w:rsidP="00DD6A8F">
      <w:pPr>
        <w:numPr>
          <w:ilvl w:val="0"/>
          <w:numId w:val="15"/>
        </w:numPr>
      </w:pPr>
      <w:r w:rsidRPr="007B1FCD">
        <w:t>Improvement in water production </w:t>
      </w:r>
      <w:proofErr w:type="gramStart"/>
      <w:r w:rsidRPr="007B1FCD">
        <w:t>efficiency;</w:t>
      </w:r>
      <w:proofErr w:type="gramEnd"/>
    </w:p>
    <w:p w14:paraId="224141E4" w14:textId="77777777" w:rsidR="00DD6A8F" w:rsidRPr="007B1FCD" w:rsidRDefault="00DD6A8F" w:rsidP="00DD6A8F">
      <w:pPr>
        <w:numPr>
          <w:ilvl w:val="0"/>
          <w:numId w:val="15"/>
        </w:numPr>
      </w:pPr>
      <w:r w:rsidRPr="007B1FCD">
        <w:t xml:space="preserve">Diminished water </w:t>
      </w:r>
      <w:proofErr w:type="gramStart"/>
      <w:r w:rsidRPr="007B1FCD">
        <w:t>losses;</w:t>
      </w:r>
      <w:proofErr w:type="gramEnd"/>
    </w:p>
    <w:p w14:paraId="3C898951" w14:textId="77777777" w:rsidR="00DD6A8F" w:rsidRPr="007B1FCD" w:rsidRDefault="00DD6A8F" w:rsidP="00DD6A8F">
      <w:pPr>
        <w:numPr>
          <w:ilvl w:val="0"/>
          <w:numId w:val="15"/>
        </w:numPr>
      </w:pPr>
      <w:r w:rsidRPr="007B1FCD">
        <w:t>Strengthening of management of the water sector, and</w:t>
      </w:r>
    </w:p>
    <w:p w14:paraId="0365B8D4" w14:textId="77777777" w:rsidR="00DD6A8F" w:rsidRPr="007B1FCD" w:rsidRDefault="00DD6A8F" w:rsidP="00DD6A8F">
      <w:pPr>
        <w:numPr>
          <w:ilvl w:val="0"/>
          <w:numId w:val="15"/>
        </w:numPr>
      </w:pPr>
      <w:r w:rsidRPr="007B1FCD">
        <w:t>Enhancement of customer care.</w:t>
      </w:r>
    </w:p>
    <w:p w14:paraId="70704CAB" w14:textId="77777777" w:rsidR="00DD6A8F" w:rsidRPr="007B1FCD" w:rsidRDefault="00DD6A8F" w:rsidP="00DD6A8F">
      <w:r w:rsidRPr="007B1FCD">
        <w:t xml:space="preserve">To achieve these improvements, </w:t>
      </w:r>
      <w:r w:rsidRPr="0043509F">
        <w:rPr>
          <w:rStyle w:val="Emphasis"/>
          <w:highlight w:val="cyan"/>
        </w:rPr>
        <w:t>the private sector has invested in the expansion of coverage</w:t>
      </w:r>
      <w:r w:rsidRPr="007B1FCD">
        <w:t xml:space="preserve"> and in regular maintenance and has enhanced billing and revenue collection activities. This, indeed, required a significant rise in the cost of water, as observed in England, France, Mexico, Kenya, Tanzania etc. (</w:t>
      </w:r>
      <w:proofErr w:type="spellStart"/>
      <w:r w:rsidRPr="007B1FCD">
        <w:t>Nyangeri</w:t>
      </w:r>
      <w:proofErr w:type="spellEnd"/>
      <w:r w:rsidRPr="007B1FCD">
        <w:t xml:space="preserve"> </w:t>
      </w:r>
      <w:proofErr w:type="spellStart"/>
      <w:r w:rsidRPr="007B1FCD">
        <w:t>Nyanchaga</w:t>
      </w:r>
      <w:proofErr w:type="spellEnd"/>
      <w:r w:rsidRPr="007B1FCD">
        <w:t xml:space="preserve">, 2003; </w:t>
      </w:r>
      <w:proofErr w:type="spellStart"/>
      <w:r w:rsidRPr="007B1FCD">
        <w:t>Azpiazu</w:t>
      </w:r>
      <w:proofErr w:type="spellEnd"/>
      <w:r w:rsidRPr="007B1FCD">
        <w:t xml:space="preserve"> et al., 2003; </w:t>
      </w:r>
      <w:proofErr w:type="spellStart"/>
      <w:r w:rsidRPr="007B1FCD">
        <w:t>Mashauri</w:t>
      </w:r>
      <w:proofErr w:type="spellEnd"/>
      <w:r w:rsidRPr="007B1FCD">
        <w:t xml:space="preserve">, 2003; </w:t>
      </w:r>
      <w:proofErr w:type="spellStart"/>
      <w:r w:rsidRPr="007B1FCD">
        <w:t>Torregrosa</w:t>
      </w:r>
      <w:proofErr w:type="spellEnd"/>
      <w:r w:rsidRPr="007B1FCD">
        <w:t xml:space="preserve">, 2003; Bakker, 2003). The demand reaction to these privatization improvements can be summarized by overall satisfaction with the </w:t>
      </w:r>
      <w:proofErr w:type="gramStart"/>
      <w:r w:rsidRPr="007B1FCD">
        <w:t>services, but</w:t>
      </w:r>
      <w:proofErr w:type="gramEnd"/>
      <w:r w:rsidRPr="007B1FCD">
        <w:t xml:space="preserve"> accompanied with complaints about the high water cost. Interestingly, privatization was accompanied with variable average per capita consumption rates. </w:t>
      </w:r>
      <w:r w:rsidRPr="0043509F">
        <w:rPr>
          <w:rStyle w:val="Emphasis"/>
          <w:highlight w:val="cyan"/>
        </w:rPr>
        <w:t>It is reported that, after water privatization in Kenya for instance, the average per capita water consumption increased</w:t>
      </w:r>
      <w:r w:rsidRPr="007B1FCD">
        <w:rPr>
          <w:rStyle w:val="Emphasis"/>
        </w:rPr>
        <w:t xml:space="preserve"> in parallel to the water cost increase (</w:t>
      </w:r>
      <w:proofErr w:type="spellStart"/>
      <w:r w:rsidRPr="007B1FCD">
        <w:rPr>
          <w:rStyle w:val="Emphasis"/>
        </w:rPr>
        <w:t>Nyangeri</w:t>
      </w:r>
      <w:proofErr w:type="spellEnd"/>
      <w:r w:rsidRPr="007B1FCD">
        <w:rPr>
          <w:rStyle w:val="Emphasis"/>
        </w:rPr>
        <w:t xml:space="preserve"> </w:t>
      </w:r>
      <w:proofErr w:type="spellStart"/>
      <w:r w:rsidRPr="007B1FCD">
        <w:rPr>
          <w:rStyle w:val="Emphasis"/>
        </w:rPr>
        <w:t>Nyanchaga</w:t>
      </w:r>
      <w:proofErr w:type="spellEnd"/>
      <w:r w:rsidRPr="007B1FCD">
        <w:rPr>
          <w:rStyle w:val="Emphasis"/>
        </w:rPr>
        <w:t xml:space="preserve">, 2003). </w:t>
      </w:r>
      <w:r w:rsidRPr="0043509F">
        <w:rPr>
          <w:rStyle w:val="Emphasis"/>
          <w:highlight w:val="cyan"/>
        </w:rPr>
        <w:t>This can be attributed to the improvement of water quality and service under privatization, which rendered the current increased price as still cost-effective.</w:t>
      </w:r>
    </w:p>
    <w:p w14:paraId="1F3A2A0B" w14:textId="77777777" w:rsidR="00DD6A8F" w:rsidRPr="007B1FCD" w:rsidRDefault="00DD6A8F" w:rsidP="00DD6A8F">
      <w:r w:rsidRPr="007B1FCD">
        <w:t xml:space="preserve">Private participation can also improve competency in the water sector in several ways. </w:t>
      </w:r>
      <w:r w:rsidRPr="0043509F">
        <w:rPr>
          <w:rStyle w:val="Emphasis"/>
          <w:highlight w:val="cyan"/>
        </w:rPr>
        <w:t>Introduction of competition brings efficiency gains</w:t>
      </w:r>
      <w:r w:rsidRPr="007B1FCD">
        <w:t xml:space="preserve">; the most important of which comes from </w:t>
      </w:r>
      <w:r w:rsidRPr="0043509F">
        <w:rPr>
          <w:rStyle w:val="Emphasis"/>
          <w:highlight w:val="cyan"/>
        </w:rPr>
        <w:t xml:space="preserve">changing the incentive structure, inducing </w:t>
      </w:r>
      <w:proofErr w:type="gramStart"/>
      <w:r w:rsidRPr="0043509F">
        <w:rPr>
          <w:rStyle w:val="Emphasis"/>
          <w:highlight w:val="cyan"/>
        </w:rPr>
        <w:t>innovation</w:t>
      </w:r>
      <w:proofErr w:type="gramEnd"/>
      <w:r w:rsidRPr="0043509F">
        <w:rPr>
          <w:rStyle w:val="Emphasis"/>
          <w:highlight w:val="cyan"/>
        </w:rPr>
        <w:t xml:space="preserve"> and influencing investment decisions.</w:t>
      </w:r>
      <w:r w:rsidRPr="007B1FCD">
        <w:t xml:space="preserve"> Privatization may also affect water prices where more than one scenario exists. First, if prices were initially fixed at below-cost levels, then prices after privatization would need to increase as prices should cover production cost. Second, </w:t>
      </w:r>
      <w:r w:rsidRPr="0043509F">
        <w:rPr>
          <w:rStyle w:val="Emphasis"/>
          <w:highlight w:val="cyan"/>
        </w:rPr>
        <w:t>efficiency savings achieved under privatization will generally lead to a drop in prices</w:t>
      </w:r>
      <w:r w:rsidRPr="007B1FCD">
        <w:t xml:space="preserve"> with some gains passed on to consumers. This is due to the decreased efficiency losses, proper maintenance and consequent saving of water which have been otherwise lost and need to be replaced adding up to the cost. Third, the total cost of private financing may bring about an increase in prices. Hence, prices after privatization will reflect full costs and the consumer will be charged instead of the taxpayer.</w:t>
      </w:r>
    </w:p>
    <w:p w14:paraId="156BAD75" w14:textId="77777777" w:rsidR="00DD6A8F" w:rsidRPr="007B1FCD" w:rsidRDefault="00DD6A8F" w:rsidP="00DD6A8F">
      <w:r w:rsidRPr="007B1FCD">
        <w:t>Positive Experiences from selected countries</w:t>
      </w:r>
    </w:p>
    <w:p w14:paraId="5EEA2397" w14:textId="77777777" w:rsidR="00DD6A8F" w:rsidRPr="007B1FCD" w:rsidRDefault="00DD6A8F" w:rsidP="00DD6A8F">
      <w:r w:rsidRPr="007B1FCD">
        <w:t xml:space="preserve">England and Wales </w:t>
      </w:r>
      <w:proofErr w:type="gramStart"/>
      <w:r w:rsidRPr="007B1FCD">
        <w:t>is</w:t>
      </w:r>
      <w:proofErr w:type="gramEnd"/>
      <w:r w:rsidRPr="007B1FCD">
        <w:t xml:space="preserve"> a typical example of private participation in infrastructure. Privatization in the water sector started in 1989 when the regional water authorities, owned by the central government, were privatized by flotation on the stock exchange (Bakker, 2001; Bakker, 2003; Dore et al., 2004). The reasons behind this included the efficiency of the private sector and the financial ability of private companies to finance the large investments needed to repair the water systems in addition to increased competition (Dore et al., 2004; Bakker, 2003). These private companies were responsible to provide the entire cycle of services from extraction of raw water, delivery of processed water and collection, </w:t>
      </w:r>
      <w:proofErr w:type="gramStart"/>
      <w:r w:rsidRPr="007B1FCD">
        <w:t>treatment</w:t>
      </w:r>
      <w:proofErr w:type="gramEnd"/>
      <w:r w:rsidRPr="007B1FCD">
        <w:t xml:space="preserve"> and discharge of wastewater (Bakker, 2003).</w:t>
      </w:r>
    </w:p>
    <w:p w14:paraId="576439A3" w14:textId="77777777" w:rsidR="00DD6A8F" w:rsidRPr="007B1FCD" w:rsidRDefault="00DD6A8F" w:rsidP="00DD6A8F">
      <w:r w:rsidRPr="007B1FCD">
        <w:t xml:space="preserve">This </w:t>
      </w:r>
      <w:r w:rsidRPr="0043509F">
        <w:rPr>
          <w:rStyle w:val="Emphasis"/>
          <w:highlight w:val="cyan"/>
        </w:rPr>
        <w:t>privatization ‘entailed a change in the ownership, financing and regulation of the water industry’</w:t>
      </w:r>
      <w:r w:rsidRPr="007B1FCD">
        <w:t xml:space="preserve"> (Bakker, 2003). To this end, </w:t>
      </w:r>
      <w:r w:rsidRPr="0043509F">
        <w:rPr>
          <w:rStyle w:val="Emphasis"/>
          <w:highlight w:val="cyan"/>
        </w:rPr>
        <w:t>England developed extensive regulatory frameworks</w:t>
      </w:r>
      <w:r w:rsidRPr="007B1FCD">
        <w:rPr>
          <w:rStyle w:val="Emphasis"/>
        </w:rPr>
        <w:t xml:space="preserve"> </w:t>
      </w:r>
      <w:r w:rsidRPr="007B1FCD">
        <w:t>for the water sector to protect consumers and public health: “</w:t>
      </w:r>
      <w:r w:rsidRPr="0043509F">
        <w:rPr>
          <w:rStyle w:val="Emphasis"/>
          <w:highlight w:val="cyan"/>
        </w:rPr>
        <w:t>companies were forbidden from disconnecting domestic consumers</w:t>
      </w:r>
      <w:r w:rsidRPr="007B1FCD">
        <w:t xml:space="preserve"> (even for non-payment of bills), </w:t>
      </w:r>
      <w:r w:rsidRPr="0043509F">
        <w:rPr>
          <w:rStyle w:val="Emphasis"/>
          <w:highlight w:val="cyan"/>
        </w:rPr>
        <w:t>and were required to create special, low tariffs for vulnerable consumers</w:t>
      </w:r>
      <w:r w:rsidRPr="007B1FCD">
        <w:rPr>
          <w:rStyle w:val="Emphasis"/>
        </w:rPr>
        <w:t>. They were also required to submit strategic financial plans as well as resource development and water supply management plans to an economic regulator and an environmental regulator for review”</w:t>
      </w:r>
      <w:r w:rsidRPr="007B1FCD">
        <w:t xml:space="preserve"> (Bakker, 2003).</w:t>
      </w:r>
    </w:p>
    <w:p w14:paraId="3B03FDA1" w14:textId="77777777" w:rsidR="00DD6A8F" w:rsidRPr="007B1FCD" w:rsidRDefault="00DD6A8F" w:rsidP="00DD6A8F">
      <w:r w:rsidRPr="007B1FCD">
        <w:rPr>
          <w:rStyle w:val="Emphasis"/>
        </w:rPr>
        <w:t xml:space="preserve">As such, an environmental regulator, an economic </w:t>
      </w:r>
      <w:proofErr w:type="gramStart"/>
      <w:r w:rsidRPr="007B1FCD">
        <w:rPr>
          <w:rStyle w:val="Emphasis"/>
        </w:rPr>
        <w:t>regulator</w:t>
      </w:r>
      <w:proofErr w:type="gramEnd"/>
      <w:r w:rsidRPr="007B1FCD">
        <w:rPr>
          <w:rStyle w:val="Emphasis"/>
        </w:rPr>
        <w:t xml:space="preserve"> and a drinking water quality regulator were created where the economic regulator relied on price caps and yardsticks to improve competition</w:t>
      </w:r>
      <w:r w:rsidRPr="007B1FCD">
        <w:t xml:space="preserve"> (Dore et al., 2004; Bakker, 2003; Littlechild, 1988). However, it is believed that such regulatory efforts have heavy requirements with regards to information (Van den Berg, 1997). At that time, the water industry in England and Wales was best characterized as “publicly regulated private monopolies operating on modified market principles” (Hay, 1996; Bakker, 2003). Nonetheless, the water industry in England has been re-regulated (Bakker, 2003). Some companies have </w:t>
      </w:r>
      <w:proofErr w:type="gramStart"/>
      <w:r w:rsidRPr="007B1FCD">
        <w:t>entered into</w:t>
      </w:r>
      <w:proofErr w:type="gramEnd"/>
      <w:r w:rsidRPr="007B1FCD">
        <w:t xml:space="preserve"> delegated management contracts, and many have replaced equity financing with bond financing.</w:t>
      </w:r>
    </w:p>
    <w:p w14:paraId="2325D40B" w14:textId="77777777" w:rsidR="00DD6A8F" w:rsidRDefault="00DD6A8F" w:rsidP="00DD6A8F">
      <w:r w:rsidRPr="007B1FCD">
        <w:t xml:space="preserve">Today, in England and Wales, nine of the ten water companies that were privatized by public flotation in 1989 continue to operate as private companies (Bakker, 2003). Nevertheless, in 2001, the tenth company was restructured into a not-for-profit water utility as a potential to lower the cost of capital and reduce customer bills after prices increased beyond inflation rates since 1988. </w:t>
      </w:r>
      <w:proofErr w:type="spellStart"/>
      <w:r w:rsidRPr="007B1FCD">
        <w:t>Glas</w:t>
      </w:r>
      <w:proofErr w:type="spellEnd"/>
      <w:r w:rsidRPr="007B1FCD">
        <w:t xml:space="preserve"> Cymru, a utility company, now runs as a private company owned by its members (Bakker, 2003). In general, it is reported that </w:t>
      </w:r>
      <w:r w:rsidRPr="0043509F">
        <w:rPr>
          <w:rStyle w:val="Emphasis"/>
          <w:highlight w:val="cyan"/>
        </w:rPr>
        <w:t>privatization in England and Wales has led to water quality and environmental improvements</w:t>
      </w:r>
      <w:r w:rsidRPr="007B1FCD">
        <w:t xml:space="preserve"> but at higher water prices (Dore et al., 2004).</w:t>
      </w:r>
    </w:p>
    <w:p w14:paraId="7D447991" w14:textId="77777777" w:rsidR="00DD6A8F" w:rsidRDefault="00DD6A8F" w:rsidP="00DD6A8F">
      <w:pPr>
        <w:pStyle w:val="Heading3"/>
      </w:pPr>
      <w:r>
        <w:t>Solvency---AT: Layoffs---2NC</w:t>
      </w:r>
    </w:p>
    <w:p w14:paraId="46F8AC22" w14:textId="77777777" w:rsidR="00DD6A8F" w:rsidRDefault="00DD6A8F" w:rsidP="00DD6A8F">
      <w:pPr>
        <w:pStyle w:val="Heading4"/>
      </w:pPr>
      <w:r>
        <w:t xml:space="preserve">Privatization costs jobs in the short term of people who are not producing anything important, but weren’t fired </w:t>
      </w:r>
      <w:proofErr w:type="gramStart"/>
      <w:r>
        <w:t>as a result of</w:t>
      </w:r>
      <w:proofErr w:type="gramEnd"/>
      <w:r>
        <w:t xml:space="preserve"> government </w:t>
      </w:r>
      <w:proofErr w:type="spellStart"/>
      <w:r>
        <w:t>beurocracy</w:t>
      </w:r>
      <w:proofErr w:type="spellEnd"/>
      <w:r>
        <w:t xml:space="preserve">, in the long term it increases labor productivity, creates higher paying jobs, improves water quality, and creates more jobs </w:t>
      </w:r>
    </w:p>
    <w:p w14:paraId="4CF062F3" w14:textId="77777777" w:rsidR="00DD6A8F" w:rsidRPr="00F83DB7" w:rsidRDefault="00DD6A8F" w:rsidP="00DD6A8F">
      <w:r w:rsidRPr="00911BB0">
        <w:rPr>
          <w:rFonts w:eastAsiaTheme="majorEastAsia" w:cstheme="majorBidi"/>
          <w:b/>
          <w:iCs/>
          <w:sz w:val="26"/>
        </w:rPr>
        <w:t>Edwards 16</w:t>
      </w:r>
      <w:r>
        <w:t xml:space="preserve"> </w:t>
      </w:r>
      <w:r w:rsidRPr="00F83DB7">
        <w:t>Chris Edwards, 7-12-2016, "Privatization," Downsizing the Federal Government, https://www.downsizinggovernment.org/privatization</w:t>
      </w:r>
    </w:p>
    <w:p w14:paraId="3D10F2DF" w14:textId="77777777" w:rsidR="00DD6A8F" w:rsidRPr="00760A0A" w:rsidRDefault="00DD6A8F" w:rsidP="00DD6A8F">
      <w:r w:rsidRPr="00760A0A">
        <w:t>2. Increases Labor Productivity</w:t>
      </w:r>
    </w:p>
    <w:p w14:paraId="4E4232BF" w14:textId="77777777" w:rsidR="00DD6A8F" w:rsidRPr="00F83DB7" w:rsidRDefault="00DD6A8F" w:rsidP="00DD6A8F">
      <w:r w:rsidRPr="00F83DB7">
        <w:t xml:space="preserve">Lacking incentives to control costs, </w:t>
      </w:r>
      <w:r w:rsidRPr="0043509F">
        <w:rPr>
          <w:rStyle w:val="Emphasis"/>
          <w:highlight w:val="cyan"/>
        </w:rPr>
        <w:t>government organizations tend to employ excess workers</w:t>
      </w:r>
      <w:r w:rsidRPr="00F83DB7">
        <w:t>. In a survey of its member countries on privatization, the OECD said, "</w:t>
      </w:r>
      <w:r w:rsidRPr="00760A0A">
        <w:rPr>
          <w:u w:val="single"/>
        </w:rPr>
        <w:t>state-owned enterprises (</w:t>
      </w:r>
      <w:r w:rsidRPr="0043509F">
        <w:rPr>
          <w:rStyle w:val="Emphasis"/>
          <w:highlight w:val="cyan"/>
        </w:rPr>
        <w:t>SOEs) tend to be overstaffed.</w:t>
      </w:r>
      <w:r w:rsidRPr="00F83DB7">
        <w:t xml:space="preserve"> Empirical studies of privatization generally identify the downsizing of a bloated payroll in SOEs among the main sources of efficiency gains."</w:t>
      </w:r>
      <w:hyperlink r:id="rId258" w:anchor="cite-82" w:history="1">
        <w:r w:rsidRPr="00F83DB7">
          <w:rPr>
            <w:rStyle w:val="Hyperlink"/>
          </w:rPr>
          <w:t>82</w:t>
        </w:r>
      </w:hyperlink>
      <w:r w:rsidRPr="00F83DB7">
        <w:t> Similarly, a World Bank study on privatization noted:</w:t>
      </w:r>
    </w:p>
    <w:p w14:paraId="5CA1AC24" w14:textId="77777777" w:rsidR="00DD6A8F" w:rsidRPr="00F83DB7" w:rsidRDefault="00DD6A8F" w:rsidP="00DD6A8F">
      <w:r w:rsidRPr="00F83DB7">
        <w:t xml:space="preserve">Governments the world over have employed too many workers in their state enterprises. Many of these enterprises were in fact designed as vehicles for job creation and political patronage. Protection from competition, lack of hard budget constraints, and </w:t>
      </w:r>
      <w:r w:rsidRPr="0043509F">
        <w:rPr>
          <w:rStyle w:val="Emphasis"/>
          <w:highlight w:val="cyan"/>
        </w:rPr>
        <w:t>security of tenure of public sector positions have led to chronic overstaffing.</w:t>
      </w:r>
      <w:hyperlink r:id="rId259" w:anchor="cite-83" w:history="1">
        <w:r w:rsidRPr="00F83DB7">
          <w:rPr>
            <w:rStyle w:val="Hyperlink"/>
          </w:rPr>
          <w:t>83</w:t>
        </w:r>
      </w:hyperlink>
    </w:p>
    <w:p w14:paraId="4155CA5A" w14:textId="77777777" w:rsidR="00DD6A8F" w:rsidRPr="00F83DB7" w:rsidRDefault="00DD6A8F" w:rsidP="00DD6A8F">
      <w:r w:rsidRPr="00F83DB7">
        <w:t xml:space="preserve">The OECD suggested that </w:t>
      </w:r>
      <w:r w:rsidRPr="0043509F">
        <w:rPr>
          <w:rStyle w:val="Emphasis"/>
          <w:highlight w:val="cyan"/>
        </w:rPr>
        <w:t>SOEs are sometimes overstaffed by</w:t>
      </w:r>
      <w:r w:rsidRPr="00F83DB7">
        <w:t xml:space="preserve"> 30 percent </w:t>
      </w:r>
      <w:r w:rsidRPr="00760A0A">
        <w:t xml:space="preserve">to </w:t>
      </w:r>
      <w:r w:rsidRPr="0043509F">
        <w:rPr>
          <w:rStyle w:val="Emphasis"/>
          <w:highlight w:val="cyan"/>
        </w:rPr>
        <w:t>50 percent</w:t>
      </w:r>
      <w:r w:rsidRPr="00F83DB7">
        <w:t>.</w:t>
      </w:r>
      <w:hyperlink r:id="rId260" w:anchor="cite-84" w:history="1">
        <w:r w:rsidRPr="00F83DB7">
          <w:rPr>
            <w:rStyle w:val="Hyperlink"/>
          </w:rPr>
          <w:t>84</w:t>
        </w:r>
      </w:hyperlink>
      <w:r w:rsidRPr="00F83DB7">
        <w:t> </w:t>
      </w:r>
      <w:r w:rsidRPr="0043509F">
        <w:rPr>
          <w:rStyle w:val="Emphasis"/>
          <w:highlight w:val="cyan"/>
        </w:rPr>
        <w:t>With privatization, that sort of bloat can be cut.</w:t>
      </w:r>
      <w:r w:rsidRPr="00F83DB7">
        <w:t xml:space="preserve"> Surveying international experience, John </w:t>
      </w:r>
      <w:proofErr w:type="spellStart"/>
      <w:r w:rsidRPr="00F83DB7">
        <w:t>Nellis</w:t>
      </w:r>
      <w:proofErr w:type="spellEnd"/>
      <w:r w:rsidRPr="00F83DB7">
        <w:t xml:space="preserve"> found that layoffs of 25 percent are not uncommon after privatization.</w:t>
      </w:r>
      <w:hyperlink r:id="rId261" w:anchor="cite-85" w:history="1">
        <w:r w:rsidRPr="00F83DB7">
          <w:rPr>
            <w:rStyle w:val="Hyperlink"/>
          </w:rPr>
          <w:t>85</w:t>
        </w:r>
      </w:hyperlink>
      <w:r w:rsidRPr="00F83DB7">
        <w:t> Postal system reforms, for example, often produce job cuts of that magnitude.</w:t>
      </w:r>
      <w:hyperlink r:id="rId262" w:anchor="cite-86" w:history="1">
        <w:r w:rsidRPr="00F83DB7">
          <w:rPr>
            <w:rStyle w:val="Hyperlink"/>
          </w:rPr>
          <w:t>86</w:t>
        </w:r>
      </w:hyperlink>
      <w:r w:rsidRPr="00F83DB7">
        <w:t> In Canada, the parliamentary library said that state-owned Petro-Canada "was widely regarded as inefficient, oversized and debt-ridden," and the company's workforce was slashed 40 percent with privatization.</w:t>
      </w:r>
      <w:hyperlink r:id="rId263" w:anchor="cite-87" w:history="1">
        <w:r w:rsidRPr="00F83DB7">
          <w:rPr>
            <w:rStyle w:val="Hyperlink"/>
          </w:rPr>
          <w:t>87</w:t>
        </w:r>
      </w:hyperlink>
    </w:p>
    <w:p w14:paraId="1340C068" w14:textId="77777777" w:rsidR="00DD6A8F" w:rsidRPr="00F83DB7" w:rsidRDefault="00DD6A8F" w:rsidP="00DD6A8F">
      <w:r w:rsidRPr="0043509F">
        <w:rPr>
          <w:rStyle w:val="Emphasis"/>
          <w:highlight w:val="cyan"/>
        </w:rPr>
        <w:t>When employment falls after privatization, labor productivity</w:t>
      </w:r>
      <w:r w:rsidRPr="00F83DB7">
        <w:t xml:space="preserve"> (output per employee) generally </w:t>
      </w:r>
      <w:r w:rsidRPr="0043509F">
        <w:rPr>
          <w:rStyle w:val="Emphasis"/>
          <w:highlight w:val="cyan"/>
        </w:rPr>
        <w:t>rises</w:t>
      </w:r>
      <w:r w:rsidRPr="00F83DB7">
        <w:t>. One study found that the typical labor productivity increase after privatization is about 20 percent.</w:t>
      </w:r>
      <w:hyperlink r:id="rId264" w:anchor="cite-88" w:history="1">
        <w:r w:rsidRPr="0043509F">
          <w:rPr>
            <w:rStyle w:val="Emphasis"/>
            <w:highlight w:val="cyan"/>
          </w:rPr>
          <w:t>88</w:t>
        </w:r>
      </w:hyperlink>
      <w:r w:rsidRPr="0043509F">
        <w:rPr>
          <w:rStyle w:val="Emphasis"/>
          <w:highlight w:val="cyan"/>
        </w:rPr>
        <w:t> In Canada, the air traffic control system has cut its workforce 30 percent since privatization in the 1990s, but it is handling 50 percent more traffic today</w:t>
      </w:r>
      <w:r w:rsidRPr="00F83DB7">
        <w:t>.</w:t>
      </w:r>
      <w:hyperlink r:id="rId265" w:anchor="cite-89" w:history="1">
        <w:r w:rsidRPr="00F83DB7">
          <w:rPr>
            <w:rStyle w:val="Hyperlink"/>
          </w:rPr>
          <w:t>89</w:t>
        </w:r>
      </w:hyperlink>
    </w:p>
    <w:p w14:paraId="362203DD" w14:textId="77777777" w:rsidR="00DD6A8F" w:rsidRPr="00F83DB7" w:rsidRDefault="00DD6A8F" w:rsidP="00DD6A8F">
      <w:r w:rsidRPr="00F83DB7">
        <w:t xml:space="preserve">In the United Kingdom, </w:t>
      </w:r>
      <w:r w:rsidRPr="0043509F">
        <w:rPr>
          <w:rStyle w:val="Emphasis"/>
          <w:highlight w:val="cyan"/>
        </w:rPr>
        <w:t>labor productivity doubled</w:t>
      </w:r>
      <w:r w:rsidRPr="00F83DB7">
        <w:t xml:space="preserve"> in the electricity and gas industries in the decade after privatization.</w:t>
      </w:r>
      <w:hyperlink r:id="rId266" w:anchor="cite-90" w:history="1">
        <w:r w:rsidRPr="00F83DB7">
          <w:rPr>
            <w:rStyle w:val="Hyperlink"/>
          </w:rPr>
          <w:t>90</w:t>
        </w:r>
      </w:hyperlink>
      <w:r w:rsidRPr="00F83DB7">
        <w:t> For British railroads, passenger journeys per employee increased 37 percent in the 15 years after privatization.</w:t>
      </w:r>
      <w:hyperlink r:id="rId267" w:anchor="cite-91" w:history="1">
        <w:r w:rsidRPr="00F83DB7">
          <w:rPr>
            <w:rStyle w:val="Hyperlink"/>
          </w:rPr>
          <w:t>91</w:t>
        </w:r>
      </w:hyperlink>
      <w:r w:rsidRPr="00F83DB7">
        <w:t> That improvement occurred as rail safety increased and customer satisfaction remained high.</w:t>
      </w:r>
    </w:p>
    <w:p w14:paraId="51FB03F6" w14:textId="77777777" w:rsidR="00DD6A8F" w:rsidRPr="00F83DB7" w:rsidRDefault="00DD6A8F" w:rsidP="00DD6A8F">
      <w:r w:rsidRPr="00F83DB7">
        <w:t>Japan privatized much of its passenger rail system in the 1990s. The railroads reformed their rigid union rules and slashed their workforces.</w:t>
      </w:r>
      <w:hyperlink r:id="rId268" w:anchor="cite-92" w:history="1">
        <w:r w:rsidRPr="00F83DB7">
          <w:rPr>
            <w:rStyle w:val="Hyperlink"/>
          </w:rPr>
          <w:t>92</w:t>
        </w:r>
      </w:hyperlink>
      <w:r w:rsidRPr="00F83DB7">
        <w:t> Labor productivity increased more than 50 percent, on average, in the restructured companies.</w:t>
      </w:r>
      <w:hyperlink r:id="rId269" w:anchor="cite-93" w:history="1">
        <w:r w:rsidRPr="00F83DB7">
          <w:rPr>
            <w:rStyle w:val="Hyperlink"/>
          </w:rPr>
          <w:t>93</w:t>
        </w:r>
      </w:hyperlink>
      <w:r w:rsidRPr="00F83DB7">
        <w:t> The privatization of Argentina's national railroad in the 1990s produced remarkable results. Labor productivity shot up 370 percent as the bloated railroad workforce was chopped by four-fifths.</w:t>
      </w:r>
      <w:hyperlink r:id="rId270" w:anchor="cite-94" w:history="1">
        <w:r w:rsidRPr="00F83DB7">
          <w:rPr>
            <w:rStyle w:val="Hyperlink"/>
          </w:rPr>
          <w:t>94</w:t>
        </w:r>
      </w:hyperlink>
      <w:r w:rsidRPr="00F83DB7">
        <w:t> Despite the workforce reductions, Argentine freight service greatly improved and passenger ridership soared.</w:t>
      </w:r>
      <w:hyperlink r:id="rId271" w:anchor="cite-95" w:history="1">
        <w:r w:rsidRPr="00F83DB7">
          <w:rPr>
            <w:rStyle w:val="Hyperlink"/>
          </w:rPr>
          <w:t>95</w:t>
        </w:r>
      </w:hyperlink>
    </w:p>
    <w:p w14:paraId="25D3C391" w14:textId="77777777" w:rsidR="00DD6A8F" w:rsidRPr="00F83DB7" w:rsidRDefault="00DD6A8F" w:rsidP="00DD6A8F">
      <w:r w:rsidRPr="0043509F">
        <w:rPr>
          <w:rStyle w:val="Emphasis"/>
          <w:highlight w:val="cyan"/>
        </w:rPr>
        <w:t>Higher productivity generally translates into higher worker earnings and greater output in the overall economy.</w:t>
      </w:r>
      <w:r w:rsidRPr="00760A0A">
        <w:rPr>
          <w:u w:val="single"/>
        </w:rPr>
        <w:t xml:space="preserve"> One study found that privatized firms in Mexico reduced their employment, on average, by about half.</w:t>
      </w:r>
      <w:hyperlink r:id="rId272" w:anchor="cite-96" w:history="1">
        <w:r w:rsidRPr="00760A0A">
          <w:rPr>
            <w:rStyle w:val="Hyperlink"/>
            <w:u w:val="single"/>
          </w:rPr>
          <w:t>96</w:t>
        </w:r>
      </w:hyperlink>
      <w:r w:rsidRPr="00760A0A">
        <w:rPr>
          <w:u w:val="single"/>
        </w:rPr>
        <w:t> But as workforces were cut, labor productivity doubled, and remaining workers at privatized Mexican firms enjoyed substantial wage gains</w:t>
      </w:r>
      <w:r w:rsidRPr="00F83DB7">
        <w:t>. Surveying the international literature, William Megginson found, "most privatizations result in some employment shedding, but . . . the workers who remain at privatized companies are usually paid significantly more."</w:t>
      </w:r>
      <w:hyperlink r:id="rId273" w:anchor="cite-97" w:history="1">
        <w:r w:rsidRPr="00F83DB7">
          <w:rPr>
            <w:rStyle w:val="Hyperlink"/>
          </w:rPr>
          <w:t>97</w:t>
        </w:r>
      </w:hyperlink>
    </w:p>
    <w:p w14:paraId="48026B4A" w14:textId="77777777" w:rsidR="00DD6A8F" w:rsidRPr="00F83DB7" w:rsidRDefault="00DD6A8F" w:rsidP="00DD6A8F">
      <w:r w:rsidRPr="0043509F">
        <w:rPr>
          <w:rStyle w:val="Emphasis"/>
          <w:highlight w:val="cyan"/>
        </w:rPr>
        <w:t xml:space="preserve">Initial job cuts are often just a short-run phenomenon. As productivity improves after privatization, employment often rebounds </w:t>
      </w:r>
      <w:r w:rsidRPr="00760A0A">
        <w:t>as</w:t>
      </w:r>
      <w:r w:rsidRPr="00F83DB7">
        <w:t xml:space="preserve"> companies find new markets and expand sales</w:t>
      </w:r>
      <w:r w:rsidRPr="0043509F">
        <w:rPr>
          <w:rStyle w:val="Emphasis"/>
          <w:highlight w:val="cyan"/>
        </w:rPr>
        <w:t>. A review of privatizations in Canada found that often "employment initially fell, only to rise again over the long term."</w:t>
      </w:r>
      <w:hyperlink r:id="rId274" w:anchor="cite-98" w:history="1">
        <w:r w:rsidRPr="00F83DB7">
          <w:rPr>
            <w:rStyle w:val="Hyperlink"/>
          </w:rPr>
          <w:t>98</w:t>
        </w:r>
      </w:hyperlink>
      <w:r w:rsidRPr="00F83DB7">
        <w:t> The study noted, "After many of these companies restructured, which took about five years following privatization, hiring began again."</w:t>
      </w:r>
      <w:hyperlink r:id="rId275" w:anchor="cite-99" w:history="1">
        <w:r w:rsidRPr="00F83DB7">
          <w:rPr>
            <w:rStyle w:val="Hyperlink"/>
          </w:rPr>
          <w:t>99</w:t>
        </w:r>
      </w:hyperlink>
    </w:p>
    <w:p w14:paraId="1FDAD904" w14:textId="77777777" w:rsidR="00DD6A8F" w:rsidRDefault="00DD6A8F" w:rsidP="00DD6A8F">
      <w:r w:rsidRPr="00F83DB7">
        <w:t>In sum, privatization often dislocates workers at bloated companies in the short run. But over the longer run, privatized companies grow, employment expands, and compensation rises. The overall economy gains because higher productivity translates into rising incomes. Economic change can be difficult, but governments can ease the process with tax and regulatory reforms to spur creation of new businesses that will create new jobs.</w:t>
      </w:r>
    </w:p>
    <w:p w14:paraId="29C42DD8" w14:textId="77777777" w:rsidR="00DD6A8F" w:rsidRPr="003A24D1" w:rsidRDefault="00DD6A8F" w:rsidP="00DD6A8F">
      <w:pPr>
        <w:pStyle w:val="Heading4"/>
      </w:pPr>
      <w:r>
        <w:t xml:space="preserve">Privatization increases </w:t>
      </w:r>
      <w:r>
        <w:rPr>
          <w:u w:val="single"/>
        </w:rPr>
        <w:t>employment</w:t>
      </w:r>
      <w:r>
        <w:t xml:space="preserve">. </w:t>
      </w:r>
    </w:p>
    <w:p w14:paraId="661F8491" w14:textId="77777777" w:rsidR="00DD6A8F" w:rsidRPr="003A24D1" w:rsidRDefault="00DD6A8F" w:rsidP="00DD6A8F">
      <w:pPr>
        <w:jc w:val="both"/>
      </w:pPr>
      <w:r w:rsidRPr="0029183A">
        <w:rPr>
          <w:b/>
          <w:bCs/>
          <w:sz w:val="28"/>
          <w:szCs w:val="28"/>
        </w:rPr>
        <w:t>Dore et al 03</w:t>
      </w:r>
      <w:r>
        <w:rPr>
          <w:b/>
          <w:bCs/>
        </w:rPr>
        <w:t xml:space="preserve"> </w:t>
      </w:r>
      <w:r>
        <w:t xml:space="preserve">[Mohammed H.I. Dore, Joseph Kushner, </w:t>
      </w:r>
      <w:proofErr w:type="spellStart"/>
      <w:r>
        <w:t>Klemen</w:t>
      </w:r>
      <w:proofErr w:type="spellEnd"/>
      <w:r>
        <w:t xml:space="preserve"> </w:t>
      </w:r>
      <w:proofErr w:type="spellStart"/>
      <w:r>
        <w:t>Zumer</w:t>
      </w:r>
      <w:proofErr w:type="spellEnd"/>
      <w:r>
        <w:t xml:space="preserve">. Mohammed H.I. Dore gained his doctorate at the University of Oxford. He is a Professor of Economics at Brock University, where he runs the Climate Change Laboratory. His current externally funded research is on impacts on water resources, and the development of global and local climate change policy. “Privatization of water in the UK and France- What can we learn?”. </w:t>
      </w:r>
      <w:r>
        <w:rPr>
          <w:i/>
          <w:iCs/>
        </w:rPr>
        <w:t>Science Direct</w:t>
      </w:r>
      <w:r>
        <w:t>. Published: 28 November 2003. Accessed: 6/22/21//!PI!]</w:t>
      </w:r>
    </w:p>
    <w:p w14:paraId="622DAB5B" w14:textId="77777777" w:rsidR="00DD6A8F" w:rsidRPr="000E69D8" w:rsidRDefault="00DD6A8F" w:rsidP="00DD6A8F">
      <w:pPr>
        <w:jc w:val="both"/>
        <w:rPr>
          <w:b/>
          <w:bCs/>
          <w:u w:val="single"/>
        </w:rPr>
      </w:pPr>
      <w:r>
        <w:t xml:space="preserve">3.3. Employment in utilities Fig. </w:t>
      </w:r>
      <w:r w:rsidRPr="003A24D1">
        <w:rPr>
          <w:u w:val="single"/>
        </w:rPr>
        <w:t>2 shows the number of employees in the 10 water companies in the UK. For the 1990/1999 period, employment in 8 companies decreased and in 2 companies increased</w:t>
      </w:r>
      <w:r>
        <w:t xml:space="preserve">. </w:t>
      </w:r>
      <w:r w:rsidRPr="003A24D1">
        <w:rPr>
          <w:u w:val="single"/>
        </w:rPr>
        <w:t xml:space="preserve">In the case of Anglian and Northumbrian, additional employees were acquired </w:t>
      </w:r>
      <w:proofErr w:type="gramStart"/>
      <w:r w:rsidRPr="003A24D1">
        <w:rPr>
          <w:u w:val="single"/>
        </w:rPr>
        <w:t>as a result of</w:t>
      </w:r>
      <w:proofErr w:type="gramEnd"/>
      <w:r w:rsidRPr="003A24D1">
        <w:rPr>
          <w:u w:val="single"/>
        </w:rPr>
        <w:t xml:space="preserve"> the takeover of smaller utilities. In 1990, the total number of employees was 39,962, and by 1999 employment decreased by 21.5% to 31,363. The remaining employees received better training, higher </w:t>
      </w:r>
      <w:proofErr w:type="gramStart"/>
      <w:r w:rsidRPr="003A24D1">
        <w:rPr>
          <w:u w:val="single"/>
        </w:rPr>
        <w:t>wages</w:t>
      </w:r>
      <w:proofErr w:type="gramEnd"/>
      <w:r w:rsidRPr="003A24D1">
        <w:rPr>
          <w:u w:val="single"/>
        </w:rPr>
        <w:t xml:space="preserve"> and improved working conditions</w:t>
      </w:r>
      <w:r>
        <w:t xml:space="preserve">. Non-company construction employment increased, as did the use of consultants. </w:t>
      </w:r>
      <w:r w:rsidRPr="003A24D1">
        <w:rPr>
          <w:u w:val="single"/>
        </w:rPr>
        <w:t>The shedding of labor by itself may indicate some reallocation of resources, which is not unusual after privatization.</w:t>
      </w:r>
      <w:r>
        <w:t xml:space="preserve"> Megginson et al. (1994) show that for </w:t>
      </w:r>
      <w:proofErr w:type="gramStart"/>
      <w:r>
        <w:t>a number of</w:t>
      </w:r>
      <w:proofErr w:type="gramEnd"/>
      <w:r>
        <w:t xml:space="preserve"> enterprises (British Gas, </w:t>
      </w:r>
      <w:proofErr w:type="spellStart"/>
      <w:r>
        <w:t>BritishTelecom</w:t>
      </w:r>
      <w:proofErr w:type="spellEnd"/>
      <w:r>
        <w:t xml:space="preserve">, </w:t>
      </w:r>
      <w:proofErr w:type="spellStart"/>
      <w:r>
        <w:t>BritishSteel</w:t>
      </w:r>
      <w:proofErr w:type="spellEnd"/>
      <w:r>
        <w:t xml:space="preserve"> and Nippon Telegraph and Telephone, </w:t>
      </w:r>
      <w:proofErr w:type="spellStart"/>
      <w:r>
        <w:t>etc</w:t>
      </w:r>
      <w:proofErr w:type="spellEnd"/>
      <w:r>
        <w:t xml:space="preserve">) </w:t>
      </w:r>
      <w:r w:rsidRPr="003A24D1">
        <w:rPr>
          <w:u w:val="single"/>
        </w:rPr>
        <w:t xml:space="preserve">privatization has meant a decline in employment, </w:t>
      </w:r>
      <w:r w:rsidRPr="003A24D1">
        <w:rPr>
          <w:b/>
          <w:bCs/>
          <w:u w:val="single"/>
        </w:rPr>
        <w:t xml:space="preserve">but for a sample of 61 privatizations in 18 countries they find that employment on average rose following privatization. Presumably output also expanded. </w:t>
      </w:r>
      <w:proofErr w:type="gramStart"/>
      <w:r w:rsidRPr="003A24D1">
        <w:rPr>
          <w:b/>
          <w:bCs/>
          <w:u w:val="single"/>
        </w:rPr>
        <w:t>For the purpose of</w:t>
      </w:r>
      <w:proofErr w:type="gramEnd"/>
      <w:r w:rsidRPr="003A24D1">
        <w:rPr>
          <w:b/>
          <w:bCs/>
          <w:u w:val="single"/>
        </w:rPr>
        <w:t xml:space="preserve"> assessing whether there was evidence of absolute efficiency advantage, the change in quantity of labor inputs is not significant; but it is indicative of structural changes that may have been necessary to enhance efficiency.</w:t>
      </w:r>
    </w:p>
    <w:p w14:paraId="0D13A57E" w14:textId="77777777" w:rsidR="00DD6A8F" w:rsidRPr="007B2D47" w:rsidRDefault="00DD6A8F" w:rsidP="00DD6A8F">
      <w:pPr>
        <w:pStyle w:val="Heading3"/>
      </w:pPr>
      <w:r>
        <w:t>Solvency---AT: Monopolies---2NC</w:t>
      </w:r>
    </w:p>
    <w:p w14:paraId="45C087AC" w14:textId="77777777" w:rsidR="00DD6A8F" w:rsidRPr="00301B2E" w:rsidRDefault="00DD6A8F" w:rsidP="00DD6A8F">
      <w:pPr>
        <w:pStyle w:val="Heading4"/>
      </w:pPr>
      <w:r>
        <w:t xml:space="preserve">There’s </w:t>
      </w:r>
      <w:r>
        <w:rPr>
          <w:u w:val="single"/>
        </w:rPr>
        <w:t>zero</w:t>
      </w:r>
      <w:r>
        <w:t xml:space="preserve"> basis for monopolization---</w:t>
      </w:r>
      <w:r>
        <w:rPr>
          <w:u w:val="single"/>
        </w:rPr>
        <w:t>huge demand</w:t>
      </w:r>
      <w:r>
        <w:t xml:space="preserve"> for access and </w:t>
      </w:r>
      <w:r>
        <w:rPr>
          <w:u w:val="single"/>
        </w:rPr>
        <w:t xml:space="preserve">contractual </w:t>
      </w:r>
      <w:r w:rsidRPr="00BE2B73">
        <w:rPr>
          <w:u w:val="single"/>
        </w:rPr>
        <w:t>arrangements</w:t>
      </w:r>
      <w:r>
        <w:t xml:space="preserve"> </w:t>
      </w:r>
      <w:r w:rsidRPr="00BE2B73">
        <w:t>will</w:t>
      </w:r>
      <w:r>
        <w:t xml:space="preserve"> create </w:t>
      </w:r>
      <w:r>
        <w:rPr>
          <w:u w:val="single"/>
        </w:rPr>
        <w:t>competition</w:t>
      </w:r>
      <w:r>
        <w:t xml:space="preserve">. </w:t>
      </w:r>
    </w:p>
    <w:p w14:paraId="0621B478"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Why Privatize Bodies of Water?</w:t>
      </w:r>
      <w:r w:rsidRPr="00E16C8C">
        <w:t xml:space="preserve">” Ch. </w:t>
      </w:r>
      <w:r>
        <w:t>3</w:t>
      </w:r>
      <w:r w:rsidRPr="00E16C8C">
        <w:t>]</w:t>
      </w:r>
    </w:p>
    <w:p w14:paraId="5615110C" w14:textId="77777777" w:rsidR="00DD6A8F" w:rsidRPr="00466B6D" w:rsidRDefault="00DD6A8F" w:rsidP="00DD6A8F">
      <w:pPr>
        <w:rPr>
          <w:sz w:val="16"/>
        </w:rPr>
      </w:pPr>
      <w:r w:rsidRPr="00466B6D">
        <w:rPr>
          <w:sz w:val="16"/>
        </w:rPr>
        <w:t>Sewage and Water Lines</w:t>
      </w:r>
    </w:p>
    <w:p w14:paraId="013BCEB5" w14:textId="77777777" w:rsidR="00DD6A8F" w:rsidRPr="00466B6D" w:rsidRDefault="00DD6A8F" w:rsidP="00DD6A8F">
      <w:pPr>
        <w:rPr>
          <w:sz w:val="16"/>
        </w:rPr>
      </w:pPr>
      <w:r w:rsidRPr="00301B2E">
        <w:rPr>
          <w:rStyle w:val="StyleUnderline"/>
        </w:rPr>
        <w:t>Let us move from the</w:t>
      </w:r>
      <w:r w:rsidRPr="00466B6D">
        <w:rPr>
          <w:sz w:val="16"/>
        </w:rPr>
        <w:t xml:space="preserve"> highly </w:t>
      </w:r>
      <w:r w:rsidRPr="00301B2E">
        <w:rPr>
          <w:rStyle w:val="StyleUnderline"/>
        </w:rPr>
        <w:t xml:space="preserve">abstract to the </w:t>
      </w:r>
      <w:r w:rsidRPr="00301B2E">
        <w:rPr>
          <w:rStyle w:val="Emphasis"/>
        </w:rPr>
        <w:t>very practical</w:t>
      </w:r>
      <w:r w:rsidRPr="00301B2E">
        <w:rPr>
          <w:rStyle w:val="StyleUnderline"/>
        </w:rPr>
        <w:t xml:space="preserve">. Consider the benefits of </w:t>
      </w:r>
      <w:r w:rsidRPr="00301B2E">
        <w:rPr>
          <w:rStyle w:val="Emphasis"/>
        </w:rPr>
        <w:t>privatization</w:t>
      </w:r>
      <w:r w:rsidRPr="00301B2E">
        <w:rPr>
          <w:rStyle w:val="StyleUnderline"/>
        </w:rPr>
        <w:t xml:space="preserve"> in cases closer to home</w:t>
      </w:r>
      <w:r w:rsidRPr="00466B6D">
        <w:rPr>
          <w:sz w:val="16"/>
        </w:rPr>
        <w:t xml:space="preserve">; indeed, </w:t>
      </w:r>
      <w:r w:rsidRPr="00301B2E">
        <w:rPr>
          <w:rStyle w:val="StyleUnderline"/>
        </w:rPr>
        <w:t>those aspects</w:t>
      </w:r>
      <w:r w:rsidRPr="00466B6D">
        <w:rPr>
          <w:sz w:val="16"/>
        </w:rPr>
        <w:t xml:space="preserve"> of water privatization which </w:t>
      </w:r>
      <w:r w:rsidRPr="00301B2E">
        <w:rPr>
          <w:rStyle w:val="StyleUnderline"/>
        </w:rPr>
        <w:t>flow in and out of all our houses</w:t>
      </w:r>
      <w:r w:rsidRPr="00466B6D">
        <w:rPr>
          <w:sz w:val="16"/>
        </w:rPr>
        <w:t>.</w:t>
      </w:r>
    </w:p>
    <w:p w14:paraId="6E75A4F5" w14:textId="77777777" w:rsidR="00DD6A8F" w:rsidRPr="00466B6D" w:rsidRDefault="00DD6A8F" w:rsidP="00DD6A8F">
      <w:pPr>
        <w:rPr>
          <w:sz w:val="16"/>
        </w:rPr>
      </w:pPr>
      <w:r w:rsidRPr="00466B6D">
        <w:rPr>
          <w:sz w:val="16"/>
        </w:rPr>
        <w:t xml:space="preserve">Water and sewer service (and certain other utilities) require delivery and/ or collection of high bulk relatively non-differentiated masses to or from widely dispersed areas with many customers to or from a centralized location.15 </w:t>
      </w:r>
      <w:r w:rsidRPr="00301B2E">
        <w:rPr>
          <w:rStyle w:val="StyleUnderline"/>
        </w:rPr>
        <w:t>Providing</w:t>
      </w:r>
      <w:r w:rsidRPr="00466B6D">
        <w:rPr>
          <w:sz w:val="16"/>
        </w:rPr>
        <w:t xml:space="preserve"> these types of </w:t>
      </w:r>
      <w:r w:rsidRPr="0043509F">
        <w:rPr>
          <w:rStyle w:val="StyleUnderline"/>
          <w:highlight w:val="cyan"/>
        </w:rPr>
        <w:t xml:space="preserve">services may be </w:t>
      </w:r>
      <w:r w:rsidRPr="0043509F">
        <w:rPr>
          <w:rStyle w:val="Emphasis"/>
          <w:highlight w:val="cyan"/>
        </w:rPr>
        <w:t>impossible</w:t>
      </w:r>
      <w:r w:rsidRPr="0043509F">
        <w:rPr>
          <w:rStyle w:val="StyleUnderline"/>
          <w:highlight w:val="cyan"/>
        </w:rPr>
        <w:t xml:space="preserve"> without</w:t>
      </w:r>
      <w:r w:rsidRPr="00301B2E">
        <w:rPr>
          <w:rStyle w:val="StyleUnderline"/>
        </w:rPr>
        <w:t xml:space="preserve"> </w:t>
      </w:r>
      <w:proofErr w:type="gramStart"/>
      <w:r w:rsidRPr="00301B2E">
        <w:rPr>
          <w:rStyle w:val="StyleUnderline"/>
        </w:rPr>
        <w:t xml:space="preserve">some kind of </w:t>
      </w:r>
      <w:r w:rsidRPr="0043509F">
        <w:rPr>
          <w:rStyle w:val="Emphasis"/>
          <w:highlight w:val="cyan"/>
        </w:rPr>
        <w:t>rule</w:t>
      </w:r>
      <w:proofErr w:type="gramEnd"/>
      <w:r w:rsidRPr="0043509F">
        <w:rPr>
          <w:rStyle w:val="Emphasis"/>
          <w:highlight w:val="cyan"/>
        </w:rPr>
        <w:t xml:space="preserve"> from above</w:t>
      </w:r>
      <w:r w:rsidRPr="0043509F">
        <w:rPr>
          <w:rStyle w:val="StyleUnderline"/>
          <w:highlight w:val="cyan"/>
        </w:rPr>
        <w:t>. Or</w:t>
      </w:r>
      <w:r w:rsidRPr="00301B2E">
        <w:rPr>
          <w:rStyle w:val="StyleUnderline"/>
        </w:rPr>
        <w:t xml:space="preserve"> rather, </w:t>
      </w:r>
      <w:r w:rsidRPr="0043509F">
        <w:rPr>
          <w:rStyle w:val="Emphasis"/>
          <w:highlight w:val="cyan"/>
        </w:rPr>
        <w:t>so it would seem</w:t>
      </w:r>
      <w:r w:rsidRPr="00466B6D">
        <w:rPr>
          <w:sz w:val="16"/>
        </w:rPr>
        <w:t>.</w:t>
      </w:r>
    </w:p>
    <w:p w14:paraId="3246357B" w14:textId="77777777" w:rsidR="00DD6A8F" w:rsidRPr="00466B6D" w:rsidRDefault="00DD6A8F" w:rsidP="00DD6A8F">
      <w:pPr>
        <w:rPr>
          <w:sz w:val="16"/>
        </w:rPr>
      </w:pPr>
      <w:r w:rsidRPr="0043509F">
        <w:rPr>
          <w:rStyle w:val="StyleUnderline"/>
          <w:highlight w:val="cyan"/>
        </w:rPr>
        <w:t xml:space="preserve">This </w:t>
      </w:r>
      <w:r w:rsidRPr="0043509F">
        <w:rPr>
          <w:rStyle w:val="Emphasis"/>
          <w:highlight w:val="cyan"/>
        </w:rPr>
        <w:t>appearance</w:t>
      </w:r>
      <w:r w:rsidRPr="00301B2E">
        <w:rPr>
          <w:rStyle w:val="StyleUnderline"/>
        </w:rPr>
        <w:t xml:space="preserve"> of impossibility under</w:t>
      </w:r>
      <w:r w:rsidRPr="00466B6D">
        <w:rPr>
          <w:sz w:val="16"/>
        </w:rPr>
        <w:t xml:space="preserve"> present </w:t>
      </w:r>
      <w:r w:rsidRPr="00301B2E">
        <w:rPr>
          <w:rStyle w:val="StyleUnderline"/>
        </w:rPr>
        <w:t xml:space="preserve">institutional arrangements, </w:t>
      </w:r>
      <w:r w:rsidRPr="0043509F">
        <w:rPr>
          <w:rStyle w:val="StyleUnderline"/>
          <w:highlight w:val="cyan"/>
        </w:rPr>
        <w:t>leads</w:t>
      </w:r>
      <w:r w:rsidRPr="00301B2E">
        <w:rPr>
          <w:rStyle w:val="StyleUnderline"/>
        </w:rPr>
        <w:t xml:space="preserve"> either </w:t>
      </w:r>
      <w:r w:rsidRPr="0043509F">
        <w:rPr>
          <w:rStyle w:val="StyleUnderline"/>
          <w:highlight w:val="cyan"/>
        </w:rPr>
        <w:t>to</w:t>
      </w:r>
      <w:r w:rsidRPr="00301B2E">
        <w:rPr>
          <w:rStyle w:val="StyleUnderline"/>
        </w:rPr>
        <w:t xml:space="preserve"> the </w:t>
      </w:r>
      <w:r w:rsidRPr="0043509F">
        <w:rPr>
          <w:rStyle w:val="Emphasis"/>
          <w:highlight w:val="cyan"/>
        </w:rPr>
        <w:t>government supply</w:t>
      </w:r>
      <w:r w:rsidRPr="00301B2E">
        <w:rPr>
          <w:rStyle w:val="StyleUnderline"/>
        </w:rPr>
        <w:t xml:space="preserve"> of</w:t>
      </w:r>
      <w:r w:rsidRPr="00466B6D">
        <w:rPr>
          <w:sz w:val="16"/>
        </w:rPr>
        <w:t xml:space="preserve"> these </w:t>
      </w:r>
      <w:r w:rsidRPr="00301B2E">
        <w:rPr>
          <w:rStyle w:val="StyleUnderline"/>
        </w:rPr>
        <w:t xml:space="preserve">amenities, </w:t>
      </w:r>
      <w:r w:rsidRPr="0043509F">
        <w:rPr>
          <w:rStyle w:val="StyleUnderline"/>
          <w:highlight w:val="cyan"/>
        </w:rPr>
        <w:t>or</w:t>
      </w:r>
      <w:r w:rsidRPr="00301B2E">
        <w:rPr>
          <w:rStyle w:val="StyleUnderline"/>
        </w:rPr>
        <w:t xml:space="preserve"> </w:t>
      </w:r>
      <w:r w:rsidRPr="00301B2E">
        <w:rPr>
          <w:rStyle w:val="Emphasis"/>
        </w:rPr>
        <w:t xml:space="preserve">state </w:t>
      </w:r>
      <w:r w:rsidRPr="0043509F">
        <w:rPr>
          <w:rStyle w:val="Emphasis"/>
          <w:highlight w:val="cyan"/>
        </w:rPr>
        <w:t>authorization</w:t>
      </w:r>
      <w:r w:rsidRPr="0043509F">
        <w:rPr>
          <w:rStyle w:val="StyleUnderline"/>
          <w:highlight w:val="cyan"/>
        </w:rPr>
        <w:t xml:space="preserve"> of “</w:t>
      </w:r>
      <w:r w:rsidRPr="0043509F">
        <w:rPr>
          <w:rStyle w:val="Emphasis"/>
          <w:highlight w:val="cyan"/>
        </w:rPr>
        <w:t>private enterprise</w:t>
      </w:r>
      <w:r w:rsidRPr="0043509F">
        <w:rPr>
          <w:rStyle w:val="StyleUnderline"/>
          <w:highlight w:val="cyan"/>
        </w:rPr>
        <w:t>”</w:t>
      </w:r>
      <w:r w:rsidRPr="00301B2E">
        <w:rPr>
          <w:rStyle w:val="StyleUnderline"/>
        </w:rPr>
        <w:t xml:space="preserve"> to do so only </w:t>
      </w:r>
      <w:r w:rsidRPr="0043509F">
        <w:rPr>
          <w:rStyle w:val="StyleUnderline"/>
          <w:highlight w:val="cyan"/>
        </w:rPr>
        <w:t>under</w:t>
      </w:r>
      <w:r w:rsidRPr="00301B2E">
        <w:rPr>
          <w:rStyle w:val="StyleUnderline"/>
        </w:rPr>
        <w:t xml:space="preserve"> </w:t>
      </w:r>
      <w:r w:rsidRPr="00301B2E">
        <w:rPr>
          <w:rStyle w:val="Emphasis"/>
        </w:rPr>
        <w:t xml:space="preserve">strictly </w:t>
      </w:r>
      <w:r w:rsidRPr="0043509F">
        <w:rPr>
          <w:rStyle w:val="Emphasis"/>
          <w:highlight w:val="cyan"/>
        </w:rPr>
        <w:t>regulated</w:t>
      </w:r>
      <w:r w:rsidRPr="0043509F">
        <w:rPr>
          <w:rStyle w:val="StyleUnderline"/>
          <w:highlight w:val="cyan"/>
        </w:rPr>
        <w:t xml:space="preserve"> circumstances</w:t>
      </w:r>
      <w:r w:rsidRPr="00301B2E">
        <w:rPr>
          <w:rStyle w:val="StyleUnderline"/>
        </w:rPr>
        <w:t xml:space="preserve"> as “</w:t>
      </w:r>
      <w:r w:rsidRPr="00301B2E">
        <w:rPr>
          <w:rStyle w:val="Emphasis"/>
        </w:rPr>
        <w:t>utilities</w:t>
      </w:r>
      <w:r w:rsidRPr="00301B2E">
        <w:rPr>
          <w:rStyle w:val="StyleUnderline"/>
        </w:rPr>
        <w:t xml:space="preserve">.” </w:t>
      </w:r>
      <w:r w:rsidRPr="0043509F">
        <w:rPr>
          <w:rStyle w:val="StyleUnderline"/>
          <w:highlight w:val="cyan"/>
        </w:rPr>
        <w:t>The fear</w:t>
      </w:r>
      <w:r w:rsidRPr="00466B6D">
        <w:rPr>
          <w:sz w:val="16"/>
        </w:rPr>
        <w:t xml:space="preserve"> on the part of many people </w:t>
      </w:r>
      <w:r w:rsidRPr="0043509F">
        <w:rPr>
          <w:rStyle w:val="StyleUnderline"/>
          <w:highlight w:val="cyan"/>
        </w:rPr>
        <w:t>is</w:t>
      </w:r>
      <w:r w:rsidRPr="00301B2E">
        <w:rPr>
          <w:rStyle w:val="StyleUnderline"/>
        </w:rPr>
        <w:t xml:space="preserve"> that, under private enterprise, firms would adopt </w:t>
      </w:r>
      <w:r w:rsidRPr="0043509F">
        <w:rPr>
          <w:rStyle w:val="StyleUnderline"/>
          <w:highlight w:val="cyan"/>
        </w:rPr>
        <w:t xml:space="preserve">a </w:t>
      </w:r>
      <w:r w:rsidRPr="0043509F">
        <w:rPr>
          <w:rStyle w:val="Emphasis"/>
          <w:highlight w:val="cyan"/>
        </w:rPr>
        <w:t>monopoly</w:t>
      </w:r>
      <w:r w:rsidRPr="00301B2E">
        <w:rPr>
          <w:rStyle w:val="Emphasis"/>
        </w:rPr>
        <w:t xml:space="preserve"> position</w:t>
      </w:r>
      <w:r w:rsidRPr="00301B2E">
        <w:rPr>
          <w:rStyle w:val="StyleUnderline"/>
        </w:rPr>
        <w:t xml:space="preserve"> and </w:t>
      </w:r>
      <w:r w:rsidRPr="00301B2E">
        <w:rPr>
          <w:rStyle w:val="Emphasis"/>
        </w:rPr>
        <w:t>take advantage</w:t>
      </w:r>
      <w:r w:rsidRPr="00301B2E">
        <w:rPr>
          <w:rStyle w:val="StyleUnderline"/>
        </w:rPr>
        <w:t xml:space="preserve"> of it</w:t>
      </w:r>
      <w:r w:rsidRPr="00466B6D">
        <w:rPr>
          <w:sz w:val="16"/>
        </w:rPr>
        <w:t xml:space="preserve">. To wit, </w:t>
      </w:r>
      <w:r w:rsidRPr="00BE2B73">
        <w:rPr>
          <w:rStyle w:val="StyleUnderline"/>
        </w:rPr>
        <w:t xml:space="preserve">with </w:t>
      </w:r>
      <w:r w:rsidRPr="00BE2B73">
        <w:rPr>
          <w:rStyle w:val="Emphasis"/>
        </w:rPr>
        <w:t>outrageous pricing</w:t>
      </w:r>
      <w:r w:rsidRPr="00BE2B73">
        <w:rPr>
          <w:rStyle w:val="StyleUnderline"/>
        </w:rPr>
        <w:t xml:space="preserve"> they would come to own</w:t>
      </w:r>
      <w:r w:rsidRPr="00466B6D">
        <w:rPr>
          <w:sz w:val="16"/>
        </w:rPr>
        <w:t xml:space="preserve"> pretty much </w:t>
      </w:r>
      <w:r w:rsidRPr="00BE2B73">
        <w:rPr>
          <w:rStyle w:val="StyleUnderline"/>
        </w:rPr>
        <w:t>the entire capital value of</w:t>
      </w:r>
      <w:r w:rsidRPr="00466B6D">
        <w:rPr>
          <w:sz w:val="16"/>
        </w:rPr>
        <w:t xml:space="preserve"> the homes and </w:t>
      </w:r>
      <w:r w:rsidRPr="00BE2B73">
        <w:rPr>
          <w:rStyle w:val="StyleUnderline"/>
        </w:rPr>
        <w:t>businesses they</w:t>
      </w:r>
      <w:r w:rsidRPr="00466B6D">
        <w:rPr>
          <w:sz w:val="16"/>
        </w:rPr>
        <w:t xml:space="preserve"> supposedly </w:t>
      </w:r>
      <w:r w:rsidRPr="00BE2B73">
        <w:rPr>
          <w:rStyle w:val="StyleUnderline"/>
        </w:rPr>
        <w:t>“serve.”</w:t>
      </w:r>
      <w:r w:rsidRPr="00466B6D">
        <w:rPr>
          <w:sz w:val="16"/>
        </w:rPr>
        <w:t xml:space="preserve"> 16 </w:t>
      </w:r>
      <w:r w:rsidRPr="00BE2B73">
        <w:rPr>
          <w:rStyle w:val="StyleUnderline"/>
        </w:rPr>
        <w:t>Therefore</w:t>
      </w:r>
      <w:r w:rsidRPr="00466B6D">
        <w:rPr>
          <w:sz w:val="16"/>
        </w:rPr>
        <w:t xml:space="preserve">, so the argument goes, </w:t>
      </w:r>
      <w:r w:rsidRPr="00BE2B73">
        <w:rPr>
          <w:rStyle w:val="StyleUnderline"/>
        </w:rPr>
        <w:t xml:space="preserve">they </w:t>
      </w:r>
      <w:r w:rsidRPr="00BE2B73">
        <w:rPr>
          <w:rStyle w:val="Emphasis"/>
        </w:rPr>
        <w:t>must be told</w:t>
      </w:r>
      <w:r w:rsidRPr="00BE2B73">
        <w:rPr>
          <w:rStyle w:val="StyleUnderline"/>
        </w:rPr>
        <w:t xml:space="preserve"> what methodologies to use</w:t>
      </w:r>
      <w:r w:rsidRPr="00466B6D">
        <w:rPr>
          <w:sz w:val="16"/>
        </w:rPr>
        <w:t xml:space="preserve">, how much capacity to supply, </w:t>
      </w:r>
      <w:r w:rsidRPr="00BE2B73">
        <w:rPr>
          <w:rStyle w:val="StyleUnderline"/>
        </w:rPr>
        <w:t>and at what prices</w:t>
      </w:r>
      <w:r w:rsidRPr="00466B6D">
        <w:rPr>
          <w:sz w:val="16"/>
        </w:rPr>
        <w:t xml:space="preserve">, along with being ordered about pretty much every other decision they make. </w:t>
      </w:r>
      <w:r w:rsidRPr="00466B6D">
        <w:rPr>
          <w:rStyle w:val="StyleUnderline"/>
        </w:rPr>
        <w:t>It is difficult for</w:t>
      </w:r>
      <w:r w:rsidRPr="00466B6D">
        <w:rPr>
          <w:sz w:val="16"/>
        </w:rPr>
        <w:t xml:space="preserve"> some </w:t>
      </w:r>
      <w:r w:rsidRPr="00466B6D">
        <w:rPr>
          <w:rStyle w:val="StyleUnderline"/>
        </w:rPr>
        <w:t xml:space="preserve">people to see how provision of these services could be arranged in </w:t>
      </w:r>
      <w:r w:rsidRPr="00466B6D">
        <w:rPr>
          <w:rStyle w:val="Emphasis"/>
        </w:rPr>
        <w:t>any other way</w:t>
      </w:r>
      <w:r w:rsidRPr="00466B6D">
        <w:rPr>
          <w:sz w:val="16"/>
        </w:rPr>
        <w:t>. Were competition allowed, the presumption is that there would be needless duplication, consisting of dozens or more sewer and water lines, where one set would fully suffice, thank you very much.</w:t>
      </w:r>
    </w:p>
    <w:p w14:paraId="4A7E730B" w14:textId="77777777" w:rsidR="00DD6A8F" w:rsidRPr="00466B6D" w:rsidRDefault="00DD6A8F" w:rsidP="00DD6A8F">
      <w:pPr>
        <w:rPr>
          <w:sz w:val="16"/>
        </w:rPr>
      </w:pPr>
      <w:r w:rsidRPr="00466B6D">
        <w:rPr>
          <w:sz w:val="16"/>
        </w:rPr>
        <w:t>Footnote 16:</w:t>
      </w:r>
    </w:p>
    <w:p w14:paraId="70105226" w14:textId="77777777" w:rsidR="00DD6A8F" w:rsidRPr="00466B6D" w:rsidRDefault="00DD6A8F" w:rsidP="00DD6A8F">
      <w:pPr>
        <w:rPr>
          <w:sz w:val="16"/>
        </w:rPr>
      </w:pPr>
      <w:r w:rsidRPr="00466B6D">
        <w:rPr>
          <w:sz w:val="16"/>
        </w:rPr>
        <w:t xml:space="preserve">16. </w:t>
      </w:r>
      <w:r w:rsidRPr="0043509F">
        <w:rPr>
          <w:rStyle w:val="StyleUnderline"/>
          <w:highlight w:val="cyan"/>
        </w:rPr>
        <w:t>This</w:t>
      </w:r>
      <w:r w:rsidRPr="00BE2B73">
        <w:rPr>
          <w:rStyle w:val="StyleUnderline"/>
        </w:rPr>
        <w:t xml:space="preserve"> fear </w:t>
      </w:r>
      <w:r w:rsidRPr="0043509F">
        <w:rPr>
          <w:rStyle w:val="StyleUnderline"/>
          <w:highlight w:val="cyan"/>
        </w:rPr>
        <w:t xml:space="preserve">is </w:t>
      </w:r>
      <w:r w:rsidRPr="0043509F">
        <w:rPr>
          <w:rStyle w:val="Emphasis"/>
          <w:sz w:val="36"/>
          <w:szCs w:val="36"/>
          <w:highlight w:val="cyan"/>
        </w:rPr>
        <w:t>entirely ungrounded</w:t>
      </w:r>
      <w:r w:rsidRPr="00BE2B73">
        <w:rPr>
          <w:rStyle w:val="StyleUnderline"/>
        </w:rPr>
        <w:t xml:space="preserve">. It is </w:t>
      </w:r>
      <w:r w:rsidRPr="0043509F">
        <w:rPr>
          <w:rStyle w:val="Emphasis"/>
          <w:highlight w:val="cyan"/>
        </w:rPr>
        <w:t>obviated</w:t>
      </w:r>
      <w:r w:rsidRPr="0043509F">
        <w:rPr>
          <w:rStyle w:val="StyleUnderline"/>
          <w:highlight w:val="cyan"/>
        </w:rPr>
        <w:t xml:space="preserve"> by </w:t>
      </w:r>
      <w:r w:rsidRPr="0043509F">
        <w:rPr>
          <w:rStyle w:val="Emphasis"/>
          <w:highlight w:val="cyan"/>
        </w:rPr>
        <w:t>contract</w:t>
      </w:r>
      <w:r w:rsidRPr="00BE2B73">
        <w:rPr>
          <w:rStyle w:val="Emphasis"/>
        </w:rPr>
        <w:t>ual arrangement</w:t>
      </w:r>
      <w:r w:rsidRPr="0043509F">
        <w:rPr>
          <w:rStyle w:val="Emphasis"/>
          <w:highlight w:val="cyan"/>
        </w:rPr>
        <w:t>s</w:t>
      </w:r>
      <w:r w:rsidRPr="0043509F">
        <w:rPr>
          <w:rStyle w:val="StyleUnderline"/>
          <w:highlight w:val="cyan"/>
        </w:rPr>
        <w:t xml:space="preserve"> whi</w:t>
      </w:r>
      <w:r w:rsidRPr="00BE2B73">
        <w:rPr>
          <w:rStyle w:val="StyleUnderline"/>
        </w:rPr>
        <w:t xml:space="preserve">ch would </w:t>
      </w:r>
      <w:r w:rsidRPr="0043509F">
        <w:rPr>
          <w:rStyle w:val="Emphasis"/>
          <w:highlight w:val="cyan"/>
        </w:rPr>
        <w:t>preclude</w:t>
      </w:r>
      <w:r w:rsidRPr="0043509F">
        <w:rPr>
          <w:rStyle w:val="StyleUnderline"/>
          <w:highlight w:val="cyan"/>
        </w:rPr>
        <w:t xml:space="preserve"> any</w:t>
      </w:r>
      <w:r w:rsidRPr="00BE2B73">
        <w:rPr>
          <w:rStyle w:val="StyleUnderline"/>
        </w:rPr>
        <w:t xml:space="preserve"> such </w:t>
      </w:r>
      <w:r w:rsidRPr="0043509F">
        <w:rPr>
          <w:rStyle w:val="StyleUnderline"/>
          <w:highlight w:val="cyan"/>
        </w:rPr>
        <w:t>occurrences. Assume</w:t>
      </w:r>
      <w:r w:rsidRPr="00BE2B73">
        <w:rPr>
          <w:rStyle w:val="StyleUnderline"/>
        </w:rPr>
        <w:t xml:space="preserve"> that</w:t>
      </w:r>
      <w:r w:rsidRPr="00466B6D">
        <w:rPr>
          <w:sz w:val="16"/>
        </w:rPr>
        <w:t xml:space="preserve"> nevertheless </w:t>
      </w:r>
      <w:r w:rsidRPr="0043509F">
        <w:rPr>
          <w:rStyle w:val="Emphasis"/>
          <w:highlight w:val="cyan"/>
        </w:rPr>
        <w:t>prices</w:t>
      </w:r>
      <w:r w:rsidRPr="0043509F">
        <w:rPr>
          <w:rStyle w:val="StyleUnderline"/>
          <w:highlight w:val="cyan"/>
        </w:rPr>
        <w:t xml:space="preserve"> head </w:t>
      </w:r>
      <w:r w:rsidRPr="0043509F">
        <w:rPr>
          <w:rStyle w:val="Emphasis"/>
          <w:highlight w:val="cyan"/>
        </w:rPr>
        <w:t>skyward</w:t>
      </w:r>
      <w:r w:rsidRPr="00466B6D">
        <w:rPr>
          <w:sz w:val="16"/>
        </w:rPr>
        <w:t xml:space="preserve">, then </w:t>
      </w:r>
      <w:r w:rsidRPr="0043509F">
        <w:rPr>
          <w:rStyle w:val="StyleUnderline"/>
          <w:highlight w:val="cyan"/>
        </w:rPr>
        <w:t>this</w:t>
      </w:r>
      <w:r w:rsidRPr="00BE2B73">
        <w:rPr>
          <w:rStyle w:val="StyleUnderline"/>
        </w:rPr>
        <w:t xml:space="preserve"> fear </w:t>
      </w:r>
      <w:r w:rsidRPr="0043509F">
        <w:rPr>
          <w:rStyle w:val="StyleUnderline"/>
          <w:highlight w:val="cyan"/>
        </w:rPr>
        <w:t>is</w:t>
      </w:r>
      <w:r w:rsidRPr="00BE2B73">
        <w:rPr>
          <w:rStyle w:val="StyleUnderline"/>
        </w:rPr>
        <w:t xml:space="preserve"> </w:t>
      </w:r>
      <w:r w:rsidRPr="00BE2B73">
        <w:rPr>
          <w:rStyle w:val="Emphasis"/>
        </w:rPr>
        <w:t xml:space="preserve">still </w:t>
      </w:r>
      <w:r w:rsidRPr="0043509F">
        <w:rPr>
          <w:rStyle w:val="Emphasis"/>
          <w:highlight w:val="cyan"/>
        </w:rPr>
        <w:t>unwarranted</w:t>
      </w:r>
      <w:r w:rsidRPr="0043509F">
        <w:rPr>
          <w:rStyle w:val="StyleUnderline"/>
          <w:highlight w:val="cyan"/>
        </w:rPr>
        <w:t xml:space="preserve"> because a new</w:t>
      </w:r>
      <w:r w:rsidRPr="00BE2B73">
        <w:rPr>
          <w:rStyle w:val="StyleUnderline"/>
        </w:rPr>
        <w:t xml:space="preserve"> more </w:t>
      </w:r>
      <w:r w:rsidRPr="0043509F">
        <w:rPr>
          <w:rStyle w:val="Emphasis"/>
          <w:highlight w:val="cyan"/>
        </w:rPr>
        <w:t>consumer-oriented</w:t>
      </w:r>
      <w:r w:rsidRPr="0043509F">
        <w:rPr>
          <w:rStyle w:val="StyleUnderline"/>
          <w:highlight w:val="cyan"/>
        </w:rPr>
        <w:t xml:space="preserve"> provider would</w:t>
      </w:r>
      <w:r w:rsidRPr="00BE2B73">
        <w:rPr>
          <w:rStyle w:val="StyleUnderline"/>
        </w:rPr>
        <w:t xml:space="preserve"> </w:t>
      </w:r>
      <w:r w:rsidRPr="00BE2B73">
        <w:rPr>
          <w:rStyle w:val="Emphasis"/>
        </w:rPr>
        <w:t>move in</w:t>
      </w:r>
      <w:r w:rsidRPr="00BE2B73">
        <w:rPr>
          <w:rStyle w:val="StyleUnderline"/>
        </w:rPr>
        <w:t xml:space="preserve"> and </w:t>
      </w:r>
      <w:r w:rsidRPr="0043509F">
        <w:rPr>
          <w:rStyle w:val="Emphasis"/>
          <w:highlight w:val="cyan"/>
        </w:rPr>
        <w:t>take over</w:t>
      </w:r>
      <w:r w:rsidRPr="00BE2B73">
        <w:rPr>
          <w:rStyle w:val="StyleUnderline"/>
        </w:rPr>
        <w:t>. An innovative</w:t>
      </w:r>
      <w:r w:rsidRPr="00466B6D">
        <w:rPr>
          <w:sz w:val="16"/>
        </w:rPr>
        <w:t xml:space="preserve"> new </w:t>
      </w:r>
      <w:r w:rsidRPr="0043509F">
        <w:rPr>
          <w:rStyle w:val="StyleUnderline"/>
          <w:highlight w:val="cyan"/>
        </w:rPr>
        <w:t>tech</w:t>
      </w:r>
      <w:r w:rsidRPr="00BE2B73">
        <w:rPr>
          <w:rStyle w:val="StyleUnderline"/>
        </w:rPr>
        <w:t xml:space="preserve">nology might </w:t>
      </w:r>
      <w:r w:rsidRPr="0043509F">
        <w:rPr>
          <w:rStyle w:val="Emphasis"/>
          <w:highlight w:val="cyan"/>
        </w:rPr>
        <w:t>eliminate</w:t>
      </w:r>
      <w:r w:rsidRPr="00BE2B73">
        <w:rPr>
          <w:rStyle w:val="Emphasis"/>
        </w:rPr>
        <w:t xml:space="preserve"> the</w:t>
      </w:r>
      <w:r w:rsidRPr="00466B6D">
        <w:rPr>
          <w:sz w:val="16"/>
        </w:rPr>
        <w:t xml:space="preserve"> supposed </w:t>
      </w:r>
      <w:r w:rsidRPr="0043509F">
        <w:rPr>
          <w:rStyle w:val="Emphasis"/>
          <w:highlight w:val="cyan"/>
        </w:rPr>
        <w:t>need</w:t>
      </w:r>
      <w:r w:rsidRPr="0043509F">
        <w:rPr>
          <w:rStyle w:val="StyleUnderline"/>
          <w:highlight w:val="cyan"/>
        </w:rPr>
        <w:t xml:space="preserve"> for</w:t>
      </w:r>
      <w:r w:rsidRPr="00466B6D">
        <w:rPr>
          <w:sz w:val="16"/>
        </w:rPr>
        <w:t xml:space="preserve"> such a </w:t>
      </w:r>
      <w:r w:rsidRPr="0043509F">
        <w:rPr>
          <w:rStyle w:val="StyleUnderline"/>
          <w:highlight w:val="cyan"/>
        </w:rPr>
        <w:t>monopoly</w:t>
      </w:r>
      <w:r w:rsidRPr="00BE2B73">
        <w:rPr>
          <w:rStyle w:val="StyleUnderline"/>
        </w:rPr>
        <w:t xml:space="preserve">. Those </w:t>
      </w:r>
      <w:r w:rsidRPr="00BE2B73">
        <w:rPr>
          <w:rStyle w:val="Emphasis"/>
        </w:rPr>
        <w:t xml:space="preserve">sky-high </w:t>
      </w:r>
      <w:r w:rsidRPr="0043509F">
        <w:rPr>
          <w:rStyle w:val="Emphasis"/>
          <w:highlight w:val="cyan"/>
        </w:rPr>
        <w:t>prices</w:t>
      </w:r>
      <w:r w:rsidRPr="00BE2B73">
        <w:rPr>
          <w:rStyle w:val="StyleUnderline"/>
        </w:rPr>
        <w:t xml:space="preserve"> would </w:t>
      </w:r>
      <w:r w:rsidRPr="0043509F">
        <w:rPr>
          <w:rStyle w:val="Emphasis"/>
          <w:highlight w:val="cyan"/>
        </w:rPr>
        <w:t>motivate inventors</w:t>
      </w:r>
      <w:r w:rsidRPr="00466B6D">
        <w:rPr>
          <w:sz w:val="16"/>
        </w:rPr>
        <w:t>.</w:t>
      </w:r>
    </w:p>
    <w:p w14:paraId="3D2C5DE3" w14:textId="77777777" w:rsidR="00DD6A8F" w:rsidRDefault="00DD6A8F" w:rsidP="00DD6A8F">
      <w:pPr>
        <w:rPr>
          <w:sz w:val="16"/>
        </w:rPr>
      </w:pPr>
      <w:r w:rsidRPr="00466B6D">
        <w:rPr>
          <w:sz w:val="16"/>
        </w:rPr>
        <w:t xml:space="preserve">End of Footnote 16. </w:t>
      </w:r>
    </w:p>
    <w:p w14:paraId="6A1A9E76" w14:textId="77777777" w:rsidR="00DD6A8F" w:rsidRDefault="00DD6A8F" w:rsidP="00DD6A8F">
      <w:pPr>
        <w:pStyle w:val="Heading4"/>
      </w:pPr>
      <w:r>
        <w:t xml:space="preserve">De-monopolization solves. </w:t>
      </w:r>
    </w:p>
    <w:p w14:paraId="1A3DFC45" w14:textId="77777777" w:rsidR="00DD6A8F" w:rsidRDefault="00DD6A8F" w:rsidP="00DD6A8F">
      <w:r w:rsidRPr="00482551">
        <w:rPr>
          <w:rStyle w:val="Style13ptBold"/>
        </w:rPr>
        <w:t>Block 19</w:t>
      </w:r>
      <w:r w:rsidRPr="00482551">
        <w:t xml:space="preserve"> (Walter Block is the Harold E. Wirth Eminent Scholar Chair in Economics in the College of Business at Loyola University, New Orleans. He is also an Adjunct Scholar at the Mises Institute and the Hoover Institute. Block has previously taught at the University of Central Arkansas, Holy Cross College, Baruch (C.U.N.Y.) and Rutgers Universities. He earned a B.A. in philosophy from Brooklyn College (C.U.N.Y.) in 1964 and a Ph.D. degree in economics from Columbia University in 1972, 11-15-2019, "Environmental Takings: The Case for Full Water Privatization," SpringerLink, </w:t>
      </w:r>
      <w:hyperlink r:id="rId276" w:history="1">
        <w:r w:rsidRPr="00D16259">
          <w:rPr>
            <w:rStyle w:val="Hyperlink"/>
          </w:rPr>
          <w:t>https://link.springer.com/chapter/10.1007/978-3-030-28360-5_10</w:t>
        </w:r>
      </w:hyperlink>
      <w:r w:rsidRPr="00482551">
        <w:t>)</w:t>
      </w:r>
    </w:p>
    <w:p w14:paraId="5703B004" w14:textId="77777777" w:rsidR="00DD6A8F" w:rsidRPr="00932281" w:rsidRDefault="00DD6A8F" w:rsidP="00DD6A8F">
      <w:pPr>
        <w:rPr>
          <w:u w:val="single"/>
        </w:rPr>
      </w:pPr>
      <w:r w:rsidRPr="00E13C77">
        <w:rPr>
          <w:rStyle w:val="StyleUnderline"/>
        </w:rPr>
        <w:t>There is the fear</w:t>
      </w:r>
      <w:r w:rsidRPr="00E13C77">
        <w:rPr>
          <w:sz w:val="16"/>
        </w:rPr>
        <w:t xml:space="preserve"> </w:t>
      </w:r>
      <w:r w:rsidRPr="00E13C77">
        <w:rPr>
          <w:rStyle w:val="StyleUnderline"/>
        </w:rPr>
        <w:t>that</w:t>
      </w:r>
      <w:r w:rsidRPr="00E13C77">
        <w:rPr>
          <w:sz w:val="16"/>
        </w:rPr>
        <w:t xml:space="preserve"> </w:t>
      </w:r>
      <w:r w:rsidRPr="00E13C77">
        <w:rPr>
          <w:rStyle w:val="StyleUnderline"/>
        </w:rPr>
        <w:t>under private ownership</w:t>
      </w:r>
      <w:r w:rsidRPr="00E13C77">
        <w:rPr>
          <w:sz w:val="16"/>
        </w:rPr>
        <w:t xml:space="preserve"> </w:t>
      </w:r>
      <w:r w:rsidRPr="00E13C77">
        <w:rPr>
          <w:rStyle w:val="StyleUnderline"/>
        </w:rPr>
        <w:t>of seas, there</w:t>
      </w:r>
      <w:r w:rsidRPr="00E13C77">
        <w:rPr>
          <w:sz w:val="16"/>
        </w:rPr>
        <w:t xml:space="preserve"> </w:t>
      </w:r>
      <w:r w:rsidRPr="00E13C77">
        <w:rPr>
          <w:rStyle w:val="StyleUnderline"/>
        </w:rPr>
        <w:t>could be monopolistic encroachment</w:t>
      </w:r>
      <w:r w:rsidRPr="00E13C77">
        <w:rPr>
          <w:sz w:val="16"/>
        </w:rPr>
        <w:t>. For example, A owns an island which is completely surrounded by ocean,</w:t>
      </w:r>
      <w:hyperlink r:id="rId277" w:anchor="Fn119" w:history="1">
        <w:r w:rsidRPr="00E13C77">
          <w:rPr>
            <w:rStyle w:val="Hyperlink"/>
            <w:sz w:val="16"/>
          </w:rPr>
          <w:t>119</w:t>
        </w:r>
      </w:hyperlink>
      <w:r w:rsidRPr="00E13C77">
        <w:rPr>
          <w:sz w:val="16"/>
        </w:rPr>
        <w:t xml:space="preserve"> and B owns the surrounding patch of water. Thus, A would be trapped on his island prison. Some property rights for A! But </w:t>
      </w:r>
      <w:r w:rsidRPr="00E13C77">
        <w:rPr>
          <w:rStyle w:val="StyleUnderline"/>
        </w:rPr>
        <w:t xml:space="preserve">a </w:t>
      </w:r>
      <w:r w:rsidRPr="00D33222">
        <w:rPr>
          <w:rStyle w:val="Emphasis"/>
        </w:rPr>
        <w:t>moment’s reflection should convince us that this is</w:t>
      </w:r>
      <w:r w:rsidRPr="00E13C77">
        <w:rPr>
          <w:rStyle w:val="StyleUnderline"/>
        </w:rPr>
        <w:t xml:space="preserve"> </w:t>
      </w:r>
      <w:r w:rsidRPr="00D33222">
        <w:rPr>
          <w:rStyle w:val="Emphasis"/>
        </w:rPr>
        <w:t>an unlikely if not an impossible situation</w:t>
      </w:r>
      <w:r w:rsidRPr="00E13C77">
        <w:rPr>
          <w:sz w:val="16"/>
        </w:rPr>
        <w:t>.</w:t>
      </w:r>
      <w:hyperlink r:id="rId278" w:anchor="Fn120" w:history="1">
        <w:r w:rsidRPr="00E13C77">
          <w:rPr>
            <w:rStyle w:val="Hyperlink"/>
            <w:sz w:val="16"/>
          </w:rPr>
          <w:t>120</w:t>
        </w:r>
      </w:hyperlink>
      <w:r w:rsidRPr="00E13C77">
        <w:rPr>
          <w:sz w:val="16"/>
        </w:rPr>
        <w:t xml:space="preserve"> First of all, </w:t>
      </w:r>
      <w:r w:rsidRPr="00E13C77">
        <w:rPr>
          <w:rStyle w:val="StyleUnderline"/>
        </w:rPr>
        <w:t>the</w:t>
      </w:r>
      <w:r w:rsidRPr="00E13C77">
        <w:rPr>
          <w:sz w:val="16"/>
        </w:rPr>
        <w:t xml:space="preserve"> </w:t>
      </w:r>
      <w:r w:rsidRPr="00E13C77">
        <w:rPr>
          <w:rStyle w:val="StyleUnderline"/>
        </w:rPr>
        <w:t>primary</w:t>
      </w:r>
      <w:r w:rsidRPr="00E13C77">
        <w:rPr>
          <w:sz w:val="16"/>
        </w:rPr>
        <w:t xml:space="preserve"> and first </w:t>
      </w:r>
      <w:r w:rsidRPr="00E13C77">
        <w:rPr>
          <w:rStyle w:val="StyleUnderline"/>
        </w:rPr>
        <w:t>user</w:t>
      </w:r>
      <w:r w:rsidRPr="00E13C77">
        <w:rPr>
          <w:sz w:val="16"/>
        </w:rPr>
        <w:t xml:space="preserve"> of the waterway </w:t>
      </w:r>
      <w:r w:rsidRPr="00E13C77">
        <w:rPr>
          <w:rStyle w:val="StyleUnderline"/>
        </w:rPr>
        <w:t>surrounding island A</w:t>
      </w:r>
      <w:r w:rsidRPr="00E13C77">
        <w:rPr>
          <w:sz w:val="16"/>
        </w:rPr>
        <w:t xml:space="preserve"> </w:t>
      </w:r>
      <w:r w:rsidRPr="00E13C77">
        <w:rPr>
          <w:rStyle w:val="StyleUnderline"/>
        </w:rPr>
        <w:t>is likely to be A himself</w:t>
      </w:r>
      <w:r w:rsidRPr="00E13C77">
        <w:rPr>
          <w:sz w:val="16"/>
        </w:rPr>
        <w:t xml:space="preserve">. According to homesteading theory, </w:t>
      </w:r>
      <w:r w:rsidRPr="00E13C77">
        <w:rPr>
          <w:rStyle w:val="StyleUnderline"/>
        </w:rPr>
        <w:t>A would thus be the rightful owner</w:t>
      </w:r>
      <w:r w:rsidRPr="00E13C77">
        <w:rPr>
          <w:sz w:val="16"/>
        </w:rPr>
        <w:t xml:space="preserve"> of the surrounding aqueous area, not B. Second</w:t>
      </w:r>
      <w:r w:rsidRPr="00E13C77">
        <w:rPr>
          <w:rStyle w:val="StyleUnderline"/>
        </w:rPr>
        <w:t>, if B first homesteaded</w:t>
      </w:r>
      <w:r w:rsidRPr="00E13C77">
        <w:rPr>
          <w:sz w:val="16"/>
        </w:rPr>
        <w:t xml:space="preserve"> </w:t>
      </w:r>
      <w:r w:rsidRPr="00E13C77">
        <w:rPr>
          <w:rStyle w:val="StyleUnderline"/>
        </w:rPr>
        <w:t>the</w:t>
      </w:r>
      <w:r w:rsidRPr="00E13C77">
        <w:rPr>
          <w:sz w:val="16"/>
        </w:rPr>
        <w:t xml:space="preserve"> </w:t>
      </w:r>
      <w:r w:rsidRPr="00E13C77">
        <w:rPr>
          <w:rStyle w:val="StyleUnderline"/>
        </w:rPr>
        <w:t>water, and only then</w:t>
      </w:r>
      <w:r w:rsidRPr="00E13C77">
        <w:rPr>
          <w:sz w:val="16"/>
        </w:rPr>
        <w:t xml:space="preserve">, </w:t>
      </w:r>
      <w:r w:rsidRPr="00E13C77">
        <w:rPr>
          <w:rStyle w:val="StyleUnderline"/>
        </w:rPr>
        <w:t>later, did A come upon the island</w:t>
      </w:r>
      <w:r w:rsidRPr="00E13C77">
        <w:rPr>
          <w:sz w:val="16"/>
        </w:rPr>
        <w:t xml:space="preserve"> to </w:t>
      </w:r>
      <w:r w:rsidRPr="00E13C77">
        <w:rPr>
          <w:rStyle w:val="StyleUnderline"/>
        </w:rPr>
        <w:t>take up ownership</w:t>
      </w:r>
      <w:r w:rsidRPr="00E13C77">
        <w:rPr>
          <w:sz w:val="16"/>
        </w:rPr>
        <w:t xml:space="preserve"> </w:t>
      </w:r>
      <w:r w:rsidRPr="00E13C77">
        <w:rPr>
          <w:rStyle w:val="StyleUnderline"/>
        </w:rPr>
        <w:t>over it, the latter would never have done</w:t>
      </w:r>
      <w:r w:rsidRPr="00E13C77">
        <w:rPr>
          <w:sz w:val="16"/>
        </w:rPr>
        <w:t xml:space="preserve"> </w:t>
      </w:r>
      <w:r w:rsidRPr="00E13C77">
        <w:rPr>
          <w:rStyle w:val="StyleUnderline"/>
        </w:rPr>
        <w:t>so</w:t>
      </w:r>
      <w:r w:rsidRPr="00E13C77">
        <w:rPr>
          <w:sz w:val="16"/>
        </w:rPr>
        <w:t xml:space="preserve"> unless his access and egress rights were clearly specified in such a manner </w:t>
      </w:r>
      <w:proofErr w:type="gramStart"/>
      <w:r w:rsidRPr="00E13C77">
        <w:rPr>
          <w:sz w:val="16"/>
        </w:rPr>
        <w:t>so as to</w:t>
      </w:r>
      <w:proofErr w:type="gramEnd"/>
      <w:r w:rsidRPr="00E13C77">
        <w:rPr>
          <w:sz w:val="16"/>
        </w:rPr>
        <w:t xml:space="preserve"> not preclude the economic viability of ownership of the island in the first place. </w:t>
      </w:r>
      <w:r w:rsidRPr="00E13C77">
        <w:rPr>
          <w:rStyle w:val="StyleUnderline"/>
        </w:rPr>
        <w:t>Third</w:t>
      </w:r>
      <w:r w:rsidRPr="00E13C77">
        <w:rPr>
          <w:sz w:val="16"/>
        </w:rPr>
        <w:t xml:space="preserve">, </w:t>
      </w:r>
      <w:r w:rsidRPr="00E13C77">
        <w:rPr>
          <w:rStyle w:val="StyleUnderline"/>
        </w:rPr>
        <w:t>there are airplanes and helicopters available, at least in the modern era.</w:t>
      </w:r>
      <w:hyperlink r:id="rId279" w:anchor="Fn121" w:history="1">
        <w:r w:rsidRPr="00E13C77">
          <w:rPr>
            <w:rStyle w:val="StyleUnderline"/>
          </w:rPr>
          <w:t>121</w:t>
        </w:r>
      </w:hyperlink>
    </w:p>
    <w:p w14:paraId="43847832" w14:textId="77777777" w:rsidR="00DD6A8F" w:rsidRDefault="00DD6A8F" w:rsidP="00DD6A8F">
      <w:pPr>
        <w:pStyle w:val="Heading3"/>
      </w:pPr>
      <w:r>
        <w:t>Solvency---AT: Natural Disasters---2NC</w:t>
      </w:r>
    </w:p>
    <w:p w14:paraId="4C0401D6" w14:textId="77777777" w:rsidR="00DD6A8F" w:rsidRPr="00654B85" w:rsidRDefault="00DD6A8F" w:rsidP="00DD6A8F">
      <w:pPr>
        <w:pStyle w:val="Heading4"/>
      </w:pPr>
      <w:r>
        <w:t xml:space="preserve">Disasters are an </w:t>
      </w:r>
      <w:r>
        <w:rPr>
          <w:u w:val="single"/>
        </w:rPr>
        <w:t>assumed risk</w:t>
      </w:r>
      <w:r>
        <w:t xml:space="preserve">. </w:t>
      </w:r>
    </w:p>
    <w:p w14:paraId="50C74941" w14:textId="77777777" w:rsidR="00DD6A8F" w:rsidRPr="00FD0F72"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08522CA4" w14:textId="77777777" w:rsidR="00DD6A8F" w:rsidRPr="00901DBF" w:rsidRDefault="00DD6A8F" w:rsidP="00DD6A8F">
      <w:pPr>
        <w:rPr>
          <w:sz w:val="16"/>
        </w:rPr>
      </w:pPr>
      <w:r w:rsidRPr="00901DBF">
        <w:rPr>
          <w:rStyle w:val="StyleUnderline"/>
        </w:rPr>
        <w:t xml:space="preserve">(8) </w:t>
      </w:r>
      <w:r w:rsidRPr="0043509F">
        <w:rPr>
          <w:rStyle w:val="StyleUnderline"/>
          <w:highlight w:val="cyan"/>
        </w:rPr>
        <w:t>Would</w:t>
      </w:r>
      <w:r w:rsidRPr="00901DBF">
        <w:rPr>
          <w:rStyle w:val="StyleUnderline"/>
        </w:rPr>
        <w:t xml:space="preserve"> the </w:t>
      </w:r>
      <w:r w:rsidRPr="0043509F">
        <w:rPr>
          <w:rStyle w:val="Emphasis"/>
          <w:highlight w:val="cyan"/>
        </w:rPr>
        <w:t>owner</w:t>
      </w:r>
      <w:r w:rsidRPr="0043509F">
        <w:rPr>
          <w:rStyle w:val="StyleUnderline"/>
          <w:highlight w:val="cyan"/>
        </w:rPr>
        <w:t xml:space="preserve"> of an ocean</w:t>
      </w:r>
      <w:r w:rsidRPr="00901DBF">
        <w:rPr>
          <w:sz w:val="16"/>
        </w:rPr>
        <w:t xml:space="preserve"> or a miner </w:t>
      </w:r>
      <w:r w:rsidRPr="00901DBF">
        <w:rPr>
          <w:rStyle w:val="StyleUnderline"/>
        </w:rPr>
        <w:t xml:space="preserve">beneath the waves </w:t>
      </w:r>
      <w:r w:rsidRPr="0043509F">
        <w:rPr>
          <w:rStyle w:val="StyleUnderline"/>
          <w:highlight w:val="cyan"/>
        </w:rPr>
        <w:t xml:space="preserve">be </w:t>
      </w:r>
      <w:r w:rsidRPr="0043509F">
        <w:rPr>
          <w:rStyle w:val="Emphasis"/>
          <w:highlight w:val="cyan"/>
        </w:rPr>
        <w:t>responsible</w:t>
      </w:r>
      <w:r w:rsidRPr="0043509F">
        <w:rPr>
          <w:rStyle w:val="StyleUnderline"/>
          <w:highlight w:val="cyan"/>
        </w:rPr>
        <w:t xml:space="preserve"> for </w:t>
      </w:r>
      <w:r w:rsidRPr="0043509F">
        <w:rPr>
          <w:rStyle w:val="Emphasis"/>
          <w:highlight w:val="cyan"/>
        </w:rPr>
        <w:t>damage</w:t>
      </w:r>
      <w:r w:rsidRPr="00901DBF">
        <w:rPr>
          <w:rStyle w:val="Emphasis"/>
        </w:rPr>
        <w:t xml:space="preserve"> to property</w:t>
      </w:r>
      <w:r w:rsidRPr="00901DBF">
        <w:rPr>
          <w:rStyle w:val="StyleUnderline"/>
        </w:rPr>
        <w:t xml:space="preserve"> on land and/or to</w:t>
      </w:r>
      <w:r w:rsidRPr="00901DBF">
        <w:rPr>
          <w:sz w:val="16"/>
        </w:rPr>
        <w:t xml:space="preserve"> floating </w:t>
      </w:r>
      <w:r w:rsidRPr="00901DBF">
        <w:rPr>
          <w:rStyle w:val="StyleUnderline"/>
        </w:rPr>
        <w:t xml:space="preserve">craft </w:t>
      </w:r>
      <w:r w:rsidRPr="0043509F">
        <w:rPr>
          <w:rStyle w:val="StyleUnderline"/>
          <w:highlight w:val="cyan"/>
        </w:rPr>
        <w:t xml:space="preserve">caused by a </w:t>
      </w:r>
      <w:r w:rsidRPr="0043509F">
        <w:rPr>
          <w:rStyle w:val="Emphasis"/>
          <w:highlight w:val="cyan"/>
        </w:rPr>
        <w:t>tidal wave</w:t>
      </w:r>
      <w:r w:rsidRPr="00901DBF">
        <w:rPr>
          <w:sz w:val="16"/>
        </w:rPr>
        <w:t xml:space="preserve"> or surge </w:t>
      </w:r>
      <w:r w:rsidRPr="00901DBF">
        <w:rPr>
          <w:rStyle w:val="StyleUnderline"/>
        </w:rPr>
        <w:t>emanating from his property?</w:t>
      </w:r>
    </w:p>
    <w:p w14:paraId="538743E1" w14:textId="77777777" w:rsidR="00DD6A8F" w:rsidRDefault="00DD6A8F" w:rsidP="00DD6A8F">
      <w:pPr>
        <w:rPr>
          <w:sz w:val="16"/>
        </w:rPr>
      </w:pPr>
      <w:r w:rsidRPr="00901DBF">
        <w:rPr>
          <w:sz w:val="16"/>
        </w:rPr>
        <w:t xml:space="preserve">Such </w:t>
      </w:r>
      <w:r w:rsidRPr="00901DBF">
        <w:rPr>
          <w:rStyle w:val="StyleUnderline"/>
        </w:rPr>
        <w:t xml:space="preserve">damage would be </w:t>
      </w:r>
      <w:r w:rsidRPr="00901DBF">
        <w:rPr>
          <w:rStyle w:val="Emphasis"/>
        </w:rPr>
        <w:t>resolved</w:t>
      </w:r>
      <w:r w:rsidRPr="00901DBF">
        <w:rPr>
          <w:rStyle w:val="StyleUnderline"/>
        </w:rPr>
        <w:t xml:space="preserve"> according to the </w:t>
      </w:r>
      <w:r w:rsidRPr="00901DBF">
        <w:rPr>
          <w:rStyle w:val="Emphasis"/>
        </w:rPr>
        <w:t>following principles</w:t>
      </w:r>
      <w:r w:rsidRPr="00901DBF">
        <w:rPr>
          <w:rStyle w:val="StyleUnderline"/>
        </w:rPr>
        <w:t xml:space="preserve">: </w:t>
      </w:r>
      <w:r w:rsidRPr="0043509F">
        <w:rPr>
          <w:rStyle w:val="StyleUnderline"/>
          <w:highlight w:val="cyan"/>
        </w:rPr>
        <w:t>A</w:t>
      </w:r>
      <w:r w:rsidRPr="00901DBF">
        <w:rPr>
          <w:rStyle w:val="StyleUnderline"/>
        </w:rPr>
        <w:t xml:space="preserve"> tsunami resulting from a </w:t>
      </w:r>
      <w:r w:rsidRPr="0043509F">
        <w:rPr>
          <w:rStyle w:val="Emphasis"/>
          <w:highlight w:val="cyan"/>
        </w:rPr>
        <w:t>natural event</w:t>
      </w:r>
      <w:r w:rsidRPr="0043509F">
        <w:rPr>
          <w:rStyle w:val="StyleUnderline"/>
          <w:highlight w:val="cyan"/>
        </w:rPr>
        <w:t xml:space="preserve"> over which</w:t>
      </w:r>
      <w:r w:rsidRPr="00901DBF">
        <w:rPr>
          <w:rStyle w:val="StyleUnderline"/>
        </w:rPr>
        <w:t xml:space="preserve"> said </w:t>
      </w:r>
      <w:r w:rsidRPr="0043509F">
        <w:rPr>
          <w:rStyle w:val="StyleUnderline"/>
          <w:highlight w:val="cyan"/>
        </w:rPr>
        <w:t xml:space="preserve">owner had </w:t>
      </w:r>
      <w:r w:rsidRPr="0043509F">
        <w:rPr>
          <w:rStyle w:val="Emphasis"/>
          <w:highlight w:val="cyan"/>
        </w:rPr>
        <w:t>no control</w:t>
      </w:r>
      <w:r w:rsidRPr="0043509F">
        <w:rPr>
          <w:rStyle w:val="StyleUnderline"/>
          <w:highlight w:val="cyan"/>
        </w:rPr>
        <w:t xml:space="preserve"> would impose </w:t>
      </w:r>
      <w:r w:rsidRPr="0043509F">
        <w:rPr>
          <w:rStyle w:val="Emphasis"/>
          <w:highlight w:val="cyan"/>
        </w:rPr>
        <w:t>no liability</w:t>
      </w:r>
      <w:r w:rsidRPr="0043509F">
        <w:rPr>
          <w:rStyle w:val="StyleUnderline"/>
          <w:highlight w:val="cyan"/>
        </w:rPr>
        <w:t>. That is a risk</w:t>
      </w:r>
      <w:r w:rsidRPr="00901DBF">
        <w:rPr>
          <w:rStyle w:val="StyleUnderline"/>
        </w:rPr>
        <w:t xml:space="preserve"> which </w:t>
      </w:r>
      <w:r w:rsidRPr="0043509F">
        <w:rPr>
          <w:rStyle w:val="StyleUnderline"/>
          <w:highlight w:val="cyan"/>
        </w:rPr>
        <w:t>those</w:t>
      </w:r>
      <w:r w:rsidRPr="00901DBF">
        <w:rPr>
          <w:rStyle w:val="StyleUnderline"/>
        </w:rPr>
        <w:t xml:space="preserve"> who wish to live</w:t>
      </w:r>
      <w:r w:rsidRPr="00901DBF">
        <w:rPr>
          <w:sz w:val="16"/>
        </w:rPr>
        <w:t xml:space="preserve"> and work </w:t>
      </w:r>
      <w:r w:rsidRPr="00901DBF">
        <w:rPr>
          <w:rStyle w:val="StyleUnderline"/>
        </w:rPr>
        <w:t xml:space="preserve">on or near the sea </w:t>
      </w:r>
      <w:r w:rsidRPr="0043509F">
        <w:rPr>
          <w:rStyle w:val="StyleUnderline"/>
          <w:highlight w:val="cyan"/>
        </w:rPr>
        <w:t xml:space="preserve">have </w:t>
      </w:r>
      <w:r w:rsidRPr="0043509F">
        <w:rPr>
          <w:rStyle w:val="Emphasis"/>
          <w:highlight w:val="cyan"/>
        </w:rPr>
        <w:t>chosen</w:t>
      </w:r>
      <w:r w:rsidRPr="00901DBF">
        <w:rPr>
          <w:rStyle w:val="Emphasis"/>
        </w:rPr>
        <w:t xml:space="preserve"> to assume</w:t>
      </w:r>
      <w:r w:rsidRPr="00901DBF">
        <w:rPr>
          <w:rStyle w:val="StyleUnderline"/>
        </w:rPr>
        <w:t xml:space="preserve">. </w:t>
      </w:r>
      <w:r w:rsidRPr="0043509F">
        <w:rPr>
          <w:rStyle w:val="StyleUnderline"/>
          <w:highlight w:val="cyan"/>
        </w:rPr>
        <w:t>If the surge stemmed from</w:t>
      </w:r>
      <w:r w:rsidRPr="00901DBF">
        <w:rPr>
          <w:rStyle w:val="StyleUnderline"/>
        </w:rPr>
        <w:t xml:space="preserve"> the </w:t>
      </w:r>
      <w:r w:rsidRPr="0043509F">
        <w:rPr>
          <w:rStyle w:val="Emphasis"/>
          <w:highlight w:val="cyan"/>
        </w:rPr>
        <w:t>actions</w:t>
      </w:r>
      <w:r w:rsidRPr="00901DBF">
        <w:rPr>
          <w:rStyle w:val="StyleUnderline"/>
        </w:rPr>
        <w:t xml:space="preserve"> of the proprietor, </w:t>
      </w:r>
      <w:r w:rsidRPr="0043509F">
        <w:rPr>
          <w:rStyle w:val="StyleUnderline"/>
          <w:highlight w:val="cyan"/>
        </w:rPr>
        <w:t>he would</w:t>
      </w:r>
      <w:r w:rsidRPr="00901DBF">
        <w:rPr>
          <w:sz w:val="16"/>
        </w:rPr>
        <w:t>.</w:t>
      </w:r>
    </w:p>
    <w:p w14:paraId="0743E057" w14:textId="77777777" w:rsidR="00DD6A8F" w:rsidRDefault="00DD6A8F" w:rsidP="00DD6A8F">
      <w:pPr>
        <w:pStyle w:val="Heading4"/>
      </w:pPr>
      <w:r>
        <w:t xml:space="preserve">Natural disasters are faultless, but owners bear liability for human caused accidents. </w:t>
      </w:r>
    </w:p>
    <w:p w14:paraId="520215AA" w14:textId="77777777" w:rsidR="00DD6A8F" w:rsidRPr="00FD0F72"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3505ED1B" w14:textId="77777777" w:rsidR="00DD6A8F" w:rsidRPr="00EE1C56" w:rsidRDefault="00DD6A8F" w:rsidP="00DD6A8F">
      <w:pPr>
        <w:rPr>
          <w:sz w:val="16"/>
        </w:rPr>
      </w:pPr>
      <w:r w:rsidRPr="00EE1C56">
        <w:rPr>
          <w:sz w:val="16"/>
        </w:rPr>
        <w:t xml:space="preserve">(8) Liability for Natural Disasters </w:t>
      </w:r>
    </w:p>
    <w:p w14:paraId="3F65F030" w14:textId="77777777" w:rsidR="00DD6A8F" w:rsidRDefault="00DD6A8F" w:rsidP="00DD6A8F">
      <w:pPr>
        <w:rPr>
          <w:sz w:val="16"/>
        </w:rPr>
      </w:pPr>
      <w:r w:rsidRPr="00EE1C56">
        <w:rPr>
          <w:rStyle w:val="StyleUnderline"/>
        </w:rPr>
        <w:t xml:space="preserve">The </w:t>
      </w:r>
      <w:r w:rsidRPr="00EE1C56">
        <w:rPr>
          <w:rStyle w:val="Emphasis"/>
        </w:rPr>
        <w:t xml:space="preserve">assignment of </w:t>
      </w:r>
      <w:r w:rsidRPr="0043509F">
        <w:rPr>
          <w:rStyle w:val="Emphasis"/>
          <w:highlight w:val="cyan"/>
        </w:rPr>
        <w:t>liability</w:t>
      </w:r>
      <w:r w:rsidRPr="0043509F">
        <w:rPr>
          <w:rStyle w:val="StyleUnderline"/>
          <w:highlight w:val="cyan"/>
        </w:rPr>
        <w:t xml:space="preserve"> for </w:t>
      </w:r>
      <w:r w:rsidRPr="0043509F">
        <w:rPr>
          <w:rStyle w:val="Emphasis"/>
          <w:highlight w:val="cyan"/>
        </w:rPr>
        <w:t>disasters</w:t>
      </w:r>
      <w:r w:rsidRPr="0043509F">
        <w:rPr>
          <w:rStyle w:val="StyleUnderline"/>
          <w:highlight w:val="cyan"/>
        </w:rPr>
        <w:t xml:space="preserve"> would be the same</w:t>
      </w:r>
      <w:r w:rsidRPr="00EE1C56">
        <w:rPr>
          <w:sz w:val="16"/>
        </w:rPr>
        <w:t xml:space="preserve"> or at least </w:t>
      </w:r>
      <w:proofErr w:type="gramStart"/>
      <w:r w:rsidRPr="00EE1C56">
        <w:rPr>
          <w:sz w:val="16"/>
        </w:rPr>
        <w:t xml:space="preserve">similar </w:t>
      </w:r>
      <w:r w:rsidRPr="0043509F">
        <w:rPr>
          <w:rStyle w:val="StyleUnderline"/>
          <w:highlight w:val="cyan"/>
        </w:rPr>
        <w:t>to</w:t>
      </w:r>
      <w:proofErr w:type="gramEnd"/>
      <w:r w:rsidRPr="0043509F">
        <w:rPr>
          <w:rStyle w:val="StyleUnderline"/>
          <w:highlight w:val="cyan"/>
        </w:rPr>
        <w:t xml:space="preserve"> </w:t>
      </w:r>
      <w:r w:rsidRPr="0043509F">
        <w:rPr>
          <w:rStyle w:val="Emphasis"/>
          <w:highlight w:val="cyan"/>
        </w:rPr>
        <w:t>all other</w:t>
      </w:r>
      <w:r w:rsidRPr="00EE1C56">
        <w:rPr>
          <w:rStyle w:val="StyleUnderline"/>
        </w:rPr>
        <w:t xml:space="preserve"> liability </w:t>
      </w:r>
      <w:r w:rsidRPr="0043509F">
        <w:rPr>
          <w:rStyle w:val="StyleUnderline"/>
          <w:highlight w:val="cyan"/>
        </w:rPr>
        <w:t>cases. Damage</w:t>
      </w:r>
      <w:r w:rsidRPr="00EE1C56">
        <w:rPr>
          <w:rStyle w:val="StyleUnderline"/>
        </w:rPr>
        <w:t xml:space="preserve"> stemming </w:t>
      </w:r>
      <w:r w:rsidRPr="0043509F">
        <w:rPr>
          <w:rStyle w:val="StyleUnderline"/>
          <w:highlight w:val="cyan"/>
        </w:rPr>
        <w:t xml:space="preserve">from an event </w:t>
      </w:r>
      <w:r w:rsidRPr="0043509F">
        <w:rPr>
          <w:rStyle w:val="Emphasis"/>
          <w:highlight w:val="cyan"/>
        </w:rPr>
        <w:t>beyond</w:t>
      </w:r>
      <w:r w:rsidRPr="00EE1C56">
        <w:rPr>
          <w:rStyle w:val="Emphasis"/>
        </w:rPr>
        <w:t xml:space="preserve"> the owner’s </w:t>
      </w:r>
      <w:r w:rsidRPr="0043509F">
        <w:rPr>
          <w:rStyle w:val="Emphasis"/>
          <w:highlight w:val="cyan"/>
        </w:rPr>
        <w:t>control</w:t>
      </w:r>
      <w:r w:rsidRPr="0043509F">
        <w:rPr>
          <w:rStyle w:val="StyleUnderline"/>
          <w:highlight w:val="cyan"/>
        </w:rPr>
        <w:t xml:space="preserve"> would </w:t>
      </w:r>
      <w:r w:rsidRPr="0043509F">
        <w:rPr>
          <w:rStyle w:val="Emphasis"/>
          <w:highlight w:val="cyan"/>
        </w:rPr>
        <w:t>not</w:t>
      </w:r>
      <w:r w:rsidRPr="00EE1C56">
        <w:rPr>
          <w:rStyle w:val="Emphasis"/>
        </w:rPr>
        <w:t xml:space="preserve"> subject him</w:t>
      </w:r>
      <w:r w:rsidRPr="00EE1C56">
        <w:rPr>
          <w:rStyle w:val="StyleUnderline"/>
        </w:rPr>
        <w:t xml:space="preserve"> </w:t>
      </w:r>
      <w:r w:rsidRPr="0043509F">
        <w:rPr>
          <w:rStyle w:val="StyleUnderline"/>
          <w:highlight w:val="cyan"/>
        </w:rPr>
        <w:t>to</w:t>
      </w:r>
      <w:r w:rsidRPr="00EE1C56">
        <w:rPr>
          <w:rStyle w:val="StyleUnderline"/>
        </w:rPr>
        <w:t xml:space="preserve"> the </w:t>
      </w:r>
      <w:r w:rsidRPr="0043509F">
        <w:rPr>
          <w:rStyle w:val="StyleUnderline"/>
          <w:highlight w:val="cyan"/>
        </w:rPr>
        <w:t>obligation to pay</w:t>
      </w:r>
      <w:r w:rsidRPr="0043509F">
        <w:rPr>
          <w:sz w:val="16"/>
          <w:highlight w:val="cyan"/>
        </w:rPr>
        <w:t>.</w:t>
      </w:r>
      <w:r w:rsidRPr="00EE1C56">
        <w:rPr>
          <w:sz w:val="16"/>
        </w:rPr>
        <w:t xml:space="preserve"> For example, </w:t>
      </w:r>
      <w:r w:rsidRPr="00EE1C56">
        <w:rPr>
          <w:rStyle w:val="StyleUnderline"/>
        </w:rPr>
        <w:t xml:space="preserve">under current technology, </w:t>
      </w:r>
      <w:r w:rsidRPr="00EE1C56">
        <w:rPr>
          <w:rStyle w:val="Emphasis"/>
        </w:rPr>
        <w:t>earthquakes</w:t>
      </w:r>
      <w:r w:rsidRPr="00EE1C56">
        <w:rPr>
          <w:rStyle w:val="StyleUnderline"/>
        </w:rPr>
        <w:t xml:space="preserve"> cannot be prevented</w:t>
      </w:r>
      <w:r w:rsidRPr="00EE1C56">
        <w:rPr>
          <w:sz w:val="16"/>
        </w:rPr>
        <w:t xml:space="preserve">. The Juan de Fuqua plate is subducting beneath the North American plate. The process stresses both plates. When the resulting strain becomes so great, the fault gives way; and an earthquake occurs. </w:t>
      </w:r>
      <w:r w:rsidRPr="00EE1C56">
        <w:rPr>
          <w:rStyle w:val="Emphasis"/>
        </w:rPr>
        <w:t>No liability</w:t>
      </w:r>
      <w:r w:rsidRPr="00EE1C56">
        <w:rPr>
          <w:rStyle w:val="StyleUnderline"/>
        </w:rPr>
        <w:t xml:space="preserve"> would ensue. </w:t>
      </w:r>
      <w:r w:rsidRPr="0043509F">
        <w:rPr>
          <w:rStyle w:val="StyleUnderline"/>
          <w:highlight w:val="cyan"/>
        </w:rPr>
        <w:t xml:space="preserve">If, </w:t>
      </w:r>
      <w:r w:rsidRPr="0043509F">
        <w:rPr>
          <w:rStyle w:val="Emphasis"/>
          <w:highlight w:val="cyan"/>
        </w:rPr>
        <w:t>on the other hand</w:t>
      </w:r>
      <w:r w:rsidRPr="0043509F">
        <w:rPr>
          <w:rStyle w:val="StyleUnderline"/>
          <w:highlight w:val="cyan"/>
        </w:rPr>
        <w:t>, someone</w:t>
      </w:r>
      <w:r w:rsidRPr="00EE1C56">
        <w:rPr>
          <w:rStyle w:val="StyleUnderline"/>
        </w:rPr>
        <w:t xml:space="preserve"> </w:t>
      </w:r>
      <w:proofErr w:type="gramStart"/>
      <w:r w:rsidRPr="00EE1C56">
        <w:rPr>
          <w:rStyle w:val="StyleUnderline"/>
        </w:rPr>
        <w:t>were</w:t>
      </w:r>
      <w:proofErr w:type="gramEnd"/>
      <w:r w:rsidRPr="00EE1C56">
        <w:rPr>
          <w:rStyle w:val="StyleUnderline"/>
        </w:rPr>
        <w:t xml:space="preserve"> to conduct an operation that </w:t>
      </w:r>
      <w:r w:rsidRPr="0043509F">
        <w:rPr>
          <w:rStyle w:val="Emphasis"/>
          <w:highlight w:val="cyan"/>
        </w:rPr>
        <w:t>caused</w:t>
      </w:r>
      <w:r w:rsidRPr="0043509F">
        <w:rPr>
          <w:rStyle w:val="StyleUnderline"/>
          <w:highlight w:val="cyan"/>
        </w:rPr>
        <w:t xml:space="preserve"> a</w:t>
      </w:r>
      <w:r w:rsidRPr="00EE1C56">
        <w:rPr>
          <w:rStyle w:val="StyleUnderline"/>
        </w:rPr>
        <w:t xml:space="preserve">n underwater </w:t>
      </w:r>
      <w:r w:rsidRPr="0043509F">
        <w:rPr>
          <w:rStyle w:val="StyleUnderline"/>
          <w:highlight w:val="cyan"/>
        </w:rPr>
        <w:t xml:space="preserve">land slide, he would be </w:t>
      </w:r>
      <w:r w:rsidRPr="0043509F">
        <w:rPr>
          <w:rStyle w:val="Emphasis"/>
          <w:highlight w:val="cyan"/>
        </w:rPr>
        <w:t>liable</w:t>
      </w:r>
      <w:r w:rsidRPr="0043509F">
        <w:rPr>
          <w:rStyle w:val="StyleUnderline"/>
          <w:highlight w:val="cyan"/>
        </w:rPr>
        <w:t xml:space="preserve"> for</w:t>
      </w:r>
      <w:r w:rsidRPr="00EE1C56">
        <w:rPr>
          <w:rStyle w:val="StyleUnderline"/>
        </w:rPr>
        <w:t xml:space="preserve"> all </w:t>
      </w:r>
      <w:r w:rsidRPr="00EE1C56">
        <w:rPr>
          <w:rStyle w:val="Emphasis"/>
        </w:rPr>
        <w:t xml:space="preserve">resulting </w:t>
      </w:r>
      <w:r w:rsidRPr="0043509F">
        <w:rPr>
          <w:rStyle w:val="Emphasis"/>
          <w:highlight w:val="cyan"/>
        </w:rPr>
        <w:t>damages</w:t>
      </w:r>
      <w:r w:rsidRPr="00EE1C56">
        <w:rPr>
          <w:sz w:val="16"/>
        </w:rPr>
        <w:t>.</w:t>
      </w:r>
    </w:p>
    <w:p w14:paraId="44BC30F0" w14:textId="77777777" w:rsidR="00DD6A8F" w:rsidRDefault="00DD6A8F" w:rsidP="00DD6A8F">
      <w:pPr>
        <w:pStyle w:val="Heading4"/>
      </w:pPr>
      <w:r>
        <w:t xml:space="preserve">Only capitalism creates mechanisms to insulate against disasters. </w:t>
      </w:r>
    </w:p>
    <w:p w14:paraId="02AE3651" w14:textId="77777777" w:rsidR="00DD6A8F" w:rsidRPr="00470748"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Rivers---Concepts of Potamological Ownership</w:t>
      </w:r>
      <w:r w:rsidRPr="00E16C8C">
        <w:t xml:space="preserve">,” Ch. </w:t>
      </w:r>
      <w:r>
        <w:t>8</w:t>
      </w:r>
      <w:r w:rsidRPr="00E16C8C">
        <w:t>]</w:t>
      </w:r>
    </w:p>
    <w:p w14:paraId="70666DB5" w14:textId="77777777" w:rsidR="00DD6A8F" w:rsidRPr="0057399D" w:rsidRDefault="00DD6A8F" w:rsidP="00DD6A8F">
      <w:pPr>
        <w:rPr>
          <w:sz w:val="16"/>
        </w:rPr>
      </w:pPr>
      <w:r w:rsidRPr="0057399D">
        <w:rPr>
          <w:rStyle w:val="StyleUnderline"/>
        </w:rPr>
        <w:t xml:space="preserve">(7) Suppose there is a </w:t>
      </w:r>
      <w:r w:rsidRPr="0057399D">
        <w:rPr>
          <w:rStyle w:val="Emphasis"/>
        </w:rPr>
        <w:t>mudslide</w:t>
      </w:r>
      <w:r w:rsidRPr="0057399D">
        <w:rPr>
          <w:rStyle w:val="StyleUnderline"/>
        </w:rPr>
        <w:t xml:space="preserve"> from a farm into a river. May the landowner</w:t>
      </w:r>
      <w:r w:rsidRPr="0057399D">
        <w:rPr>
          <w:sz w:val="16"/>
        </w:rPr>
        <w:t xml:space="preserve"> of the former </w:t>
      </w:r>
      <w:r w:rsidRPr="0057399D">
        <w:rPr>
          <w:rStyle w:val="StyleUnderline"/>
        </w:rPr>
        <w:t>send a bill to the holder</w:t>
      </w:r>
      <w:r w:rsidRPr="0057399D">
        <w:rPr>
          <w:sz w:val="16"/>
        </w:rPr>
        <w:t xml:space="preserve"> of the latter </w:t>
      </w:r>
      <w:r w:rsidRPr="0057399D">
        <w:rPr>
          <w:rStyle w:val="StyleUnderline"/>
        </w:rPr>
        <w:t>for undermining his land, or vice versa</w:t>
      </w:r>
      <w:r w:rsidRPr="0057399D">
        <w:rPr>
          <w:sz w:val="16"/>
        </w:rPr>
        <w:t xml:space="preserve"> for trespass?</w:t>
      </w:r>
    </w:p>
    <w:p w14:paraId="248BA002" w14:textId="77777777" w:rsidR="00DD6A8F" w:rsidRPr="0057399D" w:rsidRDefault="00DD6A8F" w:rsidP="00DD6A8F">
      <w:pPr>
        <w:rPr>
          <w:sz w:val="16"/>
        </w:rPr>
      </w:pPr>
      <w:r w:rsidRPr="0057399D">
        <w:rPr>
          <w:sz w:val="16"/>
        </w:rPr>
        <w:t xml:space="preserve">In the same way, </w:t>
      </w:r>
      <w:r w:rsidRPr="0043509F">
        <w:rPr>
          <w:rStyle w:val="Emphasis"/>
          <w:highlight w:val="cyan"/>
        </w:rPr>
        <w:t>landslides</w:t>
      </w:r>
      <w:r w:rsidRPr="0043509F">
        <w:rPr>
          <w:rStyle w:val="StyleUnderline"/>
          <w:highlight w:val="cyan"/>
        </w:rPr>
        <w:t xml:space="preserve"> and </w:t>
      </w:r>
      <w:r w:rsidRPr="0043509F">
        <w:rPr>
          <w:rStyle w:val="Emphasis"/>
          <w:highlight w:val="cyan"/>
        </w:rPr>
        <w:t>avalanches</w:t>
      </w:r>
      <w:r w:rsidRPr="0057399D">
        <w:rPr>
          <w:rStyle w:val="StyleUnderline"/>
        </w:rPr>
        <w:t xml:space="preserve"> will </w:t>
      </w:r>
      <w:r w:rsidRPr="0043509F">
        <w:rPr>
          <w:rStyle w:val="StyleUnderline"/>
          <w:highlight w:val="cyan"/>
        </w:rPr>
        <w:t xml:space="preserve">occur, and only </w:t>
      </w:r>
      <w:r w:rsidRPr="0043509F">
        <w:rPr>
          <w:rStyle w:val="Emphasis"/>
          <w:highlight w:val="cyan"/>
        </w:rPr>
        <w:t>cap</w:t>
      </w:r>
      <w:r w:rsidRPr="0057399D">
        <w:rPr>
          <w:rStyle w:val="Emphasis"/>
        </w:rPr>
        <w:t>italist control</w:t>
      </w:r>
      <w:r w:rsidRPr="0057399D">
        <w:rPr>
          <w:rStyle w:val="StyleUnderline"/>
        </w:rPr>
        <w:t xml:space="preserve"> </w:t>
      </w:r>
      <w:r w:rsidRPr="0043509F">
        <w:rPr>
          <w:rStyle w:val="StyleUnderline"/>
          <w:highlight w:val="cyan"/>
        </w:rPr>
        <w:t>will provide</w:t>
      </w:r>
      <w:r w:rsidRPr="0057399D">
        <w:rPr>
          <w:rStyle w:val="StyleUnderline"/>
        </w:rPr>
        <w:t xml:space="preserve"> adequate </w:t>
      </w:r>
      <w:r w:rsidRPr="0043509F">
        <w:rPr>
          <w:rStyle w:val="StyleUnderline"/>
          <w:highlight w:val="cyan"/>
        </w:rPr>
        <w:t xml:space="preserve">methods for </w:t>
      </w:r>
      <w:r w:rsidRPr="0043509F">
        <w:rPr>
          <w:rStyle w:val="Emphasis"/>
          <w:highlight w:val="cyan"/>
        </w:rPr>
        <w:t>retrieval of losses</w:t>
      </w:r>
      <w:r w:rsidRPr="0057399D">
        <w:rPr>
          <w:rStyle w:val="StyleUnderline"/>
        </w:rPr>
        <w:t xml:space="preserve">. These </w:t>
      </w:r>
      <w:r w:rsidRPr="0057399D">
        <w:rPr>
          <w:rStyle w:val="Emphasis"/>
        </w:rPr>
        <w:t>natural disasters</w:t>
      </w:r>
      <w:r w:rsidRPr="0057399D">
        <w:rPr>
          <w:sz w:val="16"/>
        </w:rPr>
        <w:t xml:space="preserve"> will </w:t>
      </w:r>
      <w:r w:rsidRPr="0057399D">
        <w:rPr>
          <w:rStyle w:val="StyleUnderline"/>
        </w:rPr>
        <w:t xml:space="preserve">happen </w:t>
      </w:r>
      <w:r w:rsidRPr="0057399D">
        <w:rPr>
          <w:rStyle w:val="Emphasis"/>
        </w:rPr>
        <w:t>despite</w:t>
      </w:r>
      <w:r w:rsidRPr="0057399D">
        <w:rPr>
          <w:rStyle w:val="StyleUnderline"/>
        </w:rPr>
        <w:t xml:space="preserve"> supposed state mitigation efforts. </w:t>
      </w:r>
      <w:r w:rsidRPr="0043509F">
        <w:rPr>
          <w:rStyle w:val="StyleUnderline"/>
          <w:highlight w:val="cyan"/>
        </w:rPr>
        <w:t xml:space="preserve">Private control works for </w:t>
      </w:r>
      <w:r w:rsidRPr="0043509F">
        <w:rPr>
          <w:rStyle w:val="Emphasis"/>
          <w:highlight w:val="cyan"/>
        </w:rPr>
        <w:t>two</w:t>
      </w:r>
      <w:r w:rsidRPr="0057399D">
        <w:rPr>
          <w:sz w:val="16"/>
        </w:rPr>
        <w:t xml:space="preserve"> straightforward </w:t>
      </w:r>
      <w:r w:rsidRPr="0043509F">
        <w:rPr>
          <w:rStyle w:val="Emphasis"/>
          <w:highlight w:val="cyan"/>
        </w:rPr>
        <w:t>reasons</w:t>
      </w:r>
      <w:r w:rsidRPr="0043509F">
        <w:rPr>
          <w:rStyle w:val="StyleUnderline"/>
          <w:highlight w:val="cyan"/>
        </w:rPr>
        <w:t xml:space="preserve">. First, </w:t>
      </w:r>
      <w:r w:rsidRPr="0043509F">
        <w:rPr>
          <w:rStyle w:val="Emphasis"/>
          <w:highlight w:val="cyan"/>
        </w:rPr>
        <w:t>everyone</w:t>
      </w:r>
      <w:r w:rsidRPr="0057399D">
        <w:rPr>
          <w:rStyle w:val="Emphasis"/>
        </w:rPr>
        <w:t xml:space="preserve"> looks</w:t>
      </w:r>
      <w:r w:rsidRPr="0057399D">
        <w:rPr>
          <w:rStyle w:val="StyleUnderline"/>
        </w:rPr>
        <w:t xml:space="preserve"> to </w:t>
      </w:r>
      <w:r w:rsidRPr="0043509F">
        <w:rPr>
          <w:rStyle w:val="StyleUnderline"/>
          <w:highlight w:val="cyan"/>
        </w:rPr>
        <w:t>protect</w:t>
      </w:r>
      <w:r w:rsidRPr="0057399D">
        <w:rPr>
          <w:rStyle w:val="StyleUnderline"/>
        </w:rPr>
        <w:t xml:space="preserve"> his </w:t>
      </w:r>
      <w:r w:rsidRPr="0043509F">
        <w:rPr>
          <w:rStyle w:val="StyleUnderline"/>
          <w:highlight w:val="cyan"/>
        </w:rPr>
        <w:t>property or</w:t>
      </w:r>
      <w:r w:rsidRPr="0057399D">
        <w:rPr>
          <w:rStyle w:val="StyleUnderline"/>
        </w:rPr>
        <w:t xml:space="preserve"> will have </w:t>
      </w:r>
      <w:r w:rsidRPr="0043509F">
        <w:rPr>
          <w:rStyle w:val="StyleUnderline"/>
          <w:highlight w:val="cyan"/>
        </w:rPr>
        <w:t>paid a</w:t>
      </w:r>
      <w:r w:rsidRPr="0057399D">
        <w:rPr>
          <w:rStyle w:val="StyleUnderline"/>
        </w:rPr>
        <w:t xml:space="preserve"> </w:t>
      </w:r>
      <w:r w:rsidRPr="0057399D">
        <w:rPr>
          <w:rStyle w:val="Emphasis"/>
        </w:rPr>
        <w:t xml:space="preserve">sufficiently </w:t>
      </w:r>
      <w:r w:rsidRPr="0043509F">
        <w:rPr>
          <w:rStyle w:val="Emphasis"/>
          <w:highlight w:val="cyan"/>
        </w:rPr>
        <w:t>low</w:t>
      </w:r>
      <w:r w:rsidRPr="0043509F">
        <w:rPr>
          <w:rStyle w:val="StyleUnderline"/>
          <w:highlight w:val="cyan"/>
        </w:rPr>
        <w:t xml:space="preserve"> price so that</w:t>
      </w:r>
      <w:r w:rsidRPr="0057399D">
        <w:rPr>
          <w:rStyle w:val="StyleUnderline"/>
        </w:rPr>
        <w:t xml:space="preserve"> the </w:t>
      </w:r>
      <w:r w:rsidRPr="0043509F">
        <w:rPr>
          <w:rStyle w:val="Emphasis"/>
          <w:highlight w:val="cyan"/>
        </w:rPr>
        <w:t>loss</w:t>
      </w:r>
      <w:r w:rsidRPr="0057399D">
        <w:rPr>
          <w:rStyle w:val="StyleUnderline"/>
        </w:rPr>
        <w:t xml:space="preserve"> from such an event </w:t>
      </w:r>
      <w:r w:rsidRPr="0043509F">
        <w:rPr>
          <w:rStyle w:val="StyleUnderline"/>
          <w:highlight w:val="cyan"/>
        </w:rPr>
        <w:t xml:space="preserve">will </w:t>
      </w:r>
      <w:r w:rsidRPr="0043509F">
        <w:rPr>
          <w:rStyle w:val="Emphasis"/>
          <w:highlight w:val="cyan"/>
        </w:rPr>
        <w:t>not be burdensome</w:t>
      </w:r>
      <w:r w:rsidRPr="0043509F">
        <w:rPr>
          <w:rStyle w:val="StyleUnderline"/>
          <w:highlight w:val="cyan"/>
        </w:rPr>
        <w:t>. Second, those afraid</w:t>
      </w:r>
      <w:r w:rsidRPr="0057399D">
        <w:rPr>
          <w:sz w:val="16"/>
        </w:rPr>
        <w:t xml:space="preserve"> of such an event </w:t>
      </w:r>
      <w:r w:rsidRPr="0043509F">
        <w:rPr>
          <w:rStyle w:val="StyleUnderline"/>
          <w:highlight w:val="cyan"/>
        </w:rPr>
        <w:t xml:space="preserve">will </w:t>
      </w:r>
      <w:r w:rsidRPr="0043509F">
        <w:rPr>
          <w:rStyle w:val="Emphasis"/>
          <w:highlight w:val="cyan"/>
        </w:rPr>
        <w:t>take steps</w:t>
      </w:r>
      <w:r w:rsidRPr="0043509F">
        <w:rPr>
          <w:rStyle w:val="StyleUnderline"/>
          <w:highlight w:val="cyan"/>
        </w:rPr>
        <w:t xml:space="preserve"> to </w:t>
      </w:r>
      <w:r w:rsidRPr="0043509F">
        <w:rPr>
          <w:rStyle w:val="Emphasis"/>
          <w:highlight w:val="cyan"/>
        </w:rPr>
        <w:t>alleviate</w:t>
      </w:r>
      <w:r w:rsidRPr="0043509F">
        <w:rPr>
          <w:rStyle w:val="StyleUnderline"/>
          <w:highlight w:val="cyan"/>
        </w:rPr>
        <w:t xml:space="preserve"> the threat</w:t>
      </w:r>
      <w:r w:rsidRPr="0057399D">
        <w:rPr>
          <w:rStyle w:val="StyleUnderline"/>
        </w:rPr>
        <w:t xml:space="preserve">. Unless the slide stems from a </w:t>
      </w:r>
      <w:r w:rsidRPr="0057399D">
        <w:rPr>
          <w:rStyle w:val="Emphasis"/>
        </w:rPr>
        <w:t>misfeasor’s actions</w:t>
      </w:r>
      <w:r w:rsidRPr="0057399D">
        <w:rPr>
          <w:rStyle w:val="StyleUnderline"/>
        </w:rPr>
        <w:t xml:space="preserve">, </w:t>
      </w:r>
      <w:r w:rsidRPr="0043509F">
        <w:rPr>
          <w:rStyle w:val="Emphasis"/>
          <w:highlight w:val="cyan"/>
        </w:rPr>
        <w:t>no payments</w:t>
      </w:r>
      <w:r w:rsidRPr="0043509F">
        <w:rPr>
          <w:rStyle w:val="StyleUnderline"/>
          <w:highlight w:val="cyan"/>
        </w:rPr>
        <w:t xml:space="preserve"> are due</w:t>
      </w:r>
      <w:r w:rsidRPr="0057399D">
        <w:rPr>
          <w:sz w:val="16"/>
        </w:rPr>
        <w:t>.</w:t>
      </w:r>
    </w:p>
    <w:p w14:paraId="1B8642D2" w14:textId="77777777" w:rsidR="00DD6A8F" w:rsidRDefault="00DD6A8F" w:rsidP="00DD6A8F">
      <w:pPr>
        <w:pStyle w:val="Heading3"/>
      </w:pPr>
      <w:r>
        <w:t>Solvency---AT: Natural Transfer---2NC</w:t>
      </w:r>
    </w:p>
    <w:p w14:paraId="08BE40D1" w14:textId="77777777" w:rsidR="00DD6A8F" w:rsidRDefault="00DD6A8F" w:rsidP="00DD6A8F">
      <w:pPr>
        <w:pStyle w:val="Heading4"/>
      </w:pPr>
      <w:r>
        <w:t xml:space="preserve">Existing legal principles solve. </w:t>
      </w:r>
    </w:p>
    <w:p w14:paraId="05C95331" w14:textId="77777777" w:rsidR="00DD6A8F" w:rsidRPr="00654B85"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17893A4C" w14:textId="77777777" w:rsidR="00DD6A8F" w:rsidRPr="00654B85" w:rsidRDefault="00DD6A8F" w:rsidP="00DD6A8F">
      <w:pPr>
        <w:rPr>
          <w:rStyle w:val="StyleUnderline"/>
        </w:rPr>
      </w:pPr>
      <w:r w:rsidRPr="00654B85">
        <w:rPr>
          <w:rStyle w:val="StyleUnderline"/>
        </w:rPr>
        <w:t xml:space="preserve">(10) Certain </w:t>
      </w:r>
      <w:r w:rsidRPr="00654B85">
        <w:rPr>
          <w:rStyle w:val="Emphasis"/>
        </w:rPr>
        <w:t>natural processes</w:t>
      </w:r>
      <w:r w:rsidRPr="00654B85">
        <w:rPr>
          <w:rStyle w:val="StyleUnderline"/>
        </w:rPr>
        <w:t xml:space="preserve"> through gains and losses</w:t>
      </w:r>
      <w:r w:rsidRPr="00654B85">
        <w:rPr>
          <w:sz w:val="16"/>
        </w:rPr>
        <w:t xml:space="preserve"> stemming </w:t>
      </w:r>
      <w:r w:rsidRPr="00654B85">
        <w:rPr>
          <w:rStyle w:val="StyleUnderline"/>
        </w:rPr>
        <w:t>from the</w:t>
      </w:r>
      <w:r w:rsidRPr="00654B85">
        <w:rPr>
          <w:sz w:val="16"/>
        </w:rPr>
        <w:t xml:space="preserve"> natural </w:t>
      </w:r>
      <w:r w:rsidRPr="00654B85">
        <w:rPr>
          <w:rStyle w:val="StyleUnderline"/>
        </w:rPr>
        <w:t xml:space="preserve">water cycle cause </w:t>
      </w:r>
      <w:r w:rsidRPr="00654B85">
        <w:rPr>
          <w:rStyle w:val="Emphasis"/>
        </w:rPr>
        <w:t>transfers of water</w:t>
      </w:r>
      <w:r w:rsidRPr="00654B85">
        <w:rPr>
          <w:rStyle w:val="StyleUnderline"/>
        </w:rPr>
        <w:t xml:space="preserve"> to and from the ocean. When the</w:t>
      </w:r>
      <w:r w:rsidRPr="00654B85">
        <w:rPr>
          <w:sz w:val="16"/>
        </w:rPr>
        <w:t xml:space="preserve"> polar ice caps and/or </w:t>
      </w:r>
      <w:r w:rsidRPr="00654B85">
        <w:rPr>
          <w:rStyle w:val="Emphasis"/>
        </w:rPr>
        <w:t>icebergs</w:t>
      </w:r>
      <w:r w:rsidRPr="00654B85">
        <w:rPr>
          <w:rStyle w:val="StyleUnderline"/>
        </w:rPr>
        <w:t xml:space="preserve"> melt or freeze, does this imply </w:t>
      </w:r>
      <w:r w:rsidRPr="00654B85">
        <w:rPr>
          <w:rStyle w:val="Emphasis"/>
        </w:rPr>
        <w:t>theft of water</w:t>
      </w:r>
      <w:r w:rsidRPr="00654B85">
        <w:rPr>
          <w:rStyle w:val="StyleUnderline"/>
        </w:rPr>
        <w:t xml:space="preserve"> from the owner</w:t>
      </w:r>
      <w:r w:rsidRPr="00654B85">
        <w:rPr>
          <w:sz w:val="16"/>
        </w:rPr>
        <w:t xml:space="preserve"> of the ice on the part of the proprietor of the ocean, </w:t>
      </w:r>
      <w:r w:rsidRPr="00654B85">
        <w:rPr>
          <w:rStyle w:val="StyleUnderline"/>
        </w:rPr>
        <w:t>the reverse, or neither?</w:t>
      </w:r>
    </w:p>
    <w:p w14:paraId="068E31A1" w14:textId="77777777" w:rsidR="00DD6A8F" w:rsidRDefault="00DD6A8F" w:rsidP="00DD6A8F">
      <w:pPr>
        <w:rPr>
          <w:sz w:val="16"/>
        </w:rPr>
      </w:pPr>
      <w:r w:rsidRPr="0043509F">
        <w:rPr>
          <w:rStyle w:val="StyleUnderline"/>
          <w:highlight w:val="cyan"/>
        </w:rPr>
        <w:t xml:space="preserve">“Possession is </w:t>
      </w:r>
      <w:r w:rsidRPr="0043509F">
        <w:rPr>
          <w:rStyle w:val="Emphasis"/>
          <w:highlight w:val="cyan"/>
        </w:rPr>
        <w:t>nine tenths</w:t>
      </w:r>
      <w:r w:rsidRPr="0043509F">
        <w:rPr>
          <w:rStyle w:val="StyleUnderline"/>
          <w:highlight w:val="cyan"/>
        </w:rPr>
        <w:t xml:space="preserve"> of</w:t>
      </w:r>
      <w:r w:rsidRPr="00654B85">
        <w:rPr>
          <w:rStyle w:val="StyleUnderline"/>
        </w:rPr>
        <w:t xml:space="preserve"> the </w:t>
      </w:r>
      <w:r w:rsidRPr="0043509F">
        <w:rPr>
          <w:rStyle w:val="Emphasis"/>
          <w:highlight w:val="cyan"/>
        </w:rPr>
        <w:t>law</w:t>
      </w:r>
      <w:r w:rsidRPr="0043509F">
        <w:rPr>
          <w:rStyle w:val="StyleUnderline"/>
          <w:highlight w:val="cyan"/>
        </w:rPr>
        <w:t>,” and “</w:t>
      </w:r>
      <w:r w:rsidRPr="0043509F">
        <w:rPr>
          <w:rStyle w:val="Emphasis"/>
          <w:highlight w:val="cyan"/>
        </w:rPr>
        <w:t>innocent</w:t>
      </w:r>
      <w:r w:rsidRPr="0043509F">
        <w:rPr>
          <w:rStyle w:val="StyleUnderline"/>
          <w:highlight w:val="cyan"/>
        </w:rPr>
        <w:t xml:space="preserve"> until </w:t>
      </w:r>
      <w:r w:rsidRPr="0043509F">
        <w:rPr>
          <w:rStyle w:val="Emphasis"/>
          <w:highlight w:val="cyan"/>
        </w:rPr>
        <w:t>proven guilty</w:t>
      </w:r>
      <w:r w:rsidRPr="0043509F">
        <w:rPr>
          <w:rStyle w:val="StyleUnderline"/>
          <w:highlight w:val="cyan"/>
        </w:rPr>
        <w:t>” are</w:t>
      </w:r>
      <w:r w:rsidRPr="00654B85">
        <w:rPr>
          <w:rStyle w:val="StyleUnderline"/>
        </w:rPr>
        <w:t xml:space="preserve"> the </w:t>
      </w:r>
      <w:r w:rsidRPr="0043509F">
        <w:rPr>
          <w:rStyle w:val="Emphasis"/>
          <w:highlight w:val="cyan"/>
        </w:rPr>
        <w:t>bedrocks</w:t>
      </w:r>
      <w:r w:rsidRPr="0043509F">
        <w:rPr>
          <w:rStyle w:val="StyleUnderline"/>
          <w:highlight w:val="cyan"/>
        </w:rPr>
        <w:t xml:space="preserve"> of</w:t>
      </w:r>
      <w:r w:rsidRPr="00654B85">
        <w:rPr>
          <w:rStyle w:val="StyleUnderline"/>
        </w:rPr>
        <w:t xml:space="preserve"> rational </w:t>
      </w:r>
      <w:r w:rsidRPr="0043509F">
        <w:rPr>
          <w:rStyle w:val="StyleUnderline"/>
          <w:highlight w:val="cyan"/>
        </w:rPr>
        <w:t xml:space="preserve">law. If it can be </w:t>
      </w:r>
      <w:r w:rsidRPr="0043509F">
        <w:rPr>
          <w:rStyle w:val="Emphasis"/>
          <w:highlight w:val="cyan"/>
        </w:rPr>
        <w:t>proven</w:t>
      </w:r>
      <w:r w:rsidRPr="00654B85">
        <w:rPr>
          <w:sz w:val="16"/>
        </w:rPr>
        <w:t xml:space="preserve"> (see point 7) </w:t>
      </w:r>
      <w:r w:rsidRPr="00654B85">
        <w:rPr>
          <w:rStyle w:val="StyleUnderline"/>
        </w:rPr>
        <w:t xml:space="preserve">that </w:t>
      </w:r>
      <w:r w:rsidRPr="0043509F">
        <w:rPr>
          <w:rStyle w:val="StyleUnderline"/>
          <w:highlight w:val="cyan"/>
        </w:rPr>
        <w:t>some</w:t>
      </w:r>
      <w:r w:rsidRPr="00654B85">
        <w:rPr>
          <w:rStyle w:val="StyleUnderline"/>
        </w:rPr>
        <w:t xml:space="preserve"> </w:t>
      </w:r>
      <w:r w:rsidRPr="00654B85">
        <w:rPr>
          <w:rStyle w:val="Emphasis"/>
        </w:rPr>
        <w:t xml:space="preserve">untoward </w:t>
      </w:r>
      <w:r w:rsidRPr="0043509F">
        <w:rPr>
          <w:rStyle w:val="Emphasis"/>
          <w:highlight w:val="cyan"/>
        </w:rPr>
        <w:t>action</w:t>
      </w:r>
      <w:r w:rsidRPr="0043509F">
        <w:rPr>
          <w:rStyle w:val="StyleUnderline"/>
          <w:highlight w:val="cyan"/>
        </w:rPr>
        <w:t xml:space="preserve"> on</w:t>
      </w:r>
      <w:r w:rsidRPr="00654B85">
        <w:rPr>
          <w:rStyle w:val="StyleUnderline"/>
        </w:rPr>
        <w:t xml:space="preserve"> the </w:t>
      </w:r>
      <w:r w:rsidRPr="0043509F">
        <w:rPr>
          <w:rStyle w:val="StyleUnderline"/>
          <w:highlight w:val="cyan"/>
        </w:rPr>
        <w:t>part of</w:t>
      </w:r>
      <w:r w:rsidRPr="00654B85">
        <w:rPr>
          <w:rStyle w:val="StyleUnderline"/>
        </w:rPr>
        <w:t xml:space="preserve"> the </w:t>
      </w:r>
      <w:r w:rsidRPr="0043509F">
        <w:rPr>
          <w:rStyle w:val="StyleUnderline"/>
          <w:highlight w:val="cyan"/>
        </w:rPr>
        <w:t xml:space="preserve">defendant </w:t>
      </w:r>
      <w:r w:rsidRPr="0043509F">
        <w:rPr>
          <w:rStyle w:val="Emphasis"/>
          <w:highlight w:val="cyan"/>
        </w:rPr>
        <w:t>caused this</w:t>
      </w:r>
      <w:r w:rsidRPr="00654B85">
        <w:rPr>
          <w:rStyle w:val="Emphasis"/>
        </w:rPr>
        <w:t xml:space="preserve"> difficulty</w:t>
      </w:r>
      <w:r w:rsidRPr="00654B85">
        <w:rPr>
          <w:rStyle w:val="StyleUnderline"/>
        </w:rPr>
        <w:t xml:space="preserve">, </w:t>
      </w:r>
      <w:r w:rsidRPr="0043509F">
        <w:rPr>
          <w:rStyle w:val="StyleUnderline"/>
          <w:highlight w:val="cyan"/>
        </w:rPr>
        <w:t xml:space="preserve">then the plaintiff prevails. Otherwise, </w:t>
      </w:r>
      <w:r w:rsidRPr="0043509F">
        <w:rPr>
          <w:rStyle w:val="Emphasis"/>
          <w:highlight w:val="cyan"/>
        </w:rPr>
        <w:t>not</w:t>
      </w:r>
      <w:r w:rsidRPr="00654B85">
        <w:rPr>
          <w:sz w:val="16"/>
        </w:rPr>
        <w:t>.</w:t>
      </w:r>
    </w:p>
    <w:p w14:paraId="1812B3EC" w14:textId="77777777" w:rsidR="00DD6A8F" w:rsidRDefault="00DD6A8F" w:rsidP="00DD6A8F">
      <w:pPr>
        <w:pStyle w:val="Heading4"/>
      </w:pPr>
      <w:r>
        <w:t xml:space="preserve">Any risks are assumed. </w:t>
      </w:r>
    </w:p>
    <w:p w14:paraId="208D34AF" w14:textId="77777777" w:rsidR="00DD6A8F" w:rsidRPr="00AD3A59"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642AF025" w14:textId="77777777" w:rsidR="00DD6A8F" w:rsidRPr="0049226A" w:rsidRDefault="00DD6A8F" w:rsidP="00DD6A8F">
      <w:pPr>
        <w:rPr>
          <w:sz w:val="16"/>
        </w:rPr>
      </w:pPr>
      <w:r w:rsidRPr="0049226A">
        <w:rPr>
          <w:sz w:val="16"/>
        </w:rPr>
        <w:t xml:space="preserve">(10) Gains and Losses from the Natural Water Cycle </w:t>
      </w:r>
    </w:p>
    <w:p w14:paraId="5E4B9BB9" w14:textId="77777777" w:rsidR="00DD6A8F" w:rsidRPr="0049226A" w:rsidRDefault="00DD6A8F" w:rsidP="00DD6A8F">
      <w:pPr>
        <w:rPr>
          <w:sz w:val="16"/>
        </w:rPr>
      </w:pPr>
      <w:r w:rsidRPr="0043509F">
        <w:rPr>
          <w:rStyle w:val="StyleUnderline"/>
          <w:highlight w:val="cyan"/>
        </w:rPr>
        <w:t>What of</w:t>
      </w:r>
      <w:r w:rsidRPr="0049226A">
        <w:rPr>
          <w:sz w:val="16"/>
        </w:rPr>
        <w:t xml:space="preserve"> the case of </w:t>
      </w:r>
      <w:r w:rsidRPr="0049226A">
        <w:rPr>
          <w:rStyle w:val="StyleUnderline"/>
        </w:rPr>
        <w:t xml:space="preserve">the </w:t>
      </w:r>
      <w:r w:rsidRPr="0049226A">
        <w:rPr>
          <w:rStyle w:val="Emphasis"/>
        </w:rPr>
        <w:t xml:space="preserve">polar </w:t>
      </w:r>
      <w:r w:rsidRPr="0043509F">
        <w:rPr>
          <w:rStyle w:val="Emphasis"/>
          <w:highlight w:val="cyan"/>
        </w:rPr>
        <w:t>ice caps</w:t>
      </w:r>
      <w:r w:rsidRPr="0049226A">
        <w:rPr>
          <w:rStyle w:val="StyleUnderline"/>
        </w:rPr>
        <w:t xml:space="preserve"> either </w:t>
      </w:r>
      <w:r w:rsidRPr="0043509F">
        <w:rPr>
          <w:rStyle w:val="Emphasis"/>
          <w:highlight w:val="cyan"/>
        </w:rPr>
        <w:t>melting</w:t>
      </w:r>
      <w:r w:rsidRPr="0043509F">
        <w:rPr>
          <w:rStyle w:val="StyleUnderline"/>
          <w:highlight w:val="cyan"/>
        </w:rPr>
        <w:t xml:space="preserve"> and raising the sea</w:t>
      </w:r>
      <w:r w:rsidRPr="0049226A">
        <w:rPr>
          <w:rStyle w:val="StyleUnderline"/>
        </w:rPr>
        <w:t xml:space="preserve"> level, </w:t>
      </w:r>
      <w:r w:rsidRPr="0043509F">
        <w:rPr>
          <w:rStyle w:val="StyleUnderline"/>
          <w:highlight w:val="cyan"/>
        </w:rPr>
        <w:t xml:space="preserve">or </w:t>
      </w:r>
      <w:r w:rsidRPr="0043509F">
        <w:rPr>
          <w:rStyle w:val="Emphasis"/>
          <w:highlight w:val="cyan"/>
        </w:rPr>
        <w:t>enlarging</w:t>
      </w:r>
      <w:r w:rsidRPr="0049226A">
        <w:rPr>
          <w:rStyle w:val="StyleUnderline"/>
        </w:rPr>
        <w:t>, reducing</w:t>
      </w:r>
      <w:r w:rsidRPr="0049226A">
        <w:rPr>
          <w:sz w:val="16"/>
        </w:rPr>
        <w:t xml:space="preserve"> the height of </w:t>
      </w:r>
      <w:r w:rsidRPr="0049226A">
        <w:rPr>
          <w:rStyle w:val="StyleUnderline"/>
        </w:rPr>
        <w:t xml:space="preserve">the oceans, and exposing </w:t>
      </w:r>
      <w:r w:rsidRPr="0049226A">
        <w:rPr>
          <w:rStyle w:val="Emphasis"/>
        </w:rPr>
        <w:t>more land</w:t>
      </w:r>
      <w:r w:rsidRPr="0049226A">
        <w:rPr>
          <w:sz w:val="16"/>
        </w:rPr>
        <w:t xml:space="preserve"> (see Fig. 7.3</w:t>
      </w:r>
      <w:proofErr w:type="gramStart"/>
      <w:r w:rsidRPr="0049226A">
        <w:rPr>
          <w:sz w:val="16"/>
        </w:rPr>
        <w:t>).</w:t>
      </w:r>
      <w:proofErr w:type="gramEnd"/>
      <w:r w:rsidRPr="0049226A">
        <w:rPr>
          <w:sz w:val="16"/>
        </w:rPr>
        <w:t xml:space="preserve"> These are important challenges. Again, </w:t>
      </w:r>
      <w:r w:rsidRPr="0043509F">
        <w:rPr>
          <w:rStyle w:val="StyleUnderline"/>
          <w:highlight w:val="cyan"/>
        </w:rPr>
        <w:t>we resort to</w:t>
      </w:r>
      <w:r w:rsidRPr="0049226A">
        <w:rPr>
          <w:rStyle w:val="StyleUnderline"/>
        </w:rPr>
        <w:t xml:space="preserve"> that </w:t>
      </w:r>
      <w:r w:rsidRPr="0049226A">
        <w:rPr>
          <w:rStyle w:val="Emphasis"/>
        </w:rPr>
        <w:t>bedrock of law</w:t>
      </w:r>
      <w:r w:rsidRPr="0049226A">
        <w:rPr>
          <w:rStyle w:val="StyleUnderline"/>
        </w:rPr>
        <w:t xml:space="preserve">, </w:t>
      </w:r>
      <w:r w:rsidRPr="0043509F">
        <w:rPr>
          <w:rStyle w:val="StyleUnderline"/>
          <w:highlight w:val="cyan"/>
        </w:rPr>
        <w:t>“innocent unt</w:t>
      </w:r>
      <w:r w:rsidRPr="0049226A">
        <w:rPr>
          <w:rStyle w:val="StyleUnderline"/>
        </w:rPr>
        <w:t xml:space="preserve">il and unless </w:t>
      </w:r>
      <w:r w:rsidRPr="0043509F">
        <w:rPr>
          <w:rStyle w:val="Emphasis"/>
          <w:highlight w:val="cyan"/>
        </w:rPr>
        <w:t>proven guilty</w:t>
      </w:r>
      <w:r w:rsidRPr="0043509F">
        <w:rPr>
          <w:rStyle w:val="StyleUnderline"/>
          <w:highlight w:val="cyan"/>
        </w:rPr>
        <w:t>.”</w:t>
      </w:r>
      <w:r w:rsidRPr="0049226A">
        <w:rPr>
          <w:sz w:val="16"/>
        </w:rPr>
        <w:t xml:space="preserve"> Posit, </w:t>
      </w:r>
      <w:r w:rsidRPr="0043509F">
        <w:rPr>
          <w:rStyle w:val="StyleUnderline"/>
          <w:highlight w:val="cyan"/>
        </w:rPr>
        <w:t>then</w:t>
      </w:r>
      <w:r w:rsidRPr="0049226A">
        <w:rPr>
          <w:sz w:val="16"/>
        </w:rPr>
        <w:t xml:space="preserve">, that </w:t>
      </w:r>
      <w:r w:rsidRPr="0043509F">
        <w:rPr>
          <w:rStyle w:val="Emphasis"/>
          <w:highlight w:val="cyan"/>
        </w:rPr>
        <w:t>no one is at fault</w:t>
      </w:r>
      <w:r w:rsidRPr="0043509F">
        <w:rPr>
          <w:sz w:val="16"/>
          <w:highlight w:val="cyan"/>
        </w:rPr>
        <w:t>.</w:t>
      </w:r>
      <w:r w:rsidRPr="0049226A">
        <w:rPr>
          <w:sz w:val="16"/>
        </w:rPr>
        <w:t xml:space="preserve">38 </w:t>
      </w:r>
      <w:r w:rsidRPr="0049226A">
        <w:rPr>
          <w:rStyle w:val="StyleUnderline"/>
        </w:rPr>
        <w:t>Not the owners of the ocean</w:t>
      </w:r>
      <w:r w:rsidRPr="0049226A">
        <w:rPr>
          <w:sz w:val="16"/>
        </w:rPr>
        <w:t xml:space="preserve">, nor those who use too much or too little air conditioning, underarm deodorants, or those who have too large or small a carbon “footprint.” Blame it on sunspots, for our purposes. In the former case, </w:t>
      </w:r>
      <w:r w:rsidRPr="0049226A">
        <w:rPr>
          <w:rStyle w:val="StyleUnderline"/>
        </w:rPr>
        <w:t xml:space="preserve">some </w:t>
      </w:r>
      <w:proofErr w:type="gramStart"/>
      <w:r w:rsidRPr="0049226A">
        <w:rPr>
          <w:rStyle w:val="StyleUnderline"/>
        </w:rPr>
        <w:t>low lying</w:t>
      </w:r>
      <w:proofErr w:type="gramEnd"/>
      <w:r w:rsidRPr="0049226A">
        <w:rPr>
          <w:rStyle w:val="StyleUnderline"/>
        </w:rPr>
        <w:t xml:space="preserve"> areas of land will be </w:t>
      </w:r>
      <w:r w:rsidRPr="0049226A">
        <w:rPr>
          <w:rStyle w:val="Emphasis"/>
        </w:rPr>
        <w:t>flooded</w:t>
      </w:r>
      <w:r w:rsidRPr="0049226A">
        <w:rPr>
          <w:rStyle w:val="StyleUnderline"/>
        </w:rPr>
        <w:t xml:space="preserve">. That would be </w:t>
      </w:r>
      <w:r w:rsidRPr="0049226A">
        <w:rPr>
          <w:rStyle w:val="Emphasis"/>
        </w:rPr>
        <w:t>tough cheese</w:t>
      </w:r>
      <w:r w:rsidRPr="0049226A">
        <w:rPr>
          <w:rStyle w:val="StyleUnderline"/>
        </w:rPr>
        <w:t xml:space="preserve"> for its owners. </w:t>
      </w:r>
      <w:r w:rsidRPr="0043509F">
        <w:rPr>
          <w:rStyle w:val="StyleUnderline"/>
          <w:highlight w:val="cyan"/>
        </w:rPr>
        <w:t xml:space="preserve">They </w:t>
      </w:r>
      <w:r w:rsidRPr="0043509F">
        <w:rPr>
          <w:rStyle w:val="Emphasis"/>
          <w:highlight w:val="cyan"/>
        </w:rPr>
        <w:t>take their chances</w:t>
      </w:r>
      <w:r w:rsidRPr="0043509F">
        <w:rPr>
          <w:rStyle w:val="StyleUnderline"/>
          <w:highlight w:val="cyan"/>
        </w:rPr>
        <w:t xml:space="preserve"> when they </w:t>
      </w:r>
      <w:r w:rsidRPr="0043509F">
        <w:rPr>
          <w:rStyle w:val="Emphasis"/>
          <w:highlight w:val="cyan"/>
        </w:rPr>
        <w:t>build</w:t>
      </w:r>
      <w:r w:rsidRPr="0043509F">
        <w:rPr>
          <w:rStyle w:val="StyleUnderline"/>
          <w:highlight w:val="cyan"/>
        </w:rPr>
        <w:t xml:space="preserve"> in</w:t>
      </w:r>
      <w:r w:rsidRPr="0049226A">
        <w:rPr>
          <w:rStyle w:val="StyleUnderline"/>
        </w:rPr>
        <w:t xml:space="preserve"> such </w:t>
      </w:r>
      <w:r w:rsidRPr="0043509F">
        <w:rPr>
          <w:rStyle w:val="Emphasis"/>
          <w:highlight w:val="cyan"/>
        </w:rPr>
        <w:t>vulnerable territory</w:t>
      </w:r>
      <w:r w:rsidRPr="0049226A">
        <w:rPr>
          <w:sz w:val="16"/>
        </w:rPr>
        <w:t xml:space="preserve">. Certainly, at least in the free society, </w:t>
      </w:r>
      <w:r w:rsidRPr="0049226A">
        <w:rPr>
          <w:rStyle w:val="StyleUnderline"/>
        </w:rPr>
        <w:t>no one else would be compelled</w:t>
      </w:r>
      <w:r w:rsidRPr="0049226A">
        <w:rPr>
          <w:sz w:val="16"/>
        </w:rPr>
        <w:t xml:space="preserve">, through the tax and subsidy system of the government, </w:t>
      </w:r>
      <w:r w:rsidRPr="0049226A">
        <w:rPr>
          <w:rStyle w:val="StyleUnderline"/>
        </w:rPr>
        <w:t>to make good their losses</w:t>
      </w:r>
      <w:r w:rsidRPr="0049226A">
        <w:rPr>
          <w:sz w:val="16"/>
        </w:rPr>
        <w:t xml:space="preserve">. In the latter case, it </w:t>
      </w:r>
      <w:r w:rsidRPr="0049226A">
        <w:rPr>
          <w:rStyle w:val="StyleUnderline"/>
        </w:rPr>
        <w:t xml:space="preserve">would be the owners of the </w:t>
      </w:r>
      <w:r w:rsidRPr="0049226A">
        <w:rPr>
          <w:rStyle w:val="Emphasis"/>
        </w:rPr>
        <w:t>newly uncovered</w:t>
      </w:r>
      <w:r w:rsidRPr="0049226A">
        <w:rPr>
          <w:rStyle w:val="StyleUnderline"/>
        </w:rPr>
        <w:t xml:space="preserve"> land who would </w:t>
      </w:r>
      <w:r w:rsidRPr="0049226A">
        <w:rPr>
          <w:rStyle w:val="Emphasis"/>
        </w:rPr>
        <w:t>gain</w:t>
      </w:r>
      <w:r w:rsidRPr="0049226A">
        <w:rPr>
          <w:rStyle w:val="StyleUnderline"/>
        </w:rPr>
        <w:t xml:space="preserve"> from this development</w:t>
      </w:r>
      <w:r w:rsidRPr="0049226A">
        <w:rPr>
          <w:sz w:val="16"/>
        </w:rPr>
        <w:t xml:space="preserve">. Despite his land becoming exposed because of the receding waters, </w:t>
      </w:r>
      <w:r w:rsidRPr="0043509F">
        <w:rPr>
          <w:rStyle w:val="StyleUnderline"/>
          <w:highlight w:val="cyan"/>
        </w:rPr>
        <w:t>the proprietor</w:t>
      </w:r>
      <w:r w:rsidRPr="0049226A">
        <w:rPr>
          <w:rStyle w:val="StyleUnderline"/>
        </w:rPr>
        <w:t xml:space="preserve"> of the </w:t>
      </w:r>
      <w:proofErr w:type="gramStart"/>
      <w:r w:rsidRPr="0049226A">
        <w:rPr>
          <w:rStyle w:val="Emphasis"/>
        </w:rPr>
        <w:t>sea bed</w:t>
      </w:r>
      <w:proofErr w:type="gramEnd"/>
      <w:r w:rsidRPr="0049226A">
        <w:rPr>
          <w:sz w:val="16"/>
        </w:rPr>
        <w:t xml:space="preserve"> in this area </w:t>
      </w:r>
      <w:r w:rsidRPr="0049226A">
        <w:rPr>
          <w:rStyle w:val="StyleUnderline"/>
        </w:rPr>
        <w:t xml:space="preserve">would still </w:t>
      </w:r>
      <w:r w:rsidRPr="0043509F">
        <w:rPr>
          <w:rStyle w:val="Emphasis"/>
          <w:highlight w:val="cyan"/>
        </w:rPr>
        <w:t>retain</w:t>
      </w:r>
      <w:r w:rsidRPr="0049226A">
        <w:rPr>
          <w:rStyle w:val="Emphasis"/>
        </w:rPr>
        <w:t xml:space="preserve"> his </w:t>
      </w:r>
      <w:r w:rsidRPr="0043509F">
        <w:rPr>
          <w:rStyle w:val="Emphasis"/>
          <w:highlight w:val="cyan"/>
        </w:rPr>
        <w:t>possessions</w:t>
      </w:r>
      <w:r w:rsidRPr="0049226A">
        <w:rPr>
          <w:sz w:val="16"/>
        </w:rPr>
        <w:t>.</w:t>
      </w:r>
    </w:p>
    <w:p w14:paraId="15A1F1B5" w14:textId="77777777" w:rsidR="00DD6A8F" w:rsidRDefault="00DD6A8F" w:rsidP="00DD6A8F">
      <w:pPr>
        <w:pStyle w:val="Heading3"/>
      </w:pPr>
      <w:r>
        <w:t>Solvency---AT: Navigation Aids---2NC</w:t>
      </w:r>
    </w:p>
    <w:p w14:paraId="00C27D02" w14:textId="77777777" w:rsidR="00DD6A8F" w:rsidRPr="00DA1470" w:rsidRDefault="00DD6A8F" w:rsidP="00DD6A8F">
      <w:pPr>
        <w:pStyle w:val="Heading4"/>
      </w:pPr>
      <w:r>
        <w:rPr>
          <w:u w:val="single"/>
        </w:rPr>
        <w:t>Subscriptions</w:t>
      </w:r>
      <w:r>
        <w:t xml:space="preserve"> and </w:t>
      </w:r>
      <w:r>
        <w:rPr>
          <w:u w:val="single"/>
        </w:rPr>
        <w:t>land-based liability</w:t>
      </w:r>
      <w:r>
        <w:t xml:space="preserve"> facilitate navigation aids. </w:t>
      </w:r>
    </w:p>
    <w:p w14:paraId="40425772" w14:textId="77777777" w:rsidR="00DD6A8F" w:rsidRPr="00BA13CE"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4C218037" w14:textId="77777777" w:rsidR="00DD6A8F" w:rsidRPr="00B3234B" w:rsidRDefault="00DD6A8F" w:rsidP="00DD6A8F">
      <w:pPr>
        <w:rPr>
          <w:rStyle w:val="StyleUnderline"/>
        </w:rPr>
      </w:pPr>
      <w:r w:rsidRPr="00B3234B">
        <w:rPr>
          <w:rStyle w:val="StyleUnderline"/>
        </w:rPr>
        <w:t xml:space="preserve">(4) What about </w:t>
      </w:r>
      <w:r w:rsidRPr="00B3234B">
        <w:rPr>
          <w:rStyle w:val="Emphasis"/>
        </w:rPr>
        <w:t>navigation aids</w:t>
      </w:r>
      <w:r w:rsidRPr="00B3234B">
        <w:rPr>
          <w:rStyle w:val="StyleUnderline"/>
        </w:rPr>
        <w:t xml:space="preserve"> such as buoys</w:t>
      </w:r>
      <w:r w:rsidRPr="00DA1470">
        <w:rPr>
          <w:sz w:val="16"/>
        </w:rPr>
        <w:t xml:space="preserve">, lighthouses, </w:t>
      </w:r>
      <w:r w:rsidRPr="00B3234B">
        <w:rPr>
          <w:rStyle w:val="StyleUnderline"/>
        </w:rPr>
        <w:t>LORAN, and GPS?</w:t>
      </w:r>
      <w:r w:rsidRPr="00DA1470">
        <w:rPr>
          <w:sz w:val="16"/>
        </w:rPr>
        <w:t xml:space="preserve"> 4 </w:t>
      </w:r>
      <w:r w:rsidRPr="00B3234B">
        <w:rPr>
          <w:rStyle w:val="StyleUnderline"/>
        </w:rPr>
        <w:t xml:space="preserve">Who would </w:t>
      </w:r>
      <w:proofErr w:type="gramStart"/>
      <w:r w:rsidRPr="00B3234B">
        <w:rPr>
          <w:rStyle w:val="StyleUnderline"/>
        </w:rPr>
        <w:t xml:space="preserve">be </w:t>
      </w:r>
      <w:r w:rsidRPr="00B3234B">
        <w:rPr>
          <w:rStyle w:val="Emphasis"/>
        </w:rPr>
        <w:t>in charge</w:t>
      </w:r>
      <w:r w:rsidRPr="00B3234B">
        <w:rPr>
          <w:rStyle w:val="StyleUnderline"/>
        </w:rPr>
        <w:t xml:space="preserve"> of</w:t>
      </w:r>
      <w:proofErr w:type="gramEnd"/>
      <w:r w:rsidRPr="00B3234B">
        <w:rPr>
          <w:rStyle w:val="StyleUnderline"/>
        </w:rPr>
        <w:t xml:space="preserve"> them, how would they be </w:t>
      </w:r>
      <w:r w:rsidRPr="00B3234B">
        <w:rPr>
          <w:rStyle w:val="Emphasis"/>
        </w:rPr>
        <w:t>financed</w:t>
      </w:r>
      <w:r w:rsidRPr="00B3234B">
        <w:rPr>
          <w:rStyle w:val="StyleUnderline"/>
        </w:rPr>
        <w:t>, and what responsibilities would</w:t>
      </w:r>
      <w:r w:rsidRPr="00DA1470">
        <w:rPr>
          <w:sz w:val="16"/>
        </w:rPr>
        <w:t xml:space="preserve"> their </w:t>
      </w:r>
      <w:r w:rsidRPr="00B3234B">
        <w:rPr>
          <w:rStyle w:val="StyleUnderline"/>
        </w:rPr>
        <w:t>owners incur?</w:t>
      </w:r>
    </w:p>
    <w:p w14:paraId="3C408E14" w14:textId="77777777" w:rsidR="00DD6A8F" w:rsidRDefault="00DD6A8F" w:rsidP="00DD6A8F">
      <w:pPr>
        <w:rPr>
          <w:sz w:val="16"/>
        </w:rPr>
      </w:pPr>
      <w:r w:rsidRPr="00DA1470">
        <w:rPr>
          <w:sz w:val="16"/>
        </w:rPr>
        <w:t xml:space="preserve">Use of </w:t>
      </w:r>
      <w:r w:rsidRPr="0043509F">
        <w:rPr>
          <w:rStyle w:val="StyleUnderline"/>
          <w:highlight w:val="cyan"/>
        </w:rPr>
        <w:t>navigation systems</w:t>
      </w:r>
      <w:r w:rsidRPr="00DA1470">
        <w:rPr>
          <w:sz w:val="16"/>
        </w:rPr>
        <w:t xml:space="preserve"> like LORAN and GPS </w:t>
      </w:r>
      <w:r w:rsidRPr="0043509F">
        <w:rPr>
          <w:rStyle w:val="StyleUnderline"/>
          <w:highlight w:val="cyan"/>
        </w:rPr>
        <w:t>can be</w:t>
      </w:r>
      <w:r w:rsidRPr="00B3234B">
        <w:rPr>
          <w:rStyle w:val="StyleUnderline"/>
        </w:rPr>
        <w:t xml:space="preserve"> by </w:t>
      </w:r>
      <w:r w:rsidRPr="0043509F">
        <w:rPr>
          <w:rStyle w:val="Emphasis"/>
          <w:highlight w:val="cyan"/>
        </w:rPr>
        <w:t>subscription</w:t>
      </w:r>
      <w:r w:rsidRPr="00B3234B">
        <w:rPr>
          <w:rStyle w:val="StyleUnderline"/>
        </w:rPr>
        <w:t xml:space="preserve"> wherein </w:t>
      </w:r>
      <w:r w:rsidRPr="0043509F">
        <w:rPr>
          <w:rStyle w:val="StyleUnderline"/>
          <w:highlight w:val="cyan"/>
        </w:rPr>
        <w:t xml:space="preserve">those in need </w:t>
      </w:r>
      <w:r w:rsidRPr="0043509F">
        <w:rPr>
          <w:rStyle w:val="Emphasis"/>
          <w:highlight w:val="cyan"/>
        </w:rPr>
        <w:t>purchase</w:t>
      </w:r>
      <w:r w:rsidRPr="0043509F">
        <w:rPr>
          <w:rStyle w:val="StyleUnderline"/>
          <w:highlight w:val="cyan"/>
        </w:rPr>
        <w:t xml:space="preserve"> a</w:t>
      </w:r>
      <w:r w:rsidRPr="00B3234B">
        <w:rPr>
          <w:rStyle w:val="StyleUnderline"/>
        </w:rPr>
        <w:t xml:space="preserve"> </w:t>
      </w:r>
      <w:r w:rsidRPr="00B3234B">
        <w:rPr>
          <w:rStyle w:val="Emphasis"/>
        </w:rPr>
        <w:t xml:space="preserve">reference </w:t>
      </w:r>
      <w:r w:rsidRPr="0043509F">
        <w:rPr>
          <w:rStyle w:val="Emphasis"/>
          <w:highlight w:val="cyan"/>
        </w:rPr>
        <w:t>frequency</w:t>
      </w:r>
      <w:r w:rsidRPr="0043509F">
        <w:rPr>
          <w:rStyle w:val="StyleUnderline"/>
          <w:highlight w:val="cyan"/>
        </w:rPr>
        <w:t xml:space="preserve"> that changes monthly</w:t>
      </w:r>
      <w:r w:rsidRPr="00B3234B">
        <w:rPr>
          <w:rStyle w:val="StyleUnderline"/>
        </w:rPr>
        <w:t xml:space="preserve"> or an access code. </w:t>
      </w:r>
      <w:r w:rsidRPr="0043509F">
        <w:rPr>
          <w:rStyle w:val="Emphasis"/>
          <w:highlight w:val="cyan"/>
        </w:rPr>
        <w:t>Buoys</w:t>
      </w:r>
      <w:r w:rsidRPr="0043509F">
        <w:rPr>
          <w:rStyle w:val="StyleUnderline"/>
          <w:highlight w:val="cyan"/>
        </w:rPr>
        <w:t xml:space="preserve"> and </w:t>
      </w:r>
      <w:r w:rsidRPr="0043509F">
        <w:rPr>
          <w:rStyle w:val="Emphasis"/>
          <w:highlight w:val="cyan"/>
        </w:rPr>
        <w:t>lighthouses</w:t>
      </w:r>
      <w:r w:rsidRPr="0043509F">
        <w:rPr>
          <w:rStyle w:val="StyleUnderline"/>
          <w:highlight w:val="cyan"/>
        </w:rPr>
        <w:t xml:space="preserve"> can be</w:t>
      </w:r>
      <w:r w:rsidRPr="00B3234B">
        <w:rPr>
          <w:rStyle w:val="StyleUnderline"/>
        </w:rPr>
        <w:t xml:space="preserve"> </w:t>
      </w:r>
      <w:r w:rsidRPr="00B3234B">
        <w:rPr>
          <w:rStyle w:val="Emphasis"/>
        </w:rPr>
        <w:t>installed</w:t>
      </w:r>
      <w:r w:rsidRPr="00B3234B">
        <w:rPr>
          <w:rStyle w:val="StyleUnderline"/>
        </w:rPr>
        <w:t xml:space="preserve"> and </w:t>
      </w:r>
      <w:r w:rsidRPr="0043509F">
        <w:rPr>
          <w:rStyle w:val="Emphasis"/>
          <w:highlight w:val="cyan"/>
        </w:rPr>
        <w:t>maintained</w:t>
      </w:r>
      <w:r w:rsidRPr="00B3234B">
        <w:rPr>
          <w:rStyle w:val="StyleUnderline"/>
        </w:rPr>
        <w:t xml:space="preserve"> by those</w:t>
      </w:r>
      <w:r w:rsidRPr="00DA1470">
        <w:rPr>
          <w:sz w:val="16"/>
        </w:rPr>
        <w:t xml:space="preserve"> (such as harbors wishing to attract traffic) </w:t>
      </w:r>
      <w:r w:rsidRPr="00B3234B">
        <w:rPr>
          <w:rStyle w:val="StyleUnderline"/>
        </w:rPr>
        <w:t xml:space="preserve">with an interest in physical demarcations. </w:t>
      </w:r>
      <w:r w:rsidRPr="0043509F">
        <w:rPr>
          <w:rStyle w:val="Emphasis"/>
          <w:highlight w:val="cyan"/>
        </w:rPr>
        <w:t>Liability</w:t>
      </w:r>
      <w:r w:rsidRPr="00B3234B">
        <w:rPr>
          <w:rStyle w:val="StyleUnderline"/>
        </w:rPr>
        <w:t xml:space="preserve"> for malfunctioning of</w:t>
      </w:r>
      <w:r w:rsidRPr="00DA1470">
        <w:rPr>
          <w:sz w:val="16"/>
        </w:rPr>
        <w:t xml:space="preserve"> any of </w:t>
      </w:r>
      <w:r w:rsidRPr="00B3234B">
        <w:rPr>
          <w:rStyle w:val="StyleUnderline"/>
        </w:rPr>
        <w:t xml:space="preserve">these systems </w:t>
      </w:r>
      <w:r w:rsidRPr="0043509F">
        <w:rPr>
          <w:rStyle w:val="StyleUnderline"/>
          <w:highlight w:val="cyan"/>
        </w:rPr>
        <w:t>would operate</w:t>
      </w:r>
      <w:r w:rsidRPr="00DA1470">
        <w:rPr>
          <w:sz w:val="16"/>
        </w:rPr>
        <w:t xml:space="preserve"> much </w:t>
      </w:r>
      <w:r w:rsidRPr="0043509F">
        <w:rPr>
          <w:rStyle w:val="StyleUnderline"/>
          <w:highlight w:val="cyan"/>
        </w:rPr>
        <w:t xml:space="preserve">the </w:t>
      </w:r>
      <w:r w:rsidRPr="0043509F">
        <w:rPr>
          <w:rStyle w:val="Emphasis"/>
          <w:highlight w:val="cyan"/>
        </w:rPr>
        <w:t>same</w:t>
      </w:r>
      <w:r w:rsidRPr="0043509F">
        <w:rPr>
          <w:rStyle w:val="StyleUnderline"/>
          <w:highlight w:val="cyan"/>
        </w:rPr>
        <w:t xml:space="preserve"> as</w:t>
      </w:r>
      <w:r w:rsidRPr="00B3234B">
        <w:rPr>
          <w:rStyle w:val="StyleUnderline"/>
        </w:rPr>
        <w:t xml:space="preserve"> it does </w:t>
      </w:r>
      <w:r w:rsidRPr="0043509F">
        <w:rPr>
          <w:rStyle w:val="Emphasis"/>
          <w:highlight w:val="cyan"/>
        </w:rPr>
        <w:t>on land</w:t>
      </w:r>
      <w:r w:rsidRPr="0043509F">
        <w:rPr>
          <w:rStyle w:val="StyleUnderline"/>
          <w:highlight w:val="cyan"/>
        </w:rPr>
        <w:t>. We</w:t>
      </w:r>
      <w:r w:rsidRPr="00B3234B">
        <w:rPr>
          <w:rStyle w:val="StyleUnderline"/>
        </w:rPr>
        <w:t xml:space="preserve"> already </w:t>
      </w:r>
      <w:r w:rsidRPr="0043509F">
        <w:rPr>
          <w:rStyle w:val="StyleUnderline"/>
          <w:highlight w:val="cyan"/>
        </w:rPr>
        <w:t>have</w:t>
      </w:r>
      <w:r w:rsidRPr="00B3234B">
        <w:rPr>
          <w:rStyle w:val="StyleUnderline"/>
        </w:rPr>
        <w:t xml:space="preserve"> </w:t>
      </w:r>
      <w:r w:rsidRPr="00B3234B">
        <w:rPr>
          <w:rStyle w:val="Emphasis"/>
        </w:rPr>
        <w:t xml:space="preserve">long </w:t>
      </w:r>
      <w:r w:rsidRPr="0043509F">
        <w:rPr>
          <w:rStyle w:val="Emphasis"/>
          <w:highlight w:val="cyan"/>
        </w:rPr>
        <w:t>experience</w:t>
      </w:r>
      <w:r w:rsidRPr="00B3234B">
        <w:rPr>
          <w:rStyle w:val="StyleUnderline"/>
        </w:rPr>
        <w:t xml:space="preserve"> with</w:t>
      </w:r>
      <w:r w:rsidRPr="00DA1470">
        <w:rPr>
          <w:sz w:val="16"/>
        </w:rPr>
        <w:t xml:space="preserve"> such </w:t>
      </w:r>
      <w:r w:rsidRPr="00B3234B">
        <w:rPr>
          <w:rStyle w:val="StyleUnderline"/>
        </w:rPr>
        <w:t xml:space="preserve">difficulties. There is </w:t>
      </w:r>
      <w:r w:rsidRPr="00B3234B">
        <w:rPr>
          <w:rStyle w:val="Emphasis"/>
        </w:rPr>
        <w:t>no need</w:t>
      </w:r>
      <w:r w:rsidRPr="00B3234B">
        <w:rPr>
          <w:rStyle w:val="StyleUnderline"/>
        </w:rPr>
        <w:t xml:space="preserve"> to </w:t>
      </w:r>
      <w:r w:rsidRPr="00B3234B">
        <w:rPr>
          <w:rStyle w:val="Emphasis"/>
        </w:rPr>
        <w:t>reinvent the wheel</w:t>
      </w:r>
      <w:r w:rsidRPr="00B3234B">
        <w:rPr>
          <w:rStyle w:val="StyleUnderline"/>
        </w:rPr>
        <w:t xml:space="preserve">. Extrapolation from </w:t>
      </w:r>
      <w:r w:rsidRPr="00B3234B">
        <w:rPr>
          <w:rStyle w:val="Emphasis"/>
        </w:rPr>
        <w:t xml:space="preserve">legal </w:t>
      </w:r>
      <w:r w:rsidRPr="0043509F">
        <w:rPr>
          <w:rStyle w:val="Emphasis"/>
          <w:highlight w:val="cyan"/>
        </w:rPr>
        <w:t>precedents</w:t>
      </w:r>
      <w:r w:rsidRPr="0043509F">
        <w:rPr>
          <w:rStyle w:val="StyleUnderline"/>
          <w:highlight w:val="cyan"/>
        </w:rPr>
        <w:t xml:space="preserve"> can be employed</w:t>
      </w:r>
      <w:r w:rsidRPr="00DA1470">
        <w:rPr>
          <w:sz w:val="16"/>
        </w:rPr>
        <w:t xml:space="preserve">. </w:t>
      </w:r>
    </w:p>
    <w:p w14:paraId="139775C7" w14:textId="77777777" w:rsidR="00DD6A8F" w:rsidRPr="00E3528D" w:rsidRDefault="00DD6A8F" w:rsidP="00DD6A8F">
      <w:pPr>
        <w:pStyle w:val="Heading4"/>
      </w:pPr>
      <w:r>
        <w:t xml:space="preserve">Companies will offer </w:t>
      </w:r>
      <w:r>
        <w:rPr>
          <w:u w:val="single"/>
        </w:rPr>
        <w:t>GPS subscriptions</w:t>
      </w:r>
      <w:r>
        <w:t xml:space="preserve">---they’ll succeed. </w:t>
      </w:r>
    </w:p>
    <w:p w14:paraId="348E04F9" w14:textId="77777777" w:rsidR="00DD6A8F" w:rsidRPr="00BA13CE"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47618858" w14:textId="77777777" w:rsidR="00DD6A8F" w:rsidRPr="00A96D1C" w:rsidRDefault="00DD6A8F" w:rsidP="00DD6A8F">
      <w:pPr>
        <w:rPr>
          <w:sz w:val="16"/>
        </w:rPr>
      </w:pPr>
      <w:r w:rsidRPr="00A96D1C">
        <w:rPr>
          <w:sz w:val="16"/>
        </w:rPr>
        <w:t>(4) Navigation Aids</w:t>
      </w:r>
    </w:p>
    <w:p w14:paraId="03B8612D" w14:textId="77777777" w:rsidR="00DD6A8F" w:rsidRPr="00A96D1C" w:rsidRDefault="00DD6A8F" w:rsidP="00DD6A8F">
      <w:pPr>
        <w:rPr>
          <w:sz w:val="16"/>
        </w:rPr>
      </w:pPr>
      <w:r w:rsidRPr="0043509F">
        <w:rPr>
          <w:rStyle w:val="StyleUnderline"/>
          <w:highlight w:val="cyan"/>
        </w:rPr>
        <w:t>A</w:t>
      </w:r>
      <w:r w:rsidRPr="00A0500F">
        <w:rPr>
          <w:rStyle w:val="StyleUnderline"/>
        </w:rPr>
        <w:t xml:space="preserve"> </w:t>
      </w:r>
      <w:r w:rsidRPr="00A0500F">
        <w:rPr>
          <w:rStyle w:val="Emphasis"/>
        </w:rPr>
        <w:t xml:space="preserve">major </w:t>
      </w:r>
      <w:r w:rsidRPr="0043509F">
        <w:rPr>
          <w:rStyle w:val="Emphasis"/>
          <w:highlight w:val="cyan"/>
        </w:rPr>
        <w:t>question</w:t>
      </w:r>
      <w:r w:rsidRPr="00A96D1C">
        <w:rPr>
          <w:sz w:val="16"/>
        </w:rPr>
        <w:t xml:space="preserve"> with the preceding concepts </w:t>
      </w:r>
      <w:r w:rsidRPr="0043509F">
        <w:rPr>
          <w:rStyle w:val="StyleUnderline"/>
          <w:highlight w:val="cyan"/>
        </w:rPr>
        <w:t>centers on</w:t>
      </w:r>
      <w:r w:rsidRPr="00A0500F">
        <w:rPr>
          <w:rStyle w:val="StyleUnderline"/>
        </w:rPr>
        <w:t xml:space="preserve"> the provision and ownership of </w:t>
      </w:r>
      <w:r w:rsidRPr="0043509F">
        <w:rPr>
          <w:rStyle w:val="Emphasis"/>
          <w:highlight w:val="cyan"/>
        </w:rPr>
        <w:t>navigation aids</w:t>
      </w:r>
      <w:r w:rsidRPr="00A0500F">
        <w:rPr>
          <w:rStyle w:val="StyleUnderline"/>
        </w:rPr>
        <w:t xml:space="preserve">. Surely </w:t>
      </w:r>
      <w:r w:rsidRPr="00A0500F">
        <w:rPr>
          <w:rStyle w:val="Emphasis"/>
        </w:rPr>
        <w:t>GPS</w:t>
      </w:r>
      <w:r w:rsidRPr="00A0500F">
        <w:rPr>
          <w:rStyle w:val="StyleUnderline"/>
        </w:rPr>
        <w:t xml:space="preserve">, </w:t>
      </w:r>
      <w:r w:rsidRPr="00A0500F">
        <w:rPr>
          <w:rStyle w:val="Emphasis"/>
        </w:rPr>
        <w:t>LORAN</w:t>
      </w:r>
      <w:r w:rsidRPr="00A0500F">
        <w:rPr>
          <w:rStyle w:val="StyleUnderline"/>
        </w:rPr>
        <w:t xml:space="preserve">, </w:t>
      </w:r>
      <w:r w:rsidRPr="00A0500F">
        <w:rPr>
          <w:rStyle w:val="Emphasis"/>
        </w:rPr>
        <w:t>buoys</w:t>
      </w:r>
      <w:r w:rsidRPr="00A0500F">
        <w:rPr>
          <w:rStyle w:val="StyleUnderline"/>
        </w:rPr>
        <w:t xml:space="preserve">, </w:t>
      </w:r>
      <w:r w:rsidRPr="00A0500F">
        <w:rPr>
          <w:rStyle w:val="Emphasis"/>
        </w:rPr>
        <w:t>lighthouses</w:t>
      </w:r>
      <w:r w:rsidRPr="00A0500F">
        <w:rPr>
          <w:rStyle w:val="StyleUnderline"/>
        </w:rPr>
        <w:t xml:space="preserve">, and </w:t>
      </w:r>
      <w:r w:rsidRPr="00A0500F">
        <w:rPr>
          <w:rStyle w:val="Emphasis"/>
        </w:rPr>
        <w:t>maps</w:t>
      </w:r>
      <w:r w:rsidRPr="00A0500F">
        <w:rPr>
          <w:rStyle w:val="StyleUnderline"/>
        </w:rPr>
        <w:t xml:space="preserve"> do not appear as if by magic</w:t>
      </w:r>
      <w:r w:rsidRPr="00A96D1C">
        <w:rPr>
          <w:sz w:val="16"/>
        </w:rPr>
        <w:t xml:space="preserve">. Who would create them; who would own them? Who would </w:t>
      </w:r>
      <w:proofErr w:type="gramStart"/>
      <w:r w:rsidRPr="00A96D1C">
        <w:rPr>
          <w:sz w:val="16"/>
        </w:rPr>
        <w:t>be in charge of</w:t>
      </w:r>
      <w:proofErr w:type="gramEnd"/>
      <w:r w:rsidRPr="00A96D1C">
        <w:rPr>
          <w:sz w:val="16"/>
        </w:rPr>
        <w:t xml:space="preserve"> them, how would they be financed, and what responsibilities would ensue?</w:t>
      </w:r>
    </w:p>
    <w:p w14:paraId="5374C095" w14:textId="77777777" w:rsidR="00DD6A8F" w:rsidRPr="00A96D1C" w:rsidRDefault="00DD6A8F" w:rsidP="00DD6A8F">
      <w:pPr>
        <w:rPr>
          <w:sz w:val="16"/>
        </w:rPr>
      </w:pPr>
      <w:r w:rsidRPr="0043509F">
        <w:rPr>
          <w:rStyle w:val="StyleUnderline"/>
          <w:highlight w:val="cyan"/>
        </w:rPr>
        <w:t xml:space="preserve">The </w:t>
      </w:r>
      <w:r w:rsidRPr="0043509F">
        <w:rPr>
          <w:rStyle w:val="Emphasis"/>
          <w:highlight w:val="cyan"/>
        </w:rPr>
        <w:t>key</w:t>
      </w:r>
      <w:r w:rsidRPr="00A0500F">
        <w:rPr>
          <w:rStyle w:val="Emphasis"/>
        </w:rPr>
        <w:t xml:space="preserve"> to financing</w:t>
      </w:r>
      <w:r w:rsidRPr="00A0500F">
        <w:rPr>
          <w:rStyle w:val="StyleUnderline"/>
        </w:rPr>
        <w:t xml:space="preserve"> </w:t>
      </w:r>
      <w:r w:rsidRPr="0043509F">
        <w:rPr>
          <w:rStyle w:val="StyleUnderline"/>
          <w:highlight w:val="cyan"/>
        </w:rPr>
        <w:t>revolves around</w:t>
      </w:r>
      <w:r w:rsidRPr="00A0500F">
        <w:rPr>
          <w:rStyle w:val="StyleUnderline"/>
        </w:rPr>
        <w:t xml:space="preserve"> the </w:t>
      </w:r>
      <w:r w:rsidRPr="0043509F">
        <w:rPr>
          <w:rStyle w:val="Emphasis"/>
          <w:highlight w:val="cyan"/>
        </w:rPr>
        <w:t>needs</w:t>
      </w:r>
      <w:r w:rsidRPr="0043509F">
        <w:rPr>
          <w:rStyle w:val="StyleUnderline"/>
          <w:highlight w:val="cyan"/>
        </w:rPr>
        <w:t xml:space="preserve"> of</w:t>
      </w:r>
      <w:r w:rsidRPr="00A96D1C">
        <w:rPr>
          <w:rStyle w:val="StyleUnderline"/>
        </w:rPr>
        <w:t xml:space="preserve"> the</w:t>
      </w:r>
      <w:r w:rsidRPr="00A0500F">
        <w:rPr>
          <w:rStyle w:val="StyleUnderline"/>
        </w:rPr>
        <w:t xml:space="preserve"> </w:t>
      </w:r>
      <w:r w:rsidRPr="0043509F">
        <w:rPr>
          <w:rStyle w:val="Emphasis"/>
          <w:highlight w:val="cyan"/>
        </w:rPr>
        <w:t>owners</w:t>
      </w:r>
      <w:r w:rsidRPr="00A96D1C">
        <w:rPr>
          <w:sz w:val="16"/>
        </w:rPr>
        <w:t xml:space="preserve">. A skipper must be able to identify when to turn his vessel to avoid colliding with an anchored residential platform. 27 </w:t>
      </w:r>
      <w:r w:rsidRPr="0043509F">
        <w:rPr>
          <w:rStyle w:val="StyleUnderline"/>
          <w:highlight w:val="cyan"/>
        </w:rPr>
        <w:t>To avoid</w:t>
      </w:r>
      <w:r w:rsidRPr="00A96D1C">
        <w:rPr>
          <w:sz w:val="16"/>
        </w:rPr>
        <w:t xml:space="preserve"> the </w:t>
      </w:r>
      <w:r w:rsidRPr="00E3528D">
        <w:rPr>
          <w:rStyle w:val="Emphasis"/>
        </w:rPr>
        <w:t xml:space="preserve">expense of </w:t>
      </w:r>
      <w:r w:rsidRPr="0043509F">
        <w:rPr>
          <w:rStyle w:val="Emphasis"/>
          <w:highlight w:val="cyan"/>
        </w:rPr>
        <w:t>damages</w:t>
      </w:r>
      <w:r w:rsidRPr="00E3528D">
        <w:rPr>
          <w:rStyle w:val="StyleUnderline"/>
        </w:rPr>
        <w:t xml:space="preserve"> resulting </w:t>
      </w:r>
      <w:r w:rsidRPr="0043509F">
        <w:rPr>
          <w:rStyle w:val="StyleUnderline"/>
          <w:highlight w:val="cyan"/>
        </w:rPr>
        <w:t>from an accident, the</w:t>
      </w:r>
      <w:r w:rsidRPr="00A96D1C">
        <w:rPr>
          <w:sz w:val="16"/>
        </w:rPr>
        <w:t xml:space="preserve"> shipping </w:t>
      </w:r>
      <w:r w:rsidRPr="0043509F">
        <w:rPr>
          <w:rStyle w:val="StyleUnderline"/>
          <w:highlight w:val="cyan"/>
        </w:rPr>
        <w:t>company would</w:t>
      </w:r>
      <w:r w:rsidRPr="00E3528D">
        <w:rPr>
          <w:rStyle w:val="StyleUnderline"/>
        </w:rPr>
        <w:t xml:space="preserve"> be </w:t>
      </w:r>
      <w:r w:rsidRPr="00E3528D">
        <w:rPr>
          <w:rStyle w:val="Emphasis"/>
        </w:rPr>
        <w:t>happy</w:t>
      </w:r>
      <w:r w:rsidRPr="00E3528D">
        <w:rPr>
          <w:rStyle w:val="StyleUnderline"/>
        </w:rPr>
        <w:t xml:space="preserve"> to </w:t>
      </w:r>
      <w:r w:rsidRPr="0043509F">
        <w:rPr>
          <w:rStyle w:val="StyleUnderline"/>
          <w:highlight w:val="cyan"/>
        </w:rPr>
        <w:t>purchase the</w:t>
      </w:r>
      <w:r w:rsidRPr="00E3528D">
        <w:rPr>
          <w:rStyle w:val="StyleUnderline"/>
        </w:rPr>
        <w:t xml:space="preserve"> </w:t>
      </w:r>
      <w:r w:rsidRPr="00E3528D">
        <w:rPr>
          <w:rStyle w:val="Emphasis"/>
        </w:rPr>
        <w:t xml:space="preserve">exceedingly </w:t>
      </w:r>
      <w:r w:rsidRPr="0043509F">
        <w:rPr>
          <w:rStyle w:val="Emphasis"/>
          <w:highlight w:val="cyan"/>
        </w:rPr>
        <w:t>cheap</w:t>
      </w:r>
      <w:r w:rsidRPr="00E3528D">
        <w:rPr>
          <w:rStyle w:val="StyleUnderline"/>
        </w:rPr>
        <w:t xml:space="preserve"> by comparison </w:t>
      </w:r>
      <w:r w:rsidRPr="0043509F">
        <w:rPr>
          <w:rStyle w:val="Emphasis"/>
          <w:highlight w:val="cyan"/>
        </w:rPr>
        <w:t>subscription</w:t>
      </w:r>
      <w:r w:rsidRPr="0043509F">
        <w:rPr>
          <w:rStyle w:val="StyleUnderline"/>
          <w:highlight w:val="cyan"/>
        </w:rPr>
        <w:t xml:space="preserve"> to a GPS</w:t>
      </w:r>
      <w:r w:rsidRPr="00E3528D">
        <w:rPr>
          <w:rStyle w:val="StyleUnderline"/>
        </w:rPr>
        <w:t xml:space="preserve"> provider. </w:t>
      </w:r>
      <w:r w:rsidRPr="0043509F">
        <w:rPr>
          <w:rStyle w:val="StyleUnderline"/>
          <w:highlight w:val="cyan"/>
        </w:rPr>
        <w:t xml:space="preserve">Expecting to </w:t>
      </w:r>
      <w:r w:rsidRPr="0043509F">
        <w:rPr>
          <w:rStyle w:val="Emphasis"/>
          <w:highlight w:val="cyan"/>
        </w:rPr>
        <w:t>take advantage</w:t>
      </w:r>
      <w:r w:rsidRPr="0043509F">
        <w:rPr>
          <w:rStyle w:val="StyleUnderline"/>
          <w:highlight w:val="cyan"/>
        </w:rPr>
        <w:t xml:space="preserve"> of that need, a</w:t>
      </w:r>
      <w:r w:rsidRPr="00E3528D">
        <w:rPr>
          <w:rStyle w:val="StyleUnderline"/>
        </w:rPr>
        <w:t xml:space="preserve">n enterprising </w:t>
      </w:r>
      <w:r w:rsidRPr="0043509F">
        <w:rPr>
          <w:rStyle w:val="StyleUnderline"/>
          <w:highlight w:val="cyan"/>
        </w:rPr>
        <w:t>firm would</w:t>
      </w:r>
      <w:r w:rsidRPr="00A96D1C">
        <w:rPr>
          <w:sz w:val="16"/>
        </w:rPr>
        <w:t xml:space="preserve"> want to </w:t>
      </w:r>
      <w:r w:rsidRPr="0043509F">
        <w:rPr>
          <w:rStyle w:val="Emphasis"/>
          <w:highlight w:val="cyan"/>
        </w:rPr>
        <w:t>provide that service</w:t>
      </w:r>
      <w:r w:rsidRPr="00A96D1C">
        <w:rPr>
          <w:sz w:val="16"/>
        </w:rPr>
        <w:t>.</w:t>
      </w:r>
    </w:p>
    <w:p w14:paraId="410CE7AD" w14:textId="77777777" w:rsidR="00DD6A8F" w:rsidRPr="00E3528D" w:rsidRDefault="00DD6A8F" w:rsidP="00DD6A8F">
      <w:pPr>
        <w:pStyle w:val="Heading4"/>
      </w:pPr>
      <w:r>
        <w:t xml:space="preserve">Or owners will build </w:t>
      </w:r>
      <w:r>
        <w:rPr>
          <w:u w:val="single"/>
        </w:rPr>
        <w:t>buoys</w:t>
      </w:r>
      <w:r>
        <w:t xml:space="preserve"> and </w:t>
      </w:r>
      <w:r>
        <w:rPr>
          <w:u w:val="single"/>
        </w:rPr>
        <w:t>lighthouses</w:t>
      </w:r>
      <w:r>
        <w:t xml:space="preserve">, using </w:t>
      </w:r>
      <w:r>
        <w:rPr>
          <w:u w:val="single"/>
        </w:rPr>
        <w:t>already existing</w:t>
      </w:r>
      <w:r>
        <w:t xml:space="preserve"> liability schemes. </w:t>
      </w:r>
    </w:p>
    <w:p w14:paraId="27209FA1" w14:textId="77777777" w:rsidR="00DD6A8F" w:rsidRPr="00E3528D"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2998BDC7" w14:textId="77777777" w:rsidR="00DD6A8F" w:rsidRPr="00A96D1C" w:rsidRDefault="00DD6A8F" w:rsidP="00DD6A8F">
      <w:pPr>
        <w:rPr>
          <w:sz w:val="16"/>
        </w:rPr>
      </w:pPr>
      <w:r w:rsidRPr="00A96D1C">
        <w:rPr>
          <w:rStyle w:val="StyleUnderline"/>
        </w:rPr>
        <w:t>Another method, which can</w:t>
      </w:r>
      <w:r w:rsidRPr="00A96D1C">
        <w:rPr>
          <w:sz w:val="16"/>
        </w:rPr>
        <w:t xml:space="preserve"> be expected to </w:t>
      </w:r>
      <w:r w:rsidRPr="00A96D1C">
        <w:rPr>
          <w:rStyle w:val="StyleUnderline"/>
        </w:rPr>
        <w:t xml:space="preserve">operate </w:t>
      </w:r>
      <w:r w:rsidRPr="0043509F">
        <w:rPr>
          <w:rStyle w:val="Emphasis"/>
          <w:highlight w:val="cyan"/>
        </w:rPr>
        <w:t>in tandem</w:t>
      </w:r>
      <w:r w:rsidRPr="0043509F">
        <w:rPr>
          <w:rStyle w:val="StyleUnderline"/>
          <w:highlight w:val="cyan"/>
        </w:rPr>
        <w:t xml:space="preserve"> with</w:t>
      </w:r>
      <w:r w:rsidRPr="00A96D1C">
        <w:rPr>
          <w:rStyle w:val="StyleUnderline"/>
        </w:rPr>
        <w:t xml:space="preserve"> systems like </w:t>
      </w:r>
      <w:r w:rsidRPr="0043509F">
        <w:rPr>
          <w:rStyle w:val="Emphasis"/>
          <w:highlight w:val="cyan"/>
        </w:rPr>
        <w:t>GPS</w:t>
      </w:r>
      <w:r w:rsidRPr="00A96D1C">
        <w:rPr>
          <w:rStyle w:val="StyleUnderline"/>
        </w:rPr>
        <w:t xml:space="preserve"> or </w:t>
      </w:r>
      <w:r w:rsidRPr="00A96D1C">
        <w:rPr>
          <w:rStyle w:val="Emphasis"/>
        </w:rPr>
        <w:t>LORAN</w:t>
      </w:r>
      <w:r w:rsidRPr="00A96D1C">
        <w:rPr>
          <w:rStyle w:val="StyleUnderline"/>
        </w:rPr>
        <w:t xml:space="preserve">, </w:t>
      </w:r>
      <w:r w:rsidRPr="0043509F">
        <w:rPr>
          <w:rStyle w:val="StyleUnderline"/>
          <w:highlight w:val="cyan"/>
        </w:rPr>
        <w:t>are</w:t>
      </w:r>
      <w:r w:rsidRPr="00A96D1C">
        <w:rPr>
          <w:rStyle w:val="StyleUnderline"/>
        </w:rPr>
        <w:t xml:space="preserve"> devices like </w:t>
      </w:r>
      <w:r w:rsidRPr="0043509F">
        <w:rPr>
          <w:rStyle w:val="Emphasis"/>
          <w:highlight w:val="cyan"/>
        </w:rPr>
        <w:t>buoys</w:t>
      </w:r>
      <w:r w:rsidRPr="0043509F">
        <w:rPr>
          <w:rStyle w:val="StyleUnderline"/>
          <w:highlight w:val="cyan"/>
        </w:rPr>
        <w:t xml:space="preserve"> and </w:t>
      </w:r>
      <w:r w:rsidRPr="0043509F">
        <w:rPr>
          <w:rStyle w:val="Emphasis"/>
          <w:highlight w:val="cyan"/>
        </w:rPr>
        <w:t>lighthouses</w:t>
      </w:r>
      <w:r w:rsidRPr="00A96D1C">
        <w:rPr>
          <w:sz w:val="16"/>
        </w:rPr>
        <w:t xml:space="preserve">. 28 </w:t>
      </w:r>
      <w:r w:rsidRPr="0043509F">
        <w:rPr>
          <w:rStyle w:val="StyleUnderline"/>
          <w:highlight w:val="cyan"/>
        </w:rPr>
        <w:t>The owner</w:t>
      </w:r>
      <w:r w:rsidRPr="00A96D1C">
        <w:rPr>
          <w:rStyle w:val="StyleUnderline"/>
        </w:rPr>
        <w:t xml:space="preserve"> of a</w:t>
      </w:r>
      <w:r w:rsidRPr="00A96D1C">
        <w:rPr>
          <w:sz w:val="16"/>
        </w:rPr>
        <w:t xml:space="preserve"> residential </w:t>
      </w:r>
      <w:r w:rsidRPr="00A96D1C">
        <w:rPr>
          <w:rStyle w:val="StyleUnderline"/>
        </w:rPr>
        <w:t>platform, wishing to avoid being struck</w:t>
      </w:r>
      <w:r w:rsidRPr="00A96D1C">
        <w:rPr>
          <w:sz w:val="16"/>
        </w:rPr>
        <w:t xml:space="preserve"> by a wayward vessel </w:t>
      </w:r>
      <w:r w:rsidRPr="0043509F">
        <w:rPr>
          <w:rStyle w:val="StyleUnderline"/>
          <w:highlight w:val="cyan"/>
        </w:rPr>
        <w:t xml:space="preserve">would </w:t>
      </w:r>
      <w:r w:rsidRPr="0043509F">
        <w:rPr>
          <w:rStyle w:val="Emphasis"/>
          <w:highlight w:val="cyan"/>
        </w:rPr>
        <w:t>install</w:t>
      </w:r>
      <w:r w:rsidRPr="00A96D1C">
        <w:rPr>
          <w:rStyle w:val="StyleUnderline"/>
        </w:rPr>
        <w:t xml:space="preserve"> and </w:t>
      </w:r>
      <w:r w:rsidRPr="00A96D1C">
        <w:rPr>
          <w:rStyle w:val="Emphasis"/>
        </w:rPr>
        <w:t>maintain</w:t>
      </w:r>
      <w:r w:rsidRPr="00A96D1C">
        <w:rPr>
          <w:rStyle w:val="StyleUnderline"/>
        </w:rPr>
        <w:t xml:space="preserve"> </w:t>
      </w:r>
      <w:r w:rsidRPr="0043509F">
        <w:rPr>
          <w:rStyle w:val="StyleUnderline"/>
          <w:highlight w:val="cyan"/>
        </w:rPr>
        <w:t>lighthouses</w:t>
      </w:r>
      <w:r w:rsidRPr="00A96D1C">
        <w:rPr>
          <w:rStyle w:val="StyleUnderline"/>
        </w:rPr>
        <w:t xml:space="preserve"> on the platform </w:t>
      </w:r>
      <w:r w:rsidRPr="0043509F">
        <w:rPr>
          <w:rStyle w:val="StyleUnderline"/>
          <w:highlight w:val="cyan"/>
        </w:rPr>
        <w:t xml:space="preserve">along with </w:t>
      </w:r>
      <w:r w:rsidRPr="0043509F">
        <w:rPr>
          <w:rStyle w:val="Emphasis"/>
          <w:highlight w:val="cyan"/>
        </w:rPr>
        <w:t>fog horns</w:t>
      </w:r>
      <w:r w:rsidRPr="00A96D1C">
        <w:rPr>
          <w:rStyle w:val="StyleUnderline"/>
        </w:rPr>
        <w:t xml:space="preserve">, </w:t>
      </w:r>
      <w:r w:rsidRPr="00A96D1C">
        <w:rPr>
          <w:rStyle w:val="Emphasis"/>
        </w:rPr>
        <w:t xml:space="preserve">navigation </w:t>
      </w:r>
      <w:r w:rsidRPr="0043509F">
        <w:rPr>
          <w:rStyle w:val="Emphasis"/>
          <w:highlight w:val="cyan"/>
        </w:rPr>
        <w:t>buoys</w:t>
      </w:r>
      <w:r w:rsidRPr="0043509F">
        <w:rPr>
          <w:rStyle w:val="StyleUnderline"/>
          <w:highlight w:val="cyan"/>
        </w:rPr>
        <w:t>, and</w:t>
      </w:r>
      <w:r w:rsidRPr="00A96D1C">
        <w:rPr>
          <w:rStyle w:val="StyleUnderline"/>
        </w:rPr>
        <w:t xml:space="preserve">/or </w:t>
      </w:r>
      <w:r w:rsidRPr="00A96D1C">
        <w:rPr>
          <w:rStyle w:val="Emphasis"/>
        </w:rPr>
        <w:t xml:space="preserve">aquatic </w:t>
      </w:r>
      <w:r w:rsidRPr="0043509F">
        <w:rPr>
          <w:rStyle w:val="Emphasis"/>
          <w:highlight w:val="cyan"/>
        </w:rPr>
        <w:t>fences</w:t>
      </w:r>
      <w:r w:rsidRPr="00A96D1C">
        <w:rPr>
          <w:sz w:val="16"/>
        </w:rPr>
        <w:t xml:space="preserve">. Likewise, </w:t>
      </w:r>
      <w:r w:rsidRPr="00A96D1C">
        <w:rPr>
          <w:rStyle w:val="StyleUnderline"/>
        </w:rPr>
        <w:t xml:space="preserve">private </w:t>
      </w:r>
      <w:r w:rsidRPr="0043509F">
        <w:rPr>
          <w:rStyle w:val="StyleUnderline"/>
          <w:highlight w:val="cyan"/>
        </w:rPr>
        <w:t>harbors</w:t>
      </w:r>
      <w:r w:rsidRPr="00A96D1C">
        <w:rPr>
          <w:sz w:val="16"/>
        </w:rPr>
        <w:t xml:space="preserve">, just as they do now, </w:t>
      </w:r>
      <w:r w:rsidRPr="0043509F">
        <w:rPr>
          <w:rStyle w:val="StyleUnderline"/>
          <w:highlight w:val="cyan"/>
        </w:rPr>
        <w:t>would</w:t>
      </w:r>
      <w:r w:rsidRPr="00A96D1C">
        <w:rPr>
          <w:rStyle w:val="StyleUnderline"/>
        </w:rPr>
        <w:t xml:space="preserve"> construct similar aids and would </w:t>
      </w:r>
      <w:r w:rsidRPr="0043509F">
        <w:rPr>
          <w:rStyle w:val="StyleUnderline"/>
          <w:highlight w:val="cyan"/>
        </w:rPr>
        <w:t>employ</w:t>
      </w:r>
      <w:r w:rsidRPr="00A96D1C">
        <w:rPr>
          <w:rStyle w:val="StyleUnderline"/>
        </w:rPr>
        <w:t xml:space="preserve"> </w:t>
      </w:r>
      <w:r w:rsidRPr="00A96D1C">
        <w:rPr>
          <w:rStyle w:val="Emphasis"/>
        </w:rPr>
        <w:t>pilots</w:t>
      </w:r>
      <w:r w:rsidRPr="00A96D1C">
        <w:rPr>
          <w:rStyle w:val="StyleUnderline"/>
        </w:rPr>
        <w:t xml:space="preserve"> and </w:t>
      </w:r>
      <w:r w:rsidRPr="0043509F">
        <w:rPr>
          <w:rStyle w:val="Emphasis"/>
          <w:highlight w:val="cyan"/>
        </w:rPr>
        <w:t>tugboats</w:t>
      </w:r>
      <w:r w:rsidRPr="00A96D1C">
        <w:rPr>
          <w:rStyle w:val="StyleUnderline"/>
        </w:rPr>
        <w:t xml:space="preserve"> to help ships wishing to enter. As</w:t>
      </w:r>
      <w:r w:rsidRPr="00A96D1C">
        <w:rPr>
          <w:sz w:val="16"/>
        </w:rPr>
        <w:t xml:space="preserve"> the </w:t>
      </w:r>
      <w:r w:rsidRPr="00A96D1C">
        <w:rPr>
          <w:rStyle w:val="StyleUnderline"/>
        </w:rPr>
        <w:t>ocean usage becomes more</w:t>
      </w:r>
      <w:r w:rsidRPr="00A96D1C">
        <w:rPr>
          <w:sz w:val="16"/>
        </w:rPr>
        <w:t xml:space="preserve"> and more </w:t>
      </w:r>
      <w:r w:rsidRPr="00A96D1C">
        <w:rPr>
          <w:rStyle w:val="StyleUnderline"/>
        </w:rPr>
        <w:t xml:space="preserve">intense, </w:t>
      </w:r>
      <w:r w:rsidRPr="0043509F">
        <w:rPr>
          <w:rStyle w:val="StyleUnderline"/>
          <w:highlight w:val="cyan"/>
        </w:rPr>
        <w:t>these</w:t>
      </w:r>
      <w:r w:rsidRPr="00A96D1C">
        <w:rPr>
          <w:rStyle w:val="StyleUnderline"/>
        </w:rPr>
        <w:t xml:space="preserve"> systems </w:t>
      </w:r>
      <w:r w:rsidRPr="0043509F">
        <w:rPr>
          <w:rStyle w:val="StyleUnderline"/>
          <w:highlight w:val="cyan"/>
        </w:rPr>
        <w:t>would be</w:t>
      </w:r>
      <w:r w:rsidRPr="00A96D1C">
        <w:rPr>
          <w:rStyle w:val="StyleUnderline"/>
        </w:rPr>
        <w:t>come</w:t>
      </w:r>
      <w:r w:rsidRPr="00A96D1C">
        <w:rPr>
          <w:sz w:val="16"/>
        </w:rPr>
        <w:t xml:space="preserve"> more </w:t>
      </w:r>
      <w:r w:rsidRPr="0043509F">
        <w:rPr>
          <w:rStyle w:val="Emphasis"/>
          <w:highlight w:val="cyan"/>
        </w:rPr>
        <w:t>refined</w:t>
      </w:r>
      <w:r w:rsidRPr="0043509F">
        <w:rPr>
          <w:rStyle w:val="StyleUnderline"/>
          <w:highlight w:val="cyan"/>
        </w:rPr>
        <w:t xml:space="preserve"> and </w:t>
      </w:r>
      <w:r w:rsidRPr="0043509F">
        <w:rPr>
          <w:rStyle w:val="Emphasis"/>
          <w:highlight w:val="cyan"/>
        </w:rPr>
        <w:t>accurate</w:t>
      </w:r>
      <w:r w:rsidRPr="00A96D1C">
        <w:rPr>
          <w:sz w:val="16"/>
        </w:rPr>
        <w:t>.</w:t>
      </w:r>
    </w:p>
    <w:p w14:paraId="63B55069" w14:textId="77777777" w:rsidR="00DD6A8F" w:rsidRPr="00A96D1C" w:rsidRDefault="00DD6A8F" w:rsidP="00DD6A8F">
      <w:pPr>
        <w:rPr>
          <w:sz w:val="16"/>
        </w:rPr>
      </w:pPr>
      <w:r w:rsidRPr="0043509F">
        <w:rPr>
          <w:rStyle w:val="StyleUnderline"/>
          <w:highlight w:val="cyan"/>
        </w:rPr>
        <w:t xml:space="preserve">The process is </w:t>
      </w:r>
      <w:proofErr w:type="gramStart"/>
      <w:r w:rsidRPr="0043509F">
        <w:rPr>
          <w:rStyle w:val="Emphasis"/>
          <w:highlight w:val="cyan"/>
        </w:rPr>
        <w:t>similar</w:t>
      </w:r>
      <w:r w:rsidRPr="0043509F">
        <w:rPr>
          <w:rStyle w:val="StyleUnderline"/>
          <w:highlight w:val="cyan"/>
        </w:rPr>
        <w:t xml:space="preserve"> to</w:t>
      </w:r>
      <w:proofErr w:type="gramEnd"/>
      <w:r w:rsidRPr="00A96D1C">
        <w:rPr>
          <w:rStyle w:val="StyleUnderline"/>
        </w:rPr>
        <w:t xml:space="preserve"> </w:t>
      </w:r>
      <w:r w:rsidRPr="00A96D1C">
        <w:rPr>
          <w:rStyle w:val="Emphasis"/>
        </w:rPr>
        <w:t xml:space="preserve">what happened on </w:t>
      </w:r>
      <w:r w:rsidRPr="0043509F">
        <w:rPr>
          <w:rStyle w:val="Emphasis"/>
          <w:highlight w:val="cyan"/>
        </w:rPr>
        <w:t>land</w:t>
      </w:r>
      <w:r w:rsidRPr="00A96D1C">
        <w:rPr>
          <w:sz w:val="16"/>
        </w:rPr>
        <w:t xml:space="preserve">. The first homesteader may have been a farmer. He simply started to till the land. There was no boundary per-se. Sometime later, a second one settled on another parcel of ground. For both, there might have been some vague concept of an edge to each property based on the practical limits of what </w:t>
      </w:r>
      <w:proofErr w:type="gramStart"/>
      <w:r w:rsidRPr="00A96D1C">
        <w:rPr>
          <w:sz w:val="16"/>
        </w:rPr>
        <w:t>each individual</w:t>
      </w:r>
      <w:proofErr w:type="gramEnd"/>
      <w:r w:rsidRPr="00A96D1C">
        <w:rPr>
          <w:sz w:val="16"/>
        </w:rPr>
        <w:t xml:space="preserve"> was capable of husbanding. </w:t>
      </w:r>
      <w:r w:rsidRPr="00A96D1C">
        <w:rPr>
          <w:rStyle w:val="StyleUnderline"/>
        </w:rPr>
        <w:t>Only when the land became</w:t>
      </w:r>
      <w:r w:rsidRPr="00A96D1C">
        <w:rPr>
          <w:sz w:val="16"/>
        </w:rPr>
        <w:t xml:space="preserve"> so </w:t>
      </w:r>
      <w:r w:rsidRPr="00A96D1C">
        <w:rPr>
          <w:rStyle w:val="Emphasis"/>
        </w:rPr>
        <w:t>intensely used</w:t>
      </w:r>
      <w:r w:rsidRPr="00A96D1C">
        <w:rPr>
          <w:rStyle w:val="StyleUnderline"/>
        </w:rPr>
        <w:t xml:space="preserve"> did precise property lines develop</w:t>
      </w:r>
      <w:r w:rsidRPr="00A96D1C">
        <w:rPr>
          <w:sz w:val="16"/>
        </w:rPr>
        <w:t xml:space="preserve">. For an example from the relatively recent past, the reader is referred to the historical map of the Arabian Peninsula and Vicinity (Undated). On it, he will see nations, but except very close to the coast, he will find dashed, </w:t>
      </w:r>
      <w:proofErr w:type="gramStart"/>
      <w:r w:rsidRPr="00A96D1C">
        <w:rPr>
          <w:sz w:val="16"/>
        </w:rPr>
        <w:t>indistinct</w:t>
      </w:r>
      <w:proofErr w:type="gramEnd"/>
      <w:r w:rsidRPr="00A96D1C">
        <w:rPr>
          <w:sz w:val="16"/>
        </w:rPr>
        <w:t xml:space="preserve"> or non-existent borders. </w:t>
      </w:r>
      <w:r w:rsidRPr="0043509F">
        <w:rPr>
          <w:rStyle w:val="StyleUnderline"/>
          <w:highlight w:val="cyan"/>
        </w:rPr>
        <w:t>We</w:t>
      </w:r>
      <w:r w:rsidRPr="00A96D1C">
        <w:rPr>
          <w:sz w:val="16"/>
        </w:rPr>
        <w:t xml:space="preserve">, the authors, </w:t>
      </w:r>
      <w:r w:rsidRPr="0043509F">
        <w:rPr>
          <w:rStyle w:val="StyleUnderline"/>
          <w:highlight w:val="cyan"/>
        </w:rPr>
        <w:t>envision</w:t>
      </w:r>
      <w:r w:rsidRPr="00A96D1C">
        <w:rPr>
          <w:rStyle w:val="StyleUnderline"/>
        </w:rPr>
        <w:t xml:space="preserve"> a </w:t>
      </w:r>
      <w:r w:rsidRPr="00A96D1C">
        <w:rPr>
          <w:rStyle w:val="Emphasis"/>
        </w:rPr>
        <w:t>similar process</w:t>
      </w:r>
      <w:r w:rsidRPr="00A96D1C">
        <w:rPr>
          <w:sz w:val="16"/>
        </w:rPr>
        <w:t xml:space="preserve">, not of countries, but </w:t>
      </w:r>
      <w:r w:rsidRPr="00A96D1C">
        <w:rPr>
          <w:rStyle w:val="StyleUnderline"/>
        </w:rPr>
        <w:t xml:space="preserve">of </w:t>
      </w:r>
      <w:r w:rsidRPr="0043509F">
        <w:rPr>
          <w:rStyle w:val="Emphasis"/>
          <w:highlight w:val="cyan"/>
        </w:rPr>
        <w:t>homesteaders</w:t>
      </w:r>
      <w:r w:rsidRPr="00A96D1C">
        <w:rPr>
          <w:rStyle w:val="StyleUnderline"/>
        </w:rPr>
        <w:t xml:space="preserve"> gradually </w:t>
      </w:r>
      <w:r w:rsidRPr="0043509F">
        <w:rPr>
          <w:rStyle w:val="Emphasis"/>
          <w:highlight w:val="cyan"/>
        </w:rPr>
        <w:t>filling</w:t>
      </w:r>
      <w:r w:rsidRPr="0043509F">
        <w:rPr>
          <w:rStyle w:val="StyleUnderline"/>
          <w:highlight w:val="cyan"/>
        </w:rPr>
        <w:t xml:space="preserve"> in</w:t>
      </w:r>
      <w:r w:rsidRPr="00A96D1C">
        <w:rPr>
          <w:rStyle w:val="StyleUnderline"/>
        </w:rPr>
        <w:t xml:space="preserve"> the </w:t>
      </w:r>
      <w:r w:rsidRPr="00A96D1C">
        <w:rPr>
          <w:rStyle w:val="Emphasis"/>
        </w:rPr>
        <w:t xml:space="preserve">oceanic </w:t>
      </w:r>
      <w:r w:rsidRPr="0043509F">
        <w:rPr>
          <w:rStyle w:val="Emphasis"/>
          <w:highlight w:val="cyan"/>
        </w:rPr>
        <w:t>territory</w:t>
      </w:r>
      <w:r w:rsidRPr="0043509F">
        <w:rPr>
          <w:rStyle w:val="StyleUnderline"/>
          <w:highlight w:val="cyan"/>
        </w:rPr>
        <w:t xml:space="preserve"> with</w:t>
      </w:r>
      <w:r w:rsidRPr="00A96D1C">
        <w:rPr>
          <w:sz w:val="16"/>
        </w:rPr>
        <w:t xml:space="preserve"> ever more </w:t>
      </w:r>
      <w:r w:rsidRPr="00A96D1C">
        <w:rPr>
          <w:rStyle w:val="StyleUnderline"/>
        </w:rPr>
        <w:t xml:space="preserve">detailed and </w:t>
      </w:r>
      <w:r w:rsidRPr="0043509F">
        <w:rPr>
          <w:rStyle w:val="Emphasis"/>
          <w:highlight w:val="cyan"/>
        </w:rPr>
        <w:t>exacting</w:t>
      </w:r>
      <w:r w:rsidRPr="0043509F">
        <w:rPr>
          <w:rStyle w:val="StyleUnderline"/>
          <w:highlight w:val="cyan"/>
        </w:rPr>
        <w:t xml:space="preserve"> definitions</w:t>
      </w:r>
      <w:r w:rsidRPr="00A96D1C">
        <w:rPr>
          <w:rStyle w:val="StyleUnderline"/>
        </w:rPr>
        <w:t xml:space="preserve"> of proprietorship</w:t>
      </w:r>
      <w:r w:rsidRPr="00A96D1C">
        <w:rPr>
          <w:sz w:val="16"/>
        </w:rPr>
        <w:t>.</w:t>
      </w:r>
    </w:p>
    <w:p w14:paraId="3DDAB32C" w14:textId="77777777" w:rsidR="00DD6A8F" w:rsidRDefault="00DD6A8F" w:rsidP="00DD6A8F">
      <w:pPr>
        <w:pStyle w:val="Heading3"/>
      </w:pPr>
      <w:r>
        <w:t>Solvency---AT: No Boundaries---2NC</w:t>
      </w:r>
    </w:p>
    <w:p w14:paraId="0A186F76" w14:textId="77777777" w:rsidR="00DD6A8F" w:rsidRPr="0013010D" w:rsidRDefault="00DD6A8F" w:rsidP="00DD6A8F">
      <w:pPr>
        <w:pStyle w:val="Heading4"/>
      </w:pPr>
      <w:r>
        <w:rPr>
          <w:u w:val="single"/>
        </w:rPr>
        <w:t>Size</w:t>
      </w:r>
      <w:r>
        <w:t xml:space="preserve"> makes </w:t>
      </w:r>
      <w:r>
        <w:rPr>
          <w:u w:val="single"/>
        </w:rPr>
        <w:t>blurry</w:t>
      </w:r>
      <w:r>
        <w:t xml:space="preserve"> boundaries sufficient, but </w:t>
      </w:r>
      <w:r>
        <w:rPr>
          <w:u w:val="single"/>
        </w:rPr>
        <w:t>physical markers</w:t>
      </w:r>
      <w:r>
        <w:t xml:space="preserve">, </w:t>
      </w:r>
      <w:r>
        <w:rPr>
          <w:u w:val="single"/>
        </w:rPr>
        <w:t>invisible fences</w:t>
      </w:r>
      <w:r>
        <w:t xml:space="preserve">, and </w:t>
      </w:r>
      <w:r>
        <w:rPr>
          <w:u w:val="single"/>
        </w:rPr>
        <w:t>radio beacons</w:t>
      </w:r>
      <w:r>
        <w:t xml:space="preserve"> solve. </w:t>
      </w:r>
    </w:p>
    <w:p w14:paraId="6678B87D" w14:textId="77777777" w:rsidR="00DD6A8F" w:rsidRPr="00EB6EED"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404A7D36" w14:textId="77777777" w:rsidR="00DD6A8F" w:rsidRPr="00EE1C56" w:rsidRDefault="00DD6A8F" w:rsidP="00DD6A8F">
      <w:pPr>
        <w:rPr>
          <w:sz w:val="16"/>
        </w:rPr>
      </w:pPr>
      <w:r w:rsidRPr="00B3234B">
        <w:rPr>
          <w:rStyle w:val="StyleUnderline"/>
        </w:rPr>
        <w:t>(2) On what</w:t>
      </w:r>
      <w:r w:rsidRPr="00EE1C56">
        <w:rPr>
          <w:sz w:val="16"/>
        </w:rPr>
        <w:t xml:space="preserve"> possible </w:t>
      </w:r>
      <w:r w:rsidRPr="00B3234B">
        <w:rPr>
          <w:rStyle w:val="StyleUnderline"/>
        </w:rPr>
        <w:t>basis can property rights in</w:t>
      </w:r>
      <w:r w:rsidRPr="00EE1C56">
        <w:rPr>
          <w:sz w:val="16"/>
        </w:rPr>
        <w:t xml:space="preserve"> the vast expanses of undifferentiated </w:t>
      </w:r>
      <w:r w:rsidRPr="00B3234B">
        <w:rPr>
          <w:rStyle w:val="StyleUnderline"/>
        </w:rPr>
        <w:t>oceans be distributed?</w:t>
      </w:r>
    </w:p>
    <w:p w14:paraId="04B24661" w14:textId="77777777" w:rsidR="00DD6A8F" w:rsidRPr="00EE1C56" w:rsidRDefault="00DD6A8F" w:rsidP="00DD6A8F">
      <w:pPr>
        <w:rPr>
          <w:sz w:val="16"/>
        </w:rPr>
      </w:pPr>
      <w:r w:rsidRPr="0043509F">
        <w:rPr>
          <w:rStyle w:val="StyleUnderline"/>
          <w:highlight w:val="cyan"/>
        </w:rPr>
        <w:t>Each initiative involves</w:t>
      </w:r>
      <w:r w:rsidRPr="00B3234B">
        <w:rPr>
          <w:rStyle w:val="StyleUnderline"/>
        </w:rPr>
        <w:t xml:space="preserve"> a certain </w:t>
      </w:r>
      <w:r w:rsidRPr="0043509F">
        <w:rPr>
          <w:rStyle w:val="Emphasis"/>
          <w:highlight w:val="cyan"/>
        </w:rPr>
        <w:t>expanse</w:t>
      </w:r>
      <w:r w:rsidRPr="0043509F">
        <w:rPr>
          <w:rStyle w:val="StyleUnderline"/>
          <w:highlight w:val="cyan"/>
        </w:rPr>
        <w:t xml:space="preserve">, </w:t>
      </w:r>
      <w:r w:rsidRPr="0043509F">
        <w:rPr>
          <w:rStyle w:val="Emphasis"/>
          <w:highlight w:val="cyan"/>
        </w:rPr>
        <w:t>depth</w:t>
      </w:r>
      <w:r w:rsidRPr="0043509F">
        <w:rPr>
          <w:rStyle w:val="StyleUnderline"/>
          <w:highlight w:val="cyan"/>
        </w:rPr>
        <w:t xml:space="preserve">, or </w:t>
      </w:r>
      <w:r w:rsidRPr="0043509F">
        <w:rPr>
          <w:rStyle w:val="Emphasis"/>
          <w:highlight w:val="cyan"/>
        </w:rPr>
        <w:t>path</w:t>
      </w:r>
      <w:r w:rsidRPr="00B3234B">
        <w:rPr>
          <w:rStyle w:val="StyleUnderline"/>
        </w:rPr>
        <w:t xml:space="preserve"> to implement. As </w:t>
      </w:r>
      <w:r w:rsidRPr="00B3234B">
        <w:rPr>
          <w:rStyle w:val="Emphasis"/>
        </w:rPr>
        <w:t>increasing activity</w:t>
      </w:r>
      <w:r w:rsidRPr="00B3234B">
        <w:rPr>
          <w:rStyle w:val="StyleUnderline"/>
        </w:rPr>
        <w:t xml:space="preserve"> of individuals impinge upon neighbors, </w:t>
      </w:r>
      <w:r w:rsidRPr="0043509F">
        <w:rPr>
          <w:rStyle w:val="Emphasis"/>
          <w:highlight w:val="cyan"/>
        </w:rPr>
        <w:t>boundary</w:t>
      </w:r>
      <w:r w:rsidRPr="00B3234B">
        <w:rPr>
          <w:rStyle w:val="Emphasis"/>
        </w:rPr>
        <w:t xml:space="preserve"> definition</w:t>
      </w:r>
      <w:r w:rsidRPr="0043509F">
        <w:rPr>
          <w:rStyle w:val="Emphasis"/>
          <w:highlight w:val="cyan"/>
        </w:rPr>
        <w:t>s</w:t>
      </w:r>
      <w:r w:rsidRPr="00B3234B">
        <w:rPr>
          <w:rStyle w:val="StyleUnderline"/>
        </w:rPr>
        <w:t xml:space="preserve"> </w:t>
      </w:r>
      <w:r w:rsidRPr="0043509F">
        <w:rPr>
          <w:rStyle w:val="StyleUnderline"/>
          <w:highlight w:val="cyan"/>
        </w:rPr>
        <w:t xml:space="preserve">would </w:t>
      </w:r>
      <w:r w:rsidRPr="0043509F">
        <w:rPr>
          <w:rStyle w:val="Emphasis"/>
          <w:highlight w:val="cyan"/>
        </w:rPr>
        <w:t>evolve</w:t>
      </w:r>
      <w:r w:rsidRPr="0043509F">
        <w:rPr>
          <w:rStyle w:val="StyleUnderline"/>
          <w:highlight w:val="cyan"/>
        </w:rPr>
        <w:t xml:space="preserve"> to </w:t>
      </w:r>
      <w:r w:rsidRPr="0043509F">
        <w:rPr>
          <w:rStyle w:val="Emphasis"/>
          <w:highlight w:val="cyan"/>
        </w:rPr>
        <w:t>define</w:t>
      </w:r>
      <w:r w:rsidRPr="00B3234B">
        <w:rPr>
          <w:rStyle w:val="Emphasis"/>
        </w:rPr>
        <w:t xml:space="preserve"> the </w:t>
      </w:r>
      <w:r w:rsidRPr="0043509F">
        <w:rPr>
          <w:rStyle w:val="Emphasis"/>
          <w:highlight w:val="cyan"/>
        </w:rPr>
        <w:t>limits</w:t>
      </w:r>
      <w:r w:rsidRPr="00B3234B">
        <w:rPr>
          <w:rStyle w:val="StyleUnderline"/>
        </w:rPr>
        <w:t xml:space="preserve"> of</w:t>
      </w:r>
      <w:r w:rsidRPr="00EE1C56">
        <w:rPr>
          <w:sz w:val="16"/>
        </w:rPr>
        <w:t xml:space="preserve"> respective </w:t>
      </w:r>
      <w:r w:rsidRPr="00B3234B">
        <w:rPr>
          <w:rStyle w:val="StyleUnderline"/>
        </w:rPr>
        <w:t xml:space="preserve">enterprises. Such </w:t>
      </w:r>
      <w:r w:rsidRPr="0043509F">
        <w:rPr>
          <w:rStyle w:val="StyleUnderline"/>
          <w:highlight w:val="cyan"/>
        </w:rPr>
        <w:t>borders</w:t>
      </w:r>
      <w:r w:rsidRPr="00B3234B">
        <w:rPr>
          <w:rStyle w:val="StyleUnderline"/>
        </w:rPr>
        <w:t xml:space="preserve"> could </w:t>
      </w:r>
      <w:r w:rsidRPr="0043509F">
        <w:rPr>
          <w:rStyle w:val="StyleUnderline"/>
          <w:highlight w:val="cyan"/>
        </w:rPr>
        <w:t>include</w:t>
      </w:r>
      <w:r w:rsidRPr="00B3234B">
        <w:rPr>
          <w:rStyle w:val="StyleUnderline"/>
        </w:rPr>
        <w:t xml:space="preserve"> </w:t>
      </w:r>
      <w:r w:rsidRPr="00B3234B">
        <w:rPr>
          <w:rStyle w:val="Emphasis"/>
        </w:rPr>
        <w:t xml:space="preserve">physical </w:t>
      </w:r>
      <w:r w:rsidRPr="0043509F">
        <w:rPr>
          <w:rStyle w:val="Emphasis"/>
          <w:highlight w:val="cyan"/>
        </w:rPr>
        <w:t>markers</w:t>
      </w:r>
      <w:r w:rsidRPr="0043509F">
        <w:rPr>
          <w:rStyle w:val="StyleUnderline"/>
          <w:highlight w:val="cyan"/>
        </w:rPr>
        <w:t xml:space="preserve">, </w:t>
      </w:r>
      <w:r w:rsidRPr="0043509F">
        <w:rPr>
          <w:rStyle w:val="Emphasis"/>
          <w:highlight w:val="cyan"/>
        </w:rPr>
        <w:t>invisible lines</w:t>
      </w:r>
      <w:r w:rsidRPr="00B3234B">
        <w:rPr>
          <w:rStyle w:val="StyleUnderline"/>
        </w:rPr>
        <w:t xml:space="preserve"> such as latitude and longitude</w:t>
      </w:r>
      <w:r w:rsidRPr="00EE1C56">
        <w:rPr>
          <w:sz w:val="16"/>
        </w:rPr>
        <w:t>, and methods not yet conceived. 2</w:t>
      </w:r>
    </w:p>
    <w:p w14:paraId="4642AED6" w14:textId="77777777" w:rsidR="00DD6A8F" w:rsidRPr="00EE1C56" w:rsidRDefault="00DD6A8F" w:rsidP="00DD6A8F">
      <w:pPr>
        <w:rPr>
          <w:sz w:val="16"/>
        </w:rPr>
      </w:pPr>
      <w:r w:rsidRPr="00EE1C56">
        <w:rPr>
          <w:sz w:val="16"/>
        </w:rPr>
        <w:t>Footnote 2:</w:t>
      </w:r>
    </w:p>
    <w:p w14:paraId="073A190B" w14:textId="77777777" w:rsidR="00DD6A8F" w:rsidRPr="00EE1C56" w:rsidRDefault="00DD6A8F" w:rsidP="00DD6A8F">
      <w:pPr>
        <w:rPr>
          <w:sz w:val="16"/>
        </w:rPr>
      </w:pPr>
      <w:r w:rsidRPr="00EE1C56">
        <w:rPr>
          <w:sz w:val="16"/>
        </w:rPr>
        <w:t xml:space="preserve">2. It is our claim that </w:t>
      </w:r>
      <w:r w:rsidRPr="0043509F">
        <w:rPr>
          <w:rStyle w:val="StyleUnderline"/>
          <w:highlight w:val="cyan"/>
        </w:rPr>
        <w:t>this</w:t>
      </w:r>
      <w:r w:rsidRPr="00EE1C56">
        <w:rPr>
          <w:rStyle w:val="StyleUnderline"/>
        </w:rPr>
        <w:t xml:space="preserve"> system </w:t>
      </w:r>
      <w:r w:rsidRPr="0043509F">
        <w:rPr>
          <w:rStyle w:val="StyleUnderline"/>
          <w:highlight w:val="cyan"/>
        </w:rPr>
        <w:t xml:space="preserve">would be </w:t>
      </w:r>
      <w:r w:rsidRPr="0043509F">
        <w:rPr>
          <w:rStyle w:val="Emphasis"/>
          <w:highlight w:val="cyan"/>
        </w:rPr>
        <w:t>viable</w:t>
      </w:r>
      <w:r w:rsidRPr="0043509F">
        <w:rPr>
          <w:rStyle w:val="StyleUnderline"/>
          <w:highlight w:val="cyan"/>
        </w:rPr>
        <w:t xml:space="preserve"> no matter</w:t>
      </w:r>
      <w:r w:rsidRPr="00EE1C56">
        <w:rPr>
          <w:rStyle w:val="StyleUnderline"/>
        </w:rPr>
        <w:t xml:space="preserve"> what </w:t>
      </w:r>
      <w:r w:rsidRPr="0043509F">
        <w:rPr>
          <w:rStyle w:val="StyleUnderline"/>
          <w:highlight w:val="cyan"/>
        </w:rPr>
        <w:t>the</w:t>
      </w:r>
      <w:r w:rsidRPr="00EE1C56">
        <w:rPr>
          <w:rStyle w:val="StyleUnderline"/>
        </w:rPr>
        <w:t xml:space="preserve"> </w:t>
      </w:r>
      <w:r w:rsidRPr="00EE1C56">
        <w:rPr>
          <w:rStyle w:val="Emphasis"/>
        </w:rPr>
        <w:t xml:space="preserve">level of </w:t>
      </w:r>
      <w:r w:rsidRPr="0043509F">
        <w:rPr>
          <w:rStyle w:val="Emphasis"/>
          <w:highlight w:val="cyan"/>
        </w:rPr>
        <w:t>tech</w:t>
      </w:r>
      <w:r w:rsidRPr="00EE1C56">
        <w:rPr>
          <w:rStyle w:val="Emphasis"/>
        </w:rPr>
        <w:t>nology</w:t>
      </w:r>
      <w:r w:rsidRPr="00EE1C56">
        <w:rPr>
          <w:sz w:val="16"/>
        </w:rPr>
        <w:t xml:space="preserve">. In a bygone era, the markings might have been “from this here rock to that there whatever.” </w:t>
      </w:r>
      <w:r w:rsidRPr="00EE1C56">
        <w:rPr>
          <w:rStyle w:val="StyleUnderline"/>
        </w:rPr>
        <w:t>Nowadays</w:t>
      </w:r>
      <w:r w:rsidRPr="00EE1C56">
        <w:rPr>
          <w:sz w:val="16"/>
        </w:rPr>
        <w:t xml:space="preserve">, however, </w:t>
      </w:r>
      <w:r w:rsidRPr="0043509F">
        <w:rPr>
          <w:rStyle w:val="StyleUnderline"/>
          <w:highlight w:val="cyan"/>
        </w:rPr>
        <w:t>with</w:t>
      </w:r>
      <w:r w:rsidRPr="00EE1C56">
        <w:rPr>
          <w:rStyle w:val="StyleUnderline"/>
        </w:rPr>
        <w:t xml:space="preserve"> sophisticated </w:t>
      </w:r>
      <w:r w:rsidRPr="0043509F">
        <w:rPr>
          <w:rStyle w:val="Emphasis"/>
          <w:highlight w:val="cyan"/>
        </w:rPr>
        <w:t>electronics</w:t>
      </w:r>
      <w:r w:rsidRPr="0043509F">
        <w:rPr>
          <w:rStyle w:val="StyleUnderline"/>
          <w:highlight w:val="cyan"/>
        </w:rPr>
        <w:t xml:space="preserve">, </w:t>
      </w:r>
      <w:r w:rsidRPr="0043509F">
        <w:rPr>
          <w:rStyle w:val="Emphasis"/>
          <w:highlight w:val="cyan"/>
        </w:rPr>
        <w:t>GPS</w:t>
      </w:r>
      <w:r w:rsidRPr="00EE1C56">
        <w:rPr>
          <w:rStyle w:val="Emphasis"/>
        </w:rPr>
        <w:t xml:space="preserve"> systems</w:t>
      </w:r>
      <w:r w:rsidRPr="00EE1C56">
        <w:rPr>
          <w:rStyle w:val="StyleUnderline"/>
        </w:rPr>
        <w:t xml:space="preserve">, </w:t>
      </w:r>
      <w:r w:rsidRPr="0043509F">
        <w:rPr>
          <w:rStyle w:val="StyleUnderline"/>
          <w:highlight w:val="cyan"/>
        </w:rPr>
        <w:t>property</w:t>
      </w:r>
      <w:r w:rsidRPr="00EE1C56">
        <w:rPr>
          <w:rStyle w:val="StyleUnderline"/>
        </w:rPr>
        <w:t xml:space="preserve"> boundaries </w:t>
      </w:r>
      <w:r w:rsidRPr="0043509F">
        <w:rPr>
          <w:rStyle w:val="StyleUnderline"/>
          <w:highlight w:val="cyan"/>
        </w:rPr>
        <w:t>could be</w:t>
      </w:r>
      <w:r w:rsidRPr="00EE1C56">
        <w:rPr>
          <w:rStyle w:val="StyleUnderline"/>
        </w:rPr>
        <w:t xml:space="preserve"> much </w:t>
      </w:r>
      <w:r w:rsidRPr="00EE1C56">
        <w:rPr>
          <w:rStyle w:val="Emphasis"/>
        </w:rPr>
        <w:t xml:space="preserve">more </w:t>
      </w:r>
      <w:r w:rsidRPr="0043509F">
        <w:rPr>
          <w:rStyle w:val="Emphasis"/>
          <w:highlight w:val="cyan"/>
        </w:rPr>
        <w:t>precise</w:t>
      </w:r>
      <w:r w:rsidRPr="00EE1C56">
        <w:rPr>
          <w:sz w:val="16"/>
        </w:rPr>
        <w:t>.</w:t>
      </w:r>
    </w:p>
    <w:p w14:paraId="5ADF718B" w14:textId="77777777" w:rsidR="00DD6A8F" w:rsidRPr="00EE1C56" w:rsidRDefault="00DD6A8F" w:rsidP="00DD6A8F">
      <w:pPr>
        <w:rPr>
          <w:sz w:val="16"/>
        </w:rPr>
      </w:pPr>
      <w:r w:rsidRPr="00EE1C56">
        <w:rPr>
          <w:sz w:val="16"/>
        </w:rPr>
        <w:t xml:space="preserve">End of Footnote 2. </w:t>
      </w:r>
    </w:p>
    <w:p w14:paraId="4913C454" w14:textId="77777777" w:rsidR="00DD6A8F" w:rsidRPr="00EE1C56" w:rsidRDefault="00DD6A8F" w:rsidP="00DD6A8F">
      <w:pPr>
        <w:rPr>
          <w:sz w:val="16"/>
        </w:rPr>
      </w:pPr>
      <w:r w:rsidRPr="00B3234B">
        <w:rPr>
          <w:rStyle w:val="StyleUnderline"/>
        </w:rPr>
        <w:t>(3) Since buoys</w:t>
      </w:r>
      <w:r w:rsidRPr="00EE1C56">
        <w:rPr>
          <w:sz w:val="16"/>
        </w:rPr>
        <w:t xml:space="preserve">, the closest equivalent to survey pins on land, </w:t>
      </w:r>
      <w:r w:rsidRPr="00B3234B">
        <w:rPr>
          <w:rStyle w:val="StyleUnderline"/>
        </w:rPr>
        <w:t>revolve around</w:t>
      </w:r>
      <w:r w:rsidRPr="00EE1C56">
        <w:rPr>
          <w:sz w:val="16"/>
        </w:rPr>
        <w:t xml:space="preserve"> their </w:t>
      </w:r>
      <w:r w:rsidRPr="00B3234B">
        <w:rPr>
          <w:rStyle w:val="StyleUnderline"/>
        </w:rPr>
        <w:t xml:space="preserve">anchor, precise </w:t>
      </w:r>
      <w:r w:rsidRPr="00B3234B">
        <w:rPr>
          <w:rStyle w:val="Emphasis"/>
        </w:rPr>
        <w:t>boundary demarcations</w:t>
      </w:r>
      <w:r w:rsidRPr="00B3234B">
        <w:rPr>
          <w:rStyle w:val="StyleUnderline"/>
        </w:rPr>
        <w:t xml:space="preserve"> are </w:t>
      </w:r>
      <w:r w:rsidRPr="00B3234B">
        <w:rPr>
          <w:rStyle w:val="Emphasis"/>
        </w:rPr>
        <w:t>impossible</w:t>
      </w:r>
      <w:r w:rsidRPr="00EE1C56">
        <w:rPr>
          <w:sz w:val="16"/>
        </w:rPr>
        <w:t>.</w:t>
      </w:r>
    </w:p>
    <w:p w14:paraId="165F9466" w14:textId="77777777" w:rsidR="00DD6A8F" w:rsidRPr="00EE1C56" w:rsidRDefault="00DD6A8F" w:rsidP="00DD6A8F">
      <w:pPr>
        <w:rPr>
          <w:sz w:val="16"/>
        </w:rPr>
      </w:pPr>
      <w:r w:rsidRPr="0043509F">
        <w:rPr>
          <w:rStyle w:val="StyleUnderline"/>
          <w:highlight w:val="cyan"/>
        </w:rPr>
        <w:t xml:space="preserve">In a </w:t>
      </w:r>
      <w:r w:rsidRPr="0043509F">
        <w:rPr>
          <w:rStyle w:val="Emphasis"/>
          <w:highlight w:val="cyan"/>
        </w:rPr>
        <w:t>non-crowded</w:t>
      </w:r>
      <w:r w:rsidRPr="00B3234B">
        <w:rPr>
          <w:rStyle w:val="StyleUnderline"/>
        </w:rPr>
        <w:t xml:space="preserve"> environment such as the </w:t>
      </w:r>
      <w:r w:rsidRPr="0043509F">
        <w:rPr>
          <w:rStyle w:val="StyleUnderline"/>
          <w:highlight w:val="cyan"/>
        </w:rPr>
        <w:t>ocean, precise</w:t>
      </w:r>
      <w:r w:rsidRPr="00B3234B">
        <w:rPr>
          <w:rStyle w:val="StyleUnderline"/>
        </w:rPr>
        <w:t xml:space="preserve"> property </w:t>
      </w:r>
      <w:r w:rsidRPr="0043509F">
        <w:rPr>
          <w:rStyle w:val="StyleUnderline"/>
          <w:highlight w:val="cyan"/>
        </w:rPr>
        <w:t xml:space="preserve">limits </w:t>
      </w:r>
      <w:r w:rsidRPr="0043509F">
        <w:rPr>
          <w:rStyle w:val="Emphasis"/>
          <w:highlight w:val="cyan"/>
        </w:rPr>
        <w:t>exceed</w:t>
      </w:r>
      <w:r w:rsidRPr="00B3234B">
        <w:rPr>
          <w:rStyle w:val="Emphasis"/>
        </w:rPr>
        <w:t xml:space="preserve"> the </w:t>
      </w:r>
      <w:r w:rsidRPr="0043509F">
        <w:rPr>
          <w:rStyle w:val="Emphasis"/>
          <w:highlight w:val="cyan"/>
        </w:rPr>
        <w:t>requirements</w:t>
      </w:r>
      <w:r w:rsidRPr="00B3234B">
        <w:rPr>
          <w:rStyle w:val="StyleUnderline"/>
        </w:rPr>
        <w:t xml:space="preserve"> of titleholders. </w:t>
      </w:r>
      <w:r w:rsidRPr="0043509F">
        <w:rPr>
          <w:rStyle w:val="StyleUnderline"/>
          <w:highlight w:val="cyan"/>
        </w:rPr>
        <w:t>Should</w:t>
      </w:r>
      <w:r w:rsidRPr="00EE1C56">
        <w:rPr>
          <w:sz w:val="16"/>
        </w:rPr>
        <w:t xml:space="preserve"> certain </w:t>
      </w:r>
      <w:r w:rsidRPr="0043509F">
        <w:rPr>
          <w:rStyle w:val="StyleUnderline"/>
          <w:highlight w:val="cyan"/>
        </w:rPr>
        <w:t xml:space="preserve">expanses become </w:t>
      </w:r>
      <w:r w:rsidRPr="0043509F">
        <w:rPr>
          <w:rStyle w:val="Emphasis"/>
          <w:highlight w:val="cyan"/>
        </w:rPr>
        <w:t>congested</w:t>
      </w:r>
      <w:r w:rsidRPr="00B3234B">
        <w:rPr>
          <w:rStyle w:val="StyleUnderline"/>
        </w:rPr>
        <w:t xml:space="preserve"> and </w:t>
      </w:r>
      <w:r w:rsidRPr="00B3234B">
        <w:rPr>
          <w:rStyle w:val="Emphasis"/>
        </w:rPr>
        <w:t>precious</w:t>
      </w:r>
      <w:r w:rsidRPr="00B3234B">
        <w:rPr>
          <w:rStyle w:val="StyleUnderline"/>
        </w:rPr>
        <w:t xml:space="preserve">, ocean </w:t>
      </w:r>
      <w:r w:rsidRPr="0043509F">
        <w:rPr>
          <w:rStyle w:val="StyleUnderline"/>
          <w:highlight w:val="cyan"/>
        </w:rPr>
        <w:t>surveyors</w:t>
      </w:r>
      <w:r w:rsidRPr="00B3234B">
        <w:rPr>
          <w:rStyle w:val="StyleUnderline"/>
        </w:rPr>
        <w:t xml:space="preserve"> would </w:t>
      </w:r>
      <w:r w:rsidRPr="0043509F">
        <w:rPr>
          <w:rStyle w:val="StyleUnderline"/>
          <w:highlight w:val="cyan"/>
        </w:rPr>
        <w:t>devise</w:t>
      </w:r>
      <w:r w:rsidRPr="00EE1C56">
        <w:rPr>
          <w:sz w:val="16"/>
        </w:rPr>
        <w:t xml:space="preserve"> more exact demarcations, perhaps </w:t>
      </w:r>
      <w:r w:rsidRPr="0043509F">
        <w:rPr>
          <w:rStyle w:val="Emphasis"/>
          <w:highlight w:val="cyan"/>
        </w:rPr>
        <w:t>electronic fences</w:t>
      </w:r>
      <w:r w:rsidRPr="0043509F">
        <w:rPr>
          <w:rStyle w:val="StyleUnderline"/>
          <w:highlight w:val="cyan"/>
        </w:rPr>
        <w:t xml:space="preserve">. Perhaps </w:t>
      </w:r>
      <w:r w:rsidRPr="0043509F">
        <w:rPr>
          <w:rStyle w:val="Emphasis"/>
          <w:highlight w:val="cyan"/>
        </w:rPr>
        <w:t>triangular</w:t>
      </w:r>
      <w:r w:rsidRPr="00B3234B">
        <w:rPr>
          <w:rStyle w:val="Emphasis"/>
        </w:rPr>
        <w:t xml:space="preserve"> witnesses</w:t>
      </w:r>
      <w:r w:rsidRPr="00B3234B">
        <w:rPr>
          <w:rStyle w:val="StyleUnderline"/>
        </w:rPr>
        <w:t xml:space="preserve"> in the form of </w:t>
      </w:r>
      <w:r w:rsidRPr="00B3234B">
        <w:rPr>
          <w:rStyle w:val="Emphasis"/>
        </w:rPr>
        <w:t xml:space="preserve">radio </w:t>
      </w:r>
      <w:r w:rsidRPr="0043509F">
        <w:rPr>
          <w:rStyle w:val="Emphasis"/>
          <w:highlight w:val="cyan"/>
        </w:rPr>
        <w:t>beacons</w:t>
      </w:r>
      <w:r w:rsidRPr="00B3234B">
        <w:rPr>
          <w:rStyle w:val="StyleUnderline"/>
        </w:rPr>
        <w:t xml:space="preserve"> such as LORAN3</w:t>
      </w:r>
      <w:r w:rsidRPr="00EE1C56">
        <w:rPr>
          <w:sz w:val="16"/>
        </w:rPr>
        <w:t xml:space="preserve"> would be used for property location as well as for navigation.</w:t>
      </w:r>
    </w:p>
    <w:p w14:paraId="6BCCC446" w14:textId="77777777" w:rsidR="00DD6A8F" w:rsidRPr="00ED4267" w:rsidRDefault="00DD6A8F" w:rsidP="00DD6A8F">
      <w:pPr>
        <w:pStyle w:val="Heading4"/>
      </w:pPr>
      <w:r>
        <w:t xml:space="preserve">There are </w:t>
      </w:r>
      <w:r>
        <w:rPr>
          <w:u w:val="single"/>
        </w:rPr>
        <w:t>numerous</w:t>
      </w:r>
      <w:r>
        <w:t xml:space="preserve"> feasible techniques AND proprietors can </w:t>
      </w:r>
      <w:r>
        <w:rPr>
          <w:u w:val="single"/>
        </w:rPr>
        <w:t>coexist</w:t>
      </w:r>
      <w:r>
        <w:t xml:space="preserve">. </w:t>
      </w:r>
    </w:p>
    <w:p w14:paraId="2992AC9D" w14:textId="77777777" w:rsidR="00DD6A8F" w:rsidRPr="00EB6EED"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7AF4CE2F" w14:textId="77777777" w:rsidR="00DD6A8F" w:rsidRPr="00C14076" w:rsidRDefault="00DD6A8F" w:rsidP="00DD6A8F">
      <w:pPr>
        <w:rPr>
          <w:sz w:val="16"/>
        </w:rPr>
      </w:pPr>
      <w:r w:rsidRPr="00C14076">
        <w:rPr>
          <w:sz w:val="16"/>
        </w:rPr>
        <w:t>(3) Property Limits and Boundary Surveys</w:t>
      </w:r>
    </w:p>
    <w:p w14:paraId="1C96E866" w14:textId="77777777" w:rsidR="00DD6A8F" w:rsidRPr="00C14076" w:rsidRDefault="00DD6A8F" w:rsidP="00DD6A8F">
      <w:pPr>
        <w:rPr>
          <w:sz w:val="16"/>
        </w:rPr>
      </w:pPr>
      <w:r w:rsidRPr="00C14076">
        <w:rPr>
          <w:sz w:val="16"/>
        </w:rPr>
        <w:t xml:space="preserve">Early on </w:t>
      </w:r>
      <w:r w:rsidRPr="00ED4267">
        <w:rPr>
          <w:rStyle w:val="StyleUnderline"/>
        </w:rPr>
        <w:t>for</w:t>
      </w:r>
      <w:r w:rsidRPr="00C14076">
        <w:rPr>
          <w:sz w:val="16"/>
        </w:rPr>
        <w:t xml:space="preserve"> those </w:t>
      </w:r>
      <w:r w:rsidRPr="00ED4267">
        <w:rPr>
          <w:rStyle w:val="StyleUnderline"/>
        </w:rPr>
        <w:t xml:space="preserve">enterprises that did involve </w:t>
      </w:r>
      <w:r w:rsidRPr="00ED4267">
        <w:rPr>
          <w:rStyle w:val="Emphasis"/>
        </w:rPr>
        <w:t>geometrical extent</w:t>
      </w:r>
      <w:r w:rsidRPr="00ED4267">
        <w:rPr>
          <w:rStyle w:val="StyleUnderline"/>
        </w:rPr>
        <w:t xml:space="preserve">, </w:t>
      </w:r>
      <w:r w:rsidRPr="0043509F">
        <w:rPr>
          <w:rStyle w:val="Emphasis"/>
          <w:highlight w:val="cyan"/>
        </w:rPr>
        <w:t>precise</w:t>
      </w:r>
      <w:r w:rsidRPr="00A0500F">
        <w:rPr>
          <w:rStyle w:val="Emphasis"/>
        </w:rPr>
        <w:t xml:space="preserve"> physical </w:t>
      </w:r>
      <w:r w:rsidRPr="0043509F">
        <w:rPr>
          <w:rStyle w:val="Emphasis"/>
          <w:highlight w:val="cyan"/>
        </w:rPr>
        <w:t>property limits</w:t>
      </w:r>
      <w:r w:rsidRPr="0043509F">
        <w:rPr>
          <w:rStyle w:val="StyleUnderline"/>
          <w:highlight w:val="cyan"/>
        </w:rPr>
        <w:t xml:space="preserve"> would</w:t>
      </w:r>
      <w:r w:rsidRPr="00ED4267">
        <w:rPr>
          <w:rStyle w:val="StyleUnderline"/>
        </w:rPr>
        <w:t xml:space="preserve"> </w:t>
      </w:r>
      <w:r w:rsidRPr="00ED4267">
        <w:rPr>
          <w:rStyle w:val="Emphasis"/>
        </w:rPr>
        <w:t>undoubtedly</w:t>
      </w:r>
      <w:r w:rsidRPr="00ED4267">
        <w:rPr>
          <w:rStyle w:val="StyleUnderline"/>
        </w:rPr>
        <w:t xml:space="preserve"> </w:t>
      </w:r>
      <w:r w:rsidRPr="0043509F">
        <w:rPr>
          <w:rStyle w:val="StyleUnderline"/>
          <w:highlight w:val="cyan"/>
        </w:rPr>
        <w:t xml:space="preserve">remain </w:t>
      </w:r>
      <w:r w:rsidRPr="0043509F">
        <w:rPr>
          <w:rStyle w:val="Emphasis"/>
          <w:highlight w:val="cyan"/>
        </w:rPr>
        <w:t>unnecessary</w:t>
      </w:r>
      <w:r w:rsidRPr="0043509F">
        <w:rPr>
          <w:rStyle w:val="StyleUnderline"/>
          <w:highlight w:val="cyan"/>
        </w:rPr>
        <w:t>. As development continued</w:t>
      </w:r>
      <w:r w:rsidRPr="00C14076">
        <w:rPr>
          <w:sz w:val="16"/>
        </w:rPr>
        <w:t xml:space="preserve"> apace, </w:t>
      </w:r>
      <w:r w:rsidRPr="00ED4267">
        <w:rPr>
          <w:rStyle w:val="StyleUnderline"/>
        </w:rPr>
        <w:t xml:space="preserve">certain expanses would become precious. Property </w:t>
      </w:r>
      <w:r w:rsidRPr="0043509F">
        <w:rPr>
          <w:rStyle w:val="StyleUnderline"/>
          <w:highlight w:val="cyan"/>
        </w:rPr>
        <w:t>owners</w:t>
      </w:r>
      <w:r w:rsidRPr="00C14076">
        <w:rPr>
          <w:sz w:val="16"/>
        </w:rPr>
        <w:t xml:space="preserve"> would </w:t>
      </w:r>
      <w:r w:rsidRPr="0043509F">
        <w:rPr>
          <w:rStyle w:val="StyleUnderline"/>
          <w:highlight w:val="cyan"/>
        </w:rPr>
        <w:t>call for</w:t>
      </w:r>
      <w:r w:rsidRPr="00ED4267">
        <w:rPr>
          <w:rStyle w:val="StyleUnderline"/>
        </w:rPr>
        <w:t xml:space="preserve"> </w:t>
      </w:r>
      <w:r w:rsidRPr="00ED4267">
        <w:rPr>
          <w:rStyle w:val="Emphasis"/>
        </w:rPr>
        <w:t xml:space="preserve">oceanic </w:t>
      </w:r>
      <w:r w:rsidRPr="0043509F">
        <w:rPr>
          <w:rStyle w:val="Emphasis"/>
          <w:highlight w:val="cyan"/>
        </w:rPr>
        <w:t>surveyors</w:t>
      </w:r>
      <w:r w:rsidRPr="0043509F">
        <w:rPr>
          <w:rStyle w:val="StyleUnderline"/>
          <w:highlight w:val="cyan"/>
        </w:rPr>
        <w:t xml:space="preserve"> to devise</w:t>
      </w:r>
      <w:r w:rsidRPr="00ED4267">
        <w:rPr>
          <w:rStyle w:val="StyleUnderline"/>
        </w:rPr>
        <w:t xml:space="preserve"> more </w:t>
      </w:r>
      <w:r w:rsidRPr="00ED4267">
        <w:rPr>
          <w:rStyle w:val="Emphasis"/>
        </w:rPr>
        <w:t xml:space="preserve">precise </w:t>
      </w:r>
      <w:r w:rsidRPr="0043509F">
        <w:rPr>
          <w:rStyle w:val="Emphasis"/>
          <w:highlight w:val="cyan"/>
        </w:rPr>
        <w:t>demarcations</w:t>
      </w:r>
      <w:r w:rsidRPr="0043509F">
        <w:rPr>
          <w:rStyle w:val="StyleUnderline"/>
          <w:highlight w:val="cyan"/>
        </w:rPr>
        <w:t>, perhaps</w:t>
      </w:r>
      <w:r w:rsidRPr="00ED4267">
        <w:rPr>
          <w:rStyle w:val="StyleUnderline"/>
        </w:rPr>
        <w:t xml:space="preserve"> </w:t>
      </w:r>
      <w:r w:rsidRPr="00ED4267">
        <w:rPr>
          <w:rStyle w:val="Emphasis"/>
        </w:rPr>
        <w:t xml:space="preserve">electronic </w:t>
      </w:r>
      <w:r w:rsidRPr="0043509F">
        <w:rPr>
          <w:rStyle w:val="Emphasis"/>
          <w:highlight w:val="cyan"/>
        </w:rPr>
        <w:t>fences</w:t>
      </w:r>
      <w:r w:rsidRPr="00C14076">
        <w:rPr>
          <w:sz w:val="16"/>
        </w:rPr>
        <w:t>.</w:t>
      </w:r>
    </w:p>
    <w:p w14:paraId="645E4654" w14:textId="77777777" w:rsidR="00DD6A8F" w:rsidRPr="00C14076" w:rsidRDefault="00DD6A8F" w:rsidP="00DD6A8F">
      <w:pPr>
        <w:rPr>
          <w:sz w:val="16"/>
        </w:rPr>
      </w:pPr>
      <w:r w:rsidRPr="00C14076">
        <w:rPr>
          <w:sz w:val="16"/>
        </w:rPr>
        <w:t xml:space="preserve">However, it is necessary to keep in mind that </w:t>
      </w:r>
      <w:r w:rsidRPr="00ED4267">
        <w:rPr>
          <w:rStyle w:val="StyleUnderline"/>
        </w:rPr>
        <w:t xml:space="preserve">some </w:t>
      </w:r>
      <w:r w:rsidRPr="0043509F">
        <w:rPr>
          <w:rStyle w:val="StyleUnderline"/>
          <w:highlight w:val="cyan"/>
        </w:rPr>
        <w:t>enterprises</w:t>
      </w:r>
      <w:r w:rsidRPr="00ED4267">
        <w:rPr>
          <w:rStyle w:val="StyleUnderline"/>
        </w:rPr>
        <w:t xml:space="preserve"> might </w:t>
      </w:r>
      <w:r w:rsidRPr="0043509F">
        <w:rPr>
          <w:rStyle w:val="StyleUnderline"/>
          <w:highlight w:val="cyan"/>
        </w:rPr>
        <w:t>involve</w:t>
      </w:r>
      <w:r w:rsidRPr="00ED4267">
        <w:rPr>
          <w:rStyle w:val="StyleUnderline"/>
        </w:rPr>
        <w:t xml:space="preserve"> </w:t>
      </w:r>
      <w:r w:rsidRPr="00ED4267">
        <w:rPr>
          <w:rStyle w:val="Emphasis"/>
        </w:rPr>
        <w:t xml:space="preserve">spatial </w:t>
      </w:r>
      <w:r w:rsidRPr="0043509F">
        <w:rPr>
          <w:rStyle w:val="Emphasis"/>
          <w:highlight w:val="cyan"/>
        </w:rPr>
        <w:t>extension</w:t>
      </w:r>
      <w:r w:rsidRPr="0043509F">
        <w:rPr>
          <w:rStyle w:val="StyleUnderline"/>
          <w:highlight w:val="cyan"/>
        </w:rPr>
        <w:t xml:space="preserve"> in</w:t>
      </w:r>
      <w:r w:rsidRPr="00ED4267">
        <w:rPr>
          <w:rStyle w:val="StyleUnderline"/>
        </w:rPr>
        <w:t xml:space="preserve"> only </w:t>
      </w:r>
      <w:r w:rsidRPr="0043509F">
        <w:rPr>
          <w:rStyle w:val="StyleUnderline"/>
          <w:highlight w:val="cyan"/>
        </w:rPr>
        <w:t>the</w:t>
      </w:r>
      <w:r w:rsidRPr="00ED4267">
        <w:rPr>
          <w:rStyle w:val="StyleUnderline"/>
        </w:rPr>
        <w:t xml:space="preserve"> most </w:t>
      </w:r>
      <w:r w:rsidRPr="0043509F">
        <w:rPr>
          <w:rStyle w:val="Emphasis"/>
          <w:highlight w:val="cyan"/>
        </w:rPr>
        <w:t>superficial</w:t>
      </w:r>
      <w:r w:rsidRPr="0043509F">
        <w:rPr>
          <w:rStyle w:val="StyleUnderline"/>
          <w:highlight w:val="cyan"/>
        </w:rPr>
        <w:t xml:space="preserve"> manner and </w:t>
      </w:r>
      <w:r w:rsidRPr="0043509F">
        <w:rPr>
          <w:rStyle w:val="Emphasis"/>
          <w:highlight w:val="cyan"/>
        </w:rPr>
        <w:t>not impinge</w:t>
      </w:r>
      <w:r w:rsidRPr="00ED4267">
        <w:rPr>
          <w:rStyle w:val="StyleUnderline"/>
        </w:rPr>
        <w:t xml:space="preserve"> upon </w:t>
      </w:r>
      <w:r w:rsidRPr="0043509F">
        <w:rPr>
          <w:rStyle w:val="StyleUnderline"/>
          <w:highlight w:val="cyan"/>
        </w:rPr>
        <w:t>other uses</w:t>
      </w:r>
      <w:r w:rsidRPr="00C14076">
        <w:rPr>
          <w:sz w:val="16"/>
        </w:rPr>
        <w:t xml:space="preserve">. For example, </w:t>
      </w:r>
      <w:r w:rsidRPr="00ED4267">
        <w:rPr>
          <w:rStyle w:val="StyleUnderline"/>
        </w:rPr>
        <w:t xml:space="preserve">one can </w:t>
      </w:r>
      <w:r w:rsidRPr="00C14076">
        <w:rPr>
          <w:rStyle w:val="StyleUnderline"/>
        </w:rPr>
        <w:t xml:space="preserve">imagine that a </w:t>
      </w:r>
      <w:r w:rsidRPr="0043509F">
        <w:rPr>
          <w:rStyle w:val="Emphasis"/>
          <w:highlight w:val="cyan"/>
        </w:rPr>
        <w:t>fishing</w:t>
      </w:r>
      <w:r w:rsidRPr="00C14076">
        <w:rPr>
          <w:rStyle w:val="Emphasis"/>
        </w:rPr>
        <w:t xml:space="preserve"> business</w:t>
      </w:r>
      <w:r w:rsidRPr="00C14076">
        <w:rPr>
          <w:rStyle w:val="StyleUnderline"/>
        </w:rPr>
        <w:t xml:space="preserve"> </w:t>
      </w:r>
      <w:r w:rsidRPr="0043509F">
        <w:rPr>
          <w:rStyle w:val="StyleUnderline"/>
          <w:highlight w:val="cyan"/>
        </w:rPr>
        <w:t xml:space="preserve">could </w:t>
      </w:r>
      <w:r w:rsidRPr="0043509F">
        <w:rPr>
          <w:rStyle w:val="Emphasis"/>
          <w:highlight w:val="cyan"/>
        </w:rPr>
        <w:t>coexist</w:t>
      </w:r>
      <w:r w:rsidRPr="0043509F">
        <w:rPr>
          <w:rStyle w:val="StyleUnderline"/>
          <w:highlight w:val="cyan"/>
        </w:rPr>
        <w:t xml:space="preserve"> with </w:t>
      </w:r>
      <w:r w:rsidRPr="0043509F">
        <w:rPr>
          <w:rStyle w:val="Emphasis"/>
          <w:highlight w:val="cyan"/>
        </w:rPr>
        <w:t>shipping</w:t>
      </w:r>
      <w:r w:rsidRPr="0043509F">
        <w:rPr>
          <w:rStyle w:val="StyleUnderline"/>
          <w:highlight w:val="cyan"/>
        </w:rPr>
        <w:t xml:space="preserve">. Those enterprises </w:t>
      </w:r>
      <w:r w:rsidRPr="0043509F">
        <w:rPr>
          <w:rStyle w:val="Emphasis"/>
          <w:highlight w:val="cyan"/>
        </w:rPr>
        <w:t>do not</w:t>
      </w:r>
      <w:r w:rsidRPr="00C14076">
        <w:rPr>
          <w:rStyle w:val="Emphasis"/>
        </w:rPr>
        <w:t xml:space="preserve"> necessarily </w:t>
      </w:r>
      <w:r w:rsidRPr="0043509F">
        <w:rPr>
          <w:rStyle w:val="Emphasis"/>
          <w:highlight w:val="cyan"/>
        </w:rPr>
        <w:t>require</w:t>
      </w:r>
      <w:r w:rsidRPr="00C14076">
        <w:rPr>
          <w:rStyle w:val="StyleUnderline"/>
        </w:rPr>
        <w:t xml:space="preserve"> a specific spot, volume, expanse, or path</w:t>
      </w:r>
      <w:r w:rsidRPr="00C14076">
        <w:rPr>
          <w:sz w:val="16"/>
        </w:rPr>
        <w:t xml:space="preserve">. However, </w:t>
      </w:r>
      <w:r w:rsidRPr="00C14076">
        <w:rPr>
          <w:rStyle w:val="StyleUnderline"/>
        </w:rPr>
        <w:t xml:space="preserve">should the usage become intense, </w:t>
      </w:r>
      <w:r w:rsidRPr="0043509F">
        <w:rPr>
          <w:rStyle w:val="Emphasis"/>
          <w:highlight w:val="cyan"/>
        </w:rPr>
        <w:t>priority</w:t>
      </w:r>
      <w:r w:rsidRPr="00C14076">
        <w:rPr>
          <w:rStyle w:val="StyleUnderline"/>
        </w:rPr>
        <w:t xml:space="preserve"> in terms of </w:t>
      </w:r>
      <w:r w:rsidRPr="00C14076">
        <w:rPr>
          <w:rStyle w:val="Emphasis"/>
        </w:rPr>
        <w:t>initial time</w:t>
      </w:r>
      <w:r w:rsidRPr="00C14076">
        <w:rPr>
          <w:rStyle w:val="StyleUnderline"/>
        </w:rPr>
        <w:t xml:space="preserve"> of homesteading would take effect. If the shipper </w:t>
      </w:r>
      <w:proofErr w:type="gramStart"/>
      <w:r w:rsidRPr="00C14076">
        <w:rPr>
          <w:rStyle w:val="StyleUnderline"/>
        </w:rPr>
        <w:t>was</w:t>
      </w:r>
      <w:proofErr w:type="gramEnd"/>
      <w:r w:rsidRPr="00C14076">
        <w:rPr>
          <w:rStyle w:val="StyleUnderline"/>
        </w:rPr>
        <w:t xml:space="preserve"> </w:t>
      </w:r>
      <w:r w:rsidRPr="00C14076">
        <w:rPr>
          <w:rStyle w:val="Emphasis"/>
        </w:rPr>
        <w:t>there first</w:t>
      </w:r>
      <w:r w:rsidRPr="00C14076">
        <w:rPr>
          <w:rStyle w:val="StyleUnderline"/>
        </w:rPr>
        <w:t xml:space="preserve">, the fishermen would have to </w:t>
      </w:r>
      <w:r w:rsidRPr="00C14076">
        <w:rPr>
          <w:rStyle w:val="Emphasis"/>
        </w:rPr>
        <w:t>yield</w:t>
      </w:r>
      <w:r w:rsidRPr="00C14076">
        <w:rPr>
          <w:rStyle w:val="StyleUnderline"/>
        </w:rPr>
        <w:t xml:space="preserve">. </w:t>
      </w:r>
      <w:r w:rsidRPr="0043509F">
        <w:rPr>
          <w:rStyle w:val="StyleUnderline"/>
          <w:highlight w:val="cyan"/>
        </w:rPr>
        <w:t xml:space="preserve">If </w:t>
      </w:r>
      <w:r w:rsidRPr="0043509F">
        <w:rPr>
          <w:rStyle w:val="Emphasis"/>
          <w:highlight w:val="cyan"/>
        </w:rPr>
        <w:t>multiple</w:t>
      </w:r>
      <w:r w:rsidRPr="00C14076">
        <w:rPr>
          <w:rStyle w:val="StyleUnderline"/>
        </w:rPr>
        <w:t xml:space="preserve"> shippers found themselves in </w:t>
      </w:r>
      <w:r w:rsidRPr="0043509F">
        <w:rPr>
          <w:rStyle w:val="Emphasis"/>
          <w:highlight w:val="cyan"/>
        </w:rPr>
        <w:t>conflict</w:t>
      </w:r>
      <w:r w:rsidRPr="00C14076">
        <w:rPr>
          <w:rStyle w:val="StyleUnderline"/>
        </w:rPr>
        <w:t xml:space="preserve">, </w:t>
      </w:r>
      <w:r w:rsidRPr="00C14076">
        <w:rPr>
          <w:rStyle w:val="Emphasis"/>
        </w:rPr>
        <w:t xml:space="preserve">specific </w:t>
      </w:r>
      <w:r w:rsidRPr="0043509F">
        <w:rPr>
          <w:rStyle w:val="Emphasis"/>
          <w:highlight w:val="cyan"/>
        </w:rPr>
        <w:t>paths</w:t>
      </w:r>
      <w:r w:rsidRPr="0043509F">
        <w:rPr>
          <w:rStyle w:val="StyleUnderline"/>
          <w:highlight w:val="cyan"/>
        </w:rPr>
        <w:t xml:space="preserve"> would</w:t>
      </w:r>
      <w:r w:rsidRPr="00C14076">
        <w:rPr>
          <w:sz w:val="16"/>
        </w:rPr>
        <w:t xml:space="preserve"> necessarily </w:t>
      </w:r>
      <w:r w:rsidRPr="0043509F">
        <w:rPr>
          <w:rStyle w:val="StyleUnderline"/>
          <w:highlight w:val="cyan"/>
        </w:rPr>
        <w:t>be staked out</w:t>
      </w:r>
      <w:r w:rsidRPr="00C14076">
        <w:rPr>
          <w:rStyle w:val="StyleUnderline"/>
        </w:rPr>
        <w:t xml:space="preserve"> with the better routes going to</w:t>
      </w:r>
      <w:r w:rsidRPr="00C14076">
        <w:rPr>
          <w:sz w:val="16"/>
        </w:rPr>
        <w:t xml:space="preserve"> the </w:t>
      </w:r>
      <w:r w:rsidRPr="00C14076">
        <w:rPr>
          <w:rStyle w:val="StyleUnderline"/>
        </w:rPr>
        <w:t>earlier homesteaders</w:t>
      </w:r>
      <w:r w:rsidRPr="00C14076">
        <w:rPr>
          <w:sz w:val="16"/>
        </w:rPr>
        <w:t xml:space="preserve">. Without limiting the possibility of future improvements, </w:t>
      </w:r>
      <w:r w:rsidRPr="0043509F">
        <w:rPr>
          <w:rStyle w:val="StyleUnderline"/>
          <w:highlight w:val="cyan"/>
        </w:rPr>
        <w:t>routes can</w:t>
      </w:r>
      <w:r w:rsidRPr="00C14076">
        <w:rPr>
          <w:rStyle w:val="StyleUnderline"/>
        </w:rPr>
        <w:t xml:space="preserve"> even </w:t>
      </w:r>
      <w:r w:rsidRPr="00C14076">
        <w:rPr>
          <w:rStyle w:val="Emphasis"/>
        </w:rPr>
        <w:t>today</w:t>
      </w:r>
      <w:r w:rsidRPr="00C14076">
        <w:rPr>
          <w:rStyle w:val="StyleUnderline"/>
        </w:rPr>
        <w:t xml:space="preserve"> </w:t>
      </w:r>
      <w:r w:rsidRPr="0043509F">
        <w:rPr>
          <w:rStyle w:val="StyleUnderline"/>
          <w:highlight w:val="cyan"/>
        </w:rPr>
        <w:t>be</w:t>
      </w:r>
      <w:r w:rsidRPr="00C14076">
        <w:rPr>
          <w:rStyle w:val="StyleUnderline"/>
        </w:rPr>
        <w:t xml:space="preserve"> </w:t>
      </w:r>
      <w:r w:rsidRPr="00C14076">
        <w:rPr>
          <w:rStyle w:val="Emphasis"/>
        </w:rPr>
        <w:t xml:space="preserve">accurately </w:t>
      </w:r>
      <w:r w:rsidRPr="0043509F">
        <w:rPr>
          <w:rStyle w:val="Emphasis"/>
          <w:highlight w:val="cyan"/>
        </w:rPr>
        <w:t>identified</w:t>
      </w:r>
      <w:r w:rsidRPr="0043509F">
        <w:rPr>
          <w:rStyle w:val="StyleUnderline"/>
          <w:highlight w:val="cyan"/>
        </w:rPr>
        <w:t xml:space="preserve"> using</w:t>
      </w:r>
      <w:r w:rsidRPr="00C14076">
        <w:rPr>
          <w:rStyle w:val="StyleUnderline"/>
        </w:rPr>
        <w:t xml:space="preserve"> </w:t>
      </w:r>
      <w:r w:rsidRPr="0043509F">
        <w:rPr>
          <w:rStyle w:val="Emphasis"/>
          <w:highlight w:val="cyan"/>
        </w:rPr>
        <w:t>global positioning</w:t>
      </w:r>
      <w:r w:rsidRPr="00C14076">
        <w:rPr>
          <w:sz w:val="16"/>
        </w:rPr>
        <w:t xml:space="preserve">. In earlier times, </w:t>
      </w:r>
      <w:r w:rsidRPr="00C14076">
        <w:rPr>
          <w:rStyle w:val="StyleUnderline"/>
        </w:rPr>
        <w:t xml:space="preserve">LORAN, lighthouses, and marker buoys ascertained locations. In the </w:t>
      </w:r>
      <w:r w:rsidRPr="00C14076">
        <w:rPr>
          <w:rStyle w:val="Emphasis"/>
        </w:rPr>
        <w:t>future</w:t>
      </w:r>
      <w:r w:rsidRPr="00C14076">
        <w:rPr>
          <w:rStyle w:val="StyleUnderline"/>
        </w:rPr>
        <w:t>, technologies only dreamed about</w:t>
      </w:r>
      <w:r w:rsidRPr="00C14076">
        <w:rPr>
          <w:sz w:val="16"/>
        </w:rPr>
        <w:t xml:space="preserve"> at present </w:t>
      </w:r>
      <w:r w:rsidRPr="00C14076">
        <w:rPr>
          <w:rStyle w:val="StyleUnderline"/>
        </w:rPr>
        <w:t>will become reality</w:t>
      </w:r>
      <w:r w:rsidRPr="00C14076">
        <w:rPr>
          <w:sz w:val="16"/>
        </w:rPr>
        <w:t>.</w:t>
      </w:r>
    </w:p>
    <w:p w14:paraId="0FBCE3FA" w14:textId="77777777" w:rsidR="00DD6A8F" w:rsidRPr="00C14076" w:rsidRDefault="00DD6A8F" w:rsidP="00DD6A8F">
      <w:pPr>
        <w:rPr>
          <w:sz w:val="16"/>
        </w:rPr>
      </w:pPr>
      <w:r w:rsidRPr="00C14076">
        <w:rPr>
          <w:rStyle w:val="StyleUnderline"/>
        </w:rPr>
        <w:t xml:space="preserve">For enterprises requiring a </w:t>
      </w:r>
      <w:r w:rsidRPr="00C14076">
        <w:rPr>
          <w:rStyle w:val="Emphasis"/>
        </w:rPr>
        <w:t>specific expanse</w:t>
      </w:r>
      <w:r w:rsidRPr="00C14076">
        <w:rPr>
          <w:rStyle w:val="StyleUnderline"/>
        </w:rPr>
        <w:t xml:space="preserve"> of ocean</w:t>
      </w:r>
      <w:r w:rsidRPr="00C14076">
        <w:rPr>
          <w:sz w:val="16"/>
        </w:rPr>
        <w:t xml:space="preserve">, such as an anchored living platform or a subsurface factory, </w:t>
      </w:r>
      <w:r w:rsidRPr="00C14076">
        <w:rPr>
          <w:rStyle w:val="StyleUnderline"/>
        </w:rPr>
        <w:t xml:space="preserve">these </w:t>
      </w:r>
      <w:r w:rsidRPr="00C14076">
        <w:rPr>
          <w:rStyle w:val="Emphasis"/>
        </w:rPr>
        <w:t>same techniques</w:t>
      </w:r>
      <w:r w:rsidRPr="00C14076">
        <w:rPr>
          <w:sz w:val="16"/>
        </w:rPr>
        <w:t xml:space="preserve"> would </w:t>
      </w:r>
      <w:r w:rsidRPr="00C14076">
        <w:rPr>
          <w:rStyle w:val="StyleUnderline"/>
        </w:rPr>
        <w:t>provide the</w:t>
      </w:r>
      <w:r w:rsidRPr="00C14076">
        <w:rPr>
          <w:sz w:val="16"/>
        </w:rPr>
        <w:t xml:space="preserve"> necessary </w:t>
      </w:r>
      <w:r w:rsidRPr="00C14076">
        <w:rPr>
          <w:rStyle w:val="StyleUnderline"/>
        </w:rPr>
        <w:t xml:space="preserve">means to identify the </w:t>
      </w:r>
      <w:r w:rsidRPr="00C14076">
        <w:rPr>
          <w:rStyle w:val="Emphasis"/>
        </w:rPr>
        <w:t>specific place</w:t>
      </w:r>
      <w:r w:rsidRPr="00C14076">
        <w:rPr>
          <w:rStyle w:val="StyleUnderline"/>
        </w:rPr>
        <w:t xml:space="preserve"> occupied</w:t>
      </w:r>
      <w:r w:rsidRPr="00C14076">
        <w:rPr>
          <w:sz w:val="16"/>
        </w:rPr>
        <w:t xml:space="preserve"> by the residents and/or manufacturers.</w:t>
      </w:r>
    </w:p>
    <w:p w14:paraId="5C82B108" w14:textId="77777777" w:rsidR="00DD6A8F" w:rsidRDefault="00DD6A8F" w:rsidP="00DD6A8F">
      <w:pPr>
        <w:pStyle w:val="Heading4"/>
      </w:pPr>
      <w:r>
        <w:t xml:space="preserve">It’s </w:t>
      </w:r>
      <w:r>
        <w:rPr>
          <w:u w:val="single"/>
        </w:rPr>
        <w:t>irrelevant now</w:t>
      </w:r>
      <w:r>
        <w:t xml:space="preserve">, but </w:t>
      </w:r>
      <w:r>
        <w:rPr>
          <w:u w:val="single"/>
        </w:rPr>
        <w:t>innovation</w:t>
      </w:r>
      <w:r>
        <w:t xml:space="preserve"> solves it in the future. </w:t>
      </w:r>
    </w:p>
    <w:p w14:paraId="1CCE5720" w14:textId="77777777" w:rsidR="00DD6A8F" w:rsidRPr="00EB6EED"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32F12A96" w14:textId="77777777" w:rsidR="00DD6A8F" w:rsidRPr="005F4A32" w:rsidRDefault="00DD6A8F" w:rsidP="00DD6A8F">
      <w:pPr>
        <w:rPr>
          <w:sz w:val="16"/>
        </w:rPr>
      </w:pPr>
      <w:r w:rsidRPr="005F4A32">
        <w:rPr>
          <w:sz w:val="16"/>
        </w:rPr>
        <w:t>(2) Demarcation of Property in Oceans</w:t>
      </w:r>
    </w:p>
    <w:p w14:paraId="68FB8CAA" w14:textId="77777777" w:rsidR="00DD6A8F" w:rsidRPr="005F4A32" w:rsidRDefault="00DD6A8F" w:rsidP="00DD6A8F">
      <w:pPr>
        <w:rPr>
          <w:sz w:val="16"/>
        </w:rPr>
      </w:pPr>
      <w:r w:rsidRPr="005F4A32">
        <w:rPr>
          <w:rStyle w:val="StyleUnderline"/>
        </w:rPr>
        <w:t xml:space="preserve">Each </w:t>
      </w:r>
      <w:r w:rsidRPr="005F4A32">
        <w:rPr>
          <w:rStyle w:val="Emphasis"/>
        </w:rPr>
        <w:t>inventive homesteader</w:t>
      </w:r>
      <w:r w:rsidRPr="005F4A32">
        <w:rPr>
          <w:rStyle w:val="StyleUnderline"/>
        </w:rPr>
        <w:t xml:space="preserve"> would discover</w:t>
      </w:r>
      <w:r w:rsidRPr="005F4A32">
        <w:rPr>
          <w:sz w:val="16"/>
        </w:rPr>
        <w:t xml:space="preserve"> some </w:t>
      </w:r>
      <w:r w:rsidRPr="005F4A32">
        <w:rPr>
          <w:rStyle w:val="StyleUnderline"/>
        </w:rPr>
        <w:t>value heretofore not recognized, or</w:t>
      </w:r>
      <w:r w:rsidRPr="005F4A32">
        <w:rPr>
          <w:sz w:val="16"/>
        </w:rPr>
        <w:t xml:space="preserve"> at least </w:t>
      </w:r>
      <w:r w:rsidRPr="005F4A32">
        <w:rPr>
          <w:rStyle w:val="StyleUnderline"/>
        </w:rPr>
        <w:t xml:space="preserve">unappreciated. His initiative would involve a </w:t>
      </w:r>
      <w:r w:rsidRPr="005F4A32">
        <w:rPr>
          <w:rStyle w:val="Emphasis"/>
        </w:rPr>
        <w:t>certain expanse</w:t>
      </w:r>
      <w:r w:rsidRPr="005F4A32">
        <w:rPr>
          <w:rStyle w:val="StyleUnderline"/>
        </w:rPr>
        <w:t xml:space="preserve">, </w:t>
      </w:r>
      <w:r w:rsidRPr="005F4A32">
        <w:rPr>
          <w:rStyle w:val="Emphasis"/>
        </w:rPr>
        <w:t>depth</w:t>
      </w:r>
      <w:r w:rsidRPr="005F4A32">
        <w:rPr>
          <w:rStyle w:val="StyleUnderline"/>
        </w:rPr>
        <w:t xml:space="preserve">, and/or </w:t>
      </w:r>
      <w:r w:rsidRPr="005F4A32">
        <w:rPr>
          <w:rStyle w:val="Emphasis"/>
        </w:rPr>
        <w:t>path</w:t>
      </w:r>
      <w:r w:rsidRPr="005F4A32">
        <w:rPr>
          <w:rStyle w:val="StyleUnderline"/>
        </w:rPr>
        <w:t xml:space="preserve"> to implement</w:t>
      </w:r>
      <w:r w:rsidRPr="005F4A32">
        <w:rPr>
          <w:sz w:val="16"/>
        </w:rPr>
        <w:t xml:space="preserve">. In developing his enterprise, the value, now </w:t>
      </w:r>
      <w:r w:rsidRPr="005F4A32">
        <w:rPr>
          <w:rStyle w:val="StyleUnderline"/>
        </w:rPr>
        <w:t xml:space="preserve">a “resource,” would become an </w:t>
      </w:r>
      <w:r w:rsidRPr="005F4A32">
        <w:rPr>
          <w:rStyle w:val="Emphasis"/>
        </w:rPr>
        <w:t>extension</w:t>
      </w:r>
      <w:r w:rsidRPr="005F4A32">
        <w:rPr>
          <w:rStyle w:val="StyleUnderline"/>
        </w:rPr>
        <w:t xml:space="preserve"> of</w:t>
      </w:r>
      <w:r w:rsidRPr="005F4A32">
        <w:rPr>
          <w:sz w:val="16"/>
        </w:rPr>
        <w:t xml:space="preserve"> his </w:t>
      </w:r>
      <w:r w:rsidRPr="005F4A32">
        <w:rPr>
          <w:rStyle w:val="StyleUnderline"/>
        </w:rPr>
        <w:t>personhood</w:t>
      </w:r>
      <w:r w:rsidRPr="005F4A32">
        <w:rPr>
          <w:sz w:val="16"/>
        </w:rPr>
        <w:t xml:space="preserve">. It would become “his.” </w:t>
      </w:r>
      <w:r w:rsidRPr="0043509F">
        <w:rPr>
          <w:rStyle w:val="StyleUnderline"/>
          <w:highlight w:val="cyan"/>
        </w:rPr>
        <w:t>Starting with</w:t>
      </w:r>
      <w:r w:rsidRPr="005F4A32">
        <w:rPr>
          <w:rStyle w:val="StyleUnderline"/>
        </w:rPr>
        <w:t xml:space="preserve"> the current </w:t>
      </w:r>
      <w:r w:rsidRPr="0043509F">
        <w:rPr>
          <w:rStyle w:val="Emphasis"/>
          <w:highlight w:val="cyan"/>
        </w:rPr>
        <w:t>unoccupied seas</w:t>
      </w:r>
      <w:r w:rsidRPr="005F4A32">
        <w:rPr>
          <w:sz w:val="16"/>
        </w:rPr>
        <w:t xml:space="preserve">, at first </w:t>
      </w:r>
      <w:r w:rsidRPr="0043509F">
        <w:rPr>
          <w:rStyle w:val="StyleUnderline"/>
          <w:highlight w:val="cyan"/>
        </w:rPr>
        <w:t xml:space="preserve">there would be </w:t>
      </w:r>
      <w:r w:rsidRPr="0043509F">
        <w:rPr>
          <w:rStyle w:val="Emphasis"/>
          <w:highlight w:val="cyan"/>
        </w:rPr>
        <w:t>no concern</w:t>
      </w:r>
      <w:r w:rsidRPr="0043509F">
        <w:rPr>
          <w:rStyle w:val="StyleUnderline"/>
          <w:highlight w:val="cyan"/>
        </w:rPr>
        <w:t xml:space="preserve"> about </w:t>
      </w:r>
      <w:r w:rsidRPr="0043509F">
        <w:rPr>
          <w:rStyle w:val="Emphasis"/>
          <w:highlight w:val="cyan"/>
        </w:rPr>
        <w:t>delineating</w:t>
      </w:r>
      <w:r w:rsidRPr="005F4A32">
        <w:rPr>
          <w:rStyle w:val="StyleUnderline"/>
        </w:rPr>
        <w:t xml:space="preserve"> the </w:t>
      </w:r>
      <w:r w:rsidRPr="0043509F">
        <w:rPr>
          <w:rStyle w:val="Emphasis"/>
          <w:highlight w:val="cyan"/>
        </w:rPr>
        <w:t>exact</w:t>
      </w:r>
      <w:r w:rsidRPr="005F4A32">
        <w:rPr>
          <w:rStyle w:val="Emphasis"/>
        </w:rPr>
        <w:t xml:space="preserve"> extent</w:t>
      </w:r>
      <w:r w:rsidRPr="005F4A32">
        <w:rPr>
          <w:rStyle w:val="StyleUnderline"/>
        </w:rPr>
        <w:t xml:space="preserve"> of his </w:t>
      </w:r>
      <w:r w:rsidRPr="0043509F">
        <w:rPr>
          <w:rStyle w:val="StyleUnderline"/>
          <w:highlight w:val="cyan"/>
        </w:rPr>
        <w:t>possession</w:t>
      </w:r>
      <w:r w:rsidRPr="005F4A32">
        <w:rPr>
          <w:sz w:val="16"/>
        </w:rPr>
        <w:t>.</w:t>
      </w:r>
    </w:p>
    <w:p w14:paraId="15503D3D" w14:textId="77777777" w:rsidR="00DD6A8F" w:rsidRPr="005F4A32" w:rsidRDefault="00DD6A8F" w:rsidP="00DD6A8F">
      <w:pPr>
        <w:rPr>
          <w:sz w:val="16"/>
        </w:rPr>
      </w:pPr>
      <w:r w:rsidRPr="0043509F">
        <w:rPr>
          <w:rStyle w:val="StyleUnderline"/>
          <w:highlight w:val="cyan"/>
        </w:rPr>
        <w:t>As</w:t>
      </w:r>
      <w:r w:rsidRPr="005F4A32">
        <w:rPr>
          <w:rStyle w:val="StyleUnderline"/>
        </w:rPr>
        <w:t xml:space="preserve"> </w:t>
      </w:r>
      <w:r w:rsidRPr="005F4A32">
        <w:rPr>
          <w:rStyle w:val="Emphasis"/>
        </w:rPr>
        <w:t xml:space="preserve">increasing </w:t>
      </w:r>
      <w:r w:rsidRPr="0043509F">
        <w:rPr>
          <w:rStyle w:val="Emphasis"/>
          <w:highlight w:val="cyan"/>
        </w:rPr>
        <w:t>activity</w:t>
      </w:r>
      <w:r w:rsidRPr="005F4A32">
        <w:rPr>
          <w:rStyle w:val="StyleUnderline"/>
        </w:rPr>
        <w:t xml:space="preserve"> of</w:t>
      </w:r>
      <w:r w:rsidRPr="005F4A32">
        <w:rPr>
          <w:sz w:val="16"/>
        </w:rPr>
        <w:t xml:space="preserve"> such </w:t>
      </w:r>
      <w:r w:rsidRPr="005F4A32">
        <w:rPr>
          <w:rStyle w:val="StyleUnderline"/>
        </w:rPr>
        <w:t xml:space="preserve">creators </w:t>
      </w:r>
      <w:r w:rsidRPr="0043509F">
        <w:rPr>
          <w:rStyle w:val="StyleUnderline"/>
          <w:highlight w:val="cyan"/>
        </w:rPr>
        <w:t>impinge</w:t>
      </w:r>
      <w:r w:rsidRPr="005F4A32">
        <w:rPr>
          <w:rStyle w:val="StyleUnderline"/>
        </w:rPr>
        <w:t xml:space="preserve"> upon </w:t>
      </w:r>
      <w:r w:rsidRPr="0043509F">
        <w:rPr>
          <w:rStyle w:val="StyleUnderline"/>
          <w:highlight w:val="cyan"/>
        </w:rPr>
        <w:t xml:space="preserve">neighbors, </w:t>
      </w:r>
      <w:r w:rsidRPr="0043509F">
        <w:rPr>
          <w:rStyle w:val="Emphasis"/>
          <w:highlight w:val="cyan"/>
        </w:rPr>
        <w:t>boundary</w:t>
      </w:r>
      <w:r w:rsidRPr="005F4A32">
        <w:rPr>
          <w:rStyle w:val="Emphasis"/>
        </w:rPr>
        <w:t xml:space="preserve"> definition</w:t>
      </w:r>
      <w:r w:rsidRPr="0043509F">
        <w:rPr>
          <w:rStyle w:val="Emphasis"/>
          <w:highlight w:val="cyan"/>
        </w:rPr>
        <w:t>s</w:t>
      </w:r>
      <w:r w:rsidRPr="0043509F">
        <w:rPr>
          <w:rStyle w:val="StyleUnderline"/>
          <w:highlight w:val="cyan"/>
        </w:rPr>
        <w:t xml:space="preserve"> would </w:t>
      </w:r>
      <w:r w:rsidRPr="0043509F">
        <w:rPr>
          <w:rStyle w:val="Emphasis"/>
          <w:highlight w:val="cyan"/>
        </w:rPr>
        <w:t>necessarily</w:t>
      </w:r>
      <w:r w:rsidRPr="0043509F">
        <w:rPr>
          <w:rStyle w:val="StyleUnderline"/>
          <w:highlight w:val="cyan"/>
        </w:rPr>
        <w:t xml:space="preserve"> be</w:t>
      </w:r>
      <w:r w:rsidRPr="005F4A32">
        <w:rPr>
          <w:rStyle w:val="StyleUnderline"/>
        </w:rPr>
        <w:t xml:space="preserve">come </w:t>
      </w:r>
      <w:r w:rsidRPr="0043509F">
        <w:rPr>
          <w:rStyle w:val="Emphasis"/>
          <w:highlight w:val="cyan"/>
        </w:rPr>
        <w:t>imperative</w:t>
      </w:r>
      <w:r w:rsidRPr="0043509F">
        <w:rPr>
          <w:rStyle w:val="StyleUnderline"/>
          <w:highlight w:val="cyan"/>
        </w:rPr>
        <w:t>. Methods</w:t>
      </w:r>
      <w:r w:rsidRPr="005F4A32">
        <w:rPr>
          <w:rStyle w:val="StyleUnderline"/>
        </w:rPr>
        <w:t xml:space="preserve"> for demarcation </w:t>
      </w:r>
      <w:r w:rsidRPr="0043509F">
        <w:rPr>
          <w:rStyle w:val="StyleUnderline"/>
          <w:highlight w:val="cyan"/>
        </w:rPr>
        <w:t xml:space="preserve">would </w:t>
      </w:r>
      <w:r w:rsidRPr="0043509F">
        <w:rPr>
          <w:rStyle w:val="Emphasis"/>
          <w:highlight w:val="cyan"/>
        </w:rPr>
        <w:t>evolve</w:t>
      </w:r>
      <w:r w:rsidRPr="005F4A32">
        <w:rPr>
          <w:sz w:val="16"/>
        </w:rPr>
        <w:t xml:space="preserve">.26 Noteworthy is the concept that </w:t>
      </w:r>
      <w:r w:rsidRPr="005F4A32">
        <w:rPr>
          <w:rStyle w:val="StyleUnderline"/>
        </w:rPr>
        <w:t xml:space="preserve">spatial </w:t>
      </w:r>
      <w:r w:rsidRPr="0043509F">
        <w:rPr>
          <w:rStyle w:val="StyleUnderline"/>
          <w:highlight w:val="cyan"/>
        </w:rPr>
        <w:t xml:space="preserve">geometry may </w:t>
      </w:r>
      <w:r w:rsidRPr="0043509F">
        <w:rPr>
          <w:rStyle w:val="Emphasis"/>
          <w:highlight w:val="cyan"/>
        </w:rPr>
        <w:t>not</w:t>
      </w:r>
      <w:r w:rsidRPr="005F4A32">
        <w:rPr>
          <w:rStyle w:val="Emphasis"/>
        </w:rPr>
        <w:t xml:space="preserve"> always</w:t>
      </w:r>
      <w:r w:rsidRPr="005F4A32">
        <w:rPr>
          <w:rStyle w:val="StyleUnderline"/>
        </w:rPr>
        <w:t xml:space="preserve"> </w:t>
      </w:r>
      <w:r w:rsidRPr="0043509F">
        <w:rPr>
          <w:rStyle w:val="StyleUnderline"/>
          <w:highlight w:val="cyan"/>
        </w:rPr>
        <w:t>be the only</w:t>
      </w:r>
      <w:r w:rsidRPr="005F4A32">
        <w:rPr>
          <w:sz w:val="16"/>
        </w:rPr>
        <w:t xml:space="preserve">, or even the best, </w:t>
      </w:r>
      <w:r w:rsidRPr="0043509F">
        <w:rPr>
          <w:rStyle w:val="StyleUnderline"/>
          <w:highlight w:val="cyan"/>
        </w:rPr>
        <w:t>definition</w:t>
      </w:r>
      <w:r w:rsidRPr="005F4A32">
        <w:rPr>
          <w:rStyle w:val="StyleUnderline"/>
        </w:rPr>
        <w:t xml:space="preserve"> of what is owned</w:t>
      </w:r>
      <w:r w:rsidRPr="005F4A32">
        <w:rPr>
          <w:sz w:val="16"/>
        </w:rPr>
        <w:t>.</w:t>
      </w:r>
    </w:p>
    <w:p w14:paraId="4249FAB7" w14:textId="77777777" w:rsidR="00DD6A8F" w:rsidRDefault="00DD6A8F" w:rsidP="00DD6A8F">
      <w:pPr>
        <w:pStyle w:val="Heading3"/>
      </w:pPr>
      <w:r>
        <w:t>Solvency---AT: Non-Scarcity---2NC</w:t>
      </w:r>
    </w:p>
    <w:p w14:paraId="2B24291B" w14:textId="77777777" w:rsidR="00DD6A8F" w:rsidRPr="00712FC2" w:rsidRDefault="00DD6A8F" w:rsidP="00DD6A8F">
      <w:pPr>
        <w:pStyle w:val="Heading4"/>
      </w:pPr>
      <w:r>
        <w:t xml:space="preserve">Oceans are </w:t>
      </w:r>
      <w:r>
        <w:rPr>
          <w:u w:val="single"/>
        </w:rPr>
        <w:t>already</w:t>
      </w:r>
      <w:r>
        <w:t xml:space="preserve"> scarce AND </w:t>
      </w:r>
      <w:r>
        <w:rPr>
          <w:u w:val="single"/>
        </w:rPr>
        <w:t>rapidly</w:t>
      </w:r>
      <w:r>
        <w:t xml:space="preserve"> growing scarcer. </w:t>
      </w:r>
    </w:p>
    <w:p w14:paraId="2549B67E" w14:textId="77777777" w:rsidR="00DD6A8F" w:rsidRPr="0033134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Existing Law Governing the Seas</w:t>
      </w:r>
      <w:r w:rsidRPr="00E16C8C">
        <w:t xml:space="preserve">,” Ch. </w:t>
      </w:r>
      <w:r>
        <w:t>6</w:t>
      </w:r>
      <w:r w:rsidRPr="00E16C8C">
        <w:t>]</w:t>
      </w:r>
    </w:p>
    <w:p w14:paraId="17EAD6C5" w14:textId="77777777" w:rsidR="00DD6A8F" w:rsidRPr="00EB6EED" w:rsidRDefault="00DD6A8F" w:rsidP="00DD6A8F">
      <w:pPr>
        <w:rPr>
          <w:sz w:val="16"/>
        </w:rPr>
      </w:pPr>
      <w:r w:rsidRPr="00EB6EED">
        <w:rPr>
          <w:sz w:val="16"/>
        </w:rPr>
        <w:t>Objection: Non-Scarcity</w:t>
      </w:r>
    </w:p>
    <w:p w14:paraId="273DF2A0" w14:textId="77777777" w:rsidR="00DD6A8F" w:rsidRPr="00EB6EED" w:rsidRDefault="00DD6A8F" w:rsidP="00DD6A8F">
      <w:pPr>
        <w:rPr>
          <w:sz w:val="16"/>
        </w:rPr>
      </w:pPr>
      <w:r w:rsidRPr="00712FC2">
        <w:rPr>
          <w:rStyle w:val="StyleUnderline"/>
        </w:rPr>
        <w:t>It may</w:t>
      </w:r>
      <w:r w:rsidRPr="00EB6EED">
        <w:rPr>
          <w:sz w:val="16"/>
        </w:rPr>
        <w:t xml:space="preserve"> well </w:t>
      </w:r>
      <w:r w:rsidRPr="00712FC2">
        <w:rPr>
          <w:rStyle w:val="StyleUnderline"/>
        </w:rPr>
        <w:t xml:space="preserve">be objected to the </w:t>
      </w:r>
      <w:r w:rsidRPr="00712FC2">
        <w:rPr>
          <w:rStyle w:val="Emphasis"/>
        </w:rPr>
        <w:t>privatization</w:t>
      </w:r>
      <w:r w:rsidRPr="00712FC2">
        <w:rPr>
          <w:rStyle w:val="StyleUnderline"/>
        </w:rPr>
        <w:t xml:space="preserve"> of the </w:t>
      </w:r>
      <w:r w:rsidRPr="0043509F">
        <w:rPr>
          <w:rStyle w:val="Emphasis"/>
          <w:highlight w:val="cyan"/>
        </w:rPr>
        <w:t>oceans</w:t>
      </w:r>
      <w:r w:rsidRPr="00712FC2">
        <w:rPr>
          <w:rStyle w:val="StyleUnderline"/>
        </w:rPr>
        <w:t xml:space="preserve"> that they </w:t>
      </w:r>
      <w:r w:rsidRPr="0043509F">
        <w:rPr>
          <w:rStyle w:val="StyleUnderline"/>
          <w:highlight w:val="cyan"/>
        </w:rPr>
        <w:t xml:space="preserve">are </w:t>
      </w:r>
      <w:r w:rsidRPr="0043509F">
        <w:rPr>
          <w:rStyle w:val="Emphasis"/>
          <w:highlight w:val="cyan"/>
        </w:rPr>
        <w:t>not scarce</w:t>
      </w:r>
      <w:r w:rsidRPr="00712FC2">
        <w:rPr>
          <w:rStyle w:val="StyleUnderline"/>
        </w:rPr>
        <w:t>, and</w:t>
      </w:r>
      <w:r w:rsidRPr="00EB6EED">
        <w:rPr>
          <w:sz w:val="16"/>
        </w:rPr>
        <w:t xml:space="preserve"> that </w:t>
      </w:r>
      <w:r w:rsidRPr="00712FC2">
        <w:rPr>
          <w:rStyle w:val="StyleUnderline"/>
        </w:rPr>
        <w:t xml:space="preserve">property rights apply, </w:t>
      </w:r>
      <w:r w:rsidRPr="00712FC2">
        <w:rPr>
          <w:rStyle w:val="Emphasis"/>
        </w:rPr>
        <w:t>only</w:t>
      </w:r>
      <w:r w:rsidRPr="00712FC2">
        <w:rPr>
          <w:rStyle w:val="StyleUnderline"/>
        </w:rPr>
        <w:t xml:space="preserve">, to resources that are </w:t>
      </w:r>
      <w:r w:rsidRPr="00712FC2">
        <w:rPr>
          <w:rStyle w:val="Emphasis"/>
        </w:rPr>
        <w:t>not abundant</w:t>
      </w:r>
      <w:r w:rsidRPr="00EB6EED">
        <w:rPr>
          <w:sz w:val="16"/>
        </w:rPr>
        <w:t xml:space="preserve">. There is of course a great amount of truth to this claim. If a good can be used by all, then no one may properly be precluded from utilizing it. This insight is at the core of the libertarian critique of intellectual property, such as patents and copyrights (Kinsella, 2001). However, are the oceans, </w:t>
      </w:r>
      <w:proofErr w:type="gramStart"/>
      <w:r w:rsidRPr="00EB6EED">
        <w:rPr>
          <w:sz w:val="16"/>
        </w:rPr>
        <w:t>rivers</w:t>
      </w:r>
      <w:proofErr w:type="gramEnd"/>
      <w:r w:rsidRPr="00EB6EED">
        <w:rPr>
          <w:sz w:val="16"/>
        </w:rPr>
        <w:t xml:space="preserve"> and lakes scarce? Are there more people who want to use them than is available? Well, yes and no. </w:t>
      </w:r>
      <w:r w:rsidRPr="00712FC2">
        <w:rPr>
          <w:rStyle w:val="StyleUnderline"/>
        </w:rPr>
        <w:t>Shipping channels in the seas are</w:t>
      </w:r>
      <w:r w:rsidRPr="00EB6EED">
        <w:rPr>
          <w:sz w:val="16"/>
        </w:rPr>
        <w:t xml:space="preserve"> for the most part </w:t>
      </w:r>
      <w:r w:rsidRPr="00712FC2">
        <w:rPr>
          <w:rStyle w:val="StyleUnderline"/>
        </w:rPr>
        <w:t>non-scarce</w:t>
      </w:r>
      <w:r w:rsidRPr="00EB6EED">
        <w:rPr>
          <w:sz w:val="16"/>
        </w:rPr>
        <w:t xml:space="preserve">. If this were the only consideration, our book would still be relevant to public policy, </w:t>
      </w:r>
      <w:r w:rsidRPr="00712FC2">
        <w:rPr>
          <w:rStyle w:val="StyleUnderline"/>
        </w:rPr>
        <w:t xml:space="preserve">since </w:t>
      </w:r>
      <w:r w:rsidRPr="0043509F">
        <w:rPr>
          <w:rStyle w:val="Emphasis"/>
          <w:highlight w:val="cyan"/>
        </w:rPr>
        <w:t>as population grows</w:t>
      </w:r>
      <w:r w:rsidRPr="0043509F">
        <w:rPr>
          <w:rStyle w:val="StyleUnderline"/>
          <w:highlight w:val="cyan"/>
        </w:rPr>
        <w:t xml:space="preserve"> this will be</w:t>
      </w:r>
      <w:r w:rsidRPr="00712FC2">
        <w:rPr>
          <w:rStyle w:val="StyleUnderline"/>
        </w:rPr>
        <w:t xml:space="preserve">come </w:t>
      </w:r>
      <w:r w:rsidRPr="0043509F">
        <w:rPr>
          <w:rStyle w:val="Emphasis"/>
          <w:highlight w:val="cyan"/>
        </w:rPr>
        <w:t>less</w:t>
      </w:r>
      <w:r w:rsidRPr="00712FC2">
        <w:rPr>
          <w:rStyle w:val="StyleUnderline"/>
        </w:rPr>
        <w:t xml:space="preserve"> and </w:t>
      </w:r>
      <w:r w:rsidRPr="00712FC2">
        <w:rPr>
          <w:rStyle w:val="Emphasis"/>
        </w:rPr>
        <w:t xml:space="preserve">less </w:t>
      </w:r>
      <w:r w:rsidRPr="0043509F">
        <w:rPr>
          <w:rStyle w:val="Emphasis"/>
          <w:highlight w:val="cyan"/>
        </w:rPr>
        <w:t>true</w:t>
      </w:r>
      <w:r w:rsidRPr="00712FC2">
        <w:rPr>
          <w:rStyle w:val="StyleUnderline"/>
        </w:rPr>
        <w:t xml:space="preserve">. Better to contemplate privatization </w:t>
      </w:r>
      <w:r w:rsidRPr="00712FC2">
        <w:rPr>
          <w:rStyle w:val="Emphasis"/>
        </w:rPr>
        <w:t>before</w:t>
      </w:r>
      <w:r w:rsidRPr="00712FC2">
        <w:rPr>
          <w:rStyle w:val="StyleUnderline"/>
        </w:rPr>
        <w:t xml:space="preserve"> it is</w:t>
      </w:r>
      <w:r w:rsidRPr="00EB6EED">
        <w:rPr>
          <w:sz w:val="16"/>
        </w:rPr>
        <w:t xml:space="preserve"> </w:t>
      </w:r>
      <w:proofErr w:type="gramStart"/>
      <w:r w:rsidRPr="00EB6EED">
        <w:rPr>
          <w:sz w:val="16"/>
        </w:rPr>
        <w:t xml:space="preserve">actually </w:t>
      </w:r>
      <w:r w:rsidRPr="00712FC2">
        <w:rPr>
          <w:rStyle w:val="StyleUnderline"/>
        </w:rPr>
        <w:t>required</w:t>
      </w:r>
      <w:proofErr w:type="gramEnd"/>
      <w:r w:rsidRPr="00EB6EED">
        <w:rPr>
          <w:sz w:val="16"/>
        </w:rPr>
        <w:t xml:space="preserve"> than afterward. </w:t>
      </w:r>
      <w:r w:rsidRPr="0043509F">
        <w:rPr>
          <w:rStyle w:val="Emphasis"/>
          <w:highlight w:val="cyan"/>
        </w:rPr>
        <w:t>However</w:t>
      </w:r>
      <w:r w:rsidRPr="00712FC2">
        <w:rPr>
          <w:rStyle w:val="StyleUnderline"/>
        </w:rPr>
        <w:t xml:space="preserve">, shipping channels are </w:t>
      </w:r>
      <w:r w:rsidRPr="00712FC2">
        <w:rPr>
          <w:rStyle w:val="Emphasis"/>
        </w:rPr>
        <w:t>far</w:t>
      </w:r>
      <w:r w:rsidRPr="00712FC2">
        <w:rPr>
          <w:rStyle w:val="StyleUnderline"/>
        </w:rPr>
        <w:t xml:space="preserve"> from the </w:t>
      </w:r>
      <w:r w:rsidRPr="00712FC2">
        <w:rPr>
          <w:rStyle w:val="Emphasis"/>
        </w:rPr>
        <w:t>only</w:t>
      </w:r>
      <w:r w:rsidRPr="00712FC2">
        <w:rPr>
          <w:rStyle w:val="StyleUnderline"/>
        </w:rPr>
        <w:t xml:space="preserve"> consideration. </w:t>
      </w:r>
      <w:r w:rsidRPr="0043509F">
        <w:rPr>
          <w:rStyle w:val="Emphasis"/>
          <w:highlight w:val="cyan"/>
        </w:rPr>
        <w:t>Whales</w:t>
      </w:r>
      <w:r w:rsidRPr="0043509F">
        <w:rPr>
          <w:rStyle w:val="StyleUnderline"/>
          <w:highlight w:val="cyan"/>
        </w:rPr>
        <w:t xml:space="preserve"> and</w:t>
      </w:r>
      <w:r w:rsidRPr="00712FC2">
        <w:rPr>
          <w:rStyle w:val="StyleUnderline"/>
        </w:rPr>
        <w:t xml:space="preserve"> </w:t>
      </w:r>
      <w:r w:rsidRPr="00712FC2">
        <w:rPr>
          <w:rStyle w:val="Emphasis"/>
        </w:rPr>
        <w:t>various varieties</w:t>
      </w:r>
      <w:r w:rsidRPr="00712FC2">
        <w:rPr>
          <w:rStyle w:val="StyleUnderline"/>
        </w:rPr>
        <w:t xml:space="preserve"> of </w:t>
      </w:r>
      <w:r w:rsidRPr="0043509F">
        <w:rPr>
          <w:rStyle w:val="Emphasis"/>
          <w:highlight w:val="cyan"/>
        </w:rPr>
        <w:t>fish</w:t>
      </w:r>
      <w:r w:rsidRPr="0043509F">
        <w:rPr>
          <w:rStyle w:val="StyleUnderline"/>
          <w:highlight w:val="cyan"/>
        </w:rPr>
        <w:t xml:space="preserve"> are </w:t>
      </w:r>
      <w:r w:rsidRPr="0043509F">
        <w:rPr>
          <w:rStyle w:val="Emphasis"/>
          <w:highlight w:val="cyan"/>
        </w:rPr>
        <w:t>not only</w:t>
      </w:r>
      <w:r w:rsidRPr="00EB6EED">
        <w:rPr>
          <w:sz w:val="16"/>
        </w:rPr>
        <w:t xml:space="preserve"> become </w:t>
      </w:r>
      <w:r w:rsidRPr="0043509F">
        <w:rPr>
          <w:rStyle w:val="StyleUnderline"/>
          <w:highlight w:val="cyan"/>
        </w:rPr>
        <w:t>scarce, but</w:t>
      </w:r>
      <w:r w:rsidRPr="00712FC2">
        <w:rPr>
          <w:rStyle w:val="StyleUnderline"/>
        </w:rPr>
        <w:t xml:space="preserve"> some species are even </w:t>
      </w:r>
      <w:r w:rsidRPr="0043509F">
        <w:rPr>
          <w:rStyle w:val="Emphasis"/>
          <w:highlight w:val="cyan"/>
        </w:rPr>
        <w:t>endangered</w:t>
      </w:r>
      <w:r w:rsidRPr="00712FC2">
        <w:rPr>
          <w:rStyle w:val="StyleUnderline"/>
        </w:rPr>
        <w:t xml:space="preserve"> and</w:t>
      </w:r>
      <w:r w:rsidRPr="00EB6EED">
        <w:rPr>
          <w:sz w:val="16"/>
        </w:rPr>
        <w:t xml:space="preserve"> some </w:t>
      </w:r>
      <w:r w:rsidRPr="00712FC2">
        <w:rPr>
          <w:rStyle w:val="StyleUnderline"/>
        </w:rPr>
        <w:t xml:space="preserve">already extinct. The </w:t>
      </w:r>
      <w:r w:rsidRPr="0043509F">
        <w:rPr>
          <w:rStyle w:val="Emphasis"/>
          <w:highlight w:val="cyan"/>
        </w:rPr>
        <w:t>oil</w:t>
      </w:r>
      <w:r w:rsidRPr="0043509F">
        <w:rPr>
          <w:rStyle w:val="StyleUnderline"/>
          <w:highlight w:val="cyan"/>
        </w:rPr>
        <w:t xml:space="preserve"> and </w:t>
      </w:r>
      <w:r w:rsidRPr="0043509F">
        <w:rPr>
          <w:rStyle w:val="Emphasis"/>
          <w:highlight w:val="cyan"/>
        </w:rPr>
        <w:t>minerals</w:t>
      </w:r>
      <w:r w:rsidRPr="00712FC2">
        <w:rPr>
          <w:rStyle w:val="StyleUnderline"/>
        </w:rPr>
        <w:t xml:space="preserve"> that lie </w:t>
      </w:r>
      <w:r w:rsidRPr="0043509F">
        <w:rPr>
          <w:rStyle w:val="StyleUnderline"/>
          <w:highlight w:val="cyan"/>
        </w:rPr>
        <w:t>beneath</w:t>
      </w:r>
      <w:r w:rsidRPr="00712FC2">
        <w:rPr>
          <w:rStyle w:val="StyleUnderline"/>
        </w:rPr>
        <w:t xml:space="preserve"> the </w:t>
      </w:r>
      <w:r w:rsidRPr="0043509F">
        <w:rPr>
          <w:rStyle w:val="StyleUnderline"/>
          <w:highlight w:val="cyan"/>
        </w:rPr>
        <w:t xml:space="preserve">water are </w:t>
      </w:r>
      <w:r w:rsidRPr="0043509F">
        <w:rPr>
          <w:rStyle w:val="Emphasis"/>
          <w:highlight w:val="cyan"/>
        </w:rPr>
        <w:t>scarce</w:t>
      </w:r>
      <w:r w:rsidRPr="00EB6EED">
        <w:rPr>
          <w:sz w:val="16"/>
        </w:rPr>
        <w:t xml:space="preserve">, in the sense that </w:t>
      </w:r>
      <w:r w:rsidRPr="00712FC2">
        <w:rPr>
          <w:rStyle w:val="StyleUnderline"/>
        </w:rPr>
        <w:t xml:space="preserve">there are </w:t>
      </w:r>
      <w:r w:rsidRPr="00712FC2">
        <w:rPr>
          <w:rStyle w:val="Emphasis"/>
        </w:rPr>
        <w:t>more people</w:t>
      </w:r>
      <w:r w:rsidRPr="00712FC2">
        <w:rPr>
          <w:rStyle w:val="StyleUnderline"/>
        </w:rPr>
        <w:t xml:space="preserve"> who want them than are available</w:t>
      </w:r>
      <w:r w:rsidRPr="00EB6EED">
        <w:rPr>
          <w:sz w:val="16"/>
        </w:rPr>
        <w:t>.</w:t>
      </w:r>
    </w:p>
    <w:p w14:paraId="0E919A4D" w14:textId="77777777" w:rsidR="00DD6A8F" w:rsidRDefault="00DD6A8F" w:rsidP="00DD6A8F">
      <w:pPr>
        <w:rPr>
          <w:sz w:val="16"/>
        </w:rPr>
      </w:pPr>
      <w:r w:rsidRPr="00712FC2">
        <w:rPr>
          <w:rStyle w:val="StyleUnderline"/>
        </w:rPr>
        <w:t xml:space="preserve">Is the </w:t>
      </w:r>
      <w:r w:rsidRPr="0043509F">
        <w:rPr>
          <w:rStyle w:val="Emphasis"/>
          <w:highlight w:val="cyan"/>
        </w:rPr>
        <w:t>air</w:t>
      </w:r>
      <w:r w:rsidRPr="00712FC2">
        <w:rPr>
          <w:rStyle w:val="StyleUnderline"/>
        </w:rPr>
        <w:t xml:space="preserve"> a free or scarce good?</w:t>
      </w:r>
      <w:r w:rsidRPr="00EB6EED">
        <w:rPr>
          <w:sz w:val="16"/>
        </w:rPr>
        <w:t xml:space="preserve"> There is still plenty around. It will be scarce on the moon or Mars when civilization finally settles there, 8 but not, yet, on earth. Rather, we refer to </w:t>
      </w:r>
      <w:r w:rsidRPr="00712FC2">
        <w:rPr>
          <w:rStyle w:val="StyleUnderline"/>
        </w:rPr>
        <w:t xml:space="preserve">paths through which </w:t>
      </w:r>
      <w:r w:rsidRPr="00712FC2">
        <w:rPr>
          <w:rStyle w:val="Emphasis"/>
        </w:rPr>
        <w:t>airplanes travel</w:t>
      </w:r>
      <w:r w:rsidRPr="00EB6EED">
        <w:rPr>
          <w:sz w:val="16"/>
        </w:rPr>
        <w:t xml:space="preserve">. This </w:t>
      </w:r>
      <w:r w:rsidRPr="0043509F">
        <w:rPr>
          <w:rStyle w:val="StyleUnderline"/>
          <w:highlight w:val="cyan"/>
        </w:rPr>
        <w:t>is</w:t>
      </w:r>
      <w:r w:rsidRPr="00712FC2">
        <w:rPr>
          <w:rStyle w:val="StyleUnderline"/>
        </w:rPr>
        <w:t xml:space="preserve"> if not </w:t>
      </w:r>
      <w:r w:rsidRPr="00712FC2">
        <w:rPr>
          <w:rStyle w:val="Emphasis"/>
        </w:rPr>
        <w:t>already</w:t>
      </w:r>
      <w:r w:rsidRPr="00712FC2">
        <w:rPr>
          <w:rStyle w:val="StyleUnderline"/>
        </w:rPr>
        <w:t xml:space="preserve"> </w:t>
      </w:r>
      <w:r w:rsidRPr="0043509F">
        <w:rPr>
          <w:rStyle w:val="StyleUnderline"/>
          <w:highlight w:val="cyan"/>
        </w:rPr>
        <w:t>soon to be</w:t>
      </w:r>
      <w:r w:rsidRPr="00712FC2">
        <w:rPr>
          <w:rStyle w:val="StyleUnderline"/>
        </w:rPr>
        <w:t xml:space="preserve">come a </w:t>
      </w:r>
      <w:r w:rsidRPr="0043509F">
        <w:rPr>
          <w:rStyle w:val="Emphasis"/>
          <w:highlight w:val="cyan"/>
        </w:rPr>
        <w:t>scarce</w:t>
      </w:r>
      <w:r w:rsidRPr="00712FC2">
        <w:rPr>
          <w:rStyle w:val="Emphasis"/>
        </w:rPr>
        <w:t xml:space="preserve"> good</w:t>
      </w:r>
      <w:r w:rsidRPr="00712FC2">
        <w:rPr>
          <w:rStyle w:val="StyleUnderline"/>
        </w:rPr>
        <w:t xml:space="preserve"> which must be </w:t>
      </w:r>
      <w:r w:rsidRPr="00712FC2">
        <w:rPr>
          <w:rStyle w:val="Emphasis"/>
        </w:rPr>
        <w:t>rationed</w:t>
      </w:r>
      <w:r w:rsidRPr="00EB6EED">
        <w:rPr>
          <w:sz w:val="16"/>
        </w:rPr>
        <w:t xml:space="preserve">, if midair crashes are to be avoided. Something of </w:t>
      </w:r>
      <w:r w:rsidRPr="0043509F">
        <w:rPr>
          <w:rStyle w:val="StyleUnderline"/>
          <w:highlight w:val="cyan"/>
        </w:rPr>
        <w:t>the same</w:t>
      </w:r>
      <w:r w:rsidRPr="00712FC2">
        <w:rPr>
          <w:rStyle w:val="StyleUnderline"/>
        </w:rPr>
        <w:t xml:space="preserve"> situation is </w:t>
      </w:r>
      <w:r w:rsidRPr="00712FC2">
        <w:rPr>
          <w:rStyle w:val="Emphasis"/>
        </w:rPr>
        <w:t>fast occurring</w:t>
      </w:r>
      <w:r w:rsidRPr="00712FC2">
        <w:rPr>
          <w:rStyle w:val="StyleUnderline"/>
        </w:rPr>
        <w:t xml:space="preserve"> </w:t>
      </w:r>
      <w:r w:rsidRPr="0043509F">
        <w:rPr>
          <w:rStyle w:val="StyleUnderline"/>
          <w:highlight w:val="cyan"/>
        </w:rPr>
        <w:t>on the seas</w:t>
      </w:r>
      <w:r w:rsidRPr="00712FC2">
        <w:rPr>
          <w:rStyle w:val="StyleUnderline"/>
        </w:rPr>
        <w:t xml:space="preserve">. At present, there is room for </w:t>
      </w:r>
      <w:r w:rsidRPr="00712FC2">
        <w:rPr>
          <w:rStyle w:val="Emphasis"/>
        </w:rPr>
        <w:t>all the boats</w:t>
      </w:r>
      <w:r w:rsidRPr="00EB6EED">
        <w:rPr>
          <w:sz w:val="16"/>
        </w:rPr>
        <w:t xml:space="preserve">, </w:t>
      </w:r>
      <w:proofErr w:type="gramStart"/>
      <w:r w:rsidRPr="00EB6EED">
        <w:rPr>
          <w:sz w:val="16"/>
        </w:rPr>
        <w:t>with the exception of</w:t>
      </w:r>
      <w:proofErr w:type="gramEnd"/>
      <w:r w:rsidRPr="00EB6EED">
        <w:rPr>
          <w:sz w:val="16"/>
        </w:rPr>
        <w:t xml:space="preserve"> near harbors. </w:t>
      </w:r>
      <w:r w:rsidRPr="00712FC2">
        <w:rPr>
          <w:rStyle w:val="StyleUnderline"/>
        </w:rPr>
        <w:t xml:space="preserve">But </w:t>
      </w:r>
      <w:r w:rsidRPr="0043509F">
        <w:rPr>
          <w:rStyle w:val="Emphasis"/>
          <w:highlight w:val="cyan"/>
        </w:rPr>
        <w:t>before</w:t>
      </w:r>
      <w:r w:rsidRPr="00712FC2">
        <w:rPr>
          <w:rStyle w:val="Emphasis"/>
        </w:rPr>
        <w:t xml:space="preserve"> too </w:t>
      </w:r>
      <w:r w:rsidRPr="0043509F">
        <w:rPr>
          <w:rStyle w:val="Emphasis"/>
          <w:highlight w:val="cyan"/>
        </w:rPr>
        <w:t>long</w:t>
      </w:r>
      <w:r w:rsidRPr="0043509F">
        <w:rPr>
          <w:rStyle w:val="StyleUnderline"/>
          <w:highlight w:val="cyan"/>
        </w:rPr>
        <w:t xml:space="preserve">, </w:t>
      </w:r>
      <w:r w:rsidRPr="0043509F">
        <w:rPr>
          <w:rStyle w:val="Emphasis"/>
          <w:highlight w:val="cyan"/>
        </w:rPr>
        <w:t>pathways</w:t>
      </w:r>
      <w:r w:rsidRPr="00712FC2">
        <w:rPr>
          <w:rStyle w:val="StyleUnderline"/>
        </w:rPr>
        <w:t xml:space="preserve"> in the ocean </w:t>
      </w:r>
      <w:r w:rsidRPr="0043509F">
        <w:rPr>
          <w:rStyle w:val="StyleUnderline"/>
          <w:highlight w:val="cyan"/>
        </w:rPr>
        <w:t>will</w:t>
      </w:r>
      <w:r w:rsidRPr="00712FC2">
        <w:rPr>
          <w:rStyle w:val="StyleUnderline"/>
        </w:rPr>
        <w:t xml:space="preserve"> have to </w:t>
      </w:r>
      <w:r w:rsidRPr="0043509F">
        <w:rPr>
          <w:rStyle w:val="StyleUnderline"/>
          <w:highlight w:val="cyan"/>
        </w:rPr>
        <w:t xml:space="preserve">be </w:t>
      </w:r>
      <w:r w:rsidRPr="0043509F">
        <w:rPr>
          <w:rStyle w:val="Emphasis"/>
          <w:highlight w:val="cyan"/>
        </w:rPr>
        <w:t>rationed</w:t>
      </w:r>
      <w:r w:rsidRPr="00712FC2">
        <w:rPr>
          <w:rStyle w:val="StyleUnderline"/>
        </w:rPr>
        <w:t xml:space="preserve">, lest ships start to hit each other to an </w:t>
      </w:r>
      <w:r w:rsidRPr="00712FC2">
        <w:rPr>
          <w:rStyle w:val="Emphasis"/>
        </w:rPr>
        <w:t>unprecedented degree</w:t>
      </w:r>
      <w:r w:rsidRPr="00712FC2">
        <w:rPr>
          <w:rStyle w:val="StyleUnderline"/>
        </w:rPr>
        <w:t>. Before</w:t>
      </w:r>
      <w:r w:rsidRPr="00EB6EED">
        <w:rPr>
          <w:sz w:val="16"/>
        </w:rPr>
        <w:t xml:space="preserve"> a few h</w:t>
      </w:r>
      <w:r w:rsidRPr="00712FC2">
        <w:rPr>
          <w:rStyle w:val="StyleUnderline"/>
        </w:rPr>
        <w:t>ouse boats</w:t>
      </w:r>
      <w:r w:rsidRPr="00EB6EED">
        <w:rPr>
          <w:sz w:val="16"/>
        </w:rPr>
        <w:t xml:space="preserve">, artificial </w:t>
      </w:r>
      <w:r w:rsidRPr="00712FC2">
        <w:rPr>
          <w:rStyle w:val="StyleUnderline"/>
        </w:rPr>
        <w:t>islands</w:t>
      </w:r>
      <w:r w:rsidRPr="00EB6EED">
        <w:rPr>
          <w:sz w:val="16"/>
        </w:rPr>
        <w:t xml:space="preserve">, constructed peninsulas, permanent </w:t>
      </w:r>
      <w:r w:rsidRPr="00712FC2">
        <w:rPr>
          <w:rStyle w:val="StyleUnderline"/>
        </w:rPr>
        <w:t>residential</w:t>
      </w:r>
      <w:r w:rsidRPr="00EB6EED">
        <w:rPr>
          <w:sz w:val="16"/>
        </w:rPr>
        <w:t xml:space="preserve"> on </w:t>
      </w:r>
      <w:r w:rsidRPr="00712FC2">
        <w:rPr>
          <w:rStyle w:val="StyleUnderline"/>
        </w:rPr>
        <w:t>yachts, and</w:t>
      </w:r>
      <w:r w:rsidRPr="00EB6EED">
        <w:rPr>
          <w:sz w:val="16"/>
        </w:rPr>
        <w:t xml:space="preserve"> scattered </w:t>
      </w:r>
      <w:r w:rsidRPr="00712FC2">
        <w:rPr>
          <w:rStyle w:val="StyleUnderline"/>
        </w:rPr>
        <w:t>deep sea platforms</w:t>
      </w:r>
      <w:r w:rsidRPr="00EB6EED">
        <w:rPr>
          <w:sz w:val="16"/>
        </w:rPr>
        <w:t xml:space="preserve"> supporting dozens of people </w:t>
      </w:r>
      <w:r w:rsidRPr="00712FC2">
        <w:rPr>
          <w:rStyle w:val="StyleUnderline"/>
        </w:rPr>
        <w:t>evolve</w:t>
      </w:r>
      <w:r w:rsidRPr="00EB6EED">
        <w:rPr>
          <w:sz w:val="16"/>
        </w:rPr>
        <w:t xml:space="preserve"> into large floating megaplexes with thousands of denizens, </w:t>
      </w:r>
      <w:r w:rsidRPr="00712FC2">
        <w:rPr>
          <w:rStyle w:val="StyleUnderline"/>
        </w:rPr>
        <w:t xml:space="preserve">an understanding of </w:t>
      </w:r>
      <w:proofErr w:type="spellStart"/>
      <w:r w:rsidRPr="00712FC2">
        <w:rPr>
          <w:rStyle w:val="Emphasis"/>
        </w:rPr>
        <w:t>seasteading</w:t>
      </w:r>
      <w:proofErr w:type="spellEnd"/>
      <w:r w:rsidRPr="00712FC2">
        <w:rPr>
          <w:rStyle w:val="StyleUnderline"/>
        </w:rPr>
        <w:t xml:space="preserve"> might be helpful</w:t>
      </w:r>
      <w:r w:rsidRPr="00EB6EED">
        <w:rPr>
          <w:sz w:val="16"/>
        </w:rPr>
        <w:t>.</w:t>
      </w:r>
    </w:p>
    <w:p w14:paraId="02D93BF7" w14:textId="77777777" w:rsidR="00DD6A8F" w:rsidRPr="00366183" w:rsidRDefault="00DD6A8F" w:rsidP="00DD6A8F">
      <w:pPr>
        <w:pStyle w:val="Heading4"/>
      </w:pPr>
      <w:r>
        <w:rPr>
          <w:u w:val="single"/>
        </w:rPr>
        <w:t>Space</w:t>
      </w:r>
      <w:r>
        <w:t xml:space="preserve"> isn’t scarce but </w:t>
      </w:r>
      <w:r>
        <w:rPr>
          <w:u w:val="single"/>
        </w:rPr>
        <w:t>resources</w:t>
      </w:r>
      <w:r>
        <w:t xml:space="preserve"> are---that’s </w:t>
      </w:r>
      <w:r>
        <w:rPr>
          <w:u w:val="single"/>
        </w:rPr>
        <w:t>ideal</w:t>
      </w:r>
      <w:r>
        <w:t xml:space="preserve"> for privatization. </w:t>
      </w:r>
    </w:p>
    <w:p w14:paraId="62DE2ADA"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001EC8EA" w14:textId="77777777" w:rsidR="00DD6A8F" w:rsidRPr="00252AC7" w:rsidRDefault="00DD6A8F" w:rsidP="00DD6A8F">
      <w:pPr>
        <w:rPr>
          <w:sz w:val="16"/>
        </w:rPr>
      </w:pPr>
      <w:r w:rsidRPr="00BB3421">
        <w:rPr>
          <w:sz w:val="16"/>
        </w:rPr>
        <w:t xml:space="preserve">Back to earth, </w:t>
      </w:r>
      <w:r w:rsidRPr="0043509F">
        <w:rPr>
          <w:rStyle w:val="StyleUnderline"/>
          <w:highlight w:val="cyan"/>
        </w:rPr>
        <w:t>is the</w:t>
      </w:r>
      <w:r w:rsidRPr="00BB3421">
        <w:rPr>
          <w:sz w:val="16"/>
        </w:rPr>
        <w:t xml:space="preserve"> Atlantic </w:t>
      </w:r>
      <w:r w:rsidRPr="00BB3421">
        <w:rPr>
          <w:rStyle w:val="StyleUnderline"/>
        </w:rPr>
        <w:t xml:space="preserve">Ocean </w:t>
      </w:r>
      <w:r w:rsidRPr="0043509F">
        <w:rPr>
          <w:rStyle w:val="Emphasis"/>
          <w:highlight w:val="cyan"/>
        </w:rPr>
        <w:t>scarce</w:t>
      </w:r>
      <w:r w:rsidRPr="0043509F">
        <w:rPr>
          <w:rStyle w:val="StyleUnderline"/>
          <w:highlight w:val="cyan"/>
        </w:rPr>
        <w:t>?</w:t>
      </w:r>
      <w:r w:rsidRPr="00BB3421">
        <w:rPr>
          <w:sz w:val="16"/>
        </w:rPr>
        <w:t xml:space="preserve"> Well, yes and no. </w:t>
      </w:r>
      <w:r w:rsidRPr="0043509F">
        <w:rPr>
          <w:rStyle w:val="StyleUnderline"/>
          <w:highlight w:val="cyan"/>
        </w:rPr>
        <w:t>“</w:t>
      </w:r>
      <w:r w:rsidRPr="0043509F">
        <w:rPr>
          <w:rStyle w:val="Emphasis"/>
          <w:highlight w:val="cyan"/>
        </w:rPr>
        <w:t>No</w:t>
      </w:r>
      <w:r w:rsidRPr="0043509F">
        <w:rPr>
          <w:rStyle w:val="StyleUnderline"/>
          <w:highlight w:val="cyan"/>
        </w:rPr>
        <w:t>” in the sense that there is</w:t>
      </w:r>
      <w:r w:rsidRPr="00BB3421">
        <w:rPr>
          <w:rStyle w:val="StyleUnderline"/>
        </w:rPr>
        <w:t xml:space="preserve"> still an </w:t>
      </w:r>
      <w:r w:rsidRPr="0043509F">
        <w:rPr>
          <w:rStyle w:val="Emphasis"/>
          <w:highlight w:val="cyan"/>
        </w:rPr>
        <w:t>abundance of space</w:t>
      </w:r>
      <w:r w:rsidRPr="00BB3421">
        <w:rPr>
          <w:rStyle w:val="StyleUnderline"/>
        </w:rPr>
        <w:t xml:space="preserve"> for people to occupy. Most of these </w:t>
      </w:r>
      <w:r w:rsidRPr="00BB3421">
        <w:rPr>
          <w:rStyle w:val="Emphasis"/>
        </w:rPr>
        <w:t>bodies of water</w:t>
      </w:r>
      <w:r w:rsidRPr="00BB3421">
        <w:rPr>
          <w:rStyle w:val="StyleUnderline"/>
        </w:rPr>
        <w:t xml:space="preserve"> are </w:t>
      </w:r>
      <w:r w:rsidRPr="00BB3421">
        <w:rPr>
          <w:rStyle w:val="Emphasis"/>
        </w:rPr>
        <w:t>empty</w:t>
      </w:r>
      <w:r w:rsidRPr="00BB3421">
        <w:rPr>
          <w:rStyle w:val="StyleUnderline"/>
        </w:rPr>
        <w:t xml:space="preserve"> most of the time</w:t>
      </w:r>
      <w:r w:rsidRPr="00BB3421">
        <w:rPr>
          <w:sz w:val="16"/>
        </w:rPr>
        <w:t xml:space="preserve">. However, </w:t>
      </w:r>
      <w:r w:rsidRPr="0043509F">
        <w:rPr>
          <w:rStyle w:val="StyleUnderline"/>
          <w:highlight w:val="cyan"/>
        </w:rPr>
        <w:t xml:space="preserve">as indicated by </w:t>
      </w:r>
      <w:r w:rsidRPr="0043509F">
        <w:rPr>
          <w:rStyle w:val="Emphasis"/>
          <w:highlight w:val="cyan"/>
        </w:rPr>
        <w:t>commercial</w:t>
      </w:r>
      <w:r w:rsidRPr="00BB3421">
        <w:rPr>
          <w:rStyle w:val="StyleUnderline"/>
        </w:rPr>
        <w:t xml:space="preserve"> and recreational </w:t>
      </w:r>
      <w:r w:rsidRPr="0043509F">
        <w:rPr>
          <w:rStyle w:val="Emphasis"/>
          <w:highlight w:val="cyan"/>
        </w:rPr>
        <w:t>chokepoints</w:t>
      </w:r>
      <w:r w:rsidRPr="0043509F">
        <w:rPr>
          <w:rStyle w:val="StyleUnderline"/>
          <w:highlight w:val="cyan"/>
        </w:rPr>
        <w:t xml:space="preserve">, it is being </w:t>
      </w:r>
      <w:r w:rsidRPr="0043509F">
        <w:rPr>
          <w:rStyle w:val="Emphasis"/>
          <w:highlight w:val="cyan"/>
        </w:rPr>
        <w:t>filled up</w:t>
      </w:r>
      <w:r w:rsidRPr="00BB3421">
        <w:rPr>
          <w:rStyle w:val="StyleUnderline"/>
        </w:rPr>
        <w:t xml:space="preserve"> with people, boats, oil rigs</w:t>
      </w:r>
      <w:r w:rsidRPr="00BB3421">
        <w:rPr>
          <w:sz w:val="16"/>
        </w:rPr>
        <w:t xml:space="preserve">, etc., more and more; </w:t>
      </w:r>
      <w:r w:rsidRPr="0043509F">
        <w:rPr>
          <w:rStyle w:val="StyleUnderline"/>
          <w:highlight w:val="cyan"/>
        </w:rPr>
        <w:t>and</w:t>
      </w:r>
      <w:r w:rsidRPr="00BB3421">
        <w:rPr>
          <w:rStyle w:val="StyleUnderline"/>
        </w:rPr>
        <w:t xml:space="preserve"> soon </w:t>
      </w:r>
      <w:r w:rsidRPr="0043509F">
        <w:rPr>
          <w:rStyle w:val="Emphasis"/>
          <w:highlight w:val="cyan"/>
        </w:rPr>
        <w:t>conflicts</w:t>
      </w:r>
      <w:r w:rsidRPr="0043509F">
        <w:rPr>
          <w:rStyle w:val="StyleUnderline"/>
          <w:highlight w:val="cyan"/>
        </w:rPr>
        <w:t xml:space="preserve"> over</w:t>
      </w:r>
      <w:r w:rsidRPr="00BB3421">
        <w:rPr>
          <w:rStyle w:val="StyleUnderline"/>
        </w:rPr>
        <w:t xml:space="preserve"> its </w:t>
      </w:r>
      <w:r w:rsidRPr="0043509F">
        <w:rPr>
          <w:rStyle w:val="StyleUnderline"/>
          <w:highlight w:val="cyan"/>
        </w:rPr>
        <w:t xml:space="preserve">usage will </w:t>
      </w:r>
      <w:r w:rsidRPr="0043509F">
        <w:rPr>
          <w:rStyle w:val="Emphasis"/>
          <w:highlight w:val="cyan"/>
        </w:rPr>
        <w:t>abound</w:t>
      </w:r>
      <w:r w:rsidRPr="00BB3421">
        <w:rPr>
          <w:rStyle w:val="StyleUnderline"/>
        </w:rPr>
        <w:t xml:space="preserve">. A </w:t>
      </w:r>
      <w:r w:rsidRPr="00BB3421">
        <w:rPr>
          <w:rStyle w:val="Emphasis"/>
        </w:rPr>
        <w:t>gradual process</w:t>
      </w:r>
      <w:r w:rsidRPr="00BB3421">
        <w:rPr>
          <w:rStyle w:val="StyleUnderline"/>
        </w:rPr>
        <w:t xml:space="preserve"> of homesteading will end with </w:t>
      </w:r>
      <w:r w:rsidRPr="00BB3421">
        <w:rPr>
          <w:rStyle w:val="Emphasis"/>
        </w:rPr>
        <w:t>private property rights</w:t>
      </w:r>
      <w:r w:rsidRPr="00BB3421">
        <w:rPr>
          <w:sz w:val="16"/>
        </w:rPr>
        <w:t xml:space="preserve">. To figure out the how and why of this at present, before that time comes, triumphs over hashing it out when there are actual people with conflicting demands upon this body of water. </w:t>
      </w:r>
      <w:r w:rsidRPr="0043509F">
        <w:rPr>
          <w:rStyle w:val="StyleUnderline"/>
          <w:highlight w:val="cyan"/>
        </w:rPr>
        <w:t xml:space="preserve">The </w:t>
      </w:r>
      <w:r w:rsidRPr="0043509F">
        <w:rPr>
          <w:rStyle w:val="Emphasis"/>
          <w:highlight w:val="cyan"/>
        </w:rPr>
        <w:t>key</w:t>
      </w:r>
      <w:r w:rsidRPr="0043509F">
        <w:rPr>
          <w:rStyle w:val="StyleUnderline"/>
          <w:highlight w:val="cyan"/>
        </w:rPr>
        <w:t xml:space="preserve"> for</w:t>
      </w:r>
      <w:r w:rsidRPr="00BB3421">
        <w:rPr>
          <w:rStyle w:val="StyleUnderline"/>
        </w:rPr>
        <w:t xml:space="preserve"> sorting out </w:t>
      </w:r>
      <w:r w:rsidRPr="0043509F">
        <w:rPr>
          <w:rStyle w:val="Emphasis"/>
          <w:highlight w:val="cyan"/>
        </w:rPr>
        <w:t>ownership</w:t>
      </w:r>
      <w:r w:rsidRPr="0043509F">
        <w:rPr>
          <w:rStyle w:val="StyleUnderline"/>
          <w:highlight w:val="cyan"/>
        </w:rPr>
        <w:t xml:space="preserve"> proceeds from</w:t>
      </w:r>
      <w:r w:rsidRPr="00BB3421">
        <w:rPr>
          <w:rStyle w:val="StyleUnderline"/>
        </w:rPr>
        <w:t xml:space="preserve"> the recognition that he </w:t>
      </w:r>
      <w:r w:rsidRPr="0043509F">
        <w:rPr>
          <w:rStyle w:val="StyleUnderline"/>
          <w:highlight w:val="cyan"/>
        </w:rPr>
        <w:t xml:space="preserve">who </w:t>
      </w:r>
      <w:r w:rsidRPr="0043509F">
        <w:rPr>
          <w:rStyle w:val="Emphasis"/>
          <w:highlight w:val="cyan"/>
        </w:rPr>
        <w:t>initially uses</w:t>
      </w:r>
      <w:r w:rsidRPr="00BB3421">
        <w:rPr>
          <w:sz w:val="16"/>
        </w:rPr>
        <w:t xml:space="preserve"> or mines </w:t>
      </w:r>
      <w:r w:rsidRPr="0043509F">
        <w:rPr>
          <w:rStyle w:val="StyleUnderline"/>
          <w:highlight w:val="cyan"/>
        </w:rPr>
        <w:t>a resource</w:t>
      </w:r>
      <w:r w:rsidRPr="00BB3421">
        <w:rPr>
          <w:rStyle w:val="StyleUnderline"/>
        </w:rPr>
        <w:t xml:space="preserve">, is </w:t>
      </w:r>
      <w:r w:rsidRPr="00BB3421">
        <w:rPr>
          <w:rStyle w:val="Emphasis"/>
        </w:rPr>
        <w:t>mixing his labor</w:t>
      </w:r>
      <w:r w:rsidRPr="00BB3421">
        <w:rPr>
          <w:rStyle w:val="StyleUnderline"/>
        </w:rPr>
        <w:t xml:space="preserve"> with that resource and</w:t>
      </w:r>
      <w:r w:rsidRPr="00BB3421">
        <w:rPr>
          <w:sz w:val="16"/>
        </w:rPr>
        <w:t xml:space="preserve">, thereby, </w:t>
      </w:r>
      <w:r w:rsidRPr="00BB3421">
        <w:rPr>
          <w:rStyle w:val="StyleUnderline"/>
        </w:rPr>
        <w:t>making it his own</w:t>
      </w:r>
      <w:r w:rsidRPr="00BB3421">
        <w:rPr>
          <w:sz w:val="16"/>
        </w:rPr>
        <w:t>. This chapter analyzes ways of understanding the resulting ownership concepts and speculating how the process might unfold.</w:t>
      </w:r>
    </w:p>
    <w:p w14:paraId="380E69B6" w14:textId="77777777" w:rsidR="00DD6A8F" w:rsidRDefault="00DD6A8F" w:rsidP="00DD6A8F">
      <w:pPr>
        <w:pStyle w:val="Heading3"/>
      </w:pPr>
      <w:r>
        <w:t>Solvency---AT: Prices---2NC</w:t>
      </w:r>
    </w:p>
    <w:p w14:paraId="1BFA4782" w14:textId="77777777" w:rsidR="00DD6A8F" w:rsidRDefault="00DD6A8F" w:rsidP="00DD6A8F">
      <w:pPr>
        <w:pStyle w:val="Heading4"/>
        <w:rPr>
          <w:u w:val="single"/>
        </w:rPr>
      </w:pPr>
      <w:r>
        <w:t xml:space="preserve">Government control is the root cause of water scarcity – a switch to privatization </w:t>
      </w:r>
      <w:r w:rsidRPr="00465DA4">
        <w:rPr>
          <w:u w:val="single"/>
        </w:rPr>
        <w:t>increases agricultural efficiency</w:t>
      </w:r>
      <w:r>
        <w:t xml:space="preserve"> and </w:t>
      </w:r>
      <w:r w:rsidRPr="00465DA4">
        <w:rPr>
          <w:u w:val="single"/>
        </w:rPr>
        <w:t>protects the environment</w:t>
      </w:r>
    </w:p>
    <w:p w14:paraId="6B9606AA" w14:textId="77777777" w:rsidR="00DD6A8F" w:rsidRPr="00815616" w:rsidRDefault="00DD6A8F" w:rsidP="00DD6A8F">
      <w:pPr>
        <w:rPr>
          <w:b/>
          <w:bCs/>
          <w:sz w:val="26"/>
        </w:rPr>
      </w:pPr>
      <w:r>
        <w:rPr>
          <w:rStyle w:val="Style13ptBold"/>
        </w:rPr>
        <w:t xml:space="preserve">Edwards 16 - </w:t>
      </w:r>
      <w:r w:rsidRPr="00F35A1D">
        <w:rPr>
          <w:rStyle w:val="Style13ptBold"/>
          <w:b w:val="0"/>
          <w:bCs w:val="0"/>
        </w:rPr>
        <w:t>director of tax policy studies at Cato. He is a top expert on federal and state tax and budget issues. Before joining Cato, Edwards was a senior economist on the congressional Joint Economic Committee, a manager with PricewaterhouseCoopers, and an economist with the Tax Foundation. Edwards holds a BA in economics from the University of Waterloo and an MA in economics from George Mason University. He was a member of the Fiscal Future Commission of the National Academy of Sciences.</w:t>
      </w:r>
      <w:r>
        <w:rPr>
          <w:rStyle w:val="Style13ptBold"/>
          <w:b w:val="0"/>
          <w:bCs w:val="0"/>
        </w:rPr>
        <w:t xml:space="preserve"> </w:t>
      </w:r>
      <w:r w:rsidRPr="00F35A1D">
        <w:rPr>
          <w:rStyle w:val="Style13ptBold"/>
          <w:b w:val="0"/>
          <w:bCs w:val="0"/>
        </w:rPr>
        <w:t>(Chris, CATO Institute, “Options for Federal Privatization and Reform Lessons from Abroad”, 6-28-2016, https://www.cato.org/policy-analysis/options-federal-privatization-reform-lessons-abroad)//mj</w:t>
      </w:r>
    </w:p>
    <w:p w14:paraId="758A89B0" w14:textId="77777777" w:rsidR="00DD6A8F" w:rsidRDefault="00DD6A8F" w:rsidP="00DD6A8F">
      <w:r>
        <w:t>Bureau of Reclamation</w:t>
      </w:r>
    </w:p>
    <w:p w14:paraId="5ED10E5C" w14:textId="77777777" w:rsidR="00DD6A8F" w:rsidRDefault="00DD6A8F" w:rsidP="00DD6A8F">
      <w:r>
        <w:t xml:space="preserve">The </w:t>
      </w:r>
      <w:r w:rsidRPr="00465DA4">
        <w:rPr>
          <w:rStyle w:val="StyleUnderline"/>
        </w:rPr>
        <w:t>federal Bureau of Reclamation is at the center of water policy</w:t>
      </w:r>
      <w:r>
        <w:t xml:space="preserve"> in the arid American West. For more than a century, </w:t>
      </w:r>
      <w:r w:rsidRPr="00465DA4">
        <w:rPr>
          <w:rStyle w:val="StyleUnderline"/>
        </w:rPr>
        <w:t>the agency has built and operated dams, canals, and hydropower plants in</w:t>
      </w:r>
      <w:r>
        <w:t xml:space="preserve"> the 17 </w:t>
      </w:r>
      <w:r w:rsidRPr="00465DA4">
        <w:rPr>
          <w:rStyle w:val="StyleUnderline"/>
        </w:rPr>
        <w:t>western states. It owns 76 hydropower plants and is the largest wholesaler of water in the nation.</w:t>
      </w:r>
      <w:r>
        <w:t>376 It has 5,200 employees and net budget outlays of $1.5 billion annually.</w:t>
      </w:r>
    </w:p>
    <w:p w14:paraId="1520CF25" w14:textId="77777777" w:rsidR="00DD6A8F" w:rsidRPr="00465DA4" w:rsidRDefault="00DD6A8F" w:rsidP="00DD6A8F">
      <w:pPr>
        <w:rPr>
          <w:b/>
          <w:iCs/>
          <w:u w:val="single"/>
          <w:bdr w:val="single" w:sz="8" w:space="0" w:color="auto"/>
        </w:rPr>
      </w:pPr>
      <w:r w:rsidRPr="00465DA4">
        <w:rPr>
          <w:rStyle w:val="StyleUnderline"/>
        </w:rPr>
        <w:t xml:space="preserve">Reclamation’s policies have created </w:t>
      </w:r>
      <w:r w:rsidRPr="00465DA4">
        <w:rPr>
          <w:rStyle w:val="Emphasis"/>
        </w:rPr>
        <w:t>economic distortions</w:t>
      </w:r>
      <w:r w:rsidRPr="00465DA4">
        <w:rPr>
          <w:rStyle w:val="StyleUnderline"/>
        </w:rPr>
        <w:t xml:space="preserve"> and </w:t>
      </w:r>
      <w:r w:rsidRPr="00465DA4">
        <w:rPr>
          <w:rStyle w:val="Emphasis"/>
        </w:rPr>
        <w:t>environmental damage.</w:t>
      </w:r>
      <w:r>
        <w:t xml:space="preserve"> </w:t>
      </w:r>
      <w:r w:rsidRPr="00465DA4">
        <w:rPr>
          <w:rStyle w:val="StyleUnderline"/>
        </w:rPr>
        <w:t>Numerous dams were not worth the cost of construction and only won approval because of pork barrel politics.</w:t>
      </w:r>
      <w:r>
        <w:t xml:space="preserve"> </w:t>
      </w:r>
      <w:r w:rsidRPr="00465DA4">
        <w:rPr>
          <w:rStyle w:val="StyleUnderline"/>
        </w:rPr>
        <w:t xml:space="preserve">About four‐​fifths of the water </w:t>
      </w:r>
      <w:r>
        <w:t xml:space="preserve">that </w:t>
      </w:r>
      <w:r w:rsidRPr="00465DA4">
        <w:rPr>
          <w:rStyle w:val="StyleUnderline"/>
        </w:rPr>
        <w:t>Reclamation supplies today goes to farmers</w:t>
      </w:r>
      <w:r>
        <w:t xml:space="preserve">, </w:t>
      </w:r>
      <w:r w:rsidRPr="00465DA4">
        <w:rPr>
          <w:rStyle w:val="StyleUnderline"/>
        </w:rPr>
        <w:t xml:space="preserve">who receive it at a fraction of its market value. </w:t>
      </w:r>
      <w:r w:rsidRPr="00465DA4">
        <w:rPr>
          <w:rStyle w:val="Emphasis"/>
        </w:rPr>
        <w:t>Subsidized irrigation water causes</w:t>
      </w:r>
      <w:r w:rsidRPr="00465DA4">
        <w:rPr>
          <w:rStyle w:val="StyleUnderline"/>
        </w:rPr>
        <w:t xml:space="preserve"> various environmental harms, including </w:t>
      </w:r>
      <w:r w:rsidRPr="00465DA4">
        <w:rPr>
          <w:rStyle w:val="Emphasis"/>
        </w:rPr>
        <w:t>inefficient water use, high salinization levels</w:t>
      </w:r>
      <w:r w:rsidRPr="00465DA4">
        <w:rPr>
          <w:rStyle w:val="StyleUnderline"/>
        </w:rPr>
        <w:t xml:space="preserve"> in rivers, </w:t>
      </w:r>
      <w:r w:rsidRPr="00465DA4">
        <w:rPr>
          <w:rStyle w:val="Emphasis"/>
        </w:rPr>
        <w:t>and damage to wetlands.</w:t>
      </w:r>
    </w:p>
    <w:p w14:paraId="26B76B40" w14:textId="77777777" w:rsidR="00DD6A8F" w:rsidRDefault="00DD6A8F" w:rsidP="00DD6A8F">
      <w:r>
        <w:t>In the 19th century, irrigation was a state, local, and private concern. The Mormons, for example, arrived in Salt Lake Valley in 1847 and within a year had created an irrigation system covering 5,000 acres.377 But lobbying by western interests, such as the railroads, paid off with the Reclamation Act of 1902, which launched massive federal dam building. From the beginning, projects were chosen based on politics, not because they made sense on a cost–benefit basis.378</w:t>
      </w:r>
    </w:p>
    <w:p w14:paraId="659A418D" w14:textId="77777777" w:rsidR="00DD6A8F" w:rsidRPr="00465DA4" w:rsidRDefault="00DD6A8F" w:rsidP="00DD6A8F">
      <w:pPr>
        <w:rPr>
          <w:u w:val="single"/>
        </w:rPr>
      </w:pPr>
      <w:r w:rsidRPr="00465DA4">
        <w:rPr>
          <w:rStyle w:val="StyleUnderline"/>
        </w:rPr>
        <w:t>Despite</w:t>
      </w:r>
      <w:r>
        <w:t xml:space="preserve"> Reclamation’s </w:t>
      </w:r>
      <w:r w:rsidRPr="00465DA4">
        <w:rPr>
          <w:rStyle w:val="StyleUnderline"/>
        </w:rPr>
        <w:t>huge investments to increase supply</w:t>
      </w:r>
      <w:r>
        <w:t xml:space="preserve">, the </w:t>
      </w:r>
      <w:r w:rsidRPr="00465DA4">
        <w:rPr>
          <w:rStyle w:val="StyleUnderline"/>
        </w:rPr>
        <w:t>western U</w:t>
      </w:r>
      <w:r>
        <w:t xml:space="preserve">nited </w:t>
      </w:r>
      <w:r w:rsidRPr="00465DA4">
        <w:rPr>
          <w:rStyle w:val="StyleUnderline"/>
        </w:rPr>
        <w:t>S</w:t>
      </w:r>
      <w:r>
        <w:t xml:space="preserve">tates </w:t>
      </w:r>
      <w:r w:rsidRPr="00465DA4">
        <w:rPr>
          <w:rStyle w:val="StyleUnderline"/>
        </w:rPr>
        <w:t xml:space="preserve">is </w:t>
      </w:r>
      <w:proofErr w:type="gramStart"/>
      <w:r w:rsidRPr="00465DA4">
        <w:rPr>
          <w:rStyle w:val="StyleUnderline"/>
        </w:rPr>
        <w:t>in the midst of</w:t>
      </w:r>
      <w:proofErr w:type="gramEnd"/>
      <w:r w:rsidRPr="00465DA4">
        <w:rPr>
          <w:rStyle w:val="StyleUnderline"/>
        </w:rPr>
        <w:t xml:space="preserve"> a serious water crisis</w:t>
      </w:r>
      <w:r>
        <w:t xml:space="preserve"> today. </w:t>
      </w:r>
      <w:r w:rsidRPr="00465DA4">
        <w:rPr>
          <w:rStyle w:val="StyleUnderline"/>
        </w:rPr>
        <w:t xml:space="preserve">Groundwater levels are </w:t>
      </w:r>
      <w:proofErr w:type="gramStart"/>
      <w:r w:rsidRPr="00465DA4">
        <w:rPr>
          <w:rStyle w:val="StyleUnderline"/>
        </w:rPr>
        <w:t>falling</w:t>
      </w:r>
      <w:proofErr w:type="gramEnd"/>
      <w:r w:rsidRPr="00465DA4">
        <w:rPr>
          <w:rStyle w:val="StyleUnderline"/>
        </w:rPr>
        <w:t xml:space="preserve"> and surface sources of water are tapped out.</w:t>
      </w:r>
      <w:r>
        <w:t xml:space="preserve"> Major river systems in the west have been engineered by federal and state water infrastructure to maximize water consumption. But </w:t>
      </w:r>
      <w:r w:rsidRPr="00465DA4">
        <w:rPr>
          <w:rStyle w:val="StyleUnderline"/>
        </w:rPr>
        <w:t>the drought of recent years has exposed longstanding failures in government policies.</w:t>
      </w:r>
    </w:p>
    <w:p w14:paraId="69D1AD1D" w14:textId="77777777" w:rsidR="00DD6A8F" w:rsidRPr="00465DA4" w:rsidRDefault="00DD6A8F" w:rsidP="00DD6A8F">
      <w:pPr>
        <w:rPr>
          <w:u w:val="single"/>
        </w:rPr>
      </w:pPr>
      <w:r w:rsidRPr="00465DA4">
        <w:rPr>
          <w:rStyle w:val="StyleUnderline"/>
        </w:rPr>
        <w:t>The underlying problems</w:t>
      </w:r>
      <w:r>
        <w:t xml:space="preserve"> of western water </w:t>
      </w:r>
      <w:r w:rsidRPr="00465DA4">
        <w:rPr>
          <w:rStyle w:val="StyleUnderline"/>
        </w:rPr>
        <w:t>stem from misguided policies on water prices and water transfers.</w:t>
      </w:r>
      <w:r>
        <w:t xml:space="preserve"> </w:t>
      </w:r>
      <w:r w:rsidRPr="00465DA4">
        <w:rPr>
          <w:rStyle w:val="Emphasis"/>
        </w:rPr>
        <w:t>Governments have kept prices artificially low for so long</w:t>
      </w:r>
      <w:r w:rsidRPr="00465DA4">
        <w:rPr>
          <w:rStyle w:val="StyleUnderline"/>
        </w:rPr>
        <w:t xml:space="preserve"> that they have </w:t>
      </w:r>
      <w:r w:rsidRPr="00465DA4">
        <w:rPr>
          <w:rStyle w:val="Emphasis"/>
        </w:rPr>
        <w:t>encouraged water use in low‐​value activities.</w:t>
      </w:r>
      <w:r w:rsidRPr="00465DA4">
        <w:rPr>
          <w:rStyle w:val="StyleUnderline"/>
        </w:rPr>
        <w:t xml:space="preserve"> Water subsidies combined with federal farm subsidies have </w:t>
      </w:r>
      <w:r w:rsidRPr="00465DA4">
        <w:rPr>
          <w:rStyle w:val="Emphasis"/>
        </w:rPr>
        <w:t>encouraged inefficient agricultural production</w:t>
      </w:r>
      <w:r w:rsidRPr="00465DA4">
        <w:rPr>
          <w:rStyle w:val="StyleUnderline"/>
        </w:rPr>
        <w:t>.</w:t>
      </w:r>
    </w:p>
    <w:p w14:paraId="2BEB2B25" w14:textId="77777777" w:rsidR="00DD6A8F" w:rsidRDefault="00DD6A8F" w:rsidP="00DD6A8F">
      <w:pPr>
        <w:rPr>
          <w:rStyle w:val="Emphasis"/>
        </w:rPr>
      </w:pPr>
      <w:r>
        <w:t xml:space="preserve">Restrictions on water transfers between users add to the problems. Surface water in the western states is generally allocated by government rules, not by markets. </w:t>
      </w:r>
      <w:r w:rsidRPr="00465DA4">
        <w:rPr>
          <w:rStyle w:val="StyleUnderline"/>
        </w:rPr>
        <w:t xml:space="preserve">Farmers who receive Reclamation water </w:t>
      </w:r>
      <w:r>
        <w:t xml:space="preserve">often </w:t>
      </w:r>
      <w:r w:rsidRPr="00465DA4">
        <w:rPr>
          <w:rStyle w:val="StyleUnderline"/>
        </w:rPr>
        <w:t xml:space="preserve">do not have the option to resell it, so it gets locked into low‐​value uses. </w:t>
      </w:r>
      <w:r>
        <w:t xml:space="preserve">Water shortages are often caused by restrictions on transfers, not overall supply problems. </w:t>
      </w:r>
      <w:r w:rsidRPr="00465DA4">
        <w:rPr>
          <w:rStyle w:val="StyleUnderline"/>
        </w:rPr>
        <w:t xml:space="preserve">The solution is to end the subsidies and liberalize rules on transfers so that water prices reflect market supply and demand. That would </w:t>
      </w:r>
      <w:r w:rsidRPr="00465DA4">
        <w:rPr>
          <w:rStyle w:val="Emphasis"/>
        </w:rPr>
        <w:t>promote efficiency</w:t>
      </w:r>
      <w:r w:rsidRPr="00465DA4">
        <w:rPr>
          <w:rStyle w:val="StyleUnderline"/>
        </w:rPr>
        <w:t xml:space="preserve"> and </w:t>
      </w:r>
      <w:r w:rsidRPr="00465DA4">
        <w:rPr>
          <w:rStyle w:val="Emphasis"/>
        </w:rPr>
        <w:t>benefit the environment.</w:t>
      </w:r>
    </w:p>
    <w:p w14:paraId="77E2FCB6" w14:textId="77777777" w:rsidR="00DD6A8F" w:rsidRDefault="00DD6A8F" w:rsidP="00DD6A8F">
      <w:pPr>
        <w:pStyle w:val="Heading4"/>
      </w:pPr>
      <w:r>
        <w:t xml:space="preserve">Rate increase is </w:t>
      </w:r>
      <w:r w:rsidRPr="000E2280">
        <w:rPr>
          <w:u w:val="single"/>
        </w:rPr>
        <w:t>inevitable</w:t>
      </w:r>
      <w:r>
        <w:t xml:space="preserve"> because of </w:t>
      </w:r>
      <w:r w:rsidRPr="00795D40">
        <w:t xml:space="preserve">underinvestment </w:t>
      </w:r>
      <w:r>
        <w:rPr>
          <w:u w:val="single"/>
        </w:rPr>
        <w:t>NOT</w:t>
      </w:r>
      <w:r>
        <w:t xml:space="preserve"> privatization</w:t>
      </w:r>
    </w:p>
    <w:p w14:paraId="5A05BCE4" w14:textId="77777777" w:rsidR="00DD6A8F" w:rsidRPr="00795D40" w:rsidRDefault="00DD6A8F" w:rsidP="00DD6A8F">
      <w:pPr>
        <w:rPr>
          <w:b/>
          <w:bCs/>
          <w:sz w:val="26"/>
        </w:rPr>
      </w:pPr>
      <w:r>
        <w:rPr>
          <w:rStyle w:val="Style13ptBold"/>
        </w:rPr>
        <w:t xml:space="preserve">Millsap 16 </w:t>
      </w:r>
      <w:r>
        <w:t xml:space="preserve">[Adam A. Millsap, 10/5/16, “Privatizing Water Facilities Can Help Cash-Strapped Municipalities,” </w:t>
      </w:r>
      <w:hyperlink r:id="rId280" w:history="1">
        <w:r w:rsidRPr="008B6E42">
          <w:rPr>
            <w:rStyle w:val="Hyperlink"/>
          </w:rPr>
          <w:t>https://www.forbes.com/sites/adammillsap/2016/10/05/privatizing-water-facilities-can-help-cash-strapped-municipalities/?sh=29fb7e3e4b5c</w:t>
        </w:r>
      </w:hyperlink>
      <w:r>
        <w:t xml:space="preserve">, </w:t>
      </w:r>
      <w:proofErr w:type="spellStart"/>
      <w:r>
        <w:t>smarx</w:t>
      </w:r>
      <w:proofErr w:type="spellEnd"/>
      <w:r>
        <w:t>, MLC]</w:t>
      </w:r>
    </w:p>
    <w:p w14:paraId="292C4A86" w14:textId="77777777" w:rsidR="00DD6A8F" w:rsidRPr="00815616" w:rsidRDefault="00DD6A8F" w:rsidP="00DD6A8F">
      <w:r w:rsidRPr="00795D40">
        <w:rPr>
          <w:u w:val="single"/>
        </w:rPr>
        <w:t xml:space="preserve">Low rates </w:t>
      </w:r>
      <w:r w:rsidRPr="00795D40">
        <w:rPr>
          <w:rStyle w:val="Emphasis"/>
        </w:rPr>
        <w:t>may satisfy</w:t>
      </w:r>
      <w:r w:rsidRPr="00795D40">
        <w:rPr>
          <w:u w:val="single"/>
        </w:rPr>
        <w:t xml:space="preserve"> consumers in the short run</w:t>
      </w:r>
      <w:r>
        <w:t xml:space="preserve">, but they often lead to neglected capital improvements. A report released last year by the American Water Works Association estimated that </w:t>
      </w:r>
      <w:r w:rsidRPr="00795D40">
        <w:rPr>
          <w:rStyle w:val="Emphasis"/>
        </w:rPr>
        <w:t>America’s water infrastructure needs $1 trillion of investment</w:t>
      </w:r>
      <w:r>
        <w:t xml:space="preserve"> over the next 25 years, or $40 billion per year! Some opponents of water privatization note that it sometimes </w:t>
      </w:r>
      <w:r w:rsidRPr="00795D40">
        <w:rPr>
          <w:u w:val="single"/>
        </w:rPr>
        <w:t>results in rate increases rather than the decreases often touted by its proponents</w:t>
      </w:r>
      <w:r>
        <w:t xml:space="preserve">. </w:t>
      </w:r>
      <w:r w:rsidRPr="00795D40">
        <w:rPr>
          <w:u w:val="single"/>
        </w:rPr>
        <w:t xml:space="preserve">The evidence on whether rates </w:t>
      </w:r>
      <w:proofErr w:type="gramStart"/>
      <w:r w:rsidRPr="00795D40">
        <w:rPr>
          <w:u w:val="single"/>
        </w:rPr>
        <w:t>rise</w:t>
      </w:r>
      <w:proofErr w:type="gramEnd"/>
      <w:r w:rsidRPr="00795D40">
        <w:rPr>
          <w:u w:val="single"/>
        </w:rPr>
        <w:t xml:space="preserve"> or fall </w:t>
      </w:r>
      <w:r w:rsidRPr="00795D40">
        <w:rPr>
          <w:rStyle w:val="Emphasis"/>
        </w:rPr>
        <w:t>is mixed</w:t>
      </w:r>
      <w:r>
        <w:t xml:space="preserve">, but </w:t>
      </w:r>
      <w:r w:rsidRPr="00795D40">
        <w:rPr>
          <w:rStyle w:val="Emphasis"/>
        </w:rPr>
        <w:t>considering the underinvestment over the last several decades</w:t>
      </w:r>
      <w:r>
        <w:t xml:space="preserve">, </w:t>
      </w:r>
      <w:r w:rsidRPr="00795D40">
        <w:rPr>
          <w:rStyle w:val="Emphasis"/>
        </w:rPr>
        <w:t>some rate increases are inevitable</w:t>
      </w:r>
      <w:r>
        <w:t xml:space="preserve">, </w:t>
      </w:r>
      <w:r w:rsidRPr="00795D40">
        <w:rPr>
          <w:rStyle w:val="Emphasis"/>
        </w:rPr>
        <w:t>regardless of public or private provision</w:t>
      </w:r>
      <w:r>
        <w:t xml:space="preserve">. In fact, many municipalities, especially smaller ones, are engaging in some sort of privatization </w:t>
      </w:r>
      <w:proofErr w:type="gramStart"/>
      <w:r>
        <w:t>in order to</w:t>
      </w:r>
      <w:proofErr w:type="gramEnd"/>
      <w:r>
        <w:t xml:space="preserve"> ensure that their infrastructure complies with stricter environmental and testing regulations.</w:t>
      </w:r>
    </w:p>
    <w:p w14:paraId="2333CC66" w14:textId="77777777" w:rsidR="00DD6A8F" w:rsidRDefault="00DD6A8F" w:rsidP="00DD6A8F">
      <w:pPr>
        <w:rPr>
          <w:rFonts w:eastAsiaTheme="majorEastAsia" w:cstheme="majorBidi"/>
          <w:b/>
          <w:iCs/>
          <w:sz w:val="26"/>
        </w:rPr>
      </w:pPr>
      <w:r>
        <w:rPr>
          <w:rFonts w:eastAsiaTheme="majorEastAsia" w:cstheme="majorBidi"/>
          <w:b/>
          <w:iCs/>
          <w:sz w:val="26"/>
        </w:rPr>
        <w:t>The empirical literature is divided in terms of whether prices go up or down, but price increases are a good thing, given that they’re caused by increased investment in water safety</w:t>
      </w:r>
    </w:p>
    <w:p w14:paraId="1535371B" w14:textId="77777777" w:rsidR="00DD6A8F" w:rsidRPr="00DE54D3" w:rsidRDefault="00DD6A8F" w:rsidP="00DD6A8F">
      <w:r w:rsidRPr="00973F13">
        <w:rPr>
          <w:rFonts w:eastAsiaTheme="majorEastAsia" w:cstheme="majorBidi"/>
          <w:b/>
          <w:iCs/>
          <w:sz w:val="26"/>
        </w:rPr>
        <w:t>Millsap 16</w:t>
      </w:r>
      <w:r>
        <w:t xml:space="preserve"> </w:t>
      </w:r>
      <w:r w:rsidRPr="00DE54D3">
        <w:t>Adam A. Millsap, 10-5-2016, "Privatizing Water Facilities Can Help Cash-Strapped Municipalities," Forbes, https://www.forbes.com/sites/adammillsap/2016/10/05/privatizing-water-facilities-can-help-cash-strapped-municipalities/?sh=3d1fa6f24b5c</w:t>
      </w:r>
    </w:p>
    <w:p w14:paraId="358FB650" w14:textId="77777777" w:rsidR="00DD6A8F" w:rsidRPr="00DD452B" w:rsidRDefault="00DD6A8F" w:rsidP="00DD6A8F">
      <w:pPr>
        <w:rPr>
          <w:u w:val="single"/>
        </w:rPr>
      </w:pPr>
      <w:r w:rsidRPr="00DD452B">
        <w:br/>
        <w:t xml:space="preserve">Moreover, </w:t>
      </w:r>
      <w:r w:rsidRPr="0043509F">
        <w:rPr>
          <w:b/>
          <w:bCs/>
          <w:highlight w:val="cyan"/>
          <w:u w:val="single"/>
        </w:rPr>
        <w:t>it’s</w:t>
      </w:r>
      <w:r w:rsidRPr="0043509F">
        <w:rPr>
          <w:highlight w:val="cyan"/>
        </w:rPr>
        <w:t xml:space="preserve"> </w:t>
      </w:r>
      <w:r w:rsidRPr="0043509F">
        <w:rPr>
          <w:rStyle w:val="Emphasis"/>
          <w:highlight w:val="cyan"/>
        </w:rPr>
        <w:t>difficult for politicians to commit to making necessary infrastructure improvements since the deterioration of a city’s water infrastructure is a long process that’s hard for the average voter to notice</w:t>
      </w:r>
      <w:r w:rsidRPr="00DD452B">
        <w:rPr>
          <w:u w:val="single"/>
        </w:rPr>
        <w:t>. A politician can get more votes by allocating tax dollars to conspicuous things like additional policemen or shiny, new fire trucks—it’s hard to trot out a new water main at a campaign rally.</w:t>
      </w:r>
    </w:p>
    <w:p w14:paraId="6551FB0B" w14:textId="77777777" w:rsidR="00DD6A8F" w:rsidRPr="00DD452B" w:rsidRDefault="00DD6A8F" w:rsidP="00DD6A8F">
      <w:r w:rsidRPr="0043509F">
        <w:rPr>
          <w:rStyle w:val="Emphasis"/>
          <w:highlight w:val="cyan"/>
        </w:rPr>
        <w:t>Low rates</w:t>
      </w:r>
      <w:r w:rsidRPr="00DD452B">
        <w:t xml:space="preserve"> </w:t>
      </w:r>
      <w:r w:rsidRPr="00DD452B">
        <w:rPr>
          <w:u w:val="single"/>
        </w:rPr>
        <w:t>may satisfy consumers in the short run, but they often</w:t>
      </w:r>
      <w:r w:rsidRPr="00DD452B">
        <w:t xml:space="preserve"> </w:t>
      </w:r>
      <w:r w:rsidRPr="0043509F">
        <w:rPr>
          <w:rStyle w:val="Emphasis"/>
          <w:highlight w:val="cyan"/>
        </w:rPr>
        <w:t>lead to neglected capital improvements</w:t>
      </w:r>
      <w:r w:rsidRPr="00DD452B">
        <w:t>. </w:t>
      </w:r>
      <w:hyperlink r:id="rId281" w:tgtFrame="_blank" w:history="1">
        <w:r w:rsidRPr="00DD452B">
          <w:rPr>
            <w:rStyle w:val="Hyperlink"/>
          </w:rPr>
          <w:t>A report released last year</w:t>
        </w:r>
      </w:hyperlink>
      <w:r w:rsidRPr="00DD452B">
        <w:t> by the American Water Works Association estimated that America’s water infrastructure needs $1 trillion of investment over the next 25 years, or $40 billion per year!</w:t>
      </w:r>
    </w:p>
    <w:p w14:paraId="1518C8FD" w14:textId="77777777" w:rsidR="00DD6A8F" w:rsidRDefault="00DD6A8F" w:rsidP="00DD6A8F">
      <w:r w:rsidRPr="00DD452B">
        <w:rPr>
          <w:rStyle w:val="Emphasis"/>
        </w:rPr>
        <w:t>Some </w:t>
      </w:r>
      <w:hyperlink r:id="rId282" w:tgtFrame="_blank" w:history="1">
        <w:r w:rsidRPr="00DD452B">
          <w:rPr>
            <w:rStyle w:val="Emphasis"/>
          </w:rPr>
          <w:t>opponents of water privatization</w:t>
        </w:r>
      </w:hyperlink>
      <w:r w:rsidRPr="00DD452B">
        <w:rPr>
          <w:rStyle w:val="Emphasis"/>
        </w:rPr>
        <w:t> note that it sometimes results in rate increases rather than the decreases often touted by its proponents.</w:t>
      </w:r>
      <w:r w:rsidRPr="00DD452B">
        <w:t xml:space="preserve"> </w:t>
      </w:r>
      <w:r w:rsidRPr="0043509F">
        <w:rPr>
          <w:rStyle w:val="Emphasis"/>
          <w:highlight w:val="cyan"/>
        </w:rPr>
        <w:t>The evidence on whether rates rise or fall </w:t>
      </w:r>
      <w:hyperlink r:id="rId283" w:tgtFrame="_blank" w:history="1">
        <w:r w:rsidRPr="0043509F">
          <w:rPr>
            <w:rStyle w:val="Emphasis"/>
            <w:highlight w:val="cyan"/>
          </w:rPr>
          <w:t>is mixed</w:t>
        </w:r>
      </w:hyperlink>
      <w:r w:rsidRPr="0043509F">
        <w:rPr>
          <w:rStyle w:val="Emphasis"/>
          <w:highlight w:val="cyan"/>
        </w:rPr>
        <w:t>, but considering the underinvestment over the last several decades, some rate increases are inevitable</w:t>
      </w:r>
      <w:r w:rsidRPr="00DD452B">
        <w:t>, regardless of public or private provision. In fact, many municipalities, especially smaller ones, are engaging in some sort of privatization in order </w:t>
      </w:r>
      <w:hyperlink r:id="rId284" w:tgtFrame="_blank" w:history="1">
        <w:r w:rsidRPr="00DD452B">
          <w:rPr>
            <w:rStyle w:val="Hyperlink"/>
          </w:rPr>
          <w:t>to ensure that their infrastructure complies</w:t>
        </w:r>
      </w:hyperlink>
      <w:r w:rsidRPr="00DD452B">
        <w:t> with stricter environmental and testing regulations.</w:t>
      </w:r>
    </w:p>
    <w:p w14:paraId="72E34C47" w14:textId="77777777" w:rsidR="00DD6A8F" w:rsidRDefault="00DD6A8F" w:rsidP="00DD6A8F">
      <w:pPr>
        <w:pStyle w:val="Heading4"/>
      </w:pPr>
      <w:r>
        <w:t>Welfare goes up overall because of the increase in access given to poor consumers</w:t>
      </w:r>
    </w:p>
    <w:p w14:paraId="14F22CBE" w14:textId="77777777" w:rsidR="00DD6A8F" w:rsidRPr="00F83DB7" w:rsidRDefault="00DD6A8F" w:rsidP="00DD6A8F">
      <w:r w:rsidRPr="00911BB0">
        <w:rPr>
          <w:rFonts w:eastAsiaTheme="majorEastAsia" w:cstheme="majorBidi"/>
          <w:b/>
          <w:iCs/>
          <w:sz w:val="26"/>
        </w:rPr>
        <w:t>Edwards 16</w:t>
      </w:r>
      <w:r>
        <w:t xml:space="preserve"> </w:t>
      </w:r>
      <w:r w:rsidRPr="00F83DB7">
        <w:t>Chris Edwards, 7-12-2016, "Privatization," Downsizing the Federal Government, https://www.downsizinggovernment.org/privatization</w:t>
      </w:r>
    </w:p>
    <w:p w14:paraId="29AB2CB2" w14:textId="77777777" w:rsidR="00DD6A8F" w:rsidRDefault="00DD6A8F" w:rsidP="00DD6A8F">
      <w:r w:rsidRPr="00F83DB7">
        <w:t>A 2004 study by the Inter-American Development Bank of Mexico's reforms found that "privatization leads to dramatic improvements in firm performance and that they are the result of efficiency gains, not transfers from workers or exploitation of consumers."</w:t>
      </w:r>
      <w:hyperlink r:id="rId285" w:anchor="cite-68" w:history="1">
        <w:r w:rsidRPr="00F83DB7">
          <w:rPr>
            <w:rStyle w:val="Hyperlink"/>
          </w:rPr>
          <w:t>68</w:t>
        </w:r>
      </w:hyperlink>
      <w:r w:rsidRPr="00F83DB7">
        <w:t> The study found other social benefits: "</w:t>
      </w:r>
      <w:r w:rsidRPr="0043509F">
        <w:rPr>
          <w:rStyle w:val="Emphasis"/>
          <w:highlight w:val="cyan"/>
        </w:rPr>
        <w:t>greater access to services, which usually follows privatization, leads to welfare gains for the poorest consumers that outweigh any increase in prices</w:t>
      </w:r>
      <w:r w:rsidRPr="00F83DB7">
        <w:t>."</w:t>
      </w:r>
      <w:hyperlink r:id="rId286" w:anchor="cite-69" w:history="1">
        <w:r w:rsidRPr="00F83DB7">
          <w:rPr>
            <w:rStyle w:val="Hyperlink"/>
          </w:rPr>
          <w:t>69</w:t>
        </w:r>
      </w:hyperlink>
      <w:r w:rsidRPr="00F83DB7">
        <w:t> Mexico privatized hundreds of companies during the 1980s and 1990s.</w:t>
      </w:r>
    </w:p>
    <w:p w14:paraId="26DE80EE" w14:textId="77777777" w:rsidR="00DD6A8F" w:rsidRDefault="00DD6A8F" w:rsidP="00DD6A8F">
      <w:pPr>
        <w:pStyle w:val="Heading3"/>
      </w:pPr>
      <w:r>
        <w:t>Solvency---AT: Riparian Ownership---2NC</w:t>
      </w:r>
    </w:p>
    <w:p w14:paraId="41050340" w14:textId="77777777" w:rsidR="00DD6A8F" w:rsidRPr="00276193" w:rsidRDefault="00DD6A8F" w:rsidP="00DD6A8F">
      <w:pPr>
        <w:pStyle w:val="Heading4"/>
      </w:pPr>
      <w:r>
        <w:t xml:space="preserve">Riparian property rights </w:t>
      </w:r>
      <w:r>
        <w:rPr>
          <w:u w:val="single"/>
        </w:rPr>
        <w:t>fail</w:t>
      </w:r>
      <w:r>
        <w:t xml:space="preserve">---they only grant </w:t>
      </w:r>
      <w:r>
        <w:rPr>
          <w:u w:val="single"/>
        </w:rPr>
        <w:t>rights of diversion</w:t>
      </w:r>
      <w:r>
        <w:t xml:space="preserve">, not ownership over the </w:t>
      </w:r>
      <w:r>
        <w:rPr>
          <w:u w:val="single"/>
        </w:rPr>
        <w:t>water itself</w:t>
      </w:r>
      <w:r>
        <w:t xml:space="preserve">---that </w:t>
      </w:r>
      <w:r>
        <w:rPr>
          <w:u w:val="single"/>
        </w:rPr>
        <w:t>regresses</w:t>
      </w:r>
      <w:r>
        <w:t xml:space="preserve"> into tragedy of the commons and </w:t>
      </w:r>
      <w:r>
        <w:rPr>
          <w:u w:val="single"/>
        </w:rPr>
        <w:t>empirically fails</w:t>
      </w:r>
      <w:r>
        <w:t xml:space="preserve">. </w:t>
      </w:r>
    </w:p>
    <w:p w14:paraId="785A9174"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Aquatic Ownership Concepts,</w:t>
      </w:r>
      <w:r w:rsidRPr="00E16C8C">
        <w:t xml:space="preserve">” Ch. </w:t>
      </w:r>
      <w:r>
        <w:t>4</w:t>
      </w:r>
      <w:r w:rsidRPr="00E16C8C">
        <w:t>]</w:t>
      </w:r>
    </w:p>
    <w:p w14:paraId="458AFBDD" w14:textId="77777777" w:rsidR="00DD6A8F" w:rsidRPr="00A001EC" w:rsidRDefault="00DD6A8F" w:rsidP="00DD6A8F">
      <w:pPr>
        <w:rPr>
          <w:sz w:val="16"/>
        </w:rPr>
      </w:pPr>
      <w:r w:rsidRPr="00A001EC">
        <w:rPr>
          <w:sz w:val="16"/>
        </w:rPr>
        <w:t>Riparian</w:t>
      </w:r>
    </w:p>
    <w:p w14:paraId="7FED1656" w14:textId="77777777" w:rsidR="00DD6A8F" w:rsidRPr="00A001EC" w:rsidRDefault="00DD6A8F" w:rsidP="00DD6A8F">
      <w:pPr>
        <w:rPr>
          <w:sz w:val="16"/>
        </w:rPr>
      </w:pPr>
      <w:r w:rsidRPr="00A001EC">
        <w:rPr>
          <w:sz w:val="16"/>
        </w:rPr>
        <w:t xml:space="preserve">The third concept also involves property in water. </w:t>
      </w:r>
      <w:r w:rsidRPr="0043509F">
        <w:rPr>
          <w:rStyle w:val="StyleUnderline"/>
          <w:highlight w:val="cyan"/>
        </w:rPr>
        <w:t xml:space="preserve">“The </w:t>
      </w:r>
      <w:r w:rsidRPr="0043509F">
        <w:rPr>
          <w:rStyle w:val="Emphasis"/>
          <w:highlight w:val="cyan"/>
        </w:rPr>
        <w:t>riparian</w:t>
      </w:r>
      <w:r w:rsidRPr="00276193">
        <w:rPr>
          <w:rStyle w:val="Emphasis"/>
        </w:rPr>
        <w:t xml:space="preserve"> doctrine</w:t>
      </w:r>
      <w:r w:rsidRPr="00276193">
        <w:rPr>
          <w:rStyle w:val="StyleUnderline"/>
        </w:rPr>
        <w:t xml:space="preserve"> </w:t>
      </w:r>
      <w:r w:rsidRPr="0043509F">
        <w:rPr>
          <w:rStyle w:val="StyleUnderline"/>
          <w:highlight w:val="cyan"/>
        </w:rPr>
        <w:t>confers</w:t>
      </w:r>
      <w:r w:rsidRPr="00276193">
        <w:rPr>
          <w:rStyle w:val="StyleUnderline"/>
        </w:rPr>
        <w:t xml:space="preserve"> upon the owner of land the </w:t>
      </w:r>
      <w:r w:rsidRPr="0043509F">
        <w:rPr>
          <w:rStyle w:val="Emphasis"/>
          <w:highlight w:val="cyan"/>
        </w:rPr>
        <w:t>right to divert</w:t>
      </w:r>
      <w:r w:rsidRPr="00276193">
        <w:rPr>
          <w:rStyle w:val="StyleUnderline"/>
        </w:rPr>
        <w:t xml:space="preserve"> the </w:t>
      </w:r>
      <w:r w:rsidRPr="0043509F">
        <w:rPr>
          <w:rStyle w:val="Emphasis"/>
          <w:highlight w:val="cyan"/>
        </w:rPr>
        <w:t>water</w:t>
      </w:r>
      <w:r w:rsidRPr="00276193">
        <w:rPr>
          <w:rStyle w:val="StyleUnderline"/>
        </w:rPr>
        <w:t xml:space="preserve"> flowing by his river</w:t>
      </w:r>
      <w:r w:rsidRPr="00A001EC">
        <w:rPr>
          <w:sz w:val="16"/>
        </w:rPr>
        <w:t xml:space="preserve"> frontage </w:t>
      </w:r>
      <w:r w:rsidRPr="00276193">
        <w:rPr>
          <w:rStyle w:val="StyleUnderline"/>
        </w:rPr>
        <w:t xml:space="preserve">for use upon his holdings, </w:t>
      </w:r>
      <w:r w:rsidRPr="0043509F">
        <w:rPr>
          <w:rStyle w:val="Emphasis"/>
          <w:highlight w:val="cyan"/>
        </w:rPr>
        <w:t>without regard</w:t>
      </w:r>
      <w:r w:rsidRPr="0043509F">
        <w:rPr>
          <w:rStyle w:val="StyleUnderline"/>
          <w:highlight w:val="cyan"/>
        </w:rPr>
        <w:t xml:space="preserve"> to</w:t>
      </w:r>
      <w:r w:rsidRPr="00276193">
        <w:rPr>
          <w:rStyle w:val="StyleUnderline"/>
        </w:rPr>
        <w:t xml:space="preserve"> the </w:t>
      </w:r>
      <w:r w:rsidRPr="0043509F">
        <w:rPr>
          <w:rStyle w:val="Emphasis"/>
          <w:highlight w:val="cyan"/>
        </w:rPr>
        <w:t>extent</w:t>
      </w:r>
      <w:r w:rsidRPr="00276193">
        <w:rPr>
          <w:rStyle w:val="StyleUnderline"/>
        </w:rPr>
        <w:t xml:space="preserve"> of such use </w:t>
      </w:r>
      <w:r w:rsidRPr="0043509F">
        <w:rPr>
          <w:rStyle w:val="StyleUnderline"/>
          <w:highlight w:val="cyan"/>
        </w:rPr>
        <w:t xml:space="preserve">or </w:t>
      </w:r>
      <w:r w:rsidRPr="0043509F">
        <w:rPr>
          <w:rStyle w:val="Emphasis"/>
          <w:highlight w:val="cyan"/>
        </w:rPr>
        <w:t>priority</w:t>
      </w:r>
      <w:r w:rsidRPr="00276193">
        <w:rPr>
          <w:rStyle w:val="Emphasis"/>
        </w:rPr>
        <w:t xml:space="preserve"> in time</w:t>
      </w:r>
      <w:r w:rsidRPr="00276193">
        <w:rPr>
          <w:rStyle w:val="StyleUnderline"/>
        </w:rPr>
        <w:t>”</w:t>
      </w:r>
      <w:r w:rsidRPr="00A001EC">
        <w:rPr>
          <w:sz w:val="16"/>
        </w:rPr>
        <w:t xml:space="preserve"> (</w:t>
      </w:r>
      <w:proofErr w:type="spellStart"/>
      <w:r w:rsidRPr="00A001EC">
        <w:rPr>
          <w:sz w:val="16"/>
        </w:rPr>
        <w:t>Racanelli</w:t>
      </w:r>
      <w:proofErr w:type="spellEnd"/>
      <w:r w:rsidRPr="00A001EC">
        <w:rPr>
          <w:sz w:val="16"/>
        </w:rPr>
        <w:t xml:space="preserve">, P. J., 1986). Riparian water rights have a long tradition.10 The concept is that ownership of the adjacent land includes the riparian zone and the geometric facilities listed above, typically to the centerline (unless he has holdings on both sides of the river), as well as the water in the river. Pure riparian ownership gives the proprietor the privilege of drawing water from the river </w:t>
      </w:r>
      <w:proofErr w:type="gramStart"/>
      <w:r w:rsidRPr="00A001EC">
        <w:rPr>
          <w:sz w:val="16"/>
        </w:rPr>
        <w:t>as long as</w:t>
      </w:r>
      <w:proofErr w:type="gramEnd"/>
      <w:r w:rsidRPr="00A001EC">
        <w:rPr>
          <w:sz w:val="16"/>
        </w:rPr>
        <w:t xml:space="preserve"> there is any in it.</w:t>
      </w:r>
    </w:p>
    <w:p w14:paraId="457EE544" w14:textId="77777777" w:rsidR="00DD6A8F" w:rsidRPr="00A001EC" w:rsidRDefault="00DD6A8F" w:rsidP="00DD6A8F">
      <w:pPr>
        <w:rPr>
          <w:sz w:val="16"/>
        </w:rPr>
      </w:pPr>
      <w:r w:rsidRPr="00A001EC">
        <w:rPr>
          <w:sz w:val="16"/>
        </w:rPr>
        <w:t xml:space="preserve">This system tended to evolve where water was plentiful. </w:t>
      </w:r>
      <w:r w:rsidRPr="0043509F">
        <w:rPr>
          <w:rStyle w:val="StyleUnderline"/>
          <w:highlight w:val="cyan"/>
        </w:rPr>
        <w:t>In</w:t>
      </w:r>
      <w:r w:rsidRPr="00276193">
        <w:rPr>
          <w:rStyle w:val="StyleUnderline"/>
        </w:rPr>
        <w:t xml:space="preserve"> environments of </w:t>
      </w:r>
      <w:r w:rsidRPr="0043509F">
        <w:rPr>
          <w:rStyle w:val="Emphasis"/>
          <w:highlight w:val="cyan"/>
        </w:rPr>
        <w:t>abundance</w:t>
      </w:r>
      <w:r w:rsidRPr="0043509F">
        <w:rPr>
          <w:rStyle w:val="StyleUnderline"/>
          <w:highlight w:val="cyan"/>
        </w:rPr>
        <w:t xml:space="preserve">, it </w:t>
      </w:r>
      <w:r w:rsidRPr="0043509F">
        <w:rPr>
          <w:rStyle w:val="Emphasis"/>
          <w:highlight w:val="cyan"/>
        </w:rPr>
        <w:t>made sense</w:t>
      </w:r>
      <w:r w:rsidRPr="00276193">
        <w:rPr>
          <w:rStyle w:val="StyleUnderline"/>
        </w:rPr>
        <w:t xml:space="preserve"> because the </w:t>
      </w:r>
      <w:r w:rsidRPr="00276193">
        <w:rPr>
          <w:rStyle w:val="Emphasis"/>
        </w:rPr>
        <w:t>small amounts</w:t>
      </w:r>
      <w:r w:rsidRPr="00276193">
        <w:rPr>
          <w:rStyle w:val="StyleUnderline"/>
        </w:rPr>
        <w:t xml:space="preserve"> taken had </w:t>
      </w:r>
      <w:r w:rsidRPr="00276193">
        <w:rPr>
          <w:rStyle w:val="Emphasis"/>
        </w:rPr>
        <w:t>no obvious effect</w:t>
      </w:r>
      <w:r w:rsidRPr="00276193">
        <w:rPr>
          <w:rStyle w:val="StyleUnderline"/>
        </w:rPr>
        <w:t xml:space="preserve"> on the surface, volume, or discharge of the</w:t>
      </w:r>
      <w:r w:rsidRPr="00A001EC">
        <w:rPr>
          <w:sz w:val="16"/>
        </w:rPr>
        <w:t xml:space="preserve"> primary </w:t>
      </w:r>
      <w:r w:rsidRPr="00276193">
        <w:rPr>
          <w:rStyle w:val="StyleUnderline"/>
        </w:rPr>
        <w:t xml:space="preserve">watercourse. </w:t>
      </w:r>
      <w:r w:rsidRPr="0043509F">
        <w:rPr>
          <w:rStyle w:val="StyleUnderline"/>
          <w:highlight w:val="cyan"/>
        </w:rPr>
        <w:t>But when</w:t>
      </w:r>
      <w:r w:rsidRPr="00A001EC">
        <w:rPr>
          <w:sz w:val="16"/>
        </w:rPr>
        <w:t xml:space="preserve"> the </w:t>
      </w:r>
      <w:r w:rsidRPr="0043509F">
        <w:rPr>
          <w:rStyle w:val="StyleUnderline"/>
          <w:highlight w:val="cyan"/>
        </w:rPr>
        <w:t xml:space="preserve">withdrawals </w:t>
      </w:r>
      <w:r w:rsidRPr="0043509F">
        <w:rPr>
          <w:rStyle w:val="Emphasis"/>
          <w:highlight w:val="cyan"/>
        </w:rPr>
        <w:t>become large</w:t>
      </w:r>
      <w:r w:rsidRPr="0043509F">
        <w:rPr>
          <w:rStyle w:val="StyleUnderline"/>
          <w:highlight w:val="cyan"/>
        </w:rPr>
        <w:t xml:space="preserve"> with</w:t>
      </w:r>
      <w:r w:rsidRPr="00276193">
        <w:rPr>
          <w:rStyle w:val="StyleUnderline"/>
        </w:rPr>
        <w:t xml:space="preserve"> respect to the source, </w:t>
      </w:r>
      <w:r w:rsidRPr="0043509F">
        <w:rPr>
          <w:rStyle w:val="StyleUnderline"/>
          <w:highlight w:val="cyan"/>
        </w:rPr>
        <w:t>the</w:t>
      </w:r>
      <w:r w:rsidRPr="00276193">
        <w:rPr>
          <w:rStyle w:val="StyleUnderline"/>
        </w:rPr>
        <w:t xml:space="preserve"> riparian </w:t>
      </w:r>
      <w:r w:rsidRPr="0043509F">
        <w:rPr>
          <w:rStyle w:val="StyleUnderline"/>
          <w:highlight w:val="cyan"/>
        </w:rPr>
        <w:t xml:space="preserve">system </w:t>
      </w:r>
      <w:r w:rsidRPr="0043509F">
        <w:rPr>
          <w:rStyle w:val="Emphasis"/>
          <w:highlight w:val="cyan"/>
        </w:rPr>
        <w:t>breaks down</w:t>
      </w:r>
      <w:r w:rsidRPr="0043509F">
        <w:rPr>
          <w:rStyle w:val="StyleUnderline"/>
          <w:highlight w:val="cyan"/>
        </w:rPr>
        <w:t xml:space="preserve">. </w:t>
      </w:r>
      <w:r w:rsidRPr="0043509F">
        <w:rPr>
          <w:rStyle w:val="Emphasis"/>
          <w:highlight w:val="cyan"/>
        </w:rPr>
        <w:t>Historically</w:t>
      </w:r>
      <w:r w:rsidRPr="0043509F">
        <w:rPr>
          <w:rStyle w:val="StyleUnderline"/>
          <w:highlight w:val="cyan"/>
        </w:rPr>
        <w:t>, states</w:t>
      </w:r>
      <w:r w:rsidRPr="00276193">
        <w:rPr>
          <w:rStyle w:val="StyleUnderline"/>
        </w:rPr>
        <w:t xml:space="preserve"> have then </w:t>
      </w:r>
      <w:r w:rsidRPr="0043509F">
        <w:rPr>
          <w:rStyle w:val="Emphasis"/>
          <w:highlight w:val="cyan"/>
        </w:rPr>
        <w:t>stepped in</w:t>
      </w:r>
      <w:r w:rsidRPr="00276193">
        <w:rPr>
          <w:rStyle w:val="StyleUnderline"/>
        </w:rPr>
        <w:t xml:space="preserve"> with </w:t>
      </w:r>
      <w:r w:rsidRPr="00276193">
        <w:rPr>
          <w:rStyle w:val="Emphasis"/>
        </w:rPr>
        <w:t>regulatory modifications</w:t>
      </w:r>
      <w:r w:rsidRPr="00276193">
        <w:rPr>
          <w:rStyle w:val="StyleUnderline"/>
        </w:rPr>
        <w:t xml:space="preserve">. Such regulations </w:t>
      </w:r>
      <w:r w:rsidRPr="00276193">
        <w:rPr>
          <w:rStyle w:val="Emphasis"/>
        </w:rPr>
        <w:t>limit</w:t>
      </w:r>
      <w:r w:rsidRPr="00A001EC">
        <w:rPr>
          <w:sz w:val="16"/>
        </w:rPr>
        <w:t xml:space="preserve"> the </w:t>
      </w:r>
      <w:r w:rsidRPr="00276193">
        <w:rPr>
          <w:rStyle w:val="StyleUnderline"/>
        </w:rPr>
        <w:t>amount of water</w:t>
      </w:r>
      <w:r w:rsidRPr="00A001EC">
        <w:rPr>
          <w:sz w:val="16"/>
        </w:rPr>
        <w:t xml:space="preserve"> that </w:t>
      </w:r>
      <w:r w:rsidRPr="00276193">
        <w:rPr>
          <w:rStyle w:val="StyleUnderline"/>
        </w:rPr>
        <w:t>an individual may take</w:t>
      </w:r>
      <w:r w:rsidRPr="00A001EC">
        <w:rPr>
          <w:sz w:val="16"/>
        </w:rPr>
        <w:t xml:space="preserve"> so that apportionment is </w:t>
      </w:r>
      <w:proofErr w:type="gramStart"/>
      <w:r w:rsidRPr="00A001EC">
        <w:rPr>
          <w:sz w:val="16"/>
        </w:rPr>
        <w:t>more “fair”</w:t>
      </w:r>
      <w:proofErr w:type="gramEnd"/>
      <w:r w:rsidRPr="00A001EC">
        <w:rPr>
          <w:sz w:val="16"/>
        </w:rPr>
        <w:t xml:space="preserve"> (whatever that means).</w:t>
      </w:r>
    </w:p>
    <w:p w14:paraId="302E3DA4" w14:textId="77777777" w:rsidR="00DD6A8F" w:rsidRPr="00A001EC" w:rsidRDefault="00DD6A8F" w:rsidP="00DD6A8F">
      <w:pPr>
        <w:rPr>
          <w:sz w:val="16"/>
        </w:rPr>
      </w:pPr>
      <w:r w:rsidRPr="00A001EC">
        <w:rPr>
          <w:sz w:val="16"/>
        </w:rPr>
        <w:t>Critique of the Riparian Concept</w:t>
      </w:r>
    </w:p>
    <w:p w14:paraId="78FF918B" w14:textId="77777777" w:rsidR="00DD6A8F" w:rsidRPr="00A001EC" w:rsidRDefault="00DD6A8F" w:rsidP="00DD6A8F">
      <w:pPr>
        <w:rPr>
          <w:sz w:val="16"/>
        </w:rPr>
      </w:pPr>
      <w:r w:rsidRPr="00276193">
        <w:rPr>
          <w:rStyle w:val="StyleUnderline"/>
        </w:rPr>
        <w:t xml:space="preserve">The authors see </w:t>
      </w:r>
      <w:r w:rsidRPr="0043509F">
        <w:rPr>
          <w:rStyle w:val="Emphasis"/>
          <w:highlight w:val="cyan"/>
        </w:rPr>
        <w:t>two viable theories</w:t>
      </w:r>
      <w:r w:rsidRPr="00276193">
        <w:rPr>
          <w:rStyle w:val="StyleUnderline"/>
        </w:rPr>
        <w:t xml:space="preserve"> for ownership of water: </w:t>
      </w:r>
      <w:r w:rsidRPr="0043509F">
        <w:rPr>
          <w:rStyle w:val="Emphasis"/>
          <w:highlight w:val="cyan"/>
        </w:rPr>
        <w:t>In Toto</w:t>
      </w:r>
      <w:r w:rsidRPr="0043509F">
        <w:rPr>
          <w:rStyle w:val="StyleUnderline"/>
          <w:highlight w:val="cyan"/>
        </w:rPr>
        <w:t xml:space="preserve"> and </w:t>
      </w:r>
      <w:r w:rsidRPr="0043509F">
        <w:rPr>
          <w:rStyle w:val="Emphasis"/>
          <w:highlight w:val="cyan"/>
        </w:rPr>
        <w:t>Prior</w:t>
      </w:r>
      <w:r w:rsidRPr="00276193">
        <w:rPr>
          <w:rStyle w:val="Emphasis"/>
        </w:rPr>
        <w:t xml:space="preserve"> Appropriation</w:t>
      </w:r>
      <w:r w:rsidRPr="00276193">
        <w:rPr>
          <w:rStyle w:val="StyleUnderline"/>
        </w:rPr>
        <w:t xml:space="preserve">. </w:t>
      </w:r>
      <w:r w:rsidRPr="0043509F">
        <w:rPr>
          <w:rStyle w:val="StyleUnderline"/>
          <w:highlight w:val="cyan"/>
        </w:rPr>
        <w:t>Neither</w:t>
      </w:r>
      <w:r w:rsidRPr="00A001EC">
        <w:rPr>
          <w:sz w:val="16"/>
        </w:rPr>
        <w:t xml:space="preserve"> author </w:t>
      </w:r>
      <w:r w:rsidRPr="00276193">
        <w:rPr>
          <w:rStyle w:val="StyleUnderline"/>
        </w:rPr>
        <w:t xml:space="preserve">subscribes to the </w:t>
      </w:r>
      <w:r w:rsidRPr="0043509F">
        <w:rPr>
          <w:rStyle w:val="StyleUnderline"/>
          <w:highlight w:val="cyan"/>
        </w:rPr>
        <w:t>riparian</w:t>
      </w:r>
      <w:r w:rsidRPr="00276193">
        <w:rPr>
          <w:rStyle w:val="StyleUnderline"/>
        </w:rPr>
        <w:t xml:space="preserve"> concept. To begin, </w:t>
      </w:r>
      <w:r w:rsidRPr="0043509F">
        <w:rPr>
          <w:rStyle w:val="StyleUnderline"/>
          <w:highlight w:val="cyan"/>
        </w:rPr>
        <w:t>fluid seeks a</w:t>
      </w:r>
      <w:r w:rsidRPr="00276193">
        <w:rPr>
          <w:rStyle w:val="StyleUnderline"/>
        </w:rPr>
        <w:t xml:space="preserve"> </w:t>
      </w:r>
      <w:r w:rsidRPr="00276193">
        <w:rPr>
          <w:rStyle w:val="Emphasis"/>
        </w:rPr>
        <w:t xml:space="preserve">level </w:t>
      </w:r>
      <w:r w:rsidRPr="0043509F">
        <w:rPr>
          <w:rStyle w:val="Emphasis"/>
          <w:highlight w:val="cyan"/>
        </w:rPr>
        <w:t>surface</w:t>
      </w:r>
      <w:r w:rsidRPr="0043509F">
        <w:rPr>
          <w:rStyle w:val="StyleUnderline"/>
          <w:highlight w:val="cyan"/>
        </w:rPr>
        <w:t xml:space="preserve">; so, </w:t>
      </w:r>
      <w:r w:rsidRPr="0043509F">
        <w:rPr>
          <w:rStyle w:val="Emphasis"/>
          <w:highlight w:val="cyan"/>
        </w:rPr>
        <w:t>taking</w:t>
      </w:r>
      <w:r w:rsidRPr="00276193">
        <w:rPr>
          <w:rStyle w:val="StyleUnderline"/>
        </w:rPr>
        <w:t xml:space="preserve"> from one location </w:t>
      </w:r>
      <w:r w:rsidRPr="0043509F">
        <w:rPr>
          <w:rStyle w:val="StyleUnderline"/>
          <w:highlight w:val="cyan"/>
        </w:rPr>
        <w:t>amounts to</w:t>
      </w:r>
      <w:r w:rsidRPr="00276193">
        <w:rPr>
          <w:rStyle w:val="StyleUnderline"/>
        </w:rPr>
        <w:t xml:space="preserve"> </w:t>
      </w:r>
      <w:r w:rsidRPr="00276193">
        <w:rPr>
          <w:rStyle w:val="Emphasis"/>
        </w:rPr>
        <w:t xml:space="preserve">effectively </w:t>
      </w:r>
      <w:r w:rsidRPr="0043509F">
        <w:rPr>
          <w:rStyle w:val="Emphasis"/>
          <w:highlight w:val="cyan"/>
        </w:rPr>
        <w:t>stealing</w:t>
      </w:r>
      <w:r w:rsidRPr="00276193">
        <w:rPr>
          <w:rStyle w:val="StyleUnderline"/>
        </w:rPr>
        <w:t xml:space="preserve"> from one’s neighbors</w:t>
      </w:r>
      <w:r w:rsidRPr="00A001EC">
        <w:rPr>
          <w:sz w:val="16"/>
        </w:rPr>
        <w:t>. The more stream side owner A removes from the body of water, the genuine resource flows into his portion of the stream. If he removes enough, even water located downstream would drift backwards to his territory.</w:t>
      </w:r>
    </w:p>
    <w:p w14:paraId="7F7F80F2" w14:textId="77777777" w:rsidR="00DD6A8F" w:rsidRPr="00A001EC" w:rsidRDefault="00DD6A8F" w:rsidP="00DD6A8F">
      <w:pPr>
        <w:rPr>
          <w:sz w:val="16"/>
        </w:rPr>
      </w:pPr>
      <w:r w:rsidRPr="00A001EC">
        <w:rPr>
          <w:sz w:val="16"/>
        </w:rPr>
        <w:t xml:space="preserve">For this </w:t>
      </w:r>
      <w:proofErr w:type="gramStart"/>
      <w:r w:rsidRPr="00A001EC">
        <w:rPr>
          <w:sz w:val="16"/>
        </w:rPr>
        <w:t>reason</w:t>
      </w:r>
      <w:proofErr w:type="gramEnd"/>
      <w:r w:rsidRPr="00A001EC">
        <w:rPr>
          <w:sz w:val="16"/>
        </w:rPr>
        <w:t xml:space="preserve"> </w:t>
      </w:r>
      <w:r w:rsidRPr="0043509F">
        <w:rPr>
          <w:rStyle w:val="StyleUnderline"/>
          <w:highlight w:val="cyan"/>
        </w:rPr>
        <w:t>each user would</w:t>
      </w:r>
      <w:r w:rsidRPr="00276193">
        <w:rPr>
          <w:rStyle w:val="StyleUnderline"/>
        </w:rPr>
        <w:t xml:space="preserve"> </w:t>
      </w:r>
      <w:r w:rsidRPr="00276193">
        <w:rPr>
          <w:rStyle w:val="Emphasis"/>
        </w:rPr>
        <w:t xml:space="preserve">try to </w:t>
      </w:r>
      <w:r w:rsidRPr="0043509F">
        <w:rPr>
          <w:rStyle w:val="Emphasis"/>
          <w:highlight w:val="cyan"/>
        </w:rPr>
        <w:t>use</w:t>
      </w:r>
      <w:r w:rsidRPr="0043509F">
        <w:rPr>
          <w:rStyle w:val="StyleUnderline"/>
          <w:highlight w:val="cyan"/>
        </w:rPr>
        <w:t xml:space="preserve"> as </w:t>
      </w:r>
      <w:r w:rsidRPr="0043509F">
        <w:rPr>
          <w:rStyle w:val="Emphasis"/>
          <w:highlight w:val="cyan"/>
        </w:rPr>
        <w:t>much</w:t>
      </w:r>
      <w:r w:rsidRPr="00276193">
        <w:rPr>
          <w:rStyle w:val="Emphasis"/>
        </w:rPr>
        <w:t xml:space="preserve"> as possible</w:t>
      </w:r>
      <w:r w:rsidRPr="00276193">
        <w:rPr>
          <w:rStyle w:val="StyleUnderline"/>
        </w:rPr>
        <w:t xml:space="preserve"> </w:t>
      </w:r>
      <w:r w:rsidRPr="0043509F">
        <w:rPr>
          <w:rStyle w:val="StyleUnderline"/>
          <w:highlight w:val="cyan"/>
        </w:rPr>
        <w:t xml:space="preserve">as </w:t>
      </w:r>
      <w:r w:rsidRPr="0043509F">
        <w:rPr>
          <w:rStyle w:val="Emphasis"/>
          <w:highlight w:val="cyan"/>
        </w:rPr>
        <w:t>fast</w:t>
      </w:r>
      <w:r w:rsidRPr="00276193">
        <w:rPr>
          <w:rStyle w:val="StyleUnderline"/>
        </w:rPr>
        <w:t xml:space="preserve"> as he could lest others get to it first. </w:t>
      </w:r>
      <w:r w:rsidRPr="0043509F">
        <w:rPr>
          <w:rStyle w:val="StyleUnderline"/>
          <w:highlight w:val="cyan"/>
        </w:rPr>
        <w:t>This is a</w:t>
      </w:r>
      <w:r w:rsidRPr="00276193">
        <w:rPr>
          <w:rStyle w:val="StyleUnderline"/>
        </w:rPr>
        <w:t xml:space="preserve"> standard </w:t>
      </w:r>
      <w:r w:rsidRPr="0043509F">
        <w:rPr>
          <w:rStyle w:val="StyleUnderline"/>
          <w:highlight w:val="cyan"/>
        </w:rPr>
        <w:t>“</w:t>
      </w:r>
      <w:r w:rsidRPr="0043509F">
        <w:rPr>
          <w:rStyle w:val="Emphasis"/>
          <w:highlight w:val="cyan"/>
        </w:rPr>
        <w:t>tragedy of the commons</w:t>
      </w:r>
      <w:r w:rsidRPr="0043509F">
        <w:rPr>
          <w:rStyle w:val="StyleUnderline"/>
          <w:highlight w:val="cyan"/>
        </w:rPr>
        <w:t>”</w:t>
      </w:r>
      <w:r w:rsidRPr="00276193">
        <w:rPr>
          <w:rStyle w:val="StyleUnderline"/>
        </w:rPr>
        <w:t xml:space="preserve"> situation</w:t>
      </w:r>
      <w:r w:rsidRPr="00A001EC">
        <w:rPr>
          <w:sz w:val="16"/>
        </w:rPr>
        <w:t xml:space="preserve">. Why does this calamity occur? </w:t>
      </w:r>
      <w:r w:rsidRPr="0043509F">
        <w:rPr>
          <w:rStyle w:val="StyleUnderline"/>
          <w:highlight w:val="cyan"/>
        </w:rPr>
        <w:t>The</w:t>
      </w:r>
      <w:r w:rsidRPr="00A001EC">
        <w:rPr>
          <w:sz w:val="16"/>
        </w:rPr>
        <w:t xml:space="preserve"> precious </w:t>
      </w:r>
      <w:r w:rsidRPr="00A001EC">
        <w:rPr>
          <w:rStyle w:val="StyleUnderline"/>
        </w:rPr>
        <w:t>resource</w:t>
      </w:r>
      <w:r w:rsidRPr="00276193">
        <w:rPr>
          <w:rStyle w:val="StyleUnderline"/>
        </w:rPr>
        <w:t xml:space="preserve">, which is the </w:t>
      </w:r>
      <w:r w:rsidRPr="0043509F">
        <w:rPr>
          <w:rStyle w:val="Emphasis"/>
          <w:highlight w:val="cyan"/>
        </w:rPr>
        <w:t>water</w:t>
      </w:r>
      <w:r w:rsidRPr="00276193">
        <w:rPr>
          <w:rStyle w:val="Emphasis"/>
        </w:rPr>
        <w:t xml:space="preserve"> itself</w:t>
      </w:r>
      <w:r w:rsidRPr="00276193">
        <w:rPr>
          <w:rStyle w:val="StyleUnderline"/>
        </w:rPr>
        <w:t xml:space="preserve">, </w:t>
      </w:r>
      <w:r w:rsidRPr="0043509F">
        <w:rPr>
          <w:rStyle w:val="StyleUnderline"/>
          <w:highlight w:val="cyan"/>
        </w:rPr>
        <w:t xml:space="preserve">is </w:t>
      </w:r>
      <w:r w:rsidRPr="0043509F">
        <w:rPr>
          <w:rStyle w:val="Emphasis"/>
          <w:highlight w:val="cyan"/>
        </w:rPr>
        <w:t>not owned</w:t>
      </w:r>
      <w:r w:rsidRPr="00276193">
        <w:rPr>
          <w:rStyle w:val="StyleUnderline"/>
        </w:rPr>
        <w:t xml:space="preserve"> under the riparian system</w:t>
      </w:r>
      <w:r w:rsidRPr="00A001EC">
        <w:rPr>
          <w:sz w:val="16"/>
        </w:rPr>
        <w:t xml:space="preserve">. That is, </w:t>
      </w:r>
      <w:r w:rsidRPr="0043509F">
        <w:rPr>
          <w:rStyle w:val="StyleUnderline"/>
          <w:highlight w:val="cyan"/>
        </w:rPr>
        <w:t>it is a “</w:t>
      </w:r>
      <w:r w:rsidRPr="0043509F">
        <w:rPr>
          <w:rStyle w:val="Emphasis"/>
          <w:highlight w:val="cyan"/>
        </w:rPr>
        <w:t>commons</w:t>
      </w:r>
      <w:r w:rsidRPr="0043509F">
        <w:rPr>
          <w:rStyle w:val="StyleUnderline"/>
          <w:highlight w:val="cyan"/>
        </w:rPr>
        <w:t>,” and suffers</w:t>
      </w:r>
      <w:r w:rsidRPr="00276193">
        <w:rPr>
          <w:rStyle w:val="StyleUnderline"/>
        </w:rPr>
        <w:t xml:space="preserve"> the </w:t>
      </w:r>
      <w:r w:rsidRPr="00276193">
        <w:rPr>
          <w:rStyle w:val="Emphasis"/>
        </w:rPr>
        <w:t xml:space="preserve">same </w:t>
      </w:r>
      <w:proofErr w:type="gramStart"/>
      <w:r w:rsidRPr="00276193">
        <w:rPr>
          <w:rStyle w:val="Emphasis"/>
        </w:rPr>
        <w:t>over use</w:t>
      </w:r>
      <w:proofErr w:type="gramEnd"/>
      <w:r w:rsidRPr="00276193">
        <w:rPr>
          <w:rStyle w:val="StyleUnderline"/>
        </w:rPr>
        <w:t xml:space="preserve"> </w:t>
      </w:r>
      <w:r w:rsidRPr="0043509F">
        <w:rPr>
          <w:rStyle w:val="StyleUnderline"/>
          <w:highlight w:val="cyan"/>
        </w:rPr>
        <w:t xml:space="preserve">as all other </w:t>
      </w:r>
      <w:r w:rsidRPr="0043509F">
        <w:rPr>
          <w:rStyle w:val="Emphasis"/>
          <w:highlight w:val="cyan"/>
        </w:rPr>
        <w:t>communistic</w:t>
      </w:r>
      <w:r w:rsidRPr="00276193">
        <w:rPr>
          <w:rStyle w:val="Emphasis"/>
        </w:rPr>
        <w:t xml:space="preserve">ally held </w:t>
      </w:r>
      <w:r w:rsidRPr="0043509F">
        <w:rPr>
          <w:rStyle w:val="Emphasis"/>
          <w:highlight w:val="cyan"/>
        </w:rPr>
        <w:t>assets</w:t>
      </w:r>
      <w:r w:rsidRPr="00276193">
        <w:rPr>
          <w:rStyle w:val="StyleUnderline"/>
        </w:rPr>
        <w:t xml:space="preserve">. The </w:t>
      </w:r>
      <w:r w:rsidRPr="00276193">
        <w:rPr>
          <w:rStyle w:val="Emphasis"/>
        </w:rPr>
        <w:t>real problem</w:t>
      </w:r>
      <w:r w:rsidRPr="00276193">
        <w:rPr>
          <w:rStyle w:val="StyleUnderline"/>
        </w:rPr>
        <w:t xml:space="preserve"> is</w:t>
      </w:r>
      <w:r w:rsidRPr="00A001EC">
        <w:rPr>
          <w:sz w:val="16"/>
        </w:rPr>
        <w:t xml:space="preserve"> that </w:t>
      </w:r>
      <w:r w:rsidRPr="0043509F">
        <w:rPr>
          <w:rStyle w:val="StyleUnderline"/>
          <w:highlight w:val="cyan"/>
        </w:rPr>
        <w:t xml:space="preserve">this system </w:t>
      </w:r>
      <w:r w:rsidRPr="0043509F">
        <w:rPr>
          <w:rStyle w:val="Emphasis"/>
          <w:highlight w:val="cyan"/>
        </w:rPr>
        <w:t>failed</w:t>
      </w:r>
      <w:r w:rsidRPr="00276193">
        <w:rPr>
          <w:rStyle w:val="StyleUnderline"/>
        </w:rPr>
        <w:t xml:space="preserve"> to come to grips with the amounts of water available to all users</w:t>
      </w:r>
      <w:r w:rsidRPr="00A001EC">
        <w:rPr>
          <w:sz w:val="16"/>
        </w:rPr>
        <w:t>.</w:t>
      </w:r>
    </w:p>
    <w:p w14:paraId="5982C311" w14:textId="77777777" w:rsidR="00DD6A8F" w:rsidRDefault="00DD6A8F" w:rsidP="00DD6A8F">
      <w:pPr>
        <w:rPr>
          <w:sz w:val="16"/>
        </w:rPr>
      </w:pPr>
      <w:r w:rsidRPr="00A001EC">
        <w:rPr>
          <w:sz w:val="16"/>
        </w:rPr>
        <w:t xml:space="preserve">Consider </w:t>
      </w:r>
      <w:r w:rsidRPr="00276193">
        <w:rPr>
          <w:rStyle w:val="StyleUnderline"/>
        </w:rPr>
        <w:t>a</w:t>
      </w:r>
      <w:r w:rsidRPr="00A001EC">
        <w:rPr>
          <w:sz w:val="16"/>
        </w:rPr>
        <w:t xml:space="preserve"> transportation </w:t>
      </w:r>
      <w:r w:rsidRPr="00276193">
        <w:rPr>
          <w:rStyle w:val="StyleUnderline"/>
        </w:rPr>
        <w:t>company</w:t>
      </w:r>
      <w:r w:rsidRPr="00A001EC">
        <w:rPr>
          <w:sz w:val="16"/>
        </w:rPr>
        <w:t xml:space="preserve">. It </w:t>
      </w:r>
      <w:r w:rsidRPr="00276193">
        <w:rPr>
          <w:rStyle w:val="StyleUnderline"/>
        </w:rPr>
        <w:t xml:space="preserve">has </w:t>
      </w:r>
      <w:r w:rsidRPr="00276193">
        <w:rPr>
          <w:rStyle w:val="Emphasis"/>
        </w:rPr>
        <w:t xml:space="preserve">no claim </w:t>
      </w:r>
      <w:r w:rsidRPr="00276193">
        <w:rPr>
          <w:rStyle w:val="StyleUnderline"/>
        </w:rPr>
        <w:t xml:space="preserve">on the water which could </w:t>
      </w:r>
      <w:r w:rsidRPr="00276193">
        <w:rPr>
          <w:rStyle w:val="Emphasis"/>
        </w:rPr>
        <w:t>easily dry up</w:t>
      </w:r>
      <w:r w:rsidRPr="00276193">
        <w:rPr>
          <w:rStyle w:val="StyleUnderline"/>
        </w:rPr>
        <w:t xml:space="preserve"> entirely</w:t>
      </w:r>
      <w:r w:rsidRPr="00A001EC">
        <w:rPr>
          <w:sz w:val="16"/>
        </w:rPr>
        <w:t xml:space="preserve">. Meanwhile, the waterside proprietors could rightly charge tolls. </w:t>
      </w:r>
      <w:r w:rsidRPr="00276193">
        <w:rPr>
          <w:rStyle w:val="StyleUnderline"/>
        </w:rPr>
        <w:t xml:space="preserve">With </w:t>
      </w:r>
      <w:r w:rsidRPr="00276193">
        <w:rPr>
          <w:rStyle w:val="Emphasis"/>
        </w:rPr>
        <w:t>dozens</w:t>
      </w:r>
      <w:r w:rsidRPr="00276193">
        <w:rPr>
          <w:rStyle w:val="StyleUnderline"/>
        </w:rPr>
        <w:t xml:space="preserve"> or </w:t>
      </w:r>
      <w:r w:rsidRPr="00276193">
        <w:rPr>
          <w:rStyle w:val="Emphasis"/>
        </w:rPr>
        <w:t>hundreds</w:t>
      </w:r>
      <w:r w:rsidRPr="00276193">
        <w:rPr>
          <w:rStyle w:val="StyleUnderline"/>
        </w:rPr>
        <w:t xml:space="preserve"> or </w:t>
      </w:r>
      <w:r w:rsidRPr="00276193">
        <w:rPr>
          <w:rStyle w:val="Emphasis"/>
        </w:rPr>
        <w:t>thousands</w:t>
      </w:r>
      <w:r w:rsidRPr="00276193">
        <w:rPr>
          <w:rStyle w:val="StyleUnderline"/>
        </w:rPr>
        <w:t xml:space="preserve"> of owner</w:t>
      </w:r>
      <w:r w:rsidRPr="00A001EC">
        <w:rPr>
          <w:sz w:val="16"/>
        </w:rPr>
        <w:t xml:space="preserve">s each charging a toll, </w:t>
      </w:r>
      <w:r w:rsidRPr="00276193">
        <w:rPr>
          <w:rStyle w:val="StyleUnderline"/>
        </w:rPr>
        <w:t xml:space="preserve">transportation would become </w:t>
      </w:r>
      <w:r w:rsidRPr="00276193">
        <w:rPr>
          <w:rStyle w:val="Emphasis"/>
        </w:rPr>
        <w:t>impractical</w:t>
      </w:r>
      <w:r w:rsidRPr="00A001EC">
        <w:rPr>
          <w:sz w:val="16"/>
        </w:rPr>
        <w:t>.</w:t>
      </w:r>
    </w:p>
    <w:p w14:paraId="08824676" w14:textId="77777777" w:rsidR="00DD6A8F" w:rsidRDefault="00DD6A8F" w:rsidP="00DD6A8F">
      <w:pPr>
        <w:pStyle w:val="Heading3"/>
      </w:pPr>
      <w:r>
        <w:t>Solvency---AT: Salvage Rights---2NC</w:t>
      </w:r>
    </w:p>
    <w:p w14:paraId="08D5C3D5" w14:textId="77777777" w:rsidR="00DD6A8F" w:rsidRDefault="00DD6A8F" w:rsidP="00DD6A8F">
      <w:pPr>
        <w:pStyle w:val="Heading4"/>
      </w:pPr>
      <w:r>
        <w:t xml:space="preserve">Each owner would be entitled to define their own salvage rights. </w:t>
      </w:r>
    </w:p>
    <w:p w14:paraId="0BC6873E"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Existing Law Governing the Seas</w:t>
      </w:r>
      <w:r w:rsidRPr="00E16C8C">
        <w:t xml:space="preserve">,” Ch. </w:t>
      </w:r>
      <w:r>
        <w:t>6</w:t>
      </w:r>
      <w:r w:rsidRPr="00E16C8C">
        <w:t>]</w:t>
      </w:r>
    </w:p>
    <w:p w14:paraId="5A3F063A" w14:textId="77777777" w:rsidR="00DD6A8F" w:rsidRDefault="00DD6A8F" w:rsidP="00DD6A8F">
      <w:pPr>
        <w:rPr>
          <w:sz w:val="16"/>
        </w:rPr>
      </w:pPr>
      <w:r w:rsidRPr="00E55B4B">
        <w:rPr>
          <w:rStyle w:val="StyleUnderline"/>
        </w:rPr>
        <w:t xml:space="preserve">How would matters change when the </w:t>
      </w:r>
      <w:r w:rsidRPr="00E55B4B">
        <w:rPr>
          <w:rStyle w:val="Emphasis"/>
        </w:rPr>
        <w:t>seas</w:t>
      </w:r>
      <w:r w:rsidRPr="00E55B4B">
        <w:rPr>
          <w:rStyle w:val="StyleUnderline"/>
        </w:rPr>
        <w:t xml:space="preserve"> come </w:t>
      </w:r>
      <w:r w:rsidRPr="00E55B4B">
        <w:rPr>
          <w:rStyle w:val="Emphasis"/>
        </w:rPr>
        <w:t>under the jurisdiction</w:t>
      </w:r>
      <w:r w:rsidRPr="00E55B4B">
        <w:rPr>
          <w:rStyle w:val="StyleUnderline"/>
        </w:rPr>
        <w:t xml:space="preserve"> of libertarianism and private property?</w:t>
      </w:r>
      <w:r w:rsidRPr="001C4E75">
        <w:rPr>
          <w:sz w:val="16"/>
        </w:rPr>
        <w:t xml:space="preserve"> Certainly, </w:t>
      </w:r>
      <w:r w:rsidRPr="0043509F">
        <w:rPr>
          <w:rStyle w:val="StyleUnderline"/>
          <w:highlight w:val="cyan"/>
        </w:rPr>
        <w:t>rules</w:t>
      </w:r>
      <w:r w:rsidRPr="00E55B4B">
        <w:rPr>
          <w:rStyle w:val="StyleUnderline"/>
        </w:rPr>
        <w:t xml:space="preserve"> in this context </w:t>
      </w:r>
      <w:r w:rsidRPr="0043509F">
        <w:rPr>
          <w:rStyle w:val="StyleUnderline"/>
          <w:highlight w:val="cyan"/>
        </w:rPr>
        <w:t xml:space="preserve">would take as a </w:t>
      </w:r>
      <w:r w:rsidRPr="0043509F">
        <w:rPr>
          <w:rStyle w:val="Emphasis"/>
          <w:highlight w:val="cyan"/>
        </w:rPr>
        <w:t>jumping</w:t>
      </w:r>
      <w:r w:rsidRPr="00E55B4B">
        <w:rPr>
          <w:rStyle w:val="Emphasis"/>
        </w:rPr>
        <w:t xml:space="preserve"> off </w:t>
      </w:r>
      <w:r w:rsidRPr="0043509F">
        <w:rPr>
          <w:rStyle w:val="Emphasis"/>
          <w:highlight w:val="cyan"/>
        </w:rPr>
        <w:t>point</w:t>
      </w:r>
      <w:r w:rsidRPr="0043509F">
        <w:rPr>
          <w:rStyle w:val="StyleUnderline"/>
          <w:highlight w:val="cyan"/>
        </w:rPr>
        <w:t xml:space="preserve"> the </w:t>
      </w:r>
      <w:r w:rsidRPr="0043509F">
        <w:rPr>
          <w:rStyle w:val="Emphasis"/>
          <w:highlight w:val="cyan"/>
        </w:rPr>
        <w:t>laws of</w:t>
      </w:r>
      <w:r w:rsidRPr="00E55B4B">
        <w:rPr>
          <w:rStyle w:val="Emphasis"/>
        </w:rPr>
        <w:t xml:space="preserve"> the </w:t>
      </w:r>
      <w:r w:rsidRPr="0043509F">
        <w:rPr>
          <w:rStyle w:val="Emphasis"/>
          <w:highlight w:val="cyan"/>
        </w:rPr>
        <w:t>sea</w:t>
      </w:r>
      <w:r w:rsidRPr="0043509F">
        <w:rPr>
          <w:rStyle w:val="StyleUnderline"/>
          <w:highlight w:val="cyan"/>
        </w:rPr>
        <w:t xml:space="preserve"> merchant</w:t>
      </w:r>
      <w:r w:rsidRPr="00E55B4B">
        <w:rPr>
          <w:rStyle w:val="StyleUnderline"/>
        </w:rPr>
        <w:t xml:space="preserve"> based on</w:t>
      </w:r>
      <w:r w:rsidRPr="001C4E75">
        <w:rPr>
          <w:sz w:val="16"/>
        </w:rPr>
        <w:t xml:space="preserve"> the findings of </w:t>
      </w:r>
      <w:r w:rsidRPr="00E55B4B">
        <w:rPr>
          <w:rStyle w:val="Emphasis"/>
        </w:rPr>
        <w:t>private jurists</w:t>
      </w:r>
      <w:r w:rsidRPr="001C4E75">
        <w:rPr>
          <w:sz w:val="16"/>
        </w:rPr>
        <w:t xml:space="preserve"> over the centuries. However, </w:t>
      </w:r>
      <w:r w:rsidRPr="00E55B4B">
        <w:rPr>
          <w:rStyle w:val="StyleUnderline"/>
        </w:rPr>
        <w:t>matters would change</w:t>
      </w:r>
      <w:r w:rsidRPr="001C4E75">
        <w:rPr>
          <w:sz w:val="16"/>
        </w:rPr>
        <w:t xml:space="preserve"> somewhat </w:t>
      </w:r>
      <w:r w:rsidRPr="00E55B4B">
        <w:rPr>
          <w:rStyle w:val="StyleUnderline"/>
        </w:rPr>
        <w:t>under individual ownership</w:t>
      </w:r>
      <w:r w:rsidRPr="001C4E75">
        <w:rPr>
          <w:sz w:val="16"/>
        </w:rPr>
        <w:t xml:space="preserve">. For example, </w:t>
      </w:r>
      <w:r w:rsidRPr="0043509F">
        <w:rPr>
          <w:rStyle w:val="Emphasis"/>
          <w:highlight w:val="cyan"/>
        </w:rPr>
        <w:t>each owner</w:t>
      </w:r>
      <w:r w:rsidRPr="00E55B4B">
        <w:rPr>
          <w:rStyle w:val="StyleUnderline"/>
        </w:rPr>
        <w:t xml:space="preserve"> of a patch of ocean, or lake</w:t>
      </w:r>
      <w:r w:rsidRPr="001C4E75">
        <w:rPr>
          <w:sz w:val="16"/>
        </w:rPr>
        <w:t xml:space="preserve">, etc., </w:t>
      </w:r>
      <w:r w:rsidRPr="0043509F">
        <w:rPr>
          <w:rStyle w:val="StyleUnderline"/>
          <w:highlight w:val="cyan"/>
        </w:rPr>
        <w:t xml:space="preserve">would be </w:t>
      </w:r>
      <w:r w:rsidRPr="0043509F">
        <w:rPr>
          <w:rStyle w:val="Emphasis"/>
          <w:highlight w:val="cyan"/>
        </w:rPr>
        <w:t>free</w:t>
      </w:r>
      <w:r w:rsidRPr="0043509F">
        <w:rPr>
          <w:rStyle w:val="StyleUnderline"/>
          <w:highlight w:val="cyan"/>
        </w:rPr>
        <w:t xml:space="preserve"> to set up</w:t>
      </w:r>
      <w:r w:rsidRPr="00E55B4B">
        <w:rPr>
          <w:rStyle w:val="StyleUnderline"/>
        </w:rPr>
        <w:t xml:space="preserve"> his </w:t>
      </w:r>
      <w:r w:rsidRPr="00E55B4B">
        <w:rPr>
          <w:rStyle w:val="Emphasis"/>
        </w:rPr>
        <w:t xml:space="preserve">own </w:t>
      </w:r>
      <w:r w:rsidRPr="0043509F">
        <w:rPr>
          <w:rStyle w:val="Emphasis"/>
          <w:highlight w:val="cyan"/>
        </w:rPr>
        <w:t>rules of salvage</w:t>
      </w:r>
      <w:r w:rsidRPr="001C4E75">
        <w:rPr>
          <w:sz w:val="16"/>
        </w:rPr>
        <w:t xml:space="preserve">. Then </w:t>
      </w:r>
      <w:r w:rsidRPr="00E55B4B">
        <w:rPr>
          <w:rStyle w:val="StyleUnderline"/>
        </w:rPr>
        <w:t xml:space="preserve">the various </w:t>
      </w:r>
      <w:r w:rsidRPr="0043509F">
        <w:rPr>
          <w:rStyle w:val="StyleUnderline"/>
          <w:highlight w:val="cyan"/>
        </w:rPr>
        <w:t xml:space="preserve">owners would </w:t>
      </w:r>
      <w:proofErr w:type="gramStart"/>
      <w:r w:rsidRPr="0043509F">
        <w:rPr>
          <w:rStyle w:val="Emphasis"/>
          <w:highlight w:val="cyan"/>
        </w:rPr>
        <w:t>compete</w:t>
      </w:r>
      <w:r w:rsidRPr="00E55B4B">
        <w:rPr>
          <w:rStyle w:val="StyleUnderline"/>
        </w:rPr>
        <w:t xml:space="preserve"> with each other</w:t>
      </w:r>
      <w:proofErr w:type="gramEnd"/>
      <w:r w:rsidRPr="00E55B4B">
        <w:rPr>
          <w:rStyle w:val="StyleUnderline"/>
        </w:rPr>
        <w:t xml:space="preserve"> </w:t>
      </w:r>
      <w:r w:rsidRPr="0043509F">
        <w:rPr>
          <w:rStyle w:val="StyleUnderline"/>
          <w:highlight w:val="cyan"/>
        </w:rPr>
        <w:t xml:space="preserve">in terms of </w:t>
      </w:r>
      <w:r w:rsidRPr="0043509F">
        <w:rPr>
          <w:rStyle w:val="Emphasis"/>
          <w:highlight w:val="cyan"/>
        </w:rPr>
        <w:t>which rules</w:t>
      </w:r>
      <w:r w:rsidRPr="00E55B4B">
        <w:rPr>
          <w:rStyle w:val="StyleUnderline"/>
        </w:rPr>
        <w:t>, all of them</w:t>
      </w:r>
      <w:r w:rsidRPr="001C4E75">
        <w:rPr>
          <w:sz w:val="16"/>
        </w:rPr>
        <w:t xml:space="preserve"> of course </w:t>
      </w:r>
      <w:r w:rsidRPr="00E55B4B">
        <w:rPr>
          <w:rStyle w:val="StyleUnderline"/>
        </w:rPr>
        <w:t xml:space="preserve">compatible with the </w:t>
      </w:r>
      <w:r w:rsidRPr="00E55B4B">
        <w:rPr>
          <w:rStyle w:val="Emphasis"/>
        </w:rPr>
        <w:t>non-aggression principle</w:t>
      </w:r>
      <w:r w:rsidRPr="001C4E75">
        <w:rPr>
          <w:sz w:val="16"/>
        </w:rPr>
        <w:t xml:space="preserve"> (NAP), 7 </w:t>
      </w:r>
      <w:r w:rsidRPr="0043509F">
        <w:rPr>
          <w:rStyle w:val="StyleUnderline"/>
          <w:highlight w:val="cyan"/>
        </w:rPr>
        <w:t>satisfied customers</w:t>
      </w:r>
      <w:r w:rsidRPr="00E55B4B">
        <w:rPr>
          <w:rStyle w:val="StyleUnderline"/>
        </w:rPr>
        <w:t xml:space="preserve"> to the </w:t>
      </w:r>
      <w:r w:rsidRPr="00E55B4B">
        <w:rPr>
          <w:rStyle w:val="Emphasis"/>
        </w:rPr>
        <w:t>greatest degree</w:t>
      </w:r>
      <w:r w:rsidRPr="00E55B4B">
        <w:rPr>
          <w:rStyle w:val="StyleUnderline"/>
        </w:rPr>
        <w:t xml:space="preserve">, </w:t>
      </w:r>
      <w:r w:rsidRPr="0043509F">
        <w:rPr>
          <w:rStyle w:val="StyleUnderline"/>
          <w:highlight w:val="cyan"/>
        </w:rPr>
        <w:t xml:space="preserve">at the </w:t>
      </w:r>
      <w:r w:rsidRPr="0043509F">
        <w:rPr>
          <w:rStyle w:val="Emphasis"/>
          <w:highlight w:val="cyan"/>
        </w:rPr>
        <w:t>lowest cost</w:t>
      </w:r>
      <w:r w:rsidRPr="001C4E75">
        <w:rPr>
          <w:sz w:val="16"/>
        </w:rPr>
        <w:t xml:space="preserve">. But the admiralty law has passed the test of time. </w:t>
      </w:r>
      <w:r w:rsidRPr="001C4E75">
        <w:rPr>
          <w:rStyle w:val="StyleUnderline"/>
        </w:rPr>
        <w:t>The presumption</w:t>
      </w:r>
      <w:r w:rsidRPr="001C4E75">
        <w:rPr>
          <w:sz w:val="16"/>
        </w:rPr>
        <w:t xml:space="preserve">, then, </w:t>
      </w:r>
      <w:r w:rsidRPr="001C4E75">
        <w:rPr>
          <w:rStyle w:val="StyleUnderline"/>
        </w:rPr>
        <w:t>is</w:t>
      </w:r>
      <w:r w:rsidRPr="001C4E75">
        <w:rPr>
          <w:sz w:val="16"/>
        </w:rPr>
        <w:t xml:space="preserve"> that </w:t>
      </w:r>
      <w:r w:rsidRPr="001C4E75">
        <w:rPr>
          <w:rStyle w:val="StyleUnderline"/>
        </w:rPr>
        <w:t xml:space="preserve">those owners who employed it would </w:t>
      </w:r>
      <w:r w:rsidRPr="001C4E75">
        <w:rPr>
          <w:rStyle w:val="Emphasis"/>
        </w:rPr>
        <w:t>prosper</w:t>
      </w:r>
      <w:r w:rsidRPr="001C4E75">
        <w:rPr>
          <w:rStyle w:val="StyleUnderline"/>
        </w:rPr>
        <w:t xml:space="preserve"> to the greatest degree, and those who </w:t>
      </w:r>
      <w:r w:rsidRPr="001C4E75">
        <w:rPr>
          <w:rStyle w:val="Emphasis"/>
        </w:rPr>
        <w:t>jettisoned it</w:t>
      </w:r>
      <w:r w:rsidRPr="001C4E75">
        <w:rPr>
          <w:rStyle w:val="StyleUnderline"/>
        </w:rPr>
        <w:t xml:space="preserve"> would experience the </w:t>
      </w:r>
      <w:r w:rsidRPr="001C4E75">
        <w:rPr>
          <w:rStyle w:val="Emphasis"/>
        </w:rPr>
        <w:t>opposite result</w:t>
      </w:r>
      <w:r w:rsidRPr="001C4E75">
        <w:rPr>
          <w:rStyle w:val="StyleUnderline"/>
        </w:rPr>
        <w:t>. But</w:t>
      </w:r>
      <w:r w:rsidRPr="001C4E75">
        <w:rPr>
          <w:sz w:val="16"/>
        </w:rPr>
        <w:t xml:space="preserve"> this is only a presumption. It is possible the entrepreneurs of water resources could do better than ancient jurists. If so, </w:t>
      </w:r>
      <w:r w:rsidRPr="0043509F">
        <w:rPr>
          <w:rStyle w:val="StyleUnderline"/>
          <w:highlight w:val="cyan"/>
        </w:rPr>
        <w:t>they would be free to employ</w:t>
      </w:r>
      <w:r w:rsidRPr="001C4E75">
        <w:rPr>
          <w:rStyle w:val="StyleUnderline"/>
        </w:rPr>
        <w:t xml:space="preserve"> their </w:t>
      </w:r>
      <w:r w:rsidRPr="001C4E75">
        <w:rPr>
          <w:rStyle w:val="Emphasis"/>
        </w:rPr>
        <w:t xml:space="preserve">business </w:t>
      </w:r>
      <w:r w:rsidRPr="0043509F">
        <w:rPr>
          <w:rStyle w:val="Emphasis"/>
          <w:highlight w:val="cyan"/>
        </w:rPr>
        <w:t>acumen</w:t>
      </w:r>
      <w:r w:rsidRPr="0043509F">
        <w:rPr>
          <w:rStyle w:val="StyleUnderline"/>
          <w:highlight w:val="cyan"/>
        </w:rPr>
        <w:t xml:space="preserve"> in the direction of</w:t>
      </w:r>
      <w:r w:rsidRPr="001C4E75">
        <w:rPr>
          <w:rStyle w:val="StyleUnderline"/>
        </w:rPr>
        <w:t xml:space="preserve"> maximizing </w:t>
      </w:r>
      <w:r w:rsidRPr="0043509F">
        <w:rPr>
          <w:rStyle w:val="StyleUnderline"/>
          <w:highlight w:val="cyan"/>
        </w:rPr>
        <w:t>profits</w:t>
      </w:r>
      <w:r w:rsidRPr="001C4E75">
        <w:rPr>
          <w:sz w:val="16"/>
        </w:rPr>
        <w:t>.</w:t>
      </w:r>
    </w:p>
    <w:p w14:paraId="3EDEBB75" w14:textId="77777777" w:rsidR="00DD6A8F" w:rsidRDefault="00DD6A8F" w:rsidP="00DD6A8F">
      <w:pPr>
        <w:pStyle w:val="Heading3"/>
      </w:pPr>
      <w:r>
        <w:t>Solvency---AT: Sharks---2NC</w:t>
      </w:r>
    </w:p>
    <w:p w14:paraId="01CA4FEC" w14:textId="77777777" w:rsidR="00DD6A8F" w:rsidRDefault="00DD6A8F" w:rsidP="00DD6A8F">
      <w:pPr>
        <w:pStyle w:val="Heading4"/>
      </w:pPr>
      <w:r>
        <w:t xml:space="preserve">Proprietors may breed sharks but must pay if they damage another’s property. </w:t>
      </w:r>
    </w:p>
    <w:p w14:paraId="4968D119"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552A870C" w14:textId="77777777" w:rsidR="00DD6A8F" w:rsidRPr="005548A3" w:rsidRDefault="00DD6A8F" w:rsidP="00DD6A8F">
      <w:pPr>
        <w:rPr>
          <w:sz w:val="16"/>
        </w:rPr>
      </w:pPr>
      <w:r w:rsidRPr="00B3234B">
        <w:rPr>
          <w:rStyle w:val="StyleUnderline"/>
        </w:rPr>
        <w:t>(6) Suppose</w:t>
      </w:r>
      <w:r w:rsidRPr="005548A3">
        <w:rPr>
          <w:sz w:val="16"/>
        </w:rPr>
        <w:t xml:space="preserve"> some </w:t>
      </w:r>
      <w:r w:rsidRPr="00B3234B">
        <w:rPr>
          <w:rStyle w:val="StyleUnderline"/>
        </w:rPr>
        <w:t xml:space="preserve">people wish to </w:t>
      </w:r>
      <w:r w:rsidRPr="00B3234B">
        <w:rPr>
          <w:rStyle w:val="Emphasis"/>
        </w:rPr>
        <w:t>strictly control</w:t>
      </w:r>
      <w:r w:rsidRPr="00B3234B">
        <w:rPr>
          <w:rStyle w:val="StyleUnderline"/>
        </w:rPr>
        <w:t xml:space="preserve"> sharks and other </w:t>
      </w:r>
      <w:r w:rsidRPr="00B3234B">
        <w:rPr>
          <w:rStyle w:val="Emphasis"/>
        </w:rPr>
        <w:t>predatory species</w:t>
      </w:r>
      <w:r w:rsidRPr="00B3234B">
        <w:rPr>
          <w:rStyle w:val="StyleUnderline"/>
        </w:rPr>
        <w:t xml:space="preserve"> while others wish to </w:t>
      </w:r>
      <w:r w:rsidRPr="00B3234B">
        <w:rPr>
          <w:rStyle w:val="Emphasis"/>
        </w:rPr>
        <w:t>release them</w:t>
      </w:r>
      <w:r w:rsidRPr="00B3234B">
        <w:rPr>
          <w:rStyle w:val="StyleUnderline"/>
        </w:rPr>
        <w:t xml:space="preserve"> into the wild?</w:t>
      </w:r>
    </w:p>
    <w:p w14:paraId="5B8BB578" w14:textId="77777777" w:rsidR="00DD6A8F" w:rsidRDefault="00DD6A8F" w:rsidP="00DD6A8F">
      <w:pPr>
        <w:rPr>
          <w:sz w:val="16"/>
        </w:rPr>
      </w:pPr>
      <w:r w:rsidRPr="0043509F">
        <w:rPr>
          <w:rStyle w:val="StyleUnderline"/>
          <w:highlight w:val="cyan"/>
        </w:rPr>
        <w:t>Sharks have</w:t>
      </w:r>
      <w:r w:rsidRPr="00B3234B">
        <w:rPr>
          <w:rStyle w:val="StyleUnderline"/>
        </w:rPr>
        <w:t xml:space="preserve"> potentially </w:t>
      </w:r>
      <w:r w:rsidRPr="0043509F">
        <w:rPr>
          <w:rStyle w:val="Emphasis"/>
          <w:highlight w:val="cyan"/>
        </w:rPr>
        <w:t>beneficial influences</w:t>
      </w:r>
      <w:r w:rsidRPr="0043509F">
        <w:rPr>
          <w:rStyle w:val="StyleUnderline"/>
          <w:highlight w:val="cyan"/>
        </w:rPr>
        <w:t xml:space="preserve"> on the ocean</w:t>
      </w:r>
      <w:r w:rsidRPr="00B3234B">
        <w:rPr>
          <w:rStyle w:val="StyleUnderline"/>
        </w:rPr>
        <w:t xml:space="preserve"> as well as </w:t>
      </w:r>
      <w:r w:rsidRPr="00B3234B">
        <w:rPr>
          <w:rStyle w:val="Emphasis"/>
        </w:rPr>
        <w:t>valuable uses</w:t>
      </w:r>
      <w:r w:rsidRPr="00B3234B">
        <w:rPr>
          <w:rStyle w:val="StyleUnderline"/>
        </w:rPr>
        <w:t xml:space="preserve">, </w:t>
      </w:r>
      <w:r w:rsidRPr="0043509F">
        <w:rPr>
          <w:rStyle w:val="StyleUnderline"/>
          <w:highlight w:val="cyan"/>
        </w:rPr>
        <w:t>but</w:t>
      </w:r>
      <w:r w:rsidRPr="005548A3">
        <w:rPr>
          <w:sz w:val="16"/>
        </w:rPr>
        <w:t xml:space="preserve"> they </w:t>
      </w:r>
      <w:r w:rsidRPr="0043509F">
        <w:rPr>
          <w:rStyle w:val="StyleUnderline"/>
          <w:highlight w:val="cyan"/>
        </w:rPr>
        <w:t>are predators</w:t>
      </w:r>
      <w:r w:rsidRPr="005548A3">
        <w:rPr>
          <w:sz w:val="16"/>
        </w:rPr>
        <w:t xml:space="preserve"> after all. </w:t>
      </w:r>
      <w:r w:rsidRPr="00B3234B">
        <w:rPr>
          <w:rStyle w:val="StyleUnderline"/>
        </w:rPr>
        <w:t xml:space="preserve">The </w:t>
      </w:r>
      <w:r w:rsidRPr="0043509F">
        <w:rPr>
          <w:rStyle w:val="StyleUnderline"/>
          <w:highlight w:val="cyan"/>
        </w:rPr>
        <w:t>herdsmen</w:t>
      </w:r>
      <w:r w:rsidRPr="00B3234B">
        <w:rPr>
          <w:rStyle w:val="StyleUnderline"/>
        </w:rPr>
        <w:t xml:space="preserve"> who wish to breed</w:t>
      </w:r>
      <w:r w:rsidRPr="005548A3">
        <w:rPr>
          <w:sz w:val="16"/>
        </w:rPr>
        <w:t xml:space="preserve"> and rear </w:t>
      </w:r>
      <w:r w:rsidRPr="00B3234B">
        <w:rPr>
          <w:rStyle w:val="StyleUnderline"/>
        </w:rPr>
        <w:t xml:space="preserve">them </w:t>
      </w:r>
      <w:r w:rsidRPr="0043509F">
        <w:rPr>
          <w:rStyle w:val="StyleUnderline"/>
          <w:highlight w:val="cyan"/>
        </w:rPr>
        <w:t>would be</w:t>
      </w:r>
      <w:r w:rsidRPr="005548A3">
        <w:rPr>
          <w:sz w:val="16"/>
        </w:rPr>
        <w:t xml:space="preserve"> of course </w:t>
      </w:r>
      <w:r w:rsidRPr="0043509F">
        <w:rPr>
          <w:rStyle w:val="Emphasis"/>
          <w:highlight w:val="cyan"/>
        </w:rPr>
        <w:t>free</w:t>
      </w:r>
      <w:r w:rsidRPr="00B3234B">
        <w:rPr>
          <w:rStyle w:val="Emphasis"/>
        </w:rPr>
        <w:t xml:space="preserve"> to do so</w:t>
      </w:r>
      <w:r w:rsidRPr="00B3234B">
        <w:rPr>
          <w:rStyle w:val="StyleUnderline"/>
        </w:rPr>
        <w:t xml:space="preserve">. </w:t>
      </w:r>
      <w:r w:rsidRPr="0043509F">
        <w:rPr>
          <w:rStyle w:val="StyleUnderline"/>
          <w:highlight w:val="cyan"/>
        </w:rPr>
        <w:t>However</w:t>
      </w:r>
      <w:r w:rsidRPr="00B3234B">
        <w:rPr>
          <w:rStyle w:val="StyleUnderline"/>
        </w:rPr>
        <w:t xml:space="preserve">, the </w:t>
      </w:r>
      <w:r w:rsidRPr="0043509F">
        <w:rPr>
          <w:rStyle w:val="Emphasis"/>
          <w:highlight w:val="cyan"/>
        </w:rPr>
        <w:t>owners</w:t>
      </w:r>
      <w:r w:rsidRPr="00B3234B">
        <w:rPr>
          <w:rStyle w:val="StyleUnderline"/>
        </w:rPr>
        <w:t xml:space="preserve"> of said sharks </w:t>
      </w:r>
      <w:r w:rsidRPr="0043509F">
        <w:rPr>
          <w:rStyle w:val="StyleUnderline"/>
          <w:highlight w:val="cyan"/>
        </w:rPr>
        <w:t xml:space="preserve">would be </w:t>
      </w:r>
      <w:r w:rsidRPr="0043509F">
        <w:rPr>
          <w:rStyle w:val="Emphasis"/>
          <w:highlight w:val="cyan"/>
        </w:rPr>
        <w:t>liable</w:t>
      </w:r>
      <w:r w:rsidRPr="0043509F">
        <w:rPr>
          <w:rStyle w:val="StyleUnderline"/>
          <w:highlight w:val="cyan"/>
        </w:rPr>
        <w:t xml:space="preserve"> for</w:t>
      </w:r>
      <w:r w:rsidRPr="00B3234B">
        <w:rPr>
          <w:rStyle w:val="StyleUnderline"/>
        </w:rPr>
        <w:t xml:space="preserve"> the </w:t>
      </w:r>
      <w:r w:rsidRPr="0043509F">
        <w:rPr>
          <w:rStyle w:val="Emphasis"/>
          <w:highlight w:val="cyan"/>
        </w:rPr>
        <w:t>damage</w:t>
      </w:r>
      <w:r w:rsidRPr="00B3234B">
        <w:rPr>
          <w:rStyle w:val="StyleUnderline"/>
        </w:rPr>
        <w:t xml:space="preserve"> they create</w:t>
      </w:r>
      <w:r w:rsidRPr="005548A3">
        <w:rPr>
          <w:sz w:val="16"/>
        </w:rPr>
        <w:t>.</w:t>
      </w:r>
    </w:p>
    <w:p w14:paraId="19BD9BD5" w14:textId="77777777" w:rsidR="00DD6A8F" w:rsidRDefault="00DD6A8F" w:rsidP="00DD6A8F">
      <w:pPr>
        <w:pStyle w:val="Heading4"/>
      </w:pPr>
      <w:r>
        <w:t xml:space="preserve">Imprisoning them solves. </w:t>
      </w:r>
    </w:p>
    <w:p w14:paraId="1A0FE8B0"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6F5E6527" w14:textId="77777777" w:rsidR="00DD6A8F" w:rsidRPr="005B4CD2" w:rsidRDefault="00DD6A8F" w:rsidP="00DD6A8F">
      <w:pPr>
        <w:rPr>
          <w:sz w:val="16"/>
        </w:rPr>
      </w:pPr>
      <w:r w:rsidRPr="005B4CD2">
        <w:rPr>
          <w:sz w:val="16"/>
        </w:rPr>
        <w:t>(6) Sharks</w:t>
      </w:r>
    </w:p>
    <w:p w14:paraId="135B725F" w14:textId="77777777" w:rsidR="00DD6A8F" w:rsidRPr="005B4CD2" w:rsidRDefault="00DD6A8F" w:rsidP="00DD6A8F">
      <w:pPr>
        <w:rPr>
          <w:sz w:val="16"/>
        </w:rPr>
      </w:pPr>
      <w:r w:rsidRPr="005B4CD2">
        <w:rPr>
          <w:rStyle w:val="StyleUnderline"/>
        </w:rPr>
        <w:t xml:space="preserve">Sharks are </w:t>
      </w:r>
      <w:r w:rsidRPr="005B4CD2">
        <w:rPr>
          <w:rStyle w:val="Emphasis"/>
        </w:rPr>
        <w:t>dangerous</w:t>
      </w:r>
      <w:r w:rsidRPr="005B4CD2">
        <w:rPr>
          <w:rStyle w:val="StyleUnderline"/>
        </w:rPr>
        <w:t xml:space="preserve"> animals</w:t>
      </w:r>
      <w:r w:rsidRPr="005B4CD2">
        <w:rPr>
          <w:sz w:val="16"/>
        </w:rPr>
        <w:t xml:space="preserve">. In the free society, </w:t>
      </w:r>
      <w:r w:rsidRPr="0043509F">
        <w:rPr>
          <w:rStyle w:val="StyleUnderline"/>
          <w:highlight w:val="cyan"/>
        </w:rPr>
        <w:t xml:space="preserve">when </w:t>
      </w:r>
      <w:r w:rsidRPr="0043509F">
        <w:rPr>
          <w:rStyle w:val="Emphasis"/>
          <w:highlight w:val="cyan"/>
        </w:rPr>
        <w:t>libertarianism</w:t>
      </w:r>
      <w:r w:rsidRPr="0043509F">
        <w:rPr>
          <w:rStyle w:val="StyleUnderline"/>
          <w:highlight w:val="cyan"/>
        </w:rPr>
        <w:t xml:space="preserve"> rules</w:t>
      </w:r>
      <w:r w:rsidRPr="005B4CD2">
        <w:rPr>
          <w:rStyle w:val="StyleUnderline"/>
        </w:rPr>
        <w:t xml:space="preserve"> the waves, these </w:t>
      </w:r>
      <w:r w:rsidRPr="0043509F">
        <w:rPr>
          <w:rStyle w:val="StyleUnderline"/>
          <w:highlight w:val="cyan"/>
        </w:rPr>
        <w:t xml:space="preserve">predators will </w:t>
      </w:r>
      <w:r w:rsidRPr="0043509F">
        <w:rPr>
          <w:rStyle w:val="Emphasis"/>
          <w:highlight w:val="cyan"/>
        </w:rPr>
        <w:t>not</w:t>
      </w:r>
      <w:r w:rsidRPr="005B4CD2">
        <w:rPr>
          <w:sz w:val="16"/>
        </w:rPr>
        <w:t xml:space="preserve"> likely33 </w:t>
      </w:r>
      <w:r w:rsidRPr="0043509F">
        <w:rPr>
          <w:rStyle w:val="Emphasis"/>
          <w:highlight w:val="cyan"/>
        </w:rPr>
        <w:t>be allowed</w:t>
      </w:r>
      <w:r w:rsidRPr="0043509F">
        <w:rPr>
          <w:rStyle w:val="StyleUnderline"/>
          <w:highlight w:val="cyan"/>
        </w:rPr>
        <w:t xml:space="preserve"> to </w:t>
      </w:r>
      <w:r w:rsidRPr="0043509F">
        <w:rPr>
          <w:rStyle w:val="Emphasis"/>
          <w:highlight w:val="cyan"/>
        </w:rPr>
        <w:t>roam free</w:t>
      </w:r>
      <w:r w:rsidRPr="005B4CD2">
        <w:rPr>
          <w:rStyle w:val="Emphasis"/>
        </w:rPr>
        <w:t>ly</w:t>
      </w:r>
      <w:r w:rsidRPr="005B4CD2">
        <w:rPr>
          <w:rStyle w:val="StyleUnderline"/>
        </w:rPr>
        <w:t xml:space="preserve">, spreading havoc wherever they go. </w:t>
      </w:r>
      <w:r w:rsidRPr="0043509F">
        <w:rPr>
          <w:rStyle w:val="Emphasis"/>
          <w:highlight w:val="cyan"/>
        </w:rPr>
        <w:t>No more so</w:t>
      </w:r>
      <w:r w:rsidRPr="0043509F">
        <w:rPr>
          <w:rStyle w:val="StyleUnderline"/>
          <w:highlight w:val="cyan"/>
        </w:rPr>
        <w:t xml:space="preserve"> than</w:t>
      </w:r>
      <w:r w:rsidRPr="005B4CD2">
        <w:rPr>
          <w:rStyle w:val="StyleUnderline"/>
        </w:rPr>
        <w:t xml:space="preserve"> applies to</w:t>
      </w:r>
      <w:r w:rsidRPr="005B4CD2">
        <w:rPr>
          <w:sz w:val="16"/>
        </w:rPr>
        <w:t xml:space="preserve"> vicious </w:t>
      </w:r>
      <w:r w:rsidRPr="0043509F">
        <w:rPr>
          <w:rStyle w:val="StyleUnderline"/>
          <w:highlight w:val="cyan"/>
        </w:rPr>
        <w:t>animals on</w:t>
      </w:r>
      <w:r w:rsidRPr="005B4CD2">
        <w:rPr>
          <w:rStyle w:val="StyleUnderline"/>
        </w:rPr>
        <w:t xml:space="preserve"> the </w:t>
      </w:r>
      <w:r w:rsidRPr="0043509F">
        <w:rPr>
          <w:rStyle w:val="Emphasis"/>
          <w:highlight w:val="cyan"/>
        </w:rPr>
        <w:t>land</w:t>
      </w:r>
      <w:r w:rsidRPr="005B4CD2">
        <w:rPr>
          <w:sz w:val="16"/>
        </w:rPr>
        <w:t>. Block (2010) writes as follows:</w:t>
      </w:r>
    </w:p>
    <w:p w14:paraId="363F5AE3" w14:textId="77777777" w:rsidR="00DD6A8F" w:rsidRPr="005B4CD2" w:rsidRDefault="00DD6A8F" w:rsidP="00DD6A8F">
      <w:pPr>
        <w:ind w:left="720"/>
        <w:rPr>
          <w:sz w:val="16"/>
        </w:rPr>
      </w:pPr>
      <w:r w:rsidRPr="005B4CD2">
        <w:rPr>
          <w:sz w:val="16"/>
        </w:rPr>
        <w:t xml:space="preserve">Another otherwise libertarian who does not fully support private property rights is Baden (2001): “I’m a guy who, with my wife Ramona, ran 500 ewes for years. Yet we publicly support the return of the wolf to wild areas.” This, </w:t>
      </w:r>
      <w:proofErr w:type="gramStart"/>
      <w:r w:rsidRPr="005B4CD2">
        <w:rPr>
          <w:sz w:val="16"/>
        </w:rPr>
        <w:t>despite the fact that</w:t>
      </w:r>
      <w:proofErr w:type="gramEnd"/>
      <w:r w:rsidRPr="005B4CD2">
        <w:rPr>
          <w:sz w:val="16"/>
        </w:rPr>
        <w:t xml:space="preserve"> “The reintroduction of wolves necessarily means that more livestock and pets will be prey” (ibid). And again (Baden 1995): “In Montana, and in Idaho as well, few issues are more complex and emotional than those concerning wolves. For three generations people vilified, mythologized, and killed wolves. More recently, many environmentalists, </w:t>
      </w:r>
      <w:proofErr w:type="gramStart"/>
      <w:r w:rsidRPr="005B4CD2">
        <w:rPr>
          <w:sz w:val="16"/>
        </w:rPr>
        <w:t>myself</w:t>
      </w:r>
      <w:proofErr w:type="gramEnd"/>
      <w:r w:rsidRPr="005B4CD2">
        <w:rPr>
          <w:sz w:val="16"/>
        </w:rPr>
        <w:t xml:space="preserve"> included, have sought to restore this ancient predator to Yellowstone Park and wilderness areas. Returning the wolf replaces an important part of the ecological tapestry that humanity has unwoven. . . . With careful management, humans and wolves can coexist. Even with 75 wolves in northwestern Montana, only two cow calves were killed last year.”</w:t>
      </w:r>
    </w:p>
    <w:p w14:paraId="378E8F08" w14:textId="77777777" w:rsidR="00DD6A8F" w:rsidRPr="005B4CD2" w:rsidRDefault="00DD6A8F" w:rsidP="00DD6A8F">
      <w:pPr>
        <w:ind w:left="720"/>
        <w:rPr>
          <w:sz w:val="16"/>
        </w:rPr>
      </w:pPr>
      <w:r w:rsidRPr="005B4CD2">
        <w:rPr>
          <w:sz w:val="16"/>
        </w:rPr>
        <w:t>If Baden, a Montana rancher, were talking about releasing wolves onto his own property, while building strong fences to keep them penned in there, that would be one thing. His neighbors might feel threatened, but that is another matter. However, this otherwise free market environmentalist is proposing no such thing. Instead, he is advocating the introduction of this vicious predator into the wilds, where no fences will keep them from the private property of other landowners. It would be one thing if Baden were the typical watermelon: green on the outside but red on the inside. Then, he would be, merely, an ordinary leftist, or coercive socialist. Those are a dime a dozen. But this is clearly not the case, here. Rather, this author has impeccable 34 free enterprise credentials (Baden and Stroup 1981, 1983; Stroup and Baden 1982). This being the case, it is then proper to characterize him as a left libertarian. No matter how he is characterized, one thing is clear: it is a violation of private property rights to release wolves onto territory where they can have access to the persons and property of others. Let Baden keep those wolves to himself.</w:t>
      </w:r>
    </w:p>
    <w:p w14:paraId="7311F434" w14:textId="77777777" w:rsidR="00DD6A8F" w:rsidRDefault="00DD6A8F" w:rsidP="00DD6A8F">
      <w:pPr>
        <w:rPr>
          <w:sz w:val="16"/>
        </w:rPr>
      </w:pPr>
      <w:r w:rsidRPr="005B4CD2">
        <w:rPr>
          <w:sz w:val="16"/>
        </w:rPr>
        <w:t xml:space="preserve">In other words, </w:t>
      </w:r>
      <w:r w:rsidRPr="0043509F">
        <w:rPr>
          <w:rStyle w:val="StyleUnderline"/>
          <w:highlight w:val="cyan"/>
        </w:rPr>
        <w:t>sharks are</w:t>
      </w:r>
      <w:r w:rsidRPr="005B4CD2">
        <w:rPr>
          <w:rStyle w:val="StyleUnderline"/>
        </w:rPr>
        <w:t xml:space="preserve"> to the water as </w:t>
      </w:r>
      <w:r w:rsidRPr="0043509F">
        <w:rPr>
          <w:rStyle w:val="Emphasis"/>
          <w:highlight w:val="cyan"/>
        </w:rPr>
        <w:t>lions</w:t>
      </w:r>
      <w:r w:rsidRPr="0043509F">
        <w:rPr>
          <w:rStyle w:val="StyleUnderline"/>
          <w:highlight w:val="cyan"/>
        </w:rPr>
        <w:t xml:space="preserve">, </w:t>
      </w:r>
      <w:r w:rsidRPr="0043509F">
        <w:rPr>
          <w:rStyle w:val="Emphasis"/>
          <w:highlight w:val="cyan"/>
        </w:rPr>
        <w:t>wolves</w:t>
      </w:r>
      <w:r w:rsidRPr="0043509F">
        <w:rPr>
          <w:rStyle w:val="StyleUnderline"/>
          <w:highlight w:val="cyan"/>
        </w:rPr>
        <w:t xml:space="preserve"> and </w:t>
      </w:r>
      <w:r w:rsidRPr="0043509F">
        <w:rPr>
          <w:rStyle w:val="Emphasis"/>
          <w:highlight w:val="cyan"/>
        </w:rPr>
        <w:t>tigers</w:t>
      </w:r>
      <w:r w:rsidRPr="005B4CD2">
        <w:rPr>
          <w:rStyle w:val="StyleUnderline"/>
        </w:rPr>
        <w:t xml:space="preserve"> are to the land. If it is improper for there to be “</w:t>
      </w:r>
      <w:r w:rsidRPr="005B4CD2">
        <w:rPr>
          <w:rStyle w:val="Emphasis"/>
        </w:rPr>
        <w:t>predator freedom</w:t>
      </w:r>
      <w:r w:rsidRPr="005B4CD2">
        <w:rPr>
          <w:rStyle w:val="StyleUnderline"/>
        </w:rPr>
        <w:t xml:space="preserve">” on terra </w:t>
      </w:r>
      <w:proofErr w:type="spellStart"/>
      <w:r w:rsidRPr="005B4CD2">
        <w:rPr>
          <w:rStyle w:val="StyleUnderline"/>
        </w:rPr>
        <w:t>firma</w:t>
      </w:r>
      <w:proofErr w:type="spellEnd"/>
      <w:r w:rsidRPr="005B4CD2">
        <w:rPr>
          <w:rStyle w:val="StyleUnderline"/>
        </w:rPr>
        <w:t>, this should apply</w:t>
      </w:r>
      <w:r w:rsidRPr="005B4CD2">
        <w:rPr>
          <w:sz w:val="16"/>
        </w:rPr>
        <w:t xml:space="preserve">, as well, </w:t>
      </w:r>
      <w:r w:rsidRPr="005B4CD2">
        <w:rPr>
          <w:rStyle w:val="StyleUnderline"/>
        </w:rPr>
        <w:t xml:space="preserve">to the Kingdom of Neptune. Sharks are merely lions, wolves and tigers </w:t>
      </w:r>
      <w:r w:rsidRPr="0043509F">
        <w:rPr>
          <w:rStyle w:val="StyleUnderline"/>
          <w:highlight w:val="cyan"/>
        </w:rPr>
        <w:t xml:space="preserve">that can </w:t>
      </w:r>
      <w:r w:rsidRPr="0043509F">
        <w:rPr>
          <w:rStyle w:val="Emphasis"/>
          <w:highlight w:val="cyan"/>
        </w:rPr>
        <w:t>swim</w:t>
      </w:r>
      <w:r w:rsidRPr="005B4CD2">
        <w:rPr>
          <w:rStyle w:val="Emphasis"/>
        </w:rPr>
        <w:t xml:space="preserve"> very well</w:t>
      </w:r>
      <w:r w:rsidRPr="005B4CD2">
        <w:rPr>
          <w:rStyle w:val="StyleUnderline"/>
        </w:rPr>
        <w:t xml:space="preserve">. </w:t>
      </w:r>
      <w:r w:rsidRPr="0043509F">
        <w:rPr>
          <w:rStyle w:val="StyleUnderline"/>
          <w:highlight w:val="cyan"/>
        </w:rPr>
        <w:t>They must</w:t>
      </w:r>
      <w:r w:rsidRPr="005B4CD2">
        <w:rPr>
          <w:rStyle w:val="StyleUnderline"/>
        </w:rPr>
        <w:t xml:space="preserve"> all </w:t>
      </w:r>
      <w:r w:rsidRPr="0043509F">
        <w:rPr>
          <w:rStyle w:val="StyleUnderline"/>
          <w:highlight w:val="cyan"/>
        </w:rPr>
        <w:t>be</w:t>
      </w:r>
      <w:r w:rsidRPr="005B4CD2">
        <w:rPr>
          <w:rStyle w:val="StyleUnderline"/>
        </w:rPr>
        <w:t xml:space="preserve"> kept </w:t>
      </w:r>
      <w:proofErr w:type="gramStart"/>
      <w:r w:rsidRPr="0043509F">
        <w:rPr>
          <w:rStyle w:val="Emphasis"/>
          <w:highlight w:val="cyan"/>
        </w:rPr>
        <w:t>imprisoned</w:t>
      </w:r>
      <w:r w:rsidRPr="005B4CD2">
        <w:rPr>
          <w:rStyle w:val="StyleUnderline"/>
        </w:rPr>
        <w:t>, if</w:t>
      </w:r>
      <w:proofErr w:type="gramEnd"/>
      <w:r w:rsidRPr="005B4CD2">
        <w:rPr>
          <w:rStyle w:val="StyleUnderline"/>
        </w:rPr>
        <w:t xml:space="preserve"> human beings are</w:t>
      </w:r>
      <w:r w:rsidRPr="005B4CD2">
        <w:rPr>
          <w:sz w:val="16"/>
        </w:rPr>
        <w:t xml:space="preserve"> to be </w:t>
      </w:r>
      <w:r w:rsidRPr="005B4CD2">
        <w:rPr>
          <w:rStyle w:val="StyleUnderline"/>
        </w:rPr>
        <w:t>safeguarded</w:t>
      </w:r>
      <w:r w:rsidRPr="005B4CD2">
        <w:rPr>
          <w:sz w:val="16"/>
        </w:rPr>
        <w:t>.</w:t>
      </w:r>
    </w:p>
    <w:p w14:paraId="12D267FA" w14:textId="77777777" w:rsidR="00DD6A8F" w:rsidRDefault="00DD6A8F" w:rsidP="00DD6A8F">
      <w:pPr>
        <w:pStyle w:val="Heading4"/>
      </w:pPr>
      <w:r>
        <w:t xml:space="preserve">Herders solve any “sharks good” turns. </w:t>
      </w:r>
    </w:p>
    <w:p w14:paraId="2CEBA9AE" w14:textId="77777777" w:rsidR="00DD6A8F" w:rsidRPr="000D6EE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67D9331A" w14:textId="77777777" w:rsidR="00DD6A8F" w:rsidRPr="00ED6AF8" w:rsidRDefault="00DD6A8F" w:rsidP="00DD6A8F">
      <w:pPr>
        <w:rPr>
          <w:sz w:val="16"/>
        </w:rPr>
      </w:pPr>
      <w:r w:rsidRPr="00ED6AF8">
        <w:rPr>
          <w:sz w:val="16"/>
        </w:rPr>
        <w:t>Footnote 33:</w:t>
      </w:r>
    </w:p>
    <w:p w14:paraId="128A63CF" w14:textId="77777777" w:rsidR="00DD6A8F" w:rsidRPr="00ED6AF8" w:rsidRDefault="00DD6A8F" w:rsidP="00DD6A8F">
      <w:pPr>
        <w:rPr>
          <w:sz w:val="16"/>
        </w:rPr>
      </w:pPr>
      <w:r w:rsidRPr="00ED6AF8">
        <w:rPr>
          <w:sz w:val="16"/>
        </w:rPr>
        <w:t xml:space="preserve">33. Of course, </w:t>
      </w:r>
      <w:r w:rsidRPr="0043509F">
        <w:rPr>
          <w:rStyle w:val="StyleUnderline"/>
          <w:highlight w:val="cyan"/>
        </w:rPr>
        <w:t>if the owner</w:t>
      </w:r>
      <w:r w:rsidRPr="00ED6AF8">
        <w:rPr>
          <w:rStyle w:val="StyleUnderline"/>
        </w:rPr>
        <w:t xml:space="preserve"> of a patch of ocean </w:t>
      </w:r>
      <w:r w:rsidRPr="0043509F">
        <w:rPr>
          <w:rStyle w:val="Emphasis"/>
          <w:highlight w:val="cyan"/>
        </w:rPr>
        <w:t>wants to harbor</w:t>
      </w:r>
      <w:r w:rsidRPr="00ED6AF8">
        <w:rPr>
          <w:rStyle w:val="StyleUnderline"/>
        </w:rPr>
        <w:t xml:space="preserve"> these </w:t>
      </w:r>
      <w:r w:rsidRPr="0043509F">
        <w:rPr>
          <w:rStyle w:val="StyleUnderline"/>
          <w:highlight w:val="cyan"/>
        </w:rPr>
        <w:t>creatures</w:t>
      </w:r>
      <w:r w:rsidRPr="00ED6AF8">
        <w:rPr>
          <w:rStyle w:val="StyleUnderline"/>
        </w:rPr>
        <w:t xml:space="preserve">, whether </w:t>
      </w:r>
      <w:r w:rsidRPr="0043509F">
        <w:rPr>
          <w:rStyle w:val="StyleUnderline"/>
          <w:highlight w:val="cyan"/>
        </w:rPr>
        <w:t xml:space="preserve">because they are </w:t>
      </w:r>
      <w:r w:rsidRPr="0043509F">
        <w:rPr>
          <w:rStyle w:val="Emphasis"/>
          <w:highlight w:val="cyan"/>
        </w:rPr>
        <w:t>scavengers</w:t>
      </w:r>
      <w:r w:rsidRPr="0043509F">
        <w:rPr>
          <w:rStyle w:val="StyleUnderline"/>
          <w:highlight w:val="cyan"/>
        </w:rPr>
        <w:t xml:space="preserve"> and </w:t>
      </w:r>
      <w:r w:rsidRPr="0043509F">
        <w:rPr>
          <w:rStyle w:val="Emphasis"/>
          <w:highlight w:val="cyan"/>
        </w:rPr>
        <w:t>keep</w:t>
      </w:r>
      <w:r w:rsidRPr="00ED6AF8">
        <w:rPr>
          <w:rStyle w:val="Emphasis"/>
        </w:rPr>
        <w:t xml:space="preserve"> the </w:t>
      </w:r>
      <w:r w:rsidRPr="0043509F">
        <w:rPr>
          <w:rStyle w:val="Emphasis"/>
          <w:highlight w:val="cyan"/>
        </w:rPr>
        <w:t>water clean</w:t>
      </w:r>
      <w:r w:rsidRPr="00ED6AF8">
        <w:rPr>
          <w:rStyle w:val="StyleUnderline"/>
        </w:rPr>
        <w:t>, and/</w:t>
      </w:r>
      <w:r w:rsidRPr="0043509F">
        <w:rPr>
          <w:rStyle w:val="StyleUnderline"/>
          <w:highlight w:val="cyan"/>
        </w:rPr>
        <w:t>or for</w:t>
      </w:r>
      <w:r w:rsidRPr="00ED6AF8">
        <w:rPr>
          <w:rStyle w:val="StyleUnderline"/>
        </w:rPr>
        <w:t xml:space="preserve"> </w:t>
      </w:r>
      <w:r w:rsidRPr="00ED6AF8">
        <w:rPr>
          <w:rStyle w:val="Emphasis"/>
        </w:rPr>
        <w:t xml:space="preserve">biological </w:t>
      </w:r>
      <w:r w:rsidRPr="0043509F">
        <w:rPr>
          <w:rStyle w:val="Emphasis"/>
          <w:highlight w:val="cyan"/>
        </w:rPr>
        <w:t>research</w:t>
      </w:r>
      <w:r w:rsidRPr="00ED6AF8">
        <w:rPr>
          <w:rStyle w:val="StyleUnderline"/>
        </w:rPr>
        <w:t xml:space="preserve"> or</w:t>
      </w:r>
      <w:r w:rsidRPr="00ED6AF8">
        <w:rPr>
          <w:sz w:val="16"/>
        </w:rPr>
        <w:t xml:space="preserve"> future </w:t>
      </w:r>
      <w:r w:rsidRPr="00ED6AF8">
        <w:rPr>
          <w:rStyle w:val="Emphasis"/>
        </w:rPr>
        <w:t>pharmaceutical purposes</w:t>
      </w:r>
      <w:r w:rsidRPr="00ED6AF8">
        <w:rPr>
          <w:sz w:val="16"/>
        </w:rPr>
        <w:t xml:space="preserve"> (one day new discoveries may be made which will utilize their DNA), </w:t>
      </w:r>
      <w:r w:rsidRPr="0043509F">
        <w:rPr>
          <w:rStyle w:val="StyleUnderline"/>
          <w:highlight w:val="cyan"/>
        </w:rPr>
        <w:t xml:space="preserve">and can </w:t>
      </w:r>
      <w:r w:rsidRPr="0043509F">
        <w:rPr>
          <w:rStyle w:val="Emphasis"/>
          <w:highlight w:val="cyan"/>
        </w:rPr>
        <w:t>keep them</w:t>
      </w:r>
      <w:r w:rsidRPr="00ED6AF8">
        <w:rPr>
          <w:rStyle w:val="StyleUnderline"/>
        </w:rPr>
        <w:t xml:space="preserve"> to </w:t>
      </w:r>
      <w:r w:rsidRPr="00ED6AF8">
        <w:rPr>
          <w:rStyle w:val="Emphasis"/>
        </w:rPr>
        <w:t>himself</w:t>
      </w:r>
      <w:r w:rsidRPr="00ED6AF8">
        <w:rPr>
          <w:sz w:val="16"/>
        </w:rPr>
        <w:t xml:space="preserve">, for example </w:t>
      </w:r>
      <w:r w:rsidRPr="0043509F">
        <w:rPr>
          <w:rStyle w:val="StyleUnderline"/>
          <w:highlight w:val="cyan"/>
        </w:rPr>
        <w:t>with</w:t>
      </w:r>
      <w:r w:rsidRPr="00ED6AF8">
        <w:rPr>
          <w:rStyle w:val="StyleUnderline"/>
        </w:rPr>
        <w:t xml:space="preserve"> electronic </w:t>
      </w:r>
      <w:r w:rsidRPr="0043509F">
        <w:rPr>
          <w:rStyle w:val="StyleUnderline"/>
          <w:highlight w:val="cyan"/>
        </w:rPr>
        <w:t>fences, he may</w:t>
      </w:r>
      <w:r w:rsidRPr="00ED6AF8">
        <w:rPr>
          <w:sz w:val="16"/>
        </w:rPr>
        <w:t xml:space="preserve"> of course </w:t>
      </w:r>
      <w:r w:rsidRPr="0043509F">
        <w:rPr>
          <w:rStyle w:val="Emphasis"/>
          <w:highlight w:val="cyan"/>
        </w:rPr>
        <w:t>legally</w:t>
      </w:r>
      <w:r w:rsidRPr="00ED6AF8">
        <w:rPr>
          <w:rStyle w:val="Emphasis"/>
        </w:rPr>
        <w:t xml:space="preserve"> do so</w:t>
      </w:r>
      <w:r w:rsidRPr="00ED6AF8">
        <w:rPr>
          <w:rStyle w:val="StyleUnderline"/>
        </w:rPr>
        <w:t xml:space="preserve">. But, </w:t>
      </w:r>
      <w:r w:rsidRPr="0043509F">
        <w:rPr>
          <w:rStyle w:val="StyleUnderline"/>
          <w:highlight w:val="cyan"/>
        </w:rPr>
        <w:t xml:space="preserve">if they </w:t>
      </w:r>
      <w:r w:rsidRPr="0043509F">
        <w:rPr>
          <w:rStyle w:val="Emphasis"/>
          <w:highlight w:val="cyan"/>
        </w:rPr>
        <w:t>escape</w:t>
      </w:r>
      <w:r w:rsidRPr="00ED6AF8">
        <w:rPr>
          <w:sz w:val="16"/>
        </w:rPr>
        <w:t xml:space="preserve"> his clutches </w:t>
      </w:r>
      <w:r w:rsidRPr="00ED6AF8">
        <w:rPr>
          <w:rStyle w:val="StyleUnderline"/>
        </w:rPr>
        <w:t xml:space="preserve">and do harm elsewhere, </w:t>
      </w:r>
      <w:r w:rsidRPr="0043509F">
        <w:rPr>
          <w:rStyle w:val="StyleUnderline"/>
          <w:highlight w:val="cyan"/>
        </w:rPr>
        <w:t>he would be</w:t>
      </w:r>
      <w:r w:rsidRPr="00ED6AF8">
        <w:rPr>
          <w:rStyle w:val="StyleUnderline"/>
        </w:rPr>
        <w:t xml:space="preserve"> as responsible </w:t>
      </w:r>
      <w:r w:rsidRPr="0043509F">
        <w:rPr>
          <w:rStyle w:val="StyleUnderline"/>
          <w:highlight w:val="cyan"/>
        </w:rPr>
        <w:t xml:space="preserve">as if his </w:t>
      </w:r>
      <w:r w:rsidRPr="0043509F">
        <w:rPr>
          <w:rStyle w:val="Emphasis"/>
          <w:highlight w:val="cyan"/>
        </w:rPr>
        <w:t>dog bit someone</w:t>
      </w:r>
      <w:r w:rsidRPr="00ED6AF8">
        <w:rPr>
          <w:sz w:val="16"/>
        </w:rPr>
        <w:t>.</w:t>
      </w:r>
    </w:p>
    <w:p w14:paraId="6223BD3C" w14:textId="77777777" w:rsidR="00DD6A8F" w:rsidRPr="00ED6AF8" w:rsidRDefault="00DD6A8F" w:rsidP="00DD6A8F">
      <w:pPr>
        <w:rPr>
          <w:sz w:val="16"/>
        </w:rPr>
      </w:pPr>
      <w:r w:rsidRPr="00ED6AF8">
        <w:rPr>
          <w:sz w:val="16"/>
        </w:rPr>
        <w:t xml:space="preserve">End of Footnote 33. </w:t>
      </w:r>
    </w:p>
    <w:p w14:paraId="101F9A1D" w14:textId="77777777" w:rsidR="00DD6A8F" w:rsidRDefault="00DD6A8F" w:rsidP="00DD6A8F">
      <w:pPr>
        <w:pStyle w:val="Heading3"/>
      </w:pPr>
      <w:r>
        <w:t>Solvency---AT: Volcanoes---2NC</w:t>
      </w:r>
    </w:p>
    <w:p w14:paraId="276812EB" w14:textId="77777777" w:rsidR="00DD6A8F" w:rsidRDefault="00DD6A8F" w:rsidP="00DD6A8F">
      <w:pPr>
        <w:pStyle w:val="Heading4"/>
      </w:pPr>
      <w:r>
        <w:t xml:space="preserve">Volcanoes create new territory but are subject to access requirements. </w:t>
      </w:r>
    </w:p>
    <w:p w14:paraId="5EAA86AE" w14:textId="77777777" w:rsidR="00DD6A8F" w:rsidRPr="0077537A"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4EFD9BB9" w14:textId="77777777" w:rsidR="00DD6A8F" w:rsidRPr="00901DBF" w:rsidRDefault="00DD6A8F" w:rsidP="00DD6A8F">
      <w:pPr>
        <w:rPr>
          <w:rStyle w:val="StyleUnderline"/>
        </w:rPr>
      </w:pPr>
      <w:r w:rsidRPr="00901DBF">
        <w:rPr>
          <w:rStyle w:val="StyleUnderline"/>
        </w:rPr>
        <w:t xml:space="preserve">(9) Suppose a </w:t>
      </w:r>
      <w:r w:rsidRPr="00901DBF">
        <w:rPr>
          <w:rStyle w:val="Emphasis"/>
        </w:rPr>
        <w:t>volcano</w:t>
      </w:r>
      <w:r w:rsidRPr="00901DBF">
        <w:rPr>
          <w:rStyle w:val="StyleUnderline"/>
        </w:rPr>
        <w:t xml:space="preserve"> creates a new island; who is the</w:t>
      </w:r>
      <w:r w:rsidRPr="001B7F77">
        <w:rPr>
          <w:sz w:val="16"/>
        </w:rPr>
        <w:t xml:space="preserve"> rightful </w:t>
      </w:r>
      <w:r w:rsidRPr="00901DBF">
        <w:rPr>
          <w:rStyle w:val="StyleUnderline"/>
        </w:rPr>
        <w:t>owner of it?</w:t>
      </w:r>
    </w:p>
    <w:p w14:paraId="724BF23A" w14:textId="77777777" w:rsidR="00DD6A8F" w:rsidRDefault="00DD6A8F" w:rsidP="00DD6A8F">
      <w:pPr>
        <w:rPr>
          <w:sz w:val="16"/>
        </w:rPr>
      </w:pPr>
      <w:r w:rsidRPr="0043509F">
        <w:rPr>
          <w:rStyle w:val="StyleUnderline"/>
          <w:highlight w:val="cyan"/>
        </w:rPr>
        <w:t xml:space="preserve">New </w:t>
      </w:r>
      <w:r w:rsidRPr="0043509F">
        <w:rPr>
          <w:rStyle w:val="Emphasis"/>
          <w:highlight w:val="cyan"/>
        </w:rPr>
        <w:t>dry land</w:t>
      </w:r>
      <w:r w:rsidRPr="001B7F77">
        <w:rPr>
          <w:sz w:val="16"/>
        </w:rPr>
        <w:t xml:space="preserve"> (above-water) </w:t>
      </w:r>
      <w:r w:rsidRPr="0043509F">
        <w:rPr>
          <w:rStyle w:val="StyleUnderline"/>
          <w:highlight w:val="cyan"/>
        </w:rPr>
        <w:t xml:space="preserve">would be </w:t>
      </w:r>
      <w:r w:rsidRPr="0043509F">
        <w:rPr>
          <w:rStyle w:val="Emphasis"/>
          <w:highlight w:val="cyan"/>
        </w:rPr>
        <w:t>up for grabs</w:t>
      </w:r>
      <w:r w:rsidRPr="00901DBF">
        <w:rPr>
          <w:rStyle w:val="StyleUnderline"/>
        </w:rPr>
        <w:t xml:space="preserve"> for </w:t>
      </w:r>
      <w:r w:rsidRPr="001B7F77">
        <w:rPr>
          <w:rStyle w:val="StyleUnderline"/>
        </w:rPr>
        <w:t xml:space="preserve">the first homesteader, </w:t>
      </w:r>
      <w:r w:rsidRPr="0043509F">
        <w:rPr>
          <w:rStyle w:val="StyleUnderline"/>
          <w:highlight w:val="cyan"/>
        </w:rPr>
        <w:t>but</w:t>
      </w:r>
      <w:r w:rsidRPr="001B7F77">
        <w:rPr>
          <w:sz w:val="16"/>
        </w:rPr>
        <w:t xml:space="preserve"> it </w:t>
      </w:r>
      <w:r w:rsidRPr="0043509F">
        <w:rPr>
          <w:rStyle w:val="StyleUnderline"/>
          <w:highlight w:val="cyan"/>
        </w:rPr>
        <w:t>may not have</w:t>
      </w:r>
      <w:r w:rsidRPr="001B7F77">
        <w:rPr>
          <w:rStyle w:val="StyleUnderline"/>
        </w:rPr>
        <w:t xml:space="preserve"> </w:t>
      </w:r>
      <w:r w:rsidRPr="001B7F77">
        <w:rPr>
          <w:rStyle w:val="Emphasis"/>
        </w:rPr>
        <w:t xml:space="preserve">many </w:t>
      </w:r>
      <w:r w:rsidRPr="0043509F">
        <w:rPr>
          <w:rStyle w:val="Emphasis"/>
          <w:highlight w:val="cyan"/>
        </w:rPr>
        <w:t>takers</w:t>
      </w:r>
      <w:r w:rsidRPr="001B7F77">
        <w:rPr>
          <w:rStyle w:val="StyleUnderline"/>
        </w:rPr>
        <w:t xml:space="preserve">. Such </w:t>
      </w:r>
      <w:r w:rsidRPr="001B7F77">
        <w:rPr>
          <w:rStyle w:val="Emphasis"/>
        </w:rPr>
        <w:t xml:space="preserve">new </w:t>
      </w:r>
      <w:r w:rsidRPr="0043509F">
        <w:rPr>
          <w:rStyle w:val="Emphasis"/>
          <w:highlight w:val="cyan"/>
        </w:rPr>
        <w:t>land</w:t>
      </w:r>
      <w:r w:rsidRPr="0043509F">
        <w:rPr>
          <w:rStyle w:val="StyleUnderline"/>
          <w:highlight w:val="cyan"/>
        </w:rPr>
        <w:t xml:space="preserve"> tends to be </w:t>
      </w:r>
      <w:r w:rsidRPr="0043509F">
        <w:rPr>
          <w:rStyle w:val="Emphasis"/>
          <w:highlight w:val="cyan"/>
        </w:rPr>
        <w:t>sterile</w:t>
      </w:r>
      <w:r w:rsidRPr="0043509F">
        <w:rPr>
          <w:rStyle w:val="StyleUnderline"/>
          <w:highlight w:val="cyan"/>
        </w:rPr>
        <w:t>, and its</w:t>
      </w:r>
      <w:r w:rsidRPr="001B7F77">
        <w:rPr>
          <w:rStyle w:val="StyleUnderline"/>
        </w:rPr>
        <w:t xml:space="preserve"> </w:t>
      </w:r>
      <w:r w:rsidRPr="001B7F77">
        <w:rPr>
          <w:rStyle w:val="Emphasis"/>
        </w:rPr>
        <w:t xml:space="preserve">weak </w:t>
      </w:r>
      <w:r w:rsidRPr="0043509F">
        <w:rPr>
          <w:rStyle w:val="Emphasis"/>
          <w:highlight w:val="cyan"/>
        </w:rPr>
        <w:t>structure</w:t>
      </w:r>
      <w:r w:rsidRPr="001B7F77">
        <w:rPr>
          <w:rStyle w:val="StyleUnderline"/>
        </w:rPr>
        <w:t xml:space="preserve"> frequently </w:t>
      </w:r>
      <w:r w:rsidRPr="0043509F">
        <w:rPr>
          <w:rStyle w:val="StyleUnderline"/>
          <w:highlight w:val="cyan"/>
        </w:rPr>
        <w:t>means</w:t>
      </w:r>
      <w:r w:rsidRPr="001B7F77">
        <w:rPr>
          <w:rStyle w:val="StyleUnderline"/>
        </w:rPr>
        <w:t xml:space="preserve"> </w:t>
      </w:r>
      <w:r w:rsidRPr="001B7F77">
        <w:rPr>
          <w:rStyle w:val="Emphasis"/>
        </w:rPr>
        <w:t xml:space="preserve">rapid </w:t>
      </w:r>
      <w:r w:rsidRPr="0043509F">
        <w:rPr>
          <w:rStyle w:val="Emphasis"/>
          <w:highlight w:val="cyan"/>
        </w:rPr>
        <w:t>erosion</w:t>
      </w:r>
      <w:r w:rsidRPr="0043509F">
        <w:rPr>
          <w:rStyle w:val="StyleUnderline"/>
          <w:highlight w:val="cyan"/>
        </w:rPr>
        <w:t xml:space="preserve"> and</w:t>
      </w:r>
      <w:r w:rsidRPr="001B7F77">
        <w:rPr>
          <w:rStyle w:val="StyleUnderline"/>
        </w:rPr>
        <w:t xml:space="preserve"> </w:t>
      </w:r>
      <w:r w:rsidRPr="001B7F77">
        <w:rPr>
          <w:rStyle w:val="Emphasis"/>
        </w:rPr>
        <w:t xml:space="preserve">eventual </w:t>
      </w:r>
      <w:r w:rsidRPr="0043509F">
        <w:rPr>
          <w:rStyle w:val="Emphasis"/>
          <w:highlight w:val="cyan"/>
        </w:rPr>
        <w:t>disappearance</w:t>
      </w:r>
      <w:r w:rsidRPr="0043509F">
        <w:rPr>
          <w:rStyle w:val="StyleUnderline"/>
          <w:highlight w:val="cyan"/>
        </w:rPr>
        <w:t xml:space="preserve">. Access across </w:t>
      </w:r>
      <w:r w:rsidRPr="0043509F">
        <w:rPr>
          <w:rStyle w:val="Emphasis"/>
          <w:highlight w:val="cyan"/>
        </w:rPr>
        <w:t>private</w:t>
      </w:r>
      <w:r w:rsidRPr="001B7F77">
        <w:rPr>
          <w:rStyle w:val="Emphasis"/>
        </w:rPr>
        <w:t xml:space="preserve">ly held </w:t>
      </w:r>
      <w:r w:rsidRPr="0043509F">
        <w:rPr>
          <w:rStyle w:val="Emphasis"/>
          <w:highlight w:val="cyan"/>
        </w:rPr>
        <w:t>waters</w:t>
      </w:r>
      <w:r w:rsidRPr="0043509F">
        <w:rPr>
          <w:rStyle w:val="StyleUnderline"/>
          <w:highlight w:val="cyan"/>
        </w:rPr>
        <w:t xml:space="preserve"> could prove a </w:t>
      </w:r>
      <w:r w:rsidRPr="0043509F">
        <w:rPr>
          <w:rStyle w:val="Emphasis"/>
          <w:highlight w:val="cyan"/>
        </w:rPr>
        <w:t>challenge</w:t>
      </w:r>
      <w:r w:rsidRPr="001B7F77">
        <w:rPr>
          <w:rStyle w:val="StyleUnderline"/>
        </w:rPr>
        <w:t xml:space="preserve"> and further inhibit</w:t>
      </w:r>
      <w:r w:rsidRPr="001B7F77">
        <w:rPr>
          <w:sz w:val="16"/>
        </w:rPr>
        <w:t xml:space="preserve"> would-be </w:t>
      </w:r>
      <w:r w:rsidRPr="001B7F77">
        <w:rPr>
          <w:rStyle w:val="StyleUnderline"/>
        </w:rPr>
        <w:t xml:space="preserve">entrepreneurs. Such an </w:t>
      </w:r>
      <w:r w:rsidRPr="001B7F77">
        <w:rPr>
          <w:rStyle w:val="Emphasis"/>
        </w:rPr>
        <w:t>emergent island</w:t>
      </w:r>
      <w:r w:rsidRPr="001B7F77">
        <w:rPr>
          <w:rStyle w:val="StyleUnderline"/>
        </w:rPr>
        <w:t xml:space="preserve"> may not be new</w:t>
      </w:r>
      <w:r w:rsidRPr="001B7F77">
        <w:rPr>
          <w:sz w:val="16"/>
        </w:rPr>
        <w:t>.</w:t>
      </w:r>
    </w:p>
    <w:p w14:paraId="66989C18" w14:textId="77777777" w:rsidR="00DD6A8F" w:rsidRPr="0032779D" w:rsidRDefault="00DD6A8F" w:rsidP="00DD6A8F">
      <w:pPr>
        <w:pStyle w:val="Heading4"/>
      </w:pPr>
      <w:r>
        <w:t xml:space="preserve">It’s unlikely anyone would </w:t>
      </w:r>
      <w:r>
        <w:rPr>
          <w:u w:val="single"/>
        </w:rPr>
        <w:t>desire</w:t>
      </w:r>
      <w:r>
        <w:t xml:space="preserve"> volcanic territory---but they could get it. </w:t>
      </w:r>
    </w:p>
    <w:p w14:paraId="07A93CD5" w14:textId="77777777" w:rsidR="00DD6A8F" w:rsidRPr="0077537A"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028F7161" w14:textId="77777777" w:rsidR="00DD6A8F" w:rsidRPr="00F60C57" w:rsidRDefault="00DD6A8F" w:rsidP="00DD6A8F">
      <w:pPr>
        <w:rPr>
          <w:sz w:val="16"/>
        </w:rPr>
      </w:pPr>
      <w:r w:rsidRPr="00F60C57">
        <w:rPr>
          <w:sz w:val="16"/>
        </w:rPr>
        <w:t>(9) Newly Formed Land</w:t>
      </w:r>
    </w:p>
    <w:p w14:paraId="53FD39FA" w14:textId="77777777" w:rsidR="00DD6A8F" w:rsidRPr="00F60C57" w:rsidRDefault="00DD6A8F" w:rsidP="00DD6A8F">
      <w:pPr>
        <w:rPr>
          <w:sz w:val="16"/>
        </w:rPr>
      </w:pPr>
      <w:r w:rsidRPr="0043509F">
        <w:rPr>
          <w:rStyle w:val="StyleUnderline"/>
          <w:highlight w:val="cyan"/>
        </w:rPr>
        <w:t>Should a</w:t>
      </w:r>
      <w:r w:rsidRPr="0032779D">
        <w:rPr>
          <w:rStyle w:val="StyleUnderline"/>
        </w:rPr>
        <w:t xml:space="preserve"> </w:t>
      </w:r>
      <w:r w:rsidRPr="0032779D">
        <w:rPr>
          <w:rStyle w:val="Emphasis"/>
        </w:rPr>
        <w:t xml:space="preserve">new </w:t>
      </w:r>
      <w:r w:rsidRPr="0043509F">
        <w:rPr>
          <w:rStyle w:val="Emphasis"/>
          <w:highlight w:val="cyan"/>
        </w:rPr>
        <w:t>island</w:t>
      </w:r>
      <w:r w:rsidRPr="0043509F">
        <w:rPr>
          <w:rStyle w:val="StyleUnderline"/>
          <w:highlight w:val="cyan"/>
        </w:rPr>
        <w:t xml:space="preserve"> form in</w:t>
      </w:r>
      <w:r w:rsidRPr="0032779D">
        <w:rPr>
          <w:rStyle w:val="StyleUnderline"/>
        </w:rPr>
        <w:t xml:space="preserve"> the middle of </w:t>
      </w:r>
      <w:r w:rsidRPr="0043509F">
        <w:rPr>
          <w:rStyle w:val="StyleUnderline"/>
          <w:highlight w:val="cyan"/>
        </w:rPr>
        <w:t>the ocean</w:t>
      </w:r>
      <w:r w:rsidRPr="00F60C57">
        <w:rPr>
          <w:sz w:val="16"/>
        </w:rPr>
        <w:t xml:space="preserve"> (Hasegawa, 2015), </w:t>
      </w:r>
      <w:r w:rsidRPr="0032779D">
        <w:rPr>
          <w:rStyle w:val="Emphasis"/>
        </w:rPr>
        <w:t xml:space="preserve">new </w:t>
      </w:r>
      <w:r w:rsidRPr="0043509F">
        <w:rPr>
          <w:rStyle w:val="Emphasis"/>
          <w:highlight w:val="cyan"/>
        </w:rPr>
        <w:t>dry land</w:t>
      </w:r>
      <w:r w:rsidRPr="0043509F">
        <w:rPr>
          <w:rStyle w:val="StyleUnderline"/>
          <w:highlight w:val="cyan"/>
        </w:rPr>
        <w:t xml:space="preserve"> would be </w:t>
      </w:r>
      <w:r w:rsidRPr="0043509F">
        <w:rPr>
          <w:rStyle w:val="Emphasis"/>
          <w:highlight w:val="cyan"/>
        </w:rPr>
        <w:t>open</w:t>
      </w:r>
      <w:r w:rsidRPr="0043509F">
        <w:rPr>
          <w:rStyle w:val="StyleUnderline"/>
          <w:highlight w:val="cyan"/>
        </w:rPr>
        <w:t xml:space="preserve"> to homesteaders. Though</w:t>
      </w:r>
      <w:r w:rsidRPr="0032779D">
        <w:rPr>
          <w:rStyle w:val="StyleUnderline"/>
        </w:rPr>
        <w:t xml:space="preserve"> such </w:t>
      </w:r>
      <w:r w:rsidRPr="0043509F">
        <w:rPr>
          <w:rStyle w:val="StyleUnderline"/>
          <w:highlight w:val="cyan"/>
        </w:rPr>
        <w:t>islands tend to be</w:t>
      </w:r>
      <w:r w:rsidRPr="0032779D">
        <w:rPr>
          <w:rStyle w:val="StyleUnderline"/>
        </w:rPr>
        <w:t xml:space="preserve"> </w:t>
      </w:r>
      <w:r w:rsidRPr="0043509F">
        <w:rPr>
          <w:rStyle w:val="Emphasis"/>
          <w:highlight w:val="cyan"/>
        </w:rPr>
        <w:t>sterile</w:t>
      </w:r>
      <w:r w:rsidRPr="0043509F">
        <w:rPr>
          <w:rStyle w:val="StyleUnderline"/>
          <w:highlight w:val="cyan"/>
        </w:rPr>
        <w:t xml:space="preserve"> and</w:t>
      </w:r>
      <w:r w:rsidRPr="0032779D">
        <w:rPr>
          <w:rStyle w:val="StyleUnderline"/>
        </w:rPr>
        <w:t xml:space="preserve"> </w:t>
      </w:r>
      <w:r w:rsidRPr="0032779D">
        <w:rPr>
          <w:rStyle w:val="Emphasis"/>
        </w:rPr>
        <w:t xml:space="preserve">structurally </w:t>
      </w:r>
      <w:r w:rsidRPr="0043509F">
        <w:rPr>
          <w:rStyle w:val="Emphasis"/>
          <w:highlight w:val="cyan"/>
        </w:rPr>
        <w:t>weak</w:t>
      </w:r>
      <w:r w:rsidRPr="00F60C57">
        <w:rPr>
          <w:sz w:val="16"/>
        </w:rPr>
        <w:t xml:space="preserve">, 36 </w:t>
      </w:r>
      <w:r w:rsidRPr="0043509F">
        <w:rPr>
          <w:rStyle w:val="StyleUnderline"/>
          <w:highlight w:val="cyan"/>
        </w:rPr>
        <w:t>innovators might</w:t>
      </w:r>
      <w:r w:rsidRPr="00F60C57">
        <w:rPr>
          <w:sz w:val="16"/>
        </w:rPr>
        <w:t xml:space="preserve"> very </w:t>
      </w:r>
      <w:r w:rsidRPr="0032779D">
        <w:rPr>
          <w:rStyle w:val="StyleUnderline"/>
        </w:rPr>
        <w:t xml:space="preserve">well </w:t>
      </w:r>
      <w:r w:rsidRPr="0043509F">
        <w:rPr>
          <w:rStyle w:val="StyleUnderline"/>
          <w:highlight w:val="cyan"/>
        </w:rPr>
        <w:t>devise uses</w:t>
      </w:r>
      <w:r w:rsidRPr="00F60C57">
        <w:rPr>
          <w:sz w:val="16"/>
        </w:rPr>
        <w:t xml:space="preserve"> from which value can be derived.</w:t>
      </w:r>
    </w:p>
    <w:p w14:paraId="34A61E50" w14:textId="77777777" w:rsidR="00DD6A8F" w:rsidRPr="00F60C57" w:rsidRDefault="00DD6A8F" w:rsidP="00DD6A8F">
      <w:pPr>
        <w:rPr>
          <w:sz w:val="16"/>
        </w:rPr>
      </w:pPr>
      <w:r w:rsidRPr="0043509F">
        <w:rPr>
          <w:rStyle w:val="StyleUnderline"/>
          <w:highlight w:val="cyan"/>
        </w:rPr>
        <w:t>Should</w:t>
      </w:r>
      <w:r w:rsidRPr="0032779D">
        <w:rPr>
          <w:rStyle w:val="StyleUnderline"/>
        </w:rPr>
        <w:t xml:space="preserve"> such </w:t>
      </w:r>
      <w:r w:rsidRPr="0043509F">
        <w:rPr>
          <w:rStyle w:val="StyleUnderline"/>
          <w:highlight w:val="cyan"/>
        </w:rPr>
        <w:t xml:space="preserve">an island occur in a </w:t>
      </w:r>
      <w:r w:rsidRPr="0043509F">
        <w:rPr>
          <w:rStyle w:val="Emphasis"/>
          <w:highlight w:val="cyan"/>
        </w:rPr>
        <w:t>shipping lane</w:t>
      </w:r>
      <w:r w:rsidRPr="0032779D">
        <w:rPr>
          <w:rStyle w:val="StyleUnderline"/>
        </w:rPr>
        <w:t>, ocean going vessels would</w:t>
      </w:r>
      <w:r w:rsidRPr="00F60C57">
        <w:rPr>
          <w:sz w:val="16"/>
        </w:rPr>
        <w:t xml:space="preserve"> have to </w:t>
      </w:r>
      <w:r w:rsidRPr="0032779D">
        <w:rPr>
          <w:rStyle w:val="Emphasis"/>
        </w:rPr>
        <w:t>detour</w:t>
      </w:r>
      <w:r w:rsidRPr="0032779D">
        <w:rPr>
          <w:rStyle w:val="StyleUnderline"/>
        </w:rPr>
        <w:t xml:space="preserve">. In a crowded environment, the detour would </w:t>
      </w:r>
      <w:r w:rsidRPr="0032779D">
        <w:rPr>
          <w:rStyle w:val="Emphasis"/>
        </w:rPr>
        <w:t>incur an expense</w:t>
      </w:r>
      <w:r w:rsidRPr="0032779D">
        <w:rPr>
          <w:rStyle w:val="StyleUnderline"/>
        </w:rPr>
        <w:t xml:space="preserve"> to </w:t>
      </w:r>
      <w:r w:rsidRPr="0032779D">
        <w:rPr>
          <w:rStyle w:val="Emphasis"/>
        </w:rPr>
        <w:t>reestablish</w:t>
      </w:r>
      <w:r w:rsidRPr="0032779D">
        <w:rPr>
          <w:rStyle w:val="StyleUnderline"/>
        </w:rPr>
        <w:t xml:space="preserve"> a lane through </w:t>
      </w:r>
      <w:r w:rsidRPr="0032779D">
        <w:rPr>
          <w:rStyle w:val="Emphasis"/>
        </w:rPr>
        <w:t>someone’s property</w:t>
      </w:r>
      <w:r w:rsidRPr="00F60C57">
        <w:rPr>
          <w:sz w:val="16"/>
        </w:rPr>
        <w:t xml:space="preserve">. That loss could be costly. Shipping route owners should consider insurance, or they might also want to contract for emergency options to buy or rent alternative routes prior to emergencies. At rift zones, underwater land is being constantly formed, but at a sluggish pace on the order of an inch or so per year. </w:t>
      </w:r>
      <w:r w:rsidRPr="0032779D">
        <w:rPr>
          <w:rStyle w:val="StyleUnderline"/>
        </w:rPr>
        <w:t>Such</w:t>
      </w:r>
      <w:r w:rsidRPr="00F60C57">
        <w:rPr>
          <w:sz w:val="16"/>
        </w:rPr>
        <w:t xml:space="preserve"> microscopic </w:t>
      </w:r>
      <w:r w:rsidRPr="0043509F">
        <w:rPr>
          <w:rStyle w:val="StyleUnderline"/>
          <w:highlight w:val="cyan"/>
        </w:rPr>
        <w:t xml:space="preserve">expansion would </w:t>
      </w:r>
      <w:r w:rsidRPr="0043509F">
        <w:rPr>
          <w:rStyle w:val="Emphasis"/>
          <w:highlight w:val="cyan"/>
        </w:rPr>
        <w:t>be</w:t>
      </w:r>
      <w:r w:rsidRPr="0032779D">
        <w:rPr>
          <w:rStyle w:val="Emphasis"/>
        </w:rPr>
        <w:t xml:space="preserve">come </w:t>
      </w:r>
      <w:r w:rsidRPr="0043509F">
        <w:rPr>
          <w:rStyle w:val="Emphasis"/>
          <w:highlight w:val="cyan"/>
        </w:rPr>
        <w:t>part</w:t>
      </w:r>
      <w:r w:rsidRPr="0043509F">
        <w:rPr>
          <w:rStyle w:val="StyleUnderline"/>
          <w:highlight w:val="cyan"/>
        </w:rPr>
        <w:t xml:space="preserve"> of</w:t>
      </w:r>
      <w:r w:rsidRPr="0032779D">
        <w:rPr>
          <w:rStyle w:val="StyleUnderline"/>
        </w:rPr>
        <w:t xml:space="preserve"> the holdings of </w:t>
      </w:r>
      <w:r w:rsidRPr="0043509F">
        <w:rPr>
          <w:rStyle w:val="StyleUnderline"/>
          <w:highlight w:val="cyan"/>
        </w:rPr>
        <w:t xml:space="preserve">the </w:t>
      </w:r>
      <w:r w:rsidRPr="0043509F">
        <w:rPr>
          <w:rStyle w:val="Emphasis"/>
          <w:highlight w:val="cyan"/>
        </w:rPr>
        <w:t>adjacent</w:t>
      </w:r>
      <w:r w:rsidRPr="0032779D">
        <w:rPr>
          <w:rStyle w:val="Emphasis"/>
        </w:rPr>
        <w:t xml:space="preserve"> land</w:t>
      </w:r>
      <w:r w:rsidRPr="0043509F">
        <w:rPr>
          <w:rStyle w:val="Emphasis"/>
          <w:highlight w:val="cyan"/>
        </w:rPr>
        <w:t>holders</w:t>
      </w:r>
      <w:r w:rsidRPr="00F60C57">
        <w:rPr>
          <w:sz w:val="16"/>
        </w:rPr>
        <w:t>.</w:t>
      </w:r>
    </w:p>
    <w:p w14:paraId="63E5C285" w14:textId="77777777" w:rsidR="00DD6A8F" w:rsidRPr="0032779D" w:rsidRDefault="00DD6A8F" w:rsidP="00DD6A8F">
      <w:pPr>
        <w:pStyle w:val="Heading4"/>
      </w:pPr>
      <w:r>
        <w:t xml:space="preserve">If new land emerges </w:t>
      </w:r>
      <w:r>
        <w:rPr>
          <w:u w:val="single"/>
        </w:rPr>
        <w:t>within</w:t>
      </w:r>
      <w:r>
        <w:t xml:space="preserve"> oceanic territory, the proprietors of </w:t>
      </w:r>
      <w:r>
        <w:rPr>
          <w:u w:val="single"/>
        </w:rPr>
        <w:t>that region</w:t>
      </w:r>
      <w:r>
        <w:t xml:space="preserve"> may claim it </w:t>
      </w:r>
      <w:r>
        <w:rPr>
          <w:u w:val="single"/>
        </w:rPr>
        <w:t>unless</w:t>
      </w:r>
      <w:r>
        <w:t xml:space="preserve"> someone already owned the </w:t>
      </w:r>
      <w:r>
        <w:rPr>
          <w:u w:val="single"/>
        </w:rPr>
        <w:t>seafloor</w:t>
      </w:r>
      <w:r>
        <w:t xml:space="preserve"> from which it arose. </w:t>
      </w:r>
    </w:p>
    <w:p w14:paraId="006451E5" w14:textId="77777777" w:rsidR="00DD6A8F" w:rsidRPr="0032779D"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23A66F0C" w14:textId="77777777" w:rsidR="00DD6A8F" w:rsidRPr="00F60C57" w:rsidRDefault="00DD6A8F" w:rsidP="00DD6A8F">
      <w:pPr>
        <w:rPr>
          <w:sz w:val="16"/>
        </w:rPr>
      </w:pPr>
      <w:proofErr w:type="gramStart"/>
      <w:r w:rsidRPr="00F60C57">
        <w:rPr>
          <w:sz w:val="16"/>
        </w:rPr>
        <w:t>But,</w:t>
      </w:r>
      <w:proofErr w:type="gramEnd"/>
      <w:r w:rsidRPr="00F60C57">
        <w:rPr>
          <w:sz w:val="16"/>
        </w:rPr>
        <w:t xml:space="preserve"> </w:t>
      </w:r>
      <w:r w:rsidRPr="0043509F">
        <w:rPr>
          <w:rStyle w:val="StyleUnderline"/>
          <w:highlight w:val="cyan"/>
        </w:rPr>
        <w:t>suppose</w:t>
      </w:r>
      <w:r w:rsidRPr="00F60C57">
        <w:rPr>
          <w:sz w:val="16"/>
        </w:rPr>
        <w:t xml:space="preserve">, that </w:t>
      </w:r>
      <w:r w:rsidRPr="0043509F">
        <w:rPr>
          <w:rStyle w:val="StyleUnderline"/>
          <w:highlight w:val="cyan"/>
        </w:rPr>
        <w:t>a</w:t>
      </w:r>
      <w:r w:rsidRPr="0032779D">
        <w:rPr>
          <w:rStyle w:val="StyleUnderline"/>
        </w:rPr>
        <w:t xml:space="preserve"> large </w:t>
      </w:r>
      <w:r w:rsidRPr="0043509F">
        <w:rPr>
          <w:rStyle w:val="StyleUnderline"/>
          <w:highlight w:val="cyan"/>
        </w:rPr>
        <w:t>island</w:t>
      </w:r>
      <w:r w:rsidRPr="00F60C57">
        <w:rPr>
          <w:sz w:val="16"/>
        </w:rPr>
        <w:t xml:space="preserve"> suddenly </w:t>
      </w:r>
      <w:r w:rsidRPr="0043509F">
        <w:rPr>
          <w:rStyle w:val="StyleUnderline"/>
          <w:highlight w:val="cyan"/>
        </w:rPr>
        <w:t xml:space="preserve">arose </w:t>
      </w:r>
      <w:r w:rsidRPr="0043509F">
        <w:rPr>
          <w:rStyle w:val="Emphasis"/>
          <w:highlight w:val="cyan"/>
        </w:rPr>
        <w:t>out of the sea</w:t>
      </w:r>
      <w:r w:rsidRPr="0032779D">
        <w:rPr>
          <w:rStyle w:val="StyleUnderline"/>
        </w:rPr>
        <w:t xml:space="preserve"> and</w:t>
      </w:r>
      <w:r w:rsidRPr="00F60C57">
        <w:rPr>
          <w:sz w:val="16"/>
        </w:rPr>
        <w:t xml:space="preserve"> that this spontaneous occurrence </w:t>
      </w:r>
      <w:r w:rsidRPr="0032779D">
        <w:rPr>
          <w:rStyle w:val="StyleUnderline"/>
        </w:rPr>
        <w:t xml:space="preserve">stemmed from </w:t>
      </w:r>
      <w:r w:rsidRPr="0032779D">
        <w:rPr>
          <w:rStyle w:val="Emphasis"/>
        </w:rPr>
        <w:t>geophysical forces</w:t>
      </w:r>
      <w:r w:rsidRPr="0032779D">
        <w:rPr>
          <w:rStyle w:val="StyleUnderline"/>
        </w:rPr>
        <w:t xml:space="preserve"> beyond the scope of human ability to counteract. </w:t>
      </w:r>
      <w:r w:rsidRPr="0043509F">
        <w:rPr>
          <w:rStyle w:val="StyleUnderline"/>
          <w:highlight w:val="cyan"/>
        </w:rPr>
        <w:t xml:space="preserve">Would the </w:t>
      </w:r>
      <w:r w:rsidRPr="0043509F">
        <w:rPr>
          <w:rStyle w:val="Emphasis"/>
          <w:highlight w:val="cyan"/>
        </w:rPr>
        <w:t>first to use</w:t>
      </w:r>
      <w:r w:rsidRPr="0043509F">
        <w:rPr>
          <w:rStyle w:val="StyleUnderline"/>
          <w:highlight w:val="cyan"/>
        </w:rPr>
        <w:t xml:space="preserve"> this</w:t>
      </w:r>
      <w:r w:rsidRPr="0032779D">
        <w:rPr>
          <w:rStyle w:val="StyleUnderline"/>
        </w:rPr>
        <w:t xml:space="preserve"> newly developed land </w:t>
      </w:r>
      <w:r w:rsidRPr="0043509F">
        <w:rPr>
          <w:rStyle w:val="StyleUnderline"/>
          <w:highlight w:val="cyan"/>
        </w:rPr>
        <w:t>become its owner? Or</w:t>
      </w:r>
      <w:r w:rsidRPr="00F60C57">
        <w:rPr>
          <w:rStyle w:val="StyleUnderline"/>
        </w:rPr>
        <w:t xml:space="preserve"> would</w:t>
      </w:r>
      <w:r w:rsidRPr="0032779D">
        <w:rPr>
          <w:rStyle w:val="StyleUnderline"/>
        </w:rPr>
        <w:t xml:space="preserve"> that</w:t>
      </w:r>
      <w:r w:rsidRPr="00F60C57">
        <w:rPr>
          <w:sz w:val="16"/>
        </w:rPr>
        <w:t xml:space="preserve"> benefit </w:t>
      </w:r>
      <w:r w:rsidRPr="0032779D">
        <w:rPr>
          <w:rStyle w:val="StyleUnderline"/>
        </w:rPr>
        <w:t xml:space="preserve">accrue to </w:t>
      </w:r>
      <w:r w:rsidRPr="0043509F">
        <w:rPr>
          <w:rStyle w:val="StyleUnderline"/>
          <w:highlight w:val="cyan"/>
        </w:rPr>
        <w:t xml:space="preserve">the </w:t>
      </w:r>
      <w:r w:rsidRPr="0043509F">
        <w:rPr>
          <w:rStyle w:val="Emphasis"/>
          <w:highlight w:val="cyan"/>
        </w:rPr>
        <w:t>owner(s)</w:t>
      </w:r>
      <w:r w:rsidRPr="0043509F">
        <w:rPr>
          <w:rStyle w:val="StyleUnderline"/>
          <w:highlight w:val="cyan"/>
        </w:rPr>
        <w:t xml:space="preserve"> of that</w:t>
      </w:r>
      <w:r w:rsidRPr="0032779D">
        <w:rPr>
          <w:rStyle w:val="StyleUnderline"/>
        </w:rPr>
        <w:t xml:space="preserve"> </w:t>
      </w:r>
      <w:r w:rsidRPr="0032779D">
        <w:rPr>
          <w:rStyle w:val="Emphasis"/>
        </w:rPr>
        <w:t xml:space="preserve">patch of the </w:t>
      </w:r>
      <w:r w:rsidRPr="0043509F">
        <w:rPr>
          <w:rStyle w:val="Emphasis"/>
          <w:highlight w:val="cyan"/>
        </w:rPr>
        <w:t>ocean</w:t>
      </w:r>
      <w:r w:rsidRPr="0032779D">
        <w:rPr>
          <w:rStyle w:val="StyleUnderline"/>
        </w:rPr>
        <w:t xml:space="preserve"> in which this new island appears? </w:t>
      </w:r>
      <w:r w:rsidRPr="0043509F">
        <w:rPr>
          <w:rStyle w:val="StyleUnderline"/>
          <w:highlight w:val="cyan"/>
        </w:rPr>
        <w:t>The libertarian</w:t>
      </w:r>
      <w:r w:rsidRPr="00F60C57">
        <w:rPr>
          <w:sz w:val="16"/>
        </w:rPr>
        <w:t xml:space="preserve"> would </w:t>
      </w:r>
      <w:r w:rsidRPr="0032779D">
        <w:rPr>
          <w:rStyle w:val="Emphasis"/>
        </w:rPr>
        <w:t>generally</w:t>
      </w:r>
      <w:r w:rsidRPr="0032779D">
        <w:rPr>
          <w:rStyle w:val="StyleUnderline"/>
        </w:rPr>
        <w:t xml:space="preserve"> </w:t>
      </w:r>
      <w:r w:rsidRPr="0043509F">
        <w:rPr>
          <w:rStyle w:val="StyleUnderline"/>
          <w:highlight w:val="cyan"/>
        </w:rPr>
        <w:t>agree</w:t>
      </w:r>
      <w:r w:rsidRPr="00F60C57">
        <w:rPr>
          <w:sz w:val="16"/>
        </w:rPr>
        <w:t xml:space="preserve"> that </w:t>
      </w:r>
      <w:r w:rsidRPr="0043509F">
        <w:rPr>
          <w:rStyle w:val="StyleUnderline"/>
          <w:highlight w:val="cyan"/>
        </w:rPr>
        <w:t xml:space="preserve">the island would not </w:t>
      </w:r>
      <w:r w:rsidRPr="0043509F">
        <w:rPr>
          <w:rStyle w:val="Emphasis"/>
          <w:highlight w:val="cyan"/>
        </w:rPr>
        <w:t>automatically</w:t>
      </w:r>
      <w:r w:rsidRPr="0043509F">
        <w:rPr>
          <w:rStyle w:val="StyleUnderline"/>
          <w:highlight w:val="cyan"/>
        </w:rPr>
        <w:t xml:space="preserve"> belong to </w:t>
      </w:r>
      <w:r w:rsidRPr="0043509F">
        <w:rPr>
          <w:rStyle w:val="Emphasis"/>
          <w:highlight w:val="cyan"/>
        </w:rPr>
        <w:t>anyone</w:t>
      </w:r>
      <w:r w:rsidRPr="00F60C57">
        <w:rPr>
          <w:sz w:val="16"/>
        </w:rPr>
        <w:t xml:space="preserve">. It would also not go to the person who discovered it or stepped on it. As discussed in this chapter, a land dweller who has no contact with the sea and has not mixed his labor with it has no oceanic rights. </w:t>
      </w:r>
      <w:proofErr w:type="gramStart"/>
      <w:r w:rsidRPr="00F60C57">
        <w:rPr>
          <w:sz w:val="16"/>
        </w:rPr>
        <w:t>So</w:t>
      </w:r>
      <w:proofErr w:type="gramEnd"/>
      <w:r w:rsidRPr="00F60C57">
        <w:rPr>
          <w:sz w:val="16"/>
        </w:rPr>
        <w:t xml:space="preserve"> it is with </w:t>
      </w:r>
      <w:r w:rsidRPr="0043509F">
        <w:rPr>
          <w:rStyle w:val="StyleUnderline"/>
          <w:highlight w:val="cyan"/>
        </w:rPr>
        <w:t>the ocean inhabitant</w:t>
      </w:r>
      <w:r w:rsidRPr="00F60C57">
        <w:rPr>
          <w:sz w:val="16"/>
        </w:rPr>
        <w:t xml:space="preserve">: He </w:t>
      </w:r>
      <w:r w:rsidRPr="0043509F">
        <w:rPr>
          <w:rStyle w:val="StyleUnderline"/>
          <w:highlight w:val="cyan"/>
        </w:rPr>
        <w:t xml:space="preserve">has </w:t>
      </w:r>
      <w:r w:rsidRPr="0043509F">
        <w:rPr>
          <w:rStyle w:val="Emphasis"/>
          <w:highlight w:val="cyan"/>
        </w:rPr>
        <w:t>no rights</w:t>
      </w:r>
      <w:r w:rsidRPr="0043509F">
        <w:rPr>
          <w:rStyle w:val="StyleUnderline"/>
          <w:highlight w:val="cyan"/>
        </w:rPr>
        <w:t xml:space="preserve"> to land he has </w:t>
      </w:r>
      <w:r w:rsidRPr="0043509F">
        <w:rPr>
          <w:rStyle w:val="Emphasis"/>
          <w:highlight w:val="cyan"/>
        </w:rPr>
        <w:t>not</w:t>
      </w:r>
      <w:r w:rsidRPr="00F60C57">
        <w:rPr>
          <w:sz w:val="16"/>
        </w:rPr>
        <w:t xml:space="preserve"> so much as </w:t>
      </w:r>
      <w:r w:rsidRPr="0043509F">
        <w:rPr>
          <w:rStyle w:val="Emphasis"/>
          <w:highlight w:val="cyan"/>
        </w:rPr>
        <w:t>touched</w:t>
      </w:r>
      <w:r w:rsidRPr="00F60C57">
        <w:rPr>
          <w:sz w:val="16"/>
        </w:rPr>
        <w:t xml:space="preserve">. Such an original protuberance would go to whoever proceeded beyond mere discovery with a commitment manifested by the work necessary to make it so. How could a shipping magnate who steered around that irritating obstacle in his way claim possession? He could not! How could a resident come to own it who lived on a platform on the very patch of sea where the island appeared? </w:t>
      </w:r>
      <w:r w:rsidRPr="0032779D">
        <w:rPr>
          <w:rStyle w:val="StyleUnderline"/>
        </w:rPr>
        <w:t xml:space="preserve">He could do so </w:t>
      </w:r>
      <w:r w:rsidRPr="0043509F">
        <w:rPr>
          <w:rStyle w:val="Emphasis"/>
          <w:highlight w:val="cyan"/>
        </w:rPr>
        <w:t>only</w:t>
      </w:r>
      <w:r w:rsidRPr="0043509F">
        <w:rPr>
          <w:rStyle w:val="StyleUnderline"/>
          <w:highlight w:val="cyan"/>
        </w:rPr>
        <w:t xml:space="preserve"> by </w:t>
      </w:r>
      <w:r w:rsidRPr="0043509F">
        <w:rPr>
          <w:rStyle w:val="Emphasis"/>
          <w:highlight w:val="cyan"/>
        </w:rPr>
        <w:t>settling</w:t>
      </w:r>
      <w:r w:rsidRPr="0032779D">
        <w:rPr>
          <w:rStyle w:val="Emphasis"/>
        </w:rPr>
        <w:t xml:space="preserve"> on it</w:t>
      </w:r>
      <w:r w:rsidRPr="0032779D">
        <w:rPr>
          <w:rStyle w:val="StyleUnderline"/>
        </w:rPr>
        <w:t xml:space="preserve"> with accompanying due effort to put it to beneficial use</w:t>
      </w:r>
      <w:r w:rsidRPr="00F60C57">
        <w:rPr>
          <w:sz w:val="16"/>
        </w:rPr>
        <w:t>.</w:t>
      </w:r>
    </w:p>
    <w:p w14:paraId="42FEE352" w14:textId="77777777" w:rsidR="00DD6A8F" w:rsidRPr="00F60C57" w:rsidRDefault="00DD6A8F" w:rsidP="00DD6A8F">
      <w:pPr>
        <w:rPr>
          <w:sz w:val="16"/>
        </w:rPr>
      </w:pPr>
      <w:r w:rsidRPr="00F60C57">
        <w:rPr>
          <w:sz w:val="16"/>
        </w:rPr>
        <w:t xml:space="preserve">Problems with the forgoing analysis could crop up. What if a landlord historically leased out the surface all around the island before it appeared? Then no one could legitimately get to the landmass. 37 The libertarian perspective considers whether anyone can garner legal access. For example, the owner of the ocean surface could settle it at his leisure (barring approach by aircraft used by another homesteader). Alternatively, </w:t>
      </w:r>
      <w:r w:rsidRPr="0043509F">
        <w:rPr>
          <w:rStyle w:val="StyleUnderline"/>
          <w:highlight w:val="cyan"/>
        </w:rPr>
        <w:t>someone might own</w:t>
      </w:r>
      <w:r w:rsidRPr="0032779D">
        <w:rPr>
          <w:rStyle w:val="StyleUnderline"/>
        </w:rPr>
        <w:t xml:space="preserve"> the </w:t>
      </w:r>
      <w:r w:rsidRPr="0043509F">
        <w:rPr>
          <w:rStyle w:val="StyleUnderline"/>
          <w:highlight w:val="cyan"/>
        </w:rPr>
        <w:t xml:space="preserve">land </w:t>
      </w:r>
      <w:r w:rsidRPr="0043509F">
        <w:rPr>
          <w:rStyle w:val="Emphasis"/>
          <w:highlight w:val="cyan"/>
        </w:rPr>
        <w:t>under water</w:t>
      </w:r>
      <w:r w:rsidRPr="0032779D">
        <w:rPr>
          <w:rStyle w:val="StyleUnderline"/>
        </w:rPr>
        <w:t xml:space="preserve"> for the purpose of mining</w:t>
      </w:r>
      <w:r w:rsidRPr="00F60C57">
        <w:rPr>
          <w:sz w:val="16"/>
        </w:rPr>
        <w:t xml:space="preserve"> manganese nodules </w:t>
      </w:r>
      <w:r w:rsidRPr="0043509F">
        <w:rPr>
          <w:rStyle w:val="StyleUnderline"/>
          <w:highlight w:val="cyan"/>
        </w:rPr>
        <w:t>and it</w:t>
      </w:r>
      <w:r w:rsidRPr="0032779D">
        <w:rPr>
          <w:rStyle w:val="StyleUnderline"/>
        </w:rPr>
        <w:t xml:space="preserve"> then somehow </w:t>
      </w:r>
      <w:r w:rsidRPr="0043509F">
        <w:rPr>
          <w:rStyle w:val="Emphasis"/>
          <w:highlight w:val="cyan"/>
        </w:rPr>
        <w:t>rises</w:t>
      </w:r>
      <w:r w:rsidRPr="0032779D">
        <w:rPr>
          <w:rStyle w:val="Emphasis"/>
        </w:rPr>
        <w:t xml:space="preserve"> above</w:t>
      </w:r>
      <w:r w:rsidRPr="0032779D">
        <w:rPr>
          <w:rStyle w:val="StyleUnderline"/>
        </w:rPr>
        <w:t xml:space="preserve"> the surface of the sea without human cause; </w:t>
      </w:r>
      <w:r w:rsidRPr="0043509F">
        <w:rPr>
          <w:rStyle w:val="StyleUnderline"/>
          <w:highlight w:val="cyan"/>
        </w:rPr>
        <w:t xml:space="preserve">he would </w:t>
      </w:r>
      <w:r w:rsidRPr="0043509F">
        <w:rPr>
          <w:rStyle w:val="Emphasis"/>
          <w:highlight w:val="cyan"/>
        </w:rPr>
        <w:t>still own it</w:t>
      </w:r>
      <w:r w:rsidRPr="0032779D">
        <w:rPr>
          <w:rStyle w:val="StyleUnderline"/>
        </w:rPr>
        <w:t xml:space="preserve"> and </w:t>
      </w:r>
      <w:r w:rsidRPr="0032779D">
        <w:rPr>
          <w:rStyle w:val="Emphasis"/>
        </w:rPr>
        <w:t>continue to harvest</w:t>
      </w:r>
      <w:r w:rsidRPr="0032779D">
        <w:rPr>
          <w:rStyle w:val="StyleUnderline"/>
        </w:rPr>
        <w:t xml:space="preserve"> them. He could</w:t>
      </w:r>
      <w:r w:rsidRPr="00F60C57">
        <w:rPr>
          <w:sz w:val="16"/>
        </w:rPr>
        <w:t xml:space="preserve"> properly </w:t>
      </w:r>
      <w:r w:rsidRPr="0032779D">
        <w:rPr>
          <w:rStyle w:val="StyleUnderline"/>
        </w:rPr>
        <w:t xml:space="preserve">continue his operation as before </w:t>
      </w:r>
      <w:r w:rsidRPr="0032779D">
        <w:rPr>
          <w:rStyle w:val="Emphasis"/>
        </w:rPr>
        <w:t>without interruption</w:t>
      </w:r>
      <w:r w:rsidRPr="00F60C57">
        <w:rPr>
          <w:sz w:val="16"/>
        </w:rPr>
        <w:t xml:space="preserve">. The fact that it is now above sea-level whereas before it was not </w:t>
      </w:r>
      <w:proofErr w:type="gramStart"/>
      <w:r w:rsidRPr="00F60C57">
        <w:rPr>
          <w:sz w:val="16"/>
        </w:rPr>
        <w:t>changes</w:t>
      </w:r>
      <w:proofErr w:type="gramEnd"/>
      <w:r w:rsidRPr="00F60C57">
        <w:rPr>
          <w:sz w:val="16"/>
        </w:rPr>
        <w:t xml:space="preserve"> exactly nothing. </w:t>
      </w:r>
      <w:r w:rsidRPr="0032779D">
        <w:rPr>
          <w:rStyle w:val="StyleUnderline"/>
        </w:rPr>
        <w:t xml:space="preserve">He </w:t>
      </w:r>
      <w:r w:rsidRPr="0032779D">
        <w:rPr>
          <w:rStyle w:val="Emphasis"/>
        </w:rPr>
        <w:t>was</w:t>
      </w:r>
      <w:r w:rsidRPr="0032779D">
        <w:rPr>
          <w:rStyle w:val="StyleUnderline"/>
        </w:rPr>
        <w:t xml:space="preserve"> and now </w:t>
      </w:r>
      <w:r w:rsidRPr="0032779D">
        <w:rPr>
          <w:rStyle w:val="Emphasis"/>
        </w:rPr>
        <w:t>still is</w:t>
      </w:r>
      <w:r w:rsidRPr="0032779D">
        <w:rPr>
          <w:rStyle w:val="StyleUnderline"/>
        </w:rPr>
        <w:t xml:space="preserve"> mixing his labor with his asset making it his own</w:t>
      </w:r>
      <w:r w:rsidRPr="00F60C57">
        <w:rPr>
          <w:sz w:val="16"/>
        </w:rPr>
        <w:t xml:space="preserve">. As a third illustration, </w:t>
      </w:r>
      <w:r w:rsidRPr="0032779D">
        <w:rPr>
          <w:rStyle w:val="StyleUnderline"/>
        </w:rPr>
        <w:t xml:space="preserve">posit a </w:t>
      </w:r>
      <w:r w:rsidRPr="0032779D">
        <w:rPr>
          <w:rStyle w:val="Emphasis"/>
        </w:rPr>
        <w:t>homeowner</w:t>
      </w:r>
      <w:r w:rsidRPr="0032779D">
        <w:rPr>
          <w:rStyle w:val="StyleUnderline"/>
        </w:rPr>
        <w:t xml:space="preserve"> who lived at that </w:t>
      </w:r>
      <w:r w:rsidRPr="0032779D">
        <w:rPr>
          <w:rStyle w:val="Emphasis"/>
        </w:rPr>
        <w:t>very location</w:t>
      </w:r>
      <w:r w:rsidRPr="0032779D">
        <w:rPr>
          <w:rStyle w:val="StyleUnderline"/>
        </w:rPr>
        <w:t xml:space="preserve"> on the water’s surface, he would </w:t>
      </w:r>
      <w:r w:rsidRPr="0032779D">
        <w:rPr>
          <w:rStyle w:val="Emphasis"/>
        </w:rPr>
        <w:t>lose out</w:t>
      </w:r>
      <w:r w:rsidRPr="0032779D">
        <w:rPr>
          <w:rStyle w:val="StyleUnderline"/>
        </w:rPr>
        <w:t xml:space="preserve"> because he </w:t>
      </w:r>
      <w:r w:rsidRPr="0032779D">
        <w:rPr>
          <w:rStyle w:val="Emphasis"/>
        </w:rPr>
        <w:t>unwisely</w:t>
      </w:r>
      <w:r w:rsidRPr="0032779D">
        <w:rPr>
          <w:rStyle w:val="StyleUnderline"/>
        </w:rPr>
        <w:t xml:space="preserve"> built his house right above this </w:t>
      </w:r>
      <w:r w:rsidRPr="0032779D">
        <w:rPr>
          <w:rStyle w:val="Emphasis"/>
        </w:rPr>
        <w:t>undersea volcano</w:t>
      </w:r>
      <w:r w:rsidRPr="00F60C57">
        <w:rPr>
          <w:sz w:val="16"/>
        </w:rPr>
        <w:t>.</w:t>
      </w:r>
    </w:p>
    <w:p w14:paraId="47639F59" w14:textId="77777777" w:rsidR="00DD6A8F" w:rsidRPr="00F60C57" w:rsidRDefault="00DD6A8F" w:rsidP="00DD6A8F">
      <w:pPr>
        <w:rPr>
          <w:sz w:val="16"/>
        </w:rPr>
      </w:pPr>
      <w:r w:rsidRPr="00F60C57">
        <w:rPr>
          <w:sz w:val="16"/>
        </w:rPr>
        <w:t xml:space="preserve">Similarly, posit that a meteor lands on farmer Jones’ lower forty. Would he own it? Or would this space visitor belong to an astronomer who swooped down in a helicopter and parked on this largish meteor? Our answer is: the farmer is the legitimate owner of the meteorite. This case is similar to the one where there is an apple tree planted in A’s </w:t>
      </w:r>
      <w:proofErr w:type="gramStart"/>
      <w:r w:rsidRPr="00F60C57">
        <w:rPr>
          <w:sz w:val="16"/>
        </w:rPr>
        <w:t>land, but</w:t>
      </w:r>
      <w:proofErr w:type="gramEnd"/>
      <w:r w:rsidRPr="00F60C57">
        <w:rPr>
          <w:sz w:val="16"/>
        </w:rPr>
        <w:t xml:space="preserve"> is located on the border of B’s holdings. Some of this fruit drops into B’s </w:t>
      </w:r>
      <w:proofErr w:type="gramStart"/>
      <w:r w:rsidRPr="00F60C57">
        <w:rPr>
          <w:sz w:val="16"/>
        </w:rPr>
        <w:t>territory, since</w:t>
      </w:r>
      <w:proofErr w:type="gramEnd"/>
      <w:r w:rsidRPr="00F60C57">
        <w:rPr>
          <w:sz w:val="16"/>
        </w:rPr>
        <w:t xml:space="preserve"> several of the branches of A’s tree hang over B’s land. B gets to keep those apples that drop down onto his holdings. In like manner, </w:t>
      </w:r>
      <w:r w:rsidRPr="0043509F">
        <w:rPr>
          <w:rStyle w:val="StyleUnderline"/>
          <w:highlight w:val="cyan"/>
        </w:rPr>
        <w:t xml:space="preserve">the </w:t>
      </w:r>
      <w:r w:rsidRPr="0043509F">
        <w:rPr>
          <w:rStyle w:val="Emphasis"/>
          <w:highlight w:val="cyan"/>
        </w:rPr>
        <w:t>owner</w:t>
      </w:r>
      <w:r w:rsidRPr="0043509F">
        <w:rPr>
          <w:rStyle w:val="StyleUnderline"/>
          <w:highlight w:val="cyan"/>
        </w:rPr>
        <w:t xml:space="preserve"> of that</w:t>
      </w:r>
      <w:r w:rsidRPr="0032779D">
        <w:rPr>
          <w:rStyle w:val="StyleUnderline"/>
        </w:rPr>
        <w:t xml:space="preserve"> </w:t>
      </w:r>
      <w:r w:rsidRPr="0032779D">
        <w:rPr>
          <w:rStyle w:val="Emphasis"/>
        </w:rPr>
        <w:t xml:space="preserve">patch of </w:t>
      </w:r>
      <w:r w:rsidRPr="0043509F">
        <w:rPr>
          <w:rStyle w:val="Emphasis"/>
          <w:highlight w:val="cyan"/>
        </w:rPr>
        <w:t>ocean</w:t>
      </w:r>
      <w:r w:rsidRPr="0043509F">
        <w:rPr>
          <w:rStyle w:val="StyleUnderline"/>
          <w:highlight w:val="cyan"/>
        </w:rPr>
        <w:t xml:space="preserve"> in which this</w:t>
      </w:r>
      <w:r w:rsidRPr="0032779D">
        <w:rPr>
          <w:rStyle w:val="StyleUnderline"/>
        </w:rPr>
        <w:t xml:space="preserve"> </w:t>
      </w:r>
      <w:r w:rsidRPr="0032779D">
        <w:rPr>
          <w:rStyle w:val="Emphasis"/>
        </w:rPr>
        <w:t xml:space="preserve">new </w:t>
      </w:r>
      <w:r w:rsidRPr="0043509F">
        <w:rPr>
          <w:rStyle w:val="Emphasis"/>
          <w:highlight w:val="cyan"/>
        </w:rPr>
        <w:t>island</w:t>
      </w:r>
      <w:r w:rsidRPr="0043509F">
        <w:rPr>
          <w:rStyle w:val="StyleUnderline"/>
          <w:highlight w:val="cyan"/>
        </w:rPr>
        <w:t xml:space="preserve"> appears gets the </w:t>
      </w:r>
      <w:r w:rsidRPr="0043509F">
        <w:rPr>
          <w:rStyle w:val="Emphasis"/>
          <w:highlight w:val="cyan"/>
        </w:rPr>
        <w:t>first shot</w:t>
      </w:r>
      <w:r w:rsidRPr="0032779D">
        <w:rPr>
          <w:rStyle w:val="StyleUnderline"/>
        </w:rPr>
        <w:t xml:space="preserve"> at </w:t>
      </w:r>
      <w:r w:rsidRPr="0032779D">
        <w:rPr>
          <w:rStyle w:val="Emphasis"/>
        </w:rPr>
        <w:t>homesteading</w:t>
      </w:r>
      <w:r w:rsidRPr="0032779D">
        <w:rPr>
          <w:rStyle w:val="StyleUnderline"/>
        </w:rPr>
        <w:t xml:space="preserve"> it, </w:t>
      </w:r>
      <w:r w:rsidRPr="0043509F">
        <w:rPr>
          <w:rStyle w:val="StyleUnderline"/>
          <w:highlight w:val="cyan"/>
        </w:rPr>
        <w:t xml:space="preserve">unless a predecessor </w:t>
      </w:r>
      <w:r w:rsidRPr="0043509F">
        <w:rPr>
          <w:rStyle w:val="Emphasis"/>
          <w:highlight w:val="cyan"/>
        </w:rPr>
        <w:t>already</w:t>
      </w:r>
      <w:r w:rsidRPr="0043509F">
        <w:rPr>
          <w:rStyle w:val="StyleUnderline"/>
          <w:highlight w:val="cyan"/>
        </w:rPr>
        <w:t xml:space="preserve"> has</w:t>
      </w:r>
      <w:r w:rsidRPr="0032779D">
        <w:rPr>
          <w:rStyle w:val="StyleUnderline"/>
        </w:rPr>
        <w:t xml:space="preserve"> </w:t>
      </w:r>
      <w:r w:rsidRPr="0032779D">
        <w:rPr>
          <w:rStyle w:val="Emphasis"/>
        </w:rPr>
        <w:t>homesteaded</w:t>
      </w:r>
      <w:r w:rsidRPr="0032779D">
        <w:rPr>
          <w:rStyle w:val="StyleUnderline"/>
        </w:rPr>
        <w:t xml:space="preserve"> </w:t>
      </w:r>
      <w:r w:rsidRPr="0043509F">
        <w:rPr>
          <w:rStyle w:val="StyleUnderline"/>
          <w:highlight w:val="cyan"/>
        </w:rPr>
        <w:t>the ocean floor</w:t>
      </w:r>
      <w:r w:rsidRPr="0032779D">
        <w:rPr>
          <w:rStyle w:val="StyleUnderline"/>
        </w:rPr>
        <w:t xml:space="preserve"> which is now </w:t>
      </w:r>
      <w:r w:rsidRPr="0032779D">
        <w:rPr>
          <w:rStyle w:val="Emphasis"/>
        </w:rPr>
        <w:t>above the surface</w:t>
      </w:r>
      <w:r w:rsidRPr="00F60C57">
        <w:rPr>
          <w:sz w:val="16"/>
        </w:rPr>
        <w:t>. And, the farmer, not the astronomer, gets first crack at the meteor.</w:t>
      </w:r>
    </w:p>
    <w:p w14:paraId="53E4FC03" w14:textId="77777777" w:rsidR="00DD6A8F" w:rsidRPr="00AC2DE9" w:rsidRDefault="00DD6A8F" w:rsidP="00DD6A8F">
      <w:pPr>
        <w:pStyle w:val="Heading3"/>
      </w:pPr>
      <w:r>
        <w:t>Solvency---AT: Water Cycle---2NC</w:t>
      </w:r>
    </w:p>
    <w:p w14:paraId="12A4E166" w14:textId="77777777" w:rsidR="00DD6A8F" w:rsidRDefault="00DD6A8F" w:rsidP="00DD6A8F">
      <w:pPr>
        <w:pStyle w:val="Heading4"/>
      </w:pPr>
      <w:r>
        <w:t xml:space="preserve">All land-based privatization disproves. </w:t>
      </w:r>
    </w:p>
    <w:p w14:paraId="5A67C585"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“Privatize the Oceans and All Other Bodies of Water,” Ch. 1]</w:t>
      </w:r>
    </w:p>
    <w:p w14:paraId="5A115362" w14:textId="77777777" w:rsidR="00DD6A8F" w:rsidRPr="00550143" w:rsidRDefault="00DD6A8F" w:rsidP="00DD6A8F">
      <w:pPr>
        <w:rPr>
          <w:sz w:val="16"/>
        </w:rPr>
      </w:pPr>
      <w:r w:rsidRPr="00550143">
        <w:rPr>
          <w:sz w:val="16"/>
        </w:rPr>
        <w:t>Objection One</w:t>
      </w:r>
    </w:p>
    <w:p w14:paraId="65B8CF29" w14:textId="77777777" w:rsidR="00DD6A8F" w:rsidRPr="00550143" w:rsidRDefault="00DD6A8F" w:rsidP="00DD6A8F">
      <w:pPr>
        <w:rPr>
          <w:sz w:val="16"/>
        </w:rPr>
      </w:pPr>
      <w:r w:rsidRPr="00550143">
        <w:rPr>
          <w:sz w:val="16"/>
        </w:rPr>
        <w:t xml:space="preserve">Imbeciles! </w:t>
      </w:r>
      <w:r w:rsidRPr="0043509F">
        <w:rPr>
          <w:rStyle w:val="StyleUnderline"/>
          <w:highlight w:val="cyan"/>
        </w:rPr>
        <w:t>You can’t privatize</w:t>
      </w:r>
      <w:r w:rsidRPr="00E16C8C">
        <w:rPr>
          <w:rStyle w:val="StyleUnderline"/>
        </w:rPr>
        <w:t xml:space="preserve"> bodies of water. </w:t>
      </w:r>
      <w:r w:rsidRPr="0043509F">
        <w:rPr>
          <w:rStyle w:val="StyleUnderline"/>
          <w:highlight w:val="cyan"/>
        </w:rPr>
        <w:t>There is</w:t>
      </w:r>
      <w:r w:rsidRPr="00550143">
        <w:rPr>
          <w:sz w:val="16"/>
        </w:rPr>
        <w:t xml:space="preserve"> such a thing as </w:t>
      </w:r>
      <w:r w:rsidRPr="0043509F">
        <w:rPr>
          <w:rStyle w:val="StyleUnderline"/>
          <w:highlight w:val="cyan"/>
        </w:rPr>
        <w:t xml:space="preserve">the </w:t>
      </w:r>
      <w:r w:rsidRPr="0043509F">
        <w:rPr>
          <w:rStyle w:val="Emphasis"/>
          <w:highlight w:val="cyan"/>
        </w:rPr>
        <w:t>water cycle</w:t>
      </w:r>
      <w:r w:rsidRPr="00550143">
        <w:rPr>
          <w:sz w:val="16"/>
        </w:rPr>
        <w:t xml:space="preserve">. Water appears in the ocean. Some of it evaporates. The condensation forms clouds. Some of the liquid water falls back into the sea. So, the ocean owner has property in the clouds, too? Some of the clouds migrate to the land where they let go of their precipitation into lakes, which feed into rivers, which end up, guess where? Yes, back into the ocean. </w:t>
      </w:r>
      <w:proofErr w:type="gramStart"/>
      <w:r w:rsidRPr="00550143">
        <w:rPr>
          <w:sz w:val="16"/>
        </w:rPr>
        <w:t>So</w:t>
      </w:r>
      <w:proofErr w:type="gramEnd"/>
      <w:r w:rsidRPr="00550143">
        <w:rPr>
          <w:sz w:val="16"/>
        </w:rPr>
        <w:t xml:space="preserve"> the owner of the sea has to have property rights not only in clouds, but in lakes, rivers and streams too? Or is it that the proprietor of the river (ha, ha, ha) owns the ocean too, since “his” river replenishes the latter?</w:t>
      </w:r>
    </w:p>
    <w:p w14:paraId="7DF03BB2" w14:textId="77777777" w:rsidR="00DD6A8F" w:rsidRPr="00550143" w:rsidRDefault="00DD6A8F" w:rsidP="00DD6A8F">
      <w:pPr>
        <w:rPr>
          <w:sz w:val="16"/>
        </w:rPr>
      </w:pPr>
      <w:r w:rsidRPr="00550143">
        <w:rPr>
          <w:sz w:val="16"/>
        </w:rPr>
        <w:t>Response One</w:t>
      </w:r>
    </w:p>
    <w:p w14:paraId="042F19C6" w14:textId="77777777" w:rsidR="00DD6A8F" w:rsidRDefault="00DD6A8F" w:rsidP="00DD6A8F">
      <w:pPr>
        <w:rPr>
          <w:sz w:val="16"/>
        </w:rPr>
      </w:pPr>
      <w:r w:rsidRPr="00550143">
        <w:rPr>
          <w:sz w:val="16"/>
        </w:rPr>
        <w:t xml:space="preserve">Give me a break. </w:t>
      </w:r>
      <w:r w:rsidRPr="0043509F">
        <w:rPr>
          <w:rStyle w:val="StyleUnderline"/>
          <w:highlight w:val="cyan"/>
        </w:rPr>
        <w:t>Land</w:t>
      </w:r>
      <w:r w:rsidRPr="00E16C8C">
        <w:rPr>
          <w:rStyle w:val="StyleUnderline"/>
        </w:rPr>
        <w:t xml:space="preserve">, </w:t>
      </w:r>
      <w:r w:rsidRPr="00E16C8C">
        <w:rPr>
          <w:rStyle w:val="Emphasis"/>
        </w:rPr>
        <w:t>too</w:t>
      </w:r>
      <w:r w:rsidRPr="00E16C8C">
        <w:rPr>
          <w:rStyle w:val="StyleUnderline"/>
        </w:rPr>
        <w:t xml:space="preserve">, </w:t>
      </w:r>
      <w:r w:rsidRPr="0043509F">
        <w:rPr>
          <w:rStyle w:val="StyleUnderline"/>
          <w:highlight w:val="cyan"/>
        </w:rPr>
        <w:t xml:space="preserve">moves. Think </w:t>
      </w:r>
      <w:proofErr w:type="gramStart"/>
      <w:r w:rsidRPr="0043509F">
        <w:rPr>
          <w:rStyle w:val="Emphasis"/>
          <w:highlight w:val="cyan"/>
        </w:rPr>
        <w:t>mud</w:t>
      </w:r>
      <w:r w:rsidRPr="00E16C8C">
        <w:rPr>
          <w:rStyle w:val="Emphasis"/>
        </w:rPr>
        <w:t>-slides</w:t>
      </w:r>
      <w:proofErr w:type="gramEnd"/>
      <w:r w:rsidRPr="00E16C8C">
        <w:rPr>
          <w:rStyle w:val="StyleUnderline"/>
        </w:rPr>
        <w:t xml:space="preserve">, </w:t>
      </w:r>
      <w:r w:rsidRPr="0043509F">
        <w:rPr>
          <w:rStyle w:val="Emphasis"/>
          <w:highlight w:val="cyan"/>
        </w:rPr>
        <w:t>volcanoes</w:t>
      </w:r>
      <w:r w:rsidRPr="0043509F">
        <w:rPr>
          <w:rStyle w:val="StyleUnderline"/>
          <w:highlight w:val="cyan"/>
        </w:rPr>
        <w:t xml:space="preserve">, </w:t>
      </w:r>
      <w:r w:rsidRPr="0043509F">
        <w:rPr>
          <w:rStyle w:val="Emphasis"/>
          <w:highlight w:val="cyan"/>
        </w:rPr>
        <w:t>ice</w:t>
      </w:r>
      <w:r w:rsidRPr="00E16C8C">
        <w:rPr>
          <w:rStyle w:val="Emphasis"/>
        </w:rPr>
        <w:t xml:space="preserve"> floes</w:t>
      </w:r>
      <w:r w:rsidRPr="00550143">
        <w:rPr>
          <w:sz w:val="16"/>
        </w:rPr>
        <w:t xml:space="preserve">, 17 </w:t>
      </w:r>
      <w:r w:rsidRPr="00E16C8C">
        <w:rPr>
          <w:rStyle w:val="StyleUnderline"/>
        </w:rPr>
        <w:t xml:space="preserve">and so on. Water is akin to </w:t>
      </w:r>
      <w:r w:rsidRPr="00E16C8C">
        <w:rPr>
          <w:rStyle w:val="Emphasis"/>
        </w:rPr>
        <w:t>fast-moving land</w:t>
      </w:r>
      <w:r w:rsidRPr="00E16C8C">
        <w:rPr>
          <w:rStyle w:val="StyleUnderline"/>
        </w:rPr>
        <w:t>, and land to slow-moving water</w:t>
      </w:r>
      <w:r w:rsidRPr="00550143">
        <w:rPr>
          <w:sz w:val="16"/>
        </w:rPr>
        <w:t xml:space="preserve">.18 </w:t>
      </w:r>
      <w:r w:rsidRPr="0043509F">
        <w:rPr>
          <w:rStyle w:val="StyleUnderline"/>
          <w:highlight w:val="cyan"/>
        </w:rPr>
        <w:t xml:space="preserve">There is a </w:t>
      </w:r>
      <w:r w:rsidRPr="0043509F">
        <w:rPr>
          <w:rStyle w:val="Emphasis"/>
          <w:highlight w:val="cyan"/>
        </w:rPr>
        <w:t>soil</w:t>
      </w:r>
      <w:r w:rsidRPr="0043509F">
        <w:rPr>
          <w:rStyle w:val="StyleUnderline"/>
          <w:highlight w:val="cyan"/>
        </w:rPr>
        <w:t xml:space="preserve"> and </w:t>
      </w:r>
      <w:r w:rsidRPr="0043509F">
        <w:rPr>
          <w:rStyle w:val="Emphasis"/>
          <w:highlight w:val="cyan"/>
        </w:rPr>
        <w:t>rock cycle</w:t>
      </w:r>
      <w:r w:rsidRPr="00550143">
        <w:rPr>
          <w:sz w:val="16"/>
        </w:rPr>
        <w:t xml:space="preserve"> too. </w:t>
      </w:r>
      <w:r w:rsidRPr="00E16C8C">
        <w:rPr>
          <w:rStyle w:val="StyleUnderline"/>
        </w:rPr>
        <w:t>Mud washes into the</w:t>
      </w:r>
      <w:r w:rsidRPr="00550143">
        <w:rPr>
          <w:sz w:val="16"/>
        </w:rPr>
        <w:t xml:space="preserve"> Mississippi </w:t>
      </w:r>
      <w:r w:rsidRPr="00E16C8C">
        <w:rPr>
          <w:rStyle w:val="StyleUnderline"/>
        </w:rPr>
        <w:t>River. It silts up downstream</w:t>
      </w:r>
      <w:r w:rsidRPr="00550143">
        <w:rPr>
          <w:sz w:val="16"/>
        </w:rPr>
        <w:t xml:space="preserve">. Meanwhile </w:t>
      </w:r>
      <w:r w:rsidRPr="00E16C8C">
        <w:rPr>
          <w:rStyle w:val="Emphasis"/>
        </w:rPr>
        <w:t xml:space="preserve">tectonic </w:t>
      </w:r>
      <w:r w:rsidRPr="0043509F">
        <w:rPr>
          <w:rStyle w:val="Emphasis"/>
          <w:highlight w:val="cyan"/>
        </w:rPr>
        <w:t>activity</w:t>
      </w:r>
      <w:r w:rsidRPr="00550143">
        <w:rPr>
          <w:sz w:val="16"/>
        </w:rPr>
        <w:t xml:space="preserve"> both </w:t>
      </w:r>
      <w:r w:rsidRPr="0043509F">
        <w:rPr>
          <w:rStyle w:val="StyleUnderline"/>
          <w:highlight w:val="cyan"/>
        </w:rPr>
        <w:t>destroys land and brings new</w:t>
      </w:r>
      <w:r w:rsidRPr="00E16C8C">
        <w:rPr>
          <w:rStyle w:val="StyleUnderline"/>
        </w:rPr>
        <w:t xml:space="preserve"> </w:t>
      </w:r>
      <w:r w:rsidRPr="00550143">
        <w:rPr>
          <w:rStyle w:val="StyleUnderline"/>
        </w:rPr>
        <w:t xml:space="preserve">mountains and </w:t>
      </w:r>
      <w:r w:rsidRPr="0043509F">
        <w:rPr>
          <w:rStyle w:val="StyleUnderline"/>
          <w:highlight w:val="cyan"/>
        </w:rPr>
        <w:t>continents</w:t>
      </w:r>
      <w:r w:rsidRPr="00550143">
        <w:rPr>
          <w:sz w:val="16"/>
        </w:rPr>
        <w:t xml:space="preserve"> into existence. 19 </w:t>
      </w:r>
      <w:r w:rsidRPr="0043509F">
        <w:rPr>
          <w:rStyle w:val="StyleUnderline"/>
          <w:highlight w:val="cyan"/>
        </w:rPr>
        <w:t>Were</w:t>
      </w:r>
      <w:r w:rsidRPr="00550143">
        <w:rPr>
          <w:rStyle w:val="StyleUnderline"/>
        </w:rPr>
        <w:t xml:space="preserve"> deep </w:t>
      </w:r>
      <w:r w:rsidRPr="00550143">
        <w:rPr>
          <w:rStyle w:val="Emphasis"/>
        </w:rPr>
        <w:t xml:space="preserve">earth </w:t>
      </w:r>
      <w:r w:rsidRPr="0043509F">
        <w:rPr>
          <w:rStyle w:val="Emphasis"/>
          <w:highlight w:val="cyan"/>
        </w:rPr>
        <w:t>movement</w:t>
      </w:r>
      <w:r w:rsidRPr="0043509F">
        <w:rPr>
          <w:rStyle w:val="StyleUnderline"/>
          <w:highlight w:val="cyan"/>
        </w:rPr>
        <w:t xml:space="preserve"> to stop</w:t>
      </w:r>
      <w:r w:rsidRPr="00550143">
        <w:rPr>
          <w:rStyle w:val="StyleUnderline"/>
        </w:rPr>
        <w:t xml:space="preserve"> pushing</w:t>
      </w:r>
      <w:r w:rsidRPr="00550143">
        <w:rPr>
          <w:sz w:val="16"/>
        </w:rPr>
        <w:t xml:space="preserve"> up </w:t>
      </w:r>
      <w:r w:rsidRPr="00550143">
        <w:rPr>
          <w:rStyle w:val="StyleUnderline"/>
        </w:rPr>
        <w:t>new mounts, the continent would</w:t>
      </w:r>
      <w:r w:rsidRPr="00550143">
        <w:rPr>
          <w:sz w:val="16"/>
        </w:rPr>
        <w:t xml:space="preserve"> eventually </w:t>
      </w:r>
      <w:r w:rsidRPr="00550143">
        <w:rPr>
          <w:rStyle w:val="StyleUnderline"/>
        </w:rPr>
        <w:t>end up as</w:t>
      </w:r>
      <w:r w:rsidRPr="00550143">
        <w:rPr>
          <w:sz w:val="16"/>
        </w:rPr>
        <w:t xml:space="preserve"> a flat </w:t>
      </w:r>
      <w:r w:rsidRPr="00550143">
        <w:rPr>
          <w:rStyle w:val="StyleUnderline"/>
        </w:rPr>
        <w:t xml:space="preserve">surface a few feet </w:t>
      </w:r>
      <w:r w:rsidRPr="00550143">
        <w:rPr>
          <w:rStyle w:val="Emphasis"/>
        </w:rPr>
        <w:t>below</w:t>
      </w:r>
      <w:r w:rsidRPr="00550143">
        <w:rPr>
          <w:rStyle w:val="StyleUnderline"/>
        </w:rPr>
        <w:t xml:space="preserve"> the waves. If there were not this “</w:t>
      </w:r>
      <w:r w:rsidRPr="00550143">
        <w:rPr>
          <w:rStyle w:val="Emphasis"/>
        </w:rPr>
        <w:t>land cycle</w:t>
      </w:r>
      <w:r w:rsidRPr="00550143">
        <w:rPr>
          <w:rStyle w:val="StyleUnderline"/>
        </w:rPr>
        <w:t xml:space="preserve">,” </w:t>
      </w:r>
      <w:r w:rsidRPr="0043509F">
        <w:rPr>
          <w:rStyle w:val="StyleUnderline"/>
          <w:highlight w:val="cyan"/>
        </w:rPr>
        <w:t>the</w:t>
      </w:r>
      <w:r w:rsidRPr="00550143">
        <w:rPr>
          <w:sz w:val="16"/>
        </w:rPr>
        <w:t xml:space="preserve"> entire </w:t>
      </w:r>
      <w:r w:rsidRPr="0043509F">
        <w:rPr>
          <w:rStyle w:val="StyleUnderline"/>
          <w:highlight w:val="cyan"/>
        </w:rPr>
        <w:t>country would</w:t>
      </w:r>
      <w:r w:rsidRPr="00550143">
        <w:rPr>
          <w:sz w:val="16"/>
        </w:rPr>
        <w:t xml:space="preserve"> eventually </w:t>
      </w:r>
      <w:r w:rsidRPr="00550143">
        <w:rPr>
          <w:rStyle w:val="StyleUnderline"/>
        </w:rPr>
        <w:t xml:space="preserve">move </w:t>
      </w:r>
      <w:r w:rsidRPr="00550143">
        <w:rPr>
          <w:rStyle w:val="Emphasis"/>
        </w:rPr>
        <w:t>downstream</w:t>
      </w:r>
      <w:r w:rsidRPr="00550143">
        <w:rPr>
          <w:rStyle w:val="StyleUnderline"/>
        </w:rPr>
        <w:t xml:space="preserve"> and </w:t>
      </w:r>
      <w:r w:rsidRPr="0043509F">
        <w:rPr>
          <w:rStyle w:val="StyleUnderline"/>
          <w:highlight w:val="cyan"/>
        </w:rPr>
        <w:t>be</w:t>
      </w:r>
      <w:r w:rsidRPr="00550143">
        <w:rPr>
          <w:rStyle w:val="StyleUnderline"/>
        </w:rPr>
        <w:t xml:space="preserve">come </w:t>
      </w:r>
      <w:r w:rsidRPr="0043509F">
        <w:rPr>
          <w:rStyle w:val="Emphasis"/>
          <w:highlight w:val="cyan"/>
        </w:rPr>
        <w:t>submerged</w:t>
      </w:r>
      <w:r w:rsidRPr="00550143">
        <w:rPr>
          <w:sz w:val="16"/>
        </w:rPr>
        <w:t xml:space="preserve">. For example, French Frigate Sholes (Northwestern Hawaii, Undated) was once an island </w:t>
      </w:r>
      <w:proofErr w:type="gramStart"/>
      <w:r w:rsidRPr="00550143">
        <w:rPr>
          <w:sz w:val="16"/>
        </w:rPr>
        <w:t>more or less the</w:t>
      </w:r>
      <w:proofErr w:type="gramEnd"/>
      <w:r w:rsidRPr="00550143">
        <w:rPr>
          <w:sz w:val="16"/>
        </w:rPr>
        <w:t xml:space="preserve"> size of Hawaii, but it eroded away after the volcanos stopped making mountains at that location. But </w:t>
      </w:r>
      <w:r w:rsidRPr="0043509F">
        <w:rPr>
          <w:rStyle w:val="StyleUnderline"/>
          <w:highlight w:val="cyan"/>
        </w:rPr>
        <w:t>if a cycle</w:t>
      </w:r>
      <w:r w:rsidRPr="00550143">
        <w:rPr>
          <w:rStyle w:val="StyleUnderline"/>
        </w:rPr>
        <w:t xml:space="preserve"> in water </w:t>
      </w:r>
      <w:r w:rsidRPr="0043509F">
        <w:rPr>
          <w:rStyle w:val="Emphasis"/>
          <w:highlight w:val="cyan"/>
        </w:rPr>
        <w:t>precludes</w:t>
      </w:r>
      <w:r w:rsidRPr="0043509F">
        <w:rPr>
          <w:rStyle w:val="StyleUnderline"/>
          <w:highlight w:val="cyan"/>
        </w:rPr>
        <w:t xml:space="preserve"> private property</w:t>
      </w:r>
      <w:r w:rsidRPr="00550143">
        <w:rPr>
          <w:sz w:val="16"/>
        </w:rPr>
        <w:t xml:space="preserve"> therein, </w:t>
      </w:r>
      <w:r w:rsidRPr="00550143">
        <w:rPr>
          <w:rStyle w:val="StyleUnderline"/>
        </w:rPr>
        <w:t>then</w:t>
      </w:r>
      <w:r w:rsidRPr="00550143">
        <w:rPr>
          <w:sz w:val="16"/>
        </w:rPr>
        <w:t xml:space="preserve">, too, </w:t>
      </w:r>
      <w:r w:rsidRPr="0043509F">
        <w:rPr>
          <w:rStyle w:val="StyleUnderline"/>
          <w:highlight w:val="cyan"/>
        </w:rPr>
        <w:t>it should have that</w:t>
      </w:r>
      <w:r w:rsidRPr="00550143">
        <w:rPr>
          <w:rStyle w:val="StyleUnderline"/>
        </w:rPr>
        <w:t xml:space="preserve"> </w:t>
      </w:r>
      <w:r w:rsidRPr="00550143">
        <w:rPr>
          <w:rStyle w:val="Emphasis"/>
        </w:rPr>
        <w:t xml:space="preserve">same </w:t>
      </w:r>
      <w:r w:rsidRPr="0043509F">
        <w:rPr>
          <w:rStyle w:val="Emphasis"/>
          <w:highlight w:val="cyan"/>
        </w:rPr>
        <w:t>effect</w:t>
      </w:r>
      <w:r w:rsidRPr="0043509F">
        <w:rPr>
          <w:rStyle w:val="StyleUnderline"/>
          <w:highlight w:val="cyan"/>
        </w:rPr>
        <w:t xml:space="preserve"> on</w:t>
      </w:r>
      <w:r w:rsidRPr="00550143">
        <w:rPr>
          <w:rStyle w:val="StyleUnderline"/>
        </w:rPr>
        <w:t xml:space="preserve"> the </w:t>
      </w:r>
      <w:r w:rsidRPr="0043509F">
        <w:rPr>
          <w:rStyle w:val="Emphasis"/>
          <w:highlight w:val="cyan"/>
        </w:rPr>
        <w:t>land</w:t>
      </w:r>
      <w:r w:rsidRPr="00550143">
        <w:rPr>
          <w:sz w:val="16"/>
        </w:rPr>
        <w:t xml:space="preserve">. After all, </w:t>
      </w:r>
      <w:r w:rsidRPr="00550143">
        <w:rPr>
          <w:rStyle w:val="StyleUnderline"/>
        </w:rPr>
        <w:t xml:space="preserve">a cycle is a </w:t>
      </w:r>
      <w:r w:rsidRPr="00550143">
        <w:rPr>
          <w:rStyle w:val="Emphasis"/>
        </w:rPr>
        <w:t>cycle is a cycle</w:t>
      </w:r>
      <w:r w:rsidRPr="00550143">
        <w:rPr>
          <w:rStyle w:val="StyleUnderline"/>
        </w:rPr>
        <w:t>. Should society</w:t>
      </w:r>
      <w:r w:rsidRPr="00550143">
        <w:rPr>
          <w:sz w:val="16"/>
        </w:rPr>
        <w:t xml:space="preserve"> really want to </w:t>
      </w:r>
      <w:r w:rsidRPr="00550143">
        <w:rPr>
          <w:rStyle w:val="StyleUnderline"/>
        </w:rPr>
        <w:t>go back to communal land ownership</w:t>
      </w:r>
      <w:r w:rsidRPr="00550143">
        <w:rPr>
          <w:sz w:val="16"/>
        </w:rPr>
        <w:t xml:space="preserve">, to collectivized farms Soviet style, </w:t>
      </w:r>
      <w:r w:rsidRPr="00550143">
        <w:rPr>
          <w:rStyle w:val="StyleUnderline"/>
        </w:rPr>
        <w:t>and give up</w:t>
      </w:r>
      <w:r w:rsidRPr="00550143">
        <w:rPr>
          <w:sz w:val="16"/>
        </w:rPr>
        <w:t xml:space="preserve"> on </w:t>
      </w:r>
      <w:r w:rsidRPr="00550143">
        <w:rPr>
          <w:rStyle w:val="StyleUnderline"/>
        </w:rPr>
        <w:t>the</w:t>
      </w:r>
      <w:r w:rsidRPr="00550143">
        <w:rPr>
          <w:sz w:val="16"/>
        </w:rPr>
        <w:t xml:space="preserve"> magnificent </w:t>
      </w:r>
      <w:r w:rsidRPr="00550143">
        <w:rPr>
          <w:rStyle w:val="StyleUnderline"/>
        </w:rPr>
        <w:t>benefits</w:t>
      </w:r>
      <w:r w:rsidRPr="00550143">
        <w:rPr>
          <w:sz w:val="16"/>
        </w:rPr>
        <w:t xml:space="preserve"> that </w:t>
      </w:r>
      <w:r w:rsidRPr="00550143">
        <w:rPr>
          <w:rStyle w:val="StyleUnderline"/>
        </w:rPr>
        <w:t>private property in land bring</w:t>
      </w:r>
      <w:r w:rsidRPr="00550143">
        <w:rPr>
          <w:sz w:val="16"/>
        </w:rPr>
        <w:t xml:space="preserve"> in their wake? </w:t>
      </w:r>
      <w:r w:rsidRPr="00550143">
        <w:rPr>
          <w:rStyle w:val="Emphasis"/>
        </w:rPr>
        <w:t>Hardly</w:t>
      </w:r>
      <w:r w:rsidRPr="00550143">
        <w:rPr>
          <w:sz w:val="16"/>
        </w:rPr>
        <w:t>.</w:t>
      </w:r>
    </w:p>
    <w:p w14:paraId="1DFC6905" w14:textId="77777777" w:rsidR="00DD6A8F" w:rsidRDefault="00DD6A8F" w:rsidP="00DD6A8F">
      <w:pPr>
        <w:pStyle w:val="Heading4"/>
      </w:pPr>
      <w:r>
        <w:t xml:space="preserve">Water is comparatively </w:t>
      </w:r>
      <w:r>
        <w:rPr>
          <w:u w:val="single"/>
        </w:rPr>
        <w:t>stable</w:t>
      </w:r>
      <w:r>
        <w:t xml:space="preserve">. </w:t>
      </w:r>
    </w:p>
    <w:p w14:paraId="77559F1C" w14:textId="77777777" w:rsidR="00DD6A8F" w:rsidRPr="002D64FE"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“Privatize the Oceans and All Other Bodies of Water,” Ch. 1]</w:t>
      </w:r>
    </w:p>
    <w:p w14:paraId="2AC5DB27" w14:textId="77777777" w:rsidR="00DD6A8F" w:rsidRPr="001F09B8" w:rsidRDefault="00DD6A8F" w:rsidP="00DD6A8F">
      <w:pPr>
        <w:rPr>
          <w:sz w:val="16"/>
        </w:rPr>
      </w:pPr>
      <w:r w:rsidRPr="001F09B8">
        <w:rPr>
          <w:sz w:val="16"/>
        </w:rPr>
        <w:t>Footnote 17:</w:t>
      </w:r>
    </w:p>
    <w:p w14:paraId="037522E4" w14:textId="77777777" w:rsidR="00DD6A8F" w:rsidRPr="001F09B8" w:rsidRDefault="00DD6A8F" w:rsidP="00DD6A8F">
      <w:pPr>
        <w:rPr>
          <w:sz w:val="16"/>
        </w:rPr>
      </w:pPr>
      <w:r w:rsidRPr="0043509F">
        <w:rPr>
          <w:rStyle w:val="StyleUnderline"/>
          <w:highlight w:val="cyan"/>
        </w:rPr>
        <w:t>Is</w:t>
      </w:r>
      <w:r w:rsidRPr="001F09B8">
        <w:rPr>
          <w:sz w:val="16"/>
        </w:rPr>
        <w:t xml:space="preserve"> this </w:t>
      </w:r>
      <w:r w:rsidRPr="0043509F">
        <w:rPr>
          <w:rStyle w:val="StyleUnderline"/>
          <w:highlight w:val="cyan"/>
        </w:rPr>
        <w:t xml:space="preserve">terra </w:t>
      </w:r>
      <w:proofErr w:type="spellStart"/>
      <w:r w:rsidRPr="0043509F">
        <w:rPr>
          <w:rStyle w:val="Emphasis"/>
          <w:highlight w:val="cyan"/>
        </w:rPr>
        <w:t>firma</w:t>
      </w:r>
      <w:proofErr w:type="spellEnd"/>
      <w:r w:rsidRPr="0043509F">
        <w:rPr>
          <w:rStyle w:val="StyleUnderline"/>
          <w:highlight w:val="cyan"/>
        </w:rPr>
        <w:t xml:space="preserve"> or </w:t>
      </w:r>
      <w:r w:rsidRPr="0043509F">
        <w:rPr>
          <w:rStyle w:val="Emphasis"/>
          <w:highlight w:val="cyan"/>
        </w:rPr>
        <w:t>fluid</w:t>
      </w:r>
      <w:r w:rsidRPr="0043509F">
        <w:rPr>
          <w:rStyle w:val="StyleUnderline"/>
          <w:highlight w:val="cyan"/>
        </w:rPr>
        <w:t>?</w:t>
      </w:r>
      <w:r w:rsidRPr="002D64FE">
        <w:rPr>
          <w:rStyle w:val="StyleUnderline"/>
        </w:rPr>
        <w:t xml:space="preserve"> That is the</w:t>
      </w:r>
      <w:r w:rsidRPr="001F09B8">
        <w:rPr>
          <w:sz w:val="16"/>
        </w:rPr>
        <w:t xml:space="preserve"> entire </w:t>
      </w:r>
      <w:r w:rsidRPr="002D64FE">
        <w:rPr>
          <w:rStyle w:val="StyleUnderline"/>
        </w:rPr>
        <w:t xml:space="preserve">point. </w:t>
      </w:r>
      <w:r w:rsidRPr="0043509F">
        <w:rPr>
          <w:rStyle w:val="StyleUnderline"/>
          <w:highlight w:val="cyan"/>
        </w:rPr>
        <w:t>There is no</w:t>
      </w:r>
      <w:r w:rsidRPr="002D64FE">
        <w:rPr>
          <w:rStyle w:val="StyleUnderline"/>
        </w:rPr>
        <w:t xml:space="preserve"> </w:t>
      </w:r>
      <w:r w:rsidRPr="002D64FE">
        <w:rPr>
          <w:rStyle w:val="Emphasis"/>
        </w:rPr>
        <w:t>unambiguous way</w:t>
      </w:r>
      <w:r w:rsidRPr="002D64FE">
        <w:rPr>
          <w:rStyle w:val="StyleUnderline"/>
        </w:rPr>
        <w:t xml:space="preserve"> of </w:t>
      </w:r>
      <w:r w:rsidRPr="0043509F">
        <w:rPr>
          <w:rStyle w:val="StyleUnderline"/>
          <w:highlight w:val="cyan"/>
        </w:rPr>
        <w:t>answer</w:t>
      </w:r>
      <w:r w:rsidRPr="002D64FE">
        <w:rPr>
          <w:rStyle w:val="StyleUnderline"/>
        </w:rPr>
        <w:t>ing</w:t>
      </w:r>
      <w:r w:rsidRPr="001F09B8">
        <w:rPr>
          <w:sz w:val="16"/>
        </w:rPr>
        <w:t xml:space="preserve"> this question. </w:t>
      </w:r>
      <w:r w:rsidRPr="0043509F">
        <w:rPr>
          <w:rStyle w:val="StyleUnderline"/>
          <w:highlight w:val="cyan"/>
        </w:rPr>
        <w:t xml:space="preserve">The </w:t>
      </w:r>
      <w:r w:rsidRPr="0043509F">
        <w:rPr>
          <w:rStyle w:val="Emphasis"/>
          <w:highlight w:val="cyan"/>
        </w:rPr>
        <w:t>connection</w:t>
      </w:r>
      <w:r w:rsidRPr="0043509F">
        <w:rPr>
          <w:rStyle w:val="StyleUnderline"/>
          <w:highlight w:val="cyan"/>
        </w:rPr>
        <w:t xml:space="preserve"> between </w:t>
      </w:r>
      <w:r w:rsidRPr="0043509F">
        <w:rPr>
          <w:rStyle w:val="Emphasis"/>
          <w:highlight w:val="cyan"/>
        </w:rPr>
        <w:t>land and water</w:t>
      </w:r>
      <w:r w:rsidRPr="0043509F">
        <w:rPr>
          <w:rStyle w:val="StyleUnderline"/>
          <w:highlight w:val="cyan"/>
        </w:rPr>
        <w:t xml:space="preserve"> is great</w:t>
      </w:r>
      <w:r w:rsidRPr="002D64FE">
        <w:rPr>
          <w:rStyle w:val="StyleUnderline"/>
        </w:rPr>
        <w:t>er than most</w:t>
      </w:r>
      <w:r w:rsidRPr="001F09B8">
        <w:rPr>
          <w:sz w:val="16"/>
        </w:rPr>
        <w:t xml:space="preserve"> people </w:t>
      </w:r>
      <w:r w:rsidRPr="002D64FE">
        <w:rPr>
          <w:rStyle w:val="StyleUnderline"/>
        </w:rPr>
        <w:t>appreciate</w:t>
      </w:r>
      <w:r w:rsidRPr="001F09B8">
        <w:rPr>
          <w:sz w:val="16"/>
        </w:rPr>
        <w:t>.</w:t>
      </w:r>
    </w:p>
    <w:p w14:paraId="3FC82F63" w14:textId="77777777" w:rsidR="00DD6A8F" w:rsidRPr="001F09B8" w:rsidRDefault="00DD6A8F" w:rsidP="00DD6A8F">
      <w:pPr>
        <w:rPr>
          <w:sz w:val="16"/>
        </w:rPr>
      </w:pPr>
      <w:r w:rsidRPr="001F09B8">
        <w:rPr>
          <w:sz w:val="16"/>
        </w:rPr>
        <w:t>Footnote 18:</w:t>
      </w:r>
    </w:p>
    <w:p w14:paraId="7DCEC965" w14:textId="77777777" w:rsidR="00DD6A8F" w:rsidRPr="001F09B8" w:rsidRDefault="00DD6A8F" w:rsidP="00DD6A8F">
      <w:pPr>
        <w:rPr>
          <w:sz w:val="16"/>
        </w:rPr>
      </w:pPr>
      <w:r w:rsidRPr="001F09B8">
        <w:rPr>
          <w:sz w:val="16"/>
        </w:rPr>
        <w:t xml:space="preserve">In fact, </w:t>
      </w:r>
      <w:r w:rsidRPr="0043509F">
        <w:rPr>
          <w:rStyle w:val="StyleUnderline"/>
          <w:highlight w:val="cyan"/>
        </w:rPr>
        <w:t xml:space="preserve">land </w:t>
      </w:r>
      <w:r w:rsidRPr="0043509F">
        <w:rPr>
          <w:rStyle w:val="Emphasis"/>
          <w:highlight w:val="cyan"/>
        </w:rPr>
        <w:t>moves</w:t>
      </w:r>
      <w:r w:rsidRPr="0043509F">
        <w:rPr>
          <w:rStyle w:val="StyleUnderline"/>
          <w:highlight w:val="cyan"/>
        </w:rPr>
        <w:t xml:space="preserve"> through</w:t>
      </w:r>
      <w:r w:rsidRPr="002D64FE">
        <w:rPr>
          <w:rStyle w:val="StyleUnderline"/>
        </w:rPr>
        <w:t xml:space="preserve"> several mechanisms</w:t>
      </w:r>
      <w:r w:rsidRPr="001F09B8">
        <w:rPr>
          <w:sz w:val="16"/>
        </w:rPr>
        <w:t xml:space="preserve">, to wit: </w:t>
      </w:r>
      <w:r w:rsidRPr="0043509F">
        <w:rPr>
          <w:rStyle w:val="Emphasis"/>
          <w:highlight w:val="cyan"/>
        </w:rPr>
        <w:t>erosion</w:t>
      </w:r>
      <w:r w:rsidRPr="002D64FE">
        <w:rPr>
          <w:rStyle w:val="StyleUnderline"/>
        </w:rPr>
        <w:t xml:space="preserve">, </w:t>
      </w:r>
      <w:r w:rsidRPr="002D64FE">
        <w:rPr>
          <w:rStyle w:val="Emphasis"/>
        </w:rPr>
        <w:t>settlement</w:t>
      </w:r>
      <w:r w:rsidRPr="002D64FE">
        <w:rPr>
          <w:rStyle w:val="StyleUnderline"/>
        </w:rPr>
        <w:t xml:space="preserve">, </w:t>
      </w:r>
      <w:r w:rsidRPr="0043509F">
        <w:rPr>
          <w:rStyle w:val="Emphasis"/>
          <w:highlight w:val="cyan"/>
        </w:rPr>
        <w:t>expansion</w:t>
      </w:r>
      <w:r w:rsidRPr="002D64FE">
        <w:rPr>
          <w:rStyle w:val="StyleUnderline"/>
        </w:rPr>
        <w:t xml:space="preserve">, </w:t>
      </w:r>
      <w:r w:rsidRPr="002D64FE">
        <w:rPr>
          <w:rStyle w:val="Emphasis"/>
        </w:rPr>
        <w:t>tectonic movement</w:t>
      </w:r>
      <w:r w:rsidRPr="002D64FE">
        <w:rPr>
          <w:rStyle w:val="StyleUnderline"/>
        </w:rPr>
        <w:t xml:space="preserve">, </w:t>
      </w:r>
      <w:r w:rsidRPr="002D64FE">
        <w:rPr>
          <w:rStyle w:val="Emphasis"/>
        </w:rPr>
        <w:t>earth</w:t>
      </w:r>
      <w:r w:rsidRPr="0043509F">
        <w:rPr>
          <w:rStyle w:val="Emphasis"/>
          <w:highlight w:val="cyan"/>
        </w:rPr>
        <w:t>quakes</w:t>
      </w:r>
      <w:r w:rsidRPr="0043509F">
        <w:rPr>
          <w:rStyle w:val="StyleUnderline"/>
          <w:highlight w:val="cyan"/>
        </w:rPr>
        <w:t xml:space="preserve">, and </w:t>
      </w:r>
      <w:r w:rsidRPr="0043509F">
        <w:rPr>
          <w:rStyle w:val="Emphasis"/>
          <w:highlight w:val="cyan"/>
        </w:rPr>
        <w:t>landslides</w:t>
      </w:r>
      <w:r w:rsidRPr="001F09B8">
        <w:rPr>
          <w:sz w:val="16"/>
        </w:rPr>
        <w:t xml:space="preserve">, to name a few. </w:t>
      </w:r>
      <w:r w:rsidRPr="001F09B8">
        <w:rPr>
          <w:rStyle w:val="StyleUnderline"/>
        </w:rPr>
        <w:t>Land-like</w:t>
      </w:r>
      <w:r w:rsidRPr="002D64FE">
        <w:rPr>
          <w:rStyle w:val="StyleUnderline"/>
        </w:rPr>
        <w:t xml:space="preserve"> </w:t>
      </w:r>
      <w:r w:rsidRPr="0043509F">
        <w:rPr>
          <w:rStyle w:val="Emphasis"/>
          <w:highlight w:val="cyan"/>
        </w:rPr>
        <w:t>properties of water</w:t>
      </w:r>
      <w:r w:rsidRPr="0043509F">
        <w:rPr>
          <w:rStyle w:val="StyleUnderline"/>
          <w:highlight w:val="cyan"/>
        </w:rPr>
        <w:t xml:space="preserve"> include</w:t>
      </w:r>
      <w:r w:rsidRPr="002D64FE">
        <w:rPr>
          <w:rStyle w:val="StyleUnderline"/>
        </w:rPr>
        <w:t xml:space="preserve"> </w:t>
      </w:r>
      <w:r w:rsidRPr="002D64FE">
        <w:rPr>
          <w:rStyle w:val="Emphasis"/>
        </w:rPr>
        <w:t>incompressibility</w:t>
      </w:r>
      <w:r w:rsidRPr="002D64FE">
        <w:rPr>
          <w:rStyle w:val="StyleUnderline"/>
        </w:rPr>
        <w:t xml:space="preserve">, platform for </w:t>
      </w:r>
      <w:r w:rsidRPr="0043509F">
        <w:rPr>
          <w:rStyle w:val="Emphasis"/>
          <w:highlight w:val="cyan"/>
        </w:rPr>
        <w:t>transportation</w:t>
      </w:r>
      <w:r w:rsidRPr="001F09B8">
        <w:rPr>
          <w:sz w:val="16"/>
        </w:rPr>
        <w:t xml:space="preserve">, milieu for </w:t>
      </w:r>
      <w:r w:rsidRPr="002D64FE">
        <w:rPr>
          <w:rStyle w:val="StyleUnderline"/>
        </w:rPr>
        <w:t>life support</w:t>
      </w:r>
      <w:r w:rsidRPr="001F09B8">
        <w:rPr>
          <w:sz w:val="16"/>
        </w:rPr>
        <w:t xml:space="preserve">, valuable </w:t>
      </w:r>
      <w:r w:rsidRPr="002D64FE">
        <w:rPr>
          <w:rStyle w:val="StyleUnderline"/>
        </w:rPr>
        <w:t xml:space="preserve">natural resource, etc., </w:t>
      </w:r>
      <w:r w:rsidRPr="0043509F">
        <w:rPr>
          <w:rStyle w:val="StyleUnderline"/>
          <w:highlight w:val="cyan"/>
        </w:rPr>
        <w:t>but</w:t>
      </w:r>
      <w:r w:rsidRPr="002D64FE">
        <w:rPr>
          <w:rStyle w:val="StyleUnderline"/>
        </w:rPr>
        <w:t xml:space="preserve"> most </w:t>
      </w:r>
      <w:r w:rsidRPr="0043509F">
        <w:rPr>
          <w:rStyle w:val="StyleUnderline"/>
          <w:highlight w:val="cyan"/>
        </w:rPr>
        <w:t>importantly</w:t>
      </w:r>
      <w:r w:rsidRPr="002D64FE">
        <w:rPr>
          <w:rStyle w:val="StyleUnderline"/>
        </w:rPr>
        <w:t xml:space="preserve">: the </w:t>
      </w:r>
      <w:r w:rsidRPr="0043509F">
        <w:rPr>
          <w:rStyle w:val="Emphasis"/>
          <w:highlight w:val="cyan"/>
        </w:rPr>
        <w:t>surfaces</w:t>
      </w:r>
      <w:r w:rsidRPr="0043509F">
        <w:rPr>
          <w:rStyle w:val="StyleUnderline"/>
          <w:highlight w:val="cyan"/>
        </w:rPr>
        <w:t xml:space="preserve"> and </w:t>
      </w:r>
      <w:r w:rsidRPr="0043509F">
        <w:rPr>
          <w:rStyle w:val="Emphasis"/>
          <w:highlight w:val="cyan"/>
        </w:rPr>
        <w:t>volumes</w:t>
      </w:r>
      <w:r w:rsidRPr="0043509F">
        <w:rPr>
          <w:rStyle w:val="StyleUnderline"/>
          <w:highlight w:val="cyan"/>
        </w:rPr>
        <w:t xml:space="preserve"> are</w:t>
      </w:r>
      <w:r w:rsidRPr="002D64FE">
        <w:rPr>
          <w:rStyle w:val="StyleUnderline"/>
        </w:rPr>
        <w:t xml:space="preserve"> </w:t>
      </w:r>
      <w:r w:rsidRPr="002D64FE">
        <w:rPr>
          <w:rStyle w:val="Emphasis"/>
        </w:rPr>
        <w:t xml:space="preserve">remarkably </w:t>
      </w:r>
      <w:r w:rsidRPr="0043509F">
        <w:rPr>
          <w:rStyle w:val="Emphasis"/>
          <w:highlight w:val="cyan"/>
        </w:rPr>
        <w:t>stable</w:t>
      </w:r>
      <w:r w:rsidRPr="001F09B8">
        <w:rPr>
          <w:sz w:val="16"/>
        </w:rPr>
        <w:t>.</w:t>
      </w:r>
    </w:p>
    <w:p w14:paraId="01111F22" w14:textId="77777777" w:rsidR="00DD6A8F" w:rsidRDefault="00DD6A8F" w:rsidP="00DD6A8F">
      <w:pPr>
        <w:rPr>
          <w:sz w:val="16"/>
        </w:rPr>
      </w:pPr>
      <w:r w:rsidRPr="001F09B8">
        <w:rPr>
          <w:sz w:val="16"/>
        </w:rPr>
        <w:t xml:space="preserve">End of Footnotes. </w:t>
      </w:r>
    </w:p>
    <w:p w14:paraId="08E3FD26" w14:textId="77777777" w:rsidR="00DD6A8F" w:rsidRDefault="00DD6A8F" w:rsidP="00DD6A8F">
      <w:pPr>
        <w:pStyle w:val="Heading2"/>
      </w:pPr>
      <w:r>
        <w:t>Net-Benefit</w:t>
      </w:r>
    </w:p>
    <w:p w14:paraId="2D734B36" w14:textId="77777777" w:rsidR="00DD6A8F" w:rsidRDefault="00DD6A8F" w:rsidP="00DD6A8F">
      <w:pPr>
        <w:pStyle w:val="Heading3"/>
      </w:pPr>
      <w:r>
        <w:t>Internal---2NC</w:t>
      </w:r>
    </w:p>
    <w:p w14:paraId="3B1922A2" w14:textId="77777777" w:rsidR="00DD6A8F" w:rsidRPr="00DA4592" w:rsidRDefault="00DD6A8F" w:rsidP="00DD6A8F">
      <w:pPr>
        <w:pStyle w:val="Heading4"/>
      </w:pPr>
      <w:r>
        <w:t xml:space="preserve">Privatization </w:t>
      </w:r>
      <w:r>
        <w:rPr>
          <w:u w:val="single"/>
        </w:rPr>
        <w:t>drastically increases</w:t>
      </w:r>
      <w:r>
        <w:t xml:space="preserve"> aquatic productivity---effects ripple </w:t>
      </w:r>
      <w:r>
        <w:rPr>
          <w:u w:val="single"/>
        </w:rPr>
        <w:t>globally</w:t>
      </w:r>
      <w:r>
        <w:t xml:space="preserve">. </w:t>
      </w:r>
    </w:p>
    <w:p w14:paraId="4E527209"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Why Privatize Bodies of Water?</w:t>
      </w:r>
      <w:r w:rsidRPr="00E16C8C">
        <w:t xml:space="preserve">” Ch. </w:t>
      </w:r>
      <w:r>
        <w:t>3</w:t>
      </w:r>
      <w:r w:rsidRPr="00E16C8C">
        <w:t>]</w:t>
      </w:r>
    </w:p>
    <w:p w14:paraId="4BEDA8DF" w14:textId="77777777" w:rsidR="00DD6A8F" w:rsidRPr="00D02617" w:rsidRDefault="00DD6A8F" w:rsidP="00DD6A8F">
      <w:pPr>
        <w:rPr>
          <w:sz w:val="16"/>
        </w:rPr>
      </w:pPr>
      <w:r w:rsidRPr="00D02617">
        <w:rPr>
          <w:sz w:val="16"/>
        </w:rPr>
        <w:t>Productivity</w:t>
      </w:r>
    </w:p>
    <w:p w14:paraId="77745889" w14:textId="77777777" w:rsidR="00DD6A8F" w:rsidRPr="00D02617" w:rsidRDefault="00DD6A8F" w:rsidP="00DD6A8F">
      <w:pPr>
        <w:rPr>
          <w:sz w:val="16"/>
        </w:rPr>
      </w:pPr>
      <w:r w:rsidRPr="0043509F">
        <w:rPr>
          <w:rStyle w:val="StyleUnderline"/>
          <w:highlight w:val="cyan"/>
        </w:rPr>
        <w:t>There is a</w:t>
      </w:r>
      <w:r w:rsidRPr="001A6FC0">
        <w:rPr>
          <w:rStyle w:val="StyleUnderline"/>
        </w:rPr>
        <w:t xml:space="preserve"> </w:t>
      </w:r>
      <w:r w:rsidRPr="001A6FC0">
        <w:rPr>
          <w:rStyle w:val="Emphasis"/>
        </w:rPr>
        <w:t xml:space="preserve">gigantic </w:t>
      </w:r>
      <w:r w:rsidRPr="0043509F">
        <w:rPr>
          <w:rStyle w:val="Emphasis"/>
          <w:highlight w:val="cyan"/>
        </w:rPr>
        <w:t>disparity</w:t>
      </w:r>
      <w:r w:rsidRPr="0043509F">
        <w:rPr>
          <w:rStyle w:val="StyleUnderline"/>
          <w:highlight w:val="cyan"/>
        </w:rPr>
        <w:t xml:space="preserve"> of GDP on </w:t>
      </w:r>
      <w:r w:rsidRPr="0043509F">
        <w:rPr>
          <w:rStyle w:val="Emphasis"/>
          <w:highlight w:val="cyan"/>
        </w:rPr>
        <w:t>land</w:t>
      </w:r>
      <w:r w:rsidRPr="0043509F">
        <w:rPr>
          <w:rStyle w:val="StyleUnderline"/>
          <w:highlight w:val="cyan"/>
        </w:rPr>
        <w:t xml:space="preserve"> and </w:t>
      </w:r>
      <w:r w:rsidRPr="0043509F">
        <w:rPr>
          <w:rStyle w:val="Emphasis"/>
          <w:highlight w:val="cyan"/>
        </w:rPr>
        <w:t>water</w:t>
      </w:r>
      <w:r w:rsidRPr="00D02617">
        <w:rPr>
          <w:sz w:val="16"/>
        </w:rPr>
        <w:t xml:space="preserve">. It is exceedingly difficult to obtain exact statistics on the disproportion of productivity on the land mass and in the seas. But </w:t>
      </w:r>
      <w:r w:rsidRPr="001A6FC0">
        <w:rPr>
          <w:rStyle w:val="StyleUnderline"/>
        </w:rPr>
        <w:t>the best guesstimate</w:t>
      </w:r>
      <w:r w:rsidRPr="00D02617">
        <w:rPr>
          <w:sz w:val="16"/>
        </w:rPr>
        <w:t xml:space="preserve"> we have </w:t>
      </w:r>
      <w:r w:rsidRPr="001A6FC0">
        <w:rPr>
          <w:rStyle w:val="StyleUnderline"/>
        </w:rPr>
        <w:t>is</w:t>
      </w:r>
      <w:r w:rsidRPr="00D02617">
        <w:rPr>
          <w:sz w:val="16"/>
        </w:rPr>
        <w:t xml:space="preserve"> as follows 5:</w:t>
      </w:r>
    </w:p>
    <w:p w14:paraId="457584B1" w14:textId="77777777" w:rsidR="00DD6A8F" w:rsidRPr="00D02617" w:rsidRDefault="00DD6A8F" w:rsidP="00DD6A8F">
      <w:pPr>
        <w:rPr>
          <w:sz w:val="16"/>
        </w:rPr>
      </w:pPr>
      <w:r w:rsidRPr="00D02617">
        <w:rPr>
          <w:sz w:val="16"/>
        </w:rPr>
        <w:t xml:space="preserve">Land–25% of earth surface </w:t>
      </w:r>
    </w:p>
    <w:p w14:paraId="48705D22" w14:textId="77777777" w:rsidR="00DD6A8F" w:rsidRPr="00D02617" w:rsidRDefault="00DD6A8F" w:rsidP="00DD6A8F">
      <w:pPr>
        <w:rPr>
          <w:sz w:val="16"/>
        </w:rPr>
      </w:pPr>
      <w:r w:rsidRPr="00D02617">
        <w:rPr>
          <w:sz w:val="16"/>
        </w:rPr>
        <w:t xml:space="preserve">Water–75% of earth surface </w:t>
      </w:r>
    </w:p>
    <w:p w14:paraId="19B1AB3C" w14:textId="77777777" w:rsidR="00DD6A8F" w:rsidRPr="001A6FC0" w:rsidRDefault="00DD6A8F" w:rsidP="00DD6A8F">
      <w:pPr>
        <w:rPr>
          <w:rStyle w:val="StyleUnderline"/>
        </w:rPr>
      </w:pPr>
      <w:r w:rsidRPr="0043509F">
        <w:rPr>
          <w:rStyle w:val="StyleUnderline"/>
          <w:highlight w:val="cyan"/>
        </w:rPr>
        <w:t>Land–</w:t>
      </w:r>
      <w:r w:rsidRPr="0043509F">
        <w:rPr>
          <w:rStyle w:val="Emphasis"/>
          <w:highlight w:val="cyan"/>
        </w:rPr>
        <w:t>95%</w:t>
      </w:r>
      <w:r w:rsidRPr="001A6FC0">
        <w:rPr>
          <w:rStyle w:val="StyleUnderline"/>
        </w:rPr>
        <w:t xml:space="preserve"> of GDP </w:t>
      </w:r>
    </w:p>
    <w:p w14:paraId="5002D405" w14:textId="77777777" w:rsidR="00DD6A8F" w:rsidRDefault="00DD6A8F" w:rsidP="00DD6A8F">
      <w:pPr>
        <w:rPr>
          <w:rStyle w:val="StyleUnderline"/>
        </w:rPr>
      </w:pPr>
      <w:r w:rsidRPr="0043509F">
        <w:rPr>
          <w:rStyle w:val="StyleUnderline"/>
          <w:highlight w:val="cyan"/>
        </w:rPr>
        <w:t>Water–</w:t>
      </w:r>
      <w:r w:rsidRPr="0043509F">
        <w:rPr>
          <w:rStyle w:val="Emphasis"/>
          <w:highlight w:val="cyan"/>
        </w:rPr>
        <w:t>5%</w:t>
      </w:r>
      <w:r w:rsidRPr="001A6FC0">
        <w:rPr>
          <w:rStyle w:val="StyleUnderline"/>
        </w:rPr>
        <w:t xml:space="preserve"> of GDP</w:t>
      </w:r>
    </w:p>
    <w:p w14:paraId="178C98A3" w14:textId="77777777" w:rsidR="00DD6A8F" w:rsidRPr="00D02617" w:rsidRDefault="00DD6A8F" w:rsidP="00DD6A8F">
      <w:pPr>
        <w:rPr>
          <w:rStyle w:val="StyleUnderline"/>
          <w:sz w:val="16"/>
          <w:u w:val="none"/>
        </w:rPr>
      </w:pPr>
      <w:r w:rsidRPr="00D02617">
        <w:rPr>
          <w:rStyle w:val="StyleUnderline"/>
          <w:sz w:val="16"/>
          <w:u w:val="none"/>
        </w:rPr>
        <w:t>Footnote 5:</w:t>
      </w:r>
    </w:p>
    <w:p w14:paraId="07C8705F" w14:textId="77777777" w:rsidR="00DD6A8F" w:rsidRPr="00D02617" w:rsidRDefault="00DD6A8F" w:rsidP="00DD6A8F">
      <w:pPr>
        <w:rPr>
          <w:sz w:val="16"/>
        </w:rPr>
      </w:pPr>
      <w:r w:rsidRPr="00D02617">
        <w:rPr>
          <w:sz w:val="16"/>
        </w:rPr>
        <w:t xml:space="preserve">5. “Globally, </w:t>
      </w:r>
      <w:r w:rsidRPr="0043509F">
        <w:rPr>
          <w:rStyle w:val="StyleUnderline"/>
          <w:highlight w:val="cyan"/>
        </w:rPr>
        <w:t>the</w:t>
      </w:r>
      <w:r w:rsidRPr="00D02617">
        <w:rPr>
          <w:rStyle w:val="StyleUnderline"/>
        </w:rPr>
        <w:t xml:space="preserve"> </w:t>
      </w:r>
      <w:r w:rsidRPr="00D02617">
        <w:rPr>
          <w:rStyle w:val="Emphasis"/>
        </w:rPr>
        <w:t xml:space="preserve">market </w:t>
      </w:r>
      <w:r w:rsidRPr="0043509F">
        <w:rPr>
          <w:rStyle w:val="Emphasis"/>
          <w:highlight w:val="cyan"/>
        </w:rPr>
        <w:t>value</w:t>
      </w:r>
      <w:r w:rsidRPr="0043509F">
        <w:rPr>
          <w:rStyle w:val="StyleUnderline"/>
          <w:highlight w:val="cyan"/>
        </w:rPr>
        <w:t xml:space="preserve"> of </w:t>
      </w:r>
      <w:r w:rsidRPr="0043509F">
        <w:rPr>
          <w:rStyle w:val="Emphasis"/>
          <w:highlight w:val="cyan"/>
        </w:rPr>
        <w:t>marine</w:t>
      </w:r>
      <w:r w:rsidRPr="00D02617">
        <w:rPr>
          <w:rStyle w:val="StyleUnderline"/>
        </w:rPr>
        <w:t xml:space="preserve"> and </w:t>
      </w:r>
      <w:r w:rsidRPr="00D02617">
        <w:rPr>
          <w:rStyle w:val="Emphasis"/>
        </w:rPr>
        <w:t xml:space="preserve">coastal </w:t>
      </w:r>
      <w:r w:rsidRPr="0043509F">
        <w:rPr>
          <w:rStyle w:val="Emphasis"/>
          <w:highlight w:val="cyan"/>
        </w:rPr>
        <w:t>resources</w:t>
      </w:r>
      <w:r w:rsidRPr="00D02617">
        <w:rPr>
          <w:sz w:val="16"/>
        </w:rPr>
        <w:t xml:space="preserve"> and industries </w:t>
      </w:r>
      <w:r w:rsidRPr="0043509F">
        <w:rPr>
          <w:rStyle w:val="StyleUnderline"/>
          <w:highlight w:val="cyan"/>
        </w:rPr>
        <w:t>is</w:t>
      </w:r>
      <w:r w:rsidRPr="00D02617">
        <w:rPr>
          <w:rStyle w:val="StyleUnderline"/>
        </w:rPr>
        <w:t xml:space="preserve"> estimated at </w:t>
      </w:r>
      <w:r w:rsidRPr="0043509F">
        <w:rPr>
          <w:rStyle w:val="Emphasis"/>
          <w:highlight w:val="cyan"/>
        </w:rPr>
        <w:t>$3 trillion</w:t>
      </w:r>
      <w:r w:rsidRPr="0043509F">
        <w:rPr>
          <w:rStyle w:val="StyleUnderline"/>
          <w:highlight w:val="cyan"/>
        </w:rPr>
        <w:t xml:space="preserve"> per year</w:t>
      </w:r>
      <w:r w:rsidRPr="00D02617">
        <w:rPr>
          <w:rStyle w:val="StyleUnderline"/>
        </w:rPr>
        <w:t xml:space="preserve"> or about </w:t>
      </w:r>
      <w:r w:rsidRPr="00D02617">
        <w:rPr>
          <w:rStyle w:val="Emphasis"/>
        </w:rPr>
        <w:t>5 per cent</w:t>
      </w:r>
      <w:r w:rsidRPr="00D02617">
        <w:rPr>
          <w:rStyle w:val="StyleUnderline"/>
        </w:rPr>
        <w:t xml:space="preserve"> of global GDP.” </w:t>
      </w:r>
      <w:r w:rsidRPr="00D02617">
        <w:rPr>
          <w:sz w:val="16"/>
        </w:rPr>
        <w:t>(United Nations, undated)</w:t>
      </w:r>
    </w:p>
    <w:p w14:paraId="2F8BA71B" w14:textId="77777777" w:rsidR="00DD6A8F" w:rsidRPr="00D02617" w:rsidRDefault="00DD6A8F" w:rsidP="00DD6A8F">
      <w:pPr>
        <w:rPr>
          <w:rStyle w:val="StyleUnderline"/>
          <w:sz w:val="16"/>
          <w:u w:val="none"/>
        </w:rPr>
      </w:pPr>
      <w:r w:rsidRPr="00D02617">
        <w:rPr>
          <w:sz w:val="16"/>
        </w:rPr>
        <w:t xml:space="preserve">End of Footnote 6. </w:t>
      </w:r>
    </w:p>
    <w:p w14:paraId="1B96924C" w14:textId="77777777" w:rsidR="00DD6A8F" w:rsidRPr="00D02617" w:rsidRDefault="00DD6A8F" w:rsidP="00DD6A8F">
      <w:pPr>
        <w:rPr>
          <w:sz w:val="16"/>
        </w:rPr>
      </w:pPr>
      <w:r w:rsidRPr="001A6FC0">
        <w:rPr>
          <w:rStyle w:val="StyleUnderline"/>
        </w:rPr>
        <w:t>What could account for</w:t>
      </w:r>
      <w:r w:rsidRPr="00D02617">
        <w:rPr>
          <w:sz w:val="16"/>
        </w:rPr>
        <w:t xml:space="preserve"> such a gigantic </w:t>
      </w:r>
      <w:r w:rsidRPr="001A6FC0">
        <w:rPr>
          <w:rStyle w:val="StyleUnderline"/>
        </w:rPr>
        <w:t xml:space="preserve">disparity? </w:t>
      </w:r>
      <w:r w:rsidRPr="0043509F">
        <w:rPr>
          <w:rStyle w:val="StyleUnderline"/>
          <w:highlight w:val="cyan"/>
        </w:rPr>
        <w:t xml:space="preserve">The </w:t>
      </w:r>
      <w:r w:rsidRPr="0043509F">
        <w:rPr>
          <w:rStyle w:val="Emphasis"/>
          <w:highlight w:val="cyan"/>
        </w:rPr>
        <w:t>tragedy of</w:t>
      </w:r>
      <w:r w:rsidRPr="001A6FC0">
        <w:rPr>
          <w:rStyle w:val="Emphasis"/>
        </w:rPr>
        <w:t xml:space="preserve"> the </w:t>
      </w:r>
      <w:r w:rsidRPr="0043509F">
        <w:rPr>
          <w:rStyle w:val="Emphasis"/>
          <w:highlight w:val="cyan"/>
        </w:rPr>
        <w:t>commons</w:t>
      </w:r>
      <w:r w:rsidRPr="0043509F">
        <w:rPr>
          <w:rStyle w:val="StyleUnderline"/>
          <w:highlight w:val="cyan"/>
        </w:rPr>
        <w:t xml:space="preserve"> is</w:t>
      </w:r>
      <w:r w:rsidRPr="00D02617">
        <w:rPr>
          <w:sz w:val="16"/>
        </w:rPr>
        <w:t xml:space="preserve"> certainly </w:t>
      </w:r>
      <w:r w:rsidRPr="0043509F">
        <w:rPr>
          <w:rStyle w:val="StyleUnderline"/>
          <w:highlight w:val="cyan"/>
        </w:rPr>
        <w:t>one</w:t>
      </w:r>
      <w:r w:rsidRPr="001A6FC0">
        <w:rPr>
          <w:rStyle w:val="StyleUnderline"/>
        </w:rPr>
        <w:t xml:space="preserve"> possible </w:t>
      </w:r>
      <w:r w:rsidRPr="0043509F">
        <w:rPr>
          <w:rStyle w:val="StyleUnderline"/>
          <w:highlight w:val="cyan"/>
        </w:rPr>
        <w:t>explanation. Apart from</w:t>
      </w:r>
      <w:r w:rsidRPr="001A6FC0">
        <w:rPr>
          <w:rStyle w:val="StyleUnderline"/>
        </w:rPr>
        <w:t xml:space="preserve"> the </w:t>
      </w:r>
      <w:r w:rsidRPr="0043509F">
        <w:rPr>
          <w:rStyle w:val="Emphasis"/>
          <w:highlight w:val="cyan"/>
        </w:rPr>
        <w:t>USSR</w:t>
      </w:r>
      <w:r w:rsidRPr="00D02617">
        <w:rPr>
          <w:sz w:val="16"/>
        </w:rPr>
        <w:t xml:space="preserve"> until 1991, </w:t>
      </w:r>
      <w:r w:rsidRPr="001A6FC0">
        <w:rPr>
          <w:rStyle w:val="StyleUnderline"/>
        </w:rPr>
        <w:t xml:space="preserve">and </w:t>
      </w:r>
      <w:r w:rsidRPr="0043509F">
        <w:rPr>
          <w:rStyle w:val="Emphasis"/>
          <w:highlight w:val="cyan"/>
        </w:rPr>
        <w:t>Cuba</w:t>
      </w:r>
      <w:r w:rsidRPr="0043509F">
        <w:rPr>
          <w:rStyle w:val="StyleUnderline"/>
          <w:highlight w:val="cyan"/>
        </w:rPr>
        <w:t xml:space="preserve"> and</w:t>
      </w:r>
      <w:r w:rsidRPr="001A6FC0">
        <w:rPr>
          <w:rStyle w:val="StyleUnderline"/>
        </w:rPr>
        <w:t xml:space="preserve"> </w:t>
      </w:r>
      <w:r w:rsidRPr="001A6FC0">
        <w:rPr>
          <w:rStyle w:val="Emphasis"/>
        </w:rPr>
        <w:t xml:space="preserve">North </w:t>
      </w:r>
      <w:r w:rsidRPr="0043509F">
        <w:rPr>
          <w:rStyle w:val="Emphasis"/>
          <w:highlight w:val="cyan"/>
        </w:rPr>
        <w:t>Korea</w:t>
      </w:r>
      <w:r w:rsidRPr="00D02617">
        <w:rPr>
          <w:sz w:val="16"/>
        </w:rPr>
        <w:t xml:space="preserve"> as of 2014, </w:t>
      </w:r>
      <w:r w:rsidRPr="001A6FC0">
        <w:rPr>
          <w:rStyle w:val="StyleUnderline"/>
        </w:rPr>
        <w:t xml:space="preserve">vast portions of the earth’s </w:t>
      </w:r>
      <w:r w:rsidRPr="0043509F">
        <w:rPr>
          <w:rStyle w:val="StyleUnderline"/>
          <w:highlight w:val="cyan"/>
        </w:rPr>
        <w:t>land</w:t>
      </w:r>
      <w:r w:rsidRPr="00D02617">
        <w:rPr>
          <w:sz w:val="16"/>
        </w:rPr>
        <w:t xml:space="preserve"> mass </w:t>
      </w:r>
      <w:r w:rsidRPr="0043509F">
        <w:rPr>
          <w:rStyle w:val="StyleUnderline"/>
          <w:highlight w:val="cyan"/>
        </w:rPr>
        <w:t>were</w:t>
      </w:r>
      <w:r w:rsidRPr="001A6FC0">
        <w:rPr>
          <w:rStyle w:val="StyleUnderline"/>
        </w:rPr>
        <w:t xml:space="preserve"> </w:t>
      </w:r>
      <w:r w:rsidRPr="001A6FC0">
        <w:rPr>
          <w:rStyle w:val="Emphasis"/>
        </w:rPr>
        <w:t xml:space="preserve">owned </w:t>
      </w:r>
      <w:r w:rsidRPr="0043509F">
        <w:rPr>
          <w:rStyle w:val="Emphasis"/>
          <w:highlight w:val="cyan"/>
        </w:rPr>
        <w:t>private</w:t>
      </w:r>
      <w:r w:rsidRPr="001A6FC0">
        <w:rPr>
          <w:rStyle w:val="Emphasis"/>
        </w:rPr>
        <w:t>ly</w:t>
      </w:r>
      <w:r w:rsidRPr="00D02617">
        <w:rPr>
          <w:sz w:val="16"/>
        </w:rPr>
        <w:t xml:space="preserve">,6 </w:t>
      </w:r>
      <w:r w:rsidRPr="0043509F">
        <w:rPr>
          <w:rStyle w:val="StyleUnderline"/>
          <w:highlight w:val="cyan"/>
        </w:rPr>
        <w:t xml:space="preserve">while </w:t>
      </w:r>
      <w:r w:rsidRPr="0043509F">
        <w:rPr>
          <w:rStyle w:val="Emphasis"/>
          <w:highlight w:val="cyan"/>
        </w:rPr>
        <w:t>hardly a drop</w:t>
      </w:r>
      <w:r w:rsidRPr="001A6FC0">
        <w:rPr>
          <w:rStyle w:val="StyleUnderline"/>
        </w:rPr>
        <w:t xml:space="preserve"> of water</w:t>
      </w:r>
      <w:r w:rsidRPr="00D02617">
        <w:rPr>
          <w:sz w:val="16"/>
        </w:rPr>
        <w:t xml:space="preserve"> apart from a few bottling plants and many small bottles of it, </w:t>
      </w:r>
      <w:r w:rsidRPr="0043509F">
        <w:rPr>
          <w:rStyle w:val="StyleUnderline"/>
          <w:highlight w:val="cyan"/>
        </w:rPr>
        <w:t>was</w:t>
      </w:r>
      <w:r w:rsidRPr="00DA4592">
        <w:rPr>
          <w:rStyle w:val="StyleUnderline"/>
        </w:rPr>
        <w:t xml:space="preserve"> in private hands. </w:t>
      </w:r>
      <w:r w:rsidRPr="0043509F">
        <w:rPr>
          <w:rStyle w:val="StyleUnderline"/>
          <w:highlight w:val="cyan"/>
        </w:rPr>
        <w:t>This means</w:t>
      </w:r>
      <w:r w:rsidRPr="001A6FC0">
        <w:rPr>
          <w:rStyle w:val="StyleUnderline"/>
        </w:rPr>
        <w:t xml:space="preserve"> that the </w:t>
      </w:r>
      <w:r w:rsidRPr="001A6FC0">
        <w:rPr>
          <w:rStyle w:val="Emphasis"/>
        </w:rPr>
        <w:t xml:space="preserve">deleterious </w:t>
      </w:r>
      <w:r w:rsidRPr="0043509F">
        <w:rPr>
          <w:rStyle w:val="Emphasis"/>
          <w:highlight w:val="cyan"/>
        </w:rPr>
        <w:t>effects</w:t>
      </w:r>
      <w:r w:rsidRPr="0043509F">
        <w:rPr>
          <w:rStyle w:val="StyleUnderline"/>
          <w:highlight w:val="cyan"/>
        </w:rPr>
        <w:t xml:space="preserve"> of </w:t>
      </w:r>
      <w:r w:rsidRPr="0043509F">
        <w:rPr>
          <w:rStyle w:val="Emphasis"/>
          <w:highlight w:val="cyan"/>
        </w:rPr>
        <w:t>communism</w:t>
      </w:r>
      <w:r w:rsidRPr="0043509F">
        <w:rPr>
          <w:rStyle w:val="StyleUnderline"/>
          <w:highlight w:val="cyan"/>
        </w:rPr>
        <w:t xml:space="preserve"> strike</w:t>
      </w:r>
      <w:r w:rsidRPr="001A6FC0">
        <w:rPr>
          <w:rStyle w:val="StyleUnderline"/>
        </w:rPr>
        <w:t xml:space="preserve"> our </w:t>
      </w:r>
      <w:r w:rsidRPr="0043509F">
        <w:rPr>
          <w:rStyle w:val="Emphasis"/>
          <w:highlight w:val="cyan"/>
        </w:rPr>
        <w:t>water</w:t>
      </w:r>
      <w:r w:rsidRPr="001A6FC0">
        <w:rPr>
          <w:rStyle w:val="Emphasis"/>
        </w:rPr>
        <w:t xml:space="preserve"> resources</w:t>
      </w:r>
      <w:r w:rsidRPr="001A6FC0">
        <w:rPr>
          <w:rStyle w:val="StyleUnderline"/>
        </w:rPr>
        <w:t>, while land is</w:t>
      </w:r>
      <w:r w:rsidRPr="00D02617">
        <w:rPr>
          <w:sz w:val="16"/>
        </w:rPr>
        <w:t xml:space="preserve"> relatively </w:t>
      </w:r>
      <w:r w:rsidRPr="001A6FC0">
        <w:rPr>
          <w:rStyle w:val="StyleUnderline"/>
        </w:rPr>
        <w:t>free of this scourge</w:t>
      </w:r>
      <w:r w:rsidRPr="00D02617">
        <w:rPr>
          <w:sz w:val="16"/>
        </w:rPr>
        <w:t xml:space="preserve">. Even apart from that cause, there is good and sufficient reason to believe that land would be more effective in producing wealth than water. The former is more stable than the latter. More people would likely occupy land than even privately owned water, and thus economies of scale would be stronger on the former than the latter. Then, too, water is probably more dangerous for mankind than land. While typhoons and hurricanes attack both, the destructive force upon people is heavier in the sea, where mass drownings can occur. So, even </w:t>
      </w:r>
      <w:r w:rsidRPr="0043509F">
        <w:rPr>
          <w:rStyle w:val="StyleUnderline"/>
          <w:highlight w:val="cyan"/>
        </w:rPr>
        <w:t>under private ownership</w:t>
      </w:r>
      <w:r w:rsidRPr="00D02617">
        <w:rPr>
          <w:sz w:val="16"/>
        </w:rPr>
        <w:t xml:space="preserve">, there would likely be a disparity. Land would still be more productive a resource than water.7 However, </w:t>
      </w:r>
      <w:r w:rsidRPr="0043509F">
        <w:rPr>
          <w:rStyle w:val="StyleUnderline"/>
          <w:highlight w:val="cyan"/>
        </w:rPr>
        <w:t>that</w:t>
      </w:r>
      <w:r w:rsidRPr="001A6FC0">
        <w:rPr>
          <w:rStyle w:val="StyleUnderline"/>
        </w:rPr>
        <w:t xml:space="preserve"> the </w:t>
      </w:r>
      <w:r w:rsidRPr="0043509F">
        <w:rPr>
          <w:rStyle w:val="Emphasis"/>
          <w:highlight w:val="cyan"/>
        </w:rPr>
        <w:t>disproportionality</w:t>
      </w:r>
      <w:r w:rsidRPr="001A6FC0">
        <w:rPr>
          <w:rStyle w:val="StyleUnderline"/>
        </w:rPr>
        <w:t xml:space="preserve"> would be so severe </w:t>
      </w:r>
      <w:r w:rsidRPr="0043509F">
        <w:rPr>
          <w:rStyle w:val="StyleUnderline"/>
          <w:highlight w:val="cyan"/>
        </w:rPr>
        <w:t xml:space="preserve">is </w:t>
      </w:r>
      <w:r w:rsidRPr="0043509F">
        <w:rPr>
          <w:rStyle w:val="Emphasis"/>
          <w:highlight w:val="cyan"/>
        </w:rPr>
        <w:t>preposterous</w:t>
      </w:r>
      <w:r w:rsidRPr="001A6FC0">
        <w:rPr>
          <w:rStyle w:val="StyleUnderline"/>
        </w:rPr>
        <w:t xml:space="preserve">. Under private ownership </w:t>
      </w:r>
      <w:r w:rsidRPr="0043509F">
        <w:rPr>
          <w:rStyle w:val="StyleUnderline"/>
          <w:highlight w:val="cyan"/>
        </w:rPr>
        <w:t xml:space="preserve">the </w:t>
      </w:r>
      <w:r w:rsidRPr="0043509F">
        <w:rPr>
          <w:rStyle w:val="Emphasis"/>
          <w:highlight w:val="cyan"/>
        </w:rPr>
        <w:t>oceans</w:t>
      </w:r>
      <w:r w:rsidRPr="001A6FC0">
        <w:rPr>
          <w:rStyle w:val="StyleUnderline"/>
        </w:rPr>
        <w:t xml:space="preserve">, </w:t>
      </w:r>
      <w:r w:rsidRPr="001A6FC0">
        <w:rPr>
          <w:rStyle w:val="Emphasis"/>
        </w:rPr>
        <w:t>rivers</w:t>
      </w:r>
      <w:r w:rsidRPr="001A6FC0">
        <w:rPr>
          <w:rStyle w:val="StyleUnderline"/>
        </w:rPr>
        <w:t xml:space="preserve">, and </w:t>
      </w:r>
      <w:r w:rsidRPr="001A6FC0">
        <w:rPr>
          <w:rStyle w:val="Emphasis"/>
        </w:rPr>
        <w:t>lakes</w:t>
      </w:r>
      <w:r w:rsidRPr="001A6FC0">
        <w:rPr>
          <w:rStyle w:val="StyleUnderline"/>
        </w:rPr>
        <w:t xml:space="preserve"> </w:t>
      </w:r>
      <w:r w:rsidRPr="0043509F">
        <w:rPr>
          <w:rStyle w:val="StyleUnderline"/>
          <w:highlight w:val="cyan"/>
        </w:rPr>
        <w:t>would be</w:t>
      </w:r>
      <w:r w:rsidRPr="001A6FC0">
        <w:rPr>
          <w:rStyle w:val="StyleUnderline"/>
        </w:rPr>
        <w:t xml:space="preserve">come </w:t>
      </w:r>
      <w:r w:rsidRPr="001A6FC0">
        <w:rPr>
          <w:rStyle w:val="Emphasis"/>
        </w:rPr>
        <w:t xml:space="preserve">more </w:t>
      </w:r>
      <w:r w:rsidRPr="0043509F">
        <w:rPr>
          <w:rStyle w:val="Emphasis"/>
          <w:highlight w:val="cyan"/>
        </w:rPr>
        <w:t>productive</w:t>
      </w:r>
      <w:r w:rsidRPr="0043509F">
        <w:rPr>
          <w:rStyle w:val="StyleUnderline"/>
          <w:highlight w:val="cyan"/>
        </w:rPr>
        <w:t>, without</w:t>
      </w:r>
      <w:r w:rsidRPr="001A6FC0">
        <w:rPr>
          <w:rStyle w:val="StyleUnderline"/>
        </w:rPr>
        <w:t xml:space="preserve"> </w:t>
      </w:r>
      <w:r w:rsidRPr="001A6FC0">
        <w:rPr>
          <w:rStyle w:val="Emphasis"/>
        </w:rPr>
        <w:t>in any way</w:t>
      </w:r>
      <w:r w:rsidRPr="001A6FC0">
        <w:rPr>
          <w:rStyle w:val="StyleUnderline"/>
        </w:rPr>
        <w:t xml:space="preserve"> </w:t>
      </w:r>
      <w:r w:rsidRPr="0043509F">
        <w:rPr>
          <w:rStyle w:val="StyleUnderline"/>
          <w:highlight w:val="cyan"/>
        </w:rPr>
        <w:t>reducing</w:t>
      </w:r>
      <w:r w:rsidRPr="001A6FC0">
        <w:rPr>
          <w:rStyle w:val="StyleUnderline"/>
        </w:rPr>
        <w:t xml:space="preserve"> the contribution made on</w:t>
      </w:r>
      <w:r w:rsidRPr="00D02617">
        <w:rPr>
          <w:sz w:val="16"/>
        </w:rPr>
        <w:t xml:space="preserve"> the </w:t>
      </w:r>
      <w:r w:rsidRPr="0043509F">
        <w:rPr>
          <w:rStyle w:val="Emphasis"/>
          <w:highlight w:val="cyan"/>
        </w:rPr>
        <w:t>land</w:t>
      </w:r>
      <w:r w:rsidRPr="001A6FC0">
        <w:rPr>
          <w:rStyle w:val="Emphasis"/>
        </w:rPr>
        <w:t xml:space="preserve"> per capita</w:t>
      </w:r>
      <w:r w:rsidRPr="001A6FC0">
        <w:rPr>
          <w:rStyle w:val="StyleUnderline"/>
        </w:rPr>
        <w:t xml:space="preserve">. In this way, </w:t>
      </w:r>
      <w:r w:rsidRPr="0043509F">
        <w:rPr>
          <w:rStyle w:val="Emphasis"/>
          <w:highlight w:val="cyan"/>
        </w:rPr>
        <w:t>g</w:t>
      </w:r>
      <w:r w:rsidRPr="001A6FC0">
        <w:rPr>
          <w:rStyle w:val="StyleUnderline"/>
        </w:rPr>
        <w:t xml:space="preserve">ross </w:t>
      </w:r>
      <w:r w:rsidRPr="0043509F">
        <w:rPr>
          <w:rStyle w:val="Emphasis"/>
          <w:highlight w:val="cyan"/>
        </w:rPr>
        <w:t>w</w:t>
      </w:r>
      <w:r w:rsidRPr="001A6FC0">
        <w:rPr>
          <w:rStyle w:val="StyleUnderline"/>
        </w:rPr>
        <w:t xml:space="preserve">orld </w:t>
      </w:r>
      <w:r w:rsidRPr="0043509F">
        <w:rPr>
          <w:rStyle w:val="Emphasis"/>
          <w:highlight w:val="cyan"/>
        </w:rPr>
        <w:t>p</w:t>
      </w:r>
      <w:r w:rsidRPr="001A6FC0">
        <w:rPr>
          <w:rStyle w:val="StyleUnderline"/>
        </w:rPr>
        <w:t xml:space="preserve">roduct </w:t>
      </w:r>
      <w:r w:rsidRPr="0043509F">
        <w:rPr>
          <w:rStyle w:val="StyleUnderline"/>
          <w:highlight w:val="cyan"/>
        </w:rPr>
        <w:t>would</w:t>
      </w:r>
      <w:r w:rsidRPr="001A6FC0">
        <w:rPr>
          <w:rStyle w:val="StyleUnderline"/>
        </w:rPr>
        <w:t xml:space="preserve"> </w:t>
      </w:r>
      <w:r w:rsidRPr="001A6FC0">
        <w:rPr>
          <w:rStyle w:val="Emphasis"/>
        </w:rPr>
        <w:t xml:space="preserve">inevitably </w:t>
      </w:r>
      <w:r w:rsidRPr="0043509F">
        <w:rPr>
          <w:rStyle w:val="Emphasis"/>
          <w:highlight w:val="cyan"/>
        </w:rPr>
        <w:t>increase</w:t>
      </w:r>
      <w:r w:rsidRPr="0043509F">
        <w:rPr>
          <w:rStyle w:val="StyleUnderline"/>
          <w:highlight w:val="cyan"/>
        </w:rPr>
        <w:t xml:space="preserve">, and </w:t>
      </w:r>
      <w:r w:rsidRPr="0043509F">
        <w:rPr>
          <w:rStyle w:val="Emphasis"/>
          <w:highlight w:val="cyan"/>
        </w:rPr>
        <w:t>markedly</w:t>
      </w:r>
      <w:r w:rsidRPr="001A6FC0">
        <w:rPr>
          <w:rStyle w:val="Emphasis"/>
        </w:rPr>
        <w:t xml:space="preserve"> so</w:t>
      </w:r>
      <w:r w:rsidRPr="001A6FC0">
        <w:rPr>
          <w:rStyle w:val="StyleUnderline"/>
        </w:rPr>
        <w:t xml:space="preserve">, </w:t>
      </w:r>
      <w:r w:rsidRPr="0043509F">
        <w:rPr>
          <w:rStyle w:val="StyleUnderline"/>
          <w:highlight w:val="cyan"/>
        </w:rPr>
        <w:t xml:space="preserve">under </w:t>
      </w:r>
      <w:r w:rsidRPr="0043509F">
        <w:rPr>
          <w:rStyle w:val="Emphasis"/>
          <w:highlight w:val="cyan"/>
        </w:rPr>
        <w:t>privatization</w:t>
      </w:r>
      <w:r w:rsidRPr="00D02617">
        <w:rPr>
          <w:sz w:val="16"/>
        </w:rPr>
        <w:t>.</w:t>
      </w:r>
    </w:p>
    <w:p w14:paraId="7A773F21" w14:textId="77777777" w:rsidR="00DD6A8F" w:rsidRPr="00D02617" w:rsidRDefault="00DD6A8F" w:rsidP="00DD6A8F">
      <w:pPr>
        <w:rPr>
          <w:sz w:val="16"/>
        </w:rPr>
      </w:pPr>
      <w:r w:rsidRPr="00D02617">
        <w:rPr>
          <w:sz w:val="16"/>
        </w:rPr>
        <w:t>Footnote 6:</w:t>
      </w:r>
    </w:p>
    <w:p w14:paraId="4BBDC6CE" w14:textId="77777777" w:rsidR="00DD6A8F" w:rsidRPr="00D02617" w:rsidRDefault="00DD6A8F" w:rsidP="00DD6A8F">
      <w:pPr>
        <w:rPr>
          <w:sz w:val="16"/>
        </w:rPr>
      </w:pPr>
      <w:r w:rsidRPr="00D02617">
        <w:rPr>
          <w:sz w:val="16"/>
        </w:rPr>
        <w:t xml:space="preserve">6. In the United States, </w:t>
      </w:r>
      <w:r w:rsidRPr="00D02617">
        <w:rPr>
          <w:rStyle w:val="StyleUnderline"/>
        </w:rPr>
        <w:t xml:space="preserve">27.7 percent of the land is </w:t>
      </w:r>
      <w:r w:rsidRPr="00D02617">
        <w:rPr>
          <w:rStyle w:val="Emphasis"/>
        </w:rPr>
        <w:t>claimed</w:t>
      </w:r>
      <w:r w:rsidRPr="00D02617">
        <w:rPr>
          <w:sz w:val="16"/>
        </w:rPr>
        <w:t xml:space="preserve"> (unjustly, we would say) </w:t>
      </w:r>
      <w:r w:rsidRPr="00D02617">
        <w:rPr>
          <w:rStyle w:val="StyleUnderline"/>
        </w:rPr>
        <w:t>by the federal government</w:t>
      </w:r>
      <w:r w:rsidRPr="00D02617">
        <w:rPr>
          <w:sz w:val="16"/>
        </w:rPr>
        <w:t xml:space="preserve"> (</w:t>
      </w:r>
      <w:proofErr w:type="spellStart"/>
      <w:r w:rsidRPr="00D02617">
        <w:rPr>
          <w:sz w:val="16"/>
        </w:rPr>
        <w:t>Gorte</w:t>
      </w:r>
      <w:proofErr w:type="spellEnd"/>
      <w:r w:rsidRPr="00D02617">
        <w:rPr>
          <w:sz w:val="16"/>
        </w:rPr>
        <w:t xml:space="preserve">, et al, 2012). </w:t>
      </w:r>
      <w:r w:rsidRPr="00D02617">
        <w:rPr>
          <w:rStyle w:val="StyleUnderline"/>
        </w:rPr>
        <w:t xml:space="preserve">In contrast, </w:t>
      </w:r>
      <w:r w:rsidRPr="0043509F">
        <w:rPr>
          <w:rStyle w:val="StyleUnderline"/>
          <w:highlight w:val="cyan"/>
        </w:rPr>
        <w:t>governments</w:t>
      </w:r>
      <w:r w:rsidRPr="00D02617">
        <w:rPr>
          <w:rStyle w:val="StyleUnderline"/>
        </w:rPr>
        <w:t xml:space="preserve"> at all levels </w:t>
      </w:r>
      <w:r w:rsidRPr="0043509F">
        <w:rPr>
          <w:rStyle w:val="Emphasis"/>
          <w:highlight w:val="cyan"/>
        </w:rPr>
        <w:t>own</w:t>
      </w:r>
      <w:r w:rsidRPr="00D02617">
        <w:rPr>
          <w:rStyle w:val="Emphasis"/>
        </w:rPr>
        <w:t xml:space="preserve"> virtually </w:t>
      </w:r>
      <w:r w:rsidRPr="0043509F">
        <w:rPr>
          <w:rStyle w:val="Emphasis"/>
          <w:highlight w:val="cyan"/>
        </w:rPr>
        <w:t>all</w:t>
      </w:r>
      <w:r w:rsidRPr="00D02617">
        <w:rPr>
          <w:rStyle w:val="Emphasis"/>
        </w:rPr>
        <w:t xml:space="preserve"> the </w:t>
      </w:r>
      <w:r w:rsidRPr="0043509F">
        <w:rPr>
          <w:rStyle w:val="Emphasis"/>
          <w:highlight w:val="cyan"/>
        </w:rPr>
        <w:t>water</w:t>
      </w:r>
      <w:r w:rsidRPr="00D02617">
        <w:rPr>
          <w:sz w:val="16"/>
        </w:rPr>
        <w:t>.</w:t>
      </w:r>
    </w:p>
    <w:p w14:paraId="4A80A361" w14:textId="77777777" w:rsidR="00DD6A8F" w:rsidRPr="00D02617" w:rsidRDefault="00DD6A8F" w:rsidP="00DD6A8F">
      <w:pPr>
        <w:rPr>
          <w:sz w:val="16"/>
        </w:rPr>
      </w:pPr>
      <w:r w:rsidRPr="00D02617">
        <w:rPr>
          <w:sz w:val="16"/>
        </w:rPr>
        <w:t xml:space="preserve">End of Footnote 6. </w:t>
      </w:r>
    </w:p>
    <w:p w14:paraId="44089236" w14:textId="77777777" w:rsidR="00DD6A8F" w:rsidRPr="00D02617" w:rsidRDefault="00DD6A8F" w:rsidP="00DD6A8F">
      <w:pPr>
        <w:rPr>
          <w:sz w:val="16"/>
        </w:rPr>
      </w:pPr>
      <w:r w:rsidRPr="0043509F">
        <w:rPr>
          <w:rStyle w:val="StyleUnderline"/>
          <w:highlight w:val="cyan"/>
        </w:rPr>
        <w:t>Contemplate</w:t>
      </w:r>
      <w:r w:rsidRPr="00D02617">
        <w:rPr>
          <w:sz w:val="16"/>
        </w:rPr>
        <w:t xml:space="preserve"> now </w:t>
      </w:r>
      <w:r w:rsidRPr="00DA4592">
        <w:rPr>
          <w:rStyle w:val="StyleUnderline"/>
        </w:rPr>
        <w:t xml:space="preserve">the </w:t>
      </w:r>
      <w:r w:rsidRPr="00DA4592">
        <w:rPr>
          <w:rStyle w:val="Emphasis"/>
        </w:rPr>
        <w:t>productivity of land</w:t>
      </w:r>
      <w:r w:rsidRPr="00DA4592">
        <w:rPr>
          <w:rStyle w:val="StyleUnderline"/>
        </w:rPr>
        <w:t xml:space="preserve"> in </w:t>
      </w:r>
      <w:r w:rsidRPr="0043509F">
        <w:rPr>
          <w:rStyle w:val="StyleUnderline"/>
          <w:highlight w:val="cyan"/>
        </w:rPr>
        <w:t>the</w:t>
      </w:r>
      <w:r w:rsidRPr="00DA4592">
        <w:rPr>
          <w:rStyle w:val="StyleUnderline"/>
        </w:rPr>
        <w:t xml:space="preserve"> former </w:t>
      </w:r>
      <w:r w:rsidRPr="0043509F">
        <w:rPr>
          <w:rStyle w:val="Emphasis"/>
          <w:highlight w:val="cyan"/>
        </w:rPr>
        <w:t>USSR</w:t>
      </w:r>
      <w:r w:rsidRPr="00DA4592">
        <w:rPr>
          <w:rStyle w:val="StyleUnderline"/>
        </w:rPr>
        <w:t xml:space="preserve"> where the </w:t>
      </w:r>
      <w:r w:rsidRPr="00DA4592">
        <w:rPr>
          <w:rStyle w:val="Emphasis"/>
        </w:rPr>
        <w:t>disproportion</w:t>
      </w:r>
      <w:r w:rsidRPr="00DA4592">
        <w:rPr>
          <w:rStyle w:val="StyleUnderline"/>
        </w:rPr>
        <w:t xml:space="preserve"> is</w:t>
      </w:r>
      <w:r w:rsidRPr="00D02617">
        <w:rPr>
          <w:sz w:val="16"/>
        </w:rPr>
        <w:t xml:space="preserve"> also </w:t>
      </w:r>
      <w:r w:rsidRPr="00DA4592">
        <w:rPr>
          <w:rStyle w:val="StyleUnderline"/>
        </w:rPr>
        <w:t>very dramatic</w:t>
      </w:r>
      <w:r w:rsidRPr="00D02617">
        <w:rPr>
          <w:sz w:val="16"/>
        </w:rPr>
        <w:t>, albeit less so than on the seas 8 :</w:t>
      </w:r>
    </w:p>
    <w:p w14:paraId="17DDF085" w14:textId="77777777" w:rsidR="00DD6A8F" w:rsidRPr="00D02617" w:rsidRDefault="00DD6A8F" w:rsidP="00DD6A8F">
      <w:pPr>
        <w:rPr>
          <w:sz w:val="16"/>
        </w:rPr>
      </w:pPr>
      <w:r w:rsidRPr="00D02617">
        <w:rPr>
          <w:sz w:val="16"/>
        </w:rPr>
        <w:t xml:space="preserve">Land: Public–97% Private–3% </w:t>
      </w:r>
    </w:p>
    <w:p w14:paraId="3860DC0F" w14:textId="77777777" w:rsidR="00DD6A8F" w:rsidRPr="00D02617" w:rsidRDefault="00DD6A8F" w:rsidP="00DD6A8F">
      <w:pPr>
        <w:rPr>
          <w:sz w:val="16"/>
        </w:rPr>
      </w:pPr>
      <w:r w:rsidRPr="00D02617">
        <w:rPr>
          <w:sz w:val="16"/>
        </w:rPr>
        <w:t>Crops: Public–75% Private–25%</w:t>
      </w:r>
    </w:p>
    <w:p w14:paraId="76E6F8B2" w14:textId="77777777" w:rsidR="00DD6A8F" w:rsidRPr="00D02617" w:rsidRDefault="00DD6A8F" w:rsidP="00DD6A8F">
      <w:pPr>
        <w:rPr>
          <w:sz w:val="16"/>
        </w:rPr>
      </w:pPr>
      <w:r w:rsidRPr="00D02617">
        <w:rPr>
          <w:sz w:val="16"/>
        </w:rPr>
        <w:t xml:space="preserve">Here, </w:t>
      </w:r>
      <w:r w:rsidRPr="0043509F">
        <w:rPr>
          <w:rStyle w:val="StyleUnderline"/>
          <w:highlight w:val="cyan"/>
        </w:rPr>
        <w:t xml:space="preserve">there is </w:t>
      </w:r>
      <w:r w:rsidRPr="0043509F">
        <w:rPr>
          <w:rStyle w:val="Emphasis"/>
          <w:highlight w:val="cyan"/>
        </w:rPr>
        <w:t>little mystery</w:t>
      </w:r>
      <w:r w:rsidRPr="00DA4592">
        <w:rPr>
          <w:rStyle w:val="StyleUnderline"/>
        </w:rPr>
        <w:t xml:space="preserve"> as to the </w:t>
      </w:r>
      <w:r w:rsidRPr="00DA4592">
        <w:rPr>
          <w:rStyle w:val="Emphasis"/>
        </w:rPr>
        <w:t>source of the disparity</w:t>
      </w:r>
      <w:r w:rsidRPr="00D02617">
        <w:rPr>
          <w:sz w:val="16"/>
        </w:rPr>
        <w:t xml:space="preserve">. Again, </w:t>
      </w:r>
      <w:r w:rsidRPr="00DA4592">
        <w:rPr>
          <w:rStyle w:val="StyleUnderline"/>
        </w:rPr>
        <w:t xml:space="preserve">the </w:t>
      </w:r>
      <w:r w:rsidRPr="00DA4592">
        <w:rPr>
          <w:rStyle w:val="Emphasis"/>
        </w:rPr>
        <w:t>tragedy of the commons</w:t>
      </w:r>
      <w:r w:rsidRPr="00DA4592">
        <w:rPr>
          <w:rStyle w:val="StyleUnderline"/>
        </w:rPr>
        <w:t xml:space="preserve"> rears its ugly head</w:t>
      </w:r>
      <w:r w:rsidRPr="00D02617">
        <w:rPr>
          <w:sz w:val="16"/>
        </w:rPr>
        <w:t xml:space="preserve">. Farm workers would leave tractors out in the field to rust, while taking meticulous care of the teeny home garden plots which they were allowed to own. 9 </w:t>
      </w:r>
      <w:r w:rsidRPr="0043509F">
        <w:rPr>
          <w:rStyle w:val="StyleUnderline"/>
          <w:highlight w:val="cyan"/>
        </w:rPr>
        <w:t>People take</w:t>
      </w:r>
      <w:r w:rsidRPr="00DA4592">
        <w:rPr>
          <w:rStyle w:val="StyleUnderline"/>
        </w:rPr>
        <w:t xml:space="preserve"> </w:t>
      </w:r>
      <w:r w:rsidRPr="00DA4592">
        <w:rPr>
          <w:rStyle w:val="Emphasis"/>
        </w:rPr>
        <w:t xml:space="preserve">great </w:t>
      </w:r>
      <w:r w:rsidRPr="0043509F">
        <w:rPr>
          <w:rStyle w:val="Emphasis"/>
          <w:highlight w:val="cyan"/>
        </w:rPr>
        <w:t>care</w:t>
      </w:r>
      <w:r w:rsidRPr="0043509F">
        <w:rPr>
          <w:rStyle w:val="StyleUnderline"/>
          <w:highlight w:val="cyan"/>
        </w:rPr>
        <w:t xml:space="preserve"> of their </w:t>
      </w:r>
      <w:r w:rsidRPr="0043509F">
        <w:rPr>
          <w:rStyle w:val="Emphasis"/>
          <w:highlight w:val="cyan"/>
        </w:rPr>
        <w:t>own</w:t>
      </w:r>
      <w:r w:rsidRPr="00DA4592">
        <w:rPr>
          <w:rStyle w:val="Emphasis"/>
        </w:rPr>
        <w:t xml:space="preserve"> private </w:t>
      </w:r>
      <w:r w:rsidRPr="0043509F">
        <w:rPr>
          <w:rStyle w:val="Emphasis"/>
          <w:highlight w:val="cyan"/>
        </w:rPr>
        <w:t>property</w:t>
      </w:r>
      <w:r w:rsidRPr="00DA4592">
        <w:rPr>
          <w:rStyle w:val="StyleUnderline"/>
        </w:rPr>
        <w:t xml:space="preserve"> from which they can gain, and</w:t>
      </w:r>
      <w:r w:rsidRPr="00D02617">
        <w:rPr>
          <w:sz w:val="16"/>
        </w:rPr>
        <w:t xml:space="preserve"> less so, </w:t>
      </w:r>
      <w:r w:rsidRPr="00DA4592">
        <w:rPr>
          <w:rStyle w:val="Emphasis"/>
        </w:rPr>
        <w:t>far less so</w:t>
      </w:r>
      <w:r w:rsidRPr="00DA4592">
        <w:rPr>
          <w:rStyle w:val="StyleUnderline"/>
        </w:rPr>
        <w:t xml:space="preserve">, of resources they do </w:t>
      </w:r>
      <w:r w:rsidRPr="00DA4592">
        <w:rPr>
          <w:rStyle w:val="Emphasis"/>
        </w:rPr>
        <w:t>not control</w:t>
      </w:r>
      <w:r w:rsidRPr="00DA4592">
        <w:rPr>
          <w:rStyle w:val="StyleUnderline"/>
        </w:rPr>
        <w:t xml:space="preserve"> and from which benefits to them flow not at all. </w:t>
      </w:r>
      <w:r w:rsidRPr="0043509F">
        <w:rPr>
          <w:rStyle w:val="Emphasis"/>
          <w:highlight w:val="cyan"/>
        </w:rPr>
        <w:t>Sovietized ag</w:t>
      </w:r>
      <w:r w:rsidRPr="00DA4592">
        <w:rPr>
          <w:rStyle w:val="Emphasis"/>
        </w:rPr>
        <w:t>riculture</w:t>
      </w:r>
      <w:r w:rsidRPr="00DA4592">
        <w:rPr>
          <w:rStyle w:val="StyleUnderline"/>
        </w:rPr>
        <w:t xml:space="preserve">, </w:t>
      </w:r>
      <w:r w:rsidRPr="0043509F">
        <w:rPr>
          <w:rStyle w:val="StyleUnderline"/>
          <w:highlight w:val="cyan"/>
        </w:rPr>
        <w:t>which led to</w:t>
      </w:r>
      <w:r w:rsidRPr="00DA4592">
        <w:rPr>
          <w:rStyle w:val="StyleUnderline"/>
        </w:rPr>
        <w:t xml:space="preserve"> </w:t>
      </w:r>
      <w:r w:rsidRPr="00DA4592">
        <w:rPr>
          <w:rStyle w:val="Emphasis"/>
        </w:rPr>
        <w:t xml:space="preserve">mass </w:t>
      </w:r>
      <w:r w:rsidRPr="0043509F">
        <w:rPr>
          <w:rStyle w:val="Emphasis"/>
          <w:highlight w:val="cyan"/>
        </w:rPr>
        <w:t>starvation</w:t>
      </w:r>
      <w:r w:rsidRPr="0043509F">
        <w:rPr>
          <w:rStyle w:val="StyleUnderline"/>
          <w:highlight w:val="cyan"/>
        </w:rPr>
        <w:t>, is a good vantage</w:t>
      </w:r>
      <w:r w:rsidRPr="00DA4592">
        <w:rPr>
          <w:rStyle w:val="StyleUnderline"/>
        </w:rPr>
        <w:t xml:space="preserve"> point</w:t>
      </w:r>
      <w:r w:rsidRPr="00D02617">
        <w:rPr>
          <w:sz w:val="16"/>
        </w:rPr>
        <w:t xml:space="preserve"> from which </w:t>
      </w:r>
      <w:r w:rsidRPr="0043509F">
        <w:rPr>
          <w:rStyle w:val="StyleUnderline"/>
          <w:highlight w:val="cyan"/>
        </w:rPr>
        <w:t xml:space="preserve">to view </w:t>
      </w:r>
      <w:r w:rsidRPr="0043509F">
        <w:rPr>
          <w:rStyle w:val="Emphasis"/>
          <w:highlight w:val="cyan"/>
        </w:rPr>
        <w:t>ocean non-ownership</w:t>
      </w:r>
      <w:r w:rsidRPr="00D02617">
        <w:rPr>
          <w:sz w:val="16"/>
        </w:rPr>
        <w:t>. The two are intimately connected.</w:t>
      </w:r>
    </w:p>
    <w:p w14:paraId="15DFCF49" w14:textId="77777777" w:rsidR="00DD6A8F" w:rsidRPr="00D02617" w:rsidRDefault="00DD6A8F" w:rsidP="00DD6A8F">
      <w:pPr>
        <w:rPr>
          <w:sz w:val="16"/>
        </w:rPr>
      </w:pPr>
      <w:r w:rsidRPr="00D02617">
        <w:rPr>
          <w:sz w:val="16"/>
        </w:rPr>
        <w:t xml:space="preserve">Ethically, under individual ownership no one would necessarily violate the rights of anyone else. Were that </w:t>
      </w:r>
      <w:proofErr w:type="gramStart"/>
      <w:r w:rsidRPr="00D02617">
        <w:rPr>
          <w:sz w:val="16"/>
        </w:rPr>
        <w:t>was</w:t>
      </w:r>
      <w:proofErr w:type="gramEnd"/>
      <w:r w:rsidRPr="00D02617">
        <w:rPr>
          <w:sz w:val="16"/>
        </w:rPr>
        <w:t xml:space="preserve"> all there were to it, </w:t>
      </w:r>
      <w:r w:rsidRPr="00DA4592">
        <w:rPr>
          <w:rStyle w:val="StyleUnderline"/>
        </w:rPr>
        <w:t xml:space="preserve">privatization on this ground </w:t>
      </w:r>
      <w:r w:rsidRPr="00DA4592">
        <w:rPr>
          <w:rStyle w:val="Emphasis"/>
        </w:rPr>
        <w:t>alone</w:t>
      </w:r>
      <w:r w:rsidRPr="00DA4592">
        <w:rPr>
          <w:rStyle w:val="StyleUnderline"/>
        </w:rPr>
        <w:t xml:space="preserve"> would be justified</w:t>
      </w:r>
      <w:r w:rsidRPr="00D02617">
        <w:rPr>
          <w:sz w:val="16"/>
        </w:rPr>
        <w:t>. But there is more.</w:t>
      </w:r>
    </w:p>
    <w:p w14:paraId="461FD87E" w14:textId="77777777" w:rsidR="00DD6A8F" w:rsidRPr="00761661" w:rsidRDefault="00DD6A8F" w:rsidP="00DD6A8F">
      <w:pPr>
        <w:pStyle w:val="Heading4"/>
      </w:pPr>
      <w:r>
        <w:t xml:space="preserve">The gains functionally </w:t>
      </w:r>
      <w:r>
        <w:rPr>
          <w:u w:val="single"/>
        </w:rPr>
        <w:t>cure poverty</w:t>
      </w:r>
      <w:r>
        <w:t xml:space="preserve"> and increase global production </w:t>
      </w:r>
      <w:r>
        <w:rPr>
          <w:u w:val="single"/>
        </w:rPr>
        <w:t>six-fold</w:t>
      </w:r>
      <w:r>
        <w:t xml:space="preserve">, generating </w:t>
      </w:r>
      <w:r>
        <w:rPr>
          <w:u w:val="single"/>
        </w:rPr>
        <w:t>ubiquitous wealth creation</w:t>
      </w:r>
      <w:r>
        <w:t xml:space="preserve">. </w:t>
      </w:r>
    </w:p>
    <w:p w14:paraId="4EC143B9"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Why Privatize Bodies of Water?</w:t>
      </w:r>
      <w:r w:rsidRPr="00E16C8C">
        <w:t xml:space="preserve">” Ch. </w:t>
      </w:r>
      <w:r>
        <w:t>3</w:t>
      </w:r>
      <w:r w:rsidRPr="00E16C8C">
        <w:t>]</w:t>
      </w:r>
    </w:p>
    <w:p w14:paraId="674FE3E6" w14:textId="77777777" w:rsidR="00DD6A8F" w:rsidRPr="0089570A" w:rsidRDefault="00DD6A8F" w:rsidP="00DD6A8F">
      <w:pPr>
        <w:rPr>
          <w:sz w:val="16"/>
        </w:rPr>
      </w:pPr>
      <w:r w:rsidRPr="0089570A">
        <w:rPr>
          <w:sz w:val="16"/>
        </w:rPr>
        <w:t>Practicality</w:t>
      </w:r>
    </w:p>
    <w:p w14:paraId="7EE6EAA2" w14:textId="77777777" w:rsidR="00DD6A8F" w:rsidRPr="0089570A" w:rsidRDefault="00DD6A8F" w:rsidP="00DD6A8F">
      <w:pPr>
        <w:rPr>
          <w:sz w:val="16"/>
        </w:rPr>
      </w:pPr>
      <w:r w:rsidRPr="0043509F">
        <w:rPr>
          <w:rStyle w:val="StyleUnderline"/>
          <w:highlight w:val="cyan"/>
        </w:rPr>
        <w:t>Mankind is</w:t>
      </w:r>
      <w:r w:rsidRPr="0089570A">
        <w:rPr>
          <w:sz w:val="16"/>
        </w:rPr>
        <w:t xml:space="preserve"> also </w:t>
      </w:r>
      <w:r w:rsidRPr="00DA4592">
        <w:rPr>
          <w:rStyle w:val="StyleUnderline"/>
        </w:rPr>
        <w:t xml:space="preserve">likely to become </w:t>
      </w:r>
      <w:r w:rsidRPr="00DA4592">
        <w:rPr>
          <w:rStyle w:val="Emphasis"/>
        </w:rPr>
        <w:t xml:space="preserve">far </w:t>
      </w:r>
      <w:r w:rsidRPr="0043509F">
        <w:rPr>
          <w:rStyle w:val="Emphasis"/>
          <w:highlight w:val="cyan"/>
        </w:rPr>
        <w:t>wealthier</w:t>
      </w:r>
      <w:r w:rsidRPr="0043509F">
        <w:rPr>
          <w:rStyle w:val="StyleUnderline"/>
          <w:highlight w:val="cyan"/>
        </w:rPr>
        <w:t xml:space="preserve"> under </w:t>
      </w:r>
      <w:r w:rsidRPr="0043509F">
        <w:rPr>
          <w:rStyle w:val="Emphasis"/>
          <w:highlight w:val="cyan"/>
        </w:rPr>
        <w:t>private</w:t>
      </w:r>
      <w:r w:rsidRPr="00DA4592">
        <w:rPr>
          <w:rStyle w:val="Emphasis"/>
        </w:rPr>
        <w:t xml:space="preserve"> ownership</w:t>
      </w:r>
      <w:r w:rsidRPr="00DA4592">
        <w:rPr>
          <w:rStyle w:val="StyleUnderline"/>
        </w:rPr>
        <w:t xml:space="preserve"> of bodies of </w:t>
      </w:r>
      <w:r w:rsidRPr="0043509F">
        <w:rPr>
          <w:rStyle w:val="StyleUnderline"/>
          <w:highlight w:val="cyan"/>
        </w:rPr>
        <w:t>water and</w:t>
      </w:r>
      <w:r w:rsidRPr="0089570A">
        <w:rPr>
          <w:sz w:val="16"/>
        </w:rPr>
        <w:t xml:space="preserve"> in this way, to put a positive spin on the matter, </w:t>
      </w:r>
      <w:r w:rsidRPr="00DA4592">
        <w:rPr>
          <w:rStyle w:val="StyleUnderline"/>
        </w:rPr>
        <w:t>get</w:t>
      </w:r>
      <w:r w:rsidRPr="0089570A">
        <w:rPr>
          <w:sz w:val="16"/>
        </w:rPr>
        <w:t xml:space="preserve"> just th</w:t>
      </w:r>
      <w:r w:rsidRPr="00DA4592">
        <w:rPr>
          <w:rStyle w:val="StyleUnderline"/>
        </w:rPr>
        <w:t xml:space="preserve">at much </w:t>
      </w:r>
      <w:r w:rsidRPr="0043509F">
        <w:rPr>
          <w:rStyle w:val="StyleUnderline"/>
          <w:highlight w:val="cyan"/>
        </w:rPr>
        <w:t>close</w:t>
      </w:r>
      <w:r w:rsidRPr="00DA4592">
        <w:rPr>
          <w:rStyle w:val="StyleUnderline"/>
        </w:rPr>
        <w:t xml:space="preserve">r </w:t>
      </w:r>
      <w:r w:rsidRPr="0043509F">
        <w:rPr>
          <w:rStyle w:val="StyleUnderline"/>
          <w:highlight w:val="cyan"/>
        </w:rPr>
        <w:t xml:space="preserve">to </w:t>
      </w:r>
      <w:r w:rsidRPr="0043509F">
        <w:rPr>
          <w:rStyle w:val="Emphasis"/>
          <w:sz w:val="36"/>
          <w:szCs w:val="36"/>
          <w:highlight w:val="cyan"/>
        </w:rPr>
        <w:t>curing poverty</w:t>
      </w:r>
      <w:r w:rsidRPr="0089570A">
        <w:rPr>
          <w:sz w:val="16"/>
        </w:rPr>
        <w:t xml:space="preserve">. Short of divinity men cannot walk on water. So how could people live and work on the oceans, lakes, and rivers beyond a few boats?10 Without the ability to </w:t>
      </w:r>
      <w:proofErr w:type="gramStart"/>
      <w:r w:rsidRPr="0089570A">
        <w:rPr>
          <w:sz w:val="16"/>
        </w:rPr>
        <w:t>actually live</w:t>
      </w:r>
      <w:proofErr w:type="gramEnd"/>
      <w:r w:rsidRPr="0089570A">
        <w:rPr>
          <w:sz w:val="16"/>
        </w:rPr>
        <w:t xml:space="preserve"> complete, exciting, and fulfilling lives in vast numbers, </w:t>
      </w:r>
      <w:r w:rsidRPr="00761661">
        <w:rPr>
          <w:rStyle w:val="StyleUnderline"/>
        </w:rPr>
        <w:t xml:space="preserve">is </w:t>
      </w:r>
      <w:r w:rsidRPr="0043509F">
        <w:rPr>
          <w:rStyle w:val="StyleUnderline"/>
          <w:highlight w:val="cyan"/>
        </w:rPr>
        <w:t>increasing the</w:t>
      </w:r>
      <w:r w:rsidRPr="00761661">
        <w:rPr>
          <w:rStyle w:val="StyleUnderline"/>
        </w:rPr>
        <w:t xml:space="preserve"> </w:t>
      </w:r>
      <w:r w:rsidRPr="00761661">
        <w:rPr>
          <w:rStyle w:val="Emphasis"/>
        </w:rPr>
        <w:t xml:space="preserve">aqueous </w:t>
      </w:r>
      <w:r w:rsidRPr="0043509F">
        <w:rPr>
          <w:rStyle w:val="Emphasis"/>
          <w:highlight w:val="cyan"/>
        </w:rPr>
        <w:t>proportion</w:t>
      </w:r>
      <w:r w:rsidRPr="0043509F">
        <w:rPr>
          <w:rStyle w:val="StyleUnderline"/>
          <w:highlight w:val="cyan"/>
        </w:rPr>
        <w:t xml:space="preserve"> of</w:t>
      </w:r>
      <w:r w:rsidRPr="00761661">
        <w:rPr>
          <w:rStyle w:val="StyleUnderline"/>
        </w:rPr>
        <w:t xml:space="preserve"> the </w:t>
      </w:r>
      <w:r w:rsidRPr="0043509F">
        <w:rPr>
          <w:rStyle w:val="Emphasis"/>
          <w:highlight w:val="cyan"/>
        </w:rPr>
        <w:t>g</w:t>
      </w:r>
      <w:r w:rsidRPr="00761661">
        <w:rPr>
          <w:rStyle w:val="StyleUnderline"/>
        </w:rPr>
        <w:t xml:space="preserve">ross </w:t>
      </w:r>
      <w:r w:rsidRPr="0043509F">
        <w:rPr>
          <w:rStyle w:val="Emphasis"/>
          <w:highlight w:val="cyan"/>
        </w:rPr>
        <w:t>w</w:t>
      </w:r>
      <w:r w:rsidRPr="00761661">
        <w:rPr>
          <w:rStyle w:val="StyleUnderline"/>
        </w:rPr>
        <w:t xml:space="preserve">orld </w:t>
      </w:r>
      <w:r w:rsidRPr="0043509F">
        <w:rPr>
          <w:rStyle w:val="Emphasis"/>
          <w:highlight w:val="cyan"/>
        </w:rPr>
        <w:t>p</w:t>
      </w:r>
      <w:r w:rsidRPr="00761661">
        <w:rPr>
          <w:rStyle w:val="StyleUnderline"/>
        </w:rPr>
        <w:t>roduct</w:t>
      </w:r>
      <w:r w:rsidRPr="0089570A">
        <w:rPr>
          <w:sz w:val="16"/>
        </w:rPr>
        <w:t xml:space="preserve"> by something </w:t>
      </w:r>
      <w:r w:rsidRPr="009A1B27">
        <w:rPr>
          <w:rStyle w:val="StyleUnderline"/>
        </w:rPr>
        <w:t xml:space="preserve">on the order of </w:t>
      </w:r>
      <w:r w:rsidRPr="0043509F">
        <w:rPr>
          <w:rStyle w:val="Emphasis"/>
          <w:highlight w:val="cyan"/>
        </w:rPr>
        <w:t>600 percent</w:t>
      </w:r>
      <w:r w:rsidRPr="009A1B27">
        <w:rPr>
          <w:rStyle w:val="StyleUnderline"/>
        </w:rPr>
        <w:t>, or more, realistic?</w:t>
      </w:r>
    </w:p>
    <w:p w14:paraId="7BC44142" w14:textId="77777777" w:rsidR="00DD6A8F" w:rsidRPr="0089570A" w:rsidRDefault="00DD6A8F" w:rsidP="00DD6A8F">
      <w:pPr>
        <w:rPr>
          <w:sz w:val="16"/>
        </w:rPr>
      </w:pPr>
      <w:r w:rsidRPr="0089570A">
        <w:rPr>
          <w:sz w:val="16"/>
        </w:rPr>
        <w:t xml:space="preserve">In fact, </w:t>
      </w:r>
      <w:r w:rsidRPr="0043509F">
        <w:rPr>
          <w:rStyle w:val="StyleUnderline"/>
          <w:highlight w:val="cyan"/>
        </w:rPr>
        <w:t>people</w:t>
      </w:r>
      <w:r w:rsidRPr="009A1B27">
        <w:rPr>
          <w:rStyle w:val="StyleUnderline"/>
        </w:rPr>
        <w:t xml:space="preserve"> do </w:t>
      </w:r>
      <w:r w:rsidRPr="009A1B27">
        <w:rPr>
          <w:rStyle w:val="Emphasis"/>
        </w:rPr>
        <w:t>live in</w:t>
      </w:r>
      <w:r w:rsidRPr="009A1B27">
        <w:rPr>
          <w:rStyle w:val="StyleUnderline"/>
        </w:rPr>
        <w:t xml:space="preserve"> and </w:t>
      </w:r>
      <w:r w:rsidRPr="0043509F">
        <w:rPr>
          <w:rStyle w:val="Emphasis"/>
          <w:highlight w:val="cyan"/>
        </w:rPr>
        <w:t>on</w:t>
      </w:r>
      <w:r w:rsidRPr="0043509F">
        <w:rPr>
          <w:rStyle w:val="StyleUnderline"/>
          <w:highlight w:val="cyan"/>
        </w:rPr>
        <w:t xml:space="preserve"> the water</w:t>
      </w:r>
      <w:r w:rsidRPr="0089570A">
        <w:rPr>
          <w:sz w:val="16"/>
        </w:rPr>
        <w:t xml:space="preserve">, albeit in small numbers so far. </w:t>
      </w:r>
      <w:r w:rsidRPr="009A1B27">
        <w:rPr>
          <w:rStyle w:val="StyleUnderline"/>
        </w:rPr>
        <w:t>It is this</w:t>
      </w:r>
      <w:r w:rsidRPr="0089570A">
        <w:rPr>
          <w:sz w:val="16"/>
        </w:rPr>
        <w:t xml:space="preserve"> sort of </w:t>
      </w:r>
      <w:r w:rsidRPr="009A1B27">
        <w:rPr>
          <w:rStyle w:val="Emphasis"/>
        </w:rPr>
        <w:t>pioneering</w:t>
      </w:r>
      <w:r w:rsidRPr="009A1B27">
        <w:rPr>
          <w:rStyle w:val="StyleUnderline"/>
        </w:rPr>
        <w:t xml:space="preserve"> a vast wilderness that will teach men how to live</w:t>
      </w:r>
      <w:r w:rsidRPr="0089570A">
        <w:rPr>
          <w:sz w:val="16"/>
        </w:rPr>
        <w:t xml:space="preserve"> in this wild new environment. As with any evolution, no one can predict exactly how it will happen. But </w:t>
      </w:r>
      <w:r w:rsidRPr="009A1B27">
        <w:rPr>
          <w:rStyle w:val="StyleUnderline"/>
        </w:rPr>
        <w:t xml:space="preserve">there already exist </w:t>
      </w:r>
      <w:r w:rsidRPr="009A1B27">
        <w:rPr>
          <w:rStyle w:val="Emphasis"/>
        </w:rPr>
        <w:t>important clues</w:t>
      </w:r>
      <w:r w:rsidRPr="009A1B27">
        <w:rPr>
          <w:rStyle w:val="StyleUnderline"/>
        </w:rPr>
        <w:t xml:space="preserve"> to viable ocean living</w:t>
      </w:r>
      <w:r w:rsidRPr="0089570A">
        <w:rPr>
          <w:sz w:val="16"/>
        </w:rPr>
        <w:t>.</w:t>
      </w:r>
    </w:p>
    <w:p w14:paraId="33087D49" w14:textId="77777777" w:rsidR="00DD6A8F" w:rsidRPr="0089570A" w:rsidRDefault="00DD6A8F" w:rsidP="00DD6A8F">
      <w:pPr>
        <w:rPr>
          <w:sz w:val="16"/>
        </w:rPr>
      </w:pPr>
      <w:r w:rsidRPr="0089570A">
        <w:rPr>
          <w:sz w:val="16"/>
        </w:rPr>
        <w:t xml:space="preserve">One form of oil drilling platform intended for deep water amounts to an unusual “boat.” Imagination is the key. Fancy a large deep cylinder weighted at the bottom so that it floats </w:t>
      </w:r>
      <w:proofErr w:type="gramStart"/>
      <w:r w:rsidRPr="0089570A">
        <w:rPr>
          <w:sz w:val="16"/>
        </w:rPr>
        <w:t>upright</w:t>
      </w:r>
      <w:proofErr w:type="gramEnd"/>
      <w:r w:rsidRPr="0089570A">
        <w:rPr>
          <w:sz w:val="16"/>
        </w:rPr>
        <w:t xml:space="preserve"> or an array of deep pontoons fixed together so that they retain orientation. </w:t>
      </w:r>
      <w:r w:rsidRPr="009A1B27">
        <w:rPr>
          <w:rStyle w:val="StyleUnderline"/>
        </w:rPr>
        <w:t xml:space="preserve">Such a device </w:t>
      </w:r>
      <w:r w:rsidRPr="0043509F">
        <w:rPr>
          <w:rStyle w:val="StyleUnderline"/>
          <w:highlight w:val="cyan"/>
        </w:rPr>
        <w:t xml:space="preserve">would be </w:t>
      </w:r>
      <w:r w:rsidRPr="0043509F">
        <w:rPr>
          <w:rStyle w:val="Emphasis"/>
          <w:highlight w:val="cyan"/>
        </w:rPr>
        <w:t>stable</w:t>
      </w:r>
      <w:r w:rsidRPr="009A1B27">
        <w:rPr>
          <w:rStyle w:val="StyleUnderline"/>
        </w:rPr>
        <w:t xml:space="preserve">, as </w:t>
      </w:r>
      <w:r w:rsidRPr="009A1B27">
        <w:rPr>
          <w:rStyle w:val="Emphasis"/>
        </w:rPr>
        <w:t>deep ocean oil platforms</w:t>
      </w:r>
      <w:r w:rsidRPr="009A1B27">
        <w:rPr>
          <w:rStyle w:val="StyleUnderline"/>
        </w:rPr>
        <w:t xml:space="preserve"> are, because of the</w:t>
      </w:r>
      <w:r w:rsidRPr="0089570A">
        <w:rPr>
          <w:sz w:val="16"/>
        </w:rPr>
        <w:t xml:space="preserve"> great </w:t>
      </w:r>
      <w:r w:rsidRPr="009A1B27">
        <w:rPr>
          <w:rStyle w:val="StyleUnderline"/>
        </w:rPr>
        <w:t>bulk below</w:t>
      </w:r>
      <w:r w:rsidRPr="0089570A">
        <w:rPr>
          <w:sz w:val="16"/>
        </w:rPr>
        <w:t xml:space="preserve"> the level of </w:t>
      </w:r>
      <w:r w:rsidRPr="009A1B27">
        <w:rPr>
          <w:rStyle w:val="StyleUnderline"/>
        </w:rPr>
        <w:t xml:space="preserve">the waves. With proper </w:t>
      </w:r>
      <w:r w:rsidRPr="009A1B27">
        <w:rPr>
          <w:rStyle w:val="Emphasis"/>
        </w:rPr>
        <w:t>anchoring</w:t>
      </w:r>
      <w:r w:rsidRPr="009A1B27">
        <w:rPr>
          <w:rStyle w:val="StyleUnderline"/>
        </w:rPr>
        <w:t xml:space="preserve">, come storms, hurricanes, and high-water it would </w:t>
      </w:r>
      <w:r w:rsidRPr="009A1B27">
        <w:rPr>
          <w:rStyle w:val="Emphasis"/>
        </w:rPr>
        <w:t>remain steady</w:t>
      </w:r>
      <w:r w:rsidRPr="009A1B27">
        <w:rPr>
          <w:rStyle w:val="StyleUnderline"/>
        </w:rPr>
        <w:t xml:space="preserve"> and </w:t>
      </w:r>
      <w:r w:rsidRPr="009A1B27">
        <w:rPr>
          <w:rStyle w:val="Emphasis"/>
        </w:rPr>
        <w:t>unaffected</w:t>
      </w:r>
      <w:r w:rsidRPr="0089570A">
        <w:rPr>
          <w:sz w:val="16"/>
        </w:rPr>
        <w:t>.</w:t>
      </w:r>
    </w:p>
    <w:p w14:paraId="67BB1A2E" w14:textId="77777777" w:rsidR="00DD6A8F" w:rsidRPr="0089570A" w:rsidRDefault="00DD6A8F" w:rsidP="00DD6A8F">
      <w:pPr>
        <w:rPr>
          <w:sz w:val="16"/>
        </w:rPr>
      </w:pPr>
      <w:r w:rsidRPr="0089570A">
        <w:rPr>
          <w:sz w:val="16"/>
        </w:rPr>
        <w:t xml:space="preserve">Once such a foundation is moored in place,11 </w:t>
      </w:r>
      <w:r w:rsidRPr="0043509F">
        <w:rPr>
          <w:rStyle w:val="StyleUnderline"/>
          <w:highlight w:val="cyan"/>
        </w:rPr>
        <w:t>any</w:t>
      </w:r>
      <w:r w:rsidRPr="009A1B27">
        <w:rPr>
          <w:rStyle w:val="StyleUnderline"/>
        </w:rPr>
        <w:t xml:space="preserve"> platform and </w:t>
      </w:r>
      <w:r w:rsidRPr="0043509F">
        <w:rPr>
          <w:rStyle w:val="StyleUnderline"/>
          <w:highlight w:val="cyan"/>
        </w:rPr>
        <w:t xml:space="preserve">structure could be </w:t>
      </w:r>
      <w:r w:rsidRPr="0043509F">
        <w:rPr>
          <w:rStyle w:val="Emphasis"/>
          <w:highlight w:val="cyan"/>
        </w:rPr>
        <w:t>built</w:t>
      </w:r>
      <w:r w:rsidRPr="009A1B27">
        <w:rPr>
          <w:rStyle w:val="Emphasis"/>
        </w:rPr>
        <w:t xml:space="preserve"> upon it</w:t>
      </w:r>
      <w:r w:rsidRPr="009A1B27">
        <w:rPr>
          <w:rStyle w:val="StyleUnderline"/>
        </w:rPr>
        <w:t xml:space="preserve">. Oils rigs </w:t>
      </w:r>
      <w:r w:rsidRPr="009A1B27">
        <w:rPr>
          <w:rStyle w:val="Emphasis"/>
        </w:rPr>
        <w:t>already</w:t>
      </w:r>
      <w:r w:rsidRPr="009A1B27">
        <w:rPr>
          <w:rStyle w:val="StyleUnderline"/>
        </w:rPr>
        <w:t xml:space="preserve"> occupy such spaces. Envision locating a </w:t>
      </w:r>
      <w:r w:rsidRPr="009A1B27">
        <w:rPr>
          <w:rStyle w:val="Emphasis"/>
        </w:rPr>
        <w:t>small platform</w:t>
      </w:r>
      <w:r w:rsidRPr="009A1B27">
        <w:rPr>
          <w:rStyle w:val="StyleUnderline"/>
        </w:rPr>
        <w:t xml:space="preserve"> off the coast of a country such as </w:t>
      </w:r>
      <w:r w:rsidRPr="0043509F">
        <w:rPr>
          <w:rStyle w:val="Emphasis"/>
          <w:highlight w:val="cyan"/>
        </w:rPr>
        <w:t>China</w:t>
      </w:r>
      <w:r w:rsidRPr="0043509F">
        <w:rPr>
          <w:rStyle w:val="StyleUnderline"/>
          <w:highlight w:val="cyan"/>
        </w:rPr>
        <w:t xml:space="preserve"> or </w:t>
      </w:r>
      <w:r w:rsidRPr="0043509F">
        <w:rPr>
          <w:rStyle w:val="Emphasis"/>
          <w:highlight w:val="cyan"/>
        </w:rPr>
        <w:t>Iran</w:t>
      </w:r>
      <w:r w:rsidRPr="009A1B27">
        <w:rPr>
          <w:rStyle w:val="StyleUnderline"/>
        </w:rPr>
        <w:t xml:space="preserve"> with</w:t>
      </w:r>
      <w:r w:rsidRPr="0089570A">
        <w:rPr>
          <w:sz w:val="16"/>
        </w:rPr>
        <w:t xml:space="preserve"> highly </w:t>
      </w:r>
      <w:r w:rsidRPr="009A1B27">
        <w:rPr>
          <w:rStyle w:val="StyleUnderline"/>
        </w:rPr>
        <w:t>restrictive media</w:t>
      </w:r>
      <w:r w:rsidRPr="0089570A">
        <w:rPr>
          <w:sz w:val="16"/>
        </w:rPr>
        <w:t xml:space="preserve"> services. </w:t>
      </w:r>
      <w:r w:rsidRPr="009A1B27">
        <w:rPr>
          <w:rStyle w:val="StyleUnderline"/>
        </w:rPr>
        <w:t xml:space="preserve">It </w:t>
      </w:r>
      <w:r w:rsidRPr="0043509F">
        <w:rPr>
          <w:rStyle w:val="StyleUnderline"/>
          <w:highlight w:val="cyan"/>
        </w:rPr>
        <w:t>would be</w:t>
      </w:r>
      <w:r w:rsidRPr="009A1B27">
        <w:rPr>
          <w:rStyle w:val="StyleUnderline"/>
        </w:rPr>
        <w:t xml:space="preserve"> a </w:t>
      </w:r>
      <w:r w:rsidRPr="0043509F">
        <w:rPr>
          <w:rStyle w:val="Emphasis"/>
          <w:highlight w:val="cyan"/>
        </w:rPr>
        <w:t>perfect</w:t>
      </w:r>
      <w:r w:rsidRPr="009A1B27">
        <w:rPr>
          <w:rStyle w:val="Emphasis"/>
        </w:rPr>
        <w:t xml:space="preserve"> location</w:t>
      </w:r>
      <w:r w:rsidRPr="009A1B27">
        <w:rPr>
          <w:rStyle w:val="StyleUnderline"/>
        </w:rPr>
        <w:t xml:space="preserve"> </w:t>
      </w:r>
      <w:r w:rsidRPr="0043509F">
        <w:rPr>
          <w:rStyle w:val="StyleUnderline"/>
          <w:highlight w:val="cyan"/>
        </w:rPr>
        <w:t>for</w:t>
      </w:r>
      <w:r w:rsidRPr="009A1B27">
        <w:rPr>
          <w:rStyle w:val="StyleUnderline"/>
        </w:rPr>
        <w:t xml:space="preserve"> direct</w:t>
      </w:r>
      <w:r w:rsidRPr="0089570A">
        <w:rPr>
          <w:sz w:val="16"/>
        </w:rPr>
        <w:t xml:space="preserve"> radio or television </w:t>
      </w:r>
      <w:r w:rsidRPr="0043509F">
        <w:rPr>
          <w:rStyle w:val="StyleUnderline"/>
          <w:highlight w:val="cyan"/>
        </w:rPr>
        <w:t>broadcast</w:t>
      </w:r>
      <w:r w:rsidRPr="009A1B27">
        <w:rPr>
          <w:rStyle w:val="StyleUnderline"/>
        </w:rPr>
        <w:t xml:space="preserve">ing </w:t>
      </w:r>
      <w:r w:rsidRPr="0043509F">
        <w:rPr>
          <w:rStyle w:val="StyleUnderline"/>
          <w:highlight w:val="cyan"/>
        </w:rPr>
        <w:t xml:space="preserve">with </w:t>
      </w:r>
      <w:r w:rsidRPr="0043509F">
        <w:rPr>
          <w:rStyle w:val="Emphasis"/>
          <w:sz w:val="36"/>
          <w:szCs w:val="36"/>
          <w:highlight w:val="cyan"/>
        </w:rPr>
        <w:t>no reg</w:t>
      </w:r>
      <w:r w:rsidRPr="009A1B27">
        <w:rPr>
          <w:rStyle w:val="Emphasis"/>
          <w:sz w:val="36"/>
          <w:szCs w:val="36"/>
        </w:rPr>
        <w:t>ulation</w:t>
      </w:r>
      <w:r w:rsidRPr="0043509F">
        <w:rPr>
          <w:rStyle w:val="Emphasis"/>
          <w:sz w:val="36"/>
          <w:szCs w:val="36"/>
          <w:highlight w:val="cyan"/>
        </w:rPr>
        <w:t>s whatsoever</w:t>
      </w:r>
      <w:r w:rsidRPr="0089570A">
        <w:rPr>
          <w:sz w:val="16"/>
        </w:rPr>
        <w:t xml:space="preserve">. 12 Similarly, such </w:t>
      </w:r>
      <w:r w:rsidRPr="009A1B27">
        <w:rPr>
          <w:rStyle w:val="StyleUnderline"/>
        </w:rPr>
        <w:t xml:space="preserve">an institution could be located </w:t>
      </w:r>
      <w:r w:rsidRPr="009A1B27">
        <w:rPr>
          <w:rStyle w:val="Emphasis"/>
        </w:rPr>
        <w:t xml:space="preserve">anywhere on </w:t>
      </w:r>
      <w:r w:rsidRPr="0043509F">
        <w:rPr>
          <w:rStyle w:val="Emphasis"/>
          <w:highlight w:val="cyan"/>
        </w:rPr>
        <w:t>the water</w:t>
      </w:r>
      <w:r w:rsidRPr="009A1B27">
        <w:rPr>
          <w:rStyle w:val="Emphasis"/>
        </w:rPr>
        <w:t>s</w:t>
      </w:r>
      <w:r w:rsidRPr="009A1B27">
        <w:rPr>
          <w:rStyle w:val="StyleUnderline"/>
        </w:rPr>
        <w:t xml:space="preserve"> of the world and</w:t>
      </w:r>
      <w:r w:rsidRPr="0089570A">
        <w:rPr>
          <w:sz w:val="16"/>
        </w:rPr>
        <w:t xml:space="preserve">, when </w:t>
      </w:r>
      <w:r w:rsidRPr="009A1B27">
        <w:rPr>
          <w:rStyle w:val="StyleUnderline"/>
        </w:rPr>
        <w:t xml:space="preserve">combined with satellites, </w:t>
      </w:r>
      <w:r w:rsidRPr="0043509F">
        <w:rPr>
          <w:rStyle w:val="StyleUnderline"/>
          <w:highlight w:val="cyan"/>
        </w:rPr>
        <w:t>would</w:t>
      </w:r>
      <w:r w:rsidRPr="009A1B27">
        <w:rPr>
          <w:rStyle w:val="StyleUnderline"/>
        </w:rPr>
        <w:t xml:space="preserve"> be able to </w:t>
      </w:r>
      <w:r w:rsidRPr="0043509F">
        <w:rPr>
          <w:rStyle w:val="StyleUnderline"/>
          <w:highlight w:val="cyan"/>
        </w:rPr>
        <w:t xml:space="preserve">broadcast </w:t>
      </w:r>
      <w:r w:rsidRPr="0043509F">
        <w:rPr>
          <w:rStyle w:val="Emphasis"/>
          <w:highlight w:val="cyan"/>
        </w:rPr>
        <w:t>ubiquitous Internet</w:t>
      </w:r>
      <w:r w:rsidRPr="009A1B27">
        <w:rPr>
          <w:rStyle w:val="Emphasis"/>
        </w:rPr>
        <w:t xml:space="preserve"> access</w:t>
      </w:r>
      <w:r w:rsidRPr="009A1B27">
        <w:rPr>
          <w:rStyle w:val="StyleUnderline"/>
        </w:rPr>
        <w:t xml:space="preserve"> and phone service</w:t>
      </w:r>
      <w:r w:rsidRPr="0089570A">
        <w:rPr>
          <w:sz w:val="16"/>
        </w:rPr>
        <w:t>.</w:t>
      </w:r>
    </w:p>
    <w:p w14:paraId="0FE84D8D" w14:textId="77777777" w:rsidR="00DD6A8F" w:rsidRPr="0089570A" w:rsidRDefault="00DD6A8F" w:rsidP="00DD6A8F">
      <w:pPr>
        <w:rPr>
          <w:sz w:val="16"/>
        </w:rPr>
      </w:pPr>
      <w:r w:rsidRPr="0089570A">
        <w:rPr>
          <w:sz w:val="16"/>
        </w:rPr>
        <w:t xml:space="preserve">Picture a platform off the coast of New York City or of Edinburgh, Scotland. Such a platform could support a stable hospital—readily accessible to anyone at low transportation cost—able to provide the latest innovations in medical care regardless of self-serving old fogies lobbying for more restrictions and limits to competition. 13 This facility could be exceedingly lucrative. But what about utilities? The technology is already in place to generate power from waves, desalinize seawater, and treat sewage. </w:t>
      </w:r>
      <w:r w:rsidRPr="009A1B27">
        <w:rPr>
          <w:rStyle w:val="StyleUnderline"/>
        </w:rPr>
        <w:t xml:space="preserve">The </w:t>
      </w:r>
      <w:r w:rsidRPr="0043509F">
        <w:rPr>
          <w:rStyle w:val="StyleUnderline"/>
          <w:highlight w:val="cyan"/>
        </w:rPr>
        <w:t xml:space="preserve">possibilities are </w:t>
      </w:r>
      <w:r w:rsidRPr="0043509F">
        <w:rPr>
          <w:rStyle w:val="Emphasis"/>
          <w:highlight w:val="cyan"/>
        </w:rPr>
        <w:t>boundless</w:t>
      </w:r>
      <w:r w:rsidRPr="0089570A">
        <w:rPr>
          <w:sz w:val="16"/>
        </w:rPr>
        <w:t>.</w:t>
      </w:r>
    </w:p>
    <w:p w14:paraId="5DF3D0D8" w14:textId="77777777" w:rsidR="00DD6A8F" w:rsidRPr="0089570A" w:rsidRDefault="00DD6A8F" w:rsidP="00DD6A8F">
      <w:pPr>
        <w:rPr>
          <w:sz w:val="16"/>
        </w:rPr>
      </w:pPr>
      <w:r w:rsidRPr="0089570A">
        <w:rPr>
          <w:sz w:val="16"/>
        </w:rPr>
        <w:t xml:space="preserve">What </w:t>
      </w:r>
      <w:r w:rsidRPr="009A1B27">
        <w:rPr>
          <w:rStyle w:val="StyleUnderline"/>
        </w:rPr>
        <w:t>we are talking about</w:t>
      </w:r>
      <w:r w:rsidRPr="0089570A">
        <w:rPr>
          <w:sz w:val="16"/>
        </w:rPr>
        <w:t xml:space="preserve"> is the </w:t>
      </w:r>
      <w:r w:rsidRPr="009A1B27">
        <w:rPr>
          <w:rStyle w:val="StyleUnderline"/>
        </w:rPr>
        <w:t xml:space="preserve">establishment of </w:t>
      </w:r>
      <w:r w:rsidRPr="009A1B27">
        <w:rPr>
          <w:rStyle w:val="Emphasis"/>
        </w:rPr>
        <w:t>small colonies</w:t>
      </w:r>
      <w:r w:rsidRPr="0089570A">
        <w:rPr>
          <w:sz w:val="16"/>
        </w:rPr>
        <w:t xml:space="preserve"> not terribly different from Plymouth Plantation. The challenges might be equally as daunting. On the positive side, </w:t>
      </w:r>
      <w:r w:rsidRPr="009A1B27">
        <w:rPr>
          <w:rStyle w:val="StyleUnderline"/>
        </w:rPr>
        <w:t>we</w:t>
      </w:r>
      <w:r w:rsidRPr="0089570A">
        <w:rPr>
          <w:sz w:val="16"/>
        </w:rPr>
        <w:t xml:space="preserve"> now </w:t>
      </w:r>
      <w:r w:rsidRPr="009A1B27">
        <w:rPr>
          <w:rStyle w:val="StyleUnderline"/>
        </w:rPr>
        <w:t>have modern technology</w:t>
      </w:r>
      <w:r w:rsidRPr="0089570A">
        <w:rPr>
          <w:sz w:val="16"/>
        </w:rPr>
        <w:t xml:space="preserve">; on the negative, the environment appears far less stable, at least at first glance to us landlubbers. </w:t>
      </w:r>
      <w:r w:rsidRPr="009A1B27">
        <w:rPr>
          <w:rStyle w:val="StyleUnderline"/>
        </w:rPr>
        <w:t>From</w:t>
      </w:r>
      <w:r w:rsidRPr="0089570A">
        <w:rPr>
          <w:sz w:val="16"/>
        </w:rPr>
        <w:t xml:space="preserve"> such </w:t>
      </w:r>
      <w:r w:rsidRPr="009A1B27">
        <w:rPr>
          <w:rStyle w:val="StyleUnderline"/>
        </w:rPr>
        <w:t>colonies</w:t>
      </w:r>
      <w:r w:rsidRPr="0089570A">
        <w:rPr>
          <w:sz w:val="16"/>
        </w:rPr>
        <w:t xml:space="preserve"> for those </w:t>
      </w:r>
      <w:r w:rsidRPr="009A1B27">
        <w:rPr>
          <w:rStyle w:val="StyleUnderline"/>
        </w:rPr>
        <w:t xml:space="preserve">with resourcefulness, </w:t>
      </w:r>
      <w:r w:rsidRPr="0043509F">
        <w:rPr>
          <w:rStyle w:val="Emphasis"/>
          <w:highlight w:val="cyan"/>
        </w:rPr>
        <w:t>new countries</w:t>
      </w:r>
      <w:r w:rsidRPr="009A1B27">
        <w:rPr>
          <w:rStyle w:val="StyleUnderline"/>
        </w:rPr>
        <w:t xml:space="preserve"> would </w:t>
      </w:r>
      <w:r w:rsidRPr="0043509F">
        <w:rPr>
          <w:rStyle w:val="StyleUnderline"/>
          <w:highlight w:val="cyan"/>
        </w:rPr>
        <w:t>evolve</w:t>
      </w:r>
      <w:r w:rsidRPr="0089570A">
        <w:rPr>
          <w:sz w:val="16"/>
        </w:rPr>
        <w:t xml:space="preserve">. Would it be too pricey? By no means. Challenging yes, but </w:t>
      </w:r>
      <w:r w:rsidRPr="009A1B27">
        <w:rPr>
          <w:rStyle w:val="StyleUnderline"/>
        </w:rPr>
        <w:t xml:space="preserve">with the increasing </w:t>
      </w:r>
      <w:r w:rsidRPr="009A1B27">
        <w:rPr>
          <w:rStyle w:val="Emphasis"/>
        </w:rPr>
        <w:t>limitations</w:t>
      </w:r>
      <w:r w:rsidRPr="009A1B27">
        <w:rPr>
          <w:rStyle w:val="StyleUnderline"/>
        </w:rPr>
        <w:t xml:space="preserve">, </w:t>
      </w:r>
      <w:r w:rsidRPr="009A1B27">
        <w:rPr>
          <w:rStyle w:val="Emphasis"/>
        </w:rPr>
        <w:t>oppression</w:t>
      </w:r>
      <w:r w:rsidRPr="009A1B27">
        <w:rPr>
          <w:rStyle w:val="StyleUnderline"/>
        </w:rPr>
        <w:t xml:space="preserve">, and </w:t>
      </w:r>
      <w:r w:rsidRPr="009A1B27">
        <w:rPr>
          <w:rStyle w:val="Emphasis"/>
        </w:rPr>
        <w:t>taxation</w:t>
      </w:r>
      <w:r w:rsidRPr="009A1B27">
        <w:rPr>
          <w:rStyle w:val="StyleUnderline"/>
        </w:rPr>
        <w:t xml:space="preserve"> throughout the countries</w:t>
      </w:r>
      <w:r w:rsidRPr="0089570A">
        <w:rPr>
          <w:sz w:val="16"/>
        </w:rPr>
        <w:t xml:space="preserve"> of the planet, much expense for the </w:t>
      </w:r>
      <w:r w:rsidRPr="009A1B27">
        <w:rPr>
          <w:rStyle w:val="StyleUnderline"/>
        </w:rPr>
        <w:t>escape</w:t>
      </w:r>
      <w:r w:rsidRPr="0089570A">
        <w:rPr>
          <w:sz w:val="16"/>
        </w:rPr>
        <w:t xml:space="preserve"> to Sanctuary14 </w:t>
      </w:r>
      <w:r w:rsidRPr="009A1B27">
        <w:rPr>
          <w:rStyle w:val="StyleUnderline"/>
        </w:rPr>
        <w:t xml:space="preserve">becomes </w:t>
      </w:r>
      <w:r w:rsidRPr="009A1B27">
        <w:rPr>
          <w:rStyle w:val="Emphasis"/>
        </w:rPr>
        <w:t>imminently affordable</w:t>
      </w:r>
      <w:r w:rsidRPr="0089570A">
        <w:rPr>
          <w:sz w:val="16"/>
        </w:rPr>
        <w:t>. Besides, one must ask which is more affordable: a floating platform 12 miles offshore or an equally sized square block in midtown Manhattan.</w:t>
      </w:r>
    </w:p>
    <w:p w14:paraId="6D9FD844" w14:textId="77777777" w:rsidR="00DD6A8F" w:rsidRPr="0089570A" w:rsidRDefault="00DD6A8F" w:rsidP="00DD6A8F">
      <w:pPr>
        <w:rPr>
          <w:sz w:val="16"/>
        </w:rPr>
      </w:pPr>
      <w:r w:rsidRPr="0043509F">
        <w:rPr>
          <w:rStyle w:val="StyleUnderline"/>
          <w:highlight w:val="cyan"/>
        </w:rPr>
        <w:t>The</w:t>
      </w:r>
      <w:r w:rsidRPr="009A1B27">
        <w:rPr>
          <w:rStyle w:val="StyleUnderline"/>
        </w:rPr>
        <w:t xml:space="preserve"> </w:t>
      </w:r>
      <w:r w:rsidRPr="009A1B27">
        <w:rPr>
          <w:rStyle w:val="Emphasis"/>
        </w:rPr>
        <w:t>best part</w:t>
      </w:r>
      <w:r w:rsidRPr="009A1B27">
        <w:rPr>
          <w:rStyle w:val="StyleUnderline"/>
        </w:rPr>
        <w:t xml:space="preserve"> of this is</w:t>
      </w:r>
      <w:r w:rsidRPr="0089570A">
        <w:rPr>
          <w:sz w:val="16"/>
        </w:rPr>
        <w:t xml:space="preserve"> that the </w:t>
      </w:r>
      <w:r w:rsidRPr="0043509F">
        <w:rPr>
          <w:rStyle w:val="StyleUnderline"/>
          <w:highlight w:val="cyan"/>
        </w:rPr>
        <w:t>increase</w:t>
      </w:r>
      <w:r w:rsidRPr="009A1B27">
        <w:rPr>
          <w:rStyle w:val="StyleUnderline"/>
        </w:rPr>
        <w:t xml:space="preserve"> in</w:t>
      </w:r>
      <w:r w:rsidRPr="0089570A">
        <w:rPr>
          <w:sz w:val="16"/>
        </w:rPr>
        <w:t xml:space="preserve"> the number of </w:t>
      </w:r>
      <w:r w:rsidRPr="009A1B27">
        <w:rPr>
          <w:rStyle w:val="StyleUnderline"/>
        </w:rPr>
        <w:t xml:space="preserve">countries would </w:t>
      </w:r>
      <w:r w:rsidRPr="0043509F">
        <w:rPr>
          <w:rStyle w:val="Emphasis"/>
          <w:highlight w:val="cyan"/>
        </w:rPr>
        <w:t>create competition</w:t>
      </w:r>
      <w:r w:rsidRPr="0043509F">
        <w:rPr>
          <w:rStyle w:val="StyleUnderline"/>
          <w:highlight w:val="cyan"/>
        </w:rPr>
        <w:t xml:space="preserve"> to</w:t>
      </w:r>
      <w:r w:rsidRPr="009A1B27">
        <w:rPr>
          <w:rStyle w:val="StyleUnderline"/>
        </w:rPr>
        <w:t xml:space="preserve"> </w:t>
      </w:r>
      <w:r w:rsidRPr="009A1B27">
        <w:rPr>
          <w:rStyle w:val="Emphasis"/>
        </w:rPr>
        <w:t xml:space="preserve">existing </w:t>
      </w:r>
      <w:r w:rsidRPr="0043509F">
        <w:rPr>
          <w:rStyle w:val="Emphasis"/>
          <w:highlight w:val="cyan"/>
        </w:rPr>
        <w:t>governments</w:t>
      </w:r>
      <w:r w:rsidRPr="009A1B27">
        <w:rPr>
          <w:rStyle w:val="StyleUnderline"/>
        </w:rPr>
        <w:t xml:space="preserve">. As </w:t>
      </w:r>
      <w:r w:rsidRPr="009A1B27">
        <w:rPr>
          <w:rStyle w:val="Emphasis"/>
        </w:rPr>
        <w:t>freer jurisdictions</w:t>
      </w:r>
      <w:r w:rsidRPr="009A1B27">
        <w:rPr>
          <w:rStyle w:val="StyleUnderline"/>
        </w:rPr>
        <w:t xml:space="preserve"> attract immigrants</w:t>
      </w:r>
      <w:r w:rsidRPr="0089570A">
        <w:rPr>
          <w:sz w:val="16"/>
        </w:rPr>
        <w:t xml:space="preserve"> and older countries lose denizens, </w:t>
      </w:r>
      <w:r w:rsidRPr="009A1B27">
        <w:rPr>
          <w:rStyle w:val="StyleUnderline"/>
        </w:rPr>
        <w:t>those</w:t>
      </w:r>
      <w:r w:rsidRPr="0089570A">
        <w:rPr>
          <w:sz w:val="16"/>
        </w:rPr>
        <w:t xml:space="preserve"> </w:t>
      </w:r>
      <w:proofErr w:type="gramStart"/>
      <w:r w:rsidRPr="0089570A">
        <w:rPr>
          <w:sz w:val="16"/>
        </w:rPr>
        <w:t>old world</w:t>
      </w:r>
      <w:proofErr w:type="gramEnd"/>
      <w:r w:rsidRPr="0089570A">
        <w:rPr>
          <w:sz w:val="16"/>
        </w:rPr>
        <w:t xml:space="preserve"> </w:t>
      </w:r>
      <w:r w:rsidRPr="009A1B27">
        <w:rPr>
          <w:rStyle w:val="StyleUnderline"/>
        </w:rPr>
        <w:t xml:space="preserve">monstrosities would be motivated to </w:t>
      </w:r>
      <w:r w:rsidRPr="009A1B27">
        <w:rPr>
          <w:rStyle w:val="Emphasis"/>
        </w:rPr>
        <w:t>relax their rules</w:t>
      </w:r>
      <w:r w:rsidRPr="009A1B27">
        <w:rPr>
          <w:rStyle w:val="StyleUnderline"/>
        </w:rPr>
        <w:t xml:space="preserve">. As occurred </w:t>
      </w:r>
      <w:r w:rsidRPr="009A1B27">
        <w:rPr>
          <w:rStyle w:val="Emphasis"/>
        </w:rPr>
        <w:t>throughout the world</w:t>
      </w:r>
      <w:r w:rsidRPr="0089570A">
        <w:rPr>
          <w:sz w:val="16"/>
        </w:rPr>
        <w:t xml:space="preserve"> even as far away as Austria-Hungary during the centuries during which Massachusetts and Virginia were growing into freedom loving jurisdictions, </w:t>
      </w:r>
      <w:r w:rsidRPr="009A1B27">
        <w:rPr>
          <w:rStyle w:val="StyleUnderline"/>
        </w:rPr>
        <w:t xml:space="preserve">a new </w:t>
      </w:r>
      <w:r w:rsidRPr="009A1B27">
        <w:rPr>
          <w:rStyle w:val="Emphasis"/>
        </w:rPr>
        <w:t>era of liberty</w:t>
      </w:r>
      <w:r w:rsidRPr="009A1B27">
        <w:rPr>
          <w:rStyle w:val="StyleUnderline"/>
        </w:rPr>
        <w:t xml:space="preserve"> across the globe might develop</w:t>
      </w:r>
      <w:r w:rsidRPr="0089570A">
        <w:rPr>
          <w:sz w:val="16"/>
        </w:rPr>
        <w:t xml:space="preserve">. Thus, </w:t>
      </w:r>
      <w:r w:rsidRPr="0043509F">
        <w:rPr>
          <w:rStyle w:val="StyleUnderline"/>
          <w:highlight w:val="cyan"/>
        </w:rPr>
        <w:t>private</w:t>
      </w:r>
      <w:r w:rsidRPr="009A1B27">
        <w:rPr>
          <w:rStyle w:val="StyleUnderline"/>
        </w:rPr>
        <w:t xml:space="preserve"> </w:t>
      </w:r>
      <w:r w:rsidRPr="009A1B27">
        <w:rPr>
          <w:rStyle w:val="Emphasis"/>
        </w:rPr>
        <w:t>ownership</w:t>
      </w:r>
      <w:r w:rsidRPr="009A1B27">
        <w:rPr>
          <w:rStyle w:val="StyleUnderline"/>
        </w:rPr>
        <w:t xml:space="preserve"> and </w:t>
      </w:r>
      <w:r w:rsidRPr="009A1B27">
        <w:rPr>
          <w:rStyle w:val="Emphasis"/>
        </w:rPr>
        <w:t>development</w:t>
      </w:r>
      <w:r w:rsidRPr="009A1B27">
        <w:rPr>
          <w:rStyle w:val="StyleUnderline"/>
        </w:rPr>
        <w:t xml:space="preserve"> of the </w:t>
      </w:r>
      <w:r w:rsidRPr="0043509F">
        <w:rPr>
          <w:rStyle w:val="StyleUnderline"/>
          <w:highlight w:val="cyan"/>
        </w:rPr>
        <w:t>oceans would</w:t>
      </w:r>
      <w:r w:rsidRPr="0089570A">
        <w:rPr>
          <w:sz w:val="16"/>
        </w:rPr>
        <w:t xml:space="preserve"> even </w:t>
      </w:r>
      <w:r w:rsidRPr="0043509F">
        <w:rPr>
          <w:rStyle w:val="StyleUnderline"/>
          <w:highlight w:val="cyan"/>
        </w:rPr>
        <w:t>improve</w:t>
      </w:r>
      <w:r w:rsidRPr="009A1B27">
        <w:rPr>
          <w:rStyle w:val="StyleUnderline"/>
        </w:rPr>
        <w:t xml:space="preserve"> </w:t>
      </w:r>
      <w:r w:rsidRPr="009A1B27">
        <w:rPr>
          <w:rStyle w:val="Emphasis"/>
        </w:rPr>
        <w:t xml:space="preserve">conditions on </w:t>
      </w:r>
      <w:r w:rsidRPr="0043509F">
        <w:rPr>
          <w:rStyle w:val="Emphasis"/>
          <w:highlight w:val="cyan"/>
        </w:rPr>
        <w:t>land</w:t>
      </w:r>
      <w:r w:rsidRPr="0089570A">
        <w:rPr>
          <w:sz w:val="16"/>
        </w:rPr>
        <w:t>.</w:t>
      </w:r>
    </w:p>
    <w:p w14:paraId="283894D4" w14:textId="77777777" w:rsidR="00DD6A8F" w:rsidRPr="0089570A" w:rsidRDefault="00DD6A8F" w:rsidP="00DD6A8F">
      <w:pPr>
        <w:rPr>
          <w:sz w:val="16"/>
        </w:rPr>
      </w:pPr>
      <w:r w:rsidRPr="0089570A">
        <w:rPr>
          <w:sz w:val="16"/>
        </w:rPr>
        <w:t xml:space="preserve">Not only is privatization of the waters morally and ethically timely, </w:t>
      </w:r>
      <w:proofErr w:type="gramStart"/>
      <w:r w:rsidRPr="009A1B27">
        <w:rPr>
          <w:rStyle w:val="StyleUnderline"/>
        </w:rPr>
        <w:t>private development</w:t>
      </w:r>
      <w:proofErr w:type="gramEnd"/>
      <w:r w:rsidRPr="009A1B27">
        <w:rPr>
          <w:rStyle w:val="StyleUnderline"/>
        </w:rPr>
        <w:t xml:space="preserve"> is also </w:t>
      </w:r>
      <w:r w:rsidRPr="009A1B27">
        <w:rPr>
          <w:rStyle w:val="Emphasis"/>
        </w:rPr>
        <w:t>extraordinarily practical</w:t>
      </w:r>
      <w:r w:rsidRPr="0089570A">
        <w:rPr>
          <w:sz w:val="16"/>
        </w:rPr>
        <w:t>.</w:t>
      </w:r>
    </w:p>
    <w:p w14:paraId="1DB240B1" w14:textId="77777777" w:rsidR="00DD6A8F" w:rsidRPr="0089570A" w:rsidRDefault="00DD6A8F" w:rsidP="00DD6A8F">
      <w:pPr>
        <w:pStyle w:val="Heading4"/>
      </w:pPr>
      <w:r>
        <w:t xml:space="preserve">Global wealth creation </w:t>
      </w:r>
      <w:r>
        <w:rPr>
          <w:u w:val="single"/>
        </w:rPr>
        <w:t>independently</w:t>
      </w:r>
      <w:r>
        <w:t xml:space="preserve"> solves extinction. </w:t>
      </w:r>
    </w:p>
    <w:p w14:paraId="5A687834" w14:textId="77777777" w:rsidR="00DD6A8F" w:rsidRDefault="00DD6A8F" w:rsidP="00DD6A8F">
      <w:r>
        <w:rPr>
          <w:rStyle w:val="Style13ptBold"/>
        </w:rPr>
        <w:t xml:space="preserve">Hawking ’16 </w:t>
      </w:r>
      <w:r w:rsidRPr="00B93E01">
        <w:t xml:space="preserve">[Stephen; December 1; Director of Research at the Centre for Theoretical Cosmology at the University of Cambridge, former Professor of Mathematics at the University of Cambridge; The Guardian, “This is the Most Dangerous Time for Our Planet,” </w:t>
      </w:r>
      <w:hyperlink r:id="rId287" w:history="1">
        <w:r w:rsidRPr="00795533">
          <w:rPr>
            <w:rStyle w:val="Hyperlink"/>
          </w:rPr>
          <w:t>https://www.theguardian.com/commentisfree/2016/dec/01/stephen-hawking-dangerous-time-planet-inequality</w:t>
        </w:r>
      </w:hyperlink>
      <w:r>
        <w:t>]</w:t>
      </w:r>
    </w:p>
    <w:p w14:paraId="74D83BAE" w14:textId="77777777" w:rsidR="00DD6A8F" w:rsidRPr="0089570A" w:rsidRDefault="00DD6A8F" w:rsidP="00DD6A8F">
      <w:pPr>
        <w:rPr>
          <w:sz w:val="16"/>
        </w:rPr>
      </w:pPr>
      <w:r w:rsidRPr="00B93E01">
        <w:rPr>
          <w:rStyle w:val="StyleUnderline"/>
        </w:rPr>
        <w:t xml:space="preserve">The </w:t>
      </w:r>
      <w:r w:rsidRPr="009A1B27">
        <w:rPr>
          <w:rStyle w:val="Emphasis"/>
        </w:rPr>
        <w:t>concerns</w:t>
      </w:r>
      <w:r w:rsidRPr="009A1B27">
        <w:rPr>
          <w:rStyle w:val="StyleUnderline"/>
        </w:rPr>
        <w:t xml:space="preserve"> underlying</w:t>
      </w:r>
      <w:r w:rsidRPr="0089570A">
        <w:rPr>
          <w:sz w:val="16"/>
        </w:rPr>
        <w:t xml:space="preserve"> these votes about </w:t>
      </w:r>
      <w:r w:rsidRPr="009A1B27">
        <w:rPr>
          <w:rStyle w:val="StyleUnderline"/>
        </w:rPr>
        <w:t xml:space="preserve">the economic </w:t>
      </w:r>
      <w:r w:rsidRPr="009A1B27">
        <w:rPr>
          <w:rStyle w:val="Emphasis"/>
        </w:rPr>
        <w:t>consequences</w:t>
      </w:r>
      <w:r w:rsidRPr="009A1B27">
        <w:rPr>
          <w:rStyle w:val="StyleUnderline"/>
        </w:rPr>
        <w:t xml:space="preserve"> of </w:t>
      </w:r>
      <w:proofErr w:type="spellStart"/>
      <w:r w:rsidRPr="0043509F">
        <w:rPr>
          <w:rStyle w:val="Emphasis"/>
          <w:highlight w:val="cyan"/>
        </w:rPr>
        <w:t>globalisation</w:t>
      </w:r>
      <w:proofErr w:type="spellEnd"/>
      <w:r w:rsidRPr="0043509F">
        <w:rPr>
          <w:rStyle w:val="StyleUnderline"/>
          <w:highlight w:val="cyan"/>
        </w:rPr>
        <w:t xml:space="preserve"> and</w:t>
      </w:r>
      <w:r w:rsidRPr="009A1B27">
        <w:rPr>
          <w:rStyle w:val="StyleUnderline"/>
        </w:rPr>
        <w:t xml:space="preserve"> accelerating </w:t>
      </w:r>
      <w:r w:rsidRPr="0043509F">
        <w:rPr>
          <w:rStyle w:val="Emphasis"/>
          <w:highlight w:val="cyan"/>
        </w:rPr>
        <w:t>tech</w:t>
      </w:r>
      <w:r w:rsidRPr="009A1B27">
        <w:rPr>
          <w:rStyle w:val="Emphasis"/>
        </w:rPr>
        <w:t>nological change</w:t>
      </w:r>
      <w:r w:rsidRPr="009A1B27">
        <w:rPr>
          <w:rStyle w:val="StyleUnderline"/>
        </w:rPr>
        <w:t> </w:t>
      </w:r>
      <w:r w:rsidRPr="0043509F">
        <w:rPr>
          <w:rStyle w:val="StyleUnderline"/>
          <w:highlight w:val="cyan"/>
        </w:rPr>
        <w:t>are</w:t>
      </w:r>
      <w:r w:rsidRPr="0089570A">
        <w:rPr>
          <w:sz w:val="16"/>
        </w:rPr>
        <w:t xml:space="preserve"> </w:t>
      </w:r>
      <w:proofErr w:type="gramStart"/>
      <w:r w:rsidRPr="0089570A">
        <w:rPr>
          <w:sz w:val="16"/>
        </w:rPr>
        <w:t xml:space="preserve">absolutely </w:t>
      </w:r>
      <w:r w:rsidRPr="009A1B27">
        <w:rPr>
          <w:rStyle w:val="StyleUnderline"/>
        </w:rPr>
        <w:t>understandable</w:t>
      </w:r>
      <w:proofErr w:type="gramEnd"/>
      <w:r w:rsidRPr="0089570A">
        <w:rPr>
          <w:sz w:val="16"/>
        </w:rPr>
        <w:t>. The automation of factories has already decimated jobs in traditional manufacturing, and the </w:t>
      </w:r>
      <w:hyperlink r:id="rId288" w:history="1">
        <w:r w:rsidRPr="0089570A">
          <w:rPr>
            <w:rStyle w:val="Hyperlink"/>
            <w:sz w:val="16"/>
          </w:rPr>
          <w:t>rise of artificial intelligence</w:t>
        </w:r>
      </w:hyperlink>
      <w:r w:rsidRPr="0089570A">
        <w:rPr>
          <w:sz w:val="16"/>
        </w:rPr>
        <w:t> is likely to extend this job destruction deep into the middle classes, with only the most caring, creative or supervisory roles remaining.</w:t>
      </w:r>
    </w:p>
    <w:p w14:paraId="2676656B" w14:textId="77777777" w:rsidR="00DD6A8F" w:rsidRPr="0089570A" w:rsidRDefault="00DD6A8F" w:rsidP="00DD6A8F">
      <w:pPr>
        <w:rPr>
          <w:sz w:val="16"/>
        </w:rPr>
      </w:pPr>
      <w:r w:rsidRPr="009A1B27">
        <w:rPr>
          <w:rStyle w:val="StyleUnderline"/>
        </w:rPr>
        <w:t>This</w:t>
      </w:r>
      <w:r w:rsidRPr="0089570A">
        <w:rPr>
          <w:sz w:val="16"/>
        </w:rPr>
        <w:t xml:space="preserve"> in turn </w:t>
      </w:r>
      <w:r w:rsidRPr="009A1B27">
        <w:rPr>
          <w:rStyle w:val="StyleUnderline"/>
        </w:rPr>
        <w:t xml:space="preserve">will </w:t>
      </w:r>
      <w:r w:rsidRPr="009A1B27">
        <w:rPr>
          <w:rStyle w:val="Emphasis"/>
        </w:rPr>
        <w:t>accelerate</w:t>
      </w:r>
      <w:r w:rsidRPr="009A1B27">
        <w:rPr>
          <w:rStyle w:val="StyleUnderline"/>
        </w:rPr>
        <w:t xml:space="preserve"> the </w:t>
      </w:r>
      <w:r w:rsidRPr="009A1B27">
        <w:rPr>
          <w:rStyle w:val="Emphasis"/>
        </w:rPr>
        <w:t xml:space="preserve">already </w:t>
      </w:r>
      <w:r w:rsidRPr="0043509F">
        <w:rPr>
          <w:rStyle w:val="Emphasis"/>
          <w:highlight w:val="cyan"/>
        </w:rPr>
        <w:t>widening</w:t>
      </w:r>
      <w:r w:rsidRPr="009A1B27">
        <w:rPr>
          <w:rStyle w:val="StyleUnderline"/>
        </w:rPr>
        <w:t xml:space="preserve"> economic </w:t>
      </w:r>
      <w:r w:rsidRPr="0043509F">
        <w:rPr>
          <w:rStyle w:val="Emphasis"/>
          <w:highlight w:val="cyan"/>
        </w:rPr>
        <w:t>inequality</w:t>
      </w:r>
      <w:r w:rsidRPr="0089570A">
        <w:rPr>
          <w:sz w:val="16"/>
        </w:rPr>
        <w:t xml:space="preserve"> around the world. </w:t>
      </w:r>
      <w:r w:rsidRPr="009A1B27">
        <w:rPr>
          <w:rStyle w:val="StyleUnderline"/>
        </w:rPr>
        <w:t>The internet and</w:t>
      </w:r>
      <w:r w:rsidRPr="0089570A">
        <w:rPr>
          <w:sz w:val="16"/>
        </w:rPr>
        <w:t xml:space="preserve"> the </w:t>
      </w:r>
      <w:r w:rsidRPr="009A1B27">
        <w:rPr>
          <w:rStyle w:val="StyleUnderline"/>
        </w:rPr>
        <w:t>platforms</w:t>
      </w:r>
      <w:r w:rsidRPr="0089570A">
        <w:rPr>
          <w:sz w:val="16"/>
        </w:rPr>
        <w:t xml:space="preserve"> that </w:t>
      </w:r>
      <w:r w:rsidRPr="009A1B27">
        <w:rPr>
          <w:rStyle w:val="StyleUnderline"/>
        </w:rPr>
        <w:t>it makes possible allow</w:t>
      </w:r>
      <w:r w:rsidRPr="0089570A">
        <w:rPr>
          <w:sz w:val="16"/>
        </w:rPr>
        <w:t xml:space="preserve"> very small groups of </w:t>
      </w:r>
      <w:r w:rsidRPr="009A1B27">
        <w:rPr>
          <w:rStyle w:val="StyleUnderline"/>
        </w:rPr>
        <w:t xml:space="preserve">individuals to make </w:t>
      </w:r>
      <w:r w:rsidRPr="009A1B27">
        <w:rPr>
          <w:rStyle w:val="Emphasis"/>
        </w:rPr>
        <w:t>enormous profits</w:t>
      </w:r>
      <w:r w:rsidRPr="009A1B27">
        <w:rPr>
          <w:rStyle w:val="StyleUnderline"/>
        </w:rPr>
        <w:t xml:space="preserve"> while employing very few people. </w:t>
      </w:r>
      <w:r w:rsidRPr="0043509F">
        <w:rPr>
          <w:rStyle w:val="StyleUnderline"/>
          <w:highlight w:val="cyan"/>
        </w:rPr>
        <w:t>This</w:t>
      </w:r>
      <w:r w:rsidRPr="0089570A">
        <w:rPr>
          <w:sz w:val="16"/>
        </w:rPr>
        <w:t xml:space="preserve"> is inevitable, it is progress, but it </w:t>
      </w:r>
      <w:r w:rsidRPr="0043509F">
        <w:rPr>
          <w:rStyle w:val="StyleUnderline"/>
          <w:highlight w:val="cyan"/>
        </w:rPr>
        <w:t>is</w:t>
      </w:r>
      <w:r w:rsidRPr="0089570A">
        <w:rPr>
          <w:sz w:val="16"/>
        </w:rPr>
        <w:t xml:space="preserve"> also </w:t>
      </w:r>
      <w:r w:rsidRPr="009A1B27">
        <w:rPr>
          <w:rStyle w:val="Emphasis"/>
        </w:rPr>
        <w:t>socially </w:t>
      </w:r>
      <w:r w:rsidRPr="0043509F">
        <w:rPr>
          <w:rStyle w:val="Emphasis"/>
          <w:highlight w:val="cyan"/>
        </w:rPr>
        <w:t>destructive</w:t>
      </w:r>
      <w:r w:rsidRPr="0089570A">
        <w:rPr>
          <w:sz w:val="16"/>
        </w:rPr>
        <w:t>.</w:t>
      </w:r>
    </w:p>
    <w:p w14:paraId="271D803B" w14:textId="77777777" w:rsidR="00DD6A8F" w:rsidRPr="0089570A" w:rsidRDefault="00DD6A8F" w:rsidP="00DD6A8F">
      <w:pPr>
        <w:rPr>
          <w:sz w:val="16"/>
        </w:rPr>
      </w:pPr>
      <w:r w:rsidRPr="0089570A">
        <w:rPr>
          <w:sz w:val="16"/>
        </w:rPr>
        <w:t xml:space="preserve">We need to </w:t>
      </w:r>
      <w:r w:rsidRPr="009A1B27">
        <w:rPr>
          <w:rStyle w:val="StyleUnderline"/>
        </w:rPr>
        <w:t xml:space="preserve">put this </w:t>
      </w:r>
      <w:r w:rsidRPr="0043509F">
        <w:rPr>
          <w:rStyle w:val="StyleUnderline"/>
          <w:highlight w:val="cyan"/>
        </w:rPr>
        <w:t>alongside</w:t>
      </w:r>
      <w:r w:rsidRPr="009A1B27">
        <w:rPr>
          <w:rStyle w:val="StyleUnderline"/>
        </w:rPr>
        <w:t xml:space="preserve"> the </w:t>
      </w:r>
      <w:r w:rsidRPr="0043509F">
        <w:rPr>
          <w:rStyle w:val="Emphasis"/>
          <w:highlight w:val="cyan"/>
        </w:rPr>
        <w:t>financial crash</w:t>
      </w:r>
      <w:r w:rsidRPr="009A1B27">
        <w:rPr>
          <w:rStyle w:val="StyleUnderline"/>
        </w:rPr>
        <w:t>, which brought home</w:t>
      </w:r>
      <w:r w:rsidRPr="0089570A">
        <w:rPr>
          <w:sz w:val="16"/>
        </w:rPr>
        <w:t xml:space="preserve"> to people </w:t>
      </w:r>
      <w:r w:rsidRPr="009A1B27">
        <w:rPr>
          <w:rStyle w:val="StyleUnderline"/>
        </w:rPr>
        <w:t>that a</w:t>
      </w:r>
      <w:r w:rsidRPr="0089570A">
        <w:rPr>
          <w:sz w:val="16"/>
        </w:rPr>
        <w:t xml:space="preserve"> very </w:t>
      </w:r>
      <w:r w:rsidRPr="009A1B27">
        <w:rPr>
          <w:rStyle w:val="StyleUnderline"/>
        </w:rPr>
        <w:t>few individuals</w:t>
      </w:r>
      <w:r w:rsidRPr="0089570A">
        <w:rPr>
          <w:sz w:val="16"/>
        </w:rPr>
        <w:t xml:space="preserve"> working </w:t>
      </w:r>
      <w:r w:rsidRPr="009A1B27">
        <w:rPr>
          <w:rStyle w:val="StyleUnderline"/>
        </w:rPr>
        <w:t xml:space="preserve">in the financial sector can accrue </w:t>
      </w:r>
      <w:r w:rsidRPr="009A1B27">
        <w:rPr>
          <w:rStyle w:val="Emphasis"/>
        </w:rPr>
        <w:t>huge rewards</w:t>
      </w:r>
      <w:r w:rsidRPr="009A1B27">
        <w:rPr>
          <w:rStyle w:val="StyleUnderline"/>
        </w:rPr>
        <w:t xml:space="preserve"> and</w:t>
      </w:r>
      <w:r w:rsidRPr="0089570A">
        <w:rPr>
          <w:sz w:val="16"/>
        </w:rPr>
        <w:t xml:space="preserve"> that </w:t>
      </w:r>
      <w:r w:rsidRPr="009A1B27">
        <w:rPr>
          <w:rStyle w:val="StyleUnderline"/>
        </w:rPr>
        <w:t xml:space="preserve">the rest of us </w:t>
      </w:r>
      <w:r w:rsidRPr="009A1B27">
        <w:rPr>
          <w:rStyle w:val="Emphasis"/>
        </w:rPr>
        <w:t>underwrite that success</w:t>
      </w:r>
      <w:r w:rsidRPr="0089570A">
        <w:rPr>
          <w:sz w:val="16"/>
        </w:rPr>
        <w:t xml:space="preserve"> and pick up the bill when their greed leads us astray. So taken together </w:t>
      </w:r>
      <w:r w:rsidRPr="009A1B27">
        <w:rPr>
          <w:rStyle w:val="StyleUnderline"/>
        </w:rPr>
        <w:t>we are living in a world of widening</w:t>
      </w:r>
      <w:r w:rsidRPr="0089570A">
        <w:rPr>
          <w:sz w:val="16"/>
        </w:rPr>
        <w:t xml:space="preserve">, not diminishing, </w:t>
      </w:r>
      <w:r w:rsidRPr="009A1B27">
        <w:rPr>
          <w:rStyle w:val="Emphasis"/>
        </w:rPr>
        <w:t>financial inequality</w:t>
      </w:r>
      <w:r w:rsidRPr="009A1B27">
        <w:rPr>
          <w:rStyle w:val="StyleUnderline"/>
        </w:rPr>
        <w:t>, in which many</w:t>
      </w:r>
      <w:r w:rsidRPr="0089570A">
        <w:rPr>
          <w:sz w:val="16"/>
        </w:rPr>
        <w:t xml:space="preserve"> people can </w:t>
      </w:r>
      <w:r w:rsidRPr="009A1B27">
        <w:rPr>
          <w:rStyle w:val="StyleUnderline"/>
        </w:rPr>
        <w:t>see not just their standard of living, but</w:t>
      </w:r>
      <w:r w:rsidRPr="0089570A">
        <w:rPr>
          <w:sz w:val="16"/>
        </w:rPr>
        <w:t xml:space="preserve"> their </w:t>
      </w:r>
      <w:r w:rsidRPr="009A1B27">
        <w:rPr>
          <w:rStyle w:val="StyleUnderline"/>
        </w:rPr>
        <w:t>ability to earn a living at all, disappearing</w:t>
      </w:r>
      <w:r w:rsidRPr="0089570A">
        <w:rPr>
          <w:sz w:val="16"/>
        </w:rPr>
        <w:t xml:space="preserve">. It is no wonder then that </w:t>
      </w:r>
      <w:r w:rsidRPr="009A1B27">
        <w:rPr>
          <w:rStyle w:val="StyleUnderline"/>
        </w:rPr>
        <w:t>they are searching for a new</w:t>
      </w:r>
      <w:r w:rsidRPr="0089570A">
        <w:rPr>
          <w:sz w:val="16"/>
        </w:rPr>
        <w:t xml:space="preserve"> deal, which </w:t>
      </w:r>
      <w:r w:rsidRPr="009A1B27">
        <w:rPr>
          <w:rStyle w:val="StyleUnderline"/>
        </w:rPr>
        <w:t>Trump</w:t>
      </w:r>
      <w:r w:rsidRPr="0089570A">
        <w:rPr>
          <w:sz w:val="16"/>
        </w:rPr>
        <w:t xml:space="preserve"> and </w:t>
      </w:r>
      <w:hyperlink r:id="rId289" w:history="1">
        <w:r w:rsidRPr="0089570A">
          <w:rPr>
            <w:rStyle w:val="Hyperlink"/>
            <w:sz w:val="16"/>
          </w:rPr>
          <w:t>Brexit</w:t>
        </w:r>
      </w:hyperlink>
      <w:r w:rsidRPr="0089570A">
        <w:rPr>
          <w:sz w:val="16"/>
        </w:rPr>
        <w:t> might have appeared to represent.</w:t>
      </w:r>
    </w:p>
    <w:p w14:paraId="31CD206A" w14:textId="77777777" w:rsidR="00DD6A8F" w:rsidRPr="0089570A" w:rsidRDefault="00DD6A8F" w:rsidP="00DD6A8F">
      <w:pPr>
        <w:rPr>
          <w:sz w:val="16"/>
        </w:rPr>
      </w:pPr>
      <w:r w:rsidRPr="0089570A">
        <w:rPr>
          <w:sz w:val="16"/>
        </w:rPr>
        <w:t xml:space="preserve">It is also the case that </w:t>
      </w:r>
      <w:r w:rsidRPr="009A1B27">
        <w:rPr>
          <w:rStyle w:val="StyleUnderline"/>
        </w:rPr>
        <w:t xml:space="preserve">another </w:t>
      </w:r>
      <w:r w:rsidRPr="009A1B27">
        <w:rPr>
          <w:rStyle w:val="Emphasis"/>
        </w:rPr>
        <w:t>unintended consequence</w:t>
      </w:r>
      <w:r w:rsidRPr="009A1B27">
        <w:rPr>
          <w:rStyle w:val="StyleUnderline"/>
        </w:rPr>
        <w:t xml:space="preserve"> of the </w:t>
      </w:r>
      <w:r w:rsidRPr="009A1B27">
        <w:rPr>
          <w:rStyle w:val="Emphasis"/>
        </w:rPr>
        <w:t>global spread</w:t>
      </w:r>
      <w:r w:rsidRPr="009A1B27">
        <w:rPr>
          <w:rStyle w:val="StyleUnderline"/>
        </w:rPr>
        <w:t xml:space="preserve"> of the internet</w:t>
      </w:r>
      <w:r w:rsidRPr="0089570A">
        <w:rPr>
          <w:sz w:val="16"/>
        </w:rPr>
        <w:t xml:space="preserve"> and social media </w:t>
      </w:r>
      <w:r w:rsidRPr="009A1B27">
        <w:rPr>
          <w:rStyle w:val="StyleUnderline"/>
        </w:rPr>
        <w:t>is</w:t>
      </w:r>
      <w:r w:rsidRPr="0089570A">
        <w:rPr>
          <w:sz w:val="16"/>
        </w:rPr>
        <w:t xml:space="preserve"> that </w:t>
      </w:r>
      <w:r w:rsidRPr="009A1B27">
        <w:rPr>
          <w:rStyle w:val="StyleUnderline"/>
        </w:rPr>
        <w:t xml:space="preserve">the </w:t>
      </w:r>
      <w:r w:rsidRPr="009A1B27">
        <w:rPr>
          <w:rStyle w:val="Emphasis"/>
        </w:rPr>
        <w:t>stark nature</w:t>
      </w:r>
      <w:r w:rsidRPr="009A1B27">
        <w:rPr>
          <w:rStyle w:val="StyleUnderline"/>
        </w:rPr>
        <w:t xml:space="preserve"> of these inequalities is</w:t>
      </w:r>
      <w:r w:rsidRPr="0089570A">
        <w:rPr>
          <w:sz w:val="16"/>
        </w:rPr>
        <w:t xml:space="preserve"> far </w:t>
      </w:r>
      <w:r w:rsidRPr="009A1B27">
        <w:rPr>
          <w:rStyle w:val="StyleUnderline"/>
        </w:rPr>
        <w:t>more apparent than</w:t>
      </w:r>
      <w:r w:rsidRPr="0089570A">
        <w:rPr>
          <w:sz w:val="16"/>
        </w:rPr>
        <w:t xml:space="preserve"> it has been </w:t>
      </w:r>
      <w:r w:rsidRPr="009A1B27">
        <w:rPr>
          <w:rStyle w:val="StyleUnderline"/>
        </w:rPr>
        <w:t>in the past</w:t>
      </w:r>
      <w:r w:rsidRPr="0089570A">
        <w:rPr>
          <w:sz w:val="16"/>
        </w:rPr>
        <w:t>. For me, the ability to use technology to communicate has been a liberating and positive experience. Without it, I would not have been able to continue working these many years past.</w:t>
      </w:r>
    </w:p>
    <w:p w14:paraId="25615934" w14:textId="77777777" w:rsidR="00DD6A8F" w:rsidRPr="0089570A" w:rsidRDefault="00DD6A8F" w:rsidP="00DD6A8F">
      <w:pPr>
        <w:rPr>
          <w:sz w:val="16"/>
        </w:rPr>
      </w:pPr>
      <w:r w:rsidRPr="0089570A">
        <w:rPr>
          <w:sz w:val="16"/>
        </w:rPr>
        <w:t xml:space="preserve">But it also means that </w:t>
      </w:r>
      <w:r w:rsidRPr="009A1B27">
        <w:rPr>
          <w:rStyle w:val="StyleUnderline"/>
        </w:rPr>
        <w:t>the lives of the richest people in</w:t>
      </w:r>
      <w:r w:rsidRPr="0089570A">
        <w:rPr>
          <w:sz w:val="16"/>
        </w:rPr>
        <w:t xml:space="preserve"> the most prosperous parts of </w:t>
      </w:r>
      <w:r w:rsidRPr="009A1B27">
        <w:rPr>
          <w:rStyle w:val="StyleUnderline"/>
        </w:rPr>
        <w:t xml:space="preserve">the world are </w:t>
      </w:r>
      <w:proofErr w:type="spellStart"/>
      <w:r w:rsidRPr="009A1B27">
        <w:rPr>
          <w:rStyle w:val="Emphasis"/>
        </w:rPr>
        <w:t>agonisingly</w:t>
      </w:r>
      <w:proofErr w:type="spellEnd"/>
      <w:r w:rsidRPr="009A1B27">
        <w:rPr>
          <w:rStyle w:val="Emphasis"/>
        </w:rPr>
        <w:t xml:space="preserve"> visible</w:t>
      </w:r>
      <w:r w:rsidRPr="009A1B27">
        <w:rPr>
          <w:rStyle w:val="StyleUnderline"/>
        </w:rPr>
        <w:t xml:space="preserve"> to anyone, </w:t>
      </w:r>
      <w:r w:rsidRPr="009A1B27">
        <w:rPr>
          <w:rStyle w:val="Emphasis"/>
        </w:rPr>
        <w:t>however poor</w:t>
      </w:r>
      <w:r w:rsidRPr="0089570A">
        <w:rPr>
          <w:sz w:val="16"/>
        </w:rPr>
        <w:t xml:space="preserve">, who has access to a phone. And </w:t>
      </w:r>
      <w:r w:rsidRPr="009A1B27">
        <w:rPr>
          <w:rStyle w:val="StyleUnderline"/>
        </w:rPr>
        <w:t xml:space="preserve">since </w:t>
      </w:r>
      <w:r w:rsidRPr="0043509F">
        <w:rPr>
          <w:rStyle w:val="StyleUnderline"/>
          <w:highlight w:val="cyan"/>
        </w:rPr>
        <w:t>there are</w:t>
      </w:r>
      <w:r w:rsidRPr="0089570A">
        <w:rPr>
          <w:sz w:val="16"/>
        </w:rPr>
        <w:t xml:space="preserve"> now </w:t>
      </w:r>
      <w:r w:rsidRPr="0043509F">
        <w:rPr>
          <w:rStyle w:val="Emphasis"/>
          <w:highlight w:val="cyan"/>
        </w:rPr>
        <w:t>more</w:t>
      </w:r>
      <w:r w:rsidRPr="009A1B27">
        <w:rPr>
          <w:rStyle w:val="Emphasis"/>
        </w:rPr>
        <w:t xml:space="preserve"> people </w:t>
      </w:r>
      <w:r w:rsidRPr="0043509F">
        <w:rPr>
          <w:rStyle w:val="Emphasis"/>
          <w:highlight w:val="cyan"/>
        </w:rPr>
        <w:t>with a telephone</w:t>
      </w:r>
      <w:r w:rsidRPr="0043509F">
        <w:rPr>
          <w:rStyle w:val="StyleUnderline"/>
          <w:highlight w:val="cyan"/>
        </w:rPr>
        <w:t xml:space="preserve"> than</w:t>
      </w:r>
      <w:r w:rsidRPr="009A1B27">
        <w:rPr>
          <w:rStyle w:val="StyleUnderline"/>
        </w:rPr>
        <w:t xml:space="preserve"> </w:t>
      </w:r>
      <w:r w:rsidRPr="009A1B27">
        <w:rPr>
          <w:rStyle w:val="Emphasis"/>
        </w:rPr>
        <w:t xml:space="preserve">access to clean </w:t>
      </w:r>
      <w:r w:rsidRPr="0043509F">
        <w:rPr>
          <w:rStyle w:val="Emphasis"/>
          <w:highlight w:val="cyan"/>
        </w:rPr>
        <w:t>water</w:t>
      </w:r>
      <w:r w:rsidRPr="009A1B27">
        <w:rPr>
          <w:rStyle w:val="StyleUnderline"/>
        </w:rPr>
        <w:t xml:space="preserve"> in sub-Saharan Africa, this will shortly mean </w:t>
      </w:r>
      <w:r w:rsidRPr="009A1B27">
        <w:rPr>
          <w:rStyle w:val="Emphasis"/>
        </w:rPr>
        <w:t>nearly everyone</w:t>
      </w:r>
      <w:r w:rsidRPr="009A1B27">
        <w:rPr>
          <w:rStyle w:val="StyleUnderline"/>
        </w:rPr>
        <w:t xml:space="preserve"> on our</w:t>
      </w:r>
      <w:r w:rsidRPr="0089570A">
        <w:rPr>
          <w:sz w:val="16"/>
        </w:rPr>
        <w:t xml:space="preserve"> increasingly </w:t>
      </w:r>
      <w:r w:rsidRPr="009A1B27">
        <w:rPr>
          <w:rStyle w:val="StyleUnderline"/>
        </w:rPr>
        <w:t xml:space="preserve">crowded planet will not be able to </w:t>
      </w:r>
      <w:r w:rsidRPr="009A1B27">
        <w:rPr>
          <w:rStyle w:val="Emphasis"/>
        </w:rPr>
        <w:t>escape the inequality</w:t>
      </w:r>
      <w:r w:rsidRPr="0089570A">
        <w:rPr>
          <w:sz w:val="16"/>
        </w:rPr>
        <w:t>.</w:t>
      </w:r>
    </w:p>
    <w:p w14:paraId="22A7D970" w14:textId="77777777" w:rsidR="00DD6A8F" w:rsidRPr="0089570A" w:rsidRDefault="00DD6A8F" w:rsidP="00DD6A8F">
      <w:pPr>
        <w:rPr>
          <w:sz w:val="16"/>
        </w:rPr>
      </w:pPr>
      <w:r w:rsidRPr="009A1B27">
        <w:rPr>
          <w:rStyle w:val="StyleUnderline"/>
        </w:rPr>
        <w:t xml:space="preserve">The </w:t>
      </w:r>
      <w:r w:rsidRPr="0043509F">
        <w:rPr>
          <w:rStyle w:val="Emphasis"/>
          <w:highlight w:val="cyan"/>
        </w:rPr>
        <w:t>consequences</w:t>
      </w:r>
      <w:r w:rsidRPr="0089570A">
        <w:rPr>
          <w:sz w:val="16"/>
        </w:rPr>
        <w:t xml:space="preserve"> of this </w:t>
      </w:r>
      <w:r w:rsidRPr="0043509F">
        <w:rPr>
          <w:rStyle w:val="StyleUnderline"/>
          <w:highlight w:val="cyan"/>
        </w:rPr>
        <w:t>are</w:t>
      </w:r>
      <w:r w:rsidRPr="0089570A">
        <w:rPr>
          <w:sz w:val="16"/>
        </w:rPr>
        <w:t xml:space="preserve"> plain to see: the rural poor flock to cities, to shanty towns, driven by hope. And then often, finding that the Instagram nirvana is not available there, they seek it overseas, joining the </w:t>
      </w:r>
      <w:proofErr w:type="gramStart"/>
      <w:r w:rsidRPr="009A1B27">
        <w:rPr>
          <w:rStyle w:val="StyleUnderline"/>
        </w:rPr>
        <w:t>ever greater</w:t>
      </w:r>
      <w:proofErr w:type="gramEnd"/>
      <w:r w:rsidRPr="009A1B27">
        <w:rPr>
          <w:rStyle w:val="StyleUnderline"/>
        </w:rPr>
        <w:t xml:space="preserve"> numbers of </w:t>
      </w:r>
      <w:r w:rsidRPr="0043509F">
        <w:rPr>
          <w:rStyle w:val="Emphasis"/>
          <w:highlight w:val="cyan"/>
        </w:rPr>
        <w:t>economic migrants</w:t>
      </w:r>
      <w:r w:rsidRPr="0089570A">
        <w:rPr>
          <w:sz w:val="16"/>
        </w:rPr>
        <w:t xml:space="preserve"> in search of a better life. These migrants in turn place </w:t>
      </w:r>
      <w:r w:rsidRPr="009A1B27">
        <w:rPr>
          <w:rStyle w:val="StyleUnderline"/>
        </w:rPr>
        <w:t xml:space="preserve">new </w:t>
      </w:r>
      <w:r w:rsidRPr="0043509F">
        <w:rPr>
          <w:rStyle w:val="StyleUnderline"/>
          <w:highlight w:val="cyan"/>
        </w:rPr>
        <w:t>demands on</w:t>
      </w:r>
      <w:r w:rsidRPr="0089570A">
        <w:rPr>
          <w:sz w:val="16"/>
        </w:rPr>
        <w:t xml:space="preserve"> the </w:t>
      </w:r>
      <w:r w:rsidRPr="0043509F">
        <w:rPr>
          <w:rStyle w:val="Emphasis"/>
          <w:highlight w:val="cyan"/>
        </w:rPr>
        <w:t>infrastructures</w:t>
      </w:r>
      <w:r w:rsidRPr="0043509F">
        <w:rPr>
          <w:rStyle w:val="StyleUnderline"/>
          <w:highlight w:val="cyan"/>
        </w:rPr>
        <w:t xml:space="preserve"> and</w:t>
      </w:r>
      <w:r w:rsidRPr="009A1B27">
        <w:rPr>
          <w:rStyle w:val="StyleUnderline"/>
        </w:rPr>
        <w:t xml:space="preserve"> economies</w:t>
      </w:r>
      <w:r w:rsidRPr="0089570A">
        <w:rPr>
          <w:sz w:val="16"/>
        </w:rPr>
        <w:t xml:space="preserve"> of the countries in which they arrive, </w:t>
      </w:r>
      <w:r w:rsidRPr="009A1B27">
        <w:rPr>
          <w:rStyle w:val="StyleUnderline"/>
        </w:rPr>
        <w:t xml:space="preserve">undermining </w:t>
      </w:r>
      <w:r w:rsidRPr="009A1B27">
        <w:rPr>
          <w:rStyle w:val="Emphasis"/>
        </w:rPr>
        <w:t>tolerance</w:t>
      </w:r>
      <w:r w:rsidRPr="009A1B27">
        <w:rPr>
          <w:rStyle w:val="StyleUnderline"/>
        </w:rPr>
        <w:t xml:space="preserve"> and</w:t>
      </w:r>
      <w:r w:rsidRPr="0089570A">
        <w:rPr>
          <w:sz w:val="16"/>
        </w:rPr>
        <w:t xml:space="preserve"> further </w:t>
      </w:r>
      <w:proofErr w:type="spellStart"/>
      <w:r w:rsidRPr="009A1B27">
        <w:rPr>
          <w:rStyle w:val="StyleUnderline"/>
        </w:rPr>
        <w:t>fuelling</w:t>
      </w:r>
      <w:proofErr w:type="spellEnd"/>
      <w:r w:rsidRPr="009A1B27">
        <w:rPr>
          <w:rStyle w:val="StyleUnderline"/>
        </w:rPr>
        <w:t xml:space="preserve"> </w:t>
      </w:r>
      <w:r w:rsidRPr="009A1B27">
        <w:rPr>
          <w:rStyle w:val="Emphasis"/>
        </w:rPr>
        <w:t xml:space="preserve">political </w:t>
      </w:r>
      <w:r w:rsidRPr="0043509F">
        <w:rPr>
          <w:rStyle w:val="Emphasis"/>
          <w:highlight w:val="cyan"/>
        </w:rPr>
        <w:t>populism</w:t>
      </w:r>
      <w:r w:rsidRPr="0089570A">
        <w:rPr>
          <w:sz w:val="16"/>
        </w:rPr>
        <w:t>.</w:t>
      </w:r>
    </w:p>
    <w:p w14:paraId="1C4D6459" w14:textId="77777777" w:rsidR="00DD6A8F" w:rsidRPr="0089570A" w:rsidRDefault="00DD6A8F" w:rsidP="00DD6A8F">
      <w:pPr>
        <w:rPr>
          <w:sz w:val="16"/>
        </w:rPr>
      </w:pPr>
      <w:r w:rsidRPr="0089570A">
        <w:rPr>
          <w:sz w:val="16"/>
        </w:rPr>
        <w:t xml:space="preserve">For me, the really concerning aspect of this is that </w:t>
      </w:r>
      <w:r w:rsidRPr="009A1B27">
        <w:rPr>
          <w:rStyle w:val="StyleUnderline"/>
        </w:rPr>
        <w:t xml:space="preserve">now, more than </w:t>
      </w:r>
      <w:r w:rsidRPr="009A1B27">
        <w:rPr>
          <w:rStyle w:val="Emphasis"/>
        </w:rPr>
        <w:t>at any time</w:t>
      </w:r>
      <w:r w:rsidRPr="009A1B27">
        <w:rPr>
          <w:rStyle w:val="StyleUnderline"/>
        </w:rPr>
        <w:t xml:space="preserve"> in our history, our species needs to </w:t>
      </w:r>
      <w:r w:rsidRPr="009A1B27">
        <w:rPr>
          <w:rStyle w:val="Emphasis"/>
        </w:rPr>
        <w:t>work together</w:t>
      </w:r>
      <w:r w:rsidRPr="009A1B27">
        <w:rPr>
          <w:rStyle w:val="StyleUnderline"/>
        </w:rPr>
        <w:t xml:space="preserve">. </w:t>
      </w:r>
      <w:r w:rsidRPr="0043509F">
        <w:rPr>
          <w:rStyle w:val="StyleUnderline"/>
          <w:highlight w:val="cyan"/>
        </w:rPr>
        <w:t>We face</w:t>
      </w:r>
      <w:r w:rsidRPr="009A1B27">
        <w:rPr>
          <w:rStyle w:val="StyleUnderline"/>
        </w:rPr>
        <w:t xml:space="preserve"> awesome environmental challenges: </w:t>
      </w:r>
      <w:r w:rsidRPr="0043509F">
        <w:rPr>
          <w:rStyle w:val="Emphasis"/>
          <w:highlight w:val="cyan"/>
        </w:rPr>
        <w:t>climate</w:t>
      </w:r>
      <w:r w:rsidRPr="009A1B27">
        <w:rPr>
          <w:rStyle w:val="Emphasis"/>
        </w:rPr>
        <w:t xml:space="preserve"> change</w:t>
      </w:r>
      <w:r w:rsidRPr="009A1B27">
        <w:rPr>
          <w:rStyle w:val="StyleUnderline"/>
        </w:rPr>
        <w:t xml:space="preserve">, </w:t>
      </w:r>
      <w:r w:rsidRPr="0043509F">
        <w:rPr>
          <w:rStyle w:val="Emphasis"/>
          <w:highlight w:val="cyan"/>
        </w:rPr>
        <w:t>food</w:t>
      </w:r>
      <w:r w:rsidRPr="009A1B27">
        <w:rPr>
          <w:rStyle w:val="Emphasis"/>
        </w:rPr>
        <w:t xml:space="preserve"> production</w:t>
      </w:r>
      <w:r w:rsidRPr="009A1B27">
        <w:rPr>
          <w:rStyle w:val="StyleUnderline"/>
        </w:rPr>
        <w:t xml:space="preserve">, </w:t>
      </w:r>
      <w:r w:rsidRPr="0043509F">
        <w:rPr>
          <w:rStyle w:val="Emphasis"/>
          <w:highlight w:val="cyan"/>
        </w:rPr>
        <w:t>overpopulation</w:t>
      </w:r>
      <w:r w:rsidRPr="009A1B27">
        <w:rPr>
          <w:rStyle w:val="StyleUnderline"/>
        </w:rPr>
        <w:t>, the decimation of</w:t>
      </w:r>
      <w:r w:rsidRPr="0089570A">
        <w:rPr>
          <w:sz w:val="16"/>
        </w:rPr>
        <w:t xml:space="preserve"> other </w:t>
      </w:r>
      <w:r w:rsidRPr="009A1B27">
        <w:rPr>
          <w:rStyle w:val="StyleUnderline"/>
        </w:rPr>
        <w:t xml:space="preserve">species, </w:t>
      </w:r>
      <w:r w:rsidRPr="009A1B27">
        <w:rPr>
          <w:rStyle w:val="Emphasis"/>
        </w:rPr>
        <w:t xml:space="preserve">epidemic </w:t>
      </w:r>
      <w:r w:rsidRPr="0043509F">
        <w:rPr>
          <w:rStyle w:val="Emphasis"/>
          <w:highlight w:val="cyan"/>
        </w:rPr>
        <w:t>disease</w:t>
      </w:r>
      <w:r w:rsidRPr="009A1B27">
        <w:rPr>
          <w:rStyle w:val="StyleUnderline"/>
        </w:rPr>
        <w:t xml:space="preserve">, </w:t>
      </w:r>
      <w:r w:rsidRPr="009A1B27">
        <w:rPr>
          <w:rStyle w:val="Emphasis"/>
        </w:rPr>
        <w:t>acidification</w:t>
      </w:r>
      <w:r w:rsidRPr="009A1B27">
        <w:rPr>
          <w:rStyle w:val="StyleUnderline"/>
        </w:rPr>
        <w:t xml:space="preserve"> of</w:t>
      </w:r>
      <w:r w:rsidRPr="0089570A">
        <w:rPr>
          <w:sz w:val="16"/>
        </w:rPr>
        <w:t xml:space="preserve"> the </w:t>
      </w:r>
      <w:r w:rsidRPr="009A1B27">
        <w:rPr>
          <w:rStyle w:val="StyleUnderline"/>
        </w:rPr>
        <w:t>oceans</w:t>
      </w:r>
      <w:r w:rsidRPr="0089570A">
        <w:rPr>
          <w:sz w:val="16"/>
        </w:rPr>
        <w:t>.</w:t>
      </w:r>
    </w:p>
    <w:p w14:paraId="600F68D2" w14:textId="77777777" w:rsidR="00DD6A8F" w:rsidRPr="0089570A" w:rsidRDefault="00DD6A8F" w:rsidP="00DD6A8F">
      <w:pPr>
        <w:rPr>
          <w:sz w:val="16"/>
        </w:rPr>
      </w:pPr>
      <w:r w:rsidRPr="0089570A">
        <w:rPr>
          <w:sz w:val="16"/>
        </w:rPr>
        <w:t xml:space="preserve">Together, </w:t>
      </w:r>
      <w:r w:rsidRPr="009A1B27">
        <w:rPr>
          <w:rStyle w:val="StyleUnderline"/>
        </w:rPr>
        <w:t xml:space="preserve">they are a reminder that we are at the </w:t>
      </w:r>
      <w:r w:rsidRPr="009A1B27">
        <w:rPr>
          <w:rStyle w:val="Emphasis"/>
        </w:rPr>
        <w:t>most dangerous moment</w:t>
      </w:r>
      <w:r w:rsidRPr="009A1B27">
        <w:rPr>
          <w:rStyle w:val="StyleUnderline"/>
        </w:rPr>
        <w:t xml:space="preserve"> in the </w:t>
      </w:r>
      <w:r w:rsidRPr="009A1B27">
        <w:rPr>
          <w:rStyle w:val="Emphasis"/>
        </w:rPr>
        <w:t>development of humanity</w:t>
      </w:r>
      <w:r w:rsidRPr="009A1B27">
        <w:rPr>
          <w:rStyle w:val="StyleUnderline"/>
        </w:rPr>
        <w:t xml:space="preserve">. </w:t>
      </w:r>
      <w:r w:rsidRPr="0043509F">
        <w:rPr>
          <w:rStyle w:val="StyleUnderline"/>
          <w:highlight w:val="cyan"/>
        </w:rPr>
        <w:t>We</w:t>
      </w:r>
      <w:r w:rsidRPr="0089570A">
        <w:rPr>
          <w:sz w:val="16"/>
        </w:rPr>
        <w:t xml:space="preserve"> now </w:t>
      </w:r>
      <w:r w:rsidRPr="0043509F">
        <w:rPr>
          <w:rStyle w:val="StyleUnderline"/>
          <w:highlight w:val="cyan"/>
        </w:rPr>
        <w:t>have</w:t>
      </w:r>
      <w:r w:rsidRPr="009A1B27">
        <w:rPr>
          <w:rStyle w:val="StyleUnderline"/>
        </w:rPr>
        <w:t xml:space="preserve"> the </w:t>
      </w:r>
      <w:r w:rsidRPr="0043509F">
        <w:rPr>
          <w:rStyle w:val="StyleUnderline"/>
          <w:highlight w:val="cyan"/>
        </w:rPr>
        <w:t>tech</w:t>
      </w:r>
      <w:r w:rsidRPr="009A1B27">
        <w:rPr>
          <w:rStyle w:val="StyleUnderline"/>
        </w:rPr>
        <w:t xml:space="preserve">nology </w:t>
      </w:r>
      <w:r w:rsidRPr="0043509F">
        <w:rPr>
          <w:rStyle w:val="StyleUnderline"/>
          <w:highlight w:val="cyan"/>
        </w:rPr>
        <w:t xml:space="preserve">to </w:t>
      </w:r>
      <w:r w:rsidRPr="0043509F">
        <w:rPr>
          <w:rStyle w:val="Emphasis"/>
          <w:highlight w:val="cyan"/>
        </w:rPr>
        <w:t>destroy the planet</w:t>
      </w:r>
      <w:r w:rsidRPr="0089570A">
        <w:rPr>
          <w:sz w:val="16"/>
        </w:rPr>
        <w:t xml:space="preserve"> on which we </w:t>
      </w:r>
      <w:proofErr w:type="gramStart"/>
      <w:r w:rsidRPr="0089570A">
        <w:rPr>
          <w:sz w:val="16"/>
        </w:rPr>
        <w:t xml:space="preserve">live, </w:t>
      </w:r>
      <w:r w:rsidRPr="009A1B27">
        <w:rPr>
          <w:rStyle w:val="StyleUnderline"/>
        </w:rPr>
        <w:t>but</w:t>
      </w:r>
      <w:proofErr w:type="gramEnd"/>
      <w:r w:rsidRPr="009A1B27">
        <w:rPr>
          <w:rStyle w:val="StyleUnderline"/>
        </w:rPr>
        <w:t xml:space="preserve"> have not</w:t>
      </w:r>
      <w:r w:rsidRPr="0089570A">
        <w:rPr>
          <w:sz w:val="16"/>
        </w:rPr>
        <w:t xml:space="preserve"> yet </w:t>
      </w:r>
      <w:r w:rsidRPr="009A1B27">
        <w:rPr>
          <w:rStyle w:val="StyleUnderline"/>
        </w:rPr>
        <w:t>developed the ability to escape it</w:t>
      </w:r>
      <w:r w:rsidRPr="0089570A">
        <w:rPr>
          <w:sz w:val="16"/>
        </w:rPr>
        <w:t xml:space="preserve">. Perhaps in a few hundred years, we will have established human colonies amid the stars, but right now </w:t>
      </w:r>
      <w:r w:rsidRPr="009A1B27">
        <w:rPr>
          <w:rStyle w:val="StyleUnderline"/>
        </w:rPr>
        <w:t xml:space="preserve">we only have </w:t>
      </w:r>
      <w:r w:rsidRPr="009A1B27">
        <w:rPr>
          <w:rStyle w:val="Emphasis"/>
        </w:rPr>
        <w:t>one planet</w:t>
      </w:r>
      <w:r w:rsidRPr="009A1B27">
        <w:rPr>
          <w:rStyle w:val="StyleUnderline"/>
        </w:rPr>
        <w:t xml:space="preserve">, </w:t>
      </w:r>
      <w:r w:rsidRPr="0043509F">
        <w:rPr>
          <w:rStyle w:val="StyleUnderline"/>
          <w:highlight w:val="cyan"/>
        </w:rPr>
        <w:t>and</w:t>
      </w:r>
      <w:r w:rsidRPr="009A1B27">
        <w:rPr>
          <w:rStyle w:val="StyleUnderline"/>
        </w:rPr>
        <w:t xml:space="preserve"> we </w:t>
      </w:r>
      <w:r w:rsidRPr="0043509F">
        <w:rPr>
          <w:rStyle w:val="StyleUnderline"/>
          <w:highlight w:val="cyan"/>
        </w:rPr>
        <w:t xml:space="preserve">need to </w:t>
      </w:r>
      <w:r w:rsidRPr="0043509F">
        <w:rPr>
          <w:rStyle w:val="Emphasis"/>
          <w:highlight w:val="cyan"/>
        </w:rPr>
        <w:t>work together</w:t>
      </w:r>
      <w:r w:rsidRPr="009A1B27">
        <w:rPr>
          <w:rStyle w:val="StyleUnderline"/>
        </w:rPr>
        <w:t xml:space="preserve"> to protect it</w:t>
      </w:r>
      <w:r w:rsidRPr="0089570A">
        <w:rPr>
          <w:sz w:val="16"/>
        </w:rPr>
        <w:t>.</w:t>
      </w:r>
    </w:p>
    <w:p w14:paraId="4A352CDC" w14:textId="77777777" w:rsidR="00DD6A8F" w:rsidRPr="0089570A" w:rsidRDefault="00DD6A8F" w:rsidP="00DD6A8F">
      <w:pPr>
        <w:rPr>
          <w:sz w:val="16"/>
        </w:rPr>
      </w:pPr>
      <w:r w:rsidRPr="0089570A">
        <w:rPr>
          <w:sz w:val="16"/>
        </w:rPr>
        <w:t xml:space="preserve">To do that, </w:t>
      </w:r>
      <w:r w:rsidRPr="009A1B27">
        <w:rPr>
          <w:rStyle w:val="StyleUnderline"/>
        </w:rPr>
        <w:t xml:space="preserve">we need to </w:t>
      </w:r>
      <w:r w:rsidRPr="009A1B27">
        <w:rPr>
          <w:rStyle w:val="Emphasis"/>
        </w:rPr>
        <w:t>break down</w:t>
      </w:r>
      <w:r w:rsidRPr="0089570A">
        <w:rPr>
          <w:sz w:val="16"/>
        </w:rPr>
        <w:t xml:space="preserve">, not build up, </w:t>
      </w:r>
      <w:r w:rsidRPr="009A1B27">
        <w:rPr>
          <w:rStyle w:val="StyleUnderline"/>
        </w:rPr>
        <w:t xml:space="preserve">barriers within and between nations. If we are to </w:t>
      </w:r>
      <w:r w:rsidRPr="009A1B27">
        <w:rPr>
          <w:rStyle w:val="Emphasis"/>
        </w:rPr>
        <w:t>stand a chance</w:t>
      </w:r>
      <w:r w:rsidRPr="0089570A">
        <w:rPr>
          <w:sz w:val="16"/>
        </w:rPr>
        <w:t xml:space="preserve"> of doing that, </w:t>
      </w:r>
      <w:r w:rsidRPr="009A1B27">
        <w:rPr>
          <w:rStyle w:val="StyleUnderline"/>
        </w:rPr>
        <w:t>the world’s leaders need to acknowledge</w:t>
      </w:r>
      <w:r w:rsidRPr="0089570A">
        <w:rPr>
          <w:sz w:val="16"/>
        </w:rPr>
        <w:t xml:space="preserve"> that </w:t>
      </w:r>
      <w:r w:rsidRPr="009A1B27">
        <w:rPr>
          <w:rStyle w:val="Emphasis"/>
        </w:rPr>
        <w:t>they have failed</w:t>
      </w:r>
      <w:r w:rsidRPr="0089570A">
        <w:rPr>
          <w:sz w:val="16"/>
        </w:rPr>
        <w:t xml:space="preserve"> and are failing the many. </w:t>
      </w:r>
      <w:r w:rsidRPr="0043509F">
        <w:rPr>
          <w:rStyle w:val="StyleUnderline"/>
          <w:highlight w:val="cyan"/>
        </w:rPr>
        <w:t>With resources</w:t>
      </w:r>
      <w:r w:rsidRPr="009A1B27">
        <w:rPr>
          <w:rStyle w:val="StyleUnderline"/>
        </w:rPr>
        <w:t xml:space="preserve"> </w:t>
      </w:r>
      <w:r w:rsidRPr="009A1B27">
        <w:rPr>
          <w:rStyle w:val="Emphasis"/>
        </w:rPr>
        <w:t xml:space="preserve">increasingly </w:t>
      </w:r>
      <w:r w:rsidRPr="0043509F">
        <w:rPr>
          <w:rStyle w:val="Emphasis"/>
          <w:highlight w:val="cyan"/>
        </w:rPr>
        <w:t>concentrated</w:t>
      </w:r>
      <w:r w:rsidRPr="009A1B27">
        <w:rPr>
          <w:rStyle w:val="StyleUnderline"/>
        </w:rPr>
        <w:t xml:space="preserve"> in the hands of a few, </w:t>
      </w:r>
      <w:r w:rsidRPr="0043509F">
        <w:rPr>
          <w:rStyle w:val="StyleUnderline"/>
          <w:highlight w:val="cyan"/>
        </w:rPr>
        <w:t>we</w:t>
      </w:r>
      <w:r w:rsidRPr="009A1B27">
        <w:rPr>
          <w:rStyle w:val="StyleUnderline"/>
        </w:rPr>
        <w:t xml:space="preserve"> are going to </w:t>
      </w:r>
      <w:r w:rsidRPr="0043509F">
        <w:rPr>
          <w:rStyle w:val="StyleUnderline"/>
          <w:highlight w:val="cyan"/>
        </w:rPr>
        <w:t>have to</w:t>
      </w:r>
      <w:r w:rsidRPr="0089570A">
        <w:rPr>
          <w:sz w:val="16"/>
        </w:rPr>
        <w:t xml:space="preserve"> learn to </w:t>
      </w:r>
      <w:r w:rsidRPr="009A1B27">
        <w:rPr>
          <w:rStyle w:val="Emphasis"/>
        </w:rPr>
        <w:t>share far more</w:t>
      </w:r>
      <w:r w:rsidRPr="009A1B27">
        <w:rPr>
          <w:rStyle w:val="StyleUnderline"/>
        </w:rPr>
        <w:t xml:space="preserve"> than at present</w:t>
      </w:r>
      <w:r w:rsidRPr="0089570A">
        <w:rPr>
          <w:sz w:val="16"/>
        </w:rPr>
        <w:t>.</w:t>
      </w:r>
    </w:p>
    <w:p w14:paraId="7506D553" w14:textId="77777777" w:rsidR="00DD6A8F" w:rsidRDefault="00DD6A8F" w:rsidP="00DD6A8F">
      <w:pPr>
        <w:rPr>
          <w:sz w:val="16"/>
        </w:rPr>
      </w:pPr>
      <w:r w:rsidRPr="0089570A">
        <w:rPr>
          <w:sz w:val="16"/>
        </w:rPr>
        <w:t xml:space="preserve">With not only jobs but entire industries disappearing, </w:t>
      </w:r>
      <w:r w:rsidRPr="009A1B27">
        <w:rPr>
          <w:rStyle w:val="StyleUnderline"/>
        </w:rPr>
        <w:t>we must help people</w:t>
      </w:r>
      <w:r w:rsidRPr="0089570A">
        <w:rPr>
          <w:sz w:val="16"/>
        </w:rPr>
        <w:t xml:space="preserve"> to retrain for a new world </w:t>
      </w:r>
      <w:r w:rsidRPr="009A1B27">
        <w:rPr>
          <w:rStyle w:val="StyleUnderline"/>
        </w:rPr>
        <w:t xml:space="preserve">and </w:t>
      </w:r>
      <w:r w:rsidRPr="0043509F">
        <w:rPr>
          <w:rStyle w:val="StyleUnderline"/>
          <w:highlight w:val="cyan"/>
        </w:rPr>
        <w:t>support</w:t>
      </w:r>
      <w:r w:rsidRPr="009A1B27">
        <w:rPr>
          <w:rStyle w:val="StyleUnderline"/>
        </w:rPr>
        <w:t xml:space="preserve"> them </w:t>
      </w:r>
      <w:r w:rsidRPr="0043509F">
        <w:rPr>
          <w:rStyle w:val="Emphasis"/>
          <w:highlight w:val="cyan"/>
        </w:rPr>
        <w:t>financially</w:t>
      </w:r>
      <w:r w:rsidRPr="0089570A">
        <w:rPr>
          <w:sz w:val="16"/>
        </w:rPr>
        <w:t xml:space="preserve"> while they do so. If communities </w:t>
      </w:r>
      <w:r w:rsidRPr="0043509F">
        <w:rPr>
          <w:rStyle w:val="StyleUnderline"/>
          <w:highlight w:val="cyan"/>
        </w:rPr>
        <w:t>and</w:t>
      </w:r>
      <w:r w:rsidRPr="0089570A">
        <w:rPr>
          <w:sz w:val="16"/>
        </w:rPr>
        <w:t xml:space="preserve"> economies cannot cope with current levels of migration, </w:t>
      </w:r>
      <w:r w:rsidRPr="009A1B27">
        <w:rPr>
          <w:rStyle w:val="StyleUnderline"/>
        </w:rPr>
        <w:t xml:space="preserve">we must do more to </w:t>
      </w:r>
      <w:r w:rsidRPr="0043509F">
        <w:rPr>
          <w:rStyle w:val="StyleUnderline"/>
          <w:highlight w:val="cyan"/>
        </w:rPr>
        <w:t>encourage</w:t>
      </w:r>
      <w:r w:rsidRPr="009A1B27">
        <w:rPr>
          <w:rStyle w:val="StyleUnderline"/>
        </w:rPr>
        <w:t xml:space="preserve"> </w:t>
      </w:r>
      <w:r w:rsidRPr="009A1B27">
        <w:rPr>
          <w:rStyle w:val="Emphasis"/>
        </w:rPr>
        <w:t xml:space="preserve">global </w:t>
      </w:r>
      <w:r w:rsidRPr="0043509F">
        <w:rPr>
          <w:rStyle w:val="Emphasis"/>
          <w:highlight w:val="cyan"/>
        </w:rPr>
        <w:t>development</w:t>
      </w:r>
      <w:r w:rsidRPr="009A1B27">
        <w:rPr>
          <w:rStyle w:val="StyleUnderline"/>
        </w:rPr>
        <w:t>, as</w:t>
      </w:r>
      <w:r w:rsidRPr="0089570A">
        <w:rPr>
          <w:sz w:val="16"/>
        </w:rPr>
        <w:t xml:space="preserve"> that is the only way that the </w:t>
      </w:r>
      <w:r w:rsidRPr="009A1B27">
        <w:rPr>
          <w:rStyle w:val="StyleUnderline"/>
        </w:rPr>
        <w:t>migratory millions will be persuaded to seek their future at home</w:t>
      </w:r>
      <w:r w:rsidRPr="0089570A">
        <w:rPr>
          <w:sz w:val="16"/>
        </w:rPr>
        <w:t>.</w:t>
      </w:r>
    </w:p>
    <w:p w14:paraId="2232D674" w14:textId="77777777" w:rsidR="00DD6A8F" w:rsidRDefault="00DD6A8F" w:rsidP="00DD6A8F">
      <w:pPr>
        <w:pStyle w:val="Heading4"/>
      </w:pPr>
      <w:r>
        <w:t xml:space="preserve">Privatization generates global growth and environmental management. </w:t>
      </w:r>
    </w:p>
    <w:p w14:paraId="1359D904" w14:textId="77777777" w:rsidR="00DD6A8F" w:rsidRPr="00482551" w:rsidRDefault="00DD6A8F" w:rsidP="00DD6A8F">
      <w:r w:rsidRPr="00482551">
        <w:rPr>
          <w:rStyle w:val="Style13ptBold"/>
        </w:rPr>
        <w:t>Block 19</w:t>
      </w:r>
      <w:r w:rsidRPr="00482551">
        <w:t xml:space="preserve"> (Walter Block is the Harold E. Wirth Eminent Scholar Chair in Economics in the College of Business at Loyola University, New Orleans. He is also an Adjunct Scholar at the Mises Institute and the Hoover Institute. Block has previously taught at the University of Central Arkansas, Holy Cross College, Baruch (C.U.N.Y.) and Rutgers Universities. He earned a B.A. in philosophy from Brooklyn College (C.U.N.Y.) in 1964 and a Ph.D. degree in economics from Columbia University in 1972, 11-15-2019, "Environmental Takings: The Case for Full Water Privatization," SpringerLink, https://link.springer.com/chapter/10.1007/978-3-030-28360-5_10)</w:t>
      </w:r>
    </w:p>
    <w:p w14:paraId="78E71CC1" w14:textId="77777777" w:rsidR="00DD6A8F" w:rsidRDefault="00DD6A8F" w:rsidP="00DD6A8F">
      <w:pPr>
        <w:rPr>
          <w:rStyle w:val="StyleUnderline"/>
        </w:rPr>
      </w:pPr>
      <w:r w:rsidRPr="00260D4A">
        <w:rPr>
          <w:sz w:val="16"/>
        </w:rPr>
        <w:t xml:space="preserve">Notwithstanding all the objections in the foregoing, </w:t>
      </w:r>
      <w:r w:rsidRPr="00140D69">
        <w:rPr>
          <w:rStyle w:val="StyleUnderline"/>
        </w:rPr>
        <w:t>there</w:t>
      </w:r>
      <w:r w:rsidRPr="00260D4A">
        <w:rPr>
          <w:sz w:val="16"/>
        </w:rPr>
        <w:t xml:space="preserve"> </w:t>
      </w:r>
      <w:r w:rsidRPr="00140D69">
        <w:rPr>
          <w:rStyle w:val="StyleUnderline"/>
        </w:rPr>
        <w:t>are good and sufficient reasons to</w:t>
      </w:r>
      <w:r w:rsidRPr="00260D4A">
        <w:rPr>
          <w:sz w:val="16"/>
        </w:rPr>
        <w:t xml:space="preserve"> </w:t>
      </w:r>
      <w:r w:rsidRPr="00140D69">
        <w:rPr>
          <w:rStyle w:val="StyleUnderline"/>
        </w:rPr>
        <w:t>contemplate the</w:t>
      </w:r>
      <w:r w:rsidRPr="00260D4A">
        <w:rPr>
          <w:sz w:val="16"/>
        </w:rPr>
        <w:t xml:space="preserve"> </w:t>
      </w:r>
      <w:r w:rsidRPr="00140D69">
        <w:rPr>
          <w:rStyle w:val="StyleUnderline"/>
        </w:rPr>
        <w:t>privatization of bodies of</w:t>
      </w:r>
      <w:r w:rsidRPr="00260D4A">
        <w:rPr>
          <w:sz w:val="16"/>
        </w:rPr>
        <w:t xml:space="preserve"> </w:t>
      </w:r>
      <w:r w:rsidRPr="00140D69">
        <w:rPr>
          <w:rStyle w:val="StyleUnderline"/>
        </w:rPr>
        <w:t>water</w:t>
      </w:r>
      <w:r w:rsidRPr="00260D4A">
        <w:rPr>
          <w:sz w:val="16"/>
        </w:rPr>
        <w:t xml:space="preserve">. With this introduction, we are now </w:t>
      </w:r>
      <w:proofErr w:type="gramStart"/>
      <w:r w:rsidRPr="00260D4A">
        <w:rPr>
          <w:sz w:val="16"/>
        </w:rPr>
        <w:t>in a position</w:t>
      </w:r>
      <w:proofErr w:type="gramEnd"/>
      <w:r w:rsidRPr="00260D4A">
        <w:rPr>
          <w:sz w:val="16"/>
        </w:rPr>
        <w:t xml:space="preserve"> to consider some of them. The thesis of the present chapter is that all bodies of water should be fully and completely privatized. Consider the ocean in this regard. </w:t>
      </w:r>
      <w:r w:rsidRPr="00140D69">
        <w:rPr>
          <w:rStyle w:val="StyleUnderline"/>
        </w:rPr>
        <w:t>This would mean not</w:t>
      </w:r>
      <w:r w:rsidRPr="00260D4A">
        <w:rPr>
          <w:sz w:val="16"/>
        </w:rPr>
        <w:t xml:space="preserve"> </w:t>
      </w:r>
      <w:r w:rsidRPr="00140D69">
        <w:rPr>
          <w:rStyle w:val="StyleUnderline"/>
        </w:rPr>
        <w:t>merely that</w:t>
      </w:r>
      <w:r w:rsidRPr="00260D4A">
        <w:rPr>
          <w:sz w:val="16"/>
        </w:rPr>
        <w:t xml:space="preserve"> </w:t>
      </w:r>
      <w:r w:rsidRPr="00140D69">
        <w:rPr>
          <w:rStyle w:val="StyleUnderline"/>
        </w:rPr>
        <w:t>fishing</w:t>
      </w:r>
      <w:r w:rsidRPr="00260D4A">
        <w:rPr>
          <w:sz w:val="16"/>
        </w:rPr>
        <w:t xml:space="preserve"> </w:t>
      </w:r>
      <w:r w:rsidRPr="00140D69">
        <w:rPr>
          <w:rStyle w:val="StyleUnderline"/>
        </w:rPr>
        <w:t>should</w:t>
      </w:r>
      <w:r w:rsidRPr="00260D4A">
        <w:rPr>
          <w:sz w:val="16"/>
        </w:rPr>
        <w:t xml:space="preserve"> </w:t>
      </w:r>
      <w:r w:rsidRPr="00140D69">
        <w:rPr>
          <w:rStyle w:val="StyleUnderline"/>
        </w:rPr>
        <w:t>be limited to those who purchase</w:t>
      </w:r>
      <w:r w:rsidRPr="00260D4A">
        <w:rPr>
          <w:sz w:val="16"/>
        </w:rPr>
        <w:t xml:space="preserve"> </w:t>
      </w:r>
      <w:r w:rsidRPr="00140D69">
        <w:rPr>
          <w:rStyle w:val="StyleUnderline"/>
        </w:rPr>
        <w:t>rights</w:t>
      </w:r>
      <w:r w:rsidRPr="00260D4A">
        <w:rPr>
          <w:sz w:val="16"/>
        </w:rPr>
        <w:t xml:space="preserve"> to do so, </w:t>
      </w:r>
      <w:r w:rsidRPr="00140D69">
        <w:rPr>
          <w:rStyle w:val="StyleUnderline"/>
        </w:rPr>
        <w:t xml:space="preserve">but that the </w:t>
      </w:r>
      <w:r w:rsidRPr="00D33222">
        <w:rPr>
          <w:rStyle w:val="Emphasis"/>
        </w:rPr>
        <w:t>whole kit and caboodle would be treated in much the same way as are land holdings</w:t>
      </w:r>
      <w:r w:rsidRPr="00260D4A">
        <w:rPr>
          <w:sz w:val="16"/>
        </w:rPr>
        <w:t>.</w:t>
      </w:r>
      <w:hyperlink r:id="rId290" w:anchor="Fn122" w:history="1">
        <w:r w:rsidRPr="00260D4A">
          <w:rPr>
            <w:rStyle w:val="Hyperlink"/>
            <w:sz w:val="16"/>
          </w:rPr>
          <w:t>122</w:t>
        </w:r>
      </w:hyperlink>
      <w:r w:rsidRPr="00260D4A">
        <w:rPr>
          <w:sz w:val="16"/>
        </w:rPr>
        <w:t xml:space="preserve"> That is, the surface of the ocean would be owned, just as railroads presently are, at least in the United States, and just as roads and highways would be, at least as contemplated by authors who advocate such a situation.</w:t>
      </w:r>
      <w:hyperlink r:id="rId291" w:anchor="Fn123" w:history="1">
        <w:r w:rsidRPr="00260D4A">
          <w:rPr>
            <w:rStyle w:val="Hyperlink"/>
            <w:sz w:val="16"/>
          </w:rPr>
          <w:t>123</w:t>
        </w:r>
      </w:hyperlink>
      <w:r w:rsidRPr="00260D4A">
        <w:rPr>
          <w:sz w:val="16"/>
        </w:rPr>
        <w:t xml:space="preserve"> This is not to say that it is contemplated that all of the oceans, every single cubic foot of them, should immediately be privatized. Many of them are as presently worthless as is some of the more out of the way acreage in Alaska, Antarctica, and Siberia.</w:t>
      </w:r>
      <w:hyperlink r:id="rId292" w:anchor="Fn124" w:history="1">
        <w:r w:rsidRPr="00260D4A">
          <w:rPr>
            <w:rStyle w:val="Hyperlink"/>
            <w:sz w:val="16"/>
          </w:rPr>
          <w:t>124</w:t>
        </w:r>
      </w:hyperlink>
      <w:r w:rsidRPr="00260D4A">
        <w:rPr>
          <w:sz w:val="16"/>
        </w:rPr>
        <w:t xml:space="preserve"> All we are deliberating upon is the legal status of these places. At present, it is impossible to own them, because both the law does not allow it, and, in many cases,</w:t>
      </w:r>
      <w:hyperlink r:id="rId293" w:anchor="Fn125" w:history="1">
        <w:r w:rsidRPr="00260D4A">
          <w:rPr>
            <w:rStyle w:val="Hyperlink"/>
            <w:sz w:val="16"/>
          </w:rPr>
          <w:t>125</w:t>
        </w:r>
      </w:hyperlink>
      <w:r w:rsidRPr="00260D4A">
        <w:rPr>
          <w:sz w:val="16"/>
        </w:rPr>
        <w:t xml:space="preserve"> ownership is not yet economically viable. </w:t>
      </w:r>
      <w:r w:rsidRPr="008F53FA">
        <w:rPr>
          <w:rStyle w:val="StyleUnderline"/>
        </w:rPr>
        <w:t>What is</w:t>
      </w:r>
      <w:r w:rsidRPr="00260D4A">
        <w:rPr>
          <w:sz w:val="16"/>
        </w:rPr>
        <w:t xml:space="preserve"> </w:t>
      </w:r>
      <w:r w:rsidRPr="008F53FA">
        <w:rPr>
          <w:rStyle w:val="StyleUnderline"/>
        </w:rPr>
        <w:t>being advocated is a</w:t>
      </w:r>
      <w:r w:rsidRPr="00260D4A">
        <w:rPr>
          <w:sz w:val="16"/>
        </w:rPr>
        <w:t xml:space="preserve"> </w:t>
      </w:r>
      <w:r w:rsidRPr="008F53FA">
        <w:rPr>
          <w:rStyle w:val="StyleUnderline"/>
        </w:rPr>
        <w:t>change in the</w:t>
      </w:r>
      <w:r>
        <w:rPr>
          <w:rStyle w:val="StyleUnderline"/>
        </w:rPr>
        <w:t xml:space="preserve"> </w:t>
      </w:r>
      <w:r w:rsidRPr="008F53FA">
        <w:rPr>
          <w:rStyle w:val="StyleUnderline"/>
        </w:rPr>
        <w:t>law</w:t>
      </w:r>
      <w:r w:rsidRPr="00260D4A">
        <w:rPr>
          <w:sz w:val="16"/>
        </w:rPr>
        <w:t xml:space="preserve">, </w:t>
      </w:r>
      <w:r w:rsidRPr="008F53FA">
        <w:rPr>
          <w:rStyle w:val="StyleUnderline"/>
        </w:rPr>
        <w:t>such that those</w:t>
      </w:r>
      <w:r w:rsidRPr="00260D4A">
        <w:rPr>
          <w:sz w:val="16"/>
        </w:rPr>
        <w:t xml:space="preserve"> </w:t>
      </w:r>
      <w:r w:rsidRPr="008F53FA">
        <w:rPr>
          <w:rStyle w:val="StyleUnderline"/>
        </w:rPr>
        <w:t>parts of the watery domain</w:t>
      </w:r>
      <w:r w:rsidRPr="00260D4A">
        <w:rPr>
          <w:sz w:val="16"/>
        </w:rPr>
        <w:t xml:space="preserve"> </w:t>
      </w:r>
      <w:r w:rsidRPr="008F53FA">
        <w:rPr>
          <w:rStyle w:val="StyleUnderline"/>
        </w:rPr>
        <w:t xml:space="preserve">for which </w:t>
      </w:r>
      <w:r w:rsidRPr="00D33222">
        <w:rPr>
          <w:rStyle w:val="Emphasis"/>
        </w:rPr>
        <w:t>private property is now economically workable</w:t>
      </w:r>
      <w:r w:rsidRPr="00260D4A">
        <w:rPr>
          <w:sz w:val="16"/>
        </w:rPr>
        <w:t xml:space="preserve"> </w:t>
      </w:r>
      <w:r w:rsidRPr="008F53FA">
        <w:rPr>
          <w:rStyle w:val="StyleUnderline"/>
        </w:rPr>
        <w:t>would be allowed at once to be owned</w:t>
      </w:r>
      <w:r w:rsidRPr="00260D4A">
        <w:rPr>
          <w:sz w:val="16"/>
        </w:rPr>
        <w:t xml:space="preserve">, </w:t>
      </w:r>
      <w:r w:rsidRPr="008F53FA">
        <w:rPr>
          <w:rStyle w:val="StyleUnderline"/>
        </w:rPr>
        <w:t xml:space="preserve">and that more and more of them could come to be owned when their economic status changed </w:t>
      </w:r>
      <w:proofErr w:type="gramStart"/>
      <w:r w:rsidRPr="008F53FA">
        <w:rPr>
          <w:rStyle w:val="StyleUnderline"/>
        </w:rPr>
        <w:t>so as to</w:t>
      </w:r>
      <w:proofErr w:type="gramEnd"/>
      <w:r w:rsidRPr="008F53FA">
        <w:rPr>
          <w:rStyle w:val="StyleUnderline"/>
        </w:rPr>
        <w:t xml:space="preserve"> make this a paying proposition.</w:t>
      </w:r>
      <w:r>
        <w:rPr>
          <w:rStyle w:val="StyleUnderline"/>
        </w:rPr>
        <w:t xml:space="preserve"> </w:t>
      </w:r>
      <w:r w:rsidRPr="008F53FA">
        <w:rPr>
          <w:rStyle w:val="StyleUnderline"/>
        </w:rPr>
        <w:t>On</w:t>
      </w:r>
      <w:r w:rsidRPr="00D33222">
        <w:rPr>
          <w:rStyle w:val="Emphasis"/>
        </w:rPr>
        <w:t>e clear benefit would be that world GDP would rise</w:t>
      </w:r>
      <w:r w:rsidRPr="00260D4A">
        <w:rPr>
          <w:sz w:val="16"/>
        </w:rPr>
        <w:t xml:space="preserve">. At present, </w:t>
      </w:r>
      <w:r w:rsidRPr="008F53FA">
        <w:rPr>
          <w:rStyle w:val="StyleUnderline"/>
        </w:rPr>
        <w:t>the oceans and seas</w:t>
      </w:r>
      <w:r w:rsidRPr="00260D4A">
        <w:rPr>
          <w:sz w:val="16"/>
        </w:rPr>
        <w:t xml:space="preserve">, as we have seen, </w:t>
      </w:r>
      <w:r w:rsidRPr="008F53FA">
        <w:rPr>
          <w:rStyle w:val="StyleUnderline"/>
        </w:rPr>
        <w:t>account for</w:t>
      </w:r>
      <w:r w:rsidRPr="00260D4A">
        <w:rPr>
          <w:sz w:val="16"/>
        </w:rPr>
        <w:t xml:space="preserve"> </w:t>
      </w:r>
      <w:r w:rsidRPr="008F53FA">
        <w:rPr>
          <w:rStyle w:val="StyleUnderline"/>
        </w:rPr>
        <w:t>a large part of the earth’s surface</w:t>
      </w:r>
      <w:r w:rsidRPr="00260D4A">
        <w:rPr>
          <w:sz w:val="16"/>
        </w:rPr>
        <w:t xml:space="preserve">, </w:t>
      </w:r>
      <w:r w:rsidRPr="008F53FA">
        <w:rPr>
          <w:rStyle w:val="StyleUnderline"/>
        </w:rPr>
        <w:t>but only a small</w:t>
      </w:r>
      <w:r w:rsidRPr="00260D4A">
        <w:rPr>
          <w:sz w:val="16"/>
        </w:rPr>
        <w:t xml:space="preserve"> </w:t>
      </w:r>
      <w:r w:rsidRPr="008F53FA">
        <w:rPr>
          <w:rStyle w:val="StyleUnderline"/>
        </w:rPr>
        <w:t>percentage</w:t>
      </w:r>
      <w:hyperlink r:id="rId294" w:anchor="Fn126" w:history="1">
        <w:r w:rsidRPr="00260D4A">
          <w:rPr>
            <w:rStyle w:val="Hyperlink"/>
            <w:sz w:val="16"/>
          </w:rPr>
          <w:t>126</w:t>
        </w:r>
      </w:hyperlink>
      <w:r w:rsidRPr="00260D4A">
        <w:rPr>
          <w:sz w:val="16"/>
        </w:rPr>
        <w:t xml:space="preserve"> </w:t>
      </w:r>
      <w:r w:rsidRPr="008F53FA">
        <w:rPr>
          <w:rStyle w:val="StyleUnderline"/>
        </w:rPr>
        <w:t>of the world GDP</w:t>
      </w:r>
      <w:r w:rsidRPr="00260D4A">
        <w:rPr>
          <w:sz w:val="16"/>
        </w:rPr>
        <w:t xml:space="preserve">. </w:t>
      </w:r>
      <w:r w:rsidRPr="008F53FA">
        <w:rPr>
          <w:rStyle w:val="StyleUnderline"/>
        </w:rPr>
        <w:t>It need not be the case</w:t>
      </w:r>
      <w:r w:rsidRPr="00260D4A">
        <w:rPr>
          <w:sz w:val="16"/>
        </w:rPr>
        <w:t xml:space="preserve"> </w:t>
      </w:r>
      <w:r w:rsidRPr="008F53FA">
        <w:rPr>
          <w:rStyle w:val="StyleUnderline"/>
        </w:rPr>
        <w:t xml:space="preserve">that </w:t>
      </w:r>
      <w:proofErr w:type="gramStart"/>
      <w:r w:rsidRPr="008F53FA">
        <w:rPr>
          <w:rStyle w:val="StyleUnderline"/>
        </w:rPr>
        <w:t>each and every</w:t>
      </w:r>
      <w:proofErr w:type="gramEnd"/>
      <w:r w:rsidRPr="008F53FA">
        <w:rPr>
          <w:rStyle w:val="StyleUnderline"/>
        </w:rPr>
        <w:t xml:space="preserve"> acre of the earth’s surface should</w:t>
      </w:r>
      <w:r w:rsidRPr="00260D4A">
        <w:rPr>
          <w:sz w:val="16"/>
        </w:rPr>
        <w:t xml:space="preserve"> </w:t>
      </w:r>
      <w:r w:rsidRPr="008F53FA">
        <w:rPr>
          <w:rStyle w:val="StyleUnderline"/>
        </w:rPr>
        <w:t>account for the same proportionate contribution to GDP</w:t>
      </w:r>
      <w:r w:rsidRPr="00260D4A">
        <w:rPr>
          <w:sz w:val="16"/>
        </w:rPr>
        <w:t xml:space="preserve"> </w:t>
      </w:r>
      <w:r w:rsidRPr="008F53FA">
        <w:rPr>
          <w:rStyle w:val="StyleUnderline"/>
        </w:rPr>
        <w:t>as</w:t>
      </w:r>
      <w:r w:rsidRPr="00260D4A">
        <w:rPr>
          <w:sz w:val="16"/>
        </w:rPr>
        <w:t xml:space="preserve"> </w:t>
      </w:r>
      <w:r w:rsidRPr="008F53FA">
        <w:rPr>
          <w:rStyle w:val="StyleUnderline"/>
        </w:rPr>
        <w:t>does every other</w:t>
      </w:r>
      <w:r w:rsidRPr="00260D4A">
        <w:rPr>
          <w:sz w:val="16"/>
        </w:rPr>
        <w:t>. Deserts are less productive than fertile land. But at least a large part of the vast disparity between productivity on land and in and on water must be due to the beneficial effects of private property rights on land which do not apply to water.</w:t>
      </w:r>
      <w:hyperlink r:id="rId295" w:anchor="Fn127" w:history="1">
        <w:r w:rsidRPr="00260D4A">
          <w:rPr>
            <w:rStyle w:val="Hyperlink"/>
            <w:sz w:val="16"/>
          </w:rPr>
          <w:t>127</w:t>
        </w:r>
      </w:hyperlink>
      <w:r w:rsidRPr="00260D4A">
        <w:rPr>
          <w:sz w:val="16"/>
        </w:rPr>
        <w:t xml:space="preserve"> </w:t>
      </w:r>
      <w:r w:rsidRPr="008F53FA">
        <w:rPr>
          <w:rStyle w:val="StyleUnderline"/>
        </w:rPr>
        <w:t>On land</w:t>
      </w:r>
      <w:r w:rsidRPr="00260D4A">
        <w:rPr>
          <w:sz w:val="16"/>
        </w:rPr>
        <w:t xml:space="preserve">, </w:t>
      </w:r>
      <w:r w:rsidRPr="008F53FA">
        <w:rPr>
          <w:rStyle w:val="StyleUnderline"/>
        </w:rPr>
        <w:t>man went through the hunting and gathering</w:t>
      </w:r>
      <w:r w:rsidRPr="00260D4A">
        <w:rPr>
          <w:sz w:val="16"/>
        </w:rPr>
        <w:t xml:space="preserve"> </w:t>
      </w:r>
      <w:r w:rsidRPr="008F53FA">
        <w:rPr>
          <w:rStyle w:val="StyleUnderline"/>
        </w:rPr>
        <w:t>stage</w:t>
      </w:r>
      <w:r w:rsidRPr="00260D4A">
        <w:rPr>
          <w:sz w:val="16"/>
        </w:rPr>
        <w:t xml:space="preserve">, </w:t>
      </w:r>
      <w:r w:rsidRPr="008F53FA">
        <w:rPr>
          <w:rStyle w:val="StyleUnderline"/>
        </w:rPr>
        <w:t>during which his standard of living</w:t>
      </w:r>
      <w:r w:rsidRPr="00260D4A">
        <w:rPr>
          <w:sz w:val="16"/>
        </w:rPr>
        <w:t xml:space="preserve"> </w:t>
      </w:r>
      <w:r w:rsidRPr="008F53FA">
        <w:rPr>
          <w:rStyle w:val="StyleUnderline"/>
        </w:rPr>
        <w:t>was appropriate to</w:t>
      </w:r>
      <w:r w:rsidRPr="00260D4A">
        <w:rPr>
          <w:sz w:val="16"/>
        </w:rPr>
        <w:t xml:space="preserve"> </w:t>
      </w:r>
      <w:r w:rsidRPr="008F53FA">
        <w:rPr>
          <w:rStyle w:val="StyleUnderline"/>
        </w:rPr>
        <w:t>the Stone</w:t>
      </w:r>
      <w:r w:rsidRPr="00260D4A">
        <w:rPr>
          <w:sz w:val="16"/>
        </w:rPr>
        <w:t xml:space="preserve"> Age. When he graduated from this precarious existence to one of farming, his standard of living exploded in an upward direction, as did sustainable population size. After that came manufacturing, and then the information age, with similar upward spurts in how well man could live, and how many of this species could be supported. </w:t>
      </w:r>
      <w:r w:rsidRPr="00D33222">
        <w:rPr>
          <w:rStyle w:val="Emphasis"/>
        </w:rPr>
        <w:t>As far as the seas are concerned,</w:t>
      </w:r>
      <w:r w:rsidRPr="00260D4A">
        <w:rPr>
          <w:sz w:val="16"/>
        </w:rPr>
        <w:t xml:space="preserve"> </w:t>
      </w:r>
      <w:r w:rsidRPr="008F53FA">
        <w:rPr>
          <w:rStyle w:val="StyleUnderline"/>
        </w:rPr>
        <w:t xml:space="preserve">however, </w:t>
      </w:r>
      <w:r w:rsidRPr="00D33222">
        <w:rPr>
          <w:rStyle w:val="Emphasis"/>
        </w:rPr>
        <w:t>we are still back in a cave man type of development</w:t>
      </w:r>
      <w:r w:rsidRPr="00260D4A">
        <w:rPr>
          <w:sz w:val="16"/>
        </w:rPr>
        <w:t xml:space="preserve">, </w:t>
      </w:r>
      <w:r w:rsidRPr="008F53FA">
        <w:rPr>
          <w:rStyle w:val="StyleUnderline"/>
        </w:rPr>
        <w:t>where hunting and</w:t>
      </w:r>
      <w:r w:rsidRPr="00260D4A">
        <w:rPr>
          <w:sz w:val="16"/>
        </w:rPr>
        <w:t xml:space="preserve"> </w:t>
      </w:r>
      <w:r w:rsidRPr="008F53FA">
        <w:rPr>
          <w:rStyle w:val="StyleUnderline"/>
        </w:rPr>
        <w:t>gathering are in the main the only avenues open to us</w:t>
      </w:r>
      <w:r w:rsidRPr="00260D4A">
        <w:rPr>
          <w:sz w:val="16"/>
        </w:rPr>
        <w:t xml:space="preserve">. </w:t>
      </w:r>
      <w:r w:rsidRPr="008F53FA">
        <w:rPr>
          <w:rStyle w:val="StyleUnderline"/>
        </w:rPr>
        <w:t>It</w:t>
      </w:r>
      <w:r w:rsidRPr="00260D4A">
        <w:rPr>
          <w:sz w:val="16"/>
        </w:rPr>
        <w:t xml:space="preserve"> </w:t>
      </w:r>
      <w:r w:rsidRPr="008F53FA">
        <w:rPr>
          <w:rStyle w:val="StyleUnderline"/>
        </w:rPr>
        <w:t>was not until the institution of private property took hold on the land that farming, herding, and later developments could be supported</w:t>
      </w:r>
      <w:r w:rsidRPr="00260D4A">
        <w:rPr>
          <w:sz w:val="16"/>
        </w:rPr>
        <w:t xml:space="preserve">. </w:t>
      </w:r>
      <w:r w:rsidRPr="008F53FA">
        <w:rPr>
          <w:rStyle w:val="StyleUnderline"/>
        </w:rPr>
        <w:t>It is a well-known fact</w:t>
      </w:r>
      <w:r w:rsidRPr="00260D4A">
        <w:rPr>
          <w:sz w:val="16"/>
        </w:rPr>
        <w:t>, at least within the free market environmental community,</w:t>
      </w:r>
      <w:hyperlink r:id="rId296" w:anchor="Fn128" w:history="1">
        <w:r w:rsidRPr="00260D4A">
          <w:rPr>
            <w:rStyle w:val="Hyperlink"/>
            <w:sz w:val="16"/>
          </w:rPr>
          <w:t>128</w:t>
        </w:r>
      </w:hyperlink>
      <w:r w:rsidRPr="00260D4A">
        <w:rPr>
          <w:sz w:val="16"/>
        </w:rPr>
        <w:t xml:space="preserve"> </w:t>
      </w:r>
      <w:r w:rsidRPr="008F53FA">
        <w:rPr>
          <w:rStyle w:val="StyleUnderline"/>
        </w:rPr>
        <w:t>that the</w:t>
      </w:r>
      <w:r w:rsidRPr="00260D4A">
        <w:rPr>
          <w:sz w:val="16"/>
        </w:rPr>
        <w:t xml:space="preserve"> </w:t>
      </w:r>
      <w:r w:rsidRPr="008F53FA">
        <w:rPr>
          <w:rStyle w:val="StyleUnderline"/>
        </w:rPr>
        <w:t>cow prospered, due to private property rights which could avert the tragedy of the commons,</w:t>
      </w:r>
      <w:r w:rsidRPr="00260D4A">
        <w:rPr>
          <w:sz w:val="16"/>
        </w:rPr>
        <w:t xml:space="preserve"> </w:t>
      </w:r>
      <w:r w:rsidRPr="008F53FA">
        <w:rPr>
          <w:rStyle w:val="StyleUnderline"/>
        </w:rPr>
        <w:t>while the bison almost</w:t>
      </w:r>
      <w:r w:rsidRPr="00260D4A">
        <w:rPr>
          <w:sz w:val="16"/>
        </w:rPr>
        <w:t xml:space="preserve"> </w:t>
      </w:r>
      <w:r w:rsidRPr="008F53FA">
        <w:rPr>
          <w:rStyle w:val="StyleUnderline"/>
        </w:rPr>
        <w:t>perished as a species due to lack of the same.</w:t>
      </w:r>
      <w:r w:rsidRPr="00260D4A">
        <w:rPr>
          <w:sz w:val="16"/>
        </w:rPr>
        <w:t xml:space="preserve"> Nowadays, happily, this problem has been remedied with regard to the buffalo.</w:t>
      </w:r>
      <w:hyperlink r:id="rId297" w:anchor="Fn129" w:history="1">
        <w:r w:rsidRPr="00260D4A">
          <w:rPr>
            <w:rStyle w:val="Hyperlink"/>
            <w:sz w:val="16"/>
          </w:rPr>
          <w:t>129</w:t>
        </w:r>
      </w:hyperlink>
      <w:r w:rsidRPr="00260D4A">
        <w:rPr>
          <w:sz w:val="16"/>
        </w:rPr>
        <w:t xml:space="preserve"> </w:t>
      </w:r>
      <w:r w:rsidRPr="008F53FA">
        <w:rPr>
          <w:rStyle w:val="StyleUnderline"/>
        </w:rPr>
        <w:t>But the whale, the porpoise, edible fish, and other sea species are dealt with, at present, in precisely the same manner that almost accounted for the disappearance of the bison.</w:t>
      </w:r>
      <w:r>
        <w:rPr>
          <w:rStyle w:val="StyleUnderline"/>
        </w:rPr>
        <w:t xml:space="preserve"> </w:t>
      </w:r>
      <w:r w:rsidRPr="00D33222">
        <w:rPr>
          <w:rStyle w:val="Emphasis"/>
        </w:rPr>
        <w:t xml:space="preserve">ITQs, of course, are a vast improvement over </w:t>
      </w:r>
      <w:proofErr w:type="spellStart"/>
      <w:r w:rsidRPr="00D33222">
        <w:rPr>
          <w:rStyle w:val="Emphasis"/>
        </w:rPr>
        <w:t>nonownership</w:t>
      </w:r>
      <w:proofErr w:type="spellEnd"/>
      <w:r w:rsidRPr="00D33222">
        <w:rPr>
          <w:rStyle w:val="Emphasis"/>
        </w:rPr>
        <w:t xml:space="preserve">, with attendant and uneconomic </w:t>
      </w:r>
      <w:proofErr w:type="gramStart"/>
      <w:r w:rsidRPr="00D33222">
        <w:rPr>
          <w:rStyle w:val="Emphasis"/>
        </w:rPr>
        <w:t>over fishing</w:t>
      </w:r>
      <w:proofErr w:type="gramEnd"/>
      <w:r w:rsidRPr="008F53FA">
        <w:rPr>
          <w:rStyle w:val="StyleUnderline"/>
        </w:rPr>
        <w:t xml:space="preserve">. </w:t>
      </w:r>
      <w:r w:rsidRPr="00260D4A">
        <w:rPr>
          <w:sz w:val="16"/>
        </w:rPr>
        <w:t xml:space="preserve">But they constitute only a quasi-private property rights system, not the pure form of this institution. </w:t>
      </w:r>
      <w:proofErr w:type="gramStart"/>
      <w:r w:rsidRPr="00260D4A">
        <w:rPr>
          <w:sz w:val="16"/>
        </w:rPr>
        <w:t>In order to</w:t>
      </w:r>
      <w:proofErr w:type="gramEnd"/>
      <w:r w:rsidRPr="00260D4A">
        <w:rPr>
          <w:sz w:val="16"/>
        </w:rPr>
        <w:t xml:space="preserve"> see this, consider imposing ITQs on buffalo, or elephants. </w:t>
      </w:r>
      <w:r w:rsidRPr="008F53FA">
        <w:rPr>
          <w:rStyle w:val="StyleUnderline"/>
        </w:rPr>
        <w:t>This would mean that these animals would still be free to roam as they wished, but it would be legal for only certain people to be able to hunt them</w:t>
      </w:r>
      <w:r w:rsidRPr="00260D4A">
        <w:rPr>
          <w:sz w:val="16"/>
        </w:rPr>
        <w:t xml:space="preserve">. The point is we would still be in the hunting stage of human existence </w:t>
      </w:r>
      <w:proofErr w:type="gramStart"/>
      <w:r w:rsidRPr="00260D4A">
        <w:rPr>
          <w:sz w:val="16"/>
        </w:rPr>
        <w:t>with regard to</w:t>
      </w:r>
      <w:proofErr w:type="gramEnd"/>
      <w:r w:rsidRPr="00260D4A">
        <w:rPr>
          <w:sz w:val="16"/>
        </w:rPr>
        <w:t xml:space="preserve"> such species. But if economic history has taught us anything, it is that herding is far more efficient than hunting (e.g., corralling fish in the open ocean is far more effective than fishing, or hunting, for them). This scenario assumes, of course, that the necessary complementary technological breakthroughs occur, such as either genetic branding, or perhaps better yet, electrified fences, which can keep the denizens of the deep penned in where deep-sea fish farmers want them. Yes, this seems unlikely at present, given that under present law there would be no economic benefit to such inventions. But this is due, in turn, not to any primordial fact of nature or law. Rather, it is because the law has not yet been changed </w:t>
      </w:r>
      <w:proofErr w:type="gramStart"/>
      <w:r w:rsidRPr="00260D4A">
        <w:rPr>
          <w:sz w:val="16"/>
        </w:rPr>
        <w:t>so as to</w:t>
      </w:r>
      <w:proofErr w:type="gramEnd"/>
      <w:r w:rsidRPr="00260D4A">
        <w:rPr>
          <w:sz w:val="16"/>
        </w:rPr>
        <w:t xml:space="preserve"> recognize even the possible future scenario where ocean privatization would be economic. </w:t>
      </w:r>
      <w:r w:rsidRPr="00260D4A">
        <w:rPr>
          <w:rStyle w:val="StyleUnderline"/>
        </w:rPr>
        <w:t>The public policy</w:t>
      </w:r>
      <w:r w:rsidRPr="00260D4A">
        <w:rPr>
          <w:sz w:val="16"/>
        </w:rPr>
        <w:t xml:space="preserve"> </w:t>
      </w:r>
      <w:r w:rsidRPr="00260D4A">
        <w:rPr>
          <w:rStyle w:val="StyleUnderline"/>
        </w:rPr>
        <w:t>recommendation stemming from this analysis is merely that</w:t>
      </w:r>
      <w:r w:rsidRPr="00260D4A">
        <w:rPr>
          <w:sz w:val="16"/>
        </w:rPr>
        <w:t xml:space="preserve"> </w:t>
      </w:r>
      <w:r w:rsidRPr="00260D4A">
        <w:rPr>
          <w:rStyle w:val="StyleUnderline"/>
        </w:rPr>
        <w:t xml:space="preserve">the law should now be changed </w:t>
      </w:r>
      <w:proofErr w:type="gramStart"/>
      <w:r w:rsidRPr="00260D4A">
        <w:rPr>
          <w:rStyle w:val="StyleUnderline"/>
        </w:rPr>
        <w:t>so as to</w:t>
      </w:r>
      <w:proofErr w:type="gramEnd"/>
      <w:r w:rsidRPr="00260D4A">
        <w:rPr>
          <w:rStyle w:val="StyleUnderline"/>
        </w:rPr>
        <w:t xml:space="preserve"> recognize fish</w:t>
      </w:r>
      <w:r w:rsidRPr="00260D4A">
        <w:rPr>
          <w:sz w:val="16"/>
        </w:rPr>
        <w:t xml:space="preserve"> </w:t>
      </w:r>
      <w:r w:rsidRPr="00260D4A">
        <w:rPr>
          <w:rStyle w:val="StyleUnderline"/>
        </w:rPr>
        <w:t>ownership</w:t>
      </w:r>
      <w:r w:rsidRPr="00260D4A">
        <w:rPr>
          <w:sz w:val="16"/>
        </w:rPr>
        <w:t xml:space="preserve"> in a given cubic area of ocean when and if such an act becomes technically viable. Then, </w:t>
      </w:r>
      <w:proofErr w:type="gramStart"/>
      <w:r w:rsidRPr="00260D4A">
        <w:rPr>
          <w:sz w:val="16"/>
        </w:rPr>
        <w:t>whether or not</w:t>
      </w:r>
      <w:proofErr w:type="gramEnd"/>
      <w:r w:rsidRPr="00260D4A">
        <w:rPr>
          <w:sz w:val="16"/>
        </w:rPr>
        <w:t xml:space="preserve"> it actually occurs is only an empirical question. It will, if and only if the complementary technology is forthcoming to make it feasible. </w:t>
      </w:r>
      <w:r w:rsidRPr="00260D4A">
        <w:rPr>
          <w:rStyle w:val="StyleUnderline"/>
        </w:rPr>
        <w:t xml:space="preserve">But under this ideal </w:t>
      </w:r>
      <w:proofErr w:type="gramStart"/>
      <w:r w:rsidRPr="00260D4A">
        <w:rPr>
          <w:rStyle w:val="StyleUnderline"/>
        </w:rPr>
        <w:t>state of affairs</w:t>
      </w:r>
      <w:proofErr w:type="gramEnd"/>
      <w:r w:rsidRPr="00260D4A">
        <w:rPr>
          <w:rStyle w:val="StyleUnderline"/>
        </w:rPr>
        <w:t>, there</w:t>
      </w:r>
      <w:r w:rsidRPr="00260D4A">
        <w:rPr>
          <w:sz w:val="16"/>
        </w:rPr>
        <w:t xml:space="preserve"> </w:t>
      </w:r>
      <w:r w:rsidRPr="00260D4A">
        <w:rPr>
          <w:rStyle w:val="StyleUnderline"/>
        </w:rPr>
        <w:t>would be no legal impediment</w:t>
      </w:r>
      <w:r w:rsidRPr="00260D4A">
        <w:rPr>
          <w:sz w:val="16"/>
        </w:rPr>
        <w:t xml:space="preserve">, as there now is, in this direction. That is, suppose that the needed innovations never occur, or are always too expensive, compared to the gains to be made by herding fish instead of hunting them. Then, of course, there can be no private property rights used in this manner in the ocean, as a matter of fact. But as a matter of law, things would still be different under the present proposal. There would always be the contrary to fact conditional in operation that if technology were such, then it would be legal to fence in parts of the ocean for these purposes. </w:t>
      </w:r>
      <w:r w:rsidRPr="00260D4A">
        <w:rPr>
          <w:rStyle w:val="StyleUnderline"/>
        </w:rPr>
        <w:t xml:space="preserve">Under this state of affairs, </w:t>
      </w:r>
      <w:r w:rsidRPr="00D33222">
        <w:rPr>
          <w:rStyle w:val="Emphasis"/>
        </w:rPr>
        <w:t>there would be no legal impediments to the development of the requisite technology</w:t>
      </w:r>
      <w:r w:rsidRPr="00260D4A">
        <w:rPr>
          <w:sz w:val="16"/>
        </w:rPr>
        <w:t>.</w:t>
      </w:r>
      <w:hyperlink r:id="rId298" w:anchor="Fn130" w:history="1">
        <w:r w:rsidRPr="00260D4A">
          <w:rPr>
            <w:rStyle w:val="Hyperlink"/>
            <w:sz w:val="16"/>
          </w:rPr>
          <w:t>130</w:t>
        </w:r>
      </w:hyperlink>
      <w:r w:rsidRPr="00260D4A">
        <w:rPr>
          <w:sz w:val="16"/>
        </w:rPr>
        <w:t xml:space="preserve"> </w:t>
      </w:r>
      <w:r w:rsidRPr="00D33222">
        <w:rPr>
          <w:rStyle w:val="Emphasis"/>
        </w:rPr>
        <w:t>Another benefit would be making the earth a more</w:t>
      </w:r>
      <w:r w:rsidRPr="00260D4A">
        <w:rPr>
          <w:sz w:val="16"/>
        </w:rPr>
        <w:t xml:space="preserve"> </w:t>
      </w:r>
      <w:r w:rsidRPr="00D33222">
        <w:rPr>
          <w:rStyle w:val="Emphasis"/>
        </w:rPr>
        <w:t>habitable place</w:t>
      </w:r>
      <w:r w:rsidRPr="00260D4A">
        <w:rPr>
          <w:sz w:val="16"/>
        </w:rPr>
        <w:t xml:space="preserve"> in which to live. </w:t>
      </w:r>
      <w:r w:rsidRPr="00260D4A">
        <w:rPr>
          <w:rStyle w:val="StyleUnderline"/>
        </w:rPr>
        <w:t>Consider</w:t>
      </w:r>
      <w:r w:rsidRPr="00260D4A">
        <w:rPr>
          <w:sz w:val="16"/>
        </w:rPr>
        <w:t xml:space="preserve"> in this regard </w:t>
      </w:r>
      <w:r w:rsidRPr="00260D4A">
        <w:rPr>
          <w:rStyle w:val="StyleUnderline"/>
        </w:rPr>
        <w:t>clouds, flooding, fog, hurricanes, storms, tidal waves, tornados, torrential rain, tsunamis, typhoons, whirlpools, winds, and so on.</w:t>
      </w:r>
      <w:r w:rsidRPr="00260D4A">
        <w:rPr>
          <w:sz w:val="16"/>
        </w:rPr>
        <w:t xml:space="preserve"> </w:t>
      </w:r>
      <w:r w:rsidRPr="00260D4A">
        <w:rPr>
          <w:rStyle w:val="StyleUnderline"/>
        </w:rPr>
        <w:t>At present, these are considered acts of</w:t>
      </w:r>
      <w:r w:rsidRPr="00260D4A">
        <w:rPr>
          <w:sz w:val="16"/>
        </w:rPr>
        <w:t xml:space="preserve"> </w:t>
      </w:r>
      <w:r w:rsidRPr="00260D4A">
        <w:rPr>
          <w:rStyle w:val="StyleUnderline"/>
        </w:rPr>
        <w:t>God</w:t>
      </w:r>
      <w:r w:rsidRPr="00260D4A">
        <w:rPr>
          <w:sz w:val="16"/>
        </w:rPr>
        <w:t xml:space="preserve">. </w:t>
      </w:r>
      <w:r w:rsidRPr="00D33222">
        <w:rPr>
          <w:rStyle w:val="Emphasis"/>
        </w:rPr>
        <w:t>If the oceans and the air</w:t>
      </w:r>
      <w:r w:rsidRPr="00260D4A">
        <w:rPr>
          <w:rStyle w:val="StyleUnderline"/>
        </w:rPr>
        <w:t>, from which and in which</w:t>
      </w:r>
      <w:r w:rsidRPr="00260D4A">
        <w:rPr>
          <w:sz w:val="16"/>
        </w:rPr>
        <w:t xml:space="preserve"> </w:t>
      </w:r>
      <w:r w:rsidRPr="00260D4A">
        <w:rPr>
          <w:rStyle w:val="StyleUnderline"/>
        </w:rPr>
        <w:t xml:space="preserve">these disasters emanate, </w:t>
      </w:r>
      <w:r w:rsidRPr="00D33222">
        <w:rPr>
          <w:rStyle w:val="Emphasis"/>
        </w:rPr>
        <w:t>were allowed by law to be owned by firms or individuals</w:t>
      </w:r>
      <w:r w:rsidRPr="00260D4A">
        <w:rPr>
          <w:rStyle w:val="StyleUnderline"/>
        </w:rPr>
        <w:t xml:space="preserve">, at least in principle, </w:t>
      </w:r>
      <w:r w:rsidRPr="00D33222">
        <w:rPr>
          <w:rStyle w:val="Emphasis"/>
        </w:rPr>
        <w:t>this might well set up the first steps in mankind’s long journey to quelling these “natural” disasters</w:t>
      </w:r>
      <w:r w:rsidRPr="00260D4A">
        <w:rPr>
          <w:sz w:val="16"/>
        </w:rPr>
        <w:t xml:space="preserve">. </w:t>
      </w:r>
      <w:r w:rsidRPr="00260D4A">
        <w:rPr>
          <w:rStyle w:val="StyleUnderline"/>
        </w:rPr>
        <w:t>How else could this ever be done, other than by employing the institution of private property rights, which is responsible for so much else we include under the category of “good works?”</w:t>
      </w:r>
    </w:p>
    <w:p w14:paraId="5547220E" w14:textId="77777777" w:rsidR="00DD6A8F" w:rsidRDefault="00DD6A8F" w:rsidP="00DD6A8F">
      <w:pPr>
        <w:pStyle w:val="Heading3"/>
      </w:pPr>
      <w:r>
        <w:t>Internal---Growth---2NC</w:t>
      </w:r>
    </w:p>
    <w:p w14:paraId="24F25C5D" w14:textId="77777777" w:rsidR="00DD6A8F" w:rsidRDefault="00DD6A8F" w:rsidP="00DD6A8F">
      <w:pPr>
        <w:pStyle w:val="Heading4"/>
      </w:pPr>
      <w:r>
        <w:t xml:space="preserve">Command and control regulations hurt the economy and environment, a </w:t>
      </w:r>
      <w:proofErr w:type="gramStart"/>
      <w:r>
        <w:t>free market</w:t>
      </w:r>
      <w:proofErr w:type="gramEnd"/>
      <w:r>
        <w:t xml:space="preserve"> approach is best </w:t>
      </w:r>
    </w:p>
    <w:p w14:paraId="00CE1722" w14:textId="77777777" w:rsidR="00DD6A8F" w:rsidRDefault="00DD6A8F" w:rsidP="00DD6A8F">
      <w:r w:rsidRPr="00FF291E">
        <w:rPr>
          <w:rFonts w:eastAsiaTheme="majorEastAsia" w:cstheme="majorBidi"/>
          <w:b/>
          <w:iCs/>
          <w:sz w:val="26"/>
        </w:rPr>
        <w:t>Bond 21</w:t>
      </w:r>
      <w:r>
        <w:t xml:space="preserve"> </w:t>
      </w:r>
      <w:r w:rsidRPr="00FF291E">
        <w:t xml:space="preserve">Drew Bond, 3-10-2021, "How Economic Freedom Creates a Healthy Environment," Heritage Foundation, </w:t>
      </w:r>
      <w:hyperlink r:id="rId299" w:history="1">
        <w:r w:rsidRPr="00FF291E">
          <w:rPr>
            <w:rStyle w:val="Hyperlink"/>
          </w:rPr>
          <w:t>https://www.heritage.org/environment/commentary/how-economic-freedom-creates-healthy-environment</w:t>
        </w:r>
      </w:hyperlink>
    </w:p>
    <w:p w14:paraId="7D5A216E" w14:textId="77777777" w:rsidR="00DD6A8F" w:rsidRDefault="00DD6A8F" w:rsidP="00DD6A8F">
      <w:pPr>
        <w:pStyle w:val="ListParagraph"/>
        <w:numPr>
          <w:ilvl w:val="0"/>
          <w:numId w:val="18"/>
        </w:numPr>
      </w:pPr>
      <w:r>
        <w:t xml:space="preserve">Empirics prove growth helps the environment </w:t>
      </w:r>
    </w:p>
    <w:p w14:paraId="05C16E01" w14:textId="77777777" w:rsidR="00DD6A8F" w:rsidRDefault="00DD6A8F" w:rsidP="00DD6A8F">
      <w:pPr>
        <w:pStyle w:val="ListParagraph"/>
        <w:numPr>
          <w:ilvl w:val="0"/>
          <w:numId w:val="18"/>
        </w:numPr>
      </w:pPr>
      <w:r>
        <w:t>Regulations hamper emerging industries who can innovate to solve environmental harm</w:t>
      </w:r>
    </w:p>
    <w:p w14:paraId="68A5D0BC" w14:textId="77777777" w:rsidR="00DD6A8F" w:rsidRDefault="00DD6A8F" w:rsidP="00DD6A8F">
      <w:pPr>
        <w:pStyle w:val="ListParagraph"/>
        <w:numPr>
          <w:ilvl w:val="0"/>
          <w:numId w:val="18"/>
        </w:numPr>
      </w:pPr>
      <w:r>
        <w:t>Big corporations circumvent them</w:t>
      </w:r>
    </w:p>
    <w:p w14:paraId="3C45BB3A" w14:textId="77777777" w:rsidR="00DD6A8F" w:rsidRPr="00FF291E" w:rsidRDefault="00DD6A8F" w:rsidP="00DD6A8F">
      <w:pPr>
        <w:pStyle w:val="ListParagraph"/>
        <w:numPr>
          <w:ilvl w:val="0"/>
          <w:numId w:val="18"/>
        </w:numPr>
      </w:pPr>
      <w:r>
        <w:t xml:space="preserve">They don’t adequately incentivize innovation </w:t>
      </w:r>
    </w:p>
    <w:p w14:paraId="5A2C6E5E" w14:textId="77777777" w:rsidR="00DD6A8F" w:rsidRPr="00FF291E" w:rsidRDefault="00DD6A8F" w:rsidP="00DD6A8F">
      <w:pPr>
        <w:rPr>
          <w:rStyle w:val="Emphasis"/>
        </w:rPr>
      </w:pPr>
      <w:r w:rsidRPr="0043509F">
        <w:rPr>
          <w:rStyle w:val="Emphasis"/>
          <w:highlight w:val="cyan"/>
        </w:rPr>
        <w:t xml:space="preserve">Free-market principles </w:t>
      </w:r>
      <w:r w:rsidRPr="006530FD">
        <w:rPr>
          <w:rStyle w:val="Emphasis"/>
        </w:rPr>
        <w:t>that have proven to be the key to economic success also can</w:t>
      </w:r>
      <w:r w:rsidRPr="0043509F">
        <w:rPr>
          <w:rStyle w:val="Emphasis"/>
          <w:highlight w:val="cyan"/>
        </w:rPr>
        <w:t xml:space="preserve"> deliver environmental success.</w:t>
      </w:r>
    </w:p>
    <w:p w14:paraId="7593053B" w14:textId="77777777" w:rsidR="00DD6A8F" w:rsidRPr="00FF291E" w:rsidRDefault="00DD6A8F" w:rsidP="00DD6A8F">
      <w:pPr>
        <w:rPr>
          <w:rStyle w:val="Emphasis"/>
        </w:rPr>
      </w:pPr>
      <w:r w:rsidRPr="00FF291E">
        <w:t xml:space="preserve">Around the globe, </w:t>
      </w:r>
      <w:r w:rsidRPr="0043509F">
        <w:rPr>
          <w:rStyle w:val="Emphasis"/>
          <w:highlight w:val="cyan"/>
        </w:rPr>
        <w:t>economic freedom</w:t>
      </w:r>
      <w:r w:rsidRPr="00FF291E">
        <w:t xml:space="preserve"> reinforced by freer trade </w:t>
      </w:r>
      <w:r w:rsidRPr="0043509F">
        <w:rPr>
          <w:rStyle w:val="Emphasis"/>
          <w:highlight w:val="cyan"/>
        </w:rPr>
        <w:t>has been shown to increase the capacity for environmentally friendly innovation.</w:t>
      </w:r>
    </w:p>
    <w:p w14:paraId="243C96A8" w14:textId="77777777" w:rsidR="00DD6A8F" w:rsidRPr="00FF291E" w:rsidRDefault="00DD6A8F" w:rsidP="00DD6A8F">
      <w:r w:rsidRPr="0043509F">
        <w:rPr>
          <w:rStyle w:val="Emphasis"/>
          <w:highlight w:val="cyan"/>
        </w:rPr>
        <w:t>Private markets incentivize efficiency</w:t>
      </w:r>
      <w:r w:rsidRPr="00FF291E">
        <w:t xml:space="preserve"> by rewarding and empowering investors, </w:t>
      </w:r>
      <w:proofErr w:type="gramStart"/>
      <w:r w:rsidRPr="00FF291E">
        <w:t>innovators</w:t>
      </w:r>
      <w:proofErr w:type="gramEnd"/>
      <w:r w:rsidRPr="00FF291E">
        <w:t xml:space="preserve"> and inventors for coming up with better ways to achieve more with less.</w:t>
      </w:r>
    </w:p>
    <w:p w14:paraId="436C6600" w14:textId="77777777" w:rsidR="00DD6A8F" w:rsidRPr="00FF291E" w:rsidRDefault="00DD6A8F" w:rsidP="00DD6A8F">
      <w:r w:rsidRPr="00FF291E">
        <w:t>In his speech on Jan. 27—a day the White House dubbed “climate day”—President Biden said his administration will take an aggressive, top-down approach to addressing climate change. </w:t>
      </w:r>
    </w:p>
    <w:p w14:paraId="3091E5F8" w14:textId="77777777" w:rsidR="00DD6A8F" w:rsidRPr="00FF291E" w:rsidRDefault="00DD6A8F" w:rsidP="00DD6A8F">
      <w:r w:rsidRPr="00FF291E">
        <w:t>As he added one more executive order to his growing mountain of federal directives, Mr. Biden underscored, “It’s a whole of government approach to put climate change at the center of our domestic, national security, and foreign policy.”</w:t>
      </w:r>
    </w:p>
    <w:p w14:paraId="68301802" w14:textId="77777777" w:rsidR="00DD6A8F" w:rsidRPr="00FF291E" w:rsidRDefault="00DD6A8F" w:rsidP="00DD6A8F">
      <w:r w:rsidRPr="00FF291E">
        <w:t>Rather than backing an “all of the above” energy innovation approach that we know works much better, Mr. Biden pledged to push an “all of the government” approach that will no doubt impose huge direct and indirect costs on society, undermining overall economic health—not least by slowing growth.</w:t>
      </w:r>
    </w:p>
    <w:p w14:paraId="1815F86B" w14:textId="77777777" w:rsidR="00DD6A8F" w:rsidRPr="00FF291E" w:rsidRDefault="00DD6A8F" w:rsidP="00DD6A8F">
      <w:r w:rsidRPr="00FF291E">
        <w:t>The just-released Heritage Foundation’s annual </w:t>
      </w:r>
      <w:hyperlink r:id="rId300" w:history="1">
        <w:r w:rsidRPr="00FF291E">
          <w:rPr>
            <w:rStyle w:val="Hyperlink"/>
          </w:rPr>
          <w:t>Index of Economic Freedom</w:t>
        </w:r>
      </w:hyperlink>
      <w:r w:rsidRPr="00FF291E">
        <w:t xml:space="preserve"> shows that </w:t>
      </w:r>
      <w:r w:rsidRPr="0043509F">
        <w:rPr>
          <w:rStyle w:val="Emphasis"/>
          <w:highlight w:val="cyan"/>
        </w:rPr>
        <w:t xml:space="preserve">there is a </w:t>
      </w:r>
      <w:r w:rsidRPr="006530FD">
        <w:rPr>
          <w:rStyle w:val="Emphasis"/>
        </w:rPr>
        <w:t>healthier</w:t>
      </w:r>
      <w:r w:rsidRPr="0043509F">
        <w:rPr>
          <w:rStyle w:val="Emphasis"/>
          <w:highlight w:val="cyan"/>
        </w:rPr>
        <w:t xml:space="preserve">, better way than </w:t>
      </w:r>
      <w:r w:rsidRPr="00FF291E">
        <w:rPr>
          <w:rStyle w:val="Emphasis"/>
        </w:rPr>
        <w:t xml:space="preserve">Mr. </w:t>
      </w:r>
      <w:r w:rsidRPr="006530FD">
        <w:rPr>
          <w:rStyle w:val="Emphasis"/>
        </w:rPr>
        <w:t xml:space="preserve">Biden’s </w:t>
      </w:r>
      <w:r w:rsidRPr="0043509F">
        <w:rPr>
          <w:rStyle w:val="Emphasis"/>
          <w:highlight w:val="cyan"/>
        </w:rPr>
        <w:t>command-and-control</w:t>
      </w:r>
      <w:r w:rsidRPr="006530FD">
        <w:rPr>
          <w:rStyle w:val="Emphasis"/>
        </w:rPr>
        <w:t xml:space="preserve"> approach.</w:t>
      </w:r>
    </w:p>
    <w:p w14:paraId="1DE7E5BC" w14:textId="77777777" w:rsidR="00DD6A8F" w:rsidRPr="00FF291E" w:rsidRDefault="00DD6A8F" w:rsidP="00DD6A8F">
      <w:pPr>
        <w:rPr>
          <w:rStyle w:val="Emphasis"/>
        </w:rPr>
      </w:pPr>
      <w:r w:rsidRPr="00FF291E">
        <w:rPr>
          <w:rStyle w:val="Emphasis"/>
        </w:rPr>
        <w:t>The Index offers a timely reminder: Free-market principles that have proven to be the key to economic success also can deliver environmental success and point the way to a pragmatic approach that advances the two important policy objectives.</w:t>
      </w:r>
    </w:p>
    <w:p w14:paraId="64650E00" w14:textId="77777777" w:rsidR="00DD6A8F" w:rsidRPr="00FF291E" w:rsidRDefault="00DD6A8F" w:rsidP="00DD6A8F">
      <w:pPr>
        <w:rPr>
          <w:rStyle w:val="Emphasis"/>
        </w:rPr>
      </w:pPr>
      <w:r w:rsidRPr="00FF291E">
        <w:t xml:space="preserve">Economic freedom safeguards the environment by reinforcing environmental stewardship. </w:t>
      </w:r>
      <w:r w:rsidRPr="0043509F">
        <w:rPr>
          <w:rStyle w:val="Emphasis"/>
          <w:highlight w:val="cyan"/>
        </w:rPr>
        <w:t xml:space="preserve">Countries with greater economic freedom </w:t>
      </w:r>
      <w:r w:rsidRPr="006530FD">
        <w:rPr>
          <w:rStyle w:val="Emphasis"/>
        </w:rPr>
        <w:t xml:space="preserve">tend to </w:t>
      </w:r>
      <w:r w:rsidRPr="0043509F">
        <w:rPr>
          <w:rStyle w:val="Emphasis"/>
          <w:highlight w:val="cyan"/>
        </w:rPr>
        <w:t>fare better on protecting the environment than countries with</w:t>
      </w:r>
      <w:r w:rsidRPr="006530FD">
        <w:rPr>
          <w:rStyle w:val="Emphasis"/>
        </w:rPr>
        <w:t xml:space="preserve"> more intrusive, </w:t>
      </w:r>
      <w:r w:rsidRPr="0043509F">
        <w:rPr>
          <w:rStyle w:val="Emphasis"/>
          <w:highlight w:val="cyan"/>
        </w:rPr>
        <w:t>government-directed environmental governance.</w:t>
      </w:r>
    </w:p>
    <w:p w14:paraId="13D6F264" w14:textId="77777777" w:rsidR="00DD6A8F" w:rsidRPr="00FF291E" w:rsidRDefault="00DD6A8F" w:rsidP="00DD6A8F">
      <w:r w:rsidRPr="00FF291E">
        <w:t xml:space="preserve">The most remarkable improvements in clean energy use and energy efficiency over the past decades occurred not </w:t>
      </w:r>
      <w:proofErr w:type="gramStart"/>
      <w:r w:rsidRPr="00FF291E">
        <w:t>as a result of</w:t>
      </w:r>
      <w:proofErr w:type="gramEnd"/>
      <w:r w:rsidRPr="00FF291E">
        <w:t xml:space="preserve"> government command and control, but because of advances in economic freedom. Those advances included enhanced regulatory efficiency and market openness in the private sector facilitated by greater degrees of dynamic trade.</w:t>
      </w:r>
    </w:p>
    <w:p w14:paraId="381D9862" w14:textId="77777777" w:rsidR="00DD6A8F" w:rsidRPr="00FF291E" w:rsidRDefault="00DD6A8F" w:rsidP="00DD6A8F">
      <w:r w:rsidRPr="00FF291E">
        <w:t>Perhaps to the surprise of anti-free trade environmentalists, according to the World Trade Organization, “trade openness can help efforts to mitigate and adapt to climate change, for example by promoting an efficient allocation of the world’s resources (including natural resources), raising standards of living (and hence the demand for better environmental quality) and improving access to environmental goods and services.”</w:t>
      </w:r>
    </w:p>
    <w:p w14:paraId="626BA7F7" w14:textId="77777777" w:rsidR="00DD6A8F" w:rsidRPr="00FF291E" w:rsidRDefault="00DD6A8F" w:rsidP="00DD6A8F">
      <w:r w:rsidRPr="00FF291E">
        <w:t>Indeed, around the globe, economic freedom reinforced by freer trade has been shown to increase the capacity for environmentally friendly innovation. The positive link between economic freedom and higher levels of innovation ensures greater capacity to cope with environmental challenges.</w:t>
      </w:r>
    </w:p>
    <w:p w14:paraId="571789B1" w14:textId="77777777" w:rsidR="00DD6A8F" w:rsidRPr="00FF291E" w:rsidRDefault="00DD6A8F" w:rsidP="00DD6A8F">
      <w:r w:rsidRPr="00FF291E">
        <w:t>The welcome outcome out of this vital interplay is a virtuous cycle of investment, innovation (including in greener technologies) and more dynamic, inclusive economic growth.</w:t>
      </w:r>
    </w:p>
    <w:p w14:paraId="3D0A38C6" w14:textId="77777777" w:rsidR="00DD6A8F" w:rsidRPr="00FF291E" w:rsidRDefault="00DD6A8F" w:rsidP="00DD6A8F">
      <w:r w:rsidRPr="00FF291E">
        <w:t xml:space="preserve">It’s clear that in crafting practical and real solutions, policymakers shouldn’t ignore free markets that unleash innovations to solve climate problems in a pragmatic and measurable way. Dynamic private markets incentivize efficiency by rewarding and empowering investors, </w:t>
      </w:r>
      <w:proofErr w:type="gramStart"/>
      <w:r w:rsidRPr="00FF291E">
        <w:t>innovators</w:t>
      </w:r>
      <w:proofErr w:type="gramEnd"/>
      <w:r w:rsidRPr="00FF291E">
        <w:t xml:space="preserve"> and inventors for coming up with better ways to achieve more with less.</w:t>
      </w:r>
    </w:p>
    <w:p w14:paraId="4C30C5DE" w14:textId="77777777" w:rsidR="00DD6A8F" w:rsidRPr="00FF291E" w:rsidRDefault="00DD6A8F" w:rsidP="00DD6A8F">
      <w:pPr>
        <w:rPr>
          <w:rStyle w:val="Emphasis"/>
        </w:rPr>
      </w:pPr>
      <w:r w:rsidRPr="00FF291E">
        <w:t xml:space="preserve">Policy efforts aimed at </w:t>
      </w:r>
      <w:r w:rsidRPr="0043509F">
        <w:rPr>
          <w:rStyle w:val="Emphasis"/>
          <w:highlight w:val="cyan"/>
        </w:rPr>
        <w:t>imposing</w:t>
      </w:r>
      <w:r w:rsidRPr="006530FD">
        <w:rPr>
          <w:rStyle w:val="Emphasis"/>
        </w:rPr>
        <w:t xml:space="preserve"> stricter environmental </w:t>
      </w:r>
      <w:r w:rsidRPr="0043509F">
        <w:rPr>
          <w:rStyle w:val="Emphasis"/>
          <w:highlight w:val="cyan"/>
        </w:rPr>
        <w:t xml:space="preserve">standards through a </w:t>
      </w:r>
      <w:r w:rsidRPr="006530FD">
        <w:rPr>
          <w:rStyle w:val="Emphasis"/>
        </w:rPr>
        <w:t xml:space="preserve">global </w:t>
      </w:r>
      <w:r w:rsidRPr="0043509F">
        <w:rPr>
          <w:rStyle w:val="Emphasis"/>
          <w:highlight w:val="cyan"/>
        </w:rPr>
        <w:t>regulatory body run great risk of being</w:t>
      </w:r>
      <w:r w:rsidRPr="00FF291E">
        <w:t xml:space="preserve"> not only fruitless, but </w:t>
      </w:r>
      <w:r w:rsidRPr="0043509F">
        <w:rPr>
          <w:rStyle w:val="Emphasis"/>
          <w:highlight w:val="cyan"/>
        </w:rPr>
        <w:t>counterproductive</w:t>
      </w:r>
      <w:r w:rsidRPr="00FF291E">
        <w:t xml:space="preserve"> as well. </w:t>
      </w:r>
      <w:r w:rsidRPr="0043509F">
        <w:rPr>
          <w:rStyle w:val="Emphasis"/>
          <w:highlight w:val="cyan"/>
        </w:rPr>
        <w:t xml:space="preserve">They undercut </w:t>
      </w:r>
      <w:r w:rsidRPr="006530FD">
        <w:rPr>
          <w:rStyle w:val="Emphasis"/>
        </w:rPr>
        <w:t xml:space="preserve">the economic </w:t>
      </w:r>
      <w:r w:rsidRPr="0043509F">
        <w:rPr>
          <w:rStyle w:val="Emphasis"/>
          <w:highlight w:val="cyan"/>
        </w:rPr>
        <w:t>growth necessary for greater efforts to protect the environment.</w:t>
      </w:r>
      <w:r w:rsidRPr="00FF291E">
        <w:rPr>
          <w:rStyle w:val="Emphasis"/>
        </w:rPr>
        <w:t> </w:t>
      </w:r>
    </w:p>
    <w:p w14:paraId="0623A97F" w14:textId="77777777" w:rsidR="00DD6A8F" w:rsidRPr="00FF291E" w:rsidRDefault="00DD6A8F" w:rsidP="00DD6A8F">
      <w:pPr>
        <w:rPr>
          <w:rStyle w:val="Emphasis"/>
        </w:rPr>
      </w:pPr>
      <w:proofErr w:type="gramStart"/>
      <w:r w:rsidRPr="00FF291E">
        <w:t>More often than not</w:t>
      </w:r>
      <w:proofErr w:type="gramEnd"/>
      <w:r w:rsidRPr="00FF291E">
        <w:t xml:space="preserve">, </w:t>
      </w:r>
      <w:r w:rsidRPr="0043509F">
        <w:rPr>
          <w:rStyle w:val="Emphasis"/>
          <w:highlight w:val="cyan"/>
        </w:rPr>
        <w:t>regulations tend to lag behind the pace of innovation</w:t>
      </w:r>
      <w:r w:rsidRPr="00FF291E">
        <w:rPr>
          <w:rStyle w:val="Emphasis"/>
        </w:rPr>
        <w:t xml:space="preserve">, market trends, and consumer preferences. Thus, </w:t>
      </w:r>
      <w:r w:rsidRPr="0043509F">
        <w:rPr>
          <w:rStyle w:val="Emphasis"/>
          <w:highlight w:val="cyan"/>
        </w:rPr>
        <w:t>governments end up slowing</w:t>
      </w:r>
      <w:r w:rsidRPr="00FF291E">
        <w:rPr>
          <w:rStyle w:val="Emphasis"/>
        </w:rPr>
        <w:t xml:space="preserve"> economic and </w:t>
      </w:r>
      <w:r w:rsidRPr="0043509F">
        <w:rPr>
          <w:rStyle w:val="Emphasis"/>
          <w:highlight w:val="cyan"/>
        </w:rPr>
        <w:t>environmental progress.</w:t>
      </w:r>
    </w:p>
    <w:p w14:paraId="212A2A6E" w14:textId="77777777" w:rsidR="00DD6A8F" w:rsidRPr="00FF291E" w:rsidRDefault="00DD6A8F" w:rsidP="00DD6A8F">
      <w:pPr>
        <w:rPr>
          <w:rStyle w:val="Emphasis"/>
        </w:rPr>
      </w:pPr>
      <w:r w:rsidRPr="00FF291E">
        <w:rPr>
          <w:rStyle w:val="Emphasis"/>
        </w:rPr>
        <w:t>Such regulations only serve as feel-good, virtue-signaling actions, without generating real “change” that could mitigate climate change and its possible negative impacts. Countries in general—but developing countries in particular—</w:t>
      </w:r>
      <w:proofErr w:type="gramStart"/>
      <w:r w:rsidRPr="00FF291E">
        <w:rPr>
          <w:rStyle w:val="Emphasis"/>
        </w:rPr>
        <w:t>are able to</w:t>
      </w:r>
      <w:proofErr w:type="gramEnd"/>
      <w:r w:rsidRPr="00FF291E">
        <w:rPr>
          <w:rStyle w:val="Emphasis"/>
        </w:rPr>
        <w:t xml:space="preserve"> protect their environment only if their economies prosper and the standard of living of their citizens eventually improves.</w:t>
      </w:r>
    </w:p>
    <w:p w14:paraId="69AA87C3" w14:textId="77777777" w:rsidR="00DD6A8F" w:rsidRPr="00FF291E" w:rsidRDefault="00DD6A8F" w:rsidP="00DD6A8F">
      <w:r w:rsidRPr="00FF291E">
        <w:t>Economic growth and environmental governance are not mutually exclusive. Both prosperity and the environment can surely flourish side by side.</w:t>
      </w:r>
    </w:p>
    <w:p w14:paraId="4E2740D2" w14:textId="77777777" w:rsidR="00DD6A8F" w:rsidRPr="00BF56C6" w:rsidRDefault="00DD6A8F" w:rsidP="00DD6A8F">
      <w:pPr>
        <w:rPr>
          <w:b/>
          <w:iCs/>
          <w:sz w:val="24"/>
          <w:u w:val="single"/>
          <w:bdr w:val="single" w:sz="8" w:space="0" w:color="auto"/>
        </w:rPr>
      </w:pPr>
      <w:r w:rsidRPr="00FF291E">
        <w:rPr>
          <w:rStyle w:val="Emphasis"/>
        </w:rPr>
        <w:t xml:space="preserve">As the 2021 Index reminds us once again, </w:t>
      </w:r>
      <w:r w:rsidRPr="0043509F">
        <w:rPr>
          <w:rStyle w:val="Emphasis"/>
          <w:highlight w:val="cyan"/>
        </w:rPr>
        <w:t>it is the freer economies</w:t>
      </w:r>
      <w:r w:rsidRPr="00FF291E">
        <w:rPr>
          <w:rStyle w:val="Emphasis"/>
        </w:rPr>
        <w:t xml:space="preserve">—those </w:t>
      </w:r>
      <w:r w:rsidRPr="0043509F">
        <w:rPr>
          <w:rStyle w:val="Emphasis"/>
          <w:highlight w:val="cyan"/>
        </w:rPr>
        <w:t>that uphold the rule of law, private property rights, limited government, regulatory efficiency, and market openness—that do far better job of achieving more dynamic growth while creating a healthier, cleaner natural environment.</w:t>
      </w:r>
    </w:p>
    <w:p w14:paraId="52EE913A" w14:textId="77777777" w:rsidR="00DD6A8F" w:rsidRPr="00855474" w:rsidRDefault="00DD6A8F" w:rsidP="00DD6A8F">
      <w:pPr>
        <w:pStyle w:val="Heading4"/>
      </w:pPr>
      <w:r w:rsidRPr="00855474">
        <w:t xml:space="preserve">Command and control regulations stunt economic growth in developing countries and cause </w:t>
      </w:r>
      <w:r>
        <w:t>millions of deaths</w:t>
      </w:r>
    </w:p>
    <w:p w14:paraId="25464F37" w14:textId="77777777" w:rsidR="00DD6A8F" w:rsidRPr="00855474" w:rsidRDefault="00DD6A8F" w:rsidP="00DD6A8F">
      <w:r w:rsidRPr="00855474">
        <w:rPr>
          <w:rFonts w:eastAsiaTheme="majorEastAsia" w:cstheme="majorBidi"/>
          <w:b/>
          <w:iCs/>
          <w:sz w:val="26"/>
        </w:rPr>
        <w:t>Roberts 11</w:t>
      </w:r>
      <w:r>
        <w:t xml:space="preserve"> </w:t>
      </w:r>
      <w:r w:rsidRPr="00855474">
        <w:t>James M. Roberts, 1-24-2011, "How Western Environmental Policies Are Stunting Economic Growth in Developing Countries," Heritage Foundation, https://www.heritage.org/global-politics/report/how-western-environmental-policies-are-stunting-economic-growth-developing</w:t>
      </w:r>
    </w:p>
    <w:p w14:paraId="1559AF19" w14:textId="77777777" w:rsidR="00DD6A8F" w:rsidRPr="001A3AA5" w:rsidRDefault="00DD6A8F" w:rsidP="00DD6A8F">
      <w:pPr>
        <w:rPr>
          <w:rStyle w:val="Emphasis"/>
        </w:rPr>
      </w:pPr>
      <w:r w:rsidRPr="001A3AA5">
        <w:rPr>
          <w:b/>
          <w:bCs/>
        </w:rPr>
        <w:t>Abstract:</w:t>
      </w:r>
      <w:r w:rsidRPr="001A3AA5">
        <w:t> </w:t>
      </w:r>
      <w:r w:rsidRPr="001A3AA5">
        <w:rPr>
          <w:i/>
          <w:iCs/>
        </w:rPr>
        <w:t xml:space="preserve">Governments and large agribusinesses are increasingly using the environmentalist movement and its policy arm of green nongovernmental organizations to justify imposing protectionist non-tariff barriers on developing countries. </w:t>
      </w:r>
      <w:r w:rsidRPr="007A42B9">
        <w:rPr>
          <w:rStyle w:val="Emphasis"/>
        </w:rPr>
        <w:t xml:space="preserve">Wrong-headed </w:t>
      </w:r>
      <w:r w:rsidRPr="0043509F">
        <w:rPr>
          <w:rStyle w:val="Emphasis"/>
          <w:highlight w:val="cyan"/>
        </w:rPr>
        <w:t>environmental policies</w:t>
      </w:r>
      <w:r w:rsidRPr="007A42B9">
        <w:rPr>
          <w:rStyle w:val="Emphasis"/>
        </w:rPr>
        <w:t xml:space="preserve"> and “green” protectionism </w:t>
      </w:r>
      <w:r w:rsidRPr="0043509F">
        <w:rPr>
          <w:rStyle w:val="Emphasis"/>
          <w:highlight w:val="cyan"/>
        </w:rPr>
        <w:t>are contributing to a resurgence of malaria</w:t>
      </w:r>
      <w:r w:rsidRPr="007A42B9">
        <w:rPr>
          <w:rStyle w:val="Emphasis"/>
        </w:rPr>
        <w:t xml:space="preserve"> in some countries </w:t>
      </w:r>
      <w:r w:rsidRPr="0043509F">
        <w:rPr>
          <w:rStyle w:val="Emphasis"/>
          <w:highlight w:val="cyan"/>
        </w:rPr>
        <w:t xml:space="preserve">and endangering millions </w:t>
      </w:r>
      <w:r w:rsidRPr="007A42B9">
        <w:rPr>
          <w:rStyle w:val="Emphasis"/>
        </w:rPr>
        <w:t>of jobs</w:t>
      </w:r>
      <w:r w:rsidRPr="001A3AA5">
        <w:rPr>
          <w:i/>
          <w:iCs/>
        </w:rPr>
        <w:t xml:space="preserve"> in developing countries. Even the World Bank’s mandate to foster economic development is being subverted to serve environmentalist and protectionist objectives. </w:t>
      </w:r>
      <w:r w:rsidRPr="001A3AA5">
        <w:rPr>
          <w:rStyle w:val="Emphasis"/>
        </w:rPr>
        <w:t>The EU and the U.S. need to eliminate protectionist policies and regulations that are masquerading as environmental safeguards and refocus the World Bank on promoting economic development to alleviate poverty.</w:t>
      </w:r>
    </w:p>
    <w:p w14:paraId="2C9F1BD0" w14:textId="77777777" w:rsidR="00DD6A8F" w:rsidRPr="001A3AA5" w:rsidRDefault="00DD6A8F" w:rsidP="00DD6A8F">
      <w:r w:rsidRPr="001A3AA5">
        <w:t xml:space="preserve">Decades ago, the use of DDT (dichlorodiphenyltrichloroethane) was banned worldwide for what were generally seen as noble and unassailable environmental and public health reasons. Today, ample evidence shows that the ban on DDT spraying has been a tragic mistake. In developing countries, it is linked to millions of preventable deaths from malaria. </w:t>
      </w:r>
      <w:r w:rsidRPr="001A3AA5">
        <w:rPr>
          <w:rStyle w:val="Emphasis"/>
        </w:rPr>
        <w:t>Worse, some protectionist European business sectors and activist groups continue to exploit the fears of DDT in ways that increase the suffering of the poor around the world.</w:t>
      </w:r>
    </w:p>
    <w:p w14:paraId="6EFACA35" w14:textId="77777777" w:rsidR="00DD6A8F" w:rsidRPr="001A3AA5" w:rsidRDefault="00DD6A8F" w:rsidP="00DD6A8F">
      <w:r w:rsidRPr="001A3AA5">
        <w:t>While the DDT ban continues to cause needless suffering, people in the developing world now must bear additional burdens imposed by a variety of U.S. and European Union (EU) environmental and trade policies. EU bans on forestry products and vegetable oils produced in the tropics have endangered millions of private-sector jobs in developing countries. The U.S. Lacey Act,</w:t>
      </w:r>
      <w:bookmarkStart w:id="0" w:name="_ftnref1"/>
      <w:r w:rsidRPr="001A3AA5">
        <w:fldChar w:fldCharType="begin"/>
      </w:r>
      <w:r w:rsidRPr="001A3AA5">
        <w:instrText xml:space="preserve"> HYPERLINK "https://www.heritage.org/global-politics/report/how-western-environmental-policies-are-stunting-economic-growth-developing" \l "_ftn1" </w:instrText>
      </w:r>
      <w:r w:rsidRPr="001A3AA5">
        <w:fldChar w:fldCharType="separate"/>
      </w:r>
      <w:r w:rsidRPr="001A3AA5">
        <w:rPr>
          <w:rStyle w:val="Hyperlink"/>
        </w:rPr>
        <w:t>[1]</w:t>
      </w:r>
      <w:r w:rsidRPr="001A3AA5">
        <w:fldChar w:fldCharType="end"/>
      </w:r>
      <w:bookmarkEnd w:id="0"/>
      <w:r w:rsidRPr="001A3AA5">
        <w:t> which outlaws trafficking in “illegal” wildlife, fish, and plants, is having a similar effect. Misleading campaigns against genetically modified organisms (GMO) by green nongovernmental organizations (NGOs) and European agricultural interest groups have put more millions at a higher risk of starvation to protect a few wealthy U.S. and European agribusinesses. Some of these efforts by green NGOs have been funded by the taxpayers through grants from the EU and the U.S. Agency for International Development (USAID).</w:t>
      </w:r>
    </w:p>
    <w:p w14:paraId="262C56AE" w14:textId="77777777" w:rsidR="00DD6A8F" w:rsidRPr="001A3AA5" w:rsidRDefault="00DD6A8F" w:rsidP="00DD6A8F">
      <w:pPr>
        <w:rPr>
          <w:rStyle w:val="Emphasis"/>
        </w:rPr>
      </w:pPr>
      <w:r w:rsidRPr="001A3AA5">
        <w:t xml:space="preserve">These sad consequences starkly contrast with the fundamental assumptions and motives underlying the West’s traditional policies on trade, development assistance, and environmental protection. </w:t>
      </w:r>
      <w:r w:rsidRPr="0043509F">
        <w:rPr>
          <w:rStyle w:val="Emphasis"/>
          <w:highlight w:val="cyan"/>
        </w:rPr>
        <w:t>The pernicious effect of these policies</w:t>
      </w:r>
      <w:r w:rsidRPr="001A3AA5">
        <w:t xml:space="preserve"> and regulations </w:t>
      </w:r>
      <w:r w:rsidRPr="0043509F">
        <w:rPr>
          <w:rStyle w:val="Emphasis"/>
          <w:highlight w:val="cyan"/>
        </w:rPr>
        <w:t xml:space="preserve">on developing countries’ </w:t>
      </w:r>
      <w:r w:rsidRPr="007A42B9">
        <w:rPr>
          <w:rStyle w:val="Emphasis"/>
        </w:rPr>
        <w:t>economic freedom and growth</w:t>
      </w:r>
      <w:r w:rsidRPr="0043509F">
        <w:rPr>
          <w:rStyle w:val="Emphasis"/>
          <w:highlight w:val="cyan"/>
        </w:rPr>
        <w:t xml:space="preserve"> is evident from their impact</w:t>
      </w:r>
      <w:r w:rsidRPr="001A3AA5">
        <w:t xml:space="preserve"> (real and potential) </w:t>
      </w:r>
      <w:r w:rsidRPr="0043509F">
        <w:rPr>
          <w:rStyle w:val="Emphasis"/>
          <w:highlight w:val="cyan"/>
        </w:rPr>
        <w:t xml:space="preserve">on </w:t>
      </w:r>
      <w:r w:rsidRPr="007A42B9">
        <w:rPr>
          <w:rStyle w:val="Emphasis"/>
        </w:rPr>
        <w:t xml:space="preserve">trade and investment flows, job creation, and changes in per capita </w:t>
      </w:r>
      <w:r w:rsidRPr="0043509F">
        <w:rPr>
          <w:rStyle w:val="Emphasis"/>
          <w:highlight w:val="cyan"/>
        </w:rPr>
        <w:t>income.</w:t>
      </w:r>
    </w:p>
    <w:p w14:paraId="0E061BC5" w14:textId="77777777" w:rsidR="00DD6A8F" w:rsidRPr="001A3AA5" w:rsidRDefault="00DD6A8F" w:rsidP="00DD6A8F">
      <w:r w:rsidRPr="001A3AA5">
        <w:t>Western policymakers should end this dangerous and growing practice of imposing protectionist barriers behind the façade of environmental and biodiversity concerns. In particular, the 112th Congress needs to examine these issues and curb the excesses.</w:t>
      </w:r>
    </w:p>
    <w:p w14:paraId="1B63FDC8" w14:textId="77777777" w:rsidR="00DD6A8F" w:rsidRPr="001A3AA5" w:rsidRDefault="00DD6A8F" w:rsidP="00DD6A8F">
      <w:r w:rsidRPr="001A3AA5">
        <w:rPr>
          <w:b/>
          <w:bCs/>
        </w:rPr>
        <w:t>Non-Tariff Barriers in Environmentalist Camouflage</w:t>
      </w:r>
    </w:p>
    <w:p w14:paraId="660B9162" w14:textId="77777777" w:rsidR="00DD6A8F" w:rsidRPr="001A3AA5" w:rsidRDefault="00DD6A8F" w:rsidP="00DD6A8F">
      <w:r w:rsidRPr="001A3AA5">
        <w:t>Governments and large agribusinesses are increasingly using the environmentalist movement and its policy arm of green NGOs to justify imposing protectionist non-tariff barriers (NTBs) on developing country producers while skirting World Trade Organization (WTO) rules. NTBs have become the primary vehicle for erecting trade barriers, which hinder economic freedom and growth.</w:t>
      </w:r>
    </w:p>
    <w:p w14:paraId="64D5517D" w14:textId="77777777" w:rsidR="00DD6A8F" w:rsidRPr="001A3AA5" w:rsidRDefault="00DD6A8F" w:rsidP="00DD6A8F">
      <w:pPr>
        <w:rPr>
          <w:rStyle w:val="Emphasis"/>
        </w:rPr>
      </w:pPr>
      <w:r w:rsidRPr="001A3AA5">
        <w:t xml:space="preserve">This trend </w:t>
      </w:r>
      <w:proofErr w:type="gramStart"/>
      <w:r w:rsidRPr="001A3AA5">
        <w:t>actually began</w:t>
      </w:r>
      <w:proofErr w:type="gramEnd"/>
      <w:r w:rsidRPr="001A3AA5">
        <w:t xml:space="preserve"> innocently enough decades ago, when</w:t>
      </w:r>
      <w:r w:rsidRPr="001A3AA5">
        <w:rPr>
          <w:i/>
          <w:iCs/>
        </w:rPr>
        <w:t> Silent Spring</w:t>
      </w:r>
      <w:r w:rsidRPr="001A3AA5">
        <w:t xml:space="preserve">, a book by Rachel Carson, led to an almost complete ban on the pesticide DDT. DDT is the most effective pesticide to kill malaria-carrying mosquitoes. Carson’s analysis claimed to find serious dangers from using DDT— claims later shown to be deeply flawed. Nevertheless, the book became a foundational document in the creation myth of modern environmentalism. </w:t>
      </w:r>
      <w:r w:rsidRPr="001A3AA5">
        <w:rPr>
          <w:rStyle w:val="Emphasis"/>
        </w:rPr>
        <w:t xml:space="preserve">Zealous environmentalists cajoled governments around the world first to ban DDT and then to ban a series of other products and practices </w:t>
      </w:r>
      <w:proofErr w:type="gramStart"/>
      <w:r w:rsidRPr="001A3AA5">
        <w:rPr>
          <w:rStyle w:val="Emphasis"/>
        </w:rPr>
        <w:t>that activists</w:t>
      </w:r>
      <w:proofErr w:type="gramEnd"/>
      <w:r w:rsidRPr="001A3AA5">
        <w:rPr>
          <w:rStyle w:val="Emphasis"/>
        </w:rPr>
        <w:t xml:space="preserve"> linked to environmental concerns.</w:t>
      </w:r>
    </w:p>
    <w:p w14:paraId="66A41009" w14:textId="77777777" w:rsidR="00DD6A8F" w:rsidRPr="001A3AA5" w:rsidRDefault="00DD6A8F" w:rsidP="00DD6A8F">
      <w:r w:rsidRPr="001A3AA5">
        <w:t>This included imposing green NTBs. Environmental activists and monopoly-rent-seeking businesses have since become partners in lobbying governments for statutes and regulations that have erected de facto NTBs. Public relations campaigns have been used to demonize certain products or to insert discriminatory double standards into relevant EU and U.S. laws and regulations. For example, EU and U.S. regulations arbitrarily categorize certain agricultural production methods in developing countries as “illegal” or a “threat to biodiversity.” This paper reviews some of these campaigns.</w:t>
      </w:r>
    </w:p>
    <w:p w14:paraId="3F080B20" w14:textId="77777777" w:rsidR="00DD6A8F" w:rsidRPr="001A3AA5" w:rsidRDefault="00DD6A8F" w:rsidP="00DD6A8F">
      <w:r w:rsidRPr="001A3AA5">
        <w:rPr>
          <w:b/>
          <w:bCs/>
        </w:rPr>
        <w:t>The DDT Ban: A Tragic Policy Prototype</w:t>
      </w:r>
    </w:p>
    <w:p w14:paraId="329FAD02" w14:textId="77777777" w:rsidR="00DD6A8F" w:rsidRPr="001A3AA5" w:rsidRDefault="00DD6A8F" w:rsidP="00DD6A8F">
      <w:r w:rsidRPr="001A3AA5">
        <w:t xml:space="preserve">Compared to modern insecticides, producing </w:t>
      </w:r>
      <w:r w:rsidRPr="0043509F">
        <w:rPr>
          <w:rStyle w:val="Emphasis"/>
          <w:highlight w:val="cyan"/>
        </w:rPr>
        <w:t>DDT is</w:t>
      </w:r>
      <w:r w:rsidRPr="001A3AA5">
        <w:t xml:space="preserve"> relatively easy and inexpensive because it was never patented. It remains </w:t>
      </w:r>
      <w:r w:rsidRPr="0043509F">
        <w:rPr>
          <w:rStyle w:val="Emphasis"/>
          <w:highlight w:val="cyan"/>
        </w:rPr>
        <w:t>the most effective pesticide in killing malaria</w:t>
      </w:r>
      <w:r w:rsidRPr="001A3AA5">
        <w:rPr>
          <w:rStyle w:val="Emphasis"/>
        </w:rPr>
        <w:t>-carrying mosquitoes. DDT is one of the most studied chemical substances. It is a few times more toxic than table salt and less toxic than nicotine, and environmental exposure to DDT has caused no known human deaths or illnesses</w:t>
      </w:r>
      <w:r w:rsidRPr="001A3AA5">
        <w:t>. Beginning in the 1940s, applying DDT to mosquito-breeding pools and to the walls of homes almost completely eradicated malaria in Europe and the United States by the 1960s.</w:t>
      </w:r>
    </w:p>
    <w:p w14:paraId="32BCEC29" w14:textId="77777777" w:rsidR="00DD6A8F" w:rsidRPr="001A3AA5" w:rsidRDefault="00DD6A8F" w:rsidP="00DD6A8F">
      <w:r w:rsidRPr="001A3AA5">
        <w:t>However, things began to change in 1962, the year that Rachel Carson published</w:t>
      </w:r>
      <w:r w:rsidRPr="001A3AA5">
        <w:rPr>
          <w:i/>
          <w:iCs/>
        </w:rPr>
        <w:t> Silent Spring</w:t>
      </w:r>
      <w:r w:rsidRPr="001A3AA5">
        <w:t>, which made the sensational allegation (offering no proof) that DDT would lead to the extinction of birds.</w:t>
      </w:r>
      <w:bookmarkStart w:id="1" w:name="_ftnref2"/>
      <w:r w:rsidRPr="001A3AA5">
        <w:fldChar w:fldCharType="begin"/>
      </w:r>
      <w:r w:rsidRPr="001A3AA5">
        <w:instrText xml:space="preserve"> HYPERLINK "https://www.heritage.org/global-politics/report/how-western-environmental-policies-are-stunting-economic-growth-developing" \l "_ftn2" </w:instrText>
      </w:r>
      <w:r w:rsidRPr="001A3AA5">
        <w:fldChar w:fldCharType="separate"/>
      </w:r>
      <w:r w:rsidRPr="001A3AA5">
        <w:rPr>
          <w:rStyle w:val="Hyperlink"/>
        </w:rPr>
        <w:t>[2]</w:t>
      </w:r>
      <w:r w:rsidRPr="001A3AA5">
        <w:fldChar w:fldCharType="end"/>
      </w:r>
      <w:bookmarkEnd w:id="1"/>
      <w:r w:rsidRPr="001A3AA5">
        <w:t> Although Carson’s analysis was later shown to be deeply flawed,</w:t>
      </w:r>
      <w:bookmarkStart w:id="2" w:name="_ftnref3"/>
      <w:r w:rsidRPr="001A3AA5">
        <w:fldChar w:fldCharType="begin"/>
      </w:r>
      <w:r w:rsidRPr="001A3AA5">
        <w:instrText xml:space="preserve"> HYPERLINK "https://www.heritage.org/global-politics/report/how-western-environmental-policies-are-stunting-economic-growth-developing" \l "_ftn3" </w:instrText>
      </w:r>
      <w:r w:rsidRPr="001A3AA5">
        <w:fldChar w:fldCharType="separate"/>
      </w:r>
      <w:r w:rsidRPr="001A3AA5">
        <w:rPr>
          <w:rStyle w:val="Hyperlink"/>
        </w:rPr>
        <w:t>[3]</w:t>
      </w:r>
      <w:r w:rsidRPr="001A3AA5">
        <w:fldChar w:fldCharType="end"/>
      </w:r>
      <w:bookmarkEnd w:id="2"/>
      <w:r w:rsidRPr="001A3AA5">
        <w:rPr>
          <w:i/>
          <w:iCs/>
        </w:rPr>
        <w:t> Silent Spring</w:t>
      </w:r>
      <w:r w:rsidRPr="001A3AA5">
        <w:t xml:space="preserve"> became a foundational document in the creation myth of modern environmentalism. Citing Carson’s book, supporters of the DDT ban loudly warned media outlets that a ban was necessary </w:t>
      </w:r>
      <w:proofErr w:type="gramStart"/>
      <w:r w:rsidRPr="001A3AA5">
        <w:t>in order to</w:t>
      </w:r>
      <w:proofErr w:type="gramEnd"/>
      <w:r w:rsidRPr="001A3AA5">
        <w:t xml:space="preserve"> save the robin, bald eagle, and peregrine falcon populations. Scientists who spoke in support of DDT were denounced as corporate shills.</w:t>
      </w:r>
    </w:p>
    <w:p w14:paraId="14BCB0D9" w14:textId="77777777" w:rsidR="00DD6A8F" w:rsidRPr="001A3AA5" w:rsidRDefault="00DD6A8F" w:rsidP="00DD6A8F">
      <w:r w:rsidRPr="001A3AA5">
        <w:t xml:space="preserve">Indicative of the political pressure applied by these early </w:t>
      </w:r>
      <w:proofErr w:type="gramStart"/>
      <w:r w:rsidRPr="001A3AA5">
        <w:t>environmentalists,</w:t>
      </w:r>
      <w:proofErr w:type="gramEnd"/>
      <w:r w:rsidRPr="001A3AA5">
        <w:t xml:space="preserve"> the U.S. Environmental Protection Agency’s first act was to ban most uses of DDT in 1972. USAID worked to spread the DDT ban internationally by threatening to stop foreign aid to any country using it. Environmental alarmists in the 1960s and 1970s, such as Paul Ehrlich, attacked DDT use in malaria-control programs as the “export of death control” from rich countries to poorer countries. Activists questioned the value of malaria eradication through DDT on the grounds that reducing deaths from malaria was contributing to the “world population explosion.”</w:t>
      </w:r>
      <w:bookmarkStart w:id="3" w:name="_ftnref4"/>
      <w:r w:rsidRPr="001A3AA5">
        <w:fldChar w:fldCharType="begin"/>
      </w:r>
      <w:r w:rsidRPr="001A3AA5">
        <w:instrText xml:space="preserve"> HYPERLINK "https://www.heritage.org/global-politics/report/how-western-environmental-policies-are-stunting-economic-growth-developing" \l "_ftn4" </w:instrText>
      </w:r>
      <w:r w:rsidRPr="001A3AA5">
        <w:fldChar w:fldCharType="separate"/>
      </w:r>
      <w:r w:rsidRPr="001A3AA5">
        <w:rPr>
          <w:rStyle w:val="Hyperlink"/>
        </w:rPr>
        <w:t>[4]</w:t>
      </w:r>
      <w:r w:rsidRPr="001A3AA5">
        <w:fldChar w:fldCharType="end"/>
      </w:r>
      <w:bookmarkEnd w:id="3"/>
    </w:p>
    <w:p w14:paraId="25D9210B" w14:textId="77777777" w:rsidR="00DD6A8F" w:rsidRPr="001A3AA5" w:rsidRDefault="00DD6A8F" w:rsidP="00DD6A8F">
      <w:r w:rsidRPr="001A3AA5">
        <w:t xml:space="preserve">In the late 1960s and early 1970s, USAID began shifting foreign aid funds away from malaria control and toward funding family planning programs, partially due to fears of overpopulation. </w:t>
      </w:r>
      <w:proofErr w:type="gramStart"/>
      <w:r w:rsidRPr="001A3AA5">
        <w:t>All of</w:t>
      </w:r>
      <w:proofErr w:type="gramEnd"/>
      <w:r w:rsidRPr="001A3AA5">
        <w:t xml:space="preserve"> the malaria eradication alternatives promoted by environmentalists—such as introducing fish to eat larval insects, water management, insecticide-treated nets, and “safer” insecticides—have proven less effective than DDT, more costly, and in some cases more damaging to the environment.</w:t>
      </w:r>
    </w:p>
    <w:p w14:paraId="15D55CEB" w14:textId="77777777" w:rsidR="00DD6A8F" w:rsidRPr="001A3AA5" w:rsidRDefault="00DD6A8F" w:rsidP="00DD6A8F">
      <w:r w:rsidRPr="0043509F">
        <w:rPr>
          <w:rStyle w:val="Emphasis"/>
          <w:highlight w:val="cyan"/>
        </w:rPr>
        <w:t>The DDT ban has had</w:t>
      </w:r>
      <w:r w:rsidRPr="007A42B9">
        <w:rPr>
          <w:rStyle w:val="Emphasis"/>
        </w:rPr>
        <w:t xml:space="preserve"> tragic consequences.</w:t>
      </w:r>
      <w:r w:rsidRPr="007A42B9">
        <w:t xml:space="preserve"> According to the World Health Organization, </w:t>
      </w:r>
      <w:r w:rsidRPr="007A42B9">
        <w:rPr>
          <w:rStyle w:val="Emphasis"/>
        </w:rPr>
        <w:t xml:space="preserve">there “were an estimated 247 million malaria cases among </w:t>
      </w:r>
      <w:r w:rsidRPr="0043509F">
        <w:rPr>
          <w:rStyle w:val="Emphasis"/>
          <w:highlight w:val="cyan"/>
        </w:rPr>
        <w:t>3.3 billion</w:t>
      </w:r>
      <w:r w:rsidRPr="007A42B9">
        <w:rPr>
          <w:rStyle w:val="Emphasis"/>
        </w:rPr>
        <w:t xml:space="preserve"> people </w:t>
      </w:r>
      <w:r w:rsidRPr="0043509F">
        <w:rPr>
          <w:rStyle w:val="Emphasis"/>
          <w:highlight w:val="cyan"/>
        </w:rPr>
        <w:t>at risk</w:t>
      </w:r>
      <w:r w:rsidRPr="007A42B9">
        <w:rPr>
          <w:rStyle w:val="Emphasis"/>
        </w:rPr>
        <w:t xml:space="preserve"> </w:t>
      </w:r>
      <w:r w:rsidRPr="007A42B9">
        <w:t>in</w:t>
      </w:r>
      <w:r w:rsidRPr="001A3AA5">
        <w:t xml:space="preserve"> 2006, </w:t>
      </w:r>
      <w:r w:rsidRPr="0043509F">
        <w:rPr>
          <w:rStyle w:val="Emphasis"/>
          <w:highlight w:val="cyan"/>
        </w:rPr>
        <w:t>causing</w:t>
      </w:r>
      <w:r w:rsidRPr="007A42B9">
        <w:rPr>
          <w:rStyle w:val="Emphasis"/>
        </w:rPr>
        <w:t xml:space="preserve"> nearly </w:t>
      </w:r>
      <w:r w:rsidRPr="0043509F">
        <w:rPr>
          <w:rStyle w:val="Emphasis"/>
          <w:highlight w:val="cyan"/>
        </w:rPr>
        <w:t>a million deaths</w:t>
      </w:r>
      <w:r w:rsidRPr="001A3AA5">
        <w:t>, mostly of children under 5 years.”</w:t>
      </w:r>
      <w:bookmarkStart w:id="4" w:name="_ftnref5"/>
      <w:r w:rsidRPr="001A3AA5">
        <w:fldChar w:fldCharType="begin"/>
      </w:r>
      <w:r w:rsidRPr="001A3AA5">
        <w:instrText xml:space="preserve"> HYPERLINK "https://www.heritage.org/global-politics/report/how-western-environmental-policies-are-stunting-economic-growth-developing" \l "_ftn5" </w:instrText>
      </w:r>
      <w:r w:rsidRPr="001A3AA5">
        <w:fldChar w:fldCharType="separate"/>
      </w:r>
      <w:r w:rsidRPr="001A3AA5">
        <w:rPr>
          <w:rStyle w:val="Hyperlink"/>
        </w:rPr>
        <w:t>[5]</w:t>
      </w:r>
      <w:r w:rsidRPr="001A3AA5">
        <w:fldChar w:fldCharType="end"/>
      </w:r>
      <w:bookmarkEnd w:id="4"/>
      <w:r w:rsidRPr="001A3AA5">
        <w:t> Since the decision to ban DDT was taken— first by the newly established Environmental Protection Agency in 1972, which “effectively ended the use of DDT in the United States and compromised its use in the rest of the world”</w:t>
      </w:r>
      <w:bookmarkStart w:id="5" w:name="_ftnref6"/>
      <w:r w:rsidRPr="001A3AA5">
        <w:fldChar w:fldCharType="begin"/>
      </w:r>
      <w:r w:rsidRPr="001A3AA5">
        <w:instrText xml:space="preserve"> HYPERLINK "https://www.heritage.org/global-politics/report/how-western-environmental-policies-are-stunting-economic-growth-developing" \l "_ftn6" </w:instrText>
      </w:r>
      <w:r w:rsidRPr="001A3AA5">
        <w:fldChar w:fldCharType="separate"/>
      </w:r>
      <w:r w:rsidRPr="001A3AA5">
        <w:rPr>
          <w:rStyle w:val="Hyperlink"/>
        </w:rPr>
        <w:t>[6]</w:t>
      </w:r>
      <w:r w:rsidRPr="001A3AA5">
        <w:fldChar w:fldCharType="end"/>
      </w:r>
      <w:bookmarkEnd w:id="5"/>
      <w:r w:rsidRPr="001A3AA5">
        <w:t>—malaria has reappeared in many countries where it had previously been eradicated. For example, in Madagascar, DDT spraying reduced cases of malaria by 90 percent, but the number of cases proliferated after DDT spraying stopped. In 1964, Sri Lanka had almost completely eliminated the disease, but it returned after DDT use was ended.</w:t>
      </w:r>
      <w:bookmarkStart w:id="6" w:name="_ftnref7"/>
      <w:r w:rsidRPr="001A3AA5">
        <w:fldChar w:fldCharType="begin"/>
      </w:r>
      <w:r w:rsidRPr="001A3AA5">
        <w:instrText xml:space="preserve"> HYPERLINK "https://www.heritage.org/global-politics/report/how-western-environmental-policies-are-stunting-economic-growth-developing" \l "_ftn7" </w:instrText>
      </w:r>
      <w:r w:rsidRPr="001A3AA5">
        <w:fldChar w:fldCharType="separate"/>
      </w:r>
      <w:r w:rsidRPr="001A3AA5">
        <w:rPr>
          <w:rStyle w:val="Hyperlink"/>
        </w:rPr>
        <w:t>[7]</w:t>
      </w:r>
      <w:r w:rsidRPr="001A3AA5">
        <w:fldChar w:fldCharType="end"/>
      </w:r>
      <w:bookmarkEnd w:id="6"/>
    </w:p>
    <w:p w14:paraId="355A6682" w14:textId="77777777" w:rsidR="00DD6A8F" w:rsidRPr="001A3AA5" w:rsidRDefault="00DD6A8F" w:rsidP="00DD6A8F">
      <w:r w:rsidRPr="001A3AA5">
        <w:t>Some of the first green NTBs grew from the DDT ban. Zimbabwe stopped using DDT in the 1990s because its tobacco industry feared that the international market would reject its products if they contained any traces of DDT. EU officials made veiled threats that the EU would reject the country’s agricultural exports if the government used DDT to control malaria. This led Ugandan agricultural exporters to pressure the government to halt spraying.</w:t>
      </w:r>
    </w:p>
    <w:p w14:paraId="681B5979" w14:textId="77777777" w:rsidR="00DD6A8F" w:rsidRPr="001A3AA5" w:rsidRDefault="00DD6A8F" w:rsidP="00DD6A8F">
      <w:r w:rsidRPr="001A3AA5">
        <w:t>Western corporations involved in the marketing of alternative insecticides have also contributed to the anti-DDT campaign. For example, a Bayer executive discouraged the use of DDT in Uganda, publicly citing a possible threat to the country’s food exports while privately revealing that “DDT use is for us a commercial threat.”</w:t>
      </w:r>
      <w:bookmarkStart w:id="7" w:name="_ftnref8"/>
      <w:r w:rsidRPr="001A3AA5">
        <w:fldChar w:fldCharType="begin"/>
      </w:r>
      <w:r w:rsidRPr="001A3AA5">
        <w:instrText xml:space="preserve"> HYPERLINK "https://www.heritage.org/global-politics/report/how-western-environmental-policies-are-stunting-economic-growth-developing" \l "_ftn8" </w:instrText>
      </w:r>
      <w:r w:rsidRPr="001A3AA5">
        <w:fldChar w:fldCharType="separate"/>
      </w:r>
      <w:r w:rsidRPr="001A3AA5">
        <w:rPr>
          <w:rStyle w:val="Hyperlink"/>
        </w:rPr>
        <w:t>[8]</w:t>
      </w:r>
      <w:r w:rsidRPr="001A3AA5">
        <w:fldChar w:fldCharType="end"/>
      </w:r>
      <w:bookmarkEnd w:id="7"/>
    </w:p>
    <w:p w14:paraId="7C446566" w14:textId="77777777" w:rsidR="00DD6A8F" w:rsidRDefault="00DD6A8F" w:rsidP="00DD6A8F">
      <w:r w:rsidRPr="001A3AA5">
        <w:t>While DDT is no panacea</w:t>
      </w:r>
      <w:r w:rsidRPr="001A3AA5">
        <w:rPr>
          <w:rStyle w:val="Emphasis"/>
        </w:rPr>
        <w:t>, it has a better record than any other malaria intervention</w:t>
      </w:r>
      <w:r w:rsidRPr="001A3AA5">
        <w:t>. Successful opposition to its use condemns people to death from a preventable disease. The fear tactics of environmental groups and their supporters in the media have produced unwarranted belief that DDT is harmful, leading to scientifically unwarranted political actions, such as bans on DDT. Tragically, the environmentalists’ war against DDT has become a war against the world’s poor.</w:t>
      </w:r>
    </w:p>
    <w:p w14:paraId="66F2F037" w14:textId="77777777" w:rsidR="00DD6A8F" w:rsidRPr="001A3AA5" w:rsidRDefault="00DD6A8F" w:rsidP="00DD6A8F">
      <w:pPr>
        <w:pStyle w:val="Heading4"/>
      </w:pPr>
      <w:r>
        <w:t>That outweighs and turns every existential threat and extinction outweighs</w:t>
      </w:r>
    </w:p>
    <w:p w14:paraId="10F6590E" w14:textId="77777777" w:rsidR="00DD6A8F" w:rsidRPr="00683313" w:rsidRDefault="00DD6A8F" w:rsidP="00DD6A8F">
      <w:r w:rsidRPr="00683313">
        <w:rPr>
          <w:rFonts w:eastAsiaTheme="majorEastAsia" w:cstheme="majorBidi"/>
          <w:b/>
          <w:iCs/>
          <w:sz w:val="26"/>
        </w:rPr>
        <w:t>Matthews 18</w:t>
      </w:r>
      <w:r>
        <w:t xml:space="preserve"> </w:t>
      </w:r>
      <w:r w:rsidRPr="00683313">
        <w:t xml:space="preserve">Dylan </w:t>
      </w:r>
      <w:proofErr w:type="spellStart"/>
      <w:r w:rsidRPr="00683313">
        <w:t>Matthewsdylan@Vox</w:t>
      </w:r>
      <w:proofErr w:type="spellEnd"/>
      <w:r w:rsidRPr="00683313">
        <w:t>, 10-26-2018, "How to help people millions of years from now," Vox, https://www.vox.com/future-perfect/2018/10/26/18023366/far-future-effective-altruism-existential-risk-doing-good</w:t>
      </w:r>
    </w:p>
    <w:p w14:paraId="55C33737" w14:textId="77777777" w:rsidR="00DD6A8F" w:rsidRPr="00171040" w:rsidRDefault="00DD6A8F" w:rsidP="00DD6A8F">
      <w:r w:rsidRPr="00171040">
        <w:t xml:space="preserve">If you care about improving human lives, </w:t>
      </w:r>
      <w:r w:rsidRPr="0043509F">
        <w:rPr>
          <w:rStyle w:val="Emphasis"/>
          <w:highlight w:val="cyan"/>
        </w:rPr>
        <w:t xml:space="preserve">you should overwhelmingly care about those quadrillions </w:t>
      </w:r>
      <w:r w:rsidRPr="007A42B9">
        <w:rPr>
          <w:rStyle w:val="Emphasis"/>
        </w:rPr>
        <w:t>of lives rather than the comparatively small number of people alive today</w:t>
      </w:r>
      <w:r w:rsidRPr="00171040">
        <w:t xml:space="preserve">. The 7.6 billion people now living, after all, amount to less than 0.003 percent of the population that will live in the future. </w:t>
      </w:r>
      <w:r w:rsidRPr="00171040">
        <w:rPr>
          <w:rStyle w:val="Emphasis"/>
        </w:rPr>
        <w:t>It’s reasonable to suggest that those quadrillions of future people have, accordingly, hundreds of thousands of times more moral weight than those of us living here today do.</w:t>
      </w:r>
    </w:p>
    <w:p w14:paraId="3D2A1D9C" w14:textId="77777777" w:rsidR="00DD6A8F" w:rsidRPr="00171040" w:rsidRDefault="00DD6A8F" w:rsidP="00DD6A8F">
      <w:r w:rsidRPr="00171040">
        <w:t xml:space="preserve">That’s the basic argument behind Nick </w:t>
      </w:r>
      <w:proofErr w:type="spellStart"/>
      <w:r w:rsidRPr="00171040">
        <w:t>Beckstead’s</w:t>
      </w:r>
      <w:proofErr w:type="spellEnd"/>
      <w:r w:rsidRPr="00171040">
        <w:t xml:space="preserve"> 2013 Rutgers philosophy dissertation, “</w:t>
      </w:r>
      <w:r w:rsidRPr="00171040">
        <w:rPr>
          <w:b/>
          <w:bCs/>
        </w:rPr>
        <w:t>On the overwhelming importance of shaping the far future</w:t>
      </w:r>
      <w:r w:rsidRPr="00171040">
        <w:t xml:space="preserve">.” It’s a glorious mindfuck of a thesis, not least because </w:t>
      </w:r>
      <w:proofErr w:type="spellStart"/>
      <w:r w:rsidRPr="007A42B9">
        <w:rPr>
          <w:rStyle w:val="Emphasis"/>
        </w:rPr>
        <w:t>Beckstead</w:t>
      </w:r>
      <w:proofErr w:type="spellEnd"/>
      <w:r w:rsidRPr="007A42B9">
        <w:rPr>
          <w:rStyle w:val="Emphasis"/>
        </w:rPr>
        <w:t xml:space="preserve"> shows very convincingly that </w:t>
      </w:r>
      <w:r w:rsidRPr="0043509F">
        <w:rPr>
          <w:rStyle w:val="Emphasis"/>
          <w:highlight w:val="cyan"/>
        </w:rPr>
        <w:t>this is a conclusion any plausible moral view would reach.</w:t>
      </w:r>
      <w:r w:rsidRPr="00171040">
        <w:t xml:space="preserve"> It’s not just something that </w:t>
      </w:r>
      <w:r w:rsidRPr="00171040">
        <w:rPr>
          <w:b/>
          <w:bCs/>
        </w:rPr>
        <w:t xml:space="preserve">weird </w:t>
      </w:r>
      <w:proofErr w:type="spellStart"/>
      <w:r w:rsidRPr="00171040">
        <w:rPr>
          <w:b/>
          <w:bCs/>
        </w:rPr>
        <w:t>utilitarians</w:t>
      </w:r>
      <w:proofErr w:type="spellEnd"/>
      <w:r w:rsidRPr="00171040">
        <w:t> have to deal with.</w:t>
      </w:r>
    </w:p>
    <w:p w14:paraId="13BEC157" w14:textId="77777777" w:rsidR="00DD6A8F" w:rsidRPr="00171040" w:rsidRDefault="00DD6A8F" w:rsidP="00DD6A8F">
      <w:r w:rsidRPr="00171040">
        <w:t xml:space="preserve">And </w:t>
      </w:r>
      <w:proofErr w:type="spellStart"/>
      <w:r w:rsidRPr="00171040">
        <w:t>Beckstead</w:t>
      </w:r>
      <w:proofErr w:type="spellEnd"/>
      <w:r w:rsidRPr="00171040">
        <w:t>, to his considerable credit, walks the walk on this. He works at the Open Philanthropy Project on grants relating to the far future and runs a </w:t>
      </w:r>
      <w:hyperlink r:id="rId301" w:history="1">
        <w:r w:rsidRPr="00171040">
          <w:rPr>
            <w:rStyle w:val="Hyperlink"/>
            <w:b/>
            <w:bCs/>
          </w:rPr>
          <w:t>charitable fund</w:t>
        </w:r>
      </w:hyperlink>
      <w:r w:rsidRPr="00171040">
        <w:t> for donors who want to prioritize the far future. And arguments from him and others have turned “long-termism” into a very vibrant, important strand of the </w:t>
      </w:r>
      <w:r w:rsidRPr="00171040">
        <w:rPr>
          <w:b/>
          <w:bCs/>
        </w:rPr>
        <w:t>effective altruism community</w:t>
      </w:r>
      <w:r w:rsidRPr="00171040">
        <w:t>.</w:t>
      </w:r>
    </w:p>
    <w:p w14:paraId="180BEE04" w14:textId="77777777" w:rsidR="00DD6A8F" w:rsidRPr="00171040" w:rsidRDefault="00DD6A8F" w:rsidP="00DD6A8F">
      <w:r w:rsidRPr="00171040">
        <w:t xml:space="preserve">But what does </w:t>
      </w:r>
      <w:proofErr w:type="gramStart"/>
      <w:r w:rsidRPr="00171040">
        <w:t>prioritizing</w:t>
      </w:r>
      <w:proofErr w:type="gramEnd"/>
      <w:r w:rsidRPr="00171040">
        <w:t xml:space="preserve"> the far future even mean?</w:t>
      </w:r>
    </w:p>
    <w:p w14:paraId="1CB6C6E7" w14:textId="77777777" w:rsidR="00DD6A8F" w:rsidRPr="00171040" w:rsidRDefault="00DD6A8F" w:rsidP="00DD6A8F">
      <w:r w:rsidRPr="00171040">
        <w:t>The most literal thing it could mean is </w:t>
      </w:r>
      <w:r w:rsidRPr="00171040">
        <w:rPr>
          <w:b/>
          <w:bCs/>
        </w:rPr>
        <w:t>preventing human extinction</w:t>
      </w:r>
      <w:r w:rsidRPr="00171040">
        <w:t xml:space="preserve">, to ensure that the species persists </w:t>
      </w:r>
      <w:proofErr w:type="gramStart"/>
      <w:r w:rsidRPr="00171040">
        <w:t>as long as</w:t>
      </w:r>
      <w:proofErr w:type="gramEnd"/>
      <w:r w:rsidRPr="00171040">
        <w:t xml:space="preserve"> possible. For the long-term-focused effective altruists I know, that typically means identifying concrete threats to humanity’s continued existence — like </w:t>
      </w:r>
      <w:r w:rsidRPr="00171040">
        <w:rPr>
          <w:b/>
          <w:bCs/>
        </w:rPr>
        <w:t>unfriendly artificial intelligence</w:t>
      </w:r>
      <w:r w:rsidRPr="00171040">
        <w:t>, or a </w:t>
      </w:r>
      <w:hyperlink r:id="rId302" w:history="1">
        <w:r w:rsidRPr="00171040">
          <w:rPr>
            <w:rStyle w:val="Hyperlink"/>
            <w:b/>
            <w:bCs/>
          </w:rPr>
          <w:t>pandemic</w:t>
        </w:r>
      </w:hyperlink>
      <w:r w:rsidRPr="00171040">
        <w:t>, or </w:t>
      </w:r>
      <w:hyperlink r:id="rId303" w:history="1">
        <w:r w:rsidRPr="00171040">
          <w:rPr>
            <w:rStyle w:val="Hyperlink"/>
            <w:b/>
            <w:bCs/>
          </w:rPr>
          <w:t>global warming</w:t>
        </w:r>
      </w:hyperlink>
      <w:r w:rsidRPr="00171040">
        <w:t>/</w:t>
      </w:r>
      <w:r w:rsidRPr="00171040">
        <w:rPr>
          <w:b/>
          <w:bCs/>
        </w:rPr>
        <w:t>out of control geoengineering</w:t>
      </w:r>
      <w:r w:rsidRPr="00171040">
        <w:t> — and engaging in activities to prevent that specific eventuality.</w:t>
      </w:r>
    </w:p>
    <w:p w14:paraId="2AF94F48" w14:textId="77777777" w:rsidR="00DD6A8F" w:rsidRPr="00683313" w:rsidRDefault="00DD6A8F" w:rsidP="00DD6A8F">
      <w:r w:rsidRPr="00683313">
        <w:t>But in a </w:t>
      </w:r>
      <w:r w:rsidRPr="00683313">
        <w:rPr>
          <w:b/>
          <w:bCs/>
        </w:rPr>
        <w:t>set of slides</w:t>
      </w:r>
      <w:r w:rsidRPr="00683313">
        <w:t xml:space="preserve"> he made in 2013, </w:t>
      </w:r>
      <w:proofErr w:type="spellStart"/>
      <w:r w:rsidRPr="00683313">
        <w:t>Beckstead</w:t>
      </w:r>
      <w:proofErr w:type="spellEnd"/>
      <w:r w:rsidRPr="00683313">
        <w:t xml:space="preserve"> makes a compelling case that while that’s certainly part of what </w:t>
      </w:r>
      <w:r w:rsidRPr="0043509F">
        <w:rPr>
          <w:rStyle w:val="Emphasis"/>
          <w:highlight w:val="cyan"/>
        </w:rPr>
        <w:t>caring about the far future entails,</w:t>
      </w:r>
      <w:r w:rsidRPr="00683313">
        <w:t xml:space="preserve"> approaches that address specific threats to humanity (which he calls “targeted” approaches to the far future) have to complement </w:t>
      </w:r>
      <w:r w:rsidRPr="0043509F">
        <w:rPr>
          <w:rStyle w:val="Emphasis"/>
          <w:highlight w:val="cyan"/>
        </w:rPr>
        <w:t>“broad” approaches</w:t>
      </w:r>
      <w:r w:rsidRPr="00683313">
        <w:t>, where instead of trying to predict what’s going to kill us all, you just generally try to keep civilization running as best it can, so that it is, as a whole, well-equipped to deal with potential extinction events in the future, not just in 2030 or 2040 but in 3500 or 95000 or even 37 million.</w:t>
      </w:r>
    </w:p>
    <w:p w14:paraId="39633BF2" w14:textId="77777777" w:rsidR="00DD6A8F" w:rsidRPr="00683313" w:rsidRDefault="00DD6A8F" w:rsidP="00DD6A8F">
      <w:r w:rsidRPr="00683313">
        <w:t>In other words, caring about the far future doesn’t mean just paying attention to low-probability risks of total annihilation; it also means acting on pressing needs now.</w:t>
      </w:r>
    </w:p>
    <w:p w14:paraId="2EFF94FF" w14:textId="77777777" w:rsidR="00DD6A8F" w:rsidRPr="00683313" w:rsidRDefault="00DD6A8F" w:rsidP="00DD6A8F">
      <w:pPr>
        <w:rPr>
          <w:rStyle w:val="Emphasis"/>
        </w:rPr>
      </w:pPr>
      <w:r w:rsidRPr="00683313">
        <w:t xml:space="preserve">For example: </w:t>
      </w:r>
      <w:r w:rsidRPr="0043509F">
        <w:rPr>
          <w:rStyle w:val="Emphasis"/>
          <w:highlight w:val="cyan"/>
        </w:rPr>
        <w:t>We’re going to be better prepared to prevent extinction</w:t>
      </w:r>
      <w:r w:rsidRPr="00683313">
        <w:rPr>
          <w:rStyle w:val="Emphasis"/>
        </w:rPr>
        <w:t xml:space="preserve"> from AI or a </w:t>
      </w:r>
      <w:proofErr w:type="spellStart"/>
      <w:r w:rsidRPr="00683313">
        <w:rPr>
          <w:rStyle w:val="Emphasis"/>
        </w:rPr>
        <w:t>supervirus</w:t>
      </w:r>
      <w:proofErr w:type="spellEnd"/>
      <w:r w:rsidRPr="00683313">
        <w:rPr>
          <w:rStyle w:val="Emphasis"/>
        </w:rPr>
        <w:t xml:space="preserve"> or global warming </w:t>
      </w:r>
      <w:r w:rsidRPr="0043509F">
        <w:rPr>
          <w:rStyle w:val="Emphasis"/>
          <w:highlight w:val="cyan"/>
        </w:rPr>
        <w:t>if society</w:t>
      </w:r>
      <w:r w:rsidRPr="00683313">
        <w:rPr>
          <w:rStyle w:val="Emphasis"/>
        </w:rPr>
        <w:t xml:space="preserve"> </w:t>
      </w:r>
      <w:proofErr w:type="gramStart"/>
      <w:r w:rsidRPr="00683313">
        <w:rPr>
          <w:rStyle w:val="Emphasis"/>
        </w:rPr>
        <w:t xml:space="preserve">as a whole </w:t>
      </w:r>
      <w:r w:rsidRPr="0043509F">
        <w:rPr>
          <w:rStyle w:val="Emphasis"/>
          <w:highlight w:val="cyan"/>
        </w:rPr>
        <w:t>makes</w:t>
      </w:r>
      <w:proofErr w:type="gramEnd"/>
      <w:r w:rsidRPr="0043509F">
        <w:rPr>
          <w:rStyle w:val="Emphasis"/>
          <w:highlight w:val="cyan"/>
        </w:rPr>
        <w:t xml:space="preserve"> a lot of scientific progress.</w:t>
      </w:r>
      <w:r w:rsidRPr="00683313">
        <w:t xml:space="preserve"> And a significant bottleneck there is that </w:t>
      </w:r>
      <w:proofErr w:type="gramStart"/>
      <w:r w:rsidRPr="0043509F">
        <w:rPr>
          <w:rStyle w:val="Emphasis"/>
          <w:highlight w:val="cyan"/>
        </w:rPr>
        <w:t>the vast majority of</w:t>
      </w:r>
      <w:proofErr w:type="gramEnd"/>
      <w:r w:rsidRPr="0043509F">
        <w:rPr>
          <w:rStyle w:val="Emphasis"/>
          <w:highlight w:val="cyan"/>
        </w:rPr>
        <w:t xml:space="preserve"> humanity doesn’t get </w:t>
      </w:r>
      <w:r w:rsidRPr="007A42B9">
        <w:rPr>
          <w:rStyle w:val="Emphasis"/>
        </w:rPr>
        <w:t xml:space="preserve">high-enough-quality </w:t>
      </w:r>
      <w:r w:rsidRPr="0043509F">
        <w:rPr>
          <w:rStyle w:val="Emphasis"/>
          <w:highlight w:val="cyan"/>
        </w:rPr>
        <w:t xml:space="preserve">education </w:t>
      </w:r>
      <w:r w:rsidRPr="007A42B9">
        <w:rPr>
          <w:rStyle w:val="Emphasis"/>
        </w:rPr>
        <w:t>to engage in scientific research</w:t>
      </w:r>
      <w:r w:rsidRPr="00683313">
        <w:t xml:space="preserve">, if they want to, </w:t>
      </w:r>
      <w:r w:rsidRPr="0043509F">
        <w:rPr>
          <w:rStyle w:val="Emphasis"/>
          <w:highlight w:val="cyan"/>
        </w:rPr>
        <w:t xml:space="preserve">which reduces the odds that we have </w:t>
      </w:r>
      <w:r w:rsidRPr="007A42B9">
        <w:rPr>
          <w:rStyle w:val="Emphasis"/>
        </w:rPr>
        <w:t xml:space="preserve">enough </w:t>
      </w:r>
      <w:r w:rsidRPr="0043509F">
        <w:rPr>
          <w:rStyle w:val="Emphasis"/>
          <w:highlight w:val="cyan"/>
        </w:rPr>
        <w:t xml:space="preserve">trained scientists to come up with </w:t>
      </w:r>
      <w:r w:rsidRPr="007A42B9">
        <w:rPr>
          <w:rStyle w:val="Emphasis"/>
        </w:rPr>
        <w:t xml:space="preserve">the </w:t>
      </w:r>
      <w:r w:rsidRPr="0043509F">
        <w:rPr>
          <w:rStyle w:val="Emphasis"/>
          <w:highlight w:val="cyan"/>
        </w:rPr>
        <w:t xml:space="preserve">breakthroughs </w:t>
      </w:r>
      <w:r w:rsidRPr="007A42B9">
        <w:rPr>
          <w:rStyle w:val="Emphasis"/>
        </w:rPr>
        <w:t>we need as a civilization to survive and thrive.</w:t>
      </w:r>
    </w:p>
    <w:p w14:paraId="1E03CB90" w14:textId="77777777" w:rsidR="00DD6A8F" w:rsidRPr="00683313" w:rsidRDefault="00DD6A8F" w:rsidP="00DD6A8F">
      <w:r w:rsidRPr="007A42B9">
        <w:t xml:space="preserve">So maybe </w:t>
      </w:r>
      <w:r w:rsidRPr="007A42B9">
        <w:rPr>
          <w:rStyle w:val="Emphasis"/>
        </w:rPr>
        <w:t>one of the best things we can do for the far future is</w:t>
      </w:r>
      <w:r w:rsidRPr="007A42B9">
        <w:t xml:space="preserve"> to improve school systems — here and now — </w:t>
      </w:r>
      <w:r w:rsidRPr="007A42B9">
        <w:rPr>
          <w:rStyle w:val="Emphasis"/>
        </w:rPr>
        <w:t>to harness</w:t>
      </w:r>
      <w:r w:rsidRPr="007A42B9">
        <w:t xml:space="preserve"> the group economist Raj Chetty calls </w:t>
      </w:r>
      <w:hyperlink r:id="rId304" w:history="1">
        <w:r w:rsidRPr="007A42B9">
          <w:rPr>
            <w:rStyle w:val="Emphasis"/>
          </w:rPr>
          <w:t xml:space="preserve">“lost </w:t>
        </w:r>
        <w:proofErr w:type="spellStart"/>
        <w:r w:rsidRPr="007A42B9">
          <w:rPr>
            <w:rStyle w:val="Emphasis"/>
          </w:rPr>
          <w:t>Einsteins</w:t>
        </w:r>
        <w:proofErr w:type="spellEnd"/>
        <w:r w:rsidRPr="007A42B9">
          <w:rPr>
            <w:rStyle w:val="Emphasis"/>
          </w:rPr>
          <w:t>”</w:t>
        </w:r>
      </w:hyperlink>
      <w:r w:rsidRPr="007A42B9">
        <w:t> (potential innovators who are thwarted by poverty and inequality in rich countries) and, more importantly, the hundreds of millions of kids in developing countries dealing with even worse education systems than those in depressed communities in the rich world.</w:t>
      </w:r>
    </w:p>
    <w:p w14:paraId="12A50D63" w14:textId="77777777" w:rsidR="00DD6A8F" w:rsidRPr="00683313" w:rsidRDefault="00DD6A8F" w:rsidP="00DD6A8F">
      <w:pPr>
        <w:rPr>
          <w:b/>
          <w:bCs/>
        </w:rPr>
      </w:pPr>
      <w:r w:rsidRPr="00683313">
        <w:rPr>
          <w:b/>
          <w:bCs/>
        </w:rPr>
        <w:t>What if living ethically for the far future means living ethically now?</w:t>
      </w:r>
    </w:p>
    <w:p w14:paraId="60FF39AC" w14:textId="77777777" w:rsidR="00DD6A8F" w:rsidRPr="00683313" w:rsidRDefault="00DD6A8F" w:rsidP="00DD6A8F">
      <w:proofErr w:type="spellStart"/>
      <w:r w:rsidRPr="00683313">
        <w:t>Beckstead</w:t>
      </w:r>
      <w:proofErr w:type="spellEnd"/>
      <w:r w:rsidRPr="00683313">
        <w:t xml:space="preserve"> mentions some other broad, or very broad, ideas (these are all his descriptions):</w:t>
      </w:r>
    </w:p>
    <w:p w14:paraId="3A5469DB" w14:textId="77777777" w:rsidR="00DD6A8F" w:rsidRPr="00683313" w:rsidRDefault="00DD6A8F" w:rsidP="00DD6A8F">
      <w:pPr>
        <w:numPr>
          <w:ilvl w:val="0"/>
          <w:numId w:val="17"/>
        </w:numPr>
      </w:pPr>
      <w:r w:rsidRPr="00683313">
        <w:t>Help make computers faster so that people everywhere can work more efficiently</w:t>
      </w:r>
    </w:p>
    <w:p w14:paraId="536DBF63" w14:textId="77777777" w:rsidR="00DD6A8F" w:rsidRPr="00683313" w:rsidRDefault="00DD6A8F" w:rsidP="00DD6A8F">
      <w:pPr>
        <w:numPr>
          <w:ilvl w:val="0"/>
          <w:numId w:val="17"/>
        </w:numPr>
      </w:pPr>
      <w:r w:rsidRPr="00683313">
        <w:t>Change intellectual property law so that technological innovation can happen more quickly</w:t>
      </w:r>
    </w:p>
    <w:p w14:paraId="34542816" w14:textId="77777777" w:rsidR="00DD6A8F" w:rsidRPr="00683313" w:rsidRDefault="00DD6A8F" w:rsidP="00DD6A8F">
      <w:pPr>
        <w:numPr>
          <w:ilvl w:val="0"/>
          <w:numId w:val="17"/>
        </w:numPr>
      </w:pPr>
      <w:r w:rsidRPr="00683313">
        <w:t>Advocate for open borders so that people from poorly governed countries can move to better-governed countries and be more productive</w:t>
      </w:r>
    </w:p>
    <w:p w14:paraId="1B9295C8" w14:textId="77777777" w:rsidR="00DD6A8F" w:rsidRPr="00683313" w:rsidRDefault="00DD6A8F" w:rsidP="00DD6A8F">
      <w:pPr>
        <w:numPr>
          <w:ilvl w:val="0"/>
          <w:numId w:val="17"/>
        </w:numPr>
      </w:pPr>
      <w:r w:rsidRPr="00683313">
        <w:t>Meta-research: improve incentives and norms in academic work to better advance human knowledge</w:t>
      </w:r>
    </w:p>
    <w:p w14:paraId="6188DF90" w14:textId="77777777" w:rsidR="00DD6A8F" w:rsidRPr="00683313" w:rsidRDefault="00DD6A8F" w:rsidP="00DD6A8F">
      <w:pPr>
        <w:numPr>
          <w:ilvl w:val="0"/>
          <w:numId w:val="17"/>
        </w:numPr>
      </w:pPr>
      <w:r w:rsidRPr="00683313">
        <w:t>Improve education</w:t>
      </w:r>
    </w:p>
    <w:p w14:paraId="5AF58335" w14:textId="77777777" w:rsidR="00DD6A8F" w:rsidRPr="00683313" w:rsidRDefault="00DD6A8F" w:rsidP="00DD6A8F">
      <w:pPr>
        <w:numPr>
          <w:ilvl w:val="0"/>
          <w:numId w:val="17"/>
        </w:numPr>
      </w:pPr>
      <w:r w:rsidRPr="00683313">
        <w:t>Advocate for political party X to make future people have values more like political party X</w:t>
      </w:r>
    </w:p>
    <w:p w14:paraId="17B777AD" w14:textId="77777777" w:rsidR="00DD6A8F" w:rsidRPr="00683313" w:rsidRDefault="00DD6A8F" w:rsidP="00DD6A8F">
      <w:r w:rsidRPr="00683313">
        <w:t>”If you look at these areas (</w:t>
      </w:r>
      <w:r w:rsidRPr="0043509F">
        <w:rPr>
          <w:rStyle w:val="Emphasis"/>
          <w:highlight w:val="cyan"/>
        </w:rPr>
        <w:t>economic growth and technological progress</w:t>
      </w:r>
      <w:r w:rsidRPr="00683313">
        <w:rPr>
          <w:rStyle w:val="Emphasis"/>
        </w:rPr>
        <w:t xml:space="preserve">, access to information, individual capability, social coordination, motives) a lot of everyday good works </w:t>
      </w:r>
      <w:r w:rsidRPr="0043509F">
        <w:rPr>
          <w:rStyle w:val="Emphasis"/>
          <w:highlight w:val="cyan"/>
        </w:rPr>
        <w:t>contribute</w:t>
      </w:r>
      <w:r w:rsidRPr="00683313">
        <w:t xml:space="preserve">,” </w:t>
      </w:r>
      <w:proofErr w:type="spellStart"/>
      <w:r w:rsidRPr="00683313">
        <w:t>Beckstead</w:t>
      </w:r>
      <w:proofErr w:type="spellEnd"/>
      <w:r w:rsidRPr="00683313">
        <w:t xml:space="preserve"> writes. “An implication of this is that a lot of everyday good works are good from a broad perspective, even though hardly anyone thinks explicitly in terms of far future standards.”</w:t>
      </w:r>
    </w:p>
    <w:p w14:paraId="7476DF24" w14:textId="77777777" w:rsidR="00DD6A8F" w:rsidRDefault="00DD6A8F" w:rsidP="00DD6A8F">
      <w:r w:rsidRPr="00683313">
        <w:t>Look at those examples again: It’s just a list of what normal altruistically motivated people, not </w:t>
      </w:r>
      <w:r w:rsidRPr="00683313">
        <w:rPr>
          <w:i/>
          <w:iCs/>
        </w:rPr>
        <w:t>effective</w:t>
      </w:r>
      <w:r w:rsidRPr="00683313">
        <w:t xml:space="preserve"> altruism folks, generally do. Charities in the US love talking about the lost opportunities for innovation that poverty creates. Lots of smart people who want to make a difference become </w:t>
      </w:r>
      <w:proofErr w:type="gramStart"/>
      <w:r w:rsidRPr="00683313">
        <w:t>scientists, or</w:t>
      </w:r>
      <w:proofErr w:type="gramEnd"/>
      <w:r w:rsidRPr="00683313">
        <w:t xml:space="preserve"> try to work as teachers or on improving education policy, and lord knows there are plenty of people who become political party operatives out of a conviction that the moral consequences of the party’s platform are good.</w:t>
      </w:r>
    </w:p>
    <w:p w14:paraId="0F5B6A3B" w14:textId="77777777" w:rsidR="00DD6A8F" w:rsidRDefault="00DD6A8F" w:rsidP="00DD6A8F">
      <w:pPr>
        <w:pStyle w:val="Heading3"/>
      </w:pPr>
      <w:r>
        <w:t>Internal---Innovation---2NC</w:t>
      </w:r>
    </w:p>
    <w:p w14:paraId="4107208A" w14:textId="77777777" w:rsidR="00DD6A8F" w:rsidRDefault="00DD6A8F" w:rsidP="00DD6A8F">
      <w:pPr>
        <w:pStyle w:val="Heading4"/>
        <w:rPr>
          <w:u w:val="single"/>
        </w:rPr>
      </w:pPr>
      <w:r>
        <w:t>Private ownership is key to innovation</w:t>
      </w:r>
    </w:p>
    <w:p w14:paraId="4978366F" w14:textId="77777777" w:rsidR="00DD6A8F" w:rsidRPr="00E2349F" w:rsidRDefault="00DD6A8F" w:rsidP="00DD6A8F">
      <w:pPr>
        <w:rPr>
          <w:b/>
          <w:bCs/>
          <w:sz w:val="26"/>
        </w:rPr>
      </w:pPr>
      <w:r>
        <w:rPr>
          <w:rStyle w:val="Style13ptBold"/>
        </w:rPr>
        <w:t xml:space="preserve">Brown* and Block** 19 – </w:t>
      </w:r>
      <w:r w:rsidRPr="00D150EE">
        <w:rPr>
          <w:rStyle w:val="Style13ptBold"/>
          <w:b w:val="0"/>
          <w:bCs w:val="0"/>
        </w:rPr>
        <w:t xml:space="preserve">*Clare is a journalist who earned a </w:t>
      </w:r>
      <w:proofErr w:type="gramStart"/>
      <w:r w:rsidRPr="00D150EE">
        <w:rPr>
          <w:rStyle w:val="Style13ptBold"/>
          <w:b w:val="0"/>
          <w:bCs w:val="0"/>
        </w:rPr>
        <w:t>masters in international</w:t>
      </w:r>
      <w:proofErr w:type="gramEnd"/>
      <w:r w:rsidRPr="00D150EE">
        <w:rPr>
          <w:rStyle w:val="Style13ptBold"/>
          <w:b w:val="0"/>
          <w:bCs w:val="0"/>
        </w:rPr>
        <w:t xml:space="preserve"> relations from the London School of Economics. **Walter has a B.A. in philosophy from Brooklyn College, and a PhD in economics from Columbia University. He now holds the Harold E. Wirth Eminent Scholar Endowed Chair in Economics at the Butt College of Business, Loyola University. (Clare and Walter, “FREE MARKET FOR THE ENVIRONMENT”, Russian Presidential Academy of National Economy and Public Administration, vol. 1, February 2019, p. 119, https://cyberleninka.ru/article/n/free-market-for-the-environment/viewer)//mj</w:t>
      </w:r>
    </w:p>
    <w:p w14:paraId="23CD142C" w14:textId="77777777" w:rsidR="00DD6A8F" w:rsidRPr="001F474E" w:rsidRDefault="00DD6A8F" w:rsidP="00DD6A8F">
      <w:r w:rsidRPr="00E2349F">
        <w:rPr>
          <w:rStyle w:val="StyleUnderline"/>
        </w:rPr>
        <w:t>Creative solutions</w:t>
      </w:r>
      <w:r>
        <w:t xml:space="preserve"> such as these </w:t>
      </w:r>
      <w:r w:rsidRPr="00E2349F">
        <w:rPr>
          <w:rStyle w:val="StyleUnderline"/>
        </w:rPr>
        <w:t>can be credited to the entrepreneur, or, in this case</w:t>
      </w:r>
      <w:r>
        <w:t>, “</w:t>
      </w:r>
      <w:r w:rsidRPr="00E2349F">
        <w:rPr>
          <w:rStyle w:val="Emphasis"/>
        </w:rPr>
        <w:t>enviropreneur</w:t>
      </w:r>
      <w:r>
        <w:t xml:space="preserve">”.5 He is </w:t>
      </w:r>
      <w:r w:rsidRPr="00E2349F">
        <w:rPr>
          <w:rStyle w:val="StyleUnderline"/>
        </w:rPr>
        <w:t>most successful in the</w:t>
      </w:r>
      <w:r>
        <w:rPr>
          <w:rStyle w:val="StyleUnderline"/>
        </w:rPr>
        <w:t xml:space="preserve"> </w:t>
      </w:r>
      <w:r w:rsidRPr="00E2349F">
        <w:rPr>
          <w:rStyle w:val="StyleUnderline"/>
        </w:rPr>
        <w:t>free market</w:t>
      </w:r>
      <w:r>
        <w:t xml:space="preserve">, </w:t>
      </w:r>
      <w:r w:rsidRPr="00E2349F">
        <w:rPr>
          <w:rStyle w:val="StyleUnderline"/>
        </w:rPr>
        <w:t>where</w:t>
      </w:r>
      <w:r>
        <w:t xml:space="preserve"> the </w:t>
      </w:r>
      <w:r w:rsidRPr="00E2349F">
        <w:rPr>
          <w:rStyle w:val="StyleUnderline"/>
        </w:rPr>
        <w:t>profit and loss system is able to do its job and</w:t>
      </w:r>
      <w:r>
        <w:rPr>
          <w:rStyle w:val="StyleUnderline"/>
        </w:rPr>
        <w:t xml:space="preserve"> </w:t>
      </w:r>
      <w:r w:rsidRPr="00E2349F">
        <w:rPr>
          <w:rStyle w:val="StyleUnderline"/>
        </w:rPr>
        <w:t>act as a filter.</w:t>
      </w:r>
      <w:r>
        <w:t xml:space="preserve"> </w:t>
      </w:r>
      <w:r w:rsidRPr="00E2349F">
        <w:rPr>
          <w:rStyle w:val="Emphasis"/>
        </w:rPr>
        <w:t>When entrepreneurs detect</w:t>
      </w:r>
      <w:r w:rsidRPr="00E2349F">
        <w:rPr>
          <w:rStyle w:val="StyleUnderline"/>
        </w:rPr>
        <w:t xml:space="preserve"> a </w:t>
      </w:r>
      <w:r w:rsidRPr="00E2349F">
        <w:rPr>
          <w:rStyle w:val="Emphasis"/>
        </w:rPr>
        <w:t>profit</w:t>
      </w:r>
      <w:r w:rsidRPr="00E2349F">
        <w:rPr>
          <w:rStyle w:val="StyleUnderline"/>
        </w:rPr>
        <w:t xml:space="preserve"> opportunity, </w:t>
      </w:r>
      <w:r w:rsidRPr="00E2349F">
        <w:rPr>
          <w:rStyle w:val="Emphasis"/>
        </w:rPr>
        <w:t>they</w:t>
      </w:r>
      <w:r>
        <w:rPr>
          <w:rStyle w:val="Emphasis"/>
        </w:rPr>
        <w:t xml:space="preserve"> </w:t>
      </w:r>
      <w:r w:rsidRPr="00E2349F">
        <w:rPr>
          <w:rStyle w:val="Emphasis"/>
        </w:rPr>
        <w:t>invest.</w:t>
      </w:r>
      <w:r>
        <w:t xml:space="preserve"> </w:t>
      </w:r>
      <w:r w:rsidRPr="00E2349F">
        <w:rPr>
          <w:rStyle w:val="StyleUnderline"/>
        </w:rPr>
        <w:t>If successful, their profits attract other producers, and the consumer benefits from the increased competition that ensues as sellers</w:t>
      </w:r>
      <w:r>
        <w:rPr>
          <w:rStyle w:val="StyleUnderline"/>
        </w:rPr>
        <w:t xml:space="preserve"> </w:t>
      </w:r>
      <w:r w:rsidRPr="00E2349F">
        <w:rPr>
          <w:rStyle w:val="StyleUnderline"/>
        </w:rPr>
        <w:t xml:space="preserve">compete for </w:t>
      </w:r>
      <w:r w:rsidRPr="00E2349F">
        <w:t>customer</w:t>
      </w:r>
      <w:r>
        <w:t xml:space="preserve"> </w:t>
      </w:r>
      <w:r w:rsidRPr="00E2349F">
        <w:rPr>
          <w:rStyle w:val="StyleUnderline"/>
        </w:rPr>
        <w:t>dollars</w:t>
      </w:r>
      <w:r>
        <w:t xml:space="preserve">. </w:t>
      </w:r>
      <w:r w:rsidRPr="00E2349F">
        <w:rPr>
          <w:rStyle w:val="StyleUnderline"/>
        </w:rPr>
        <w:t>The only way in which they can earn</w:t>
      </w:r>
      <w:r>
        <w:rPr>
          <w:rStyle w:val="StyleUnderline"/>
        </w:rPr>
        <w:t xml:space="preserve"> </w:t>
      </w:r>
      <w:r w:rsidRPr="00E2349F">
        <w:rPr>
          <w:rStyle w:val="StyleUnderline"/>
        </w:rPr>
        <w:t>more profits is by satisfying customer wants and needs.</w:t>
      </w:r>
      <w:r>
        <w:t xml:space="preserve"> </w:t>
      </w:r>
      <w:r w:rsidRPr="00E2349F">
        <w:rPr>
          <w:rStyle w:val="Emphasis"/>
        </w:rPr>
        <w:t>When entrepreneurs are free to invest in</w:t>
      </w:r>
      <w:r w:rsidRPr="00E2349F">
        <w:rPr>
          <w:rStyle w:val="StyleUnderline"/>
        </w:rPr>
        <w:t xml:space="preserve"> endeavors involving </w:t>
      </w:r>
      <w:r w:rsidRPr="00E2349F">
        <w:rPr>
          <w:rStyle w:val="Emphasis"/>
        </w:rPr>
        <w:t>natural resources</w:t>
      </w:r>
      <w:r w:rsidRPr="00E2349F">
        <w:rPr>
          <w:rStyle w:val="StyleUnderline"/>
        </w:rPr>
        <w:t>,</w:t>
      </w:r>
      <w:r>
        <w:rPr>
          <w:rStyle w:val="StyleUnderline"/>
        </w:rPr>
        <w:t xml:space="preserve"> </w:t>
      </w:r>
      <w:r w:rsidRPr="00E2349F">
        <w:rPr>
          <w:rStyle w:val="Emphasis"/>
        </w:rPr>
        <w:t>it results in their responsible use</w:t>
      </w:r>
      <w:r w:rsidRPr="00E2349F">
        <w:rPr>
          <w:rStyle w:val="StyleUnderline"/>
        </w:rPr>
        <w:t xml:space="preserve">, </w:t>
      </w:r>
      <w:proofErr w:type="gramStart"/>
      <w:r w:rsidRPr="00E2349F">
        <w:rPr>
          <w:rStyle w:val="StyleUnderline"/>
        </w:rPr>
        <w:t xml:space="preserve">so as </w:t>
      </w:r>
      <w:r w:rsidRPr="00E2349F">
        <w:rPr>
          <w:rStyle w:val="Emphasis"/>
        </w:rPr>
        <w:t>to</w:t>
      </w:r>
      <w:proofErr w:type="gramEnd"/>
      <w:r w:rsidRPr="00E2349F">
        <w:rPr>
          <w:rStyle w:val="Emphasis"/>
        </w:rPr>
        <w:t xml:space="preserve"> reduce costs.</w:t>
      </w:r>
      <w:r>
        <w:t xml:space="preserve"> </w:t>
      </w:r>
      <w:r w:rsidRPr="00E2349F">
        <w:rPr>
          <w:rStyle w:val="StyleUnderline"/>
        </w:rPr>
        <w:t>It will also</w:t>
      </w:r>
      <w:r>
        <w:rPr>
          <w:rStyle w:val="StyleUnderline"/>
        </w:rPr>
        <w:t xml:space="preserve"> </w:t>
      </w:r>
      <w:r w:rsidRPr="00E2349F">
        <w:rPr>
          <w:rStyle w:val="Emphasis"/>
        </w:rPr>
        <w:t>bring about</w:t>
      </w:r>
      <w:r w:rsidRPr="00E2349F">
        <w:rPr>
          <w:rStyle w:val="StyleUnderline"/>
        </w:rPr>
        <w:t xml:space="preserve"> their </w:t>
      </w:r>
      <w:r w:rsidRPr="00E2349F">
        <w:rPr>
          <w:rStyle w:val="Emphasis"/>
        </w:rPr>
        <w:t>conservation because of the potential for future</w:t>
      </w:r>
      <w:r>
        <w:rPr>
          <w:rStyle w:val="Emphasis"/>
        </w:rPr>
        <w:t xml:space="preserve"> </w:t>
      </w:r>
      <w:r w:rsidRPr="00E2349F">
        <w:rPr>
          <w:rStyle w:val="Emphasis"/>
        </w:rPr>
        <w:t>profits.</w:t>
      </w:r>
      <w:r>
        <w:t xml:space="preserve">6 </w:t>
      </w:r>
      <w:r w:rsidRPr="00E2349F">
        <w:rPr>
          <w:rStyle w:val="StyleUnderline"/>
        </w:rPr>
        <w:t>Through</w:t>
      </w:r>
      <w:r>
        <w:t xml:space="preserve"> competition in </w:t>
      </w:r>
      <w:r w:rsidRPr="00E2349F">
        <w:rPr>
          <w:rStyle w:val="StyleUnderline"/>
        </w:rPr>
        <w:t>the free market</w:t>
      </w:r>
      <w:r>
        <w:t xml:space="preserve">, </w:t>
      </w:r>
      <w:r w:rsidRPr="00E2349F">
        <w:rPr>
          <w:rStyle w:val="StyleUnderline"/>
        </w:rPr>
        <w:t>those who succeed</w:t>
      </w:r>
      <w:r>
        <w:rPr>
          <w:rStyle w:val="StyleUnderline"/>
        </w:rPr>
        <w:t xml:space="preserve"> </w:t>
      </w:r>
      <w:r w:rsidRPr="00E2349F">
        <w:rPr>
          <w:rStyle w:val="StyleUnderline"/>
        </w:rPr>
        <w:t>in putting resources to their most valued use are rewarded by profits, and those who fail are penalized by losses.</w:t>
      </w:r>
      <w:r>
        <w:t xml:space="preserve"> </w:t>
      </w:r>
      <w:r w:rsidRPr="00E2349F">
        <w:rPr>
          <w:rStyle w:val="Emphasis"/>
        </w:rPr>
        <w:t>Government decision making receives none of these signals</w:t>
      </w:r>
      <w:r>
        <w:t xml:space="preserve"> </w:t>
      </w:r>
      <w:r w:rsidRPr="00E2349F">
        <w:rPr>
          <w:rStyle w:val="StyleUnderline"/>
        </w:rPr>
        <w:t xml:space="preserve">that </w:t>
      </w:r>
      <w:proofErr w:type="gramStart"/>
      <w:r w:rsidRPr="00E2349F">
        <w:rPr>
          <w:rStyle w:val="StyleUnderline"/>
        </w:rPr>
        <w:t>profits</w:t>
      </w:r>
      <w:proofErr w:type="gramEnd"/>
      <w:r w:rsidRPr="00E2349F">
        <w:rPr>
          <w:rStyle w:val="StyleUnderline"/>
        </w:rPr>
        <w:t xml:space="preserve"> and losses provide</w:t>
      </w:r>
      <w:r>
        <w:rPr>
          <w:rStyle w:val="StyleUnderline"/>
        </w:rPr>
        <w:t xml:space="preserve"> </w:t>
      </w:r>
      <w:r w:rsidRPr="00E2349F">
        <w:rPr>
          <w:rStyle w:val="Emphasis"/>
        </w:rPr>
        <w:t>because they are not subject to</w:t>
      </w:r>
      <w:r w:rsidRPr="00E2349F">
        <w:rPr>
          <w:rStyle w:val="StyleUnderline"/>
        </w:rPr>
        <w:t xml:space="preserve"> such </w:t>
      </w:r>
      <w:r w:rsidRPr="00E2349F">
        <w:rPr>
          <w:rStyle w:val="Emphasis"/>
        </w:rPr>
        <w:t>direct</w:t>
      </w:r>
      <w:r w:rsidRPr="00E2349F">
        <w:rPr>
          <w:rStyle w:val="StyleUnderline"/>
        </w:rPr>
        <w:t xml:space="preserve"> and impactful consumer</w:t>
      </w:r>
      <w:r>
        <w:rPr>
          <w:rStyle w:val="StyleUnderline"/>
        </w:rPr>
        <w:t xml:space="preserve"> </w:t>
      </w:r>
      <w:r w:rsidRPr="00E2349F">
        <w:rPr>
          <w:rStyle w:val="Emphasis"/>
        </w:rPr>
        <w:t>assessment of their activities.</w:t>
      </w:r>
      <w:r>
        <w:t xml:space="preserve">7 </w:t>
      </w:r>
      <w:r w:rsidRPr="00E2349F">
        <w:rPr>
          <w:rStyle w:val="StyleUnderline"/>
        </w:rPr>
        <w:t xml:space="preserve">This is </w:t>
      </w:r>
      <w:r>
        <w:t xml:space="preserve">one of the reasons </w:t>
      </w:r>
      <w:r w:rsidRPr="00E2349F">
        <w:rPr>
          <w:rStyle w:val="StyleUnderline"/>
        </w:rPr>
        <w:t xml:space="preserve">why </w:t>
      </w:r>
      <w:r w:rsidRPr="00E2349F">
        <w:rPr>
          <w:rStyle w:val="Emphasis"/>
        </w:rPr>
        <w:t>government is unable to solve our environmental crises.</w:t>
      </w:r>
      <w:r>
        <w:t xml:space="preserve"> </w:t>
      </w:r>
      <w:r w:rsidRPr="00E2349F">
        <w:rPr>
          <w:rStyle w:val="StyleUnderline"/>
        </w:rPr>
        <w:t xml:space="preserve">Optimal </w:t>
      </w:r>
      <w:r w:rsidRPr="00E2349F">
        <w:rPr>
          <w:rStyle w:val="Emphasis"/>
        </w:rPr>
        <w:t>solutions</w:t>
      </w:r>
      <w:r>
        <w:rPr>
          <w:rStyle w:val="StyleUnderline"/>
        </w:rPr>
        <w:t xml:space="preserve"> </w:t>
      </w:r>
      <w:r w:rsidRPr="00E2349F">
        <w:rPr>
          <w:rStyle w:val="Emphasis"/>
        </w:rPr>
        <w:t>require</w:t>
      </w:r>
      <w:r w:rsidRPr="00E2349F">
        <w:rPr>
          <w:rStyle w:val="StyleUnderline"/>
        </w:rPr>
        <w:t xml:space="preserve"> the involvement of the </w:t>
      </w:r>
      <w:r w:rsidRPr="00E2349F">
        <w:rPr>
          <w:rStyle w:val="Emphasis"/>
        </w:rPr>
        <w:t>private sectors</w:t>
      </w:r>
      <w:r w:rsidRPr="00E2349F">
        <w:rPr>
          <w:rStyle w:val="StyleUnderline"/>
        </w:rPr>
        <w:t xml:space="preserve"> and the trial and error</w:t>
      </w:r>
      <w:r>
        <w:rPr>
          <w:rStyle w:val="StyleUnderline"/>
        </w:rPr>
        <w:t xml:space="preserve"> </w:t>
      </w:r>
      <w:r w:rsidRPr="00E2349F">
        <w:rPr>
          <w:rStyle w:val="StyleUnderline"/>
        </w:rPr>
        <w:t xml:space="preserve">involved in entrepreneurship. </w:t>
      </w:r>
      <w:r>
        <w:t>The way to enable such entrepreneurship to flourish is private property rights.</w:t>
      </w:r>
    </w:p>
    <w:p w14:paraId="0D8B9947" w14:textId="77777777" w:rsidR="00DD6A8F" w:rsidRDefault="00DD6A8F" w:rsidP="00DD6A8F">
      <w:pPr>
        <w:pStyle w:val="Heading3"/>
      </w:pPr>
      <w:r>
        <w:t>Internal---Oceans---2NC</w:t>
      </w:r>
    </w:p>
    <w:p w14:paraId="3F840299" w14:textId="77777777" w:rsidR="00DD6A8F" w:rsidRDefault="00DD6A8F" w:rsidP="00DD6A8F">
      <w:pPr>
        <w:pStyle w:val="Heading4"/>
      </w:pPr>
      <w:r>
        <w:t xml:space="preserve">Oceanic privatization jumpstarts the blue economy. </w:t>
      </w:r>
    </w:p>
    <w:p w14:paraId="46647E33"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184A4378" w14:textId="77777777" w:rsidR="00DD6A8F" w:rsidRPr="00C612D9" w:rsidRDefault="00DD6A8F" w:rsidP="00DD6A8F">
      <w:pPr>
        <w:rPr>
          <w:sz w:val="16"/>
        </w:rPr>
      </w:pPr>
      <w:r w:rsidRPr="00C612D9">
        <w:rPr>
          <w:sz w:val="16"/>
        </w:rPr>
        <w:t>General Oceanological Considerations</w:t>
      </w:r>
    </w:p>
    <w:p w14:paraId="740B1D5F" w14:textId="77777777" w:rsidR="00DD6A8F" w:rsidRPr="00C612D9" w:rsidRDefault="00DD6A8F" w:rsidP="00DD6A8F">
      <w:pPr>
        <w:rPr>
          <w:sz w:val="16"/>
        </w:rPr>
      </w:pPr>
      <w:r w:rsidRPr="00C612D9">
        <w:rPr>
          <w:sz w:val="16"/>
        </w:rPr>
        <w:t xml:space="preserve">Ownership of oceans must account for the salt water itself either as the physical liquid, particular volumes by location, or by flows (currents, movements). </w:t>
      </w:r>
      <w:r w:rsidRPr="0043509F">
        <w:rPr>
          <w:rStyle w:val="StyleUnderline"/>
          <w:highlight w:val="cyan"/>
        </w:rPr>
        <w:t>Property rights in</w:t>
      </w:r>
      <w:r w:rsidRPr="00C612D9">
        <w:rPr>
          <w:rStyle w:val="StyleUnderline"/>
        </w:rPr>
        <w:t xml:space="preserve"> the </w:t>
      </w:r>
      <w:r w:rsidRPr="0043509F">
        <w:rPr>
          <w:rStyle w:val="Emphasis"/>
          <w:highlight w:val="cyan"/>
        </w:rPr>
        <w:t>seas</w:t>
      </w:r>
      <w:r w:rsidRPr="0043509F">
        <w:rPr>
          <w:rStyle w:val="StyleUnderline"/>
          <w:highlight w:val="cyan"/>
        </w:rPr>
        <w:t xml:space="preserve"> have </w:t>
      </w:r>
      <w:r w:rsidRPr="0043509F">
        <w:rPr>
          <w:rStyle w:val="Emphasis"/>
          <w:highlight w:val="cyan"/>
        </w:rPr>
        <w:t>strong</w:t>
      </w:r>
      <w:r w:rsidRPr="00C612D9">
        <w:rPr>
          <w:rStyle w:val="StyleUnderline"/>
        </w:rPr>
        <w:t xml:space="preserve"> and </w:t>
      </w:r>
      <w:r w:rsidRPr="00C612D9">
        <w:rPr>
          <w:rStyle w:val="Emphasis"/>
        </w:rPr>
        <w:t xml:space="preserve">positive </w:t>
      </w:r>
      <w:r w:rsidRPr="0043509F">
        <w:rPr>
          <w:rStyle w:val="Emphasis"/>
          <w:highlight w:val="cyan"/>
        </w:rPr>
        <w:t>implications</w:t>
      </w:r>
      <w:r w:rsidRPr="0043509F">
        <w:rPr>
          <w:rStyle w:val="StyleUnderline"/>
          <w:highlight w:val="cyan"/>
        </w:rPr>
        <w:t xml:space="preserve"> for </w:t>
      </w:r>
      <w:r w:rsidRPr="0043509F">
        <w:rPr>
          <w:rStyle w:val="Emphasis"/>
          <w:highlight w:val="cyan"/>
        </w:rPr>
        <w:t>fishing</w:t>
      </w:r>
      <w:r w:rsidRPr="00C612D9">
        <w:rPr>
          <w:rStyle w:val="Emphasis"/>
        </w:rPr>
        <w:t xml:space="preserve"> privileges</w:t>
      </w:r>
      <w:r w:rsidRPr="00C612D9">
        <w:rPr>
          <w:rStyle w:val="StyleUnderline"/>
        </w:rPr>
        <w:t xml:space="preserve">; </w:t>
      </w:r>
      <w:r w:rsidRPr="0043509F">
        <w:rPr>
          <w:rStyle w:val="Emphasis"/>
          <w:highlight w:val="cyan"/>
        </w:rPr>
        <w:t>transport</w:t>
      </w:r>
      <w:r w:rsidRPr="00C612D9">
        <w:rPr>
          <w:rStyle w:val="Emphasis"/>
        </w:rPr>
        <w:t>ation</w:t>
      </w:r>
      <w:r w:rsidRPr="00C612D9">
        <w:rPr>
          <w:rStyle w:val="StyleUnderline"/>
        </w:rPr>
        <w:t xml:space="preserve">; </w:t>
      </w:r>
      <w:r w:rsidRPr="0043509F">
        <w:rPr>
          <w:rStyle w:val="Emphasis"/>
          <w:highlight w:val="cyan"/>
        </w:rPr>
        <w:t>mineral extraction</w:t>
      </w:r>
      <w:r w:rsidRPr="00C612D9">
        <w:rPr>
          <w:rStyle w:val="StyleUnderline"/>
        </w:rPr>
        <w:t xml:space="preserve"> from the</w:t>
      </w:r>
      <w:r w:rsidRPr="00C612D9">
        <w:rPr>
          <w:sz w:val="16"/>
        </w:rPr>
        <w:t xml:space="preserve"> fluid or the </w:t>
      </w:r>
      <w:r w:rsidRPr="00C612D9">
        <w:rPr>
          <w:rStyle w:val="StyleUnderline"/>
        </w:rPr>
        <w:t>oceanic floor</w:t>
      </w:r>
      <w:r w:rsidRPr="00C612D9">
        <w:rPr>
          <w:sz w:val="16"/>
        </w:rPr>
        <w:t xml:space="preserve">; potable </w:t>
      </w:r>
      <w:r w:rsidRPr="00C612D9">
        <w:rPr>
          <w:rStyle w:val="StyleUnderline"/>
        </w:rPr>
        <w:t>water extraction from</w:t>
      </w:r>
      <w:r w:rsidRPr="00C612D9">
        <w:rPr>
          <w:sz w:val="16"/>
        </w:rPr>
        <w:t xml:space="preserve"> the </w:t>
      </w:r>
      <w:r w:rsidRPr="00C612D9">
        <w:rPr>
          <w:rStyle w:val="StyleUnderline"/>
        </w:rPr>
        <w:t>saline</w:t>
      </w:r>
      <w:r w:rsidRPr="00C612D9">
        <w:rPr>
          <w:sz w:val="16"/>
        </w:rPr>
        <w:t xml:space="preserve"> solution; etc. </w:t>
      </w:r>
      <w:r w:rsidRPr="0043509F">
        <w:rPr>
          <w:rStyle w:val="StyleUnderline"/>
          <w:highlight w:val="cyan"/>
        </w:rPr>
        <w:t>Property rights imply</w:t>
      </w:r>
      <w:r w:rsidRPr="00C612D9">
        <w:rPr>
          <w:rStyle w:val="StyleUnderline"/>
        </w:rPr>
        <w:t xml:space="preserve"> </w:t>
      </w:r>
      <w:r w:rsidRPr="00C612D9">
        <w:rPr>
          <w:rStyle w:val="Emphasis"/>
        </w:rPr>
        <w:t>boundaries</w:t>
      </w:r>
      <w:r w:rsidRPr="00C612D9">
        <w:rPr>
          <w:rStyle w:val="StyleUnderline"/>
        </w:rPr>
        <w:t xml:space="preserve"> between one person’s holdings and</w:t>
      </w:r>
      <w:r w:rsidRPr="00C612D9">
        <w:rPr>
          <w:sz w:val="16"/>
        </w:rPr>
        <w:t xml:space="preserve"> those of </w:t>
      </w:r>
      <w:r w:rsidRPr="00C612D9">
        <w:rPr>
          <w:rStyle w:val="StyleUnderline"/>
        </w:rPr>
        <w:t>another</w:t>
      </w:r>
      <w:r w:rsidRPr="00C612D9">
        <w:rPr>
          <w:sz w:val="16"/>
        </w:rPr>
        <w:t>.</w:t>
      </w:r>
    </w:p>
    <w:p w14:paraId="6972A9FD" w14:textId="77777777" w:rsidR="00DD6A8F" w:rsidRDefault="00DD6A8F" w:rsidP="00DD6A8F">
      <w:pPr>
        <w:rPr>
          <w:sz w:val="16"/>
        </w:rPr>
      </w:pPr>
      <w:r w:rsidRPr="00C612D9">
        <w:rPr>
          <w:sz w:val="16"/>
        </w:rPr>
        <w:t xml:space="preserve">Related </w:t>
      </w:r>
      <w:r w:rsidRPr="00C612D9">
        <w:rPr>
          <w:rStyle w:val="StyleUnderline"/>
        </w:rPr>
        <w:t xml:space="preserve">discussions include </w:t>
      </w:r>
      <w:r w:rsidRPr="0043509F">
        <w:rPr>
          <w:rStyle w:val="Emphasis"/>
          <w:highlight w:val="cyan"/>
        </w:rPr>
        <w:t>methods</w:t>
      </w:r>
      <w:r w:rsidRPr="0043509F">
        <w:rPr>
          <w:rStyle w:val="StyleUnderline"/>
          <w:highlight w:val="cyan"/>
        </w:rPr>
        <w:t xml:space="preserve"> for </w:t>
      </w:r>
      <w:r w:rsidRPr="0043509F">
        <w:rPr>
          <w:rStyle w:val="Emphasis"/>
          <w:highlight w:val="cyan"/>
        </w:rPr>
        <w:t>apprehending</w:t>
      </w:r>
      <w:r w:rsidRPr="00C612D9">
        <w:rPr>
          <w:rStyle w:val="Emphasis"/>
        </w:rPr>
        <w:t xml:space="preserve"> trespassers</w:t>
      </w:r>
      <w:r w:rsidRPr="00C612D9">
        <w:rPr>
          <w:rStyle w:val="StyleUnderline"/>
        </w:rPr>
        <w:t xml:space="preserve"> and </w:t>
      </w:r>
      <w:r w:rsidRPr="0043509F">
        <w:rPr>
          <w:rStyle w:val="StyleUnderline"/>
          <w:highlight w:val="cyan"/>
        </w:rPr>
        <w:t xml:space="preserve">thieves and </w:t>
      </w:r>
      <w:r w:rsidRPr="0043509F">
        <w:rPr>
          <w:rStyle w:val="Emphasis"/>
          <w:highlight w:val="cyan"/>
        </w:rPr>
        <w:t>rectifying damages</w:t>
      </w:r>
      <w:r w:rsidRPr="00C612D9">
        <w:rPr>
          <w:rStyle w:val="StyleUnderline"/>
        </w:rPr>
        <w:t xml:space="preserve"> they inflict on the rightful owners. Unless the proprietor</w:t>
      </w:r>
      <w:r w:rsidRPr="00C612D9">
        <w:rPr>
          <w:sz w:val="16"/>
        </w:rPr>
        <w:t xml:space="preserve"> of an asset </w:t>
      </w:r>
      <w:r w:rsidRPr="00C612D9">
        <w:rPr>
          <w:rStyle w:val="StyleUnderline"/>
        </w:rPr>
        <w:t xml:space="preserve">does the dumping, those who leave garbage in </w:t>
      </w:r>
      <w:r w:rsidRPr="00C612D9">
        <w:rPr>
          <w:rStyle w:val="Emphasis"/>
        </w:rPr>
        <w:t>any part</w:t>
      </w:r>
      <w:r w:rsidRPr="00C612D9">
        <w:rPr>
          <w:rStyle w:val="StyleUnderline"/>
        </w:rPr>
        <w:t xml:space="preserve"> of the ocean</w:t>
      </w:r>
      <w:r w:rsidRPr="00C612D9">
        <w:rPr>
          <w:sz w:val="16"/>
        </w:rPr>
        <w:t xml:space="preserve"> belonging to someone </w:t>
      </w:r>
      <w:r w:rsidRPr="00C612D9">
        <w:rPr>
          <w:rStyle w:val="StyleUnderline"/>
        </w:rPr>
        <w:t>would be</w:t>
      </w:r>
      <w:r w:rsidRPr="00C612D9">
        <w:rPr>
          <w:sz w:val="16"/>
        </w:rPr>
        <w:t xml:space="preserve"> considered tortious </w:t>
      </w:r>
      <w:r w:rsidRPr="00C612D9">
        <w:rPr>
          <w:rStyle w:val="StyleUnderline"/>
        </w:rPr>
        <w:t>trespassers</w:t>
      </w:r>
      <w:r w:rsidRPr="00C612D9">
        <w:rPr>
          <w:sz w:val="16"/>
        </w:rPr>
        <w:t>. 7</w:t>
      </w:r>
    </w:p>
    <w:p w14:paraId="6EF03F13" w14:textId="77777777" w:rsidR="00DD6A8F" w:rsidRPr="00654B85" w:rsidRDefault="00DD6A8F" w:rsidP="00DD6A8F">
      <w:pPr>
        <w:pStyle w:val="Heading4"/>
      </w:pPr>
      <w:r>
        <w:t xml:space="preserve">It facilitates </w:t>
      </w:r>
      <w:r>
        <w:rPr>
          <w:u w:val="single"/>
        </w:rPr>
        <w:t>access rights</w:t>
      </w:r>
      <w:r>
        <w:t xml:space="preserve">. </w:t>
      </w:r>
    </w:p>
    <w:p w14:paraId="11B0B8E3"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43B18F0B" w14:textId="77777777" w:rsidR="00DD6A8F" w:rsidRPr="001B7F77" w:rsidRDefault="00DD6A8F" w:rsidP="00DD6A8F">
      <w:pPr>
        <w:rPr>
          <w:rStyle w:val="StyleUnderline"/>
        </w:rPr>
      </w:pPr>
      <w:r w:rsidRPr="001B7F77">
        <w:rPr>
          <w:rStyle w:val="StyleUnderline"/>
        </w:rPr>
        <w:t xml:space="preserve">(7) Would miners need </w:t>
      </w:r>
      <w:r w:rsidRPr="001B7F77">
        <w:rPr>
          <w:rStyle w:val="Emphasis"/>
        </w:rPr>
        <w:t>permission</w:t>
      </w:r>
      <w:r w:rsidRPr="001B7F77">
        <w:rPr>
          <w:rStyle w:val="StyleUnderline"/>
        </w:rPr>
        <w:t xml:space="preserve"> to </w:t>
      </w:r>
      <w:r w:rsidRPr="001B7F77">
        <w:rPr>
          <w:rStyle w:val="Emphasis"/>
        </w:rPr>
        <w:t>access</w:t>
      </w:r>
      <w:r w:rsidRPr="001B7F77">
        <w:rPr>
          <w:rStyle w:val="StyleUnderline"/>
        </w:rPr>
        <w:t xml:space="preserve"> or </w:t>
      </w:r>
      <w:r w:rsidRPr="001B7F77">
        <w:rPr>
          <w:rStyle w:val="Emphasis"/>
        </w:rPr>
        <w:t>construct</w:t>
      </w:r>
      <w:r w:rsidRPr="001B7F77">
        <w:rPr>
          <w:rStyle w:val="StyleUnderline"/>
        </w:rPr>
        <w:t xml:space="preserve"> mineral extraction</w:t>
      </w:r>
      <w:r w:rsidRPr="001B7F77">
        <w:rPr>
          <w:sz w:val="16"/>
        </w:rPr>
        <w:t xml:space="preserve"> operations on or </w:t>
      </w:r>
      <w:r w:rsidRPr="001B7F77">
        <w:rPr>
          <w:rStyle w:val="StyleUnderline"/>
        </w:rPr>
        <w:t>beneath the ocean floor?</w:t>
      </w:r>
    </w:p>
    <w:p w14:paraId="0DC963C7" w14:textId="77777777" w:rsidR="00DD6A8F" w:rsidRDefault="00DD6A8F" w:rsidP="00DD6A8F">
      <w:pPr>
        <w:rPr>
          <w:sz w:val="16"/>
        </w:rPr>
      </w:pPr>
      <w:r w:rsidRPr="0043509F">
        <w:rPr>
          <w:rStyle w:val="StyleUnderline"/>
          <w:highlight w:val="cyan"/>
        </w:rPr>
        <w:t>The ocean</w:t>
      </w:r>
      <w:r w:rsidRPr="001B7F77">
        <w:rPr>
          <w:rStyle w:val="StyleUnderline"/>
        </w:rPr>
        <w:t xml:space="preserve"> floor </w:t>
      </w:r>
      <w:r w:rsidRPr="0043509F">
        <w:rPr>
          <w:rStyle w:val="Emphasis"/>
          <w:highlight w:val="cyan"/>
        </w:rPr>
        <w:t>resembles land</w:t>
      </w:r>
      <w:r w:rsidRPr="001B7F77">
        <w:rPr>
          <w:sz w:val="16"/>
        </w:rPr>
        <w:t xml:space="preserve">; indeed, is land. </w:t>
      </w:r>
      <w:r w:rsidRPr="001B7F77">
        <w:rPr>
          <w:rStyle w:val="StyleUnderline"/>
        </w:rPr>
        <w:t xml:space="preserve">The </w:t>
      </w:r>
      <w:r w:rsidRPr="0043509F">
        <w:rPr>
          <w:rStyle w:val="Emphasis"/>
          <w:highlight w:val="cyan"/>
        </w:rPr>
        <w:t>homesteading</w:t>
      </w:r>
      <w:r w:rsidRPr="001B7F77">
        <w:rPr>
          <w:rStyle w:val="Emphasis"/>
        </w:rPr>
        <w:t xml:space="preserve"> process</w:t>
      </w:r>
      <w:r w:rsidRPr="001B7F77">
        <w:rPr>
          <w:rStyle w:val="StyleUnderline"/>
        </w:rPr>
        <w:t xml:space="preserve"> </w:t>
      </w:r>
      <w:r w:rsidRPr="0043509F">
        <w:rPr>
          <w:rStyle w:val="StyleUnderline"/>
          <w:highlight w:val="cyan"/>
        </w:rPr>
        <w:t xml:space="preserve">includes a </w:t>
      </w:r>
      <w:r w:rsidRPr="0043509F">
        <w:rPr>
          <w:rStyle w:val="Emphasis"/>
          <w:highlight w:val="cyan"/>
        </w:rPr>
        <w:t>path of entry</w:t>
      </w:r>
      <w:r w:rsidRPr="001B7F77">
        <w:rPr>
          <w:sz w:val="16"/>
        </w:rPr>
        <w:t xml:space="preserve">. That is, </w:t>
      </w:r>
      <w:proofErr w:type="gramStart"/>
      <w:r w:rsidRPr="001B7F77">
        <w:rPr>
          <w:rStyle w:val="StyleUnderline"/>
        </w:rPr>
        <w:t xml:space="preserve">in order </w:t>
      </w:r>
      <w:r w:rsidRPr="0043509F">
        <w:rPr>
          <w:rStyle w:val="StyleUnderline"/>
          <w:highlight w:val="cyan"/>
        </w:rPr>
        <w:t>to</w:t>
      </w:r>
      <w:proofErr w:type="gramEnd"/>
      <w:r w:rsidRPr="0043509F">
        <w:rPr>
          <w:rStyle w:val="StyleUnderline"/>
          <w:highlight w:val="cyan"/>
        </w:rPr>
        <w:t xml:space="preserve"> make a</w:t>
      </w:r>
      <w:r w:rsidRPr="001B7F77">
        <w:rPr>
          <w:rStyle w:val="StyleUnderline"/>
        </w:rPr>
        <w:t xml:space="preserve"> </w:t>
      </w:r>
      <w:r w:rsidRPr="001B7F77">
        <w:rPr>
          <w:rStyle w:val="Emphasis"/>
        </w:rPr>
        <w:t xml:space="preserve">valid </w:t>
      </w:r>
      <w:r w:rsidRPr="0043509F">
        <w:rPr>
          <w:rStyle w:val="Emphasis"/>
          <w:highlight w:val="cyan"/>
        </w:rPr>
        <w:t>claim</w:t>
      </w:r>
      <w:r w:rsidRPr="0043509F">
        <w:rPr>
          <w:rStyle w:val="StyleUnderline"/>
          <w:highlight w:val="cyan"/>
        </w:rPr>
        <w:t xml:space="preserve">, one must </w:t>
      </w:r>
      <w:r w:rsidRPr="0043509F">
        <w:rPr>
          <w:rStyle w:val="Emphasis"/>
          <w:highlight w:val="cyan"/>
        </w:rPr>
        <w:t>arrive</w:t>
      </w:r>
      <w:r w:rsidRPr="001B7F77">
        <w:rPr>
          <w:rStyle w:val="Emphasis"/>
        </w:rPr>
        <w:t xml:space="preserve"> on the scene</w:t>
      </w:r>
      <w:r w:rsidRPr="001B7F77">
        <w:rPr>
          <w:rStyle w:val="StyleUnderline"/>
        </w:rPr>
        <w:t xml:space="preserve"> </w:t>
      </w:r>
      <w:r w:rsidRPr="0043509F">
        <w:rPr>
          <w:rStyle w:val="StyleUnderline"/>
          <w:highlight w:val="cyan"/>
        </w:rPr>
        <w:t>to</w:t>
      </w:r>
      <w:r w:rsidRPr="001B7F77">
        <w:rPr>
          <w:rStyle w:val="StyleUnderline"/>
        </w:rPr>
        <w:t xml:space="preserve"> first explore, then to </w:t>
      </w:r>
      <w:r w:rsidRPr="0043509F">
        <w:rPr>
          <w:rStyle w:val="StyleUnderline"/>
          <w:highlight w:val="cyan"/>
        </w:rPr>
        <w:t>“</w:t>
      </w:r>
      <w:r w:rsidRPr="0043509F">
        <w:rPr>
          <w:rStyle w:val="Emphasis"/>
          <w:highlight w:val="cyan"/>
        </w:rPr>
        <w:t>mix</w:t>
      </w:r>
      <w:r w:rsidRPr="001B7F77">
        <w:rPr>
          <w:rStyle w:val="Emphasis"/>
        </w:rPr>
        <w:t xml:space="preserve"> one’s </w:t>
      </w:r>
      <w:r w:rsidRPr="0043509F">
        <w:rPr>
          <w:rStyle w:val="Emphasis"/>
          <w:highlight w:val="cyan"/>
        </w:rPr>
        <w:t>labor</w:t>
      </w:r>
      <w:r w:rsidRPr="0043509F">
        <w:rPr>
          <w:rStyle w:val="StyleUnderline"/>
          <w:highlight w:val="cyan"/>
        </w:rPr>
        <w:t>” with the</w:t>
      </w:r>
      <w:r w:rsidRPr="001B7F77">
        <w:rPr>
          <w:sz w:val="16"/>
        </w:rPr>
        <w:t xml:space="preserve"> virgin </w:t>
      </w:r>
      <w:r w:rsidRPr="0043509F">
        <w:rPr>
          <w:rStyle w:val="StyleUnderline"/>
          <w:highlight w:val="cyan"/>
        </w:rPr>
        <w:t>resource. For a</w:t>
      </w:r>
      <w:r w:rsidRPr="001B7F77">
        <w:rPr>
          <w:rStyle w:val="StyleUnderline"/>
        </w:rPr>
        <w:t xml:space="preserve"> </w:t>
      </w:r>
      <w:r w:rsidRPr="001B7F77">
        <w:rPr>
          <w:rStyle w:val="Emphasis"/>
        </w:rPr>
        <w:t xml:space="preserve">would-be </w:t>
      </w:r>
      <w:r w:rsidRPr="0043509F">
        <w:rPr>
          <w:rStyle w:val="Emphasis"/>
          <w:highlight w:val="cyan"/>
        </w:rPr>
        <w:t>entrepreneur</w:t>
      </w:r>
      <w:r w:rsidRPr="001B7F77">
        <w:rPr>
          <w:rStyle w:val="StyleUnderline"/>
        </w:rPr>
        <w:t xml:space="preserve"> under a</w:t>
      </w:r>
      <w:r w:rsidRPr="001B7F77">
        <w:rPr>
          <w:sz w:val="16"/>
        </w:rPr>
        <w:t xml:space="preserve"> densely </w:t>
      </w:r>
      <w:r w:rsidRPr="001B7F77">
        <w:rPr>
          <w:rStyle w:val="Emphasis"/>
        </w:rPr>
        <w:t>developed sea</w:t>
      </w:r>
      <w:r w:rsidRPr="001B7F77">
        <w:rPr>
          <w:rStyle w:val="StyleUnderline"/>
        </w:rPr>
        <w:t xml:space="preserve">, </w:t>
      </w:r>
      <w:r w:rsidRPr="0043509F">
        <w:rPr>
          <w:rStyle w:val="Emphasis"/>
          <w:highlight w:val="cyan"/>
        </w:rPr>
        <w:t>access</w:t>
      </w:r>
      <w:r w:rsidRPr="001B7F77">
        <w:rPr>
          <w:rStyle w:val="Emphasis"/>
        </w:rPr>
        <w:t xml:space="preserve"> rights</w:t>
      </w:r>
      <w:r w:rsidRPr="001B7F77">
        <w:rPr>
          <w:rStyle w:val="StyleUnderline"/>
        </w:rPr>
        <w:t xml:space="preserve"> </w:t>
      </w:r>
      <w:r w:rsidRPr="0043509F">
        <w:rPr>
          <w:rStyle w:val="StyleUnderline"/>
          <w:highlight w:val="cyan"/>
        </w:rPr>
        <w:t>must be acquired from</w:t>
      </w:r>
      <w:r w:rsidRPr="001B7F77">
        <w:rPr>
          <w:rStyle w:val="StyleUnderline"/>
        </w:rPr>
        <w:t xml:space="preserve"> previous </w:t>
      </w:r>
      <w:r w:rsidRPr="0043509F">
        <w:rPr>
          <w:rStyle w:val="StyleUnderline"/>
          <w:highlight w:val="cyan"/>
        </w:rPr>
        <w:t>developers</w:t>
      </w:r>
      <w:r w:rsidRPr="001B7F77">
        <w:rPr>
          <w:rStyle w:val="StyleUnderline"/>
        </w:rPr>
        <w:t>, unless ownership</w:t>
      </w:r>
      <w:r w:rsidRPr="001B7F77">
        <w:rPr>
          <w:sz w:val="16"/>
        </w:rPr>
        <w:t xml:space="preserve"> of the ocean floor </w:t>
      </w:r>
      <w:r w:rsidRPr="001B7F77">
        <w:rPr>
          <w:rStyle w:val="StyleUnderline"/>
        </w:rPr>
        <w:t>was established before</w:t>
      </w:r>
      <w:r w:rsidRPr="001B7F77">
        <w:rPr>
          <w:sz w:val="16"/>
        </w:rPr>
        <w:t xml:space="preserve"> that of the H20 in the ocean itself. </w:t>
      </w:r>
      <w:r w:rsidRPr="0043509F">
        <w:rPr>
          <w:rStyle w:val="StyleUnderline"/>
          <w:highlight w:val="cyan"/>
        </w:rPr>
        <w:t xml:space="preserve">For </w:t>
      </w:r>
      <w:r w:rsidRPr="0043509F">
        <w:rPr>
          <w:rStyle w:val="Emphasis"/>
          <w:highlight w:val="cyan"/>
        </w:rPr>
        <w:t>non-crowded</w:t>
      </w:r>
      <w:r w:rsidRPr="0043509F">
        <w:rPr>
          <w:rStyle w:val="StyleUnderline"/>
          <w:highlight w:val="cyan"/>
        </w:rPr>
        <w:t xml:space="preserve"> zones, access would be </w:t>
      </w:r>
      <w:r w:rsidRPr="0043509F">
        <w:rPr>
          <w:rStyle w:val="Emphasis"/>
          <w:highlight w:val="cyan"/>
        </w:rPr>
        <w:t>implied</w:t>
      </w:r>
      <w:r w:rsidRPr="001B7F77">
        <w:rPr>
          <w:rStyle w:val="StyleUnderline"/>
        </w:rPr>
        <w:t xml:space="preserve"> in the homestead </w:t>
      </w:r>
      <w:r w:rsidRPr="0043509F">
        <w:rPr>
          <w:rStyle w:val="StyleUnderline"/>
          <w:highlight w:val="cyan"/>
        </w:rPr>
        <w:t>and</w:t>
      </w:r>
      <w:r w:rsidRPr="001B7F77">
        <w:rPr>
          <w:rStyle w:val="StyleUnderline"/>
        </w:rPr>
        <w:t xml:space="preserve"> </w:t>
      </w:r>
      <w:r w:rsidRPr="001B7F77">
        <w:rPr>
          <w:rStyle w:val="Emphasis"/>
        </w:rPr>
        <w:t xml:space="preserve">subsequent </w:t>
      </w:r>
      <w:r w:rsidRPr="0043509F">
        <w:rPr>
          <w:rStyle w:val="Emphasis"/>
          <w:highlight w:val="cyan"/>
        </w:rPr>
        <w:t>developers</w:t>
      </w:r>
      <w:r w:rsidRPr="001B7F77">
        <w:rPr>
          <w:rStyle w:val="StyleUnderline"/>
        </w:rPr>
        <w:t xml:space="preserve"> would</w:t>
      </w:r>
      <w:r w:rsidRPr="001B7F77">
        <w:rPr>
          <w:sz w:val="16"/>
        </w:rPr>
        <w:t xml:space="preserve"> necessarily </w:t>
      </w:r>
      <w:r w:rsidRPr="0043509F">
        <w:rPr>
          <w:rStyle w:val="StyleUnderline"/>
          <w:highlight w:val="cyan"/>
        </w:rPr>
        <w:t>work around</w:t>
      </w:r>
      <w:r w:rsidRPr="001B7F77">
        <w:rPr>
          <w:sz w:val="16"/>
        </w:rPr>
        <w:t xml:space="preserve"> such </w:t>
      </w:r>
      <w:r w:rsidRPr="0043509F">
        <w:rPr>
          <w:rStyle w:val="Emphasis"/>
          <w:highlight w:val="cyan"/>
        </w:rPr>
        <w:t>entrance routes</w:t>
      </w:r>
      <w:r w:rsidRPr="001B7F77">
        <w:rPr>
          <w:sz w:val="16"/>
        </w:rPr>
        <w:t>. 6</w:t>
      </w:r>
    </w:p>
    <w:p w14:paraId="0205876A" w14:textId="77777777" w:rsidR="00DD6A8F" w:rsidRDefault="00DD6A8F" w:rsidP="00DD6A8F">
      <w:pPr>
        <w:pStyle w:val="Heading4"/>
      </w:pPr>
      <w:r>
        <w:t xml:space="preserve">Mining access rights are feasible. </w:t>
      </w:r>
    </w:p>
    <w:p w14:paraId="292890E0"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144AB107" w14:textId="77777777" w:rsidR="00DD6A8F" w:rsidRPr="00A96911" w:rsidRDefault="00DD6A8F" w:rsidP="00DD6A8F">
      <w:pPr>
        <w:rPr>
          <w:sz w:val="16"/>
        </w:rPr>
      </w:pPr>
      <w:r w:rsidRPr="00A96911">
        <w:rPr>
          <w:sz w:val="16"/>
        </w:rPr>
        <w:t>(7) Oceanic Mining</w:t>
      </w:r>
    </w:p>
    <w:p w14:paraId="1076273F" w14:textId="77777777" w:rsidR="00DD6A8F" w:rsidRPr="00A96911" w:rsidRDefault="00DD6A8F" w:rsidP="00DD6A8F">
      <w:pPr>
        <w:rPr>
          <w:sz w:val="16"/>
        </w:rPr>
      </w:pPr>
      <w:r w:rsidRPr="00A96911">
        <w:rPr>
          <w:sz w:val="16"/>
        </w:rPr>
        <w:t xml:space="preserve">Quite simply </w:t>
      </w:r>
      <w:r w:rsidRPr="0043509F">
        <w:rPr>
          <w:rStyle w:val="StyleUnderline"/>
          <w:highlight w:val="cyan"/>
        </w:rPr>
        <w:t xml:space="preserve">the </w:t>
      </w:r>
      <w:r w:rsidRPr="0043509F">
        <w:rPr>
          <w:rStyle w:val="Emphasis"/>
          <w:highlight w:val="cyan"/>
        </w:rPr>
        <w:t>ocean</w:t>
      </w:r>
      <w:r w:rsidRPr="00EC351F">
        <w:rPr>
          <w:rStyle w:val="Emphasis"/>
        </w:rPr>
        <w:t xml:space="preserve"> floor</w:t>
      </w:r>
      <w:r w:rsidRPr="00EC351F">
        <w:rPr>
          <w:rStyle w:val="StyleUnderline"/>
        </w:rPr>
        <w:t xml:space="preserve"> </w:t>
      </w:r>
      <w:r w:rsidRPr="0043509F">
        <w:rPr>
          <w:rStyle w:val="StyleUnderline"/>
          <w:highlight w:val="cyan"/>
        </w:rPr>
        <w:t xml:space="preserve">is </w:t>
      </w:r>
      <w:r w:rsidRPr="0043509F">
        <w:rPr>
          <w:rStyle w:val="Emphasis"/>
          <w:highlight w:val="cyan"/>
        </w:rPr>
        <w:t>underwater land</w:t>
      </w:r>
      <w:r w:rsidRPr="00A96911">
        <w:rPr>
          <w:sz w:val="16"/>
        </w:rPr>
        <w:t xml:space="preserve">. As such, </w:t>
      </w:r>
      <w:proofErr w:type="gramStart"/>
      <w:r w:rsidRPr="00EC351F">
        <w:rPr>
          <w:rStyle w:val="StyleUnderline"/>
        </w:rPr>
        <w:t>all of</w:t>
      </w:r>
      <w:proofErr w:type="gramEnd"/>
      <w:r w:rsidRPr="00EC351F">
        <w:rPr>
          <w:rStyle w:val="StyleUnderline"/>
        </w:rPr>
        <w:t xml:space="preserve"> the same characteristics apply. </w:t>
      </w:r>
      <w:r w:rsidRPr="0043509F">
        <w:rPr>
          <w:rStyle w:val="StyleUnderline"/>
          <w:highlight w:val="cyan"/>
        </w:rPr>
        <w:t>It can be</w:t>
      </w:r>
      <w:r w:rsidRPr="00EC351F">
        <w:rPr>
          <w:rStyle w:val="StyleUnderline"/>
        </w:rPr>
        <w:t xml:space="preserve"> </w:t>
      </w:r>
      <w:r w:rsidRPr="00EC351F">
        <w:rPr>
          <w:rStyle w:val="Emphasis"/>
        </w:rPr>
        <w:t>surveyed</w:t>
      </w:r>
      <w:r w:rsidRPr="00EC351F">
        <w:rPr>
          <w:rStyle w:val="StyleUnderline"/>
        </w:rPr>
        <w:t xml:space="preserve"> and </w:t>
      </w:r>
      <w:r w:rsidRPr="0043509F">
        <w:rPr>
          <w:rStyle w:val="Emphasis"/>
          <w:highlight w:val="cyan"/>
        </w:rPr>
        <w:t>delineated</w:t>
      </w:r>
      <w:r w:rsidRPr="00EC351F">
        <w:rPr>
          <w:rStyle w:val="StyleUnderline"/>
        </w:rPr>
        <w:t xml:space="preserve"> into parcels </w:t>
      </w:r>
      <w:r w:rsidRPr="0043509F">
        <w:rPr>
          <w:rStyle w:val="StyleUnderline"/>
          <w:highlight w:val="cyan"/>
        </w:rPr>
        <w:t xml:space="preserve">just as </w:t>
      </w:r>
      <w:r w:rsidRPr="0043509F">
        <w:rPr>
          <w:rStyle w:val="Emphasis"/>
          <w:highlight w:val="cyan"/>
        </w:rPr>
        <w:t>any other</w:t>
      </w:r>
      <w:r w:rsidRPr="00EC351F">
        <w:rPr>
          <w:rStyle w:val="Emphasis"/>
        </w:rPr>
        <w:t xml:space="preserve"> type</w:t>
      </w:r>
      <w:r w:rsidRPr="00EC351F">
        <w:rPr>
          <w:rStyle w:val="StyleUnderline"/>
        </w:rPr>
        <w:t xml:space="preserve"> of </w:t>
      </w:r>
      <w:r w:rsidRPr="0043509F">
        <w:rPr>
          <w:rStyle w:val="StyleUnderline"/>
          <w:highlight w:val="cyan"/>
        </w:rPr>
        <w:t>land</w:t>
      </w:r>
      <w:r w:rsidRPr="00EC351F">
        <w:rPr>
          <w:rStyle w:val="StyleUnderline"/>
        </w:rPr>
        <w:t xml:space="preserve">. </w:t>
      </w:r>
      <w:r w:rsidRPr="00EC351F">
        <w:rPr>
          <w:rStyle w:val="Emphasis"/>
        </w:rPr>
        <w:t>Pins</w:t>
      </w:r>
      <w:r w:rsidRPr="00EC351F">
        <w:rPr>
          <w:rStyle w:val="StyleUnderline"/>
        </w:rPr>
        <w:t xml:space="preserve"> can be set out to </w:t>
      </w:r>
      <w:r w:rsidRPr="00EC351F">
        <w:rPr>
          <w:rStyle w:val="Emphasis"/>
        </w:rPr>
        <w:t>define property limits</w:t>
      </w:r>
      <w:r w:rsidRPr="00EC351F">
        <w:rPr>
          <w:rStyle w:val="StyleUnderline"/>
        </w:rPr>
        <w:t>. In anticipation of</w:t>
      </w:r>
      <w:r w:rsidRPr="00A96911">
        <w:rPr>
          <w:sz w:val="16"/>
        </w:rPr>
        <w:t xml:space="preserve"> the </w:t>
      </w:r>
      <w:r w:rsidRPr="00EC351F">
        <w:rPr>
          <w:rStyle w:val="StyleUnderline"/>
        </w:rPr>
        <w:t>markers being covered</w:t>
      </w:r>
      <w:r w:rsidRPr="00A96911">
        <w:rPr>
          <w:sz w:val="16"/>
        </w:rPr>
        <w:t xml:space="preserve"> over time </w:t>
      </w:r>
      <w:r w:rsidRPr="00EC351F">
        <w:rPr>
          <w:rStyle w:val="StyleUnderline"/>
        </w:rPr>
        <w:t>by</w:t>
      </w:r>
      <w:r w:rsidRPr="00A96911">
        <w:rPr>
          <w:sz w:val="16"/>
        </w:rPr>
        <w:t xml:space="preserve"> mud and </w:t>
      </w:r>
      <w:r w:rsidRPr="00EC351F">
        <w:rPr>
          <w:rStyle w:val="StyleUnderline"/>
        </w:rPr>
        <w:t>debris</w:t>
      </w:r>
      <w:r w:rsidRPr="00A96911">
        <w:rPr>
          <w:sz w:val="16"/>
        </w:rPr>
        <w:t xml:space="preserve">, witness </w:t>
      </w:r>
      <w:r w:rsidRPr="00EC351F">
        <w:rPr>
          <w:rStyle w:val="StyleUnderline"/>
        </w:rPr>
        <w:t>landmarks can</w:t>
      </w:r>
      <w:r w:rsidRPr="00A96911">
        <w:rPr>
          <w:sz w:val="16"/>
        </w:rPr>
        <w:t xml:space="preserve"> be used to </w:t>
      </w:r>
      <w:r w:rsidRPr="00EC351F">
        <w:rPr>
          <w:rStyle w:val="StyleUnderline"/>
        </w:rPr>
        <w:t>reestablish them</w:t>
      </w:r>
      <w:r w:rsidRPr="00A96911">
        <w:rPr>
          <w:sz w:val="16"/>
        </w:rPr>
        <w:t xml:space="preserve">. Then, </w:t>
      </w:r>
      <w:r w:rsidRPr="0043509F">
        <w:rPr>
          <w:rStyle w:val="StyleUnderline"/>
          <w:highlight w:val="cyan"/>
        </w:rPr>
        <w:t>there is also modern</w:t>
      </w:r>
      <w:r w:rsidRPr="00EC351F">
        <w:rPr>
          <w:rStyle w:val="StyleUnderline"/>
        </w:rPr>
        <w:t xml:space="preserve"> </w:t>
      </w:r>
      <w:r w:rsidRPr="00EC351F">
        <w:rPr>
          <w:rStyle w:val="Emphasis"/>
        </w:rPr>
        <w:t xml:space="preserve">electronic </w:t>
      </w:r>
      <w:r w:rsidRPr="0043509F">
        <w:rPr>
          <w:rStyle w:val="Emphasis"/>
          <w:highlight w:val="cyan"/>
        </w:rPr>
        <w:t>tech</w:t>
      </w:r>
      <w:r w:rsidRPr="00EC351F">
        <w:rPr>
          <w:rStyle w:val="Emphasis"/>
        </w:rPr>
        <w:t>nology</w:t>
      </w:r>
      <w:r w:rsidRPr="00A96911">
        <w:rPr>
          <w:sz w:val="16"/>
        </w:rPr>
        <w:t>.35</w:t>
      </w:r>
    </w:p>
    <w:p w14:paraId="1FCC5D3A" w14:textId="77777777" w:rsidR="00DD6A8F" w:rsidRDefault="00DD6A8F" w:rsidP="00DD6A8F">
      <w:pPr>
        <w:rPr>
          <w:sz w:val="16"/>
        </w:rPr>
      </w:pPr>
      <w:r w:rsidRPr="00EC351F">
        <w:rPr>
          <w:rStyle w:val="StyleUnderline"/>
        </w:rPr>
        <w:t xml:space="preserve">The issue of </w:t>
      </w:r>
      <w:r w:rsidRPr="0043509F">
        <w:rPr>
          <w:rStyle w:val="Emphasis"/>
          <w:highlight w:val="cyan"/>
        </w:rPr>
        <w:t>access</w:t>
      </w:r>
      <w:r w:rsidRPr="0043509F">
        <w:rPr>
          <w:rStyle w:val="StyleUnderline"/>
          <w:highlight w:val="cyan"/>
        </w:rPr>
        <w:t xml:space="preserve"> might</w:t>
      </w:r>
      <w:r w:rsidRPr="00A96911">
        <w:rPr>
          <w:sz w:val="16"/>
        </w:rPr>
        <w:t xml:space="preserve"> at first </w:t>
      </w:r>
      <w:r w:rsidRPr="0043509F">
        <w:rPr>
          <w:rStyle w:val="StyleUnderline"/>
          <w:highlight w:val="cyan"/>
        </w:rPr>
        <w:t>seem formidable. But</w:t>
      </w:r>
      <w:r w:rsidRPr="00A96911">
        <w:rPr>
          <w:sz w:val="16"/>
        </w:rPr>
        <w:t xml:space="preserve"> just as on dry land, </w:t>
      </w:r>
      <w:proofErr w:type="gramStart"/>
      <w:r w:rsidRPr="00EC351F">
        <w:rPr>
          <w:rStyle w:val="StyleUnderline"/>
        </w:rPr>
        <w:t>in order to</w:t>
      </w:r>
      <w:proofErr w:type="gramEnd"/>
      <w:r w:rsidRPr="00EC351F">
        <w:rPr>
          <w:rStyle w:val="StyleUnderline"/>
        </w:rPr>
        <w:t xml:space="preserve"> inaugurate a homestead, one must enter. </w:t>
      </w:r>
      <w:r w:rsidRPr="0043509F">
        <w:rPr>
          <w:rStyle w:val="Emphasis"/>
          <w:highlight w:val="cyan"/>
        </w:rPr>
        <w:t>Access rights</w:t>
      </w:r>
      <w:r w:rsidRPr="0043509F">
        <w:rPr>
          <w:rStyle w:val="StyleUnderline"/>
          <w:highlight w:val="cyan"/>
        </w:rPr>
        <w:t xml:space="preserve"> are </w:t>
      </w:r>
      <w:r w:rsidRPr="0043509F">
        <w:rPr>
          <w:rStyle w:val="Emphasis"/>
          <w:highlight w:val="cyan"/>
        </w:rPr>
        <w:t>part and parcel</w:t>
      </w:r>
      <w:r w:rsidRPr="0043509F">
        <w:rPr>
          <w:rStyle w:val="StyleUnderline"/>
          <w:highlight w:val="cyan"/>
        </w:rPr>
        <w:t xml:space="preserve"> with</w:t>
      </w:r>
      <w:r w:rsidRPr="00EC351F">
        <w:rPr>
          <w:rStyle w:val="StyleUnderline"/>
        </w:rPr>
        <w:t xml:space="preserve"> the formation of </w:t>
      </w:r>
      <w:r w:rsidRPr="0043509F">
        <w:rPr>
          <w:rStyle w:val="Emphasis"/>
          <w:highlight w:val="cyan"/>
        </w:rPr>
        <w:t>new assets</w:t>
      </w:r>
      <w:r w:rsidRPr="0043509F">
        <w:rPr>
          <w:rStyle w:val="StyleUnderline"/>
          <w:highlight w:val="cyan"/>
        </w:rPr>
        <w:t>. For a</w:t>
      </w:r>
      <w:r w:rsidRPr="00EC351F">
        <w:rPr>
          <w:rStyle w:val="StyleUnderline"/>
        </w:rPr>
        <w:t xml:space="preserve"> </w:t>
      </w:r>
      <w:r w:rsidRPr="00EC351F">
        <w:rPr>
          <w:rStyle w:val="Emphasis"/>
        </w:rPr>
        <w:t xml:space="preserve">would-be </w:t>
      </w:r>
      <w:r w:rsidRPr="0043509F">
        <w:rPr>
          <w:rStyle w:val="Emphasis"/>
          <w:highlight w:val="cyan"/>
        </w:rPr>
        <w:t>entrepreneur</w:t>
      </w:r>
      <w:r w:rsidRPr="00EC351F">
        <w:rPr>
          <w:rStyle w:val="StyleUnderline"/>
        </w:rPr>
        <w:t xml:space="preserve"> under a</w:t>
      </w:r>
      <w:r w:rsidRPr="00A96911">
        <w:rPr>
          <w:sz w:val="16"/>
        </w:rPr>
        <w:t xml:space="preserve"> densely </w:t>
      </w:r>
      <w:r w:rsidRPr="00EC351F">
        <w:rPr>
          <w:rStyle w:val="StyleUnderline"/>
        </w:rPr>
        <w:t xml:space="preserve">developed sea, access </w:t>
      </w:r>
      <w:r w:rsidRPr="0043509F">
        <w:rPr>
          <w:rStyle w:val="StyleUnderline"/>
          <w:highlight w:val="cyan"/>
        </w:rPr>
        <w:t>rights would be</w:t>
      </w:r>
      <w:r w:rsidRPr="00EC351F">
        <w:rPr>
          <w:rStyle w:val="StyleUnderline"/>
        </w:rPr>
        <w:t xml:space="preserve"> </w:t>
      </w:r>
      <w:r w:rsidRPr="00EC351F">
        <w:rPr>
          <w:rStyle w:val="Emphasis"/>
        </w:rPr>
        <w:t>acquired</w:t>
      </w:r>
      <w:r w:rsidRPr="00A96911">
        <w:rPr>
          <w:sz w:val="16"/>
        </w:rPr>
        <w:t xml:space="preserve"> by </w:t>
      </w:r>
      <w:r w:rsidRPr="00EC351F">
        <w:rPr>
          <w:rStyle w:val="StyleUnderline"/>
        </w:rPr>
        <w:t xml:space="preserve">or </w:t>
      </w:r>
      <w:r w:rsidRPr="0043509F">
        <w:rPr>
          <w:rStyle w:val="Emphasis"/>
          <w:highlight w:val="cyan"/>
        </w:rPr>
        <w:t>purchased</w:t>
      </w:r>
      <w:r w:rsidRPr="00EC351F">
        <w:rPr>
          <w:rStyle w:val="StyleUnderline"/>
        </w:rPr>
        <w:t xml:space="preserve"> from previous developers just as</w:t>
      </w:r>
      <w:r w:rsidRPr="00A96911">
        <w:rPr>
          <w:sz w:val="16"/>
        </w:rPr>
        <w:t xml:space="preserve"> well drillers and </w:t>
      </w:r>
      <w:r w:rsidRPr="00EC351F">
        <w:rPr>
          <w:rStyle w:val="StyleUnderline"/>
        </w:rPr>
        <w:t>miners do on dry land</w:t>
      </w:r>
      <w:r w:rsidRPr="00A96911">
        <w:rPr>
          <w:sz w:val="16"/>
        </w:rPr>
        <w:t>.</w:t>
      </w:r>
    </w:p>
    <w:p w14:paraId="7E213C87" w14:textId="77777777" w:rsidR="00DD6A8F" w:rsidRDefault="00DD6A8F" w:rsidP="00DD6A8F">
      <w:pPr>
        <w:pStyle w:val="Heading3"/>
      </w:pPr>
      <w:r>
        <w:t>Impact---Resource Wars---2NC</w:t>
      </w:r>
    </w:p>
    <w:p w14:paraId="5C1C0BAA" w14:textId="77777777" w:rsidR="00DD6A8F" w:rsidRDefault="00DD6A8F" w:rsidP="00DD6A8F">
      <w:pPr>
        <w:pStyle w:val="Heading4"/>
      </w:pPr>
      <w:r>
        <w:t xml:space="preserve">Global war. </w:t>
      </w:r>
    </w:p>
    <w:p w14:paraId="3AF86614" w14:textId="77777777" w:rsidR="00DD6A8F" w:rsidRDefault="00DD6A8F" w:rsidP="00DD6A8F">
      <w:r>
        <w:rPr>
          <w:rStyle w:val="Style13ptBold"/>
        </w:rPr>
        <w:t xml:space="preserve">Ratner ’18 </w:t>
      </w:r>
      <w:r w:rsidRPr="00537750">
        <w:t xml:space="preserve">[Paul; October 23; Journalist with a focus on scientific research, history, and current events, award-winning filmmaker; World Economic Forum, “Where will the 'water wars' of the future be fought?” </w:t>
      </w:r>
      <w:hyperlink r:id="rId305" w:history="1">
        <w:r w:rsidRPr="00537750">
          <w:rPr>
            <w:rStyle w:val="Hyperlink"/>
          </w:rPr>
          <w:t>https://www.weforum.org/agenda/2018/10/where-the-water-wars-of-the-future-will-be-fought</w:t>
        </w:r>
      </w:hyperlink>
      <w:r w:rsidRPr="00537750">
        <w:t>]</w:t>
      </w:r>
      <w:r>
        <w:t xml:space="preserve"> *Images omitted </w:t>
      </w:r>
    </w:p>
    <w:p w14:paraId="6670E7A1" w14:textId="77777777" w:rsidR="00DD6A8F" w:rsidRPr="00537750" w:rsidRDefault="00DD6A8F" w:rsidP="00DD6A8F">
      <w:pPr>
        <w:rPr>
          <w:sz w:val="16"/>
        </w:rPr>
      </w:pPr>
      <w:r w:rsidRPr="00537750">
        <w:rPr>
          <w:rStyle w:val="StyleUnderline"/>
        </w:rPr>
        <w:t xml:space="preserve">A new paper paints a </w:t>
      </w:r>
      <w:r w:rsidRPr="00537750">
        <w:rPr>
          <w:rStyle w:val="Emphasis"/>
        </w:rPr>
        <w:t>disturbing picture</w:t>
      </w:r>
      <w:r w:rsidRPr="00537750">
        <w:rPr>
          <w:rStyle w:val="StyleUnderline"/>
        </w:rPr>
        <w:t xml:space="preserve"> of a </w:t>
      </w:r>
      <w:r w:rsidRPr="00537750">
        <w:rPr>
          <w:rStyle w:val="Emphasis"/>
        </w:rPr>
        <w:t>nearby</w:t>
      </w:r>
      <w:r w:rsidRPr="00537750">
        <w:rPr>
          <w:rStyle w:val="StyleUnderline"/>
        </w:rPr>
        <w:t xml:space="preserve"> future where people are </w:t>
      </w:r>
      <w:r w:rsidRPr="00537750">
        <w:rPr>
          <w:rStyle w:val="Emphasis"/>
        </w:rPr>
        <w:t>fighting over access</w:t>
      </w:r>
      <w:r w:rsidRPr="00537750">
        <w:rPr>
          <w:rStyle w:val="StyleUnderline"/>
        </w:rPr>
        <w:t xml:space="preserve"> to water. These</w:t>
      </w:r>
      <w:r w:rsidRPr="00537750">
        <w:rPr>
          <w:sz w:val="16"/>
        </w:rPr>
        <w:t xml:space="preserve"> post-</w:t>
      </w:r>
      <w:proofErr w:type="gramStart"/>
      <w:r w:rsidRPr="0043509F">
        <w:rPr>
          <w:rStyle w:val="Emphasis"/>
          <w:highlight w:val="cyan"/>
        </w:rPr>
        <w:t>apocalyptic</w:t>
      </w:r>
      <w:r w:rsidRPr="00537750">
        <w:rPr>
          <w:sz w:val="16"/>
        </w:rPr>
        <w:t>-sounding</w:t>
      </w:r>
      <w:proofErr w:type="gramEnd"/>
      <w:r w:rsidRPr="00537750">
        <w:rPr>
          <w:sz w:val="16"/>
        </w:rPr>
        <w:t xml:space="preserve"> </w:t>
      </w:r>
      <w:r w:rsidRPr="0043509F">
        <w:rPr>
          <w:rStyle w:val="StyleUnderline"/>
          <w:highlight w:val="cyan"/>
        </w:rPr>
        <w:t>"water wars"</w:t>
      </w:r>
      <w:r w:rsidRPr="00537750">
        <w:rPr>
          <w:rStyle w:val="StyleUnderline"/>
        </w:rPr>
        <w:t xml:space="preserve"> could</w:t>
      </w:r>
      <w:r w:rsidRPr="00537750">
        <w:rPr>
          <w:sz w:val="16"/>
        </w:rPr>
        <w:t xml:space="preserve"> rise as a result of climate change and population growth and could </w:t>
      </w:r>
      <w:r w:rsidRPr="0043509F">
        <w:rPr>
          <w:rStyle w:val="StyleUnderline"/>
          <w:highlight w:val="cyan"/>
        </w:rPr>
        <w:t>become real</w:t>
      </w:r>
      <w:r w:rsidRPr="00537750">
        <w:rPr>
          <w:rStyle w:val="StyleUnderline"/>
        </w:rPr>
        <w:t xml:space="preserve"> </w:t>
      </w:r>
      <w:r w:rsidRPr="00537750">
        <w:rPr>
          <w:rStyle w:val="Emphasis"/>
        </w:rPr>
        <w:t>soon</w:t>
      </w:r>
      <w:r w:rsidRPr="00537750">
        <w:rPr>
          <w:sz w:val="16"/>
        </w:rPr>
        <w:t xml:space="preserve"> enough </w:t>
      </w:r>
      <w:r w:rsidRPr="00537750">
        <w:rPr>
          <w:rStyle w:val="StyleUnderline"/>
        </w:rPr>
        <w:t xml:space="preserve">if we don't </w:t>
      </w:r>
      <w:r w:rsidRPr="00537750">
        <w:rPr>
          <w:rStyle w:val="Emphasis"/>
        </w:rPr>
        <w:t>take steps</w:t>
      </w:r>
      <w:r w:rsidRPr="00537750">
        <w:rPr>
          <w:rStyle w:val="StyleUnderline"/>
        </w:rPr>
        <w:t xml:space="preserve"> to prevent them</w:t>
      </w:r>
      <w:r w:rsidRPr="00537750">
        <w:rPr>
          <w:sz w:val="16"/>
        </w:rPr>
        <w:t>.</w:t>
      </w:r>
    </w:p>
    <w:p w14:paraId="1472E794" w14:textId="77777777" w:rsidR="00DD6A8F" w:rsidRPr="00537750" w:rsidRDefault="00DD6A8F" w:rsidP="00DD6A8F">
      <w:pPr>
        <w:rPr>
          <w:sz w:val="16"/>
        </w:rPr>
      </w:pPr>
      <w:r w:rsidRPr="0043509F">
        <w:rPr>
          <w:rStyle w:val="StyleUnderline"/>
          <w:highlight w:val="cyan"/>
        </w:rPr>
        <w:t xml:space="preserve">The </w:t>
      </w:r>
      <w:r w:rsidRPr="0043509F">
        <w:rPr>
          <w:rStyle w:val="Emphasis"/>
          <w:highlight w:val="cyan"/>
        </w:rPr>
        <w:t>study</w:t>
      </w:r>
      <w:r w:rsidRPr="00537750">
        <w:rPr>
          <w:sz w:val="16"/>
        </w:rPr>
        <w:t>, which comes from the </w:t>
      </w:r>
      <w:hyperlink r:id="rId306" w:tgtFrame="_blank" w:history="1">
        <w:r w:rsidRPr="00537750">
          <w:rPr>
            <w:rStyle w:val="Hyperlink"/>
            <w:sz w:val="16"/>
          </w:rPr>
          <w:t>European Commission's Joint Research Centre (JRC),</w:t>
        </w:r>
      </w:hyperlink>
      <w:r w:rsidRPr="00537750">
        <w:rPr>
          <w:sz w:val="16"/>
        </w:rPr>
        <w:t> </w:t>
      </w:r>
      <w:r w:rsidRPr="0043509F">
        <w:rPr>
          <w:rStyle w:val="StyleUnderline"/>
          <w:highlight w:val="cyan"/>
        </w:rPr>
        <w:t>says</w:t>
      </w:r>
      <w:r w:rsidRPr="00537750">
        <w:rPr>
          <w:sz w:val="16"/>
        </w:rPr>
        <w:t xml:space="preserve"> that the effects of </w:t>
      </w:r>
      <w:r w:rsidRPr="00537750">
        <w:rPr>
          <w:rStyle w:val="StyleUnderline"/>
        </w:rPr>
        <w:t>climate change</w:t>
      </w:r>
      <w:r w:rsidRPr="00537750">
        <w:rPr>
          <w:sz w:val="16"/>
        </w:rPr>
        <w:t xml:space="preserve"> will be </w:t>
      </w:r>
      <w:r w:rsidRPr="00537750">
        <w:rPr>
          <w:rStyle w:val="StyleUnderline"/>
        </w:rPr>
        <w:t>combined with</w:t>
      </w:r>
      <w:r w:rsidRPr="00537750">
        <w:rPr>
          <w:sz w:val="16"/>
        </w:rPr>
        <w:t xml:space="preserve"> an </w:t>
      </w:r>
      <w:r w:rsidRPr="00537750">
        <w:rPr>
          <w:rStyle w:val="Emphasis"/>
        </w:rPr>
        <w:t>ever-</w:t>
      </w:r>
      <w:r w:rsidRPr="0043509F">
        <w:rPr>
          <w:rStyle w:val="Emphasis"/>
          <w:highlight w:val="cyan"/>
        </w:rPr>
        <w:t>increasing</w:t>
      </w:r>
      <w:r w:rsidRPr="00537750">
        <w:rPr>
          <w:sz w:val="16"/>
        </w:rPr>
        <w:t xml:space="preserve"> number of </w:t>
      </w:r>
      <w:r w:rsidRPr="0043509F">
        <w:rPr>
          <w:rStyle w:val="StyleUnderline"/>
          <w:highlight w:val="cyan"/>
        </w:rPr>
        <w:t>people</w:t>
      </w:r>
      <w:r w:rsidRPr="00537750">
        <w:rPr>
          <w:rStyle w:val="StyleUnderline"/>
        </w:rPr>
        <w:t xml:space="preserve"> to </w:t>
      </w:r>
      <w:r w:rsidRPr="0043509F">
        <w:rPr>
          <w:rStyle w:val="StyleUnderline"/>
          <w:highlight w:val="cyan"/>
        </w:rPr>
        <w:t>trigger</w:t>
      </w:r>
      <w:r w:rsidRPr="00537750">
        <w:rPr>
          <w:rStyle w:val="StyleUnderline"/>
        </w:rPr>
        <w:t xml:space="preserve"> </w:t>
      </w:r>
      <w:r w:rsidRPr="00537750">
        <w:rPr>
          <w:rStyle w:val="Emphasis"/>
        </w:rPr>
        <w:t xml:space="preserve">intense </w:t>
      </w:r>
      <w:r w:rsidRPr="0043509F">
        <w:rPr>
          <w:rStyle w:val="Emphasis"/>
          <w:highlight w:val="cyan"/>
        </w:rPr>
        <w:t>competition</w:t>
      </w:r>
      <w:r w:rsidRPr="0043509F">
        <w:rPr>
          <w:rStyle w:val="StyleUnderline"/>
          <w:highlight w:val="cyan"/>
        </w:rPr>
        <w:t xml:space="preserve"> for</w:t>
      </w:r>
      <w:r w:rsidRPr="00537750">
        <w:rPr>
          <w:rStyle w:val="StyleUnderline"/>
        </w:rPr>
        <w:t xml:space="preserve"> </w:t>
      </w:r>
      <w:r w:rsidRPr="00537750">
        <w:rPr>
          <w:rStyle w:val="Emphasis"/>
        </w:rPr>
        <w:t>increasingly scarce</w:t>
      </w:r>
      <w:r w:rsidRPr="00537750">
        <w:rPr>
          <w:rStyle w:val="StyleUnderline"/>
        </w:rPr>
        <w:t xml:space="preserve"> </w:t>
      </w:r>
      <w:r w:rsidRPr="0043509F">
        <w:rPr>
          <w:rStyle w:val="StyleUnderline"/>
          <w:highlight w:val="cyan"/>
        </w:rPr>
        <w:t>resources. This</w:t>
      </w:r>
      <w:r w:rsidRPr="00537750">
        <w:rPr>
          <w:rStyle w:val="StyleUnderline"/>
        </w:rPr>
        <w:t xml:space="preserve"> can </w:t>
      </w:r>
      <w:r w:rsidRPr="0043509F">
        <w:rPr>
          <w:rStyle w:val="StyleUnderline"/>
          <w:highlight w:val="cyan"/>
        </w:rPr>
        <w:t>lead to</w:t>
      </w:r>
      <w:r w:rsidRPr="00537750">
        <w:rPr>
          <w:rStyle w:val="StyleUnderline"/>
        </w:rPr>
        <w:t xml:space="preserve"> </w:t>
      </w:r>
      <w:r w:rsidRPr="00537750">
        <w:rPr>
          <w:rStyle w:val="Emphasis"/>
        </w:rPr>
        <w:t>regional instability</w:t>
      </w:r>
      <w:r w:rsidRPr="00537750">
        <w:rPr>
          <w:sz w:val="16"/>
        </w:rPr>
        <w:t xml:space="preserve"> and social unrest.</w:t>
      </w:r>
    </w:p>
    <w:p w14:paraId="172AD54F" w14:textId="77777777" w:rsidR="00DD6A8F" w:rsidRPr="00537750" w:rsidRDefault="00DD6A8F" w:rsidP="00DD6A8F">
      <w:pPr>
        <w:rPr>
          <w:sz w:val="16"/>
        </w:rPr>
      </w:pPr>
      <w:r w:rsidRPr="00537750">
        <w:rPr>
          <w:rStyle w:val="StyleUnderline"/>
        </w:rPr>
        <w:t xml:space="preserve">The paper pointed to </w:t>
      </w:r>
      <w:r w:rsidRPr="00537750">
        <w:rPr>
          <w:rStyle w:val="Emphasis"/>
        </w:rPr>
        <w:t xml:space="preserve">several </w:t>
      </w:r>
      <w:r w:rsidRPr="0043509F">
        <w:rPr>
          <w:rStyle w:val="Emphasis"/>
          <w:highlight w:val="cyan"/>
        </w:rPr>
        <w:t>hotspots</w:t>
      </w:r>
      <w:r w:rsidRPr="00537750">
        <w:rPr>
          <w:sz w:val="16"/>
        </w:rPr>
        <w:t xml:space="preserve"> in the world </w:t>
      </w:r>
      <w:r w:rsidRPr="00537750">
        <w:rPr>
          <w:rStyle w:val="StyleUnderline"/>
        </w:rPr>
        <w:t>where "</w:t>
      </w:r>
      <w:r w:rsidRPr="00537750">
        <w:rPr>
          <w:rStyle w:val="Emphasis"/>
        </w:rPr>
        <w:t>hydro-political</w:t>
      </w:r>
      <w:r w:rsidRPr="00537750">
        <w:rPr>
          <w:rStyle w:val="StyleUnderline"/>
        </w:rPr>
        <w:t xml:space="preserve"> issues" are</w:t>
      </w:r>
      <w:r w:rsidRPr="00537750">
        <w:rPr>
          <w:sz w:val="16"/>
        </w:rPr>
        <w:t xml:space="preserve"> more </w:t>
      </w:r>
      <w:r w:rsidRPr="00537750">
        <w:rPr>
          <w:rStyle w:val="StyleUnderline"/>
        </w:rPr>
        <w:t>likely to flare up</w:t>
      </w:r>
      <w:r w:rsidRPr="00537750">
        <w:rPr>
          <w:sz w:val="16"/>
        </w:rPr>
        <w:t xml:space="preserve">. Not surprisingly, </w:t>
      </w:r>
      <w:r w:rsidRPr="00537750">
        <w:rPr>
          <w:rStyle w:val="StyleUnderline"/>
        </w:rPr>
        <w:t>these are areas having problems with accessing</w:t>
      </w:r>
      <w:r w:rsidRPr="00537750">
        <w:rPr>
          <w:sz w:val="16"/>
        </w:rPr>
        <w:t xml:space="preserve"> fresh </w:t>
      </w:r>
      <w:r w:rsidRPr="00537750">
        <w:rPr>
          <w:rStyle w:val="StyleUnderline"/>
        </w:rPr>
        <w:t>water and where a "transboundary"</w:t>
      </w:r>
      <w:r w:rsidRPr="00537750">
        <w:rPr>
          <w:sz w:val="16"/>
        </w:rPr>
        <w:t xml:space="preserve"> to water </w:t>
      </w:r>
      <w:r w:rsidRPr="00537750">
        <w:rPr>
          <w:rStyle w:val="StyleUnderline"/>
        </w:rPr>
        <w:t>exists</w:t>
      </w:r>
      <w:r w:rsidRPr="00537750">
        <w:rPr>
          <w:sz w:val="16"/>
        </w:rPr>
        <w:t xml:space="preserve">. That means the people in that area share </w:t>
      </w:r>
      <w:proofErr w:type="gramStart"/>
      <w:r w:rsidRPr="00537750">
        <w:rPr>
          <w:sz w:val="16"/>
        </w:rPr>
        <w:t>some body</w:t>
      </w:r>
      <w:proofErr w:type="gramEnd"/>
      <w:r w:rsidRPr="00537750">
        <w:rPr>
          <w:sz w:val="16"/>
        </w:rPr>
        <w:t xml:space="preserve"> of water, like a lake or a river. </w:t>
      </w:r>
      <w:proofErr w:type="gramStart"/>
      <w:r w:rsidRPr="00537750">
        <w:rPr>
          <w:sz w:val="16"/>
        </w:rPr>
        <w:t>So</w:t>
      </w:r>
      <w:proofErr w:type="gramEnd"/>
      <w:r w:rsidRPr="00537750">
        <w:rPr>
          <w:sz w:val="16"/>
        </w:rPr>
        <w:t xml:space="preserve"> </w:t>
      </w:r>
      <w:r w:rsidRPr="00537750">
        <w:rPr>
          <w:rStyle w:val="StyleUnderline"/>
        </w:rPr>
        <w:t>in times of scarcity</w:t>
      </w:r>
      <w:r w:rsidRPr="00537750">
        <w:rPr>
          <w:sz w:val="16"/>
        </w:rPr>
        <w:t xml:space="preserve"> due to environmental factors and growing population, the water </w:t>
      </w:r>
      <w:r w:rsidRPr="00537750">
        <w:rPr>
          <w:rStyle w:val="StyleUnderline"/>
        </w:rPr>
        <w:t xml:space="preserve">resources become thin </w:t>
      </w:r>
      <w:r w:rsidRPr="0043509F">
        <w:rPr>
          <w:rStyle w:val="StyleUnderline"/>
          <w:highlight w:val="cyan"/>
        </w:rPr>
        <w:t xml:space="preserve">and </w:t>
      </w:r>
      <w:r w:rsidRPr="0043509F">
        <w:rPr>
          <w:rStyle w:val="Emphasis"/>
          <w:highlight w:val="cyan"/>
        </w:rPr>
        <w:t>tensions</w:t>
      </w:r>
      <w:r w:rsidRPr="00537750">
        <w:rPr>
          <w:rStyle w:val="StyleUnderline"/>
        </w:rPr>
        <w:t xml:space="preserve"> result</w:t>
      </w:r>
      <w:r w:rsidRPr="00537750">
        <w:rPr>
          <w:sz w:val="16"/>
        </w:rPr>
        <w:t>.</w:t>
      </w:r>
    </w:p>
    <w:p w14:paraId="6146088C" w14:textId="77777777" w:rsidR="00DD6A8F" w:rsidRPr="00537750" w:rsidRDefault="00DD6A8F" w:rsidP="00DD6A8F">
      <w:pPr>
        <w:rPr>
          <w:sz w:val="16"/>
        </w:rPr>
      </w:pPr>
      <w:r w:rsidRPr="00537750">
        <w:rPr>
          <w:sz w:val="16"/>
        </w:rPr>
        <w:t xml:space="preserve">In particular, </w:t>
      </w:r>
      <w:r w:rsidRPr="00537750">
        <w:rPr>
          <w:rStyle w:val="StyleUnderline"/>
        </w:rPr>
        <w:t>the five most vulnerable</w:t>
      </w:r>
      <w:r w:rsidRPr="00537750">
        <w:rPr>
          <w:sz w:val="16"/>
        </w:rPr>
        <w:t xml:space="preserve"> hotspots highlighted by the paper </w:t>
      </w:r>
      <w:r w:rsidRPr="00537750">
        <w:rPr>
          <w:rStyle w:val="StyleUnderline"/>
        </w:rPr>
        <w:t xml:space="preserve">include </w:t>
      </w:r>
      <w:r w:rsidRPr="0043509F">
        <w:rPr>
          <w:rStyle w:val="StyleUnderline"/>
          <w:highlight w:val="cyan"/>
        </w:rPr>
        <w:t xml:space="preserve">the </w:t>
      </w:r>
      <w:r w:rsidRPr="0043509F">
        <w:rPr>
          <w:rStyle w:val="Emphasis"/>
          <w:highlight w:val="cyan"/>
        </w:rPr>
        <w:t>Nile</w:t>
      </w:r>
      <w:r w:rsidRPr="0043509F">
        <w:rPr>
          <w:rStyle w:val="StyleUnderline"/>
          <w:highlight w:val="cyan"/>
        </w:rPr>
        <w:t xml:space="preserve">, </w:t>
      </w:r>
      <w:r w:rsidRPr="0043509F">
        <w:rPr>
          <w:rStyle w:val="Emphasis"/>
          <w:highlight w:val="cyan"/>
        </w:rPr>
        <w:t>Ganges</w:t>
      </w:r>
      <w:r w:rsidRPr="00537750">
        <w:rPr>
          <w:rStyle w:val="Emphasis"/>
        </w:rPr>
        <w:t>-Brahmaputra</w:t>
      </w:r>
      <w:r w:rsidRPr="00537750">
        <w:rPr>
          <w:rStyle w:val="StyleUnderline"/>
        </w:rPr>
        <w:t xml:space="preserve">, </w:t>
      </w:r>
      <w:r w:rsidRPr="0043509F">
        <w:rPr>
          <w:rStyle w:val="Emphasis"/>
          <w:highlight w:val="cyan"/>
        </w:rPr>
        <w:t>Indus</w:t>
      </w:r>
      <w:r w:rsidRPr="0043509F">
        <w:rPr>
          <w:rStyle w:val="StyleUnderline"/>
          <w:highlight w:val="cyan"/>
        </w:rPr>
        <w:t xml:space="preserve">, </w:t>
      </w:r>
      <w:r w:rsidRPr="0043509F">
        <w:rPr>
          <w:rStyle w:val="Emphasis"/>
          <w:highlight w:val="cyan"/>
        </w:rPr>
        <w:t>Tigris</w:t>
      </w:r>
      <w:r w:rsidRPr="00537750">
        <w:rPr>
          <w:rStyle w:val="Emphasis"/>
        </w:rPr>
        <w:t>-Euphrates</w:t>
      </w:r>
      <w:r w:rsidRPr="00537750">
        <w:rPr>
          <w:rStyle w:val="StyleUnderline"/>
        </w:rPr>
        <w:t xml:space="preserve">, </w:t>
      </w:r>
      <w:r w:rsidRPr="0043509F">
        <w:rPr>
          <w:rStyle w:val="StyleUnderline"/>
          <w:highlight w:val="cyan"/>
        </w:rPr>
        <w:t xml:space="preserve">and </w:t>
      </w:r>
      <w:r w:rsidRPr="0043509F">
        <w:rPr>
          <w:rStyle w:val="Emphasis"/>
          <w:highlight w:val="cyan"/>
        </w:rPr>
        <w:t>Colorado</w:t>
      </w:r>
      <w:r w:rsidRPr="00537750">
        <w:rPr>
          <w:rStyle w:val="StyleUnderline"/>
        </w:rPr>
        <w:t xml:space="preserve"> rivers</w:t>
      </w:r>
      <w:r w:rsidRPr="00537750">
        <w:rPr>
          <w:sz w:val="16"/>
        </w:rPr>
        <w:t>.</w:t>
      </w:r>
    </w:p>
    <w:p w14:paraId="56C2BC53" w14:textId="77777777" w:rsidR="00DD6A8F" w:rsidRPr="00537750" w:rsidRDefault="00DD6A8F" w:rsidP="00DD6A8F">
      <w:pPr>
        <w:rPr>
          <w:sz w:val="16"/>
        </w:rPr>
      </w:pPr>
      <w:r w:rsidRPr="00537750">
        <w:rPr>
          <w:sz w:val="16"/>
        </w:rPr>
        <w:t xml:space="preserve">The study was led JRC scientist Fabio </w:t>
      </w:r>
      <w:proofErr w:type="spellStart"/>
      <w:r w:rsidRPr="00537750">
        <w:rPr>
          <w:rStyle w:val="StyleUnderline"/>
        </w:rPr>
        <w:t>Farinosi</w:t>
      </w:r>
      <w:proofErr w:type="spellEnd"/>
      <w:r w:rsidRPr="00537750">
        <w:rPr>
          <w:sz w:val="16"/>
        </w:rPr>
        <w:t xml:space="preserve">, who </w:t>
      </w:r>
      <w:r w:rsidRPr="00537750">
        <w:rPr>
          <w:rStyle w:val="StyleUnderline"/>
        </w:rPr>
        <w:t xml:space="preserve">used machine learning to </w:t>
      </w:r>
      <w:r w:rsidRPr="00537750">
        <w:rPr>
          <w:rStyle w:val="Emphasis"/>
        </w:rPr>
        <w:t>model</w:t>
      </w:r>
      <w:r w:rsidRPr="00537750">
        <w:rPr>
          <w:sz w:val="16"/>
        </w:rPr>
        <w:t xml:space="preserve"> the </w:t>
      </w:r>
      <w:r w:rsidRPr="00537750">
        <w:rPr>
          <w:rStyle w:val="StyleUnderline"/>
        </w:rPr>
        <w:t xml:space="preserve">factors that could cause fights over water. The team's </w:t>
      </w:r>
      <w:r w:rsidRPr="00537750">
        <w:rPr>
          <w:rStyle w:val="Emphasis"/>
        </w:rPr>
        <w:t>algorithm</w:t>
      </w:r>
      <w:r w:rsidRPr="00537750">
        <w:rPr>
          <w:rStyle w:val="StyleUnderline"/>
        </w:rPr>
        <w:t xml:space="preserve"> relied on</w:t>
      </w:r>
      <w:r w:rsidRPr="00537750">
        <w:rPr>
          <w:sz w:val="16"/>
        </w:rPr>
        <w:t xml:space="preserve"> information about </w:t>
      </w:r>
      <w:r w:rsidRPr="00537750">
        <w:rPr>
          <w:rStyle w:val="StyleUnderline"/>
        </w:rPr>
        <w:t>previous</w:t>
      </w:r>
      <w:r w:rsidRPr="00537750">
        <w:rPr>
          <w:sz w:val="16"/>
        </w:rPr>
        <w:t xml:space="preserve"> occasions of </w:t>
      </w:r>
      <w:r w:rsidRPr="00537750">
        <w:rPr>
          <w:rStyle w:val="Emphasis"/>
        </w:rPr>
        <w:t>water-linked conflicts</w:t>
      </w:r>
      <w:r w:rsidRPr="00537750">
        <w:rPr>
          <w:sz w:val="16"/>
        </w:rPr>
        <w:t>.</w:t>
      </w:r>
    </w:p>
    <w:p w14:paraId="07BF9159" w14:textId="77777777" w:rsidR="00DD6A8F" w:rsidRPr="00537750" w:rsidRDefault="00DD6A8F" w:rsidP="00DD6A8F">
      <w:pPr>
        <w:rPr>
          <w:sz w:val="16"/>
        </w:rPr>
      </w:pPr>
      <w:r w:rsidRPr="00537750">
        <w:rPr>
          <w:sz w:val="16"/>
        </w:rPr>
        <w:t xml:space="preserve">If you're wondering, </w:t>
      </w:r>
      <w:r w:rsidRPr="0043509F">
        <w:rPr>
          <w:rStyle w:val="StyleUnderline"/>
          <w:highlight w:val="cyan"/>
        </w:rPr>
        <w:t xml:space="preserve">water wars are </w:t>
      </w:r>
      <w:r w:rsidRPr="0043509F">
        <w:rPr>
          <w:rStyle w:val="Emphasis"/>
          <w:highlight w:val="cyan"/>
        </w:rPr>
        <w:t>nothing new</w:t>
      </w:r>
      <w:r w:rsidRPr="00537750">
        <w:rPr>
          <w:sz w:val="16"/>
        </w:rPr>
        <w:t xml:space="preserve"> for humans. As Gizmodo's George </w:t>
      </w:r>
      <w:proofErr w:type="spellStart"/>
      <w:r w:rsidRPr="00537750">
        <w:rPr>
          <w:sz w:val="16"/>
        </w:rPr>
        <w:t>Dvorsky</w:t>
      </w:r>
      <w:proofErr w:type="spellEnd"/>
      <w:r w:rsidRPr="00537750">
        <w:rPr>
          <w:sz w:val="16"/>
        </w:rPr>
        <w:t> </w:t>
      </w:r>
      <w:hyperlink r:id="rId307" w:tgtFrame="_blank" w:history="1">
        <w:r w:rsidRPr="00537750">
          <w:rPr>
            <w:rStyle w:val="Hyperlink"/>
            <w:sz w:val="16"/>
          </w:rPr>
          <w:t>reports</w:t>
        </w:r>
      </w:hyperlink>
      <w:r w:rsidRPr="00537750">
        <w:rPr>
          <w:sz w:val="16"/>
        </w:rPr>
        <w:t xml:space="preserve">, </w:t>
      </w:r>
      <w:r w:rsidRPr="00537750">
        <w:rPr>
          <w:rStyle w:val="StyleUnderline"/>
        </w:rPr>
        <w:t>this</w:t>
      </w:r>
      <w:r w:rsidRPr="00537750">
        <w:rPr>
          <w:sz w:val="16"/>
        </w:rPr>
        <w:t xml:space="preserve"> eye-opening </w:t>
      </w:r>
      <w:r w:rsidRPr="00537750">
        <w:rPr>
          <w:rStyle w:val="StyleUnderline"/>
        </w:rPr>
        <w:t xml:space="preserve">water conflict </w:t>
      </w:r>
      <w:r w:rsidRPr="0043509F">
        <w:rPr>
          <w:rStyle w:val="StyleUnderline"/>
          <w:highlight w:val="cyan"/>
        </w:rPr>
        <w:t>data</w:t>
      </w:r>
      <w:r w:rsidRPr="00537750">
        <w:rPr>
          <w:rStyle w:val="StyleUnderline"/>
        </w:rPr>
        <w:t>base </w:t>
      </w:r>
      <w:r w:rsidRPr="0043509F">
        <w:rPr>
          <w:rStyle w:val="StyleUnderline"/>
          <w:highlight w:val="cyan"/>
        </w:rPr>
        <w:t xml:space="preserve">lists </w:t>
      </w:r>
      <w:r w:rsidRPr="0043509F">
        <w:rPr>
          <w:rStyle w:val="Emphasis"/>
          <w:highlight w:val="cyan"/>
        </w:rPr>
        <w:t>551</w:t>
      </w:r>
      <w:r w:rsidRPr="00537750">
        <w:rPr>
          <w:sz w:val="16"/>
        </w:rPr>
        <w:t xml:space="preserve"> such historical </w:t>
      </w:r>
      <w:r w:rsidRPr="0043509F">
        <w:rPr>
          <w:rStyle w:val="StyleUnderline"/>
          <w:highlight w:val="cyan"/>
        </w:rPr>
        <w:t>flare-ups</w:t>
      </w:r>
      <w:r w:rsidRPr="00537750">
        <w:rPr>
          <w:sz w:val="16"/>
        </w:rPr>
        <w:t>.</w:t>
      </w:r>
    </w:p>
    <w:p w14:paraId="5B37CAF6" w14:textId="77777777" w:rsidR="00DD6A8F" w:rsidRPr="00537750" w:rsidRDefault="00DD6A8F" w:rsidP="00DD6A8F">
      <w:pPr>
        <w:rPr>
          <w:sz w:val="16"/>
        </w:rPr>
      </w:pPr>
      <w:r w:rsidRPr="00537750">
        <w:rPr>
          <w:sz w:val="16"/>
        </w:rPr>
        <w:t xml:space="preserve">How likely are the water wars to arise? The </w:t>
      </w:r>
      <w:r w:rsidRPr="00537750">
        <w:rPr>
          <w:rStyle w:val="StyleUnderline"/>
        </w:rPr>
        <w:t>researchers put</w:t>
      </w:r>
      <w:r w:rsidRPr="00537750">
        <w:rPr>
          <w:sz w:val="16"/>
        </w:rPr>
        <w:t xml:space="preserve"> such </w:t>
      </w:r>
      <w:r w:rsidRPr="00537750">
        <w:rPr>
          <w:rStyle w:val="StyleUnderline"/>
        </w:rPr>
        <w:t xml:space="preserve">chances at </w:t>
      </w:r>
      <w:r w:rsidRPr="00537750">
        <w:rPr>
          <w:rStyle w:val="Emphasis"/>
        </w:rPr>
        <w:t>75 to 95%</w:t>
      </w:r>
      <w:r w:rsidRPr="00537750">
        <w:rPr>
          <w:sz w:val="16"/>
        </w:rPr>
        <w:t xml:space="preserve"> in the next 50 to 100 years. How bad they will be, of course, remains to be seen.</w:t>
      </w:r>
    </w:p>
    <w:p w14:paraId="06723216" w14:textId="77777777" w:rsidR="00DD6A8F" w:rsidRDefault="00DD6A8F" w:rsidP="00DD6A8F">
      <w:pPr>
        <w:rPr>
          <w:rStyle w:val="StyleUnderline"/>
        </w:rPr>
      </w:pPr>
      <w:proofErr w:type="spellStart"/>
      <w:r w:rsidRPr="00537750">
        <w:rPr>
          <w:sz w:val="16"/>
        </w:rPr>
        <w:t>Farinosi</w:t>
      </w:r>
      <w:proofErr w:type="spellEnd"/>
      <w:r w:rsidRPr="00537750">
        <w:rPr>
          <w:sz w:val="16"/>
        </w:rPr>
        <w:t xml:space="preserve"> is hopeful </w:t>
      </w:r>
      <w:r w:rsidRPr="00537750">
        <w:rPr>
          <w:rStyle w:val="StyleUnderline"/>
        </w:rPr>
        <w:t>the situation can be improved</w:t>
      </w:r>
      <w:r w:rsidRPr="00537750">
        <w:rPr>
          <w:sz w:val="16"/>
        </w:rPr>
        <w:t xml:space="preserve"> if we are ready, </w:t>
      </w:r>
      <w:hyperlink r:id="rId308" w:tgtFrame="_blank" w:history="1">
        <w:r w:rsidRPr="00537750">
          <w:rPr>
            <w:rStyle w:val="Hyperlink"/>
            <w:sz w:val="16"/>
          </w:rPr>
          <w:t>stating</w:t>
        </w:r>
      </w:hyperlink>
      <w:r w:rsidRPr="00537750">
        <w:rPr>
          <w:sz w:val="16"/>
        </w:rPr>
        <w:t> </w:t>
      </w:r>
      <w:r w:rsidRPr="0043509F">
        <w:rPr>
          <w:rStyle w:val="StyleUnderline"/>
          <w:highlight w:val="cyan"/>
        </w:rPr>
        <w:t>"It depends on how</w:t>
      </w:r>
      <w:r w:rsidRPr="00537750">
        <w:rPr>
          <w:rStyle w:val="StyleUnderline"/>
        </w:rPr>
        <w:t xml:space="preserve"> </w:t>
      </w:r>
      <w:r w:rsidRPr="00537750">
        <w:rPr>
          <w:rStyle w:val="Emphasis"/>
        </w:rPr>
        <w:t xml:space="preserve">well </w:t>
      </w:r>
      <w:r w:rsidRPr="0043509F">
        <w:rPr>
          <w:rStyle w:val="Emphasis"/>
          <w:highlight w:val="cyan"/>
        </w:rPr>
        <w:t>prepared</w:t>
      </w:r>
      <w:r w:rsidRPr="00537750">
        <w:rPr>
          <w:rStyle w:val="StyleUnderline"/>
        </w:rPr>
        <w:t xml:space="preserve"> and </w:t>
      </w:r>
      <w:r w:rsidRPr="00537750">
        <w:rPr>
          <w:rStyle w:val="Emphasis"/>
        </w:rPr>
        <w:t>equipped</w:t>
      </w:r>
      <w:r w:rsidRPr="00537750">
        <w:rPr>
          <w:sz w:val="16"/>
        </w:rPr>
        <w:t xml:space="preserve"> the </w:t>
      </w:r>
      <w:r w:rsidRPr="0043509F">
        <w:rPr>
          <w:rStyle w:val="StyleUnderline"/>
          <w:highlight w:val="cyan"/>
        </w:rPr>
        <w:t>countries are</w:t>
      </w:r>
      <w:r w:rsidRPr="00537750">
        <w:rPr>
          <w:rStyle w:val="StyleUnderline"/>
        </w:rPr>
        <w:t xml:space="preserve"> to cooperate."</w:t>
      </w:r>
    </w:p>
    <w:p w14:paraId="65F82CFD" w14:textId="77777777" w:rsidR="00DD6A8F" w:rsidRPr="00254FAA" w:rsidRDefault="00DD6A8F" w:rsidP="00DD6A8F">
      <w:pPr>
        <w:pStyle w:val="Heading4"/>
        <w:rPr>
          <w:rFonts w:cs="Arial"/>
          <w:u w:val="single"/>
        </w:rPr>
      </w:pPr>
      <w:r w:rsidRPr="00254FAA">
        <w:rPr>
          <w:rFonts w:cs="Arial"/>
        </w:rPr>
        <w:t xml:space="preserve">Most likely cause of </w:t>
      </w:r>
      <w:r w:rsidRPr="00254FAA">
        <w:rPr>
          <w:rFonts w:cs="Arial"/>
          <w:u w:val="single"/>
        </w:rPr>
        <w:t>global conflict</w:t>
      </w:r>
    </w:p>
    <w:p w14:paraId="7CE2CC2F" w14:textId="77777777" w:rsidR="00DD6A8F" w:rsidRPr="00254FAA" w:rsidRDefault="00DD6A8F" w:rsidP="00DD6A8F">
      <w:proofErr w:type="spellStart"/>
      <w:r w:rsidRPr="00254FAA">
        <w:rPr>
          <w:rStyle w:val="Style13ptBold"/>
        </w:rPr>
        <w:t>Lehane</w:t>
      </w:r>
      <w:proofErr w:type="spellEnd"/>
      <w:r w:rsidRPr="00254FAA">
        <w:rPr>
          <w:rStyle w:val="Style13ptBold"/>
        </w:rPr>
        <w:t xml:space="preserve"> 17</w:t>
      </w:r>
      <w:r w:rsidRPr="006665ED">
        <w:t xml:space="preserve"> </w:t>
      </w:r>
      <w:r>
        <w:t>(</w:t>
      </w:r>
      <w:proofErr w:type="spellStart"/>
      <w:r w:rsidRPr="00254FAA">
        <w:t>Sinéad</w:t>
      </w:r>
      <w:proofErr w:type="spellEnd"/>
      <w:r w:rsidRPr="00254FAA">
        <w:t>,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www.hidropolitikakademi.org/shaping-conflict-in-the-21st-century-the-future-of-food-and-water-security.html</w:t>
      </w:r>
      <w:r>
        <w:t>)</w:t>
      </w:r>
    </w:p>
    <w:p w14:paraId="23C024F5" w14:textId="77777777" w:rsidR="00DD6A8F" w:rsidRPr="00A32F1A" w:rsidRDefault="00DD6A8F" w:rsidP="00DD6A8F">
      <w:pPr>
        <w:rPr>
          <w:sz w:val="14"/>
        </w:rPr>
      </w:pPr>
      <w:r w:rsidRPr="00254FAA">
        <w:rPr>
          <w:sz w:val="14"/>
        </w:rPr>
        <w:t xml:space="preserve">In his book, The Coming Famine, Julian Cribb writes that the </w:t>
      </w:r>
      <w:r w:rsidRPr="0043509F">
        <w:rPr>
          <w:rStyle w:val="Emphasis"/>
          <w:highlight w:val="cyan"/>
        </w:rPr>
        <w:t>wars</w:t>
      </w:r>
      <w:r w:rsidRPr="0043509F">
        <w:rPr>
          <w:highlight w:val="cyan"/>
          <w:u w:val="single"/>
        </w:rPr>
        <w:t xml:space="preserve"> of the </w:t>
      </w:r>
      <w:r w:rsidRPr="0043509F">
        <w:rPr>
          <w:rStyle w:val="Emphasis"/>
          <w:highlight w:val="cyan"/>
        </w:rPr>
        <w:t>21st century</w:t>
      </w:r>
      <w:r w:rsidRPr="0043509F">
        <w:rPr>
          <w:highlight w:val="cyan"/>
          <w:u w:val="single"/>
        </w:rPr>
        <w:t xml:space="preserve"> will involve </w:t>
      </w:r>
      <w:r w:rsidRPr="0043509F">
        <w:rPr>
          <w:rStyle w:val="Emphasis"/>
          <w:highlight w:val="cyan"/>
        </w:rPr>
        <w:t>failed states</w:t>
      </w:r>
      <w:r w:rsidRPr="00254FAA">
        <w:rPr>
          <w:u w:val="single"/>
        </w:rPr>
        <w:t xml:space="preserve">, </w:t>
      </w:r>
      <w:r w:rsidRPr="0043509F">
        <w:rPr>
          <w:rStyle w:val="Emphasis"/>
          <w:highlight w:val="cyan"/>
        </w:rPr>
        <w:t>rebellions</w:t>
      </w:r>
      <w:r w:rsidRPr="00254FAA">
        <w:rPr>
          <w:u w:val="single"/>
        </w:rPr>
        <w:t xml:space="preserve">, </w:t>
      </w:r>
      <w:r w:rsidRPr="0043509F">
        <w:rPr>
          <w:rStyle w:val="Emphasis"/>
          <w:highlight w:val="cyan"/>
        </w:rPr>
        <w:t>civil conflict</w:t>
      </w:r>
      <w:r w:rsidRPr="00254FAA">
        <w:rPr>
          <w:u w:val="single"/>
        </w:rPr>
        <w:t xml:space="preserve">, </w:t>
      </w:r>
      <w:proofErr w:type="gramStart"/>
      <w:r w:rsidRPr="0043509F">
        <w:rPr>
          <w:rStyle w:val="Emphasis"/>
          <w:highlight w:val="cyan"/>
        </w:rPr>
        <w:t>insurgencies</w:t>
      </w:r>
      <w:proofErr w:type="gramEnd"/>
      <w:r w:rsidRPr="0043509F">
        <w:rPr>
          <w:highlight w:val="cyan"/>
          <w:u w:val="single"/>
        </w:rPr>
        <w:t xml:space="preserve"> and </w:t>
      </w:r>
      <w:r w:rsidRPr="0043509F">
        <w:rPr>
          <w:rStyle w:val="Emphasis"/>
          <w:highlight w:val="cyan"/>
        </w:rPr>
        <w:t>terror</w:t>
      </w:r>
      <w:r w:rsidRPr="00254FAA">
        <w:rPr>
          <w:rStyle w:val="Emphasis"/>
        </w:rPr>
        <w:t>ism</w:t>
      </w:r>
      <w:r w:rsidRPr="00254FAA">
        <w:rPr>
          <w:u w:val="single"/>
        </w:rPr>
        <w:t xml:space="preserve">. </w:t>
      </w:r>
      <w:proofErr w:type="gramStart"/>
      <w:r w:rsidRPr="00254FAA">
        <w:rPr>
          <w:u w:val="single"/>
        </w:rPr>
        <w:t>All of</w:t>
      </w:r>
      <w:proofErr w:type="gramEnd"/>
      <w:r w:rsidRPr="00254FAA">
        <w:rPr>
          <w:u w:val="single"/>
        </w:rPr>
        <w:t xml:space="preserve"> </w:t>
      </w:r>
      <w:r w:rsidRPr="0043509F">
        <w:rPr>
          <w:highlight w:val="cyan"/>
          <w:u w:val="single"/>
        </w:rPr>
        <w:t>these</w:t>
      </w:r>
      <w:r w:rsidRPr="00254FAA">
        <w:rPr>
          <w:u w:val="single"/>
        </w:rPr>
        <w:t xml:space="preserve"> elements </w:t>
      </w:r>
      <w:r w:rsidRPr="0043509F">
        <w:rPr>
          <w:highlight w:val="cyan"/>
          <w:u w:val="single"/>
        </w:rPr>
        <w:t>will be triggered by</w:t>
      </w:r>
      <w:r w:rsidRPr="00254FAA">
        <w:rPr>
          <w:u w:val="single"/>
        </w:rPr>
        <w:t xml:space="preserve"> competition over </w:t>
      </w:r>
      <w:r w:rsidRPr="00254FAA">
        <w:rPr>
          <w:rStyle w:val="Emphasis"/>
        </w:rPr>
        <w:t xml:space="preserve">dwindling </w:t>
      </w:r>
      <w:r w:rsidRPr="0043509F">
        <w:rPr>
          <w:rStyle w:val="Emphasis"/>
          <w:highlight w:val="cyan"/>
        </w:rPr>
        <w:t>resources</w:t>
      </w:r>
      <w:r w:rsidRPr="00254FAA">
        <w:rPr>
          <w:u w:val="single"/>
        </w:rPr>
        <w:t xml:space="preserve">, </w:t>
      </w:r>
      <w:r w:rsidRPr="00254FAA">
        <w:rPr>
          <w:rStyle w:val="Emphasis"/>
        </w:rPr>
        <w:t>rather than global conflicts</w:t>
      </w:r>
      <w:r w:rsidRPr="00254FAA">
        <w:rPr>
          <w:u w:val="single"/>
        </w:rPr>
        <w:t xml:space="preserve"> with </w:t>
      </w:r>
      <w:r w:rsidRPr="00254FAA">
        <w:rPr>
          <w:rStyle w:val="Emphasis"/>
        </w:rPr>
        <w:t>clearly defined sides</w:t>
      </w:r>
      <w:r w:rsidRPr="00254FAA">
        <w:rPr>
          <w:sz w:val="14"/>
        </w:rPr>
        <w:t>.</w:t>
      </w:r>
      <w:r w:rsidRPr="00254FAA">
        <w:rPr>
          <w:rStyle w:val="Emphasis"/>
        </w:rPr>
        <w:t xml:space="preserve"> </w:t>
      </w:r>
      <w:r w:rsidRPr="00254FAA">
        <w:rPr>
          <w:u w:val="single"/>
        </w:rPr>
        <w:t>More than 40 countries experienced civil unrest following the food price crisis in 2008</w:t>
      </w:r>
      <w:r w:rsidRPr="00254FAA">
        <w:rPr>
          <w:sz w:val="14"/>
        </w:rPr>
        <w:t xml:space="preserve">. </w:t>
      </w:r>
      <w:r w:rsidRPr="00254FAA">
        <w:rPr>
          <w:u w:val="single"/>
        </w:rPr>
        <w:t xml:space="preserve">The rapid increase in grain prices and prevailing food insecurity in many states is linked to the outbreak of protests, food riots and the </w:t>
      </w:r>
      <w:r w:rsidRPr="00254FAA">
        <w:rPr>
          <w:rStyle w:val="Emphasis"/>
        </w:rPr>
        <w:t>breakdown of governance</w:t>
      </w:r>
      <w:r w:rsidRPr="00254FAA">
        <w:rPr>
          <w:sz w:val="14"/>
        </w:rPr>
        <w:t xml:space="preserve">. </w:t>
      </w:r>
      <w:r w:rsidRPr="00254FAA">
        <w:rPr>
          <w:u w:val="single"/>
        </w:rPr>
        <w:t>Widespread food insecurity is a driving factor in creating a disaffected population ripe for rebellion</w:t>
      </w:r>
      <w:r w:rsidRPr="00254FAA">
        <w:rPr>
          <w:sz w:val="14"/>
        </w:rPr>
        <w:t xml:space="preserve">. </w:t>
      </w:r>
      <w:r w:rsidRPr="0043509F">
        <w:rPr>
          <w:highlight w:val="cyan"/>
          <w:u w:val="single"/>
        </w:rPr>
        <w:t>Given</w:t>
      </w:r>
      <w:r w:rsidRPr="00254FAA">
        <w:rPr>
          <w:u w:val="single"/>
        </w:rPr>
        <w:t xml:space="preserve"> the </w:t>
      </w:r>
      <w:r w:rsidRPr="0043509F">
        <w:rPr>
          <w:rStyle w:val="Emphasis"/>
          <w:highlight w:val="cyan"/>
        </w:rPr>
        <w:t>interconnectivity</w:t>
      </w:r>
      <w:r w:rsidRPr="0043509F">
        <w:rPr>
          <w:highlight w:val="cyan"/>
          <w:u w:val="single"/>
        </w:rPr>
        <w:t xml:space="preserve"> of </w:t>
      </w:r>
      <w:r w:rsidRPr="0043509F">
        <w:rPr>
          <w:rStyle w:val="Emphasis"/>
          <w:highlight w:val="cyan"/>
        </w:rPr>
        <w:t>food security</w:t>
      </w:r>
      <w:r w:rsidRPr="0043509F">
        <w:rPr>
          <w:highlight w:val="cyan"/>
          <w:u w:val="single"/>
        </w:rPr>
        <w:t xml:space="preserve"> and </w:t>
      </w:r>
      <w:r w:rsidRPr="0043509F">
        <w:rPr>
          <w:rStyle w:val="Emphasis"/>
          <w:highlight w:val="cyan"/>
        </w:rPr>
        <w:t>political stability</w:t>
      </w:r>
      <w:r w:rsidRPr="00254FAA">
        <w:rPr>
          <w:u w:val="single"/>
        </w:rPr>
        <w:t xml:space="preserve">, it is likely </w:t>
      </w:r>
      <w:r w:rsidRPr="0043509F">
        <w:rPr>
          <w:highlight w:val="cyan"/>
          <w:u w:val="single"/>
        </w:rPr>
        <w:t>food will continue to act as a</w:t>
      </w:r>
      <w:r w:rsidRPr="00254FAA">
        <w:rPr>
          <w:u w:val="single"/>
        </w:rPr>
        <w:t xml:space="preserve"> political </w:t>
      </w:r>
      <w:r w:rsidRPr="0043509F">
        <w:rPr>
          <w:rStyle w:val="Emphasis"/>
          <w:highlight w:val="cyan"/>
        </w:rPr>
        <w:t>stressor</w:t>
      </w:r>
      <w:r w:rsidRPr="00254FAA">
        <w:rPr>
          <w:u w:val="single"/>
        </w:rPr>
        <w:t xml:space="preserve"> on regimes </w:t>
      </w:r>
      <w:r w:rsidRPr="0043509F">
        <w:rPr>
          <w:highlight w:val="cyan"/>
          <w:u w:val="single"/>
        </w:rPr>
        <w:t xml:space="preserve">in the </w:t>
      </w:r>
      <w:r w:rsidRPr="0043509F">
        <w:rPr>
          <w:rStyle w:val="Emphasis"/>
          <w:highlight w:val="cyan"/>
        </w:rPr>
        <w:t>Mid</w:t>
      </w:r>
      <w:r w:rsidRPr="00254FAA">
        <w:rPr>
          <w:rStyle w:val="Emphasis"/>
        </w:rPr>
        <w:t xml:space="preserve">dle </w:t>
      </w:r>
      <w:r w:rsidRPr="0043509F">
        <w:rPr>
          <w:rStyle w:val="Emphasis"/>
          <w:highlight w:val="cyan"/>
        </w:rPr>
        <w:t>East</w:t>
      </w:r>
      <w:r w:rsidRPr="0043509F">
        <w:rPr>
          <w:highlight w:val="cyan"/>
          <w:u w:val="single"/>
        </w:rPr>
        <w:t xml:space="preserve"> and </w:t>
      </w:r>
      <w:r w:rsidRPr="0043509F">
        <w:rPr>
          <w:rStyle w:val="Emphasis"/>
          <w:highlight w:val="cyan"/>
        </w:rPr>
        <w:t>elsewhere</w:t>
      </w:r>
      <w:r w:rsidRPr="00254FAA">
        <w:rPr>
          <w:sz w:val="14"/>
        </w:rPr>
        <w:t xml:space="preserve">. Addressing Insecurity </w:t>
      </w:r>
      <w:r w:rsidRPr="0043509F">
        <w:rPr>
          <w:highlight w:val="cyan"/>
          <w:u w:val="single"/>
        </w:rPr>
        <w:t>Improving food</w:t>
      </w:r>
      <w:r w:rsidRPr="00254FAA">
        <w:rPr>
          <w:sz w:val="14"/>
        </w:rPr>
        <w:t xml:space="preserve"> and water </w:t>
      </w:r>
      <w:r w:rsidRPr="0043509F">
        <w:rPr>
          <w:highlight w:val="cyan"/>
          <w:u w:val="single"/>
        </w:rPr>
        <w:t>security</w:t>
      </w:r>
      <w:r w:rsidRPr="00254FAA">
        <w:rPr>
          <w:sz w:val="14"/>
        </w:rPr>
        <w:t xml:space="preserve"> and encouraging resource sharing </w:t>
      </w:r>
      <w:r w:rsidRPr="0043509F">
        <w:rPr>
          <w:highlight w:val="cyan"/>
          <w:u w:val="single"/>
        </w:rPr>
        <w:t>is critical to</w:t>
      </w:r>
      <w:r w:rsidRPr="00254FAA">
        <w:rPr>
          <w:u w:val="single"/>
        </w:rPr>
        <w:t xml:space="preserve"> creating </w:t>
      </w:r>
      <w:r w:rsidRPr="0043509F">
        <w:rPr>
          <w:highlight w:val="cyan"/>
          <w:u w:val="single"/>
        </w:rPr>
        <w:t>a</w:t>
      </w:r>
      <w:r w:rsidRPr="00254FAA">
        <w:rPr>
          <w:u w:val="single"/>
        </w:rPr>
        <w:t xml:space="preserve"> </w:t>
      </w:r>
      <w:r w:rsidRPr="00254FAA">
        <w:rPr>
          <w:rStyle w:val="Emphasis"/>
        </w:rPr>
        <w:t>stable</w:t>
      </w:r>
      <w:r w:rsidRPr="00254FAA">
        <w:rPr>
          <w:u w:val="single"/>
        </w:rPr>
        <w:t xml:space="preserve"> and </w:t>
      </w:r>
      <w:r w:rsidRPr="0043509F">
        <w:rPr>
          <w:rStyle w:val="Emphasis"/>
          <w:highlight w:val="cyan"/>
        </w:rPr>
        <w:t>secure global environment</w:t>
      </w:r>
      <w:r w:rsidRPr="00254FAA">
        <w:rPr>
          <w:sz w:val="14"/>
        </w:rPr>
        <w:t xml:space="preserve">. </w:t>
      </w:r>
      <w:r w:rsidRPr="0043509F">
        <w:rPr>
          <w:highlight w:val="cyan"/>
          <w:u w:val="single"/>
        </w:rPr>
        <w:t>While food</w:t>
      </w:r>
      <w:r w:rsidRPr="00254FAA">
        <w:rPr>
          <w:u w:val="single"/>
        </w:rPr>
        <w:t xml:space="preserve"> </w:t>
      </w:r>
      <w:r w:rsidRPr="00254FAA">
        <w:rPr>
          <w:sz w:val="14"/>
        </w:rPr>
        <w:t xml:space="preserve">and water </w:t>
      </w:r>
      <w:r w:rsidRPr="0043509F">
        <w:rPr>
          <w:rStyle w:val="StyleUnderline"/>
          <w:highlight w:val="cyan"/>
        </w:rPr>
        <w:t>shortages</w:t>
      </w:r>
      <w:r w:rsidRPr="0043509F">
        <w:rPr>
          <w:highlight w:val="cyan"/>
          <w:u w:val="single"/>
        </w:rPr>
        <w:t xml:space="preserve"> </w:t>
      </w:r>
      <w:r w:rsidRPr="0043509F">
        <w:rPr>
          <w:rStyle w:val="Emphasis"/>
          <w:highlight w:val="cyan"/>
        </w:rPr>
        <w:t>contribute</w:t>
      </w:r>
      <w:r w:rsidRPr="0043509F">
        <w:rPr>
          <w:highlight w:val="cyan"/>
          <w:u w:val="single"/>
        </w:rPr>
        <w:t xml:space="preserve"> to</w:t>
      </w:r>
      <w:r w:rsidRPr="00254FAA">
        <w:rPr>
          <w:u w:val="single"/>
        </w:rPr>
        <w:t xml:space="preserve"> a </w:t>
      </w:r>
      <w:r w:rsidRPr="0043509F">
        <w:rPr>
          <w:rStyle w:val="Emphasis"/>
          <w:highlight w:val="cyan"/>
        </w:rPr>
        <w:t>rising cycle of violence</w:t>
      </w:r>
      <w:r w:rsidRPr="0043509F">
        <w:rPr>
          <w:highlight w:val="cyan"/>
          <w:u w:val="single"/>
        </w:rPr>
        <w:t>, improving food</w:t>
      </w:r>
      <w:r w:rsidRPr="00254FAA">
        <w:rPr>
          <w:sz w:val="14"/>
        </w:rPr>
        <w:t xml:space="preserve"> and water </w:t>
      </w:r>
      <w:r w:rsidRPr="0043509F">
        <w:rPr>
          <w:highlight w:val="cyan"/>
          <w:u w:val="single"/>
        </w:rPr>
        <w:t>security</w:t>
      </w:r>
      <w:r w:rsidRPr="00254FAA">
        <w:rPr>
          <w:u w:val="single"/>
        </w:rPr>
        <w:t xml:space="preserve"> outcomes can trigger the </w:t>
      </w:r>
      <w:r w:rsidRPr="00254FAA">
        <w:rPr>
          <w:rStyle w:val="Emphasis"/>
        </w:rPr>
        <w:t>opposite</w:t>
      </w:r>
      <w:r w:rsidRPr="00254FAA">
        <w:rPr>
          <w:u w:val="single"/>
        </w:rPr>
        <w:t xml:space="preserve"> and </w:t>
      </w:r>
      <w:r w:rsidRPr="0043509F">
        <w:rPr>
          <w:rStyle w:val="Emphasis"/>
          <w:highlight w:val="cyan"/>
        </w:rPr>
        <w:t>reduce</w:t>
      </w:r>
      <w:r w:rsidRPr="00254FAA">
        <w:rPr>
          <w:u w:val="single"/>
        </w:rPr>
        <w:t xml:space="preserve"> the potential for </w:t>
      </w:r>
      <w:r w:rsidRPr="0043509F">
        <w:rPr>
          <w:rStyle w:val="Emphasis"/>
          <w:highlight w:val="cyan"/>
        </w:rPr>
        <w:t>conflict</w:t>
      </w:r>
      <w:r w:rsidRPr="00254FAA">
        <w:rPr>
          <w:sz w:val="14"/>
        </w:rPr>
        <w:t>.</w:t>
      </w:r>
      <w:r w:rsidRPr="00254FAA">
        <w:rPr>
          <w:rStyle w:val="Emphasis"/>
        </w:rPr>
        <w:t xml:space="preserve"> </w:t>
      </w:r>
      <w:r w:rsidRPr="00254FAA">
        <w:rPr>
          <w:sz w:val="14"/>
        </w:rPr>
        <w:t xml:space="preserve">With the global population expected to reach 9 billion by 2040, </w:t>
      </w:r>
      <w:r w:rsidRPr="00254FAA">
        <w:rPr>
          <w:u w:val="single"/>
        </w:rPr>
        <w:t xml:space="preserve">the </w:t>
      </w:r>
      <w:r w:rsidRPr="0043509F">
        <w:rPr>
          <w:rStyle w:val="Emphasis"/>
          <w:highlight w:val="cyan"/>
        </w:rPr>
        <w:t>likelihood of conflict</w:t>
      </w:r>
      <w:r w:rsidRPr="0043509F">
        <w:rPr>
          <w:highlight w:val="cyan"/>
          <w:u w:val="single"/>
        </w:rPr>
        <w:t xml:space="preserve"> exacerbated by scarcity</w:t>
      </w:r>
      <w:r w:rsidRPr="00254FAA">
        <w:rPr>
          <w:u w:val="single"/>
        </w:rPr>
        <w:t xml:space="preserve"> over the next century </w:t>
      </w:r>
      <w:r w:rsidRPr="0043509F">
        <w:rPr>
          <w:highlight w:val="cyan"/>
          <w:u w:val="single"/>
        </w:rPr>
        <w:t xml:space="preserve">is </w:t>
      </w:r>
      <w:r w:rsidRPr="0043509F">
        <w:rPr>
          <w:rStyle w:val="Emphasis"/>
          <w:highlight w:val="cyan"/>
        </w:rPr>
        <w:t>growing</w:t>
      </w:r>
      <w:r w:rsidRPr="00254FAA">
        <w:rPr>
          <w:sz w:val="14"/>
        </w:rPr>
        <w:t xml:space="preserve">. </w:t>
      </w:r>
      <w:r w:rsidRPr="00254FAA">
        <w:rPr>
          <w:u w:val="single"/>
        </w:rPr>
        <w:t xml:space="preserve">Conflict is likely to be driven by </w:t>
      </w:r>
      <w:proofErr w:type="gramStart"/>
      <w:r w:rsidRPr="00254FAA">
        <w:rPr>
          <w:u w:val="single"/>
        </w:rPr>
        <w:t>a number of</w:t>
      </w:r>
      <w:proofErr w:type="gramEnd"/>
      <w:r w:rsidRPr="00254FAA">
        <w:rPr>
          <w:u w:val="single"/>
        </w:rPr>
        <w:t xml:space="preserve"> factors and </w:t>
      </w:r>
      <w:r w:rsidRPr="0043509F">
        <w:rPr>
          <w:rStyle w:val="Emphasis"/>
          <w:highlight w:val="cyan"/>
        </w:rPr>
        <w:t>difficult to address</w:t>
      </w:r>
      <w:r w:rsidRPr="0043509F">
        <w:rPr>
          <w:highlight w:val="cyan"/>
          <w:u w:val="single"/>
        </w:rPr>
        <w:t xml:space="preserve"> through </w:t>
      </w:r>
      <w:r w:rsidRPr="0043509F">
        <w:rPr>
          <w:rStyle w:val="Emphasis"/>
          <w:highlight w:val="cyan"/>
        </w:rPr>
        <w:t>diplomacy or</w:t>
      </w:r>
      <w:r w:rsidRPr="00254FAA">
        <w:rPr>
          <w:u w:val="single"/>
        </w:rPr>
        <w:t xml:space="preserve"> military </w:t>
      </w:r>
      <w:r w:rsidRPr="0043509F">
        <w:rPr>
          <w:rStyle w:val="Emphasis"/>
          <w:highlight w:val="cyan"/>
        </w:rPr>
        <w:t>force</w:t>
      </w:r>
      <w:r w:rsidRPr="00254FAA">
        <w:rPr>
          <w:sz w:val="14"/>
        </w:rPr>
        <w:t xml:space="preserve">. </w:t>
      </w:r>
      <w:r w:rsidRPr="00254FAA">
        <w:rPr>
          <w:u w:val="single"/>
        </w:rPr>
        <w:t xml:space="preserve">Population pressures, changing weather, urbanization, migration, a loss of arable land and freshwater resources are just some of the </w:t>
      </w:r>
      <w:r w:rsidRPr="00254FAA">
        <w:rPr>
          <w:rStyle w:val="Emphasis"/>
        </w:rPr>
        <w:t>multi-layered stressors</w:t>
      </w:r>
      <w:r w:rsidRPr="00254FAA">
        <w:rPr>
          <w:u w:val="single"/>
        </w:rPr>
        <w:t xml:space="preserve"> present in many states</w:t>
      </w:r>
      <w:r w:rsidRPr="00254FAA">
        <w:rPr>
          <w:sz w:val="14"/>
        </w:rPr>
        <w:t xml:space="preserve">. </w:t>
      </w:r>
      <w:r w:rsidRPr="00254FAA">
        <w:rPr>
          <w:u w:val="single"/>
        </w:rPr>
        <w:t>Future inter-state conflict will move further away from the traditional, clear lines of military conflict</w:t>
      </w:r>
      <w:r w:rsidRPr="00254FAA">
        <w:rPr>
          <w:sz w:val="14"/>
        </w:rPr>
        <w:t xml:space="preserve"> and more towards economic control and influence.</w:t>
      </w:r>
    </w:p>
    <w:p w14:paraId="1D56847A" w14:textId="77777777" w:rsidR="00DD6A8F" w:rsidRDefault="00DD6A8F" w:rsidP="00DD6A8F">
      <w:pPr>
        <w:pStyle w:val="Heading4"/>
      </w:pPr>
      <w:r>
        <w:t xml:space="preserve">Turns case -- it’s the </w:t>
      </w:r>
      <w:r>
        <w:rPr>
          <w:u w:val="single"/>
        </w:rPr>
        <w:t>root cause</w:t>
      </w:r>
      <w:r>
        <w:t xml:space="preserve"> of </w:t>
      </w:r>
      <w:r>
        <w:rPr>
          <w:u w:val="single"/>
        </w:rPr>
        <w:t>every</w:t>
      </w:r>
      <w:r>
        <w:t xml:space="preserve"> hotspot -- goes nuclear. </w:t>
      </w:r>
    </w:p>
    <w:p w14:paraId="1B24FC03" w14:textId="77777777" w:rsidR="00DD6A8F" w:rsidRDefault="00DD6A8F" w:rsidP="00DD6A8F">
      <w:proofErr w:type="spellStart"/>
      <w:r>
        <w:rPr>
          <w:rStyle w:val="Style13ptBold"/>
        </w:rPr>
        <w:t>Gleditsch</w:t>
      </w:r>
      <w:proofErr w:type="spellEnd"/>
      <w:r>
        <w:rPr>
          <w:rStyle w:val="Style13ptBold"/>
        </w:rPr>
        <w:t xml:space="preserve"> ’15 </w:t>
      </w:r>
      <w:r w:rsidRPr="00AE6FC7">
        <w:t xml:space="preserve">[Nils; July 19; Professor Emeritus of Political Science at the Norwegian University of Science and Technology, Senior Research Fellow at the Peace Research Institute Oslo; </w:t>
      </w:r>
      <w:proofErr w:type="spellStart"/>
      <w:r w:rsidRPr="00AE6FC7">
        <w:t>SpringerBriefs</w:t>
      </w:r>
      <w:proofErr w:type="spellEnd"/>
      <w:r w:rsidRPr="00AE6FC7">
        <w:t xml:space="preserve"> on Pioneers in Science and Practice, “Armed Conflict and the Environment,” p. 81-83]</w:t>
      </w:r>
    </w:p>
    <w:p w14:paraId="74E4C1B3" w14:textId="77777777" w:rsidR="00DD6A8F" w:rsidRPr="00AE6FC7" w:rsidRDefault="00DD6A8F" w:rsidP="00DD6A8F">
      <w:pPr>
        <w:rPr>
          <w:sz w:val="16"/>
        </w:rPr>
      </w:pPr>
      <w:r w:rsidRPr="00AE6FC7">
        <w:rPr>
          <w:sz w:val="16"/>
        </w:rPr>
        <w:t>6.1 War, Resources, and the Environment</w:t>
      </w:r>
    </w:p>
    <w:p w14:paraId="06E7DC3A" w14:textId="77777777" w:rsidR="00DD6A8F" w:rsidRPr="00AE6FC7" w:rsidRDefault="00DD6A8F" w:rsidP="00DD6A8F">
      <w:pPr>
        <w:rPr>
          <w:sz w:val="16"/>
        </w:rPr>
      </w:pPr>
      <w:r w:rsidRPr="00AE6FC7">
        <w:rPr>
          <w:sz w:val="16"/>
        </w:rPr>
        <w:t xml:space="preserve">‘Nations have often fought to assert or resist control over war materials, energy supplies, land, river basins, sea passages and other key environmental resources.’1 This passage from the World Commission on Environment and Development (Brundtland 1987: 290) summarizes a common view of armed conflict.2 Thus, Renner et al. (1991: 109) claim that </w:t>
      </w:r>
      <w:r w:rsidRPr="00391311">
        <w:rPr>
          <w:rStyle w:val="StyleUnderline"/>
        </w:rPr>
        <w:t>‘</w:t>
      </w:r>
      <w:r w:rsidRPr="00F41335">
        <w:rPr>
          <w:rStyle w:val="StyleUnderline"/>
        </w:rPr>
        <w:t>throughout</w:t>
      </w:r>
      <w:r w:rsidRPr="00AE6FC7">
        <w:rPr>
          <w:sz w:val="16"/>
        </w:rPr>
        <w:t xml:space="preserve"> human </w:t>
      </w:r>
      <w:r w:rsidRPr="00F41335">
        <w:rPr>
          <w:rStyle w:val="StyleUnderline"/>
        </w:rPr>
        <w:t>history</w:t>
      </w:r>
      <w:r w:rsidRPr="00AE6FC7">
        <w:rPr>
          <w:sz w:val="16"/>
        </w:rPr>
        <w:t xml:space="preserve">, but particularly since the system of sovereign nation states, </w:t>
      </w:r>
      <w:r w:rsidRPr="00C75A7A">
        <w:rPr>
          <w:rStyle w:val="StyleUnderline"/>
        </w:rPr>
        <w:t xml:space="preserve">struggles over access to and control over natural resources … have been </w:t>
      </w:r>
      <w:r w:rsidRPr="0043509F">
        <w:rPr>
          <w:rStyle w:val="StyleUnderline"/>
          <w:highlight w:val="cyan"/>
        </w:rPr>
        <w:t xml:space="preserve">a </w:t>
      </w:r>
      <w:r w:rsidRPr="0043509F">
        <w:rPr>
          <w:rStyle w:val="Emphasis"/>
          <w:highlight w:val="cyan"/>
        </w:rPr>
        <w:t>root cause</w:t>
      </w:r>
      <w:r w:rsidRPr="0043509F">
        <w:rPr>
          <w:rStyle w:val="StyleUnderline"/>
          <w:highlight w:val="cyan"/>
        </w:rPr>
        <w:t xml:space="preserve"> of</w:t>
      </w:r>
      <w:r w:rsidRPr="00C75A7A">
        <w:rPr>
          <w:rStyle w:val="StyleUnderline"/>
        </w:rPr>
        <w:t xml:space="preserve"> tension and </w:t>
      </w:r>
      <w:r w:rsidRPr="0043509F">
        <w:rPr>
          <w:rStyle w:val="StyleUnderline"/>
          <w:highlight w:val="cyan"/>
        </w:rPr>
        <w:t>conflict’</w:t>
      </w:r>
      <w:r w:rsidRPr="00C75A7A">
        <w:rPr>
          <w:rStyle w:val="StyleUnderline"/>
        </w:rPr>
        <w:t xml:space="preserve"> and</w:t>
      </w:r>
      <w:r w:rsidRPr="00AE6FC7">
        <w:rPr>
          <w:sz w:val="16"/>
        </w:rPr>
        <w:t xml:space="preserve"> that ‘history provides numerous examples of how </w:t>
      </w:r>
      <w:r w:rsidRPr="0043509F">
        <w:rPr>
          <w:rStyle w:val="StyleUnderline"/>
          <w:highlight w:val="cyan"/>
        </w:rPr>
        <w:t>states</w:t>
      </w:r>
      <w:r w:rsidRPr="00C75A7A">
        <w:rPr>
          <w:rStyle w:val="StyleUnderline"/>
        </w:rPr>
        <w:t xml:space="preserve"> and nations </w:t>
      </w:r>
      <w:r w:rsidRPr="0043509F">
        <w:rPr>
          <w:rStyle w:val="StyleUnderline"/>
          <w:highlight w:val="cyan"/>
        </w:rPr>
        <w:t xml:space="preserve">were </w:t>
      </w:r>
      <w:r w:rsidRPr="0043509F">
        <w:rPr>
          <w:rStyle w:val="Emphasis"/>
          <w:highlight w:val="cyan"/>
        </w:rPr>
        <w:t>destabilized</w:t>
      </w:r>
      <w:r w:rsidRPr="0043509F">
        <w:rPr>
          <w:rStyle w:val="StyleUnderline"/>
          <w:highlight w:val="cyan"/>
        </w:rPr>
        <w:t xml:space="preserve"> by environmental collapse</w:t>
      </w:r>
      <w:r w:rsidRPr="00C75A7A">
        <w:rPr>
          <w:rStyle w:val="StyleUnderline"/>
        </w:rPr>
        <w:t xml:space="preserve"> leading to </w:t>
      </w:r>
      <w:r w:rsidRPr="00C75A7A">
        <w:rPr>
          <w:rStyle w:val="Emphasis"/>
        </w:rPr>
        <w:t>famine</w:t>
      </w:r>
      <w:r w:rsidRPr="00C75A7A">
        <w:rPr>
          <w:rStyle w:val="StyleUnderline"/>
        </w:rPr>
        <w:t>, migration and rebellion’</w:t>
      </w:r>
      <w:r w:rsidRPr="00AE6FC7">
        <w:rPr>
          <w:sz w:val="16"/>
        </w:rPr>
        <w:t xml:space="preserve">. Galtung (1982: 99) has argued that ‘wars are often over </w:t>
      </w:r>
      <w:proofErr w:type="gramStart"/>
      <w:r w:rsidRPr="00AE6FC7">
        <w:rPr>
          <w:sz w:val="16"/>
        </w:rPr>
        <w:t>resources’</w:t>
      </w:r>
      <w:proofErr w:type="gramEnd"/>
      <w:r w:rsidRPr="00AE6FC7">
        <w:rPr>
          <w:sz w:val="16"/>
        </w:rPr>
        <w:t xml:space="preserve">. Brock (1991: 409) asserts that ‘control over natural resources has always been important in enabling a country to wage war’, citing as an example the Pacific War (1879–84) between Chile and Peru over guano deposits. Westing (1986: particularly Chap. 1 and Appendix 2) has examined how </w:t>
      </w:r>
      <w:r w:rsidRPr="0043509F">
        <w:rPr>
          <w:rStyle w:val="Emphasis"/>
          <w:highlight w:val="cyan"/>
        </w:rPr>
        <w:t>resource</w:t>
      </w:r>
      <w:r w:rsidRPr="0043509F">
        <w:rPr>
          <w:rStyle w:val="StyleUnderline"/>
          <w:highlight w:val="cyan"/>
        </w:rPr>
        <w:t xml:space="preserve"> competition</w:t>
      </w:r>
      <w:r w:rsidRPr="00AE6FC7">
        <w:rPr>
          <w:sz w:val="16"/>
        </w:rPr>
        <w:t xml:space="preserve"> has </w:t>
      </w:r>
      <w:r w:rsidRPr="0043509F">
        <w:rPr>
          <w:rStyle w:val="StyleUnderline"/>
          <w:highlight w:val="cyan"/>
        </w:rPr>
        <w:t>contributed to</w:t>
      </w:r>
      <w:r w:rsidRPr="00C75A7A">
        <w:rPr>
          <w:rStyle w:val="StyleUnderline"/>
        </w:rPr>
        <w:t xml:space="preserve"> the onset of twelve armed confrontations in the 20th century</w:t>
      </w:r>
      <w:r w:rsidRPr="00AE6FC7">
        <w:rPr>
          <w:sz w:val="16"/>
        </w:rPr>
        <w:t xml:space="preserve">, ranging </w:t>
      </w:r>
      <w:r w:rsidRPr="00C75A7A">
        <w:rPr>
          <w:rStyle w:val="StyleUnderline"/>
        </w:rPr>
        <w:t xml:space="preserve">from the two </w:t>
      </w:r>
      <w:r w:rsidRPr="0043509F">
        <w:rPr>
          <w:rStyle w:val="Emphasis"/>
          <w:highlight w:val="cyan"/>
        </w:rPr>
        <w:t>World Wars</w:t>
      </w:r>
      <w:r w:rsidRPr="00AE6FC7">
        <w:rPr>
          <w:sz w:val="16"/>
        </w:rPr>
        <w:t xml:space="preserve"> to the Anglo–Icelandic ‘Cod Wars’ of 1972–73. A more ambitious claim is made by </w:t>
      </w:r>
      <w:proofErr w:type="spellStart"/>
      <w:r w:rsidRPr="00AE6FC7">
        <w:rPr>
          <w:sz w:val="16"/>
        </w:rPr>
        <w:t>Colinvaux</w:t>
      </w:r>
      <w:proofErr w:type="spellEnd"/>
      <w:r w:rsidRPr="00AE6FC7">
        <w:rPr>
          <w:sz w:val="16"/>
        </w:rPr>
        <w:t xml:space="preserve"> (1980: 10), who asserts that ‘history has been a long progression of changing ways of life and changing population’, with ‘wars, trade and empire’ as the results. Ehrlich/Ehrlich (1972: 425) argue that ‘population-related </w:t>
      </w:r>
      <w:r w:rsidRPr="00C75A7A">
        <w:rPr>
          <w:rStyle w:val="StyleUnderline"/>
        </w:rPr>
        <w:t xml:space="preserve">problems seem to be </w:t>
      </w:r>
      <w:r w:rsidRPr="0043509F">
        <w:rPr>
          <w:rStyle w:val="StyleUnderline"/>
          <w:highlight w:val="cyan"/>
        </w:rPr>
        <w:t>increasing</w:t>
      </w:r>
      <w:r w:rsidRPr="00C75A7A">
        <w:rPr>
          <w:rStyle w:val="StyleUnderline"/>
        </w:rPr>
        <w:t xml:space="preserve"> the </w:t>
      </w:r>
      <w:r w:rsidRPr="0043509F">
        <w:rPr>
          <w:rStyle w:val="StyleUnderline"/>
          <w:highlight w:val="cyan"/>
        </w:rPr>
        <w:t>probability of</w:t>
      </w:r>
      <w:r w:rsidRPr="00C75A7A">
        <w:rPr>
          <w:rStyle w:val="StyleUnderline"/>
        </w:rPr>
        <w:t xml:space="preserve"> triggering a </w:t>
      </w:r>
      <w:r w:rsidRPr="00C75A7A">
        <w:rPr>
          <w:rStyle w:val="Emphasis"/>
        </w:rPr>
        <w:t>thermo</w:t>
      </w:r>
      <w:r w:rsidRPr="0043509F">
        <w:rPr>
          <w:rStyle w:val="Emphasis"/>
          <w:highlight w:val="cyan"/>
        </w:rPr>
        <w:t>nuclear Armageddon</w:t>
      </w:r>
      <w:r w:rsidRPr="00AE6FC7">
        <w:rPr>
          <w:sz w:val="16"/>
        </w:rPr>
        <w:t>’.</w:t>
      </w:r>
    </w:p>
    <w:p w14:paraId="07F85BA4" w14:textId="77777777" w:rsidR="00DD6A8F" w:rsidRPr="002B6B9B" w:rsidRDefault="00DD6A8F" w:rsidP="00DD6A8F">
      <w:pPr>
        <w:rPr>
          <w:sz w:val="16"/>
        </w:rPr>
      </w:pPr>
      <w:r w:rsidRPr="00AE6FC7">
        <w:rPr>
          <w:sz w:val="16"/>
        </w:rPr>
        <w:t xml:space="preserve">Since the emergence of environmental issues on the international political agenda in the early 1970s, there has been increasing concern that </w:t>
      </w:r>
      <w:r w:rsidRPr="00C75A7A">
        <w:rPr>
          <w:rStyle w:val="StyleUnderline"/>
        </w:rPr>
        <w:t>environmental disruption is</w:t>
      </w:r>
      <w:r w:rsidRPr="00AE6FC7">
        <w:rPr>
          <w:sz w:val="16"/>
        </w:rPr>
        <w:t xml:space="preserve"> likely to </w:t>
      </w:r>
      <w:r w:rsidRPr="00AE6FC7">
        <w:rPr>
          <w:rStyle w:val="Emphasis"/>
        </w:rPr>
        <w:t>increase the number</w:t>
      </w:r>
      <w:r w:rsidRPr="00AE6FC7">
        <w:rPr>
          <w:rStyle w:val="StyleUnderline"/>
        </w:rPr>
        <w:t xml:space="preserve"> of disputes</w:t>
      </w:r>
      <w:r w:rsidRPr="00C75A7A">
        <w:rPr>
          <w:rStyle w:val="StyleUnderline"/>
        </w:rPr>
        <w:t xml:space="preserve"> originating from </w:t>
      </w:r>
      <w:r w:rsidRPr="00AE6FC7">
        <w:rPr>
          <w:rStyle w:val="Emphasis"/>
        </w:rPr>
        <w:t>competition</w:t>
      </w:r>
      <w:r w:rsidRPr="00C75A7A">
        <w:rPr>
          <w:rStyle w:val="StyleUnderline"/>
        </w:rPr>
        <w:t xml:space="preserve"> for scarce </w:t>
      </w:r>
      <w:r w:rsidRPr="00AE6FC7">
        <w:rPr>
          <w:rStyle w:val="Emphasis"/>
        </w:rPr>
        <w:t>resources</w:t>
      </w:r>
      <w:r w:rsidRPr="00AE6FC7">
        <w:rPr>
          <w:sz w:val="16"/>
        </w:rPr>
        <w:t xml:space="preserve">.3 Galtung (1982: 99) has argued that </w:t>
      </w:r>
      <w:r w:rsidRPr="00C75A7A">
        <w:rPr>
          <w:rStyle w:val="StyleUnderline"/>
        </w:rPr>
        <w:t xml:space="preserve">‘destruction of the environment may </w:t>
      </w:r>
      <w:r w:rsidRPr="00C75A7A">
        <w:rPr>
          <w:rStyle w:val="Emphasis"/>
        </w:rPr>
        <w:t>lead to more wars</w:t>
      </w:r>
      <w:r w:rsidRPr="00C75A7A">
        <w:rPr>
          <w:rStyle w:val="StyleUnderline"/>
        </w:rPr>
        <w:t xml:space="preserve"> over resources’, and</w:t>
      </w:r>
      <w:r w:rsidRPr="00AE6FC7">
        <w:rPr>
          <w:sz w:val="16"/>
        </w:rPr>
        <w:t xml:space="preserve"> suggests that </w:t>
      </w:r>
      <w:r w:rsidRPr="0043509F">
        <w:rPr>
          <w:rStyle w:val="StyleUnderline"/>
          <w:highlight w:val="cyan"/>
        </w:rPr>
        <w:t>‘environmental effects make a country</w:t>
      </w:r>
      <w:r w:rsidRPr="00C75A7A">
        <w:rPr>
          <w:rStyle w:val="StyleUnderline"/>
        </w:rPr>
        <w:t xml:space="preserve"> </w:t>
      </w:r>
      <w:r w:rsidRPr="00C75A7A">
        <w:rPr>
          <w:rStyle w:val="Emphasis"/>
        </w:rPr>
        <w:t xml:space="preserve">more </w:t>
      </w:r>
      <w:r w:rsidRPr="0043509F">
        <w:rPr>
          <w:rStyle w:val="Emphasis"/>
          <w:highlight w:val="cyan"/>
        </w:rPr>
        <w:t>offensive</w:t>
      </w:r>
      <w:r w:rsidRPr="00C75A7A">
        <w:rPr>
          <w:rStyle w:val="StyleUnderline"/>
        </w:rPr>
        <w:t xml:space="preserve"> because it is</w:t>
      </w:r>
      <w:r w:rsidRPr="00AE6FC7">
        <w:rPr>
          <w:sz w:val="16"/>
        </w:rPr>
        <w:t xml:space="preserve"> more </w:t>
      </w:r>
      <w:r w:rsidRPr="00AE6FC7">
        <w:rPr>
          <w:rStyle w:val="Emphasis"/>
        </w:rPr>
        <w:t>vulnerable</w:t>
      </w:r>
      <w:r w:rsidRPr="00C75A7A">
        <w:rPr>
          <w:rStyle w:val="StyleUnderline"/>
        </w:rPr>
        <w:t xml:space="preserve"> to attack and</w:t>
      </w:r>
      <w:r w:rsidRPr="00AE6FC7">
        <w:rPr>
          <w:sz w:val="16"/>
        </w:rPr>
        <w:t xml:space="preserve"> because it </w:t>
      </w:r>
      <w:r w:rsidRPr="00AE6FC7">
        <w:rPr>
          <w:rStyle w:val="StyleUnderline"/>
        </w:rPr>
        <w:t>may wish</w:t>
      </w:r>
      <w:r w:rsidRPr="00C75A7A">
        <w:rPr>
          <w:rStyle w:val="StyleUnderline"/>
        </w:rPr>
        <w:t xml:space="preserve"> to make up for the deficit by </w:t>
      </w:r>
      <w:r w:rsidRPr="00AE6FC7">
        <w:rPr>
          <w:rStyle w:val="Emphasis"/>
        </w:rPr>
        <w:t>extending</w:t>
      </w:r>
      <w:r w:rsidRPr="00AE6FC7">
        <w:rPr>
          <w:sz w:val="16"/>
        </w:rPr>
        <w:t xml:space="preserve"> the </w:t>
      </w:r>
      <w:r w:rsidRPr="00AE6FC7">
        <w:rPr>
          <w:rStyle w:val="Emphasis"/>
        </w:rPr>
        <w:t>eco-cycles</w:t>
      </w:r>
      <w:r w:rsidRPr="00C75A7A">
        <w:rPr>
          <w:rStyle w:val="StyleUnderline"/>
        </w:rPr>
        <w:t xml:space="preserve"> abroad, diluting and </w:t>
      </w:r>
      <w:r w:rsidRPr="0043509F">
        <w:rPr>
          <w:rStyle w:val="StyleUnderline"/>
          <w:highlight w:val="cyan"/>
        </w:rPr>
        <w:t>hiding</w:t>
      </w:r>
      <w:r w:rsidRPr="00C75A7A">
        <w:rPr>
          <w:rStyle w:val="StyleUnderline"/>
        </w:rPr>
        <w:t xml:space="preserve"> the </w:t>
      </w:r>
      <w:r w:rsidRPr="0043509F">
        <w:rPr>
          <w:rStyle w:val="StyleUnderline"/>
          <w:highlight w:val="cyan"/>
        </w:rPr>
        <w:t>pollution</w:t>
      </w:r>
      <w:r w:rsidRPr="00C75A7A">
        <w:rPr>
          <w:rStyle w:val="StyleUnderline"/>
        </w:rPr>
        <w:t>, getting access to new resources’</w:t>
      </w:r>
      <w:r w:rsidRPr="00AE6FC7">
        <w:rPr>
          <w:sz w:val="16"/>
        </w:rPr>
        <w:t xml:space="preserve">. After the end of the Cold War, similar statements have become very common. </w:t>
      </w:r>
      <w:proofErr w:type="spellStart"/>
      <w:r w:rsidRPr="00AE6FC7">
        <w:rPr>
          <w:sz w:val="16"/>
        </w:rPr>
        <w:t>Opschoor</w:t>
      </w:r>
      <w:proofErr w:type="spellEnd"/>
      <w:r w:rsidRPr="00AE6FC7">
        <w:rPr>
          <w:sz w:val="16"/>
        </w:rPr>
        <w:t xml:space="preserve"> (1989: 137) asserts that ‘</w:t>
      </w:r>
      <w:r w:rsidRPr="00C75A7A">
        <w:rPr>
          <w:rStyle w:val="StyleUnderline"/>
        </w:rPr>
        <w:t>ecological stress</w:t>
      </w:r>
      <w:r w:rsidRPr="00AE6FC7">
        <w:rPr>
          <w:sz w:val="16"/>
        </w:rPr>
        <w:t xml:space="preserve"> and the consequences thereof may </w:t>
      </w:r>
      <w:r w:rsidRPr="00C75A7A">
        <w:rPr>
          <w:rStyle w:val="StyleUnderline"/>
        </w:rPr>
        <w:t>exacerbate tension</w:t>
      </w:r>
      <w:r w:rsidRPr="00AE6FC7">
        <w:rPr>
          <w:sz w:val="16"/>
        </w:rPr>
        <w:t xml:space="preserve"> within and </w:t>
      </w:r>
      <w:r w:rsidRPr="00C75A7A">
        <w:rPr>
          <w:rStyle w:val="StyleUnderline"/>
        </w:rPr>
        <w:t>between countries’</w:t>
      </w:r>
      <w:r w:rsidRPr="00AE6FC7">
        <w:rPr>
          <w:sz w:val="16"/>
        </w:rPr>
        <w:t xml:space="preserve">, and </w:t>
      </w:r>
      <w:proofErr w:type="spellStart"/>
      <w:r w:rsidRPr="00AE6FC7">
        <w:rPr>
          <w:sz w:val="16"/>
        </w:rPr>
        <w:t>Lodgaard</w:t>
      </w:r>
      <w:proofErr w:type="spellEnd"/>
      <w:r w:rsidRPr="00AE6FC7">
        <w:rPr>
          <w:sz w:val="16"/>
        </w:rPr>
        <w:t xml:space="preserve"> (1992: 119) has said that </w:t>
      </w:r>
      <w:r w:rsidRPr="00C75A7A">
        <w:rPr>
          <w:rStyle w:val="StyleUnderline"/>
        </w:rPr>
        <w:t>‘where there is environmental degradation</w:t>
      </w:r>
      <w:r w:rsidRPr="00AE6FC7">
        <w:rPr>
          <w:sz w:val="16"/>
        </w:rPr>
        <w:t xml:space="preserve">, or acute scarcity of vital resources, </w:t>
      </w:r>
      <w:r w:rsidRPr="00C75A7A">
        <w:rPr>
          <w:rStyle w:val="StyleUnderline"/>
        </w:rPr>
        <w:t>war may follow’</w:t>
      </w:r>
      <w:r w:rsidRPr="00AE6FC7">
        <w:rPr>
          <w:sz w:val="16"/>
        </w:rPr>
        <w:t xml:space="preserve">. Similarly, the then Norwegian Defense Minister Johan Jorgen Holst (1989: 123) argued that </w:t>
      </w:r>
      <w:r w:rsidRPr="00C75A7A">
        <w:rPr>
          <w:rStyle w:val="StyleUnderline"/>
        </w:rPr>
        <w:t xml:space="preserve">environmental </w:t>
      </w:r>
      <w:r w:rsidRPr="0043509F">
        <w:rPr>
          <w:rStyle w:val="StyleUnderline"/>
          <w:highlight w:val="cyan"/>
        </w:rPr>
        <w:t>stress seems</w:t>
      </w:r>
      <w:r w:rsidRPr="00C75A7A">
        <w:rPr>
          <w:rStyle w:val="StyleUnderline"/>
        </w:rPr>
        <w:t xml:space="preserve"> likely to become </w:t>
      </w:r>
      <w:r w:rsidRPr="0043509F">
        <w:rPr>
          <w:rStyle w:val="StyleUnderline"/>
          <w:highlight w:val="cyan"/>
        </w:rPr>
        <w:t>a</w:t>
      </w:r>
      <w:r w:rsidRPr="00C75A7A">
        <w:rPr>
          <w:rStyle w:val="StyleUnderline"/>
        </w:rPr>
        <w:t xml:space="preserve">n increasingly </w:t>
      </w:r>
      <w:r w:rsidRPr="0043509F">
        <w:rPr>
          <w:rStyle w:val="StyleUnderline"/>
          <w:highlight w:val="cyan"/>
        </w:rPr>
        <w:t>potent</w:t>
      </w:r>
      <w:r w:rsidRPr="00AE6FC7">
        <w:rPr>
          <w:rStyle w:val="StyleUnderline"/>
        </w:rPr>
        <w:t xml:space="preserve"> </w:t>
      </w:r>
      <w:r w:rsidRPr="00AE6FC7">
        <w:rPr>
          <w:rStyle w:val="Emphasis"/>
        </w:rPr>
        <w:t xml:space="preserve">contributing </w:t>
      </w:r>
      <w:r w:rsidRPr="0043509F">
        <w:rPr>
          <w:rStyle w:val="Emphasis"/>
          <w:highlight w:val="cyan"/>
        </w:rPr>
        <w:t>factor</w:t>
      </w:r>
      <w:r w:rsidRPr="0043509F">
        <w:rPr>
          <w:rStyle w:val="StyleUnderline"/>
          <w:highlight w:val="cyan"/>
        </w:rPr>
        <w:t xml:space="preserve"> to </w:t>
      </w:r>
      <w:r w:rsidRPr="0043509F">
        <w:rPr>
          <w:rStyle w:val="Emphasis"/>
          <w:highlight w:val="cyan"/>
        </w:rPr>
        <w:t>major conflicts</w:t>
      </w:r>
      <w:r w:rsidRPr="00C75A7A">
        <w:rPr>
          <w:rStyle w:val="Emphasis"/>
        </w:rPr>
        <w:t xml:space="preserve"> between nations</w:t>
      </w:r>
      <w:r w:rsidRPr="00AE6FC7">
        <w:rPr>
          <w:sz w:val="16"/>
        </w:rPr>
        <w:t xml:space="preserve">. In addition, ‘environmental degradation may be viewed as a contribution to armed conflict in the sense of exacerbating conflicts or adding new </w:t>
      </w:r>
      <w:proofErr w:type="gramStart"/>
      <w:r w:rsidRPr="00AE6FC7">
        <w:rPr>
          <w:sz w:val="16"/>
        </w:rPr>
        <w:t>dimensions’</w:t>
      </w:r>
      <w:proofErr w:type="gramEnd"/>
      <w:r w:rsidRPr="00AE6FC7">
        <w:rPr>
          <w:sz w:val="16"/>
        </w:rPr>
        <w:t xml:space="preserve">. McMichael (1993: 321) believes that ‘the end-stage of unequal power relations and economic exploitation in the world will be tension and struggle over life-sustaining resources. Fossil fuels, freshwater, farming and fish have already become the foci of armed </w:t>
      </w:r>
      <w:proofErr w:type="gramStart"/>
      <w:r w:rsidRPr="00AE6FC7">
        <w:rPr>
          <w:sz w:val="16"/>
        </w:rPr>
        <w:t>struggles’</w:t>
      </w:r>
      <w:proofErr w:type="gramEnd"/>
      <w:r w:rsidRPr="00AE6FC7">
        <w:rPr>
          <w:sz w:val="16"/>
        </w:rPr>
        <w:t xml:space="preserve">. </w:t>
      </w:r>
      <w:proofErr w:type="gramStart"/>
      <w:r w:rsidRPr="00AE6FC7">
        <w:rPr>
          <w:sz w:val="16"/>
        </w:rPr>
        <w:t>Also</w:t>
      </w:r>
      <w:proofErr w:type="gramEnd"/>
      <w:r w:rsidRPr="00AE6FC7">
        <w:rPr>
          <w:sz w:val="16"/>
        </w:rPr>
        <w:t xml:space="preserve"> on an alarmist note, Kaplan (1994), in a widely publicized article in the Atlantic Monthly, predicted a coming world anarchy—sparked in large measure by environmental degradation. The Secretary-General of the Habitat conference in 1996 told participants that ‘the scarcity of water is replacing oil as a flashpoint for conflict between nations…’ (Lonergan 1997: 375).</w:t>
      </w:r>
    </w:p>
    <w:p w14:paraId="5DE04964" w14:textId="77777777" w:rsidR="00DD6A8F" w:rsidRDefault="00DD6A8F" w:rsidP="00DD6A8F">
      <w:pPr>
        <w:pStyle w:val="Heading3"/>
      </w:pPr>
      <w:r>
        <w:t>Impact---AT: Law of the Sea---2NC</w:t>
      </w:r>
    </w:p>
    <w:p w14:paraId="006C5E9E" w14:textId="77777777" w:rsidR="00DD6A8F" w:rsidRPr="00872D2E" w:rsidRDefault="00DD6A8F" w:rsidP="00DD6A8F">
      <w:pPr>
        <w:pStyle w:val="Heading4"/>
      </w:pPr>
      <w:r>
        <w:t xml:space="preserve">The </w:t>
      </w:r>
      <w:r>
        <w:rPr>
          <w:u w:val="single"/>
        </w:rPr>
        <w:t>LOST</w:t>
      </w:r>
      <w:r>
        <w:t xml:space="preserve"> is an </w:t>
      </w:r>
      <w:r>
        <w:rPr>
          <w:u w:val="single"/>
        </w:rPr>
        <w:t>unenforceable mess</w:t>
      </w:r>
      <w:r>
        <w:t xml:space="preserve">---it completely collapses and leads to overlapping claims. </w:t>
      </w:r>
    </w:p>
    <w:p w14:paraId="58768C58" w14:textId="77777777" w:rsidR="00DD6A8F"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Existing Law Governing the Seas</w:t>
      </w:r>
      <w:r w:rsidRPr="00E16C8C">
        <w:t xml:space="preserve">,” Ch. </w:t>
      </w:r>
      <w:r>
        <w:t>6</w:t>
      </w:r>
      <w:r w:rsidRPr="00E16C8C">
        <w:t>]</w:t>
      </w:r>
    </w:p>
    <w:p w14:paraId="56F2E79B" w14:textId="77777777" w:rsidR="00DD6A8F" w:rsidRPr="00461378" w:rsidRDefault="00DD6A8F" w:rsidP="00DD6A8F">
      <w:pPr>
        <w:rPr>
          <w:sz w:val="16"/>
        </w:rPr>
      </w:pPr>
      <w:r w:rsidRPr="00461378">
        <w:rPr>
          <w:sz w:val="16"/>
        </w:rPr>
        <w:t>Law of the Sea</w:t>
      </w:r>
    </w:p>
    <w:p w14:paraId="3FAC103B" w14:textId="77777777" w:rsidR="00DD6A8F" w:rsidRPr="00461378" w:rsidRDefault="00DD6A8F" w:rsidP="00DD6A8F">
      <w:pPr>
        <w:rPr>
          <w:sz w:val="16"/>
        </w:rPr>
      </w:pPr>
      <w:r w:rsidRPr="00872D2E">
        <w:rPr>
          <w:rStyle w:val="StyleUnderline"/>
        </w:rPr>
        <w:t xml:space="preserve">The UN </w:t>
      </w:r>
      <w:r w:rsidRPr="0043509F">
        <w:rPr>
          <w:rStyle w:val="Emphasis"/>
          <w:highlight w:val="cyan"/>
        </w:rPr>
        <w:t>L</w:t>
      </w:r>
      <w:r w:rsidRPr="00872D2E">
        <w:rPr>
          <w:rStyle w:val="StyleUnderline"/>
        </w:rPr>
        <w:t xml:space="preserve">aw </w:t>
      </w:r>
      <w:r w:rsidRPr="0043509F">
        <w:rPr>
          <w:rStyle w:val="Emphasis"/>
          <w:highlight w:val="cyan"/>
        </w:rPr>
        <w:t>o</w:t>
      </w:r>
      <w:r w:rsidRPr="00872D2E">
        <w:rPr>
          <w:rStyle w:val="StyleUnderline"/>
        </w:rPr>
        <w:t xml:space="preserve">f the </w:t>
      </w:r>
      <w:r w:rsidRPr="0043509F">
        <w:rPr>
          <w:rStyle w:val="Emphasis"/>
          <w:highlight w:val="cyan"/>
        </w:rPr>
        <w:t>S</w:t>
      </w:r>
      <w:r w:rsidRPr="00872D2E">
        <w:rPr>
          <w:rStyle w:val="StyleUnderline"/>
        </w:rPr>
        <w:t xml:space="preserve">ea </w:t>
      </w:r>
      <w:r w:rsidRPr="0043509F">
        <w:rPr>
          <w:rStyle w:val="Emphasis"/>
          <w:highlight w:val="cyan"/>
        </w:rPr>
        <w:t>T</w:t>
      </w:r>
      <w:r w:rsidRPr="00872D2E">
        <w:rPr>
          <w:rStyle w:val="StyleUnderline"/>
        </w:rPr>
        <w:t>reaty</w:t>
      </w:r>
      <w:r w:rsidRPr="00461378">
        <w:rPr>
          <w:sz w:val="16"/>
        </w:rPr>
        <w:t xml:space="preserve"> (1982, 25) reads in part as follows:</w:t>
      </w:r>
    </w:p>
    <w:p w14:paraId="46F788FD" w14:textId="77777777" w:rsidR="00DD6A8F" w:rsidRPr="00461378" w:rsidRDefault="00DD6A8F" w:rsidP="00DD6A8F">
      <w:pPr>
        <w:ind w:left="720"/>
        <w:rPr>
          <w:sz w:val="16"/>
        </w:rPr>
      </w:pPr>
      <w:r w:rsidRPr="00461378">
        <w:rPr>
          <w:sz w:val="16"/>
        </w:rPr>
        <w:t xml:space="preserve">. . . the area of the </w:t>
      </w:r>
      <w:proofErr w:type="gramStart"/>
      <w:r w:rsidRPr="00461378">
        <w:rPr>
          <w:sz w:val="16"/>
        </w:rPr>
        <w:t>sea bed</w:t>
      </w:r>
      <w:proofErr w:type="gramEnd"/>
      <w:r w:rsidRPr="00461378">
        <w:rPr>
          <w:sz w:val="16"/>
        </w:rPr>
        <w:t xml:space="preserve"> and ocean floor and the subsoil thereof, beyond the limits of national jurisdiction, as well as its resources, are the common heritage of mankind, the exploration and exploitation of which shall be carried out for the benefit of mankind as a whole, irrespective of the geographical location of States. . . .</w:t>
      </w:r>
    </w:p>
    <w:p w14:paraId="214F3EC8" w14:textId="77777777" w:rsidR="00DD6A8F" w:rsidRPr="00461378" w:rsidRDefault="00DD6A8F" w:rsidP="00DD6A8F">
      <w:pPr>
        <w:rPr>
          <w:sz w:val="16"/>
        </w:rPr>
      </w:pPr>
      <w:r w:rsidRPr="00461378">
        <w:rPr>
          <w:sz w:val="16"/>
        </w:rPr>
        <w:t xml:space="preserve">This </w:t>
      </w:r>
      <w:r w:rsidRPr="0043509F">
        <w:rPr>
          <w:rStyle w:val="StyleUnderline"/>
          <w:highlight w:val="cyan"/>
        </w:rPr>
        <w:t>is</w:t>
      </w:r>
      <w:r w:rsidRPr="00872D2E">
        <w:rPr>
          <w:rStyle w:val="StyleUnderline"/>
        </w:rPr>
        <w:t xml:space="preserve"> </w:t>
      </w:r>
      <w:r w:rsidRPr="00872D2E">
        <w:rPr>
          <w:rStyle w:val="Emphasis"/>
        </w:rPr>
        <w:t xml:space="preserve">highly </w:t>
      </w:r>
      <w:r w:rsidRPr="0043509F">
        <w:rPr>
          <w:rStyle w:val="Emphasis"/>
          <w:highlight w:val="cyan"/>
        </w:rPr>
        <w:t>problematic</w:t>
      </w:r>
      <w:r w:rsidRPr="0043509F">
        <w:rPr>
          <w:rStyle w:val="StyleUnderline"/>
          <w:highlight w:val="cyan"/>
        </w:rPr>
        <w:t xml:space="preserve"> from </w:t>
      </w:r>
      <w:r w:rsidRPr="0043509F">
        <w:rPr>
          <w:rStyle w:val="Emphasis"/>
          <w:highlight w:val="cyan"/>
        </w:rPr>
        <w:t>several</w:t>
      </w:r>
      <w:r w:rsidRPr="00872D2E">
        <w:rPr>
          <w:rStyle w:val="StyleUnderline"/>
        </w:rPr>
        <w:t xml:space="preserve"> vantage </w:t>
      </w:r>
      <w:r w:rsidRPr="0043509F">
        <w:rPr>
          <w:rStyle w:val="StyleUnderline"/>
          <w:highlight w:val="cyan"/>
        </w:rPr>
        <w:t>points</w:t>
      </w:r>
      <w:r w:rsidRPr="00872D2E">
        <w:rPr>
          <w:rStyle w:val="StyleUnderline"/>
        </w:rPr>
        <w:t xml:space="preserve">. First, </w:t>
      </w:r>
      <w:r w:rsidRPr="0043509F">
        <w:rPr>
          <w:rStyle w:val="StyleUnderline"/>
          <w:highlight w:val="cyan"/>
        </w:rPr>
        <w:t xml:space="preserve">it </w:t>
      </w:r>
      <w:r w:rsidRPr="0043509F">
        <w:rPr>
          <w:rStyle w:val="Emphasis"/>
          <w:highlight w:val="cyan"/>
        </w:rPr>
        <w:t>collides</w:t>
      </w:r>
      <w:r w:rsidRPr="0043509F">
        <w:rPr>
          <w:rStyle w:val="StyleUnderline"/>
          <w:highlight w:val="cyan"/>
        </w:rPr>
        <w:t xml:space="preserve"> with the</w:t>
      </w:r>
      <w:r w:rsidRPr="00872D2E">
        <w:rPr>
          <w:rStyle w:val="StyleUnderline"/>
        </w:rPr>
        <w:t xml:space="preserve"> </w:t>
      </w:r>
      <w:r w:rsidRPr="00872D2E">
        <w:rPr>
          <w:rStyle w:val="Emphasis"/>
        </w:rPr>
        <w:t>well-established principle</w:t>
      </w:r>
      <w:r w:rsidRPr="00461378">
        <w:rPr>
          <w:sz w:val="16"/>
        </w:rPr>
        <w:t xml:space="preserve"> of John Locke (1948, pp. 17–18) </w:t>
      </w:r>
      <w:r w:rsidRPr="00872D2E">
        <w:rPr>
          <w:rStyle w:val="StyleUnderline"/>
        </w:rPr>
        <w:t>that ownership stems from homesteading</w:t>
      </w:r>
      <w:r w:rsidRPr="00461378">
        <w:rPr>
          <w:sz w:val="16"/>
        </w:rPr>
        <w:t xml:space="preserve">. </w:t>
      </w:r>
      <w:proofErr w:type="gramStart"/>
      <w:r w:rsidRPr="00461378">
        <w:rPr>
          <w:sz w:val="16"/>
        </w:rPr>
        <w:t xml:space="preserve">In order </w:t>
      </w:r>
      <w:r w:rsidRPr="00872D2E">
        <w:rPr>
          <w:rStyle w:val="StyleUnderline"/>
        </w:rPr>
        <w:t>to</w:t>
      </w:r>
      <w:proofErr w:type="gramEnd"/>
      <w:r w:rsidRPr="00872D2E">
        <w:rPr>
          <w:rStyle w:val="StyleUnderline"/>
        </w:rPr>
        <w:t xml:space="preserve"> stake </w:t>
      </w:r>
      <w:r w:rsidRPr="0043509F">
        <w:rPr>
          <w:rStyle w:val="StyleUnderline"/>
          <w:highlight w:val="cyan"/>
        </w:rPr>
        <w:t xml:space="preserve">a </w:t>
      </w:r>
      <w:r w:rsidRPr="0043509F">
        <w:rPr>
          <w:rStyle w:val="Emphasis"/>
          <w:highlight w:val="cyan"/>
        </w:rPr>
        <w:t>legitimate claim</w:t>
      </w:r>
      <w:r w:rsidRPr="00872D2E">
        <w:rPr>
          <w:rStyle w:val="StyleUnderline"/>
        </w:rPr>
        <w:t xml:space="preserve"> to </w:t>
      </w:r>
      <w:r w:rsidRPr="00872D2E">
        <w:rPr>
          <w:rStyle w:val="Emphasis"/>
        </w:rPr>
        <w:t>any part</w:t>
      </w:r>
      <w:r w:rsidRPr="00872D2E">
        <w:rPr>
          <w:rStyle w:val="StyleUnderline"/>
        </w:rPr>
        <w:t xml:space="preserve"> of the earth</w:t>
      </w:r>
      <w:r w:rsidRPr="00461378">
        <w:rPr>
          <w:sz w:val="16"/>
        </w:rPr>
        <w:t xml:space="preserve">, in this view, </w:t>
      </w:r>
      <w:r w:rsidRPr="00872D2E">
        <w:rPr>
          <w:rStyle w:val="StyleUnderline"/>
        </w:rPr>
        <w:t>one must “mix</w:t>
      </w:r>
      <w:r w:rsidRPr="00461378">
        <w:rPr>
          <w:sz w:val="16"/>
        </w:rPr>
        <w:t xml:space="preserve"> one’s </w:t>
      </w:r>
      <w:r w:rsidRPr="00872D2E">
        <w:rPr>
          <w:rStyle w:val="StyleUnderline"/>
        </w:rPr>
        <w:t>labor with”</w:t>
      </w:r>
      <w:r w:rsidRPr="00461378">
        <w:rPr>
          <w:sz w:val="16"/>
        </w:rPr>
        <w:t xml:space="preserve"> the land, or by extension, </w:t>
      </w:r>
      <w:r w:rsidRPr="00872D2E">
        <w:rPr>
          <w:rStyle w:val="StyleUnderline"/>
        </w:rPr>
        <w:t>the water. The UN</w:t>
      </w:r>
      <w:r w:rsidRPr="00461378">
        <w:rPr>
          <w:sz w:val="16"/>
        </w:rPr>
        <w:t xml:space="preserve"> document </w:t>
      </w:r>
      <w:r w:rsidRPr="00872D2E">
        <w:rPr>
          <w:rStyle w:val="StyleUnderline"/>
        </w:rPr>
        <w:t>states</w:t>
      </w:r>
      <w:r w:rsidRPr="00461378">
        <w:rPr>
          <w:sz w:val="16"/>
        </w:rPr>
        <w:t xml:space="preserve"> in effect </w:t>
      </w:r>
      <w:r w:rsidRPr="00872D2E">
        <w:rPr>
          <w:rStyle w:val="StyleUnderline"/>
        </w:rPr>
        <w:t xml:space="preserve">that this </w:t>
      </w:r>
      <w:r w:rsidRPr="00872D2E">
        <w:rPr>
          <w:rStyle w:val="Emphasis"/>
        </w:rPr>
        <w:t>need not occur</w:t>
      </w:r>
      <w:r w:rsidRPr="00872D2E">
        <w:rPr>
          <w:rStyle w:val="StyleUnderline"/>
        </w:rPr>
        <w:t xml:space="preserve">. </w:t>
      </w:r>
      <w:r w:rsidRPr="0043509F">
        <w:rPr>
          <w:rStyle w:val="StyleUnderline"/>
          <w:highlight w:val="cyan"/>
        </w:rPr>
        <w:t>People</w:t>
      </w:r>
      <w:r w:rsidRPr="00872D2E">
        <w:rPr>
          <w:rStyle w:val="StyleUnderline"/>
        </w:rPr>
        <w:t xml:space="preserve"> </w:t>
      </w:r>
      <w:r w:rsidRPr="00872D2E">
        <w:rPr>
          <w:rStyle w:val="Emphasis"/>
        </w:rPr>
        <w:t>far-</w:t>
      </w:r>
      <w:r w:rsidRPr="0043509F">
        <w:rPr>
          <w:rStyle w:val="Emphasis"/>
          <w:highlight w:val="cyan"/>
        </w:rPr>
        <w:t>removed</w:t>
      </w:r>
      <w:r w:rsidRPr="0043509F">
        <w:rPr>
          <w:rStyle w:val="StyleUnderline"/>
          <w:highlight w:val="cyan"/>
        </w:rPr>
        <w:t xml:space="preserve"> from</w:t>
      </w:r>
      <w:r w:rsidRPr="00872D2E">
        <w:rPr>
          <w:rStyle w:val="StyleUnderline"/>
        </w:rPr>
        <w:t xml:space="preserve"> the </w:t>
      </w:r>
      <w:r w:rsidRPr="0043509F">
        <w:rPr>
          <w:rStyle w:val="StyleUnderline"/>
          <w:highlight w:val="cyan"/>
        </w:rPr>
        <w:t>water</w:t>
      </w:r>
      <w:r w:rsidRPr="00461378">
        <w:rPr>
          <w:rStyle w:val="StyleUnderline"/>
        </w:rPr>
        <w:t>,</w:t>
      </w:r>
      <w:r w:rsidRPr="00872D2E">
        <w:rPr>
          <w:rStyle w:val="StyleUnderline"/>
        </w:rPr>
        <w:t xml:space="preserve"> those </w:t>
      </w:r>
      <w:r w:rsidRPr="0043509F">
        <w:rPr>
          <w:rStyle w:val="StyleUnderline"/>
          <w:highlight w:val="cyan"/>
        </w:rPr>
        <w:t xml:space="preserve">in </w:t>
      </w:r>
      <w:r w:rsidRPr="0043509F">
        <w:rPr>
          <w:rStyle w:val="Emphasis"/>
          <w:highlight w:val="cyan"/>
        </w:rPr>
        <w:t>land-locked areas</w:t>
      </w:r>
      <w:r w:rsidRPr="00872D2E">
        <w:rPr>
          <w:rStyle w:val="StyleUnderline"/>
        </w:rPr>
        <w:t xml:space="preserve"> who have never so much as </w:t>
      </w:r>
      <w:r w:rsidRPr="00872D2E">
        <w:rPr>
          <w:rStyle w:val="Emphasis"/>
        </w:rPr>
        <w:t>seen an ocean</w:t>
      </w:r>
      <w:r w:rsidRPr="00461378">
        <w:rPr>
          <w:sz w:val="16"/>
        </w:rPr>
        <w:t xml:space="preserve">, let alone mixed their labor with it, </w:t>
      </w:r>
      <w:r w:rsidRPr="0043509F">
        <w:rPr>
          <w:rStyle w:val="StyleUnderline"/>
          <w:highlight w:val="cyan"/>
        </w:rPr>
        <w:t>can</w:t>
      </w:r>
      <w:r w:rsidRPr="00872D2E">
        <w:rPr>
          <w:rStyle w:val="StyleUnderline"/>
        </w:rPr>
        <w:t xml:space="preserve"> nevertheless </w:t>
      </w:r>
      <w:r w:rsidRPr="0043509F">
        <w:rPr>
          <w:rStyle w:val="Emphasis"/>
          <w:highlight w:val="cyan"/>
        </w:rPr>
        <w:t>claim a share</w:t>
      </w:r>
      <w:r w:rsidRPr="00461378">
        <w:rPr>
          <w:sz w:val="16"/>
        </w:rPr>
        <w:t xml:space="preserve"> of it. In the view of Rothbard (1974) in sharp contrast:</w:t>
      </w:r>
    </w:p>
    <w:p w14:paraId="78285592" w14:textId="77777777" w:rsidR="00DD6A8F" w:rsidRPr="00461378" w:rsidRDefault="00DD6A8F" w:rsidP="00DD6A8F">
      <w:pPr>
        <w:rPr>
          <w:sz w:val="16"/>
        </w:rPr>
      </w:pPr>
      <w:r w:rsidRPr="00461378">
        <w:rPr>
          <w:sz w:val="16"/>
        </w:rPr>
        <w:t xml:space="preserve">. . . if a producer is not entitled to the fruits of his labor, who is? It is difficult to see why a newborn Pakistani baby should have a moral claim to a </w:t>
      </w:r>
      <w:proofErr w:type="spellStart"/>
      <w:r w:rsidRPr="00461378">
        <w:rPr>
          <w:sz w:val="16"/>
        </w:rPr>
        <w:t>quotal</w:t>
      </w:r>
      <w:proofErr w:type="spellEnd"/>
      <w:r w:rsidRPr="00461378">
        <w:rPr>
          <w:sz w:val="16"/>
        </w:rPr>
        <w:t xml:space="preserve"> share of ownership of a piece of Iowa land that someone has just transformed into a wheat field and vice versa, of course, for an Iowan baby and a Pakistani farm. Land in its original state is unused and unowned.</w:t>
      </w:r>
    </w:p>
    <w:p w14:paraId="3E67B6DA" w14:textId="77777777" w:rsidR="00DD6A8F" w:rsidRPr="00461378" w:rsidRDefault="00DD6A8F" w:rsidP="00DD6A8F">
      <w:pPr>
        <w:rPr>
          <w:sz w:val="16"/>
        </w:rPr>
      </w:pPr>
      <w:r w:rsidRPr="00461378">
        <w:rPr>
          <w:sz w:val="16"/>
        </w:rPr>
        <w:t xml:space="preserve">In this particular case, neither the Pakistani nor the Iowan could lay claim to any part of seas, since neither of them lives 1 within hundreds of miles of these bodies of water, nor did </w:t>
      </w:r>
      <w:proofErr w:type="gramStart"/>
      <w:r w:rsidRPr="00461378">
        <w:rPr>
          <w:sz w:val="16"/>
        </w:rPr>
        <w:t>either “</w:t>
      </w:r>
      <w:proofErr w:type="gramEnd"/>
      <w:r w:rsidRPr="00461378">
        <w:rPr>
          <w:sz w:val="16"/>
        </w:rPr>
        <w:t>mix his labor” with that resource.</w:t>
      </w:r>
    </w:p>
    <w:p w14:paraId="2BDEA9EE" w14:textId="77777777" w:rsidR="00DD6A8F" w:rsidRPr="00461378" w:rsidRDefault="00DD6A8F" w:rsidP="00DD6A8F">
      <w:pPr>
        <w:rPr>
          <w:sz w:val="16"/>
        </w:rPr>
      </w:pPr>
      <w:r w:rsidRPr="00461378">
        <w:rPr>
          <w:sz w:val="16"/>
        </w:rPr>
        <w:t xml:space="preserve">Second, </w:t>
      </w:r>
      <w:r w:rsidRPr="0043509F">
        <w:rPr>
          <w:rStyle w:val="StyleUnderline"/>
          <w:highlight w:val="cyan"/>
        </w:rPr>
        <w:t>if</w:t>
      </w:r>
      <w:r w:rsidRPr="00872D2E">
        <w:rPr>
          <w:rStyle w:val="StyleUnderline"/>
        </w:rPr>
        <w:t xml:space="preserve"> the </w:t>
      </w:r>
      <w:r w:rsidRPr="0043509F">
        <w:rPr>
          <w:rStyle w:val="StyleUnderline"/>
          <w:highlight w:val="cyan"/>
        </w:rPr>
        <w:t>oceans are</w:t>
      </w:r>
      <w:r w:rsidRPr="00872D2E">
        <w:rPr>
          <w:rStyle w:val="StyleUnderline"/>
        </w:rPr>
        <w:t xml:space="preserve"> the </w:t>
      </w:r>
      <w:r w:rsidRPr="0043509F">
        <w:rPr>
          <w:rStyle w:val="StyleUnderline"/>
          <w:highlight w:val="cyan"/>
        </w:rPr>
        <w:t>“</w:t>
      </w:r>
      <w:r w:rsidRPr="0043509F">
        <w:rPr>
          <w:rStyle w:val="Emphasis"/>
          <w:highlight w:val="cyan"/>
        </w:rPr>
        <w:t>common</w:t>
      </w:r>
      <w:r w:rsidRPr="00872D2E">
        <w:rPr>
          <w:rStyle w:val="Emphasis"/>
        </w:rPr>
        <w:t xml:space="preserve"> heritage</w:t>
      </w:r>
      <w:r w:rsidRPr="00872D2E">
        <w:rPr>
          <w:rStyle w:val="StyleUnderline"/>
        </w:rPr>
        <w:t xml:space="preserve"> </w:t>
      </w:r>
      <w:r w:rsidRPr="0043509F">
        <w:rPr>
          <w:rStyle w:val="StyleUnderline"/>
          <w:highlight w:val="cyan"/>
        </w:rPr>
        <w:t>of all</w:t>
      </w:r>
      <w:r w:rsidRPr="00872D2E">
        <w:rPr>
          <w:rStyle w:val="StyleUnderline"/>
        </w:rPr>
        <w:t xml:space="preserve"> mankind” </w:t>
      </w:r>
      <w:r w:rsidRPr="0043509F">
        <w:rPr>
          <w:rStyle w:val="StyleUnderline"/>
          <w:highlight w:val="cyan"/>
        </w:rPr>
        <w:t>this</w:t>
      </w:r>
      <w:r w:rsidRPr="00872D2E">
        <w:rPr>
          <w:rStyle w:val="StyleUnderline"/>
        </w:rPr>
        <w:t xml:space="preserve"> would </w:t>
      </w:r>
      <w:r w:rsidRPr="0043509F">
        <w:rPr>
          <w:rStyle w:val="Emphasis"/>
          <w:highlight w:val="cyan"/>
        </w:rPr>
        <w:t>imply</w:t>
      </w:r>
      <w:r w:rsidRPr="00872D2E">
        <w:rPr>
          <w:rStyle w:val="StyleUnderline"/>
        </w:rPr>
        <w:t xml:space="preserve"> that </w:t>
      </w:r>
      <w:r w:rsidRPr="0043509F">
        <w:rPr>
          <w:rStyle w:val="Emphasis"/>
          <w:highlight w:val="cyan"/>
        </w:rPr>
        <w:t>every person</w:t>
      </w:r>
      <w:r w:rsidRPr="00872D2E">
        <w:rPr>
          <w:rStyle w:val="StyleUnderline"/>
        </w:rPr>
        <w:t xml:space="preserve"> on the planet should </w:t>
      </w:r>
      <w:r w:rsidRPr="0043509F">
        <w:rPr>
          <w:rStyle w:val="StyleUnderline"/>
          <w:highlight w:val="cyan"/>
        </w:rPr>
        <w:t xml:space="preserve">have an </w:t>
      </w:r>
      <w:r w:rsidRPr="0043509F">
        <w:rPr>
          <w:rStyle w:val="Emphasis"/>
          <w:highlight w:val="cyan"/>
        </w:rPr>
        <w:t>equal share</w:t>
      </w:r>
      <w:r w:rsidRPr="00872D2E">
        <w:rPr>
          <w:rStyle w:val="StyleUnderline"/>
        </w:rPr>
        <w:t xml:space="preserve"> in their benefits. But </w:t>
      </w:r>
      <w:r w:rsidRPr="0043509F">
        <w:rPr>
          <w:rStyle w:val="StyleUnderline"/>
          <w:highlight w:val="cyan"/>
        </w:rPr>
        <w:t>why should</w:t>
      </w:r>
      <w:r w:rsidRPr="00872D2E">
        <w:rPr>
          <w:rStyle w:val="StyleUnderline"/>
        </w:rPr>
        <w:t xml:space="preserve"> the </w:t>
      </w:r>
      <w:r w:rsidRPr="00872D2E">
        <w:rPr>
          <w:rStyle w:val="Emphasis"/>
        </w:rPr>
        <w:t>fisherman</w:t>
      </w:r>
      <w:r w:rsidRPr="00872D2E">
        <w:rPr>
          <w:rStyle w:val="StyleUnderline"/>
        </w:rPr>
        <w:t xml:space="preserve"> from </w:t>
      </w:r>
      <w:r w:rsidRPr="0043509F">
        <w:rPr>
          <w:rStyle w:val="Emphasis"/>
          <w:highlight w:val="cyan"/>
        </w:rPr>
        <w:t>Iceland</w:t>
      </w:r>
      <w:r w:rsidRPr="0043509F">
        <w:rPr>
          <w:rStyle w:val="StyleUnderline"/>
          <w:highlight w:val="cyan"/>
        </w:rPr>
        <w:t xml:space="preserve"> work </w:t>
      </w:r>
      <w:proofErr w:type="gramStart"/>
      <w:r w:rsidRPr="0043509F">
        <w:rPr>
          <w:rStyle w:val="StyleUnderline"/>
          <w:highlight w:val="cyan"/>
        </w:rPr>
        <w:t>in</w:t>
      </w:r>
      <w:proofErr w:type="gramEnd"/>
      <w:r w:rsidRPr="0043509F">
        <w:rPr>
          <w:rStyle w:val="StyleUnderline"/>
          <w:highlight w:val="cyan"/>
        </w:rPr>
        <w:t xml:space="preserve"> behalf of</w:t>
      </w:r>
      <w:r w:rsidRPr="00872D2E">
        <w:rPr>
          <w:rStyle w:val="StyleUnderline"/>
        </w:rPr>
        <w:t xml:space="preserve"> the </w:t>
      </w:r>
      <w:r w:rsidRPr="0043509F">
        <w:rPr>
          <w:rStyle w:val="Emphasis"/>
          <w:highlight w:val="cyan"/>
        </w:rPr>
        <w:t>Iowa</w:t>
      </w:r>
      <w:r w:rsidRPr="00872D2E">
        <w:rPr>
          <w:rStyle w:val="Emphasis"/>
        </w:rPr>
        <w:t>n</w:t>
      </w:r>
      <w:r w:rsidRPr="00872D2E">
        <w:rPr>
          <w:rStyle w:val="StyleUnderline"/>
        </w:rPr>
        <w:t xml:space="preserve"> or the </w:t>
      </w:r>
      <w:r w:rsidRPr="00872D2E">
        <w:rPr>
          <w:rStyle w:val="Emphasis"/>
        </w:rPr>
        <w:t>Pakistani</w:t>
      </w:r>
      <w:r w:rsidRPr="00872D2E">
        <w:rPr>
          <w:rStyle w:val="StyleUnderline"/>
        </w:rPr>
        <w:t>, for example, give</w:t>
      </w:r>
      <w:r w:rsidRPr="00461378">
        <w:rPr>
          <w:sz w:val="16"/>
        </w:rPr>
        <w:t xml:space="preserve"> them </w:t>
      </w:r>
      <w:r w:rsidRPr="00872D2E">
        <w:rPr>
          <w:rStyle w:val="StyleUnderline"/>
        </w:rPr>
        <w:t xml:space="preserve">a </w:t>
      </w:r>
      <w:r w:rsidRPr="00872D2E">
        <w:rPr>
          <w:rStyle w:val="Emphasis"/>
        </w:rPr>
        <w:t>portion of his catch</w:t>
      </w:r>
      <w:r w:rsidRPr="00872D2E">
        <w:rPr>
          <w:rStyle w:val="StyleUnderline"/>
        </w:rPr>
        <w:t xml:space="preserve">, </w:t>
      </w:r>
      <w:r w:rsidRPr="0043509F">
        <w:rPr>
          <w:rStyle w:val="StyleUnderline"/>
          <w:highlight w:val="cyan"/>
        </w:rPr>
        <w:t>when</w:t>
      </w:r>
      <w:r w:rsidRPr="00872D2E">
        <w:rPr>
          <w:rStyle w:val="StyleUnderline"/>
        </w:rPr>
        <w:t xml:space="preserve"> </w:t>
      </w:r>
      <w:r w:rsidRPr="0043509F">
        <w:rPr>
          <w:rStyle w:val="Emphasis"/>
          <w:highlight w:val="cyan"/>
        </w:rPr>
        <w:t>neither</w:t>
      </w:r>
      <w:r w:rsidRPr="00872D2E">
        <w:rPr>
          <w:rStyle w:val="StyleUnderline"/>
        </w:rPr>
        <w:t xml:space="preserve"> of the latter </w:t>
      </w:r>
      <w:r w:rsidRPr="0043509F">
        <w:rPr>
          <w:rStyle w:val="StyleUnderline"/>
          <w:highlight w:val="cyan"/>
        </w:rPr>
        <w:t xml:space="preserve">would </w:t>
      </w:r>
      <w:r w:rsidRPr="0043509F">
        <w:rPr>
          <w:rStyle w:val="Emphasis"/>
          <w:highlight w:val="cyan"/>
        </w:rPr>
        <w:t>share</w:t>
      </w:r>
      <w:r w:rsidRPr="00872D2E">
        <w:rPr>
          <w:rStyle w:val="Emphasis"/>
        </w:rPr>
        <w:t xml:space="preserve"> the </w:t>
      </w:r>
      <w:r w:rsidRPr="0043509F">
        <w:rPr>
          <w:rStyle w:val="Emphasis"/>
          <w:highlight w:val="cyan"/>
        </w:rPr>
        <w:t>fruits</w:t>
      </w:r>
      <w:r w:rsidRPr="0043509F">
        <w:rPr>
          <w:rStyle w:val="StyleUnderline"/>
          <w:highlight w:val="cyan"/>
        </w:rPr>
        <w:t xml:space="preserve"> of the </w:t>
      </w:r>
      <w:r w:rsidRPr="0043509F">
        <w:rPr>
          <w:rStyle w:val="Emphasis"/>
          <w:highlight w:val="cyan"/>
        </w:rPr>
        <w:t>land</w:t>
      </w:r>
      <w:r w:rsidRPr="00872D2E">
        <w:rPr>
          <w:rStyle w:val="StyleUnderline"/>
        </w:rPr>
        <w:t xml:space="preserve"> with him?</w:t>
      </w:r>
      <w:r w:rsidRPr="00461378">
        <w:rPr>
          <w:sz w:val="16"/>
        </w:rPr>
        <w:t xml:space="preserve"> Why should the former share with the latter if the latter refuses to share with the former?</w:t>
      </w:r>
    </w:p>
    <w:p w14:paraId="1829D60C" w14:textId="77777777" w:rsidR="00DD6A8F" w:rsidRPr="00461378" w:rsidRDefault="00DD6A8F" w:rsidP="00DD6A8F">
      <w:pPr>
        <w:rPr>
          <w:sz w:val="16"/>
        </w:rPr>
      </w:pPr>
      <w:r w:rsidRPr="00461378">
        <w:rPr>
          <w:sz w:val="16"/>
        </w:rPr>
        <w:t xml:space="preserve">Third, </w:t>
      </w:r>
      <w:r w:rsidRPr="00872D2E">
        <w:rPr>
          <w:rStyle w:val="StyleUnderline"/>
        </w:rPr>
        <w:t xml:space="preserve">why distinguish </w:t>
      </w:r>
      <w:r w:rsidRPr="00872D2E">
        <w:rPr>
          <w:rStyle w:val="Emphasis"/>
        </w:rPr>
        <w:t>aquatic resources</w:t>
      </w:r>
      <w:r w:rsidRPr="00461378">
        <w:rPr>
          <w:sz w:val="16"/>
        </w:rPr>
        <w:t xml:space="preserve"> in this manner? </w:t>
      </w:r>
      <w:r w:rsidRPr="00872D2E">
        <w:rPr>
          <w:rStyle w:val="StyleUnderline"/>
        </w:rPr>
        <w:t xml:space="preserve">Why not assert that the </w:t>
      </w:r>
      <w:r w:rsidRPr="00872D2E">
        <w:rPr>
          <w:rStyle w:val="Emphasis"/>
        </w:rPr>
        <w:t>land</w:t>
      </w:r>
      <w:r w:rsidRPr="00872D2E">
        <w:rPr>
          <w:rStyle w:val="StyleUnderline"/>
        </w:rPr>
        <w:t>, too, is the “common heritage of all mankind.”</w:t>
      </w:r>
      <w:r w:rsidRPr="00461378">
        <w:rPr>
          <w:sz w:val="16"/>
        </w:rPr>
        <w:t xml:space="preserve"> Would it not be aesthetically pleasing if not only the oceans but the dry land, too, were owned by all inhabitants on the globe? </w:t>
      </w:r>
      <w:proofErr w:type="gramStart"/>
      <w:r w:rsidRPr="00461378">
        <w:rPr>
          <w:sz w:val="16"/>
        </w:rPr>
        <w:t>Of course</w:t>
      </w:r>
      <w:proofErr w:type="gramEnd"/>
      <w:r w:rsidRPr="00461378">
        <w:rPr>
          <w:sz w:val="16"/>
        </w:rPr>
        <w:t xml:space="preserve"> </w:t>
      </w:r>
      <w:r w:rsidRPr="00872D2E">
        <w:rPr>
          <w:rStyle w:val="StyleUnderline"/>
        </w:rPr>
        <w:t xml:space="preserve">a scheme of </w:t>
      </w:r>
      <w:r w:rsidRPr="0043509F">
        <w:rPr>
          <w:rStyle w:val="StyleUnderline"/>
          <w:highlight w:val="cyan"/>
        </w:rPr>
        <w:t>this</w:t>
      </w:r>
      <w:r w:rsidRPr="00872D2E">
        <w:rPr>
          <w:rStyle w:val="StyleUnderline"/>
        </w:rPr>
        <w:t xml:space="preserve"> sort </w:t>
      </w:r>
      <w:r w:rsidRPr="0043509F">
        <w:rPr>
          <w:rStyle w:val="StyleUnderline"/>
          <w:highlight w:val="cyan"/>
        </w:rPr>
        <w:t>was</w:t>
      </w:r>
      <w:r w:rsidRPr="00461378">
        <w:rPr>
          <w:sz w:val="16"/>
        </w:rPr>
        <w:t xml:space="preserve"> actually </w:t>
      </w:r>
      <w:r w:rsidRPr="0043509F">
        <w:rPr>
          <w:rStyle w:val="StyleUnderline"/>
          <w:highlight w:val="cyan"/>
        </w:rPr>
        <w:t xml:space="preserve">employed in the </w:t>
      </w:r>
      <w:r w:rsidRPr="0043509F">
        <w:rPr>
          <w:rStyle w:val="Emphasis"/>
          <w:highlight w:val="cyan"/>
        </w:rPr>
        <w:t>USSR</w:t>
      </w:r>
      <w:r w:rsidRPr="00872D2E">
        <w:rPr>
          <w:rStyle w:val="StyleUnderline"/>
        </w:rPr>
        <w:t xml:space="preserve"> not only </w:t>
      </w:r>
      <w:r w:rsidRPr="0043509F">
        <w:rPr>
          <w:rStyle w:val="StyleUnderline"/>
          <w:highlight w:val="cyan"/>
        </w:rPr>
        <w:t>with</w:t>
      </w:r>
      <w:r w:rsidRPr="00872D2E">
        <w:rPr>
          <w:rStyle w:val="StyleUnderline"/>
        </w:rPr>
        <w:t xml:space="preserve"> </w:t>
      </w:r>
      <w:r w:rsidRPr="00872D2E">
        <w:rPr>
          <w:rStyle w:val="Emphasis"/>
        </w:rPr>
        <w:t xml:space="preserve">Sovietized </w:t>
      </w:r>
      <w:r w:rsidRPr="0043509F">
        <w:rPr>
          <w:rStyle w:val="Emphasis"/>
          <w:highlight w:val="cyan"/>
        </w:rPr>
        <w:t>agriculture</w:t>
      </w:r>
      <w:r w:rsidRPr="00872D2E">
        <w:rPr>
          <w:rStyle w:val="StyleUnderline"/>
        </w:rPr>
        <w:t>, but</w:t>
      </w:r>
      <w:r w:rsidRPr="00461378">
        <w:rPr>
          <w:sz w:val="16"/>
        </w:rPr>
        <w:t xml:space="preserve"> also </w:t>
      </w:r>
      <w:r w:rsidRPr="00872D2E">
        <w:rPr>
          <w:rStyle w:val="StyleUnderline"/>
        </w:rPr>
        <w:t xml:space="preserve">included </w:t>
      </w:r>
      <w:r w:rsidRPr="00872D2E">
        <w:rPr>
          <w:rStyle w:val="Emphasis"/>
        </w:rPr>
        <w:t>all basic factors</w:t>
      </w:r>
      <w:r w:rsidRPr="00D45ED4">
        <w:rPr>
          <w:rStyle w:val="StyleUnderline"/>
        </w:rPr>
        <w:t xml:space="preserve"> </w:t>
      </w:r>
      <w:r w:rsidRPr="00872D2E">
        <w:rPr>
          <w:rStyle w:val="StyleUnderline"/>
        </w:rPr>
        <w:t xml:space="preserve">of production. </w:t>
      </w:r>
      <w:r w:rsidRPr="0043509F">
        <w:rPr>
          <w:rStyle w:val="StyleUnderline"/>
          <w:highlight w:val="cyan"/>
        </w:rPr>
        <w:t xml:space="preserve">It does not seem reasonable to </w:t>
      </w:r>
      <w:r w:rsidRPr="0043509F">
        <w:rPr>
          <w:rStyle w:val="Emphasis"/>
          <w:highlight w:val="cyan"/>
        </w:rPr>
        <w:t>utilize a scheme</w:t>
      </w:r>
      <w:r w:rsidRPr="00872D2E">
        <w:rPr>
          <w:rStyle w:val="StyleUnderline"/>
        </w:rPr>
        <w:t xml:space="preserve"> in the </w:t>
      </w:r>
      <w:r w:rsidRPr="00872D2E">
        <w:rPr>
          <w:rStyle w:val="Emphasis"/>
        </w:rPr>
        <w:t>seas</w:t>
      </w:r>
      <w:r w:rsidRPr="00872D2E">
        <w:rPr>
          <w:rStyle w:val="StyleUnderline"/>
        </w:rPr>
        <w:t xml:space="preserve"> </w:t>
      </w:r>
      <w:r w:rsidRPr="0043509F">
        <w:rPr>
          <w:rStyle w:val="StyleUnderline"/>
          <w:highlight w:val="cyan"/>
        </w:rPr>
        <w:t>that ended</w:t>
      </w:r>
      <w:r w:rsidRPr="00872D2E">
        <w:rPr>
          <w:rStyle w:val="StyleUnderline"/>
        </w:rPr>
        <w:t xml:space="preserve"> up </w:t>
      </w:r>
      <w:r w:rsidRPr="0043509F">
        <w:rPr>
          <w:rStyle w:val="StyleUnderline"/>
          <w:highlight w:val="cyan"/>
        </w:rPr>
        <w:t xml:space="preserve">with </w:t>
      </w:r>
      <w:r w:rsidRPr="0043509F">
        <w:rPr>
          <w:rStyle w:val="Emphasis"/>
          <w:highlight w:val="cyan"/>
        </w:rPr>
        <w:t>mass</w:t>
      </w:r>
      <w:r w:rsidRPr="00872D2E">
        <w:rPr>
          <w:rStyle w:val="Emphasis"/>
        </w:rPr>
        <w:t xml:space="preserve">ive </w:t>
      </w:r>
      <w:r w:rsidRPr="0043509F">
        <w:rPr>
          <w:rStyle w:val="Emphasis"/>
          <w:highlight w:val="cyan"/>
        </w:rPr>
        <w:t>starvation</w:t>
      </w:r>
      <w:r w:rsidRPr="00461378">
        <w:rPr>
          <w:sz w:val="16"/>
        </w:rPr>
        <w:t xml:space="preserve"> on the land. </w:t>
      </w:r>
      <w:r w:rsidRPr="00872D2E">
        <w:rPr>
          <w:rStyle w:val="StyleUnderline"/>
        </w:rPr>
        <w:t>Nor do the authors of this UN document</w:t>
      </w:r>
      <w:r w:rsidRPr="00461378">
        <w:rPr>
          <w:sz w:val="16"/>
        </w:rPr>
        <w:t xml:space="preserve"> see the need to </w:t>
      </w:r>
      <w:r w:rsidRPr="00872D2E">
        <w:rPr>
          <w:rStyle w:val="StyleUnderline"/>
        </w:rPr>
        <w:t>counter this criticism</w:t>
      </w:r>
      <w:r w:rsidRPr="00461378">
        <w:rPr>
          <w:sz w:val="16"/>
        </w:rPr>
        <w:t>, much less succeed in rebutting it.</w:t>
      </w:r>
    </w:p>
    <w:p w14:paraId="180541E2" w14:textId="77777777" w:rsidR="00DD6A8F" w:rsidRPr="00D45ED4" w:rsidRDefault="00DD6A8F" w:rsidP="00DD6A8F">
      <w:pPr>
        <w:pStyle w:val="Heading4"/>
      </w:pPr>
      <w:r>
        <w:t xml:space="preserve">It’s </w:t>
      </w:r>
      <w:r>
        <w:rPr>
          <w:u w:val="single"/>
        </w:rPr>
        <w:t>intractable</w:t>
      </w:r>
      <w:r>
        <w:t xml:space="preserve"> AND causes </w:t>
      </w:r>
      <w:r>
        <w:rPr>
          <w:u w:val="single"/>
        </w:rPr>
        <w:t>global war</w:t>
      </w:r>
      <w:r>
        <w:t xml:space="preserve">. </w:t>
      </w:r>
    </w:p>
    <w:p w14:paraId="1CBD456F"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241D6DFF" w14:textId="77777777" w:rsidR="00DD6A8F" w:rsidRPr="00366183" w:rsidRDefault="00DD6A8F" w:rsidP="00DD6A8F">
      <w:pPr>
        <w:rPr>
          <w:sz w:val="16"/>
        </w:rPr>
      </w:pPr>
      <w:r w:rsidRPr="00D45ED4">
        <w:rPr>
          <w:rStyle w:val="StyleUnderline"/>
        </w:rPr>
        <w:t xml:space="preserve">Ideas regarding </w:t>
      </w:r>
      <w:r w:rsidRPr="00D45ED4">
        <w:rPr>
          <w:rStyle w:val="Emphasis"/>
        </w:rPr>
        <w:t>possession</w:t>
      </w:r>
      <w:r w:rsidRPr="00D45ED4">
        <w:rPr>
          <w:rStyle w:val="StyleUnderline"/>
        </w:rPr>
        <w:t xml:space="preserve"> of</w:t>
      </w:r>
      <w:r w:rsidRPr="00366183">
        <w:rPr>
          <w:sz w:val="16"/>
        </w:rPr>
        <w:t xml:space="preserve"> these </w:t>
      </w:r>
      <w:r w:rsidRPr="00D45ED4">
        <w:rPr>
          <w:rStyle w:val="StyleUnderline"/>
        </w:rPr>
        <w:t xml:space="preserve">various assets have </w:t>
      </w:r>
      <w:r w:rsidRPr="00D45ED4">
        <w:rPr>
          <w:rStyle w:val="Emphasis"/>
        </w:rPr>
        <w:t>sharply negative</w:t>
      </w:r>
      <w:r w:rsidRPr="00D45ED4">
        <w:rPr>
          <w:rStyle w:val="StyleUnderline"/>
        </w:rPr>
        <w:t xml:space="preserve"> implications </w:t>
      </w:r>
      <w:r w:rsidRPr="0043509F">
        <w:rPr>
          <w:rStyle w:val="StyleUnderline"/>
          <w:highlight w:val="cyan"/>
        </w:rPr>
        <w:t>for the</w:t>
      </w:r>
      <w:r w:rsidRPr="00D45ED4">
        <w:rPr>
          <w:rStyle w:val="StyleUnderline"/>
        </w:rPr>
        <w:t xml:space="preserve"> UN </w:t>
      </w:r>
      <w:r w:rsidRPr="0043509F">
        <w:rPr>
          <w:rStyle w:val="Emphasis"/>
          <w:highlight w:val="cyan"/>
        </w:rPr>
        <w:t>L</w:t>
      </w:r>
      <w:r w:rsidRPr="00D45ED4">
        <w:rPr>
          <w:rStyle w:val="StyleUnderline"/>
        </w:rPr>
        <w:t xml:space="preserve">aw </w:t>
      </w:r>
      <w:r w:rsidRPr="0043509F">
        <w:rPr>
          <w:rStyle w:val="Emphasis"/>
          <w:highlight w:val="cyan"/>
        </w:rPr>
        <w:t>o</w:t>
      </w:r>
      <w:r w:rsidRPr="00D45ED4">
        <w:rPr>
          <w:rStyle w:val="StyleUnderline"/>
        </w:rPr>
        <w:t xml:space="preserve">f the </w:t>
      </w:r>
      <w:r w:rsidRPr="0043509F">
        <w:rPr>
          <w:rStyle w:val="Emphasis"/>
          <w:highlight w:val="cyan"/>
        </w:rPr>
        <w:t>S</w:t>
      </w:r>
      <w:r w:rsidRPr="00D45ED4">
        <w:rPr>
          <w:rStyle w:val="StyleUnderline"/>
        </w:rPr>
        <w:t xml:space="preserve">ea </w:t>
      </w:r>
      <w:r w:rsidRPr="0043509F">
        <w:rPr>
          <w:rStyle w:val="Emphasis"/>
          <w:highlight w:val="cyan"/>
        </w:rPr>
        <w:t>T</w:t>
      </w:r>
      <w:r w:rsidRPr="00D45ED4">
        <w:rPr>
          <w:rStyle w:val="StyleUnderline"/>
        </w:rPr>
        <w:t>reaty</w:t>
      </w:r>
      <w:r w:rsidRPr="00366183">
        <w:rPr>
          <w:sz w:val="16"/>
        </w:rPr>
        <w:t xml:space="preserve"> (1982). </w:t>
      </w:r>
      <w:r w:rsidRPr="00D45ED4">
        <w:rPr>
          <w:rStyle w:val="StyleUnderline"/>
        </w:rPr>
        <w:t>In</w:t>
      </w:r>
      <w:r w:rsidRPr="00366183">
        <w:rPr>
          <w:sz w:val="16"/>
        </w:rPr>
        <w:t xml:space="preserve"> the </w:t>
      </w:r>
      <w:r w:rsidRPr="00D45ED4">
        <w:rPr>
          <w:rStyle w:val="StyleUnderline"/>
        </w:rPr>
        <w:t>view of that</w:t>
      </w:r>
      <w:r w:rsidRPr="00366183">
        <w:rPr>
          <w:sz w:val="16"/>
        </w:rPr>
        <w:t xml:space="preserve"> pernicious </w:t>
      </w:r>
      <w:r w:rsidRPr="00D45ED4">
        <w:rPr>
          <w:rStyle w:val="StyleUnderline"/>
        </w:rPr>
        <w:t>document</w:t>
      </w:r>
      <w:r w:rsidRPr="00366183">
        <w:rPr>
          <w:sz w:val="16"/>
        </w:rPr>
        <w:t xml:space="preserve">, the oceans are the common heritage of all mankind. According to “article 25, concerning the Right of access to and from the sea and freedom of transit: 1. Land-locked States shall have the right of access to and from the sea for the purpose of exercising the rights provided for in this Convention including those relating to the freedom of the high seas and the common heritage of mankind. To this end, </w:t>
      </w:r>
      <w:r w:rsidRPr="0043509F">
        <w:rPr>
          <w:rStyle w:val="Emphasis"/>
          <w:highlight w:val="cyan"/>
        </w:rPr>
        <w:t>land-locked States</w:t>
      </w:r>
      <w:r w:rsidRPr="0043509F">
        <w:rPr>
          <w:rStyle w:val="StyleUnderline"/>
          <w:highlight w:val="cyan"/>
        </w:rPr>
        <w:t xml:space="preserve"> shall enjoy </w:t>
      </w:r>
      <w:r w:rsidRPr="0043509F">
        <w:rPr>
          <w:rStyle w:val="Emphasis"/>
          <w:highlight w:val="cyan"/>
        </w:rPr>
        <w:t>free</w:t>
      </w:r>
      <w:r w:rsidRPr="00D45ED4">
        <w:rPr>
          <w:rStyle w:val="Emphasis"/>
        </w:rPr>
        <w:t>dom of transit</w:t>
      </w:r>
      <w:r w:rsidRPr="00D45ED4">
        <w:rPr>
          <w:rStyle w:val="StyleUnderline"/>
        </w:rPr>
        <w:t xml:space="preserve"> through the </w:t>
      </w:r>
      <w:r w:rsidRPr="0043509F">
        <w:rPr>
          <w:rStyle w:val="StyleUnderline"/>
          <w:highlight w:val="cyan"/>
        </w:rPr>
        <w:t>territory</w:t>
      </w:r>
      <w:r w:rsidRPr="00366183">
        <w:rPr>
          <w:sz w:val="16"/>
        </w:rPr>
        <w:t>.” States Rothbard (1994, p. 35) regarding land, but his view certainly applies in the present context:</w:t>
      </w:r>
    </w:p>
    <w:p w14:paraId="18118BBB" w14:textId="77777777" w:rsidR="00DD6A8F" w:rsidRPr="00366183" w:rsidRDefault="00DD6A8F" w:rsidP="00DD6A8F">
      <w:pPr>
        <w:ind w:left="720"/>
        <w:rPr>
          <w:sz w:val="16"/>
        </w:rPr>
      </w:pPr>
      <w:r w:rsidRPr="00366183">
        <w:rPr>
          <w:sz w:val="16"/>
        </w:rPr>
        <w:t xml:space="preserve">Georgists8 and other land </w:t>
      </w:r>
      <w:r w:rsidRPr="0043509F">
        <w:rPr>
          <w:rStyle w:val="StyleUnderline"/>
          <w:highlight w:val="cyan"/>
        </w:rPr>
        <w:t xml:space="preserve">communalists may </w:t>
      </w:r>
      <w:r w:rsidRPr="0043509F">
        <w:rPr>
          <w:rStyle w:val="Emphasis"/>
          <w:highlight w:val="cyan"/>
        </w:rPr>
        <w:t>claim</w:t>
      </w:r>
      <w:r w:rsidRPr="00D45ED4">
        <w:rPr>
          <w:rStyle w:val="StyleUnderline"/>
        </w:rPr>
        <w:t xml:space="preserve"> that </w:t>
      </w:r>
      <w:r w:rsidRPr="0043509F">
        <w:rPr>
          <w:rStyle w:val="StyleUnderline"/>
          <w:highlight w:val="cyan"/>
        </w:rPr>
        <w:t>the</w:t>
      </w:r>
      <w:r w:rsidRPr="00D45ED4">
        <w:rPr>
          <w:rStyle w:val="StyleUnderline"/>
        </w:rPr>
        <w:t xml:space="preserve"> </w:t>
      </w:r>
      <w:r w:rsidRPr="00D45ED4">
        <w:rPr>
          <w:rStyle w:val="Emphasis"/>
        </w:rPr>
        <w:t xml:space="preserve">whole </w:t>
      </w:r>
      <w:r w:rsidRPr="0043509F">
        <w:rPr>
          <w:rStyle w:val="Emphasis"/>
          <w:highlight w:val="cyan"/>
        </w:rPr>
        <w:t>world</w:t>
      </w:r>
      <w:r w:rsidRPr="00D45ED4">
        <w:rPr>
          <w:rStyle w:val="Emphasis"/>
        </w:rPr>
        <w:t xml:space="preserve"> population</w:t>
      </w:r>
      <w:r w:rsidRPr="00D45ED4">
        <w:rPr>
          <w:rStyle w:val="StyleUnderline"/>
        </w:rPr>
        <w:t xml:space="preserve"> really </w:t>
      </w:r>
      <w:r w:rsidRPr="0043509F">
        <w:rPr>
          <w:rStyle w:val="StyleUnderline"/>
          <w:highlight w:val="cyan"/>
        </w:rPr>
        <w:t>‘</w:t>
      </w:r>
      <w:r w:rsidRPr="0043509F">
        <w:rPr>
          <w:rStyle w:val="Emphasis"/>
          <w:highlight w:val="cyan"/>
        </w:rPr>
        <w:t>owns’</w:t>
      </w:r>
      <w:r w:rsidRPr="0043509F">
        <w:rPr>
          <w:rStyle w:val="StyleUnderline"/>
          <w:highlight w:val="cyan"/>
        </w:rPr>
        <w:t xml:space="preserve"> it, but if no one</w:t>
      </w:r>
      <w:r w:rsidRPr="00D45ED4">
        <w:rPr>
          <w:rStyle w:val="StyleUnderline"/>
        </w:rPr>
        <w:t xml:space="preserve"> has yet </w:t>
      </w:r>
      <w:r w:rsidRPr="0043509F">
        <w:rPr>
          <w:rStyle w:val="Emphasis"/>
          <w:highlight w:val="cyan"/>
        </w:rPr>
        <w:t>used it</w:t>
      </w:r>
      <w:r w:rsidRPr="0043509F">
        <w:rPr>
          <w:rStyle w:val="StyleUnderline"/>
          <w:highlight w:val="cyan"/>
        </w:rPr>
        <w:t>, it is</w:t>
      </w:r>
      <w:r w:rsidRPr="00D45ED4">
        <w:rPr>
          <w:rStyle w:val="StyleUnderline"/>
        </w:rPr>
        <w:t xml:space="preserve"> in the </w:t>
      </w:r>
      <w:r w:rsidRPr="00D45ED4">
        <w:rPr>
          <w:rStyle w:val="Emphasis"/>
        </w:rPr>
        <w:t>real sense</w:t>
      </w:r>
      <w:r w:rsidRPr="00D45ED4">
        <w:rPr>
          <w:rStyle w:val="StyleUnderline"/>
        </w:rPr>
        <w:t xml:space="preserve"> </w:t>
      </w:r>
      <w:r w:rsidRPr="0043509F">
        <w:rPr>
          <w:rStyle w:val="StyleUnderline"/>
          <w:highlight w:val="cyan"/>
        </w:rPr>
        <w:t>owned</w:t>
      </w:r>
      <w:r w:rsidRPr="00366183">
        <w:rPr>
          <w:sz w:val="16"/>
        </w:rPr>
        <w:t xml:space="preserve"> and controlled </w:t>
      </w:r>
      <w:r w:rsidRPr="0043509F">
        <w:rPr>
          <w:rStyle w:val="StyleUnderline"/>
          <w:highlight w:val="cyan"/>
        </w:rPr>
        <w:t xml:space="preserve">by </w:t>
      </w:r>
      <w:r w:rsidRPr="0043509F">
        <w:rPr>
          <w:rStyle w:val="Emphasis"/>
          <w:highlight w:val="cyan"/>
        </w:rPr>
        <w:t>no one</w:t>
      </w:r>
      <w:r w:rsidRPr="00366183">
        <w:rPr>
          <w:sz w:val="16"/>
        </w:rPr>
        <w:t xml:space="preserve">. The pioneer, the homesteader, the first user and transformer of this land, is the man who first brings this simple valueless thing into production and social use. </w:t>
      </w:r>
      <w:r w:rsidRPr="00D45ED4">
        <w:rPr>
          <w:rStyle w:val="StyleUnderline"/>
        </w:rPr>
        <w:t xml:space="preserve">It is difficult to see the morality of </w:t>
      </w:r>
      <w:r w:rsidRPr="00D45ED4">
        <w:rPr>
          <w:rStyle w:val="Emphasis"/>
        </w:rPr>
        <w:t>depriving</w:t>
      </w:r>
      <w:r w:rsidRPr="00366183">
        <w:rPr>
          <w:sz w:val="16"/>
        </w:rPr>
        <w:t xml:space="preserve"> him of </w:t>
      </w:r>
      <w:r w:rsidRPr="00D45ED4">
        <w:rPr>
          <w:rStyle w:val="StyleUnderline"/>
        </w:rPr>
        <w:t>ownership in favor of people</w:t>
      </w:r>
      <w:r w:rsidRPr="00366183">
        <w:rPr>
          <w:sz w:val="16"/>
        </w:rPr>
        <w:t xml:space="preserve"> who have never gotten [sic] </w:t>
      </w:r>
      <w:r w:rsidRPr="00D45ED4">
        <w:rPr>
          <w:rStyle w:val="StyleUnderline"/>
        </w:rPr>
        <w:t xml:space="preserve">within a </w:t>
      </w:r>
      <w:r w:rsidRPr="00D45ED4">
        <w:rPr>
          <w:rStyle w:val="Emphasis"/>
        </w:rPr>
        <w:t>thousand miles</w:t>
      </w:r>
      <w:r w:rsidRPr="00D45ED4">
        <w:rPr>
          <w:rStyle w:val="StyleUnderline"/>
        </w:rPr>
        <w:t xml:space="preserve"> of the land</w:t>
      </w:r>
      <w:r w:rsidRPr="00366183">
        <w:rPr>
          <w:sz w:val="16"/>
        </w:rPr>
        <w:t>, and who may not even know of the existence of the property over which they are supposed to have a claim.</w:t>
      </w:r>
    </w:p>
    <w:p w14:paraId="742A5255" w14:textId="77777777" w:rsidR="00DD6A8F" w:rsidRDefault="00DD6A8F" w:rsidP="00DD6A8F">
      <w:pPr>
        <w:rPr>
          <w:rStyle w:val="StyleUnderline"/>
        </w:rPr>
      </w:pPr>
      <w:r w:rsidRPr="00366183">
        <w:rPr>
          <w:sz w:val="16"/>
        </w:rPr>
        <w:t xml:space="preserve">On this basis, </w:t>
      </w:r>
      <w:r w:rsidRPr="00D45ED4">
        <w:rPr>
          <w:rStyle w:val="StyleUnderline"/>
        </w:rPr>
        <w:t xml:space="preserve">one might as well claim ownership to the </w:t>
      </w:r>
      <w:r w:rsidRPr="00D45ED4">
        <w:rPr>
          <w:rStyle w:val="Emphasis"/>
        </w:rPr>
        <w:t>sun</w:t>
      </w:r>
      <w:r w:rsidRPr="00D45ED4">
        <w:rPr>
          <w:rStyle w:val="StyleUnderline"/>
        </w:rPr>
        <w:t xml:space="preserve">, the </w:t>
      </w:r>
      <w:r w:rsidRPr="00D45ED4">
        <w:rPr>
          <w:rStyle w:val="Emphasis"/>
        </w:rPr>
        <w:t>moon</w:t>
      </w:r>
      <w:r w:rsidRPr="00D45ED4">
        <w:rPr>
          <w:rStyle w:val="StyleUnderline"/>
        </w:rPr>
        <w:t xml:space="preserve">, and the </w:t>
      </w:r>
      <w:r w:rsidRPr="00D45ED4">
        <w:rPr>
          <w:rStyle w:val="Emphasis"/>
        </w:rPr>
        <w:t>stars</w:t>
      </w:r>
      <w:r w:rsidRPr="00366183">
        <w:rPr>
          <w:sz w:val="16"/>
        </w:rPr>
        <w:t xml:space="preserve"> (we fully realize and decry that many greedy politicians claim just that). </w:t>
      </w:r>
      <w:proofErr w:type="gramStart"/>
      <w:r w:rsidRPr="00D45ED4">
        <w:rPr>
          <w:rStyle w:val="StyleUnderline"/>
        </w:rPr>
        <w:t>But,</w:t>
      </w:r>
      <w:proofErr w:type="gramEnd"/>
      <w:r w:rsidRPr="00D45ED4">
        <w:rPr>
          <w:rStyle w:val="StyleUnderline"/>
        </w:rPr>
        <w:t xml:space="preserve"> </w:t>
      </w:r>
      <w:r w:rsidRPr="0043509F">
        <w:rPr>
          <w:rStyle w:val="Emphasis"/>
          <w:highlight w:val="cyan"/>
        </w:rPr>
        <w:t>anyone</w:t>
      </w:r>
      <w:r w:rsidRPr="0043509F">
        <w:rPr>
          <w:rStyle w:val="StyleUnderline"/>
          <w:highlight w:val="cyan"/>
        </w:rPr>
        <w:t xml:space="preserve"> may claim</w:t>
      </w:r>
      <w:r w:rsidRPr="00D45ED4">
        <w:rPr>
          <w:rStyle w:val="StyleUnderline"/>
        </w:rPr>
        <w:t xml:space="preserve"> ownership to </w:t>
      </w:r>
      <w:r w:rsidRPr="0043509F">
        <w:rPr>
          <w:rStyle w:val="Emphasis"/>
          <w:highlight w:val="cyan"/>
        </w:rPr>
        <w:t>anything</w:t>
      </w:r>
      <w:r w:rsidRPr="0043509F">
        <w:rPr>
          <w:rStyle w:val="StyleUnderline"/>
          <w:highlight w:val="cyan"/>
        </w:rPr>
        <w:t xml:space="preserve">, if there is no </w:t>
      </w:r>
      <w:r w:rsidRPr="0043509F">
        <w:rPr>
          <w:rStyle w:val="Emphasis"/>
          <w:highlight w:val="cyan"/>
        </w:rPr>
        <w:t>homesteading</w:t>
      </w:r>
      <w:r w:rsidRPr="00D45ED4">
        <w:rPr>
          <w:rStyle w:val="Emphasis"/>
        </w:rPr>
        <w:t xml:space="preserve"> requirement</w:t>
      </w:r>
      <w:r w:rsidRPr="00366183">
        <w:rPr>
          <w:sz w:val="16"/>
        </w:rPr>
        <w:t xml:space="preserve">. At the very least, </w:t>
      </w:r>
      <w:r w:rsidRPr="0043509F">
        <w:rPr>
          <w:rStyle w:val="StyleUnderline"/>
          <w:highlight w:val="cyan"/>
        </w:rPr>
        <w:t>this</w:t>
      </w:r>
      <w:r w:rsidRPr="00D45ED4">
        <w:rPr>
          <w:rStyle w:val="StyleUnderline"/>
        </w:rPr>
        <w:t xml:space="preserve"> will </w:t>
      </w:r>
      <w:r w:rsidRPr="0043509F">
        <w:rPr>
          <w:rStyle w:val="StyleUnderline"/>
          <w:highlight w:val="cyan"/>
        </w:rPr>
        <w:t xml:space="preserve">set up </w:t>
      </w:r>
      <w:r w:rsidRPr="0043509F">
        <w:rPr>
          <w:rStyle w:val="Emphasis"/>
          <w:sz w:val="36"/>
          <w:szCs w:val="36"/>
          <w:highlight w:val="cyan"/>
        </w:rPr>
        <w:t>innumerable conflicting claims</w:t>
      </w:r>
      <w:r w:rsidRPr="0043509F">
        <w:rPr>
          <w:rStyle w:val="StyleUnderline"/>
          <w:highlight w:val="cyan"/>
        </w:rPr>
        <w:t xml:space="preserve">, with </w:t>
      </w:r>
      <w:r w:rsidRPr="0043509F">
        <w:rPr>
          <w:rStyle w:val="Emphasis"/>
          <w:highlight w:val="cyan"/>
        </w:rPr>
        <w:t>no</w:t>
      </w:r>
      <w:r w:rsidRPr="00D45ED4">
        <w:rPr>
          <w:rStyle w:val="Emphasis"/>
        </w:rPr>
        <w:t xml:space="preserve"> principled </w:t>
      </w:r>
      <w:r w:rsidRPr="0043509F">
        <w:rPr>
          <w:rStyle w:val="Emphasis"/>
          <w:highlight w:val="cyan"/>
        </w:rPr>
        <w:t>way</w:t>
      </w:r>
      <w:r w:rsidRPr="0043509F">
        <w:rPr>
          <w:rStyle w:val="StyleUnderline"/>
          <w:highlight w:val="cyan"/>
        </w:rPr>
        <w:t xml:space="preserve"> of </w:t>
      </w:r>
      <w:r w:rsidRPr="0043509F">
        <w:rPr>
          <w:rStyle w:val="Emphasis"/>
          <w:highlight w:val="cyan"/>
        </w:rPr>
        <w:t>resolving them</w:t>
      </w:r>
      <w:r w:rsidRPr="00366183">
        <w:rPr>
          <w:sz w:val="16"/>
        </w:rPr>
        <w:t xml:space="preserve">. In other words, </w:t>
      </w:r>
      <w:r w:rsidRPr="00D45ED4">
        <w:rPr>
          <w:rStyle w:val="StyleUnderline"/>
        </w:rPr>
        <w:t xml:space="preserve">the UN </w:t>
      </w:r>
      <w:r w:rsidRPr="0043509F">
        <w:rPr>
          <w:rStyle w:val="Emphasis"/>
          <w:highlight w:val="cyan"/>
        </w:rPr>
        <w:t>L</w:t>
      </w:r>
      <w:r w:rsidRPr="00D45ED4">
        <w:rPr>
          <w:rStyle w:val="StyleUnderline"/>
        </w:rPr>
        <w:t xml:space="preserve">aw </w:t>
      </w:r>
      <w:r w:rsidRPr="0043509F">
        <w:rPr>
          <w:rStyle w:val="Emphasis"/>
          <w:highlight w:val="cyan"/>
        </w:rPr>
        <w:t>o</w:t>
      </w:r>
      <w:r w:rsidRPr="00D45ED4">
        <w:rPr>
          <w:rStyle w:val="StyleUnderline"/>
        </w:rPr>
        <w:t xml:space="preserve">f the </w:t>
      </w:r>
      <w:r w:rsidRPr="0043509F">
        <w:rPr>
          <w:rStyle w:val="Emphasis"/>
          <w:highlight w:val="cyan"/>
        </w:rPr>
        <w:t>S</w:t>
      </w:r>
      <w:r w:rsidRPr="00D45ED4">
        <w:rPr>
          <w:rStyle w:val="StyleUnderline"/>
        </w:rPr>
        <w:t xml:space="preserve">ea </w:t>
      </w:r>
      <w:r w:rsidRPr="0043509F">
        <w:rPr>
          <w:rStyle w:val="Emphasis"/>
          <w:highlight w:val="cyan"/>
        </w:rPr>
        <w:t>T</w:t>
      </w:r>
      <w:r w:rsidRPr="00D45ED4">
        <w:rPr>
          <w:rStyle w:val="StyleUnderline"/>
        </w:rPr>
        <w:t xml:space="preserve">reaty </w:t>
      </w:r>
      <w:r w:rsidRPr="0043509F">
        <w:rPr>
          <w:rStyle w:val="StyleUnderline"/>
          <w:highlight w:val="cyan"/>
        </w:rPr>
        <w:t>rests on</w:t>
      </w:r>
      <w:r w:rsidRPr="00D45ED4">
        <w:rPr>
          <w:rStyle w:val="StyleUnderline"/>
        </w:rPr>
        <w:t xml:space="preserve"> the despicable mantra, “</w:t>
      </w:r>
      <w:r w:rsidRPr="00D45ED4">
        <w:rPr>
          <w:rStyle w:val="Emphasis"/>
          <w:sz w:val="36"/>
          <w:szCs w:val="36"/>
        </w:rPr>
        <w:t xml:space="preserve">Think </w:t>
      </w:r>
      <w:r w:rsidRPr="0043509F">
        <w:rPr>
          <w:rStyle w:val="Emphasis"/>
          <w:sz w:val="36"/>
          <w:szCs w:val="36"/>
          <w:highlight w:val="cyan"/>
        </w:rPr>
        <w:t>war, not peace</w:t>
      </w:r>
      <w:r w:rsidRPr="0043509F">
        <w:rPr>
          <w:rStyle w:val="StyleUnderline"/>
          <w:highlight w:val="cyan"/>
        </w:rPr>
        <w:t>.”</w:t>
      </w:r>
    </w:p>
    <w:p w14:paraId="16A57913" w14:textId="77777777" w:rsidR="00DD6A8F" w:rsidRPr="005E5D51" w:rsidRDefault="00DD6A8F" w:rsidP="00DD6A8F">
      <w:pPr>
        <w:pStyle w:val="Heading4"/>
      </w:pPr>
      <w:r>
        <w:t xml:space="preserve">The </w:t>
      </w:r>
      <w:r>
        <w:rPr>
          <w:u w:val="single"/>
        </w:rPr>
        <w:t>whole net-benefit</w:t>
      </w:r>
      <w:r>
        <w:t xml:space="preserve"> is offense---LOST is </w:t>
      </w:r>
      <w:r>
        <w:rPr>
          <w:u w:val="single"/>
        </w:rPr>
        <w:t>incompatible</w:t>
      </w:r>
      <w:r>
        <w:t xml:space="preserve"> with private property. </w:t>
      </w:r>
    </w:p>
    <w:p w14:paraId="65227A7C" w14:textId="77777777" w:rsidR="00DD6A8F" w:rsidRPr="00E16C8C" w:rsidRDefault="00DD6A8F" w:rsidP="00DD6A8F">
      <w:r>
        <w:rPr>
          <w:rStyle w:val="Style13ptBold"/>
        </w:rPr>
        <w:t xml:space="preserve">Block ’15 </w:t>
      </w:r>
      <w:r w:rsidRPr="00E16C8C">
        <w:t>[Walter and Peter Nelson; October 30; Harold E. Wirth Endowed Chair and Professor of Economics in the College of Business at Loyola University New Orleans, and Senior Fellow at the Mises Institute; former President of PLN Engineering; Water Capitalism: The Case for Privatizing Oceans, Rivers, Lakes, and Aquifers, “</w:t>
      </w:r>
      <w:r>
        <w:t>Oceans---Concepts of Oceanological Ownership</w:t>
      </w:r>
      <w:r w:rsidRPr="00E16C8C">
        <w:t xml:space="preserve">,” Ch. </w:t>
      </w:r>
      <w:r>
        <w:t>7</w:t>
      </w:r>
      <w:r w:rsidRPr="00E16C8C">
        <w:t>]</w:t>
      </w:r>
    </w:p>
    <w:p w14:paraId="76C1C3CE" w14:textId="77777777" w:rsidR="00DD6A8F" w:rsidRDefault="00DD6A8F" w:rsidP="00DD6A8F">
      <w:pPr>
        <w:rPr>
          <w:sz w:val="16"/>
        </w:rPr>
      </w:pPr>
      <w:r w:rsidRPr="005E5D51">
        <w:rPr>
          <w:sz w:val="16"/>
        </w:rPr>
        <w:t xml:space="preserve">29. </w:t>
      </w:r>
      <w:r w:rsidRPr="0043509F">
        <w:rPr>
          <w:rStyle w:val="StyleUnderline"/>
          <w:highlight w:val="cyan"/>
        </w:rPr>
        <w:t>Freedom of</w:t>
      </w:r>
      <w:r w:rsidRPr="005E5D51">
        <w:rPr>
          <w:rStyle w:val="StyleUnderline"/>
        </w:rPr>
        <w:t xml:space="preserve"> the </w:t>
      </w:r>
      <w:r w:rsidRPr="0043509F">
        <w:rPr>
          <w:rStyle w:val="StyleUnderline"/>
          <w:highlight w:val="cyan"/>
        </w:rPr>
        <w:t>seas</w:t>
      </w:r>
      <w:r w:rsidRPr="005E5D51">
        <w:rPr>
          <w:sz w:val="16"/>
        </w:rPr>
        <w:t xml:space="preserve">, or freedom of navigation is a well-established legal principle. The United Nations statement </w:t>
      </w:r>
      <w:r w:rsidRPr="0043509F">
        <w:rPr>
          <w:rStyle w:val="StyleUnderline"/>
          <w:highlight w:val="cyan"/>
        </w:rPr>
        <w:t>is</w:t>
      </w:r>
      <w:r w:rsidRPr="005E5D51">
        <w:rPr>
          <w:sz w:val="16"/>
        </w:rPr>
        <w:t xml:space="preserve"> but </w:t>
      </w:r>
      <w:r w:rsidRPr="0043509F">
        <w:rPr>
          <w:rStyle w:val="StyleUnderline"/>
          <w:highlight w:val="cyan"/>
        </w:rPr>
        <w:t xml:space="preserve">the </w:t>
      </w:r>
      <w:r w:rsidRPr="0043509F">
        <w:rPr>
          <w:rStyle w:val="Emphasis"/>
          <w:highlight w:val="cyan"/>
        </w:rPr>
        <w:t>tip of the iceberg</w:t>
      </w:r>
      <w:r w:rsidRPr="005E5D51">
        <w:rPr>
          <w:sz w:val="16"/>
        </w:rPr>
        <w:t xml:space="preserve"> in this regard. For other support of this doctrine see Parks, 2013; Thaler, 2013; Slow Fish, undated; </w:t>
      </w:r>
      <w:proofErr w:type="spellStart"/>
      <w:r w:rsidRPr="005E5D51">
        <w:rPr>
          <w:sz w:val="16"/>
        </w:rPr>
        <w:t>GreenPeace</w:t>
      </w:r>
      <w:proofErr w:type="spellEnd"/>
      <w:r w:rsidRPr="005E5D51">
        <w:rPr>
          <w:sz w:val="16"/>
        </w:rPr>
        <w:t xml:space="preserve">, 2007; Grotius, 1633[1916]; </w:t>
      </w:r>
      <w:proofErr w:type="spellStart"/>
      <w:r w:rsidRPr="005E5D51">
        <w:rPr>
          <w:sz w:val="16"/>
        </w:rPr>
        <w:t>Reppy</w:t>
      </w:r>
      <w:proofErr w:type="spellEnd"/>
      <w:r w:rsidRPr="005E5D51">
        <w:rPr>
          <w:sz w:val="16"/>
        </w:rPr>
        <w:t xml:space="preserve">, 1950. </w:t>
      </w:r>
      <w:r w:rsidRPr="005E5D51">
        <w:rPr>
          <w:rStyle w:val="StyleUnderline"/>
        </w:rPr>
        <w:t>It would appear that “freedom of the land”</w:t>
      </w:r>
      <w:r w:rsidRPr="005E5D51">
        <w:rPr>
          <w:sz w:val="16"/>
        </w:rPr>
        <w:t xml:space="preserve"> or “freedom of riding on the land” </w:t>
      </w:r>
      <w:r w:rsidRPr="005E5D51">
        <w:rPr>
          <w:rStyle w:val="StyleUnderline"/>
        </w:rPr>
        <w:t xml:space="preserve">is the </w:t>
      </w:r>
      <w:r w:rsidRPr="005E5D51">
        <w:rPr>
          <w:rStyle w:val="Emphasis"/>
        </w:rPr>
        <w:t>rough analogy</w:t>
      </w:r>
      <w:r w:rsidRPr="005E5D51">
        <w:rPr>
          <w:rStyle w:val="StyleUnderline"/>
        </w:rPr>
        <w:t xml:space="preserve"> of this doctrine</w:t>
      </w:r>
      <w:r w:rsidRPr="005E5D51">
        <w:rPr>
          <w:sz w:val="16"/>
        </w:rPr>
        <w:t xml:space="preserve">, applied to terra </w:t>
      </w:r>
      <w:proofErr w:type="spellStart"/>
      <w:r w:rsidRPr="005E5D51">
        <w:rPr>
          <w:sz w:val="16"/>
        </w:rPr>
        <w:t>firma</w:t>
      </w:r>
      <w:proofErr w:type="spellEnd"/>
      <w:r w:rsidRPr="005E5D51">
        <w:rPr>
          <w:sz w:val="16"/>
        </w:rPr>
        <w:t xml:space="preserve">. </w:t>
      </w:r>
      <w:r w:rsidRPr="0043509F">
        <w:rPr>
          <w:rStyle w:val="StyleUnderline"/>
          <w:highlight w:val="cyan"/>
        </w:rPr>
        <w:t>What would be the</w:t>
      </w:r>
      <w:r w:rsidRPr="005E5D51">
        <w:rPr>
          <w:rStyle w:val="StyleUnderline"/>
        </w:rPr>
        <w:t xml:space="preserve"> </w:t>
      </w:r>
      <w:r w:rsidRPr="005E5D51">
        <w:rPr>
          <w:rStyle w:val="Emphasis"/>
        </w:rPr>
        <w:t xml:space="preserve">logical </w:t>
      </w:r>
      <w:r w:rsidRPr="0043509F">
        <w:rPr>
          <w:rStyle w:val="Emphasis"/>
          <w:highlight w:val="cyan"/>
        </w:rPr>
        <w:t>implication</w:t>
      </w:r>
      <w:r w:rsidRPr="005E5D51">
        <w:rPr>
          <w:rStyle w:val="StyleUnderline"/>
        </w:rPr>
        <w:t xml:space="preserve"> of such a claim? Why, </w:t>
      </w:r>
      <w:r w:rsidRPr="005E5D51">
        <w:rPr>
          <w:rStyle w:val="Emphasis"/>
        </w:rPr>
        <w:t xml:space="preserve">land </w:t>
      </w:r>
      <w:r w:rsidRPr="0043509F">
        <w:rPr>
          <w:rStyle w:val="Emphasis"/>
          <w:highlight w:val="cyan"/>
        </w:rPr>
        <w:t>socialism</w:t>
      </w:r>
      <w:r w:rsidRPr="005E5D51">
        <w:rPr>
          <w:rStyle w:val="StyleUnderline"/>
        </w:rPr>
        <w:t xml:space="preserve">, of course. </w:t>
      </w:r>
      <w:r w:rsidRPr="0043509F">
        <w:rPr>
          <w:rStyle w:val="StyleUnderline"/>
          <w:highlight w:val="cyan"/>
        </w:rPr>
        <w:t>If all</w:t>
      </w:r>
      <w:r w:rsidRPr="005E5D51">
        <w:rPr>
          <w:sz w:val="16"/>
        </w:rPr>
        <w:t xml:space="preserve"> and sundry </w:t>
      </w:r>
      <w:r w:rsidRPr="0043509F">
        <w:rPr>
          <w:rStyle w:val="StyleUnderline"/>
          <w:highlight w:val="cyan"/>
        </w:rPr>
        <w:t>are “</w:t>
      </w:r>
      <w:r w:rsidRPr="0043509F">
        <w:rPr>
          <w:rStyle w:val="Emphasis"/>
          <w:highlight w:val="cyan"/>
        </w:rPr>
        <w:t>free</w:t>
      </w:r>
      <w:r w:rsidRPr="0043509F">
        <w:rPr>
          <w:rStyle w:val="StyleUnderline"/>
          <w:highlight w:val="cyan"/>
        </w:rPr>
        <w:t xml:space="preserve">” to </w:t>
      </w:r>
      <w:r w:rsidRPr="0043509F">
        <w:rPr>
          <w:rStyle w:val="Emphasis"/>
          <w:highlight w:val="cyan"/>
        </w:rPr>
        <w:t>roam</w:t>
      </w:r>
      <w:r w:rsidRPr="005E5D51">
        <w:rPr>
          <w:rStyle w:val="Emphasis"/>
        </w:rPr>
        <w:t xml:space="preserve"> around</w:t>
      </w:r>
      <w:r w:rsidRPr="005E5D51">
        <w:rPr>
          <w:rStyle w:val="StyleUnderline"/>
        </w:rPr>
        <w:t xml:space="preserve"> the land</w:t>
      </w:r>
      <w:r w:rsidRPr="005E5D51">
        <w:rPr>
          <w:sz w:val="16"/>
        </w:rPr>
        <w:t xml:space="preserve"> exactly </w:t>
      </w:r>
      <w:r w:rsidRPr="005E5D51">
        <w:rPr>
          <w:rStyle w:val="StyleUnderline"/>
        </w:rPr>
        <w:t>as they wish</w:t>
      </w:r>
      <w:r w:rsidRPr="005E5D51">
        <w:rPr>
          <w:sz w:val="16"/>
        </w:rPr>
        <w:t xml:space="preserve">, with no by-your-leave from anyone, </w:t>
      </w:r>
      <w:r w:rsidRPr="0043509F">
        <w:rPr>
          <w:rStyle w:val="StyleUnderline"/>
          <w:highlight w:val="cyan"/>
        </w:rPr>
        <w:t xml:space="preserve">this would constitute the </w:t>
      </w:r>
      <w:r w:rsidRPr="0043509F">
        <w:rPr>
          <w:rStyle w:val="Emphasis"/>
          <w:sz w:val="36"/>
          <w:szCs w:val="36"/>
          <w:highlight w:val="cyan"/>
        </w:rPr>
        <w:t>death</w:t>
      </w:r>
      <w:r w:rsidRPr="005E5D51">
        <w:rPr>
          <w:rStyle w:val="Emphasis"/>
          <w:sz w:val="36"/>
          <w:szCs w:val="36"/>
        </w:rPr>
        <w:t xml:space="preserve"> knell </w:t>
      </w:r>
      <w:r w:rsidRPr="0043509F">
        <w:rPr>
          <w:rStyle w:val="Emphasis"/>
          <w:sz w:val="36"/>
          <w:szCs w:val="36"/>
          <w:highlight w:val="cyan"/>
        </w:rPr>
        <w:t>for private property</w:t>
      </w:r>
      <w:r w:rsidRPr="0043509F">
        <w:rPr>
          <w:rStyle w:val="StyleUnderline"/>
          <w:highlight w:val="cyan"/>
        </w:rPr>
        <w:t>. Ownership, and</w:t>
      </w:r>
      <w:r w:rsidRPr="005E5D51">
        <w:rPr>
          <w:sz w:val="16"/>
        </w:rPr>
        <w:t xml:space="preserve"> such </w:t>
      </w:r>
      <w:r w:rsidRPr="0043509F">
        <w:rPr>
          <w:rStyle w:val="StyleUnderline"/>
          <w:highlight w:val="cyan"/>
        </w:rPr>
        <w:t>“</w:t>
      </w:r>
      <w:r w:rsidRPr="0043509F">
        <w:rPr>
          <w:rStyle w:val="Emphasis"/>
          <w:highlight w:val="cyan"/>
        </w:rPr>
        <w:t>freedom</w:t>
      </w:r>
      <w:r w:rsidRPr="0043509F">
        <w:rPr>
          <w:rStyle w:val="StyleUnderline"/>
          <w:highlight w:val="cyan"/>
        </w:rPr>
        <w:t xml:space="preserve">” to </w:t>
      </w:r>
      <w:r w:rsidRPr="0043509F">
        <w:rPr>
          <w:rStyle w:val="Emphasis"/>
          <w:highlight w:val="cyan"/>
        </w:rPr>
        <w:t>aggress</w:t>
      </w:r>
      <w:r w:rsidRPr="005E5D51">
        <w:rPr>
          <w:rStyle w:val="StyleUnderline"/>
        </w:rPr>
        <w:t xml:space="preserve"> against others </w:t>
      </w:r>
      <w:r w:rsidRPr="0043509F">
        <w:rPr>
          <w:rStyle w:val="StyleUnderline"/>
          <w:highlight w:val="cyan"/>
        </w:rPr>
        <w:t>are</w:t>
      </w:r>
      <w:r w:rsidRPr="005E5D51">
        <w:rPr>
          <w:rStyle w:val="StyleUnderline"/>
        </w:rPr>
        <w:t xml:space="preserve"> </w:t>
      </w:r>
      <w:r w:rsidRPr="005E5D51">
        <w:rPr>
          <w:rStyle w:val="Emphasis"/>
        </w:rPr>
        <w:t xml:space="preserve">simply </w:t>
      </w:r>
      <w:r w:rsidRPr="0043509F">
        <w:rPr>
          <w:rStyle w:val="Emphasis"/>
          <w:highlight w:val="cyan"/>
        </w:rPr>
        <w:t>incompatible</w:t>
      </w:r>
      <w:r w:rsidRPr="005E5D51">
        <w:rPr>
          <w:rStyle w:val="StyleUnderline"/>
        </w:rPr>
        <w:t xml:space="preserve"> with one another</w:t>
      </w:r>
      <w:r w:rsidRPr="005E5D51">
        <w:rPr>
          <w:sz w:val="16"/>
        </w:rPr>
        <w:t>.</w:t>
      </w:r>
    </w:p>
    <w:p w14:paraId="0281B119" w14:textId="77777777" w:rsidR="00DD6A8F" w:rsidRDefault="00DD6A8F" w:rsidP="00DD6A8F">
      <w:pPr>
        <w:pStyle w:val="Heading1"/>
      </w:pPr>
      <w:r>
        <w:t>Aff---AT: Privatization CP---BHFPR</w:t>
      </w:r>
    </w:p>
    <w:p w14:paraId="4473B7EA" w14:textId="77777777" w:rsidR="00DD6A8F" w:rsidRDefault="00DD6A8F" w:rsidP="00DD6A8F">
      <w:pPr>
        <w:pStyle w:val="Heading2"/>
      </w:pPr>
      <w:r>
        <w:t>Permutation</w:t>
      </w:r>
    </w:p>
    <w:p w14:paraId="26636FD1" w14:textId="77777777" w:rsidR="00DD6A8F" w:rsidRDefault="00DD6A8F" w:rsidP="00DD6A8F">
      <w:pPr>
        <w:pStyle w:val="Heading3"/>
      </w:pPr>
      <w:r>
        <w:t>Perm: Do CP---2AC</w:t>
      </w:r>
    </w:p>
    <w:p w14:paraId="4FC56D4E" w14:textId="77777777" w:rsidR="00DD6A8F" w:rsidRDefault="00DD6A8F" w:rsidP="00DD6A8F">
      <w:pPr>
        <w:pStyle w:val="Heading4"/>
      </w:pPr>
      <w:r>
        <w:t>Protection means to prevent a net loss in function in an ecosystem</w:t>
      </w:r>
    </w:p>
    <w:p w14:paraId="63FF3502" w14:textId="77777777" w:rsidR="00DD6A8F" w:rsidRPr="0043509F" w:rsidRDefault="00DD6A8F" w:rsidP="00DD6A8F">
      <w:pPr>
        <w:rPr>
          <w:b/>
          <w:bCs/>
        </w:rPr>
      </w:pPr>
      <w:r>
        <w:t xml:space="preserve">Kyle </w:t>
      </w:r>
      <w:r w:rsidRPr="004D295F">
        <w:rPr>
          <w:rStyle w:val="Style13ptBold"/>
        </w:rPr>
        <w:t>Loring, 14</w:t>
      </w:r>
      <w:r>
        <w:t xml:space="preserve"> - Friends of the San Juans “Addressing Sea Level Rise and Cumulative Ecological Impacts in San Juan County, Washington” </w:t>
      </w:r>
      <w:hyperlink r:id="rId309" w:history="1">
        <w:r w:rsidRPr="00CA3491">
          <w:rPr>
            <w:rStyle w:val="Hyperlink"/>
          </w:rPr>
          <w:t>http://sanjuans.org/wp-content/uploads/2016/11/Loring_2014_sea_level_rise_regulatory_review.pdf</w:t>
        </w:r>
      </w:hyperlink>
      <w:r>
        <w:t xml:space="preserve"> //DH  </w:t>
      </w:r>
      <w:r>
        <w:rPr>
          <w:b/>
          <w:bCs/>
        </w:rPr>
        <w:t>GMA = Growth Management Act, a Washington State Law</w:t>
      </w:r>
    </w:p>
    <w:p w14:paraId="50A1683D" w14:textId="77777777" w:rsidR="00DD6A8F" w:rsidRPr="004D295F" w:rsidRDefault="00DD6A8F" w:rsidP="00DD6A8F">
      <w:r w:rsidRPr="004D295F">
        <w:t>Although the GMA does not expressly combine a review of the cumulative impacts of proposed</w:t>
      </w:r>
      <w:r>
        <w:t xml:space="preserve"> </w:t>
      </w:r>
      <w:r w:rsidRPr="004D295F">
        <w:t>comprehensive plan amendments with those authorized by existing comprehensive plan</w:t>
      </w:r>
      <w:r>
        <w:t xml:space="preserve"> </w:t>
      </w:r>
      <w:r w:rsidRPr="004D295F">
        <w:t>provisions, the GMA’s definition for “protection” suggests that a cumulative impacts analysis is</w:t>
      </w:r>
      <w:r>
        <w:t xml:space="preserve"> </w:t>
      </w:r>
      <w:r w:rsidRPr="004D295F">
        <w:t>essential for protecting critical areas like wetlands and fish and wildlife habitat areas.</w:t>
      </w:r>
      <w:r>
        <w:t xml:space="preserve"> </w:t>
      </w:r>
      <w:r w:rsidRPr="004D295F">
        <w:rPr>
          <w:rStyle w:val="StyleUnderline"/>
        </w:rPr>
        <w:t>Protection means “to prevent harm or be prepared to</w:t>
      </w:r>
      <w:r w:rsidRPr="004D295F">
        <w:t xml:space="preserve"> recognize and </w:t>
      </w:r>
      <w:r w:rsidRPr="004D295F">
        <w:rPr>
          <w:rStyle w:val="StyleUnderline"/>
        </w:rPr>
        <w:t>respond</w:t>
      </w:r>
      <w:r w:rsidRPr="004D295F">
        <w:t xml:space="preserve"> effectively </w:t>
      </w:r>
      <w:r w:rsidRPr="004D295F">
        <w:rPr>
          <w:rStyle w:val="StyleUnderline"/>
        </w:rPr>
        <w:t>to any unforeseen harm</w:t>
      </w:r>
      <w:r w:rsidRPr="004D295F">
        <w:t xml:space="preserve"> that arises.”118</w:t>
      </w:r>
      <w:r>
        <w:t xml:space="preserve"> </w:t>
      </w:r>
      <w:r w:rsidRPr="004D295F">
        <w:rPr>
          <w:rStyle w:val="StyleUnderline"/>
        </w:rPr>
        <w:t>To protect critical areas, regulations may not “allow a net loss of the functions and values of the ecosystem that includes the impacted or lost critical areas</w:t>
      </w:r>
      <w:r w:rsidRPr="004D295F">
        <w:t>.”119</w:t>
      </w:r>
      <w:r>
        <w:t xml:space="preserve"> </w:t>
      </w:r>
      <w:r w:rsidRPr="004D295F">
        <w:t xml:space="preserve">Consequently, </w:t>
      </w:r>
      <w:r w:rsidRPr="004D295F">
        <w:rPr>
          <w:rStyle w:val="StyleUnderline"/>
        </w:rPr>
        <w:t>a cumulative impacts analysis might be necessary both to understand likely impacts of a regulatory change and to establish the baseline for measuring the net loss</w:t>
      </w:r>
      <w:r w:rsidRPr="004D295F">
        <w:t xml:space="preserve"> of</w:t>
      </w:r>
      <w:r>
        <w:t xml:space="preserve"> </w:t>
      </w:r>
      <w:r w:rsidRPr="004D295F">
        <w:t>critical area functions and values at a future date.</w:t>
      </w:r>
    </w:p>
    <w:p w14:paraId="5B28D62F" w14:textId="77777777" w:rsidR="00DD6A8F" w:rsidRPr="00F97288" w:rsidRDefault="00DD6A8F" w:rsidP="00DD6A8F">
      <w:pPr>
        <w:pStyle w:val="Heading4"/>
        <w:rPr>
          <w:rFonts w:asciiTheme="minorHAnsi" w:hAnsiTheme="minorHAnsi"/>
        </w:rPr>
      </w:pPr>
      <w:r w:rsidRPr="00F97288">
        <w:rPr>
          <w:rFonts w:asciiTheme="minorHAnsi" w:hAnsiTheme="minorHAnsi"/>
        </w:rPr>
        <w:t>Its means associated with</w:t>
      </w:r>
    </w:p>
    <w:p w14:paraId="48ADA3BD" w14:textId="77777777" w:rsidR="00DD6A8F" w:rsidRPr="0043509F" w:rsidRDefault="00DD6A8F" w:rsidP="00DD6A8F">
      <w:pPr>
        <w:rPr>
          <w:rFonts w:asciiTheme="minorHAnsi" w:hAnsiTheme="minorHAnsi"/>
        </w:rPr>
      </w:pPr>
      <w:r w:rsidRPr="0043509F">
        <w:rPr>
          <w:rStyle w:val="Style13ptBold"/>
        </w:rPr>
        <w:t>Oxford Dictionaries Online, No Date</w:t>
      </w:r>
      <w:r w:rsidRPr="00F97288">
        <w:rPr>
          <w:rFonts w:asciiTheme="minorHAnsi" w:hAnsiTheme="minorHAnsi"/>
        </w:rPr>
        <w:t xml:space="preserve"> (“Its”, </w:t>
      </w:r>
      <w:hyperlink r:id="rId310" w:history="1">
        <w:r w:rsidRPr="00F97288">
          <w:rPr>
            <w:rFonts w:asciiTheme="minorHAnsi" w:hAnsiTheme="minorHAnsi"/>
          </w:rPr>
          <w:t>http://oxforddictionaries.com/definition/its?view=uk</w:t>
        </w:r>
      </w:hyperlink>
      <w:r w:rsidRPr="00F97288">
        <w:rPr>
          <w:rFonts w:asciiTheme="minorHAnsi" w:hAnsiTheme="minorHAnsi"/>
        </w:rPr>
        <w:t>)</w:t>
      </w:r>
    </w:p>
    <w:p w14:paraId="486F5B42" w14:textId="77777777" w:rsidR="00DD6A8F" w:rsidRPr="00F97288" w:rsidRDefault="00DD6A8F" w:rsidP="00DD6A8F">
      <w:pPr>
        <w:rPr>
          <w:rFonts w:asciiTheme="minorHAnsi" w:hAnsiTheme="minorHAnsi"/>
          <w:u w:val="single"/>
        </w:rPr>
      </w:pPr>
      <w:r w:rsidRPr="00F97288">
        <w:rPr>
          <w:rFonts w:asciiTheme="minorHAnsi" w:hAnsiTheme="minorHAnsi"/>
          <w:u w:val="single"/>
        </w:rPr>
        <w:t>its</w:t>
      </w:r>
    </w:p>
    <w:p w14:paraId="730CC565" w14:textId="77777777" w:rsidR="00DD6A8F" w:rsidRPr="00F97288" w:rsidRDefault="00DD6A8F" w:rsidP="00DD6A8F">
      <w:pPr>
        <w:rPr>
          <w:rFonts w:asciiTheme="minorHAnsi" w:hAnsiTheme="minorHAnsi"/>
          <w:sz w:val="16"/>
        </w:rPr>
      </w:pPr>
      <w:r w:rsidRPr="00F97288">
        <w:rPr>
          <w:rFonts w:asciiTheme="minorHAnsi" w:hAnsiTheme="minorHAnsi"/>
          <w:sz w:val="16"/>
        </w:rPr>
        <w:t xml:space="preserve">Entry from World </w:t>
      </w:r>
      <w:proofErr w:type="spellStart"/>
      <w:r w:rsidRPr="00F97288">
        <w:rPr>
          <w:rFonts w:asciiTheme="minorHAnsi" w:hAnsiTheme="minorHAnsi"/>
          <w:sz w:val="16"/>
        </w:rPr>
        <w:t>dictionar</w:t>
      </w:r>
      <w:proofErr w:type="spellEnd"/>
    </w:p>
    <w:p w14:paraId="4BFDAC67" w14:textId="77777777" w:rsidR="00DD6A8F" w:rsidRPr="00F97288" w:rsidRDefault="00DD6A8F" w:rsidP="00DD6A8F">
      <w:pPr>
        <w:rPr>
          <w:rFonts w:asciiTheme="minorHAnsi" w:hAnsiTheme="minorHAnsi"/>
          <w:sz w:val="16"/>
        </w:rPr>
      </w:pPr>
      <w:r w:rsidRPr="00F97288">
        <w:rPr>
          <w:rFonts w:asciiTheme="minorHAnsi" w:hAnsiTheme="minorHAnsi"/>
          <w:sz w:val="16"/>
        </w:rPr>
        <w:t>Pronunciation:/</w:t>
      </w:r>
      <w:proofErr w:type="spellStart"/>
      <w:r w:rsidRPr="00F97288">
        <w:rPr>
          <w:rFonts w:asciiTheme="minorHAnsi" w:hAnsiTheme="minorHAnsi"/>
          <w:sz w:val="16"/>
        </w:rPr>
        <w:t>ɪts</w:t>
      </w:r>
      <w:proofErr w:type="spellEnd"/>
      <w:r w:rsidRPr="00F97288">
        <w:rPr>
          <w:rFonts w:asciiTheme="minorHAnsi" w:hAnsiTheme="minorHAnsi"/>
          <w:sz w:val="16"/>
        </w:rPr>
        <w:t>/</w:t>
      </w:r>
    </w:p>
    <w:p w14:paraId="5DCBB6DF" w14:textId="77777777" w:rsidR="00DD6A8F" w:rsidRPr="00F97288" w:rsidRDefault="00DD6A8F" w:rsidP="00DD6A8F">
      <w:pPr>
        <w:rPr>
          <w:rFonts w:asciiTheme="minorHAnsi" w:hAnsiTheme="minorHAnsi"/>
          <w:sz w:val="16"/>
        </w:rPr>
      </w:pPr>
      <w:r w:rsidRPr="00F97288">
        <w:rPr>
          <w:rFonts w:asciiTheme="minorHAnsi" w:hAnsiTheme="minorHAnsi"/>
          <w:sz w:val="16"/>
        </w:rPr>
        <w:t>possessive determiner</w:t>
      </w:r>
    </w:p>
    <w:p w14:paraId="6B335F7A" w14:textId="77777777" w:rsidR="00DD6A8F" w:rsidRPr="00F97288" w:rsidRDefault="00DD6A8F" w:rsidP="00DD6A8F">
      <w:pPr>
        <w:rPr>
          <w:rFonts w:asciiTheme="minorHAnsi" w:hAnsiTheme="minorHAnsi"/>
          <w:sz w:val="16"/>
        </w:rPr>
      </w:pPr>
      <w:r w:rsidRPr="00F97288">
        <w:rPr>
          <w:rFonts w:asciiTheme="minorHAnsi" w:hAnsiTheme="minorHAnsi"/>
        </w:rPr>
        <w:t xml:space="preserve">    belonging to or </w:t>
      </w:r>
      <w:r w:rsidRPr="00F97288">
        <w:rPr>
          <w:rFonts w:asciiTheme="minorHAnsi" w:hAnsiTheme="minorHAnsi"/>
          <w:u w:val="single"/>
        </w:rPr>
        <w:t>associated with a thing previously mentioned</w:t>
      </w:r>
      <w:r w:rsidRPr="00F97288">
        <w:rPr>
          <w:rFonts w:asciiTheme="minorHAnsi" w:hAnsiTheme="minorHAnsi"/>
          <w:sz w:val="16"/>
        </w:rPr>
        <w:t xml:space="preserve"> or easily identified: turn the camera on its side</w:t>
      </w:r>
    </w:p>
    <w:p w14:paraId="2CE2BCB0" w14:textId="77777777" w:rsidR="00DD6A8F" w:rsidRPr="0043509F" w:rsidRDefault="00DD6A8F" w:rsidP="00DD6A8F">
      <w:pPr>
        <w:rPr>
          <w:rFonts w:asciiTheme="minorHAnsi" w:hAnsiTheme="minorHAnsi"/>
          <w:sz w:val="16"/>
        </w:rPr>
      </w:pPr>
      <w:r w:rsidRPr="00F97288">
        <w:rPr>
          <w:rFonts w:asciiTheme="minorHAnsi" w:hAnsiTheme="minorHAnsi"/>
          <w:sz w:val="16"/>
        </w:rPr>
        <w:t xml:space="preserve">    he chose the area for its atmosphere</w:t>
      </w:r>
    </w:p>
    <w:p w14:paraId="116D7F09" w14:textId="77777777" w:rsidR="00DD6A8F" w:rsidRDefault="00DD6A8F" w:rsidP="00DD6A8F">
      <w:pPr>
        <w:pStyle w:val="Heading3"/>
      </w:pPr>
      <w:r>
        <w:t>Perm: Do Both---2AC</w:t>
      </w:r>
    </w:p>
    <w:p w14:paraId="30AF409B" w14:textId="77777777" w:rsidR="00DD6A8F" w:rsidRDefault="00DD6A8F" w:rsidP="00DD6A8F">
      <w:pPr>
        <w:pStyle w:val="Heading4"/>
      </w:pPr>
      <w:r>
        <w:t>Perm works best – price incentives can solve economic shortages in the short-term while institutional support by the government guarantees sustainability</w:t>
      </w:r>
    </w:p>
    <w:p w14:paraId="4E4E46F6" w14:textId="77777777" w:rsidR="00DD6A8F" w:rsidRPr="009228EE" w:rsidRDefault="00DD6A8F" w:rsidP="00DD6A8F">
      <w:proofErr w:type="spellStart"/>
      <w:r w:rsidRPr="001D7AFF">
        <w:rPr>
          <w:rStyle w:val="Style13ptBold"/>
        </w:rPr>
        <w:t>Zetland</w:t>
      </w:r>
      <w:proofErr w:type="spellEnd"/>
      <w:r w:rsidRPr="001D7AFF">
        <w:rPr>
          <w:rStyle w:val="Style13ptBold"/>
        </w:rPr>
        <w:t xml:space="preserve"> 21</w:t>
      </w:r>
      <w:r>
        <w:t xml:space="preserve"> (</w:t>
      </w:r>
      <w:r w:rsidRPr="001D7AFF">
        <w:t xml:space="preserve">David </w:t>
      </w:r>
      <w:proofErr w:type="spellStart"/>
      <w:r w:rsidRPr="001D7AFF">
        <w:t>Zetland</w:t>
      </w:r>
      <w:proofErr w:type="spellEnd"/>
      <w:r w:rsidRPr="001D7AFF">
        <w:t xml:space="preserve"> researches the </w:t>
      </w:r>
      <w:proofErr w:type="gramStart"/>
      <w:r w:rsidRPr="001D7AFF">
        <w:t>political-economy</w:t>
      </w:r>
      <w:proofErr w:type="gramEnd"/>
      <w:r w:rsidRPr="001D7AFF">
        <w:t xml:space="preserve"> of water, the environment and the commons at Leiden University. As a university lecturer at Leiden University College, he teaches courses on economics, entrepreneurship, sustainability, and the commons, </w:t>
      </w:r>
      <w:r>
        <w:t>April 2021</w:t>
      </w:r>
      <w:r w:rsidRPr="009228EE">
        <w:t>, "The role of prices in managing water scarcity,"</w:t>
      </w:r>
      <w:r>
        <w:t xml:space="preserve"> Science Direct</w:t>
      </w:r>
      <w:r w:rsidRPr="009228EE">
        <w:t>, https://www.sciencedirect.com/science/article/pii/S2468312420300237</w:t>
      </w:r>
      <w:r>
        <w:t>)</w:t>
      </w:r>
    </w:p>
    <w:p w14:paraId="2C051E3D" w14:textId="77777777" w:rsidR="00DD6A8F" w:rsidRDefault="00DD6A8F" w:rsidP="00DD6A8F">
      <w:pPr>
        <w:rPr>
          <w:sz w:val="16"/>
        </w:rPr>
      </w:pPr>
      <w:r w:rsidRPr="00640C3C">
        <w:rPr>
          <w:sz w:val="16"/>
        </w:rPr>
        <w:t>Assuming social water has been set aside and economic water allocated (for better or worse)</w:t>
      </w:r>
      <w:bookmarkStart w:id="8" w:name="bfn2"/>
      <w:r w:rsidRPr="00640C3C">
        <w:rPr>
          <w:sz w:val="16"/>
        </w:rPr>
        <w:fldChar w:fldCharType="begin"/>
      </w:r>
      <w:r w:rsidRPr="00640C3C">
        <w:rPr>
          <w:sz w:val="16"/>
        </w:rPr>
        <w:instrText xml:space="preserve"> HYPERLINK "https://www.sciencedirect.com/science/article/pii/S2468312420300237" \l "fn2" </w:instrText>
      </w:r>
      <w:r w:rsidRPr="00640C3C">
        <w:rPr>
          <w:sz w:val="16"/>
        </w:rPr>
        <w:fldChar w:fldCharType="separate"/>
      </w:r>
      <w:r w:rsidRPr="00640C3C">
        <w:rPr>
          <w:rStyle w:val="Hyperlink"/>
          <w:sz w:val="16"/>
        </w:rPr>
        <w:t>2</w:t>
      </w:r>
      <w:r w:rsidRPr="00640C3C">
        <w:rPr>
          <w:sz w:val="16"/>
        </w:rPr>
        <w:fldChar w:fldCharType="end"/>
      </w:r>
      <w:bookmarkEnd w:id="8"/>
      <w:r w:rsidRPr="00640C3C">
        <w:rPr>
          <w:sz w:val="16"/>
        </w:rPr>
        <w:t xml:space="preserve"> we turn to pricing excludable water to manage scarcity. </w:t>
      </w:r>
      <w:r w:rsidRPr="001D7AFF">
        <w:rPr>
          <w:rStyle w:val="StyleUnderline"/>
        </w:rPr>
        <w:t>In the short run,</w:t>
      </w:r>
      <w:r w:rsidRPr="00640C3C">
        <w:rPr>
          <w:sz w:val="16"/>
        </w:rPr>
        <w:t xml:space="preserve"> </w:t>
      </w:r>
      <w:r w:rsidRPr="001D7AFF">
        <w:rPr>
          <w:rStyle w:val="StyleUnderline"/>
        </w:rPr>
        <w:t>prices limit</w:t>
      </w:r>
      <w:r w:rsidRPr="00640C3C">
        <w:rPr>
          <w:sz w:val="16"/>
        </w:rPr>
        <w:t xml:space="preserve"> </w:t>
      </w:r>
      <w:r w:rsidRPr="001D7AFF">
        <w:rPr>
          <w:rStyle w:val="StyleUnderline"/>
        </w:rPr>
        <w:t>demand</w:t>
      </w:r>
      <w:r w:rsidRPr="00640C3C">
        <w:rPr>
          <w:sz w:val="16"/>
        </w:rPr>
        <w:t xml:space="preserve"> </w:t>
      </w:r>
      <w:r w:rsidRPr="001D7AFF">
        <w:rPr>
          <w:rStyle w:val="StyleUnderline"/>
        </w:rPr>
        <w:t>by allocating</w:t>
      </w:r>
      <w:r w:rsidRPr="00640C3C">
        <w:rPr>
          <w:sz w:val="16"/>
        </w:rPr>
        <w:t xml:space="preserve"> (or rationing) </w:t>
      </w:r>
      <w:r w:rsidRPr="001D7AFF">
        <w:rPr>
          <w:rStyle w:val="StyleUnderline"/>
        </w:rPr>
        <w:t>a fixed</w:t>
      </w:r>
      <w:r w:rsidRPr="00640C3C">
        <w:rPr>
          <w:sz w:val="16"/>
        </w:rPr>
        <w:t xml:space="preserve"> </w:t>
      </w:r>
      <w:r w:rsidRPr="001D7AFF">
        <w:rPr>
          <w:rStyle w:val="StyleUnderline"/>
        </w:rPr>
        <w:t>supply</w:t>
      </w:r>
      <w:r w:rsidRPr="00640C3C">
        <w:rPr>
          <w:sz w:val="16"/>
        </w:rPr>
        <w:t xml:space="preserve">, e.g., </w:t>
      </w:r>
      <w:r w:rsidRPr="001D7AFF">
        <w:rPr>
          <w:rStyle w:val="StyleUnderline"/>
        </w:rPr>
        <w:t>auctioning the right to take raw water</w:t>
      </w:r>
      <w:r w:rsidRPr="00640C3C">
        <w:rPr>
          <w:sz w:val="16"/>
        </w:rPr>
        <w:t xml:space="preserve"> from a river or setting treated water prices to limit demand for utility water. </w:t>
      </w:r>
      <w:r w:rsidRPr="001D7AFF">
        <w:rPr>
          <w:rStyle w:val="StyleUnderline"/>
        </w:rPr>
        <w:t>In the longer run</w:t>
      </w:r>
      <w:r w:rsidRPr="00640C3C">
        <w:rPr>
          <w:sz w:val="16"/>
        </w:rPr>
        <w:t xml:space="preserve"> (several weeks to years), </w:t>
      </w:r>
      <w:r w:rsidRPr="001D7AFF">
        <w:rPr>
          <w:rStyle w:val="StyleUnderline"/>
        </w:rPr>
        <w:t>scarcity-bolstered prices</w:t>
      </w:r>
      <w:r w:rsidRPr="00640C3C">
        <w:rPr>
          <w:sz w:val="16"/>
        </w:rPr>
        <w:t xml:space="preserve"> </w:t>
      </w:r>
      <w:r w:rsidRPr="001D7AFF">
        <w:rPr>
          <w:rStyle w:val="StyleUnderline"/>
        </w:rPr>
        <w:t>can encourage increases in supply</w:t>
      </w:r>
      <w:r w:rsidRPr="00640C3C">
        <w:rPr>
          <w:sz w:val="16"/>
        </w:rPr>
        <w:t xml:space="preserve"> </w:t>
      </w:r>
      <w:r w:rsidRPr="001D7AFF">
        <w:rPr>
          <w:rStyle w:val="StyleUnderline"/>
        </w:rPr>
        <w:t>via wells</w:t>
      </w:r>
      <w:r w:rsidRPr="00640C3C">
        <w:rPr>
          <w:sz w:val="16"/>
        </w:rPr>
        <w:t xml:space="preserve">, aqueducts, dams, desalination plants, and so on, but we will ignore the long run here. </w:t>
      </w:r>
      <w:r w:rsidRPr="001D7AFF">
        <w:rPr>
          <w:rStyle w:val="StyleUnderline"/>
        </w:rPr>
        <w:t>Scarcity can alter water’s status as a good.</w:t>
      </w:r>
      <w:r w:rsidRPr="00640C3C">
        <w:rPr>
          <w:sz w:val="16"/>
        </w:rPr>
        <w:t xml:space="preserve"> </w:t>
      </w:r>
      <w:r w:rsidRPr="001D7AFF">
        <w:rPr>
          <w:rStyle w:val="StyleUnderline"/>
        </w:rPr>
        <w:t>A utility’s</w:t>
      </w:r>
      <w:r w:rsidRPr="00640C3C">
        <w:rPr>
          <w:sz w:val="16"/>
        </w:rPr>
        <w:t xml:space="preserve"> </w:t>
      </w:r>
      <w:r w:rsidRPr="001D7AFF">
        <w:rPr>
          <w:rStyle w:val="StyleUnderline"/>
        </w:rPr>
        <w:t>promise of non-rivalrous service</w:t>
      </w:r>
      <w:r w:rsidRPr="00640C3C">
        <w:rPr>
          <w:sz w:val="16"/>
        </w:rPr>
        <w:t xml:space="preserve"> will, for example, </w:t>
      </w:r>
      <w:r w:rsidRPr="001D7AFF">
        <w:rPr>
          <w:rStyle w:val="StyleUnderline"/>
        </w:rPr>
        <w:t>be</w:t>
      </w:r>
      <w:r w:rsidRPr="00640C3C">
        <w:rPr>
          <w:sz w:val="16"/>
        </w:rPr>
        <w:t xml:space="preserve"> </w:t>
      </w:r>
      <w:r w:rsidRPr="001D7AFF">
        <w:rPr>
          <w:rStyle w:val="StyleUnderline"/>
        </w:rPr>
        <w:t xml:space="preserve">broken if heat and drought </w:t>
      </w:r>
      <w:r w:rsidRPr="00640C3C">
        <w:rPr>
          <w:rStyle w:val="Emphasis"/>
        </w:rPr>
        <w:t>increase demand and decrease supply</w:t>
      </w:r>
      <w:r w:rsidRPr="00640C3C">
        <w:rPr>
          <w:sz w:val="16"/>
        </w:rPr>
        <w:t xml:space="preserve"> </w:t>
      </w:r>
      <w:r w:rsidRPr="001D7AFF">
        <w:rPr>
          <w:rStyle w:val="StyleUnderline"/>
        </w:rPr>
        <w:t xml:space="preserve">to the point that one customer’s </w:t>
      </w:r>
      <w:r w:rsidRPr="00640C3C">
        <w:rPr>
          <w:rStyle w:val="Emphasis"/>
        </w:rPr>
        <w:t>metered-and-paid-for use impacts</w:t>
      </w:r>
      <w:r w:rsidRPr="001D7AFF">
        <w:rPr>
          <w:rStyle w:val="StyleUnderline"/>
        </w:rPr>
        <w:t xml:space="preserve"> the quantity of water available to others.</w:t>
      </w:r>
      <w:r w:rsidRPr="00640C3C">
        <w:rPr>
          <w:sz w:val="16"/>
        </w:rPr>
        <w:t xml:space="preserve"> This move from club to common-pooled good does not inevitably lead to a Tragedy of the Commons </w:t>
      </w:r>
      <w:bookmarkStart w:id="9" w:name="bb0160"/>
      <w:r w:rsidRPr="00640C3C">
        <w:rPr>
          <w:sz w:val="16"/>
        </w:rPr>
        <w:fldChar w:fldCharType="begin"/>
      </w:r>
      <w:r w:rsidRPr="00640C3C">
        <w:rPr>
          <w:sz w:val="16"/>
        </w:rPr>
        <w:instrText xml:space="preserve"> HYPERLINK "https://www.sciencedirect.com/science/article/pii/S2468312420300237" \l "b0160" </w:instrText>
      </w:r>
      <w:r w:rsidRPr="00640C3C">
        <w:rPr>
          <w:sz w:val="16"/>
        </w:rPr>
        <w:fldChar w:fldCharType="separate"/>
      </w:r>
      <w:r w:rsidRPr="00640C3C">
        <w:rPr>
          <w:rStyle w:val="Hyperlink"/>
          <w:sz w:val="16"/>
        </w:rPr>
        <w:t>[32]</w:t>
      </w:r>
      <w:r w:rsidRPr="00640C3C">
        <w:rPr>
          <w:sz w:val="16"/>
        </w:rPr>
        <w:fldChar w:fldCharType="end"/>
      </w:r>
      <w:bookmarkEnd w:id="9"/>
      <w:r w:rsidRPr="00640C3C">
        <w:rPr>
          <w:sz w:val="16"/>
        </w:rPr>
        <w:t xml:space="preserve">. Ostrom et al. argue and demonstrate how </w:t>
      </w:r>
      <w:r w:rsidRPr="001D7AFF">
        <w:rPr>
          <w:rStyle w:val="StyleUnderline"/>
        </w:rPr>
        <w:t>effective</w:t>
      </w:r>
      <w:r>
        <w:rPr>
          <w:rStyle w:val="StyleUnderline"/>
        </w:rPr>
        <w:t xml:space="preserve"> </w:t>
      </w:r>
      <w:r w:rsidRPr="001D7AFF">
        <w:rPr>
          <w:rStyle w:val="StyleUnderline"/>
        </w:rPr>
        <w:t>collective action</w:t>
      </w:r>
      <w:r w:rsidRPr="00640C3C">
        <w:rPr>
          <w:sz w:val="16"/>
        </w:rPr>
        <w:t xml:space="preserve"> </w:t>
      </w:r>
      <w:r w:rsidRPr="001D7AFF">
        <w:rPr>
          <w:rStyle w:val="StyleUnderline"/>
        </w:rPr>
        <w:t>supports sustainable use</w:t>
      </w:r>
      <w:r w:rsidRPr="00640C3C">
        <w:rPr>
          <w:sz w:val="16"/>
        </w:rPr>
        <w:t xml:space="preserve"> </w:t>
      </w:r>
      <w:r w:rsidRPr="001D7AFF">
        <w:rPr>
          <w:rStyle w:val="StyleUnderline"/>
        </w:rPr>
        <w:t>of a common-pooled good</w:t>
      </w:r>
      <w:r w:rsidRPr="00640C3C">
        <w:rPr>
          <w:sz w:val="16"/>
        </w:rPr>
        <w:t xml:space="preserve"> (a “common-pool situation”) </w:t>
      </w:r>
      <w:r w:rsidRPr="001D7AFF">
        <w:rPr>
          <w:rStyle w:val="StyleUnderline"/>
        </w:rPr>
        <w:t>whereas</w:t>
      </w:r>
      <w:r>
        <w:rPr>
          <w:rStyle w:val="StyleUnderline"/>
        </w:rPr>
        <w:t xml:space="preserve"> </w:t>
      </w:r>
      <w:r w:rsidRPr="001D7AFF">
        <w:rPr>
          <w:rStyle w:val="StyleUnderline"/>
        </w:rPr>
        <w:t>failed</w:t>
      </w:r>
      <w:r>
        <w:rPr>
          <w:rStyle w:val="StyleUnderline"/>
        </w:rPr>
        <w:t xml:space="preserve"> </w:t>
      </w:r>
      <w:r w:rsidRPr="001D7AFF">
        <w:rPr>
          <w:rStyle w:val="StyleUnderline"/>
        </w:rPr>
        <w:t>collective action</w:t>
      </w:r>
      <w:r w:rsidRPr="00640C3C">
        <w:rPr>
          <w:sz w:val="16"/>
        </w:rPr>
        <w:t xml:space="preserve"> </w:t>
      </w:r>
      <w:r w:rsidRPr="001D7AFF">
        <w:rPr>
          <w:rStyle w:val="StyleUnderline"/>
        </w:rPr>
        <w:t xml:space="preserve">leads to a tragic </w:t>
      </w:r>
      <w:r w:rsidRPr="00640C3C">
        <w:rPr>
          <w:rStyle w:val="Emphasis"/>
        </w:rPr>
        <w:t>“common-pool dilemma</w:t>
      </w:r>
      <w:r w:rsidRPr="001D7AFF">
        <w:rPr>
          <w:rStyle w:val="StyleUnderline"/>
        </w:rPr>
        <w:t>”</w:t>
      </w:r>
      <w:r w:rsidRPr="00640C3C">
        <w:rPr>
          <w:sz w:val="16"/>
        </w:rPr>
        <w:t xml:space="preserve"> </w:t>
      </w:r>
      <w:bookmarkStart w:id="10" w:name="bb0230"/>
      <w:r w:rsidRPr="00640C3C">
        <w:rPr>
          <w:sz w:val="16"/>
        </w:rPr>
        <w:fldChar w:fldCharType="begin"/>
      </w:r>
      <w:r w:rsidRPr="00640C3C">
        <w:rPr>
          <w:sz w:val="16"/>
        </w:rPr>
        <w:instrText xml:space="preserve"> HYPERLINK "https://www.sciencedirect.com/science/article/pii/S2468312420300237" \l "b0230" </w:instrText>
      </w:r>
      <w:r w:rsidRPr="00640C3C">
        <w:rPr>
          <w:sz w:val="16"/>
        </w:rPr>
        <w:fldChar w:fldCharType="separate"/>
      </w:r>
      <w:r w:rsidRPr="00640C3C">
        <w:rPr>
          <w:rStyle w:val="Hyperlink"/>
          <w:sz w:val="16"/>
        </w:rPr>
        <w:t>[46]</w:t>
      </w:r>
      <w:r w:rsidRPr="00640C3C">
        <w:rPr>
          <w:sz w:val="16"/>
        </w:rPr>
        <w:fldChar w:fldCharType="end"/>
      </w:r>
      <w:bookmarkEnd w:id="10"/>
      <w:r w:rsidRPr="00640C3C">
        <w:rPr>
          <w:sz w:val="16"/>
        </w:rPr>
        <w:t xml:space="preserve">. </w:t>
      </w:r>
      <w:r w:rsidRPr="001D7AFF">
        <w:rPr>
          <w:rStyle w:val="StyleUnderline"/>
        </w:rPr>
        <w:t>Increased</w:t>
      </w:r>
      <w:r w:rsidRPr="00640C3C">
        <w:rPr>
          <w:sz w:val="16"/>
        </w:rPr>
        <w:t xml:space="preserve"> </w:t>
      </w:r>
      <w:r w:rsidRPr="001D7AFF">
        <w:rPr>
          <w:rStyle w:val="StyleUnderline"/>
        </w:rPr>
        <w:t>withdrawals from natural sources</w:t>
      </w:r>
      <w:r w:rsidRPr="00640C3C">
        <w:rPr>
          <w:sz w:val="16"/>
        </w:rPr>
        <w:t xml:space="preserve"> </w:t>
      </w:r>
      <w:r w:rsidRPr="001D7AFF">
        <w:rPr>
          <w:rStyle w:val="StyleUnderline"/>
        </w:rPr>
        <w:t>can</w:t>
      </w:r>
      <w:r w:rsidRPr="00640C3C">
        <w:rPr>
          <w:sz w:val="16"/>
        </w:rPr>
        <w:t xml:space="preserve">, likewise, </w:t>
      </w:r>
      <w:r w:rsidRPr="001D7AFF">
        <w:rPr>
          <w:rStyle w:val="StyleUnderline"/>
        </w:rPr>
        <w:t>create a</w:t>
      </w:r>
      <w:r w:rsidRPr="00640C3C">
        <w:rPr>
          <w:sz w:val="16"/>
        </w:rPr>
        <w:t xml:space="preserve"> </w:t>
      </w:r>
      <w:r w:rsidRPr="001D7AFF">
        <w:rPr>
          <w:rStyle w:val="StyleUnderline"/>
        </w:rPr>
        <w:t>common-pool dilemma</w:t>
      </w:r>
      <w:r w:rsidRPr="00640C3C">
        <w:rPr>
          <w:sz w:val="16"/>
        </w:rPr>
        <w:t xml:space="preserve"> </w:t>
      </w:r>
      <w:r w:rsidRPr="001D7AFF">
        <w:rPr>
          <w:rStyle w:val="StyleUnderline"/>
        </w:rPr>
        <w:t>in which irrigation demands disrupt</w:t>
      </w:r>
      <w:r w:rsidRPr="00640C3C">
        <w:rPr>
          <w:sz w:val="16"/>
        </w:rPr>
        <w:t xml:space="preserve"> </w:t>
      </w:r>
      <w:r w:rsidRPr="001D7AFF">
        <w:rPr>
          <w:rStyle w:val="StyleUnderline"/>
        </w:rPr>
        <w:t>environmental flows</w:t>
      </w:r>
      <w:r w:rsidRPr="00640C3C">
        <w:rPr>
          <w:sz w:val="16"/>
        </w:rPr>
        <w:t xml:space="preserve"> </w:t>
      </w:r>
      <w:r w:rsidRPr="001D7AFF">
        <w:rPr>
          <w:rStyle w:val="StyleUnderline"/>
        </w:rPr>
        <w:t>that</w:t>
      </w:r>
      <w:r w:rsidRPr="00640C3C">
        <w:rPr>
          <w:sz w:val="16"/>
        </w:rPr>
        <w:t xml:space="preserve"> (as public-goods) </w:t>
      </w:r>
      <w:r w:rsidRPr="001D7AFF">
        <w:rPr>
          <w:rStyle w:val="StyleUnderline"/>
        </w:rPr>
        <w:t>previously</w:t>
      </w:r>
      <w:r w:rsidRPr="00640C3C">
        <w:rPr>
          <w:sz w:val="16"/>
        </w:rPr>
        <w:t xml:space="preserve"> </w:t>
      </w:r>
      <w:r w:rsidRPr="001D7AFF">
        <w:rPr>
          <w:rStyle w:val="StyleUnderline"/>
        </w:rPr>
        <w:t>benefitted everyone</w:t>
      </w:r>
      <w:r w:rsidRPr="00640C3C">
        <w:rPr>
          <w:sz w:val="16"/>
        </w:rPr>
        <w:t xml:space="preserve">. </w:t>
      </w:r>
      <w:r w:rsidRPr="001D7AFF">
        <w:rPr>
          <w:rStyle w:val="StyleUnderline"/>
        </w:rPr>
        <w:t xml:space="preserve">In these circumstances, </w:t>
      </w:r>
      <w:r w:rsidRPr="00640C3C">
        <w:rPr>
          <w:rStyle w:val="Emphasis"/>
        </w:rPr>
        <w:t>political and social interventions are necessary</w:t>
      </w:r>
      <w:r w:rsidRPr="001D7AFF">
        <w:rPr>
          <w:rStyle w:val="StyleUnderline"/>
        </w:rPr>
        <w:t xml:space="preserve"> </w:t>
      </w:r>
      <w:r w:rsidRPr="00640C3C">
        <w:rPr>
          <w:sz w:val="16"/>
        </w:rPr>
        <w:t xml:space="preserve">(but not sufficient) </w:t>
      </w:r>
      <w:r w:rsidRPr="001D7AFF">
        <w:rPr>
          <w:rStyle w:val="StyleUnderline"/>
        </w:rPr>
        <w:t>to</w:t>
      </w:r>
      <w:r w:rsidRPr="00640C3C">
        <w:rPr>
          <w:sz w:val="16"/>
        </w:rPr>
        <w:t xml:space="preserve"> </w:t>
      </w:r>
      <w:r w:rsidRPr="001D7AFF">
        <w:rPr>
          <w:rStyle w:val="StyleUnderline"/>
        </w:rPr>
        <w:t>prevent further damages, and functioning</w:t>
      </w:r>
      <w:r w:rsidRPr="00640C3C">
        <w:rPr>
          <w:sz w:val="16"/>
        </w:rPr>
        <w:t xml:space="preserve"> </w:t>
      </w:r>
      <w:r w:rsidRPr="001D7AFF">
        <w:rPr>
          <w:rStyle w:val="StyleUnderline"/>
        </w:rPr>
        <w:t xml:space="preserve">institutions </w:t>
      </w:r>
      <w:r w:rsidRPr="00640C3C">
        <w:rPr>
          <w:rStyle w:val="Emphasis"/>
        </w:rPr>
        <w:t>are crucial</w:t>
      </w:r>
      <w:r w:rsidRPr="001D7AFF">
        <w:rPr>
          <w:rStyle w:val="StyleUnderline"/>
        </w:rPr>
        <w:t xml:space="preserve"> for these interventions to work</w:t>
      </w:r>
      <w:r w:rsidRPr="00640C3C">
        <w:rPr>
          <w:sz w:val="16"/>
        </w:rPr>
        <w:t xml:space="preserve"> </w:t>
      </w:r>
      <w:bookmarkStart w:id="11" w:name="bb0225"/>
      <w:r w:rsidRPr="00640C3C">
        <w:rPr>
          <w:sz w:val="16"/>
        </w:rPr>
        <w:fldChar w:fldCharType="begin"/>
      </w:r>
      <w:r w:rsidRPr="00640C3C">
        <w:rPr>
          <w:sz w:val="16"/>
        </w:rPr>
        <w:instrText xml:space="preserve"> HYPERLINK "https://www.sciencedirect.com/science/article/pii/S2468312420300237" \l "b0225" </w:instrText>
      </w:r>
      <w:r w:rsidRPr="00640C3C">
        <w:rPr>
          <w:sz w:val="16"/>
        </w:rPr>
        <w:fldChar w:fldCharType="separate"/>
      </w:r>
      <w:r w:rsidRPr="00640C3C">
        <w:rPr>
          <w:rStyle w:val="Hyperlink"/>
          <w:sz w:val="16"/>
        </w:rPr>
        <w:t>[45]</w:t>
      </w:r>
      <w:r w:rsidRPr="00640C3C">
        <w:rPr>
          <w:sz w:val="16"/>
        </w:rPr>
        <w:fldChar w:fldCharType="end"/>
      </w:r>
      <w:bookmarkEnd w:id="11"/>
      <w:r w:rsidRPr="00640C3C">
        <w:rPr>
          <w:sz w:val="16"/>
        </w:rPr>
        <w:t xml:space="preserve">, </w:t>
      </w:r>
      <w:bookmarkStart w:id="12" w:name="bb0210"/>
      <w:r w:rsidRPr="00640C3C">
        <w:rPr>
          <w:sz w:val="16"/>
        </w:rPr>
        <w:fldChar w:fldCharType="begin"/>
      </w:r>
      <w:r w:rsidRPr="00640C3C">
        <w:rPr>
          <w:sz w:val="16"/>
        </w:rPr>
        <w:instrText xml:space="preserve"> HYPERLINK "https://www.sciencedirect.com/science/article/pii/S2468312420300237" \l "b0210" </w:instrText>
      </w:r>
      <w:r w:rsidRPr="00640C3C">
        <w:rPr>
          <w:sz w:val="16"/>
        </w:rPr>
        <w:fldChar w:fldCharType="separate"/>
      </w:r>
      <w:r w:rsidRPr="00640C3C">
        <w:rPr>
          <w:rStyle w:val="Hyperlink"/>
          <w:sz w:val="16"/>
        </w:rPr>
        <w:t>[42]</w:t>
      </w:r>
      <w:r w:rsidRPr="00640C3C">
        <w:rPr>
          <w:sz w:val="16"/>
        </w:rPr>
        <w:fldChar w:fldCharType="end"/>
      </w:r>
      <w:bookmarkEnd w:id="12"/>
      <w:r w:rsidRPr="00640C3C">
        <w:rPr>
          <w:sz w:val="16"/>
        </w:rPr>
        <w:t xml:space="preserve">, </w:t>
      </w:r>
      <w:bookmarkStart w:id="13" w:name="bb0170"/>
      <w:r w:rsidRPr="00640C3C">
        <w:rPr>
          <w:sz w:val="16"/>
        </w:rPr>
        <w:fldChar w:fldCharType="begin"/>
      </w:r>
      <w:r w:rsidRPr="00640C3C">
        <w:rPr>
          <w:sz w:val="16"/>
        </w:rPr>
        <w:instrText xml:space="preserve"> HYPERLINK "https://www.sciencedirect.com/science/article/pii/S2468312420300237" \l "b0170" </w:instrText>
      </w:r>
      <w:r w:rsidRPr="00640C3C">
        <w:rPr>
          <w:sz w:val="16"/>
        </w:rPr>
        <w:fldChar w:fldCharType="separate"/>
      </w:r>
      <w:r w:rsidRPr="00640C3C">
        <w:rPr>
          <w:rStyle w:val="Hyperlink"/>
          <w:sz w:val="16"/>
        </w:rPr>
        <w:t>[34]</w:t>
      </w:r>
      <w:r w:rsidRPr="00640C3C">
        <w:rPr>
          <w:sz w:val="16"/>
        </w:rPr>
        <w:fldChar w:fldCharType="end"/>
      </w:r>
      <w:bookmarkEnd w:id="13"/>
      <w:r w:rsidRPr="00640C3C">
        <w:rPr>
          <w:sz w:val="16"/>
        </w:rPr>
        <w:t xml:space="preserve">. The next paragraphs recount some examples of interventions that addressed scarcity and prevented shortages. </w:t>
      </w:r>
      <w:r w:rsidRPr="001D7AFF">
        <w:rPr>
          <w:rStyle w:val="StyleUnderline"/>
        </w:rPr>
        <w:t>Brisbane faced severe water scarcity</w:t>
      </w:r>
      <w:r w:rsidRPr="00640C3C">
        <w:rPr>
          <w:sz w:val="16"/>
        </w:rPr>
        <w:t xml:space="preserve"> in 2007 as reservoir levels fell to record lows during the 1996–2011 Millennial Drought</w:t>
      </w:r>
      <w:r w:rsidRPr="001D7AFF">
        <w:rPr>
          <w:rStyle w:val="StyleUnderline"/>
        </w:rPr>
        <w:t>. As scarcity rose</w:t>
      </w:r>
      <w:r w:rsidRPr="00640C3C">
        <w:rPr>
          <w:sz w:val="16"/>
        </w:rPr>
        <w:t xml:space="preserve">, </w:t>
      </w:r>
      <w:r w:rsidRPr="001D7AFF">
        <w:rPr>
          <w:rStyle w:val="StyleUnderline"/>
        </w:rPr>
        <w:t>club-good storage</w:t>
      </w:r>
      <w:r w:rsidRPr="00640C3C">
        <w:rPr>
          <w:sz w:val="16"/>
        </w:rPr>
        <w:t xml:space="preserve"> </w:t>
      </w:r>
      <w:r w:rsidRPr="001D7AFF">
        <w:rPr>
          <w:rStyle w:val="StyleUnderline"/>
        </w:rPr>
        <w:t>turned into a</w:t>
      </w:r>
      <w:r w:rsidRPr="00640C3C">
        <w:rPr>
          <w:sz w:val="16"/>
        </w:rPr>
        <w:t xml:space="preserve"> </w:t>
      </w:r>
      <w:r w:rsidRPr="001D7AFF">
        <w:rPr>
          <w:rStyle w:val="StyleUnderline"/>
        </w:rPr>
        <w:t>common-pooled good</w:t>
      </w:r>
      <w:r w:rsidRPr="00640C3C">
        <w:rPr>
          <w:sz w:val="16"/>
        </w:rPr>
        <w:t xml:space="preserve"> in which each person’s use left less for others. </w:t>
      </w:r>
      <w:r w:rsidRPr="001D7AFF">
        <w:rPr>
          <w:rStyle w:val="StyleUnderline"/>
        </w:rPr>
        <w:t>Rather than treat water as a private good</w:t>
      </w:r>
      <w:r w:rsidRPr="00640C3C">
        <w:rPr>
          <w:sz w:val="16"/>
        </w:rPr>
        <w:t xml:space="preserve"> by raising metered prices, </w:t>
      </w:r>
      <w:r w:rsidRPr="001D7AFF">
        <w:rPr>
          <w:rStyle w:val="StyleUnderline"/>
        </w:rPr>
        <w:t>politicians called for cooperative</w:t>
      </w:r>
      <w:r w:rsidRPr="00640C3C">
        <w:rPr>
          <w:sz w:val="16"/>
        </w:rPr>
        <w:t xml:space="preserve"> </w:t>
      </w:r>
      <w:r w:rsidRPr="001D7AFF">
        <w:rPr>
          <w:rStyle w:val="StyleUnderline"/>
        </w:rPr>
        <w:t>restraint</w:t>
      </w:r>
      <w:r w:rsidRPr="00640C3C">
        <w:rPr>
          <w:sz w:val="16"/>
        </w:rPr>
        <w:t xml:space="preserve">. Water use fell by 50 percent, and the dilemma was converted into a situation. In 2008, </w:t>
      </w:r>
      <w:r w:rsidRPr="00640C3C">
        <w:rPr>
          <w:rStyle w:val="StyleUnderline"/>
        </w:rPr>
        <w:t>Barcelona</w:t>
      </w:r>
      <w:r w:rsidRPr="00640C3C">
        <w:rPr>
          <w:sz w:val="16"/>
        </w:rPr>
        <w:t xml:space="preserve"> </w:t>
      </w:r>
      <w:r w:rsidRPr="00640C3C">
        <w:rPr>
          <w:rStyle w:val="StyleUnderline"/>
        </w:rPr>
        <w:t>faced a similar risk of</w:t>
      </w:r>
      <w:r w:rsidRPr="00640C3C">
        <w:rPr>
          <w:sz w:val="16"/>
        </w:rPr>
        <w:t xml:space="preserve"> </w:t>
      </w:r>
      <w:r w:rsidRPr="00640C3C">
        <w:rPr>
          <w:rStyle w:val="StyleUnderline"/>
        </w:rPr>
        <w:t>dry ta</w:t>
      </w:r>
      <w:r w:rsidRPr="00640C3C">
        <w:rPr>
          <w:sz w:val="16"/>
        </w:rPr>
        <w:t xml:space="preserve">ps as reservoirs dropped to 15 percent of capacity, </w:t>
      </w:r>
      <w:r w:rsidRPr="00640C3C">
        <w:rPr>
          <w:rStyle w:val="StyleUnderline"/>
        </w:rPr>
        <w:t>after which</w:t>
      </w:r>
      <w:r w:rsidRPr="00640C3C">
        <w:rPr>
          <w:sz w:val="16"/>
        </w:rPr>
        <w:t xml:space="preserve"> </w:t>
      </w:r>
      <w:r w:rsidRPr="00640C3C">
        <w:rPr>
          <w:rStyle w:val="StyleUnderline"/>
        </w:rPr>
        <w:t>point stored water would be unfit for treatment or drinking</w:t>
      </w:r>
      <w:r w:rsidRPr="00640C3C">
        <w:rPr>
          <w:sz w:val="16"/>
        </w:rPr>
        <w:t xml:space="preserve">. </w:t>
      </w:r>
      <w:r w:rsidRPr="00640C3C">
        <w:rPr>
          <w:rStyle w:val="Emphasis"/>
        </w:rPr>
        <w:t>Politicians and water managers</w:t>
      </w:r>
      <w:r w:rsidRPr="00640C3C">
        <w:rPr>
          <w:sz w:val="16"/>
        </w:rPr>
        <w:t xml:space="preserve"> </w:t>
      </w:r>
      <w:r w:rsidRPr="00640C3C">
        <w:rPr>
          <w:rStyle w:val="Emphasis"/>
        </w:rPr>
        <w:t xml:space="preserve">banned outdoor watering, shut off fountains, and called for conservation, </w:t>
      </w:r>
      <w:r w:rsidRPr="00640C3C">
        <w:rPr>
          <w:sz w:val="16"/>
        </w:rPr>
        <w:t xml:space="preserve">but </w:t>
      </w:r>
      <w:proofErr w:type="gramStart"/>
      <w:r w:rsidRPr="00640C3C">
        <w:rPr>
          <w:sz w:val="16"/>
        </w:rPr>
        <w:t>their</w:t>
      </w:r>
      <w:proofErr w:type="gramEnd"/>
      <w:r w:rsidRPr="00640C3C">
        <w:rPr>
          <w:sz w:val="16"/>
        </w:rPr>
        <w:t xml:space="preserve"> most interesting (and costly) solution was importing water on ships from nearby Spanish and French cities. The ships contributed to public awareness of the need for conservation in a way that prices could not, due to public unwillingness to accept higher charges from a utility that failed to manage its leaking network. In any case, the ships hardly mattered: Rain saved Barcelona </w:t>
      </w:r>
      <w:bookmarkStart w:id="14" w:name="bb0265"/>
      <w:r w:rsidRPr="00640C3C">
        <w:rPr>
          <w:sz w:val="16"/>
        </w:rPr>
        <w:fldChar w:fldCharType="begin"/>
      </w:r>
      <w:r w:rsidRPr="00640C3C">
        <w:rPr>
          <w:sz w:val="16"/>
        </w:rPr>
        <w:instrText xml:space="preserve"> HYPERLINK "https://www.sciencedirect.com/science/article/pii/S2468312420300237" \l "b0265" </w:instrText>
      </w:r>
      <w:r w:rsidRPr="00640C3C">
        <w:rPr>
          <w:sz w:val="16"/>
        </w:rPr>
        <w:fldChar w:fldCharType="separate"/>
      </w:r>
      <w:r w:rsidRPr="00640C3C">
        <w:rPr>
          <w:rStyle w:val="Hyperlink"/>
          <w:sz w:val="16"/>
        </w:rPr>
        <w:t>[53]</w:t>
      </w:r>
      <w:r w:rsidRPr="00640C3C">
        <w:rPr>
          <w:sz w:val="16"/>
        </w:rPr>
        <w:fldChar w:fldCharType="end"/>
      </w:r>
      <w:bookmarkEnd w:id="14"/>
      <w:r w:rsidRPr="00640C3C">
        <w:rPr>
          <w:sz w:val="16"/>
        </w:rPr>
        <w:t xml:space="preserve">, </w:t>
      </w:r>
      <w:bookmarkStart w:id="15" w:name="bb0060"/>
      <w:r w:rsidRPr="00640C3C">
        <w:rPr>
          <w:sz w:val="16"/>
        </w:rPr>
        <w:fldChar w:fldCharType="begin"/>
      </w:r>
      <w:r w:rsidRPr="00640C3C">
        <w:rPr>
          <w:sz w:val="16"/>
        </w:rPr>
        <w:instrText xml:space="preserve"> HYPERLINK "https://www.sciencedirect.com/science/article/pii/S2468312420300237" \l "b0060" </w:instrText>
      </w:r>
      <w:r w:rsidRPr="00640C3C">
        <w:rPr>
          <w:sz w:val="16"/>
        </w:rPr>
        <w:fldChar w:fldCharType="separate"/>
      </w:r>
      <w:r w:rsidRPr="00640C3C">
        <w:rPr>
          <w:rStyle w:val="Hyperlink"/>
          <w:sz w:val="16"/>
        </w:rPr>
        <w:t>[12]</w:t>
      </w:r>
      <w:r w:rsidRPr="00640C3C">
        <w:rPr>
          <w:sz w:val="16"/>
        </w:rPr>
        <w:fldChar w:fldCharType="end"/>
      </w:r>
      <w:bookmarkEnd w:id="15"/>
      <w:r w:rsidRPr="00640C3C">
        <w:rPr>
          <w:sz w:val="16"/>
        </w:rPr>
        <w:t xml:space="preserve">. </w:t>
      </w:r>
      <w:r w:rsidRPr="00640C3C">
        <w:rPr>
          <w:rStyle w:val="StyleUnderline"/>
        </w:rPr>
        <w:t>In 2018, Cape Town</w:t>
      </w:r>
      <w:r w:rsidRPr="00640C3C">
        <w:rPr>
          <w:sz w:val="16"/>
        </w:rPr>
        <w:t xml:space="preserve"> </w:t>
      </w:r>
      <w:r w:rsidRPr="00640C3C">
        <w:rPr>
          <w:rStyle w:val="StyleUnderline"/>
        </w:rPr>
        <w:t>faced a Day Zero in which pipes would</w:t>
      </w:r>
      <w:r w:rsidRPr="00640C3C">
        <w:rPr>
          <w:sz w:val="16"/>
        </w:rPr>
        <w:t xml:space="preserve"> </w:t>
      </w:r>
      <w:r w:rsidRPr="00640C3C">
        <w:rPr>
          <w:rStyle w:val="StyleUnderline"/>
        </w:rPr>
        <w:t>go dry</w:t>
      </w:r>
      <w:r w:rsidRPr="00640C3C">
        <w:rPr>
          <w:sz w:val="16"/>
        </w:rPr>
        <w:t xml:space="preserve"> </w:t>
      </w:r>
      <w:r w:rsidRPr="00640C3C">
        <w:rPr>
          <w:rStyle w:val="StyleUnderline"/>
        </w:rPr>
        <w:t>and people would need to collect drinking water</w:t>
      </w:r>
      <w:r w:rsidRPr="00640C3C">
        <w:rPr>
          <w:sz w:val="16"/>
        </w:rPr>
        <w:t xml:space="preserve"> from distribution points. </w:t>
      </w:r>
      <w:r w:rsidRPr="00640C3C">
        <w:rPr>
          <w:rStyle w:val="StyleUnderline"/>
        </w:rPr>
        <w:t xml:space="preserve">Preventative actions </w:t>
      </w:r>
      <w:r w:rsidRPr="00640C3C">
        <w:rPr>
          <w:rStyle w:val="Emphasis"/>
        </w:rPr>
        <w:t>included higher water prices</w:t>
      </w:r>
      <w:r w:rsidRPr="00640C3C">
        <w:rPr>
          <w:sz w:val="16"/>
        </w:rPr>
        <w:t xml:space="preserve">, city employees </w:t>
      </w:r>
      <w:r w:rsidRPr="00640C3C">
        <w:rPr>
          <w:rStyle w:val="Emphasis"/>
        </w:rPr>
        <w:t>promoting conservation in neighborhoods</w:t>
      </w:r>
      <w:r w:rsidRPr="00640C3C">
        <w:rPr>
          <w:rStyle w:val="StyleUnderline"/>
        </w:rPr>
        <w:t xml:space="preserve">, </w:t>
      </w:r>
      <w:r w:rsidRPr="00640C3C">
        <w:rPr>
          <w:rStyle w:val="Emphasis"/>
        </w:rPr>
        <w:t>and the publication of maps</w:t>
      </w:r>
      <w:r w:rsidRPr="00640C3C">
        <w:rPr>
          <w:rStyle w:val="StyleUnderline"/>
        </w:rPr>
        <w:t xml:space="preserve"> </w:t>
      </w:r>
      <w:r w:rsidRPr="00640C3C">
        <w:rPr>
          <w:rStyle w:val="Emphasis"/>
        </w:rPr>
        <w:t>showing which households were consuming too much</w:t>
      </w:r>
      <w:r w:rsidRPr="00640C3C">
        <w:rPr>
          <w:sz w:val="16"/>
        </w:rPr>
        <w:t xml:space="preserve"> </w:t>
      </w:r>
      <w:bookmarkStart w:id="16" w:name="bb0335"/>
      <w:r w:rsidRPr="00640C3C">
        <w:rPr>
          <w:sz w:val="16"/>
        </w:rPr>
        <w:fldChar w:fldCharType="begin"/>
      </w:r>
      <w:r w:rsidRPr="00640C3C">
        <w:rPr>
          <w:sz w:val="16"/>
        </w:rPr>
        <w:instrText xml:space="preserve"> HYPERLINK "https://www.sciencedirect.com/science/article/pii/S2468312420300237" \l "b0335" </w:instrText>
      </w:r>
      <w:r w:rsidRPr="00640C3C">
        <w:rPr>
          <w:sz w:val="16"/>
        </w:rPr>
        <w:fldChar w:fldCharType="separate"/>
      </w:r>
      <w:r w:rsidRPr="00640C3C">
        <w:rPr>
          <w:rStyle w:val="Hyperlink"/>
          <w:sz w:val="16"/>
        </w:rPr>
        <w:t>[67]</w:t>
      </w:r>
      <w:r w:rsidRPr="00640C3C">
        <w:rPr>
          <w:sz w:val="16"/>
        </w:rPr>
        <w:fldChar w:fldCharType="end"/>
      </w:r>
      <w:bookmarkEnd w:id="16"/>
      <w:r w:rsidRPr="00640C3C">
        <w:rPr>
          <w:sz w:val="16"/>
        </w:rPr>
        <w:t>. Consumption dropped by 50 percent as higher prices reduced quantity demanded and a conservation ethos (</w:t>
      </w:r>
      <w:proofErr w:type="gramStart"/>
      <w:r w:rsidRPr="00640C3C">
        <w:rPr>
          <w:sz w:val="16"/>
        </w:rPr>
        <w:t>similar to</w:t>
      </w:r>
      <w:proofErr w:type="gramEnd"/>
      <w:r w:rsidRPr="00640C3C">
        <w:rPr>
          <w:sz w:val="16"/>
        </w:rPr>
        <w:t xml:space="preserve"> that of Brisbane) shifted demand in. The timely arrival of seasonal rains (</w:t>
      </w:r>
      <w:proofErr w:type="gramStart"/>
      <w:r w:rsidRPr="00640C3C">
        <w:rPr>
          <w:sz w:val="16"/>
        </w:rPr>
        <w:t>similar to</w:t>
      </w:r>
      <w:proofErr w:type="gramEnd"/>
      <w:r w:rsidRPr="00640C3C">
        <w:rPr>
          <w:sz w:val="16"/>
        </w:rPr>
        <w:t xml:space="preserve"> Barcelona’s “miracle”) also helped by shifting supply out. These “shift” and “slide” terms </w:t>
      </w:r>
      <w:proofErr w:type="spellStart"/>
      <w:r w:rsidRPr="00640C3C">
        <w:rPr>
          <w:sz w:val="16"/>
        </w:rPr>
        <w:t>terms</w:t>
      </w:r>
      <w:proofErr w:type="spellEnd"/>
      <w:r w:rsidRPr="00640C3C">
        <w:rPr>
          <w:sz w:val="16"/>
        </w:rPr>
        <w:t xml:space="preserve"> are defined and discussed below. </w:t>
      </w:r>
      <w:r w:rsidRPr="00640C3C">
        <w:rPr>
          <w:rStyle w:val="StyleUnderline"/>
        </w:rPr>
        <w:t>These examples show that collective</w:t>
      </w:r>
      <w:r w:rsidRPr="00640C3C">
        <w:rPr>
          <w:sz w:val="16"/>
        </w:rPr>
        <w:t xml:space="preserve"> </w:t>
      </w:r>
      <w:r w:rsidRPr="00640C3C">
        <w:rPr>
          <w:rStyle w:val="StyleUnderline"/>
        </w:rPr>
        <w:t>mechanisms and price</w:t>
      </w:r>
      <w:r w:rsidRPr="00640C3C">
        <w:rPr>
          <w:sz w:val="16"/>
        </w:rPr>
        <w:t xml:space="preserve"> </w:t>
      </w:r>
      <w:r w:rsidRPr="00640C3C">
        <w:rPr>
          <w:rStyle w:val="StyleUnderline"/>
        </w:rPr>
        <w:t>incentives can hold off shortages</w:t>
      </w:r>
      <w:r w:rsidRPr="00640C3C">
        <w:rPr>
          <w:sz w:val="16"/>
        </w:rPr>
        <w:t xml:space="preserve">, </w:t>
      </w:r>
      <w:r w:rsidRPr="00640C3C">
        <w:rPr>
          <w:rStyle w:val="StyleUnderline"/>
        </w:rPr>
        <w:t>but long-term security</w:t>
      </w:r>
      <w:r w:rsidRPr="00640C3C">
        <w:rPr>
          <w:sz w:val="16"/>
        </w:rPr>
        <w:t xml:space="preserve"> </w:t>
      </w:r>
      <w:r w:rsidRPr="00640C3C">
        <w:rPr>
          <w:rStyle w:val="StyleUnderline"/>
        </w:rPr>
        <w:t>depends on stronger institutions</w:t>
      </w:r>
      <w:r w:rsidRPr="00640C3C">
        <w:rPr>
          <w:sz w:val="16"/>
        </w:rPr>
        <w:t xml:space="preserve"> </w:t>
      </w:r>
      <w:r w:rsidRPr="00640C3C">
        <w:rPr>
          <w:rStyle w:val="StyleUnderline"/>
        </w:rPr>
        <w:t>and deeper reforms.</w:t>
      </w:r>
      <w:r w:rsidRPr="00640C3C">
        <w:rPr>
          <w:sz w:val="16"/>
        </w:rPr>
        <w:t xml:space="preserve"> That discussion is beyond the scope of this article,</w:t>
      </w:r>
      <w:bookmarkStart w:id="17" w:name="bfn3"/>
      <w:r w:rsidRPr="00640C3C">
        <w:rPr>
          <w:sz w:val="16"/>
        </w:rPr>
        <w:fldChar w:fldCharType="begin"/>
      </w:r>
      <w:r w:rsidRPr="00640C3C">
        <w:rPr>
          <w:sz w:val="16"/>
        </w:rPr>
        <w:instrText xml:space="preserve"> HYPERLINK "https://www.sciencedirect.com/science/article/pii/S2468312420300237" \l "fn3" </w:instrText>
      </w:r>
      <w:r w:rsidRPr="00640C3C">
        <w:rPr>
          <w:sz w:val="16"/>
        </w:rPr>
        <w:fldChar w:fldCharType="separate"/>
      </w:r>
      <w:r w:rsidRPr="00640C3C">
        <w:rPr>
          <w:rStyle w:val="Hyperlink"/>
          <w:sz w:val="16"/>
        </w:rPr>
        <w:t>3</w:t>
      </w:r>
      <w:r w:rsidRPr="00640C3C">
        <w:rPr>
          <w:sz w:val="16"/>
        </w:rPr>
        <w:fldChar w:fldCharType="end"/>
      </w:r>
      <w:bookmarkEnd w:id="17"/>
      <w:r w:rsidRPr="00640C3C">
        <w:rPr>
          <w:sz w:val="16"/>
        </w:rPr>
        <w:t xml:space="preserve"> so I will focus on policies that modify short-run incentives. The next subsection compares price and non-price interactions before later subsections elaborate on supply, demand, and cost-price-value relations.</w:t>
      </w:r>
    </w:p>
    <w:p w14:paraId="5B65DFF4" w14:textId="77777777" w:rsidR="00DD6A8F" w:rsidRDefault="00DD6A8F" w:rsidP="00DD6A8F">
      <w:pPr>
        <w:pStyle w:val="Heading4"/>
      </w:pPr>
      <w:r>
        <w:t>Privatization has limitations but the hybrid version of the perm is good.</w:t>
      </w:r>
    </w:p>
    <w:p w14:paraId="6E4D6CA7" w14:textId="77777777" w:rsidR="00DD6A8F" w:rsidRPr="006F3823" w:rsidRDefault="00DD6A8F" w:rsidP="00DD6A8F">
      <w:r w:rsidRPr="003D4D2B">
        <w:rPr>
          <w:rStyle w:val="Style13ptBold"/>
        </w:rPr>
        <w:t>Bakker 18</w:t>
      </w:r>
      <w:r>
        <w:t xml:space="preserve"> (</w:t>
      </w:r>
      <w:r w:rsidRPr="003D4D2B">
        <w:t>Dr. Karen Bakker is Professor, Canada Research Chair and Director of the </w:t>
      </w:r>
      <w:hyperlink r:id="rId311" w:history="1">
        <w:r w:rsidRPr="003D4D2B">
          <w:rPr>
            <w:rStyle w:val="Hyperlink"/>
          </w:rPr>
          <w:t>Program on Water Governance</w:t>
        </w:r>
      </w:hyperlink>
      <w:r w:rsidRPr="003D4D2B">
        <w:t> at the University of British Columbia. Her research focuses on environmental governance and innovation</w:t>
      </w:r>
      <w:r>
        <w:t>.</w:t>
      </w:r>
      <w:r w:rsidRPr="003D4D2B">
        <w:t xml:space="preserve"> Karen is a Board member of the International Institute for Sustainable Development, the NRC Council, the New Digital Research Infrastructure Organization, and the Scientific Advisory Committee of the Council of Canadian Academies, </w:t>
      </w:r>
      <w:proofErr w:type="spellStart"/>
      <w:r w:rsidRPr="003D4D2B">
        <w:t>Marchn</w:t>
      </w:r>
      <w:proofErr w:type="spellEnd"/>
      <w:r w:rsidRPr="003D4D2B">
        <w:t xml:space="preserve"> 2018, "The Business</w:t>
      </w:r>
      <w:r w:rsidRPr="006F3823">
        <w:t xml:space="preserve"> of Water," Oxford Handbooks Online, https://books.google.com/books?hl=en&amp;lr=&amp;id=D_BIDwAAQBAJ&amp;oi=fnd&amp;pg=PA407&amp;dq=the+case+for+water+privatization+benefits&amp;ots=CL0x6W8pfc&amp;sig=W22VY_WDcGkbEGpLpsg891hTQzM#v=onepage&amp;q=the%20case%20for%20water%20privatization%20benefits&amp;f=false</w:t>
      </w:r>
      <w:r>
        <w:t>)</w:t>
      </w:r>
    </w:p>
    <w:p w14:paraId="2B4E3AC8" w14:textId="77777777" w:rsidR="00DD6A8F" w:rsidRDefault="00DD6A8F" w:rsidP="00DD6A8F">
      <w:pPr>
        <w:rPr>
          <w:sz w:val="16"/>
        </w:rPr>
      </w:pPr>
      <w:r w:rsidRPr="00172D59">
        <w:rPr>
          <w:rStyle w:val="StyleUnderline"/>
        </w:rPr>
        <w:t>Privatization</w:t>
      </w:r>
      <w:r w:rsidRPr="004D5668">
        <w:rPr>
          <w:sz w:val="16"/>
        </w:rPr>
        <w:t xml:space="preserve"> </w:t>
      </w:r>
      <w:r w:rsidRPr="00172D59">
        <w:rPr>
          <w:rStyle w:val="StyleUnderline"/>
        </w:rPr>
        <w:t>entails</w:t>
      </w:r>
      <w:r w:rsidRPr="004D5668">
        <w:rPr>
          <w:sz w:val="16"/>
        </w:rPr>
        <w:t xml:space="preserve"> the </w:t>
      </w:r>
      <w:r w:rsidRPr="00172D59">
        <w:rPr>
          <w:rStyle w:val="StyleUnderline"/>
        </w:rPr>
        <w:t>transfer of ownership</w:t>
      </w:r>
      <w:r w:rsidRPr="004D5668">
        <w:rPr>
          <w:sz w:val="16"/>
        </w:rPr>
        <w:t xml:space="preserve"> or management </w:t>
      </w:r>
      <w:r w:rsidRPr="00172D59">
        <w:rPr>
          <w:rStyle w:val="StyleUnderline"/>
        </w:rPr>
        <w:t>of water supply infrastructure</w:t>
      </w:r>
      <w:r w:rsidRPr="004D5668">
        <w:rPr>
          <w:sz w:val="16"/>
        </w:rPr>
        <w:t xml:space="preserve"> (or, in rare instances, water resources</w:t>
      </w:r>
      <w:r w:rsidRPr="00172D59">
        <w:rPr>
          <w:rStyle w:val="StyleUnderline"/>
        </w:rPr>
        <w:t>) to private individuals or companies</w:t>
      </w:r>
      <w:r w:rsidRPr="004D5668">
        <w:rPr>
          <w:sz w:val="16"/>
        </w:rPr>
        <w:t>. This may involve a full transfer of ownership (asset sale of infrastructure, for example), or a temporary transfer of control through long-term leases or management contracts (private sector participation) (</w:t>
      </w:r>
      <w:proofErr w:type="spellStart"/>
      <w:r w:rsidRPr="004D5668">
        <w:rPr>
          <w:sz w:val="16"/>
        </w:rPr>
        <w:fldChar w:fldCharType="begin"/>
      </w:r>
      <w:r w:rsidRPr="004D5668">
        <w:rPr>
          <w:sz w:val="16"/>
        </w:rPr>
        <w:instrText xml:space="preserve"> HYPERLINK "https://www-oxfordhandbooks-com.proxy.lib.umich.edu/view/10.1093/oxfordhb/9780199335084.001.0001/oxfordhb-9780199335084-e-16" \l "oxfordhb-9780199335084-e-16-bibItem-29" </w:instrText>
      </w:r>
      <w:r w:rsidRPr="004D5668">
        <w:rPr>
          <w:sz w:val="16"/>
        </w:rPr>
        <w:fldChar w:fldCharType="separate"/>
      </w:r>
      <w:r w:rsidRPr="004D5668">
        <w:rPr>
          <w:rStyle w:val="Hyperlink"/>
          <w:sz w:val="16"/>
        </w:rPr>
        <w:t>Budds</w:t>
      </w:r>
      <w:proofErr w:type="spellEnd"/>
      <w:r w:rsidRPr="004D5668">
        <w:rPr>
          <w:rStyle w:val="Hyperlink"/>
          <w:sz w:val="16"/>
        </w:rPr>
        <w:t xml:space="preserve"> and </w:t>
      </w:r>
      <w:proofErr w:type="spellStart"/>
      <w:r w:rsidRPr="004D5668">
        <w:rPr>
          <w:rStyle w:val="Hyperlink"/>
          <w:sz w:val="16"/>
        </w:rPr>
        <w:t>McGranahan</w:t>
      </w:r>
      <w:proofErr w:type="spellEnd"/>
      <w:r w:rsidRPr="004D5668">
        <w:rPr>
          <w:rStyle w:val="Hyperlink"/>
          <w:sz w:val="16"/>
        </w:rPr>
        <w:t xml:space="preserve"> 2003</w:t>
      </w:r>
      <w:r w:rsidRPr="004D5668">
        <w:rPr>
          <w:sz w:val="16"/>
        </w:rPr>
        <w:fldChar w:fldCharType="end"/>
      </w:r>
      <w:r w:rsidRPr="004D5668">
        <w:rPr>
          <w:sz w:val="16"/>
        </w:rPr>
        <w:t xml:space="preserve">; </w:t>
      </w:r>
      <w:hyperlink r:id="rId312" w:anchor="oxfordhb-9780199335084-e-16-bibItem-40" w:history="1">
        <w:r w:rsidRPr="004D5668">
          <w:rPr>
            <w:rStyle w:val="Hyperlink"/>
            <w:sz w:val="16"/>
          </w:rPr>
          <w:t>Davis 2005</w:t>
        </w:r>
      </w:hyperlink>
      <w:r w:rsidRPr="004D5668">
        <w:rPr>
          <w:sz w:val="16"/>
        </w:rPr>
        <w:t xml:space="preserve">). In the modern era, </w:t>
      </w:r>
      <w:r w:rsidRPr="00172D59">
        <w:rPr>
          <w:rStyle w:val="StyleUnderline"/>
        </w:rPr>
        <w:t>private sector participation</w:t>
      </w:r>
      <w:r w:rsidRPr="004D5668">
        <w:rPr>
          <w:sz w:val="16"/>
        </w:rPr>
        <w:t xml:space="preserve"> in water supply </w:t>
      </w:r>
      <w:r w:rsidRPr="00172D59">
        <w:rPr>
          <w:rStyle w:val="StyleUnderline"/>
        </w:rPr>
        <w:t>has existed since the inception</w:t>
      </w:r>
      <w:r w:rsidRPr="004D5668">
        <w:rPr>
          <w:sz w:val="16"/>
        </w:rPr>
        <w:t xml:space="preserve"> </w:t>
      </w:r>
      <w:r w:rsidRPr="00172D59">
        <w:rPr>
          <w:rStyle w:val="StyleUnderline"/>
        </w:rPr>
        <w:t>of</w:t>
      </w:r>
      <w:r w:rsidRPr="004D5668">
        <w:rPr>
          <w:sz w:val="16"/>
        </w:rPr>
        <w:t xml:space="preserve"> (largely urban) </w:t>
      </w:r>
      <w:r w:rsidRPr="00172D59">
        <w:rPr>
          <w:rStyle w:val="StyleUnderline"/>
        </w:rPr>
        <w:t>water supply networks</w:t>
      </w:r>
      <w:r w:rsidRPr="004D5668">
        <w:rPr>
          <w:sz w:val="16"/>
        </w:rPr>
        <w:t xml:space="preserve"> in fast-growing 19th-century cities such as London and Paris. However, the majority of water supply networks were state-funded and state-owned throughout much of the 20th century (</w:t>
      </w:r>
      <w:hyperlink r:id="rId313" w:anchor="oxfordhb-9780199335084-e-16-bibItem-10" w:history="1">
        <w:r w:rsidRPr="004D5668">
          <w:rPr>
            <w:rStyle w:val="Hyperlink"/>
            <w:sz w:val="16"/>
          </w:rPr>
          <w:t>Bakker 2010</w:t>
        </w:r>
      </w:hyperlink>
      <w:r w:rsidRPr="004D5668">
        <w:rPr>
          <w:sz w:val="16"/>
        </w:rPr>
        <w:t xml:space="preserve">; </w:t>
      </w:r>
      <w:hyperlink r:id="rId314" w:anchor="oxfordhb-9780199335084-e-16-bibItem-77" w:history="1">
        <w:r w:rsidRPr="004D5668">
          <w:rPr>
            <w:rStyle w:val="Hyperlink"/>
            <w:sz w:val="16"/>
          </w:rPr>
          <w:t>Linton 2010</w:t>
        </w:r>
      </w:hyperlink>
      <w:r w:rsidRPr="004D5668">
        <w:rPr>
          <w:sz w:val="16"/>
        </w:rPr>
        <w:t xml:space="preserve">). </w:t>
      </w:r>
      <w:r w:rsidRPr="00853010">
        <w:rPr>
          <w:rStyle w:val="StyleUnderline"/>
        </w:rPr>
        <w:t>One of the central justifications</w:t>
      </w:r>
      <w:r w:rsidRPr="004D5668">
        <w:rPr>
          <w:sz w:val="16"/>
        </w:rPr>
        <w:t xml:space="preserve"> for privatization in the 1990s </w:t>
      </w:r>
      <w:r w:rsidRPr="00853010">
        <w:rPr>
          <w:rStyle w:val="StyleUnderline"/>
        </w:rPr>
        <w:t>was the fact that more than one billion people around the world</w:t>
      </w:r>
      <w:r w:rsidRPr="004D5668">
        <w:rPr>
          <w:sz w:val="16"/>
        </w:rPr>
        <w:t xml:space="preserve"> </w:t>
      </w:r>
      <w:r w:rsidRPr="00853010">
        <w:rPr>
          <w:rStyle w:val="StyleUnderline"/>
        </w:rPr>
        <w:t>lack access to clean, safe drinking water</w:t>
      </w:r>
      <w:r w:rsidRPr="004D5668">
        <w:rPr>
          <w:sz w:val="16"/>
        </w:rPr>
        <w:t xml:space="preserve"> (</w:t>
      </w:r>
      <w:hyperlink r:id="rId315" w:anchor="oxfordhb-9780199335084-e-16-bibItem-52" w:history="1">
        <w:r w:rsidRPr="004D5668">
          <w:rPr>
            <w:rStyle w:val="Hyperlink"/>
            <w:sz w:val="16"/>
          </w:rPr>
          <w:t>Gilbert 2012</w:t>
        </w:r>
      </w:hyperlink>
      <w:r w:rsidRPr="004D5668">
        <w:rPr>
          <w:sz w:val="16"/>
        </w:rPr>
        <w:t xml:space="preserve">; </w:t>
      </w:r>
      <w:hyperlink r:id="rId316" w:anchor="oxfordhb-9780199335084-e-16-bibItem-101" w:history="1">
        <w:r w:rsidRPr="004D5668">
          <w:rPr>
            <w:rStyle w:val="Hyperlink"/>
            <w:sz w:val="16"/>
          </w:rPr>
          <w:t>Prasad 2006</w:t>
        </w:r>
      </w:hyperlink>
      <w:r w:rsidRPr="004D5668">
        <w:rPr>
          <w:sz w:val="16"/>
        </w:rPr>
        <w:t xml:space="preserve">). Proponents of market environmentalism argue that private finance, management, and ownership are necessary to meet the challenge of human water </w:t>
      </w:r>
      <w:proofErr w:type="gramStart"/>
      <w:r w:rsidRPr="004D5668">
        <w:rPr>
          <w:sz w:val="16"/>
        </w:rPr>
        <w:t>security, and</w:t>
      </w:r>
      <w:proofErr w:type="gramEnd"/>
      <w:r w:rsidRPr="004D5668">
        <w:rPr>
          <w:sz w:val="16"/>
        </w:rPr>
        <w:t xml:space="preserve"> claim that government management of urban water supply is beset by several interrelated problems, including low rates of cost recovery, low tariffs, underinvestment, deteriorating infrastructure, overstaffing, inefficient management, and unresponsiveness to the needs of the poor. From this perspective, </w:t>
      </w:r>
      <w:r w:rsidRPr="00853010">
        <w:rPr>
          <w:rStyle w:val="StyleUnderline"/>
        </w:rPr>
        <w:t>proponents of market</w:t>
      </w:r>
      <w:r>
        <w:rPr>
          <w:rStyle w:val="StyleUnderline"/>
        </w:rPr>
        <w:t xml:space="preserve"> </w:t>
      </w:r>
      <w:bookmarkStart w:id="18" w:name="p409"/>
      <w:r w:rsidRPr="00853010">
        <w:rPr>
          <w:rStyle w:val="StyleUnderline"/>
        </w:rPr>
        <w:t>(</w:t>
      </w:r>
      <w:r w:rsidRPr="004D5668">
        <w:rPr>
          <w:sz w:val="16"/>
        </w:rPr>
        <w:t xml:space="preserve">p. 409) </w:t>
      </w:r>
      <w:bookmarkEnd w:id="18"/>
      <w:r w:rsidRPr="00853010">
        <w:rPr>
          <w:rStyle w:val="StyleUnderline"/>
        </w:rPr>
        <w:t>environmentalism</w:t>
      </w:r>
      <w:r w:rsidRPr="004D5668">
        <w:rPr>
          <w:sz w:val="16"/>
        </w:rPr>
        <w:t xml:space="preserve"> </w:t>
      </w:r>
      <w:r w:rsidRPr="00853010">
        <w:rPr>
          <w:rStyle w:val="StyleUnderline"/>
        </w:rPr>
        <w:t>argue that it is unethical not to involve private companies if they can perform better than governments</w:t>
      </w:r>
      <w:r w:rsidRPr="004D5668">
        <w:rPr>
          <w:sz w:val="16"/>
        </w:rPr>
        <w:t xml:space="preserve"> at providing water, particularly to the poor. </w:t>
      </w:r>
      <w:r w:rsidRPr="00165470">
        <w:rPr>
          <w:rStyle w:val="StyleUnderline"/>
        </w:rPr>
        <w:t>An additional set of incentives pertains to politicians, as privatization</w:t>
      </w:r>
      <w:r w:rsidRPr="004D5668">
        <w:rPr>
          <w:sz w:val="16"/>
        </w:rPr>
        <w:t xml:space="preserve"> (in theory) </w:t>
      </w:r>
      <w:r w:rsidRPr="00165470">
        <w:rPr>
          <w:rStyle w:val="StyleUnderline"/>
        </w:rPr>
        <w:t>offers the opportunity to devolve political accountability for price increases,</w:t>
      </w:r>
      <w:r w:rsidRPr="004D5668">
        <w:rPr>
          <w:sz w:val="16"/>
        </w:rPr>
        <w:t xml:space="preserve"> </w:t>
      </w:r>
      <w:r w:rsidRPr="00165470">
        <w:rPr>
          <w:rStyle w:val="StyleUnderline"/>
        </w:rPr>
        <w:t>as well as a means of obtaining financing—incentives which coincide</w:t>
      </w:r>
      <w:r w:rsidRPr="004D5668">
        <w:rPr>
          <w:sz w:val="16"/>
        </w:rPr>
        <w:t xml:space="preserve">, </w:t>
      </w:r>
      <w:r w:rsidRPr="00165470">
        <w:rPr>
          <w:rStyle w:val="StyleUnderline"/>
        </w:rPr>
        <w:t>in some instances, with theoretical arguments in favor of market environmentalism.</w:t>
      </w:r>
      <w:r>
        <w:rPr>
          <w:rStyle w:val="StyleUnderline"/>
        </w:rPr>
        <w:t xml:space="preserve"> </w:t>
      </w:r>
      <w:bookmarkStart w:id="19" w:name="p410"/>
      <w:r w:rsidRPr="004D5668">
        <w:rPr>
          <w:sz w:val="16"/>
        </w:rPr>
        <w:t xml:space="preserve">(p. 410) </w:t>
      </w:r>
      <w:bookmarkEnd w:id="19"/>
      <w:r w:rsidRPr="004D5668">
        <w:rPr>
          <w:sz w:val="16"/>
        </w:rPr>
        <w:t xml:space="preserve">In contrast, </w:t>
      </w:r>
      <w:r w:rsidRPr="004D5668">
        <w:rPr>
          <w:rStyle w:val="StyleUnderline"/>
        </w:rPr>
        <w:t>opponents</w:t>
      </w:r>
      <w:r w:rsidRPr="004D5668">
        <w:rPr>
          <w:sz w:val="16"/>
        </w:rPr>
        <w:t xml:space="preserve"> </w:t>
      </w:r>
      <w:r w:rsidRPr="004D5668">
        <w:rPr>
          <w:rStyle w:val="StyleUnderline"/>
        </w:rPr>
        <w:t>argue</w:t>
      </w:r>
      <w:r w:rsidRPr="004D5668">
        <w:rPr>
          <w:sz w:val="16"/>
        </w:rPr>
        <w:t xml:space="preserve"> </w:t>
      </w:r>
      <w:r w:rsidRPr="004D5668">
        <w:rPr>
          <w:rStyle w:val="StyleUnderline"/>
        </w:rPr>
        <w:t>that the involvement of private actors tends to decrease</w:t>
      </w:r>
      <w:r w:rsidRPr="004D5668">
        <w:rPr>
          <w:sz w:val="16"/>
        </w:rPr>
        <w:t xml:space="preserve">, </w:t>
      </w:r>
      <w:r w:rsidRPr="004D5668">
        <w:rPr>
          <w:rStyle w:val="StyleUnderline"/>
        </w:rPr>
        <w:t>rather than increase water</w:t>
      </w:r>
      <w:r w:rsidRPr="004D5668">
        <w:rPr>
          <w:sz w:val="16"/>
        </w:rPr>
        <w:t xml:space="preserve"> </w:t>
      </w:r>
      <w:r w:rsidRPr="004D5668">
        <w:rPr>
          <w:rStyle w:val="StyleUnderline"/>
        </w:rPr>
        <w:t>security</w:t>
      </w:r>
      <w:r w:rsidRPr="004D5668">
        <w:rPr>
          <w:sz w:val="16"/>
        </w:rPr>
        <w:t>. In particular, opponents of private ownership and management argue that government-run water supply systems, when properly supported and resourced, are more effective, equitable, and responsive; have access to cheaper forms of finance (and thus lower tariffs); and perform just as well as their private sector counterparts (</w:t>
      </w:r>
      <w:hyperlink r:id="rId317" w:anchor="oxfordhb-9780199335084-e-16-bibItem-22" w:history="1">
        <w:r w:rsidRPr="004D5668">
          <w:rPr>
            <w:rStyle w:val="Hyperlink"/>
            <w:sz w:val="16"/>
          </w:rPr>
          <w:t>Bond 2010</w:t>
        </w:r>
      </w:hyperlink>
      <w:r w:rsidRPr="004D5668">
        <w:rPr>
          <w:sz w:val="16"/>
        </w:rPr>
        <w:t xml:space="preserve">; </w:t>
      </w:r>
      <w:hyperlink r:id="rId318" w:anchor="oxfordhb-9780199335084-e-16-bibItem-59" w:history="1">
        <w:r w:rsidRPr="004D5668">
          <w:rPr>
            <w:rStyle w:val="Hyperlink"/>
            <w:sz w:val="16"/>
          </w:rPr>
          <w:t>Graham and Marvin 2001</w:t>
        </w:r>
      </w:hyperlink>
      <w:r w:rsidRPr="004D5668">
        <w:rPr>
          <w:sz w:val="16"/>
        </w:rPr>
        <w:t xml:space="preserve">; </w:t>
      </w:r>
      <w:hyperlink r:id="rId319" w:anchor="oxfordhb-9780199335084-e-16-bibItem-62" w:history="1">
        <w:r w:rsidRPr="004D5668">
          <w:rPr>
            <w:rStyle w:val="Hyperlink"/>
            <w:sz w:val="16"/>
          </w:rPr>
          <w:t xml:space="preserve">Hall and </w:t>
        </w:r>
        <w:proofErr w:type="spellStart"/>
        <w:r w:rsidRPr="004D5668">
          <w:rPr>
            <w:rStyle w:val="Hyperlink"/>
            <w:sz w:val="16"/>
          </w:rPr>
          <w:t>Lobina</w:t>
        </w:r>
        <w:proofErr w:type="spellEnd"/>
        <w:r w:rsidRPr="004D5668">
          <w:rPr>
            <w:rStyle w:val="Hyperlink"/>
            <w:sz w:val="16"/>
          </w:rPr>
          <w:t xml:space="preserve"> 2004</w:t>
        </w:r>
      </w:hyperlink>
      <w:r w:rsidRPr="004D5668">
        <w:rPr>
          <w:sz w:val="16"/>
        </w:rPr>
        <w:t xml:space="preserve">; </w:t>
      </w:r>
      <w:hyperlink r:id="rId320" w:anchor="oxfordhb-9780199335084-e-16-bibItem-63" w:history="1">
        <w:r w:rsidRPr="004D5668">
          <w:rPr>
            <w:rStyle w:val="Hyperlink"/>
            <w:sz w:val="16"/>
          </w:rPr>
          <w:t>Hall et al. 2005</w:t>
        </w:r>
      </w:hyperlink>
      <w:r w:rsidRPr="004D5668">
        <w:rPr>
          <w:sz w:val="16"/>
        </w:rPr>
        <w:t xml:space="preserve">; </w:t>
      </w:r>
      <w:hyperlink r:id="rId321" w:anchor="oxfordhb-9780199335084-e-16-bibItem-83" w:history="1">
        <w:r w:rsidRPr="004D5668">
          <w:rPr>
            <w:rStyle w:val="Hyperlink"/>
            <w:sz w:val="16"/>
          </w:rPr>
          <w:t xml:space="preserve">McDonald and </w:t>
        </w:r>
        <w:proofErr w:type="spellStart"/>
        <w:r w:rsidRPr="004D5668">
          <w:rPr>
            <w:rStyle w:val="Hyperlink"/>
            <w:sz w:val="16"/>
          </w:rPr>
          <w:t>Ruiters</w:t>
        </w:r>
        <w:proofErr w:type="spellEnd"/>
        <w:r w:rsidRPr="004D5668">
          <w:rPr>
            <w:rStyle w:val="Hyperlink"/>
            <w:sz w:val="16"/>
          </w:rPr>
          <w:t xml:space="preserve"> 2005</w:t>
        </w:r>
      </w:hyperlink>
      <w:r w:rsidRPr="004D5668">
        <w:rPr>
          <w:sz w:val="16"/>
        </w:rPr>
        <w:t xml:space="preserve">; </w:t>
      </w:r>
      <w:proofErr w:type="spellStart"/>
      <w:r w:rsidRPr="004D5668">
        <w:rPr>
          <w:sz w:val="16"/>
        </w:rPr>
        <w:t>Swyngedouw</w:t>
      </w:r>
      <w:proofErr w:type="spellEnd"/>
      <w:r w:rsidRPr="004D5668">
        <w:rPr>
          <w:sz w:val="16"/>
        </w:rPr>
        <w:t xml:space="preserve"> </w:t>
      </w:r>
      <w:hyperlink r:id="rId322" w:anchor="oxfordhb-9780199335084-e-16-bibItem-114" w:history="1">
        <w:r w:rsidRPr="004D5668">
          <w:rPr>
            <w:rStyle w:val="Hyperlink"/>
            <w:sz w:val="16"/>
          </w:rPr>
          <w:t>2004</w:t>
        </w:r>
      </w:hyperlink>
      <w:r w:rsidRPr="004D5668">
        <w:rPr>
          <w:sz w:val="16"/>
        </w:rPr>
        <w:t xml:space="preserve">, </w:t>
      </w:r>
      <w:hyperlink r:id="rId323" w:anchor="oxfordhb-9780199335084-e-16-bibItem-115" w:history="1">
        <w:r w:rsidRPr="004D5668">
          <w:rPr>
            <w:rStyle w:val="Hyperlink"/>
            <w:sz w:val="16"/>
          </w:rPr>
          <w:t>2005</w:t>
        </w:r>
      </w:hyperlink>
      <w:r w:rsidRPr="004D5668">
        <w:rPr>
          <w:sz w:val="16"/>
        </w:rPr>
        <w:t xml:space="preserve">). Proponents and opponents of market environmentalism disagree not only on the goals of water management (e.g., efficiency, equity, environmental protection) but also on the methods for comparative assessment of the performance of different providers and impacts of distinct regulatory regimes. To assess these claims, </w:t>
      </w:r>
      <w:r w:rsidRPr="004D5668">
        <w:rPr>
          <w:rStyle w:val="StyleUnderline"/>
        </w:rPr>
        <w:t xml:space="preserve">researchers have conducted </w:t>
      </w:r>
      <w:r w:rsidRPr="004D5668">
        <w:rPr>
          <w:rStyle w:val="Emphasis"/>
        </w:rPr>
        <w:t>meta-analyses of privatization,</w:t>
      </w:r>
      <w:r w:rsidRPr="004D5668">
        <w:rPr>
          <w:sz w:val="16"/>
        </w:rPr>
        <w:t xml:space="preserve"> </w:t>
      </w:r>
      <w:r w:rsidRPr="004D5668">
        <w:rPr>
          <w:rStyle w:val="Emphasis"/>
        </w:rPr>
        <w:t>assessing the performance and outcomes</w:t>
      </w:r>
      <w:r w:rsidRPr="004D5668">
        <w:rPr>
          <w:rStyle w:val="StyleUnderline"/>
        </w:rPr>
        <w:t xml:space="preserve"> of private sector participation </w:t>
      </w:r>
      <w:r w:rsidRPr="004D5668">
        <w:rPr>
          <w:rStyle w:val="Emphasis"/>
        </w:rPr>
        <w:t>in developing countries</w:t>
      </w:r>
      <w:r w:rsidRPr="004D5668">
        <w:rPr>
          <w:sz w:val="16"/>
        </w:rPr>
        <w:t xml:space="preserve"> (</w:t>
      </w:r>
      <w:proofErr w:type="spellStart"/>
      <w:r w:rsidRPr="004D5668">
        <w:rPr>
          <w:sz w:val="16"/>
        </w:rPr>
        <w:fldChar w:fldCharType="begin"/>
      </w:r>
      <w:r w:rsidRPr="004D5668">
        <w:rPr>
          <w:sz w:val="16"/>
        </w:rPr>
        <w:instrText xml:space="preserve"> HYPERLINK "https://www-oxfordhandbooks-com.proxy.lib.umich.edu/view/10.1093/oxfordhb/9780199335084.001.0001/oxfordhb-9780199335084-e-16" \l "oxfordhb-9780199335084-e-16-bibItem-24" </w:instrText>
      </w:r>
      <w:r w:rsidRPr="004D5668">
        <w:rPr>
          <w:sz w:val="16"/>
        </w:rPr>
        <w:fldChar w:fldCharType="separate"/>
      </w:r>
      <w:r w:rsidRPr="004D5668">
        <w:rPr>
          <w:rStyle w:val="Hyperlink"/>
          <w:sz w:val="16"/>
        </w:rPr>
        <w:t>Braadbaart</w:t>
      </w:r>
      <w:proofErr w:type="spellEnd"/>
      <w:r w:rsidRPr="004D5668">
        <w:rPr>
          <w:rStyle w:val="Hyperlink"/>
          <w:sz w:val="16"/>
        </w:rPr>
        <w:t xml:space="preserve"> 2005</w:t>
      </w:r>
      <w:r w:rsidRPr="004D5668">
        <w:rPr>
          <w:sz w:val="16"/>
        </w:rPr>
        <w:fldChar w:fldCharType="end"/>
      </w:r>
      <w:r w:rsidRPr="004D5668">
        <w:rPr>
          <w:sz w:val="16"/>
        </w:rPr>
        <w:t xml:space="preserve">; </w:t>
      </w:r>
      <w:hyperlink r:id="rId324" w:anchor="oxfordhb-9780199335084-e-16-bibItem-101" w:history="1">
        <w:r w:rsidRPr="004D5668">
          <w:rPr>
            <w:rStyle w:val="Hyperlink"/>
            <w:sz w:val="16"/>
          </w:rPr>
          <w:t>Prasad 2006</w:t>
        </w:r>
      </w:hyperlink>
      <w:r w:rsidRPr="004D5668">
        <w:rPr>
          <w:sz w:val="16"/>
        </w:rPr>
        <w:t xml:space="preserve">). </w:t>
      </w:r>
      <w:r w:rsidRPr="004D5668">
        <w:rPr>
          <w:rStyle w:val="StyleUnderline"/>
        </w:rPr>
        <w:t>Scholars</w:t>
      </w:r>
      <w:r w:rsidRPr="004D5668">
        <w:rPr>
          <w:sz w:val="16"/>
        </w:rPr>
        <w:t xml:space="preserve"> have </w:t>
      </w:r>
      <w:r w:rsidRPr="004D5668">
        <w:rPr>
          <w:rStyle w:val="StyleUnderline"/>
        </w:rPr>
        <w:t>reviewed</w:t>
      </w:r>
      <w:r w:rsidRPr="004D5668">
        <w:rPr>
          <w:sz w:val="16"/>
        </w:rPr>
        <w:t xml:space="preserve"> </w:t>
      </w:r>
      <w:r w:rsidRPr="004D5668">
        <w:rPr>
          <w:rStyle w:val="StyleUnderline"/>
        </w:rPr>
        <w:t>the effects of privatization</w:t>
      </w:r>
      <w:r w:rsidRPr="004D5668">
        <w:rPr>
          <w:sz w:val="16"/>
        </w:rPr>
        <w:t xml:space="preserve"> on a range of issues, </w:t>
      </w:r>
      <w:r w:rsidRPr="004D5668">
        <w:rPr>
          <w:rStyle w:val="StyleUnderline"/>
        </w:rPr>
        <w:t>including prices</w:t>
      </w:r>
      <w:r w:rsidRPr="004D5668">
        <w:rPr>
          <w:sz w:val="16"/>
        </w:rPr>
        <w:t xml:space="preserve"> (</w:t>
      </w:r>
      <w:hyperlink r:id="rId325" w:anchor="oxfordhb-9780199335084-e-16-bibItem-33" w:history="1">
        <w:r w:rsidRPr="004D5668">
          <w:rPr>
            <w:rStyle w:val="Hyperlink"/>
            <w:sz w:val="16"/>
          </w:rPr>
          <w:t>Chong et al. 2006</w:t>
        </w:r>
      </w:hyperlink>
      <w:r w:rsidRPr="004D5668">
        <w:rPr>
          <w:sz w:val="16"/>
        </w:rPr>
        <w:t xml:space="preserve">; </w:t>
      </w:r>
      <w:hyperlink r:id="rId326" w:anchor="oxfordhb-9780199335084-e-16-bibItem-79" w:history="1">
        <w:r w:rsidRPr="004D5668">
          <w:rPr>
            <w:rStyle w:val="Hyperlink"/>
            <w:sz w:val="16"/>
          </w:rPr>
          <w:t>Marin 2009</w:t>
        </w:r>
      </w:hyperlink>
      <w:r w:rsidRPr="004D5668">
        <w:rPr>
          <w:sz w:val="16"/>
        </w:rPr>
        <w:t xml:space="preserve">; </w:t>
      </w:r>
      <w:hyperlink r:id="rId327" w:anchor="oxfordhb-9780199335084-e-16-bibItem-80" w:history="1">
        <w:r w:rsidRPr="004D5668">
          <w:rPr>
            <w:rStyle w:val="Hyperlink"/>
            <w:sz w:val="16"/>
          </w:rPr>
          <w:t>Martínez-</w:t>
        </w:r>
        <w:proofErr w:type="spellStart"/>
        <w:r w:rsidRPr="004D5668">
          <w:rPr>
            <w:rStyle w:val="Hyperlink"/>
            <w:sz w:val="16"/>
          </w:rPr>
          <w:t>Espiñeira</w:t>
        </w:r>
        <w:proofErr w:type="spellEnd"/>
        <w:r w:rsidRPr="004D5668">
          <w:rPr>
            <w:rStyle w:val="Hyperlink"/>
            <w:sz w:val="16"/>
          </w:rPr>
          <w:t xml:space="preserve"> et al. 2009</w:t>
        </w:r>
      </w:hyperlink>
      <w:r w:rsidRPr="004D5668">
        <w:rPr>
          <w:sz w:val="16"/>
        </w:rPr>
        <w:t xml:space="preserve">), </w:t>
      </w:r>
      <w:r w:rsidRPr="004D5668">
        <w:rPr>
          <w:rStyle w:val="StyleUnderline"/>
        </w:rPr>
        <w:t>coverage for the urban poor (</w:t>
      </w:r>
      <w:hyperlink r:id="rId328" w:anchor="oxfordhb-9780199335084-e-16-bibItem-35" w:history="1">
        <w:r w:rsidRPr="004D5668">
          <w:rPr>
            <w:rStyle w:val="StyleUnderline"/>
          </w:rPr>
          <w:t>Clarke et al. 2009</w:t>
        </w:r>
      </w:hyperlink>
      <w:r w:rsidRPr="004D5668">
        <w:rPr>
          <w:rStyle w:val="StyleUnderline"/>
        </w:rPr>
        <w:t>), governance (</w:t>
      </w:r>
      <w:proofErr w:type="spellStart"/>
      <w:r w:rsidRPr="004D5668">
        <w:rPr>
          <w:rStyle w:val="StyleUnderline"/>
        </w:rPr>
        <w:fldChar w:fldCharType="begin"/>
      </w:r>
      <w:r w:rsidRPr="004D5668">
        <w:rPr>
          <w:rStyle w:val="StyleUnderline"/>
        </w:rPr>
        <w:instrText xml:space="preserve"> HYPERLINK "https://www-oxfordhandbooks-com.proxy.lib.umich.edu/view/10.1093/oxfordhb/9780199335084.001.0001/oxfordhb-9780199335084-e-16" \l "oxfordhb-9780199335084-e-16-bibItem-2" </w:instrText>
      </w:r>
      <w:r w:rsidRPr="004D5668">
        <w:rPr>
          <w:rStyle w:val="StyleUnderline"/>
        </w:rPr>
        <w:fldChar w:fldCharType="separate"/>
      </w:r>
      <w:r w:rsidRPr="004D5668">
        <w:rPr>
          <w:rStyle w:val="StyleUnderline"/>
        </w:rPr>
        <w:t>Akhmouch</w:t>
      </w:r>
      <w:proofErr w:type="spellEnd"/>
      <w:r w:rsidRPr="004D5668">
        <w:rPr>
          <w:rStyle w:val="StyleUnderline"/>
        </w:rPr>
        <w:t xml:space="preserve"> and Kauffmann 2013</w:t>
      </w:r>
      <w:r w:rsidRPr="004D5668">
        <w:rPr>
          <w:rStyle w:val="StyleUnderline"/>
        </w:rPr>
        <w:fldChar w:fldCharType="end"/>
      </w:r>
      <w:r w:rsidRPr="004D5668">
        <w:rPr>
          <w:rStyle w:val="StyleUnderline"/>
        </w:rPr>
        <w:t>), and—controversially—public health (</w:t>
      </w:r>
      <w:proofErr w:type="spellStart"/>
      <w:r w:rsidRPr="004D5668">
        <w:rPr>
          <w:rStyle w:val="StyleUnderline"/>
        </w:rPr>
        <w:fldChar w:fldCharType="begin"/>
      </w:r>
      <w:r w:rsidRPr="004D5668">
        <w:rPr>
          <w:rStyle w:val="StyleUnderline"/>
        </w:rPr>
        <w:instrText xml:space="preserve"> HYPERLINK "https://www-oxfordhandbooks-com.proxy.lib.umich.edu/view/10.1093/oxfordhb/9780199335084.001.0001/oxfordhb-9780199335084-e-16" \l "oxfordhb-9780199335084-e-16-bibItem-50" </w:instrText>
      </w:r>
      <w:r w:rsidRPr="004D5668">
        <w:rPr>
          <w:rStyle w:val="StyleUnderline"/>
        </w:rPr>
        <w:fldChar w:fldCharType="separate"/>
      </w:r>
      <w:r w:rsidRPr="004D5668">
        <w:rPr>
          <w:rStyle w:val="StyleUnderline"/>
        </w:rPr>
        <w:t>Galiani</w:t>
      </w:r>
      <w:proofErr w:type="spellEnd"/>
      <w:r w:rsidRPr="004D5668">
        <w:rPr>
          <w:rStyle w:val="StyleUnderline"/>
        </w:rPr>
        <w:t xml:space="preserve"> et al. 2005</w:t>
      </w:r>
      <w:r w:rsidRPr="004D5668">
        <w:rPr>
          <w:rStyle w:val="StyleUnderline"/>
        </w:rPr>
        <w:fldChar w:fldCharType="end"/>
      </w:r>
      <w:r w:rsidRPr="004D5668">
        <w:rPr>
          <w:rStyle w:val="StyleUnderline"/>
        </w:rPr>
        <w:t>;</w:t>
      </w:r>
      <w:r>
        <w:rPr>
          <w:rStyle w:val="StyleUnderline"/>
        </w:rPr>
        <w:t xml:space="preserve"> </w:t>
      </w:r>
      <w:hyperlink r:id="rId329" w:anchor="oxfordhb-9780199335084-e-16-bibItem-73" w:history="1">
        <w:proofErr w:type="spellStart"/>
        <w:r w:rsidRPr="004D5668">
          <w:rPr>
            <w:rStyle w:val="StyleUnderline"/>
          </w:rPr>
          <w:t>Kosec</w:t>
        </w:r>
        <w:proofErr w:type="spellEnd"/>
        <w:r w:rsidRPr="004D5668">
          <w:rPr>
            <w:rStyle w:val="StyleUnderline"/>
          </w:rPr>
          <w:t xml:space="preserve"> 2014</w:t>
        </w:r>
      </w:hyperlink>
      <w:r w:rsidRPr="004D5668">
        <w:rPr>
          <w:rStyle w:val="StyleUnderline"/>
        </w:rPr>
        <w:t>;</w:t>
      </w:r>
      <w:r>
        <w:rPr>
          <w:rStyle w:val="StyleUnderline"/>
        </w:rPr>
        <w:t xml:space="preserve"> </w:t>
      </w:r>
      <w:hyperlink r:id="rId330" w:anchor="oxfordhb-9780199335084-e-16-bibItem-91" w:history="1">
        <w:proofErr w:type="spellStart"/>
        <w:r w:rsidRPr="004D5668">
          <w:rPr>
            <w:rStyle w:val="StyleUnderline"/>
          </w:rPr>
          <w:t>Mulreany</w:t>
        </w:r>
        <w:proofErr w:type="spellEnd"/>
        <w:r w:rsidRPr="004D5668">
          <w:rPr>
            <w:rStyle w:val="StyleUnderline"/>
          </w:rPr>
          <w:t xml:space="preserve"> et al. 2006</w:t>
        </w:r>
      </w:hyperlink>
      <w:r w:rsidRPr="004D5668">
        <w:rPr>
          <w:rStyle w:val="StyleUnderline"/>
        </w:rPr>
        <w:t>). The politics of privatization have</w:t>
      </w:r>
      <w:r w:rsidRPr="004D5668">
        <w:rPr>
          <w:sz w:val="16"/>
        </w:rPr>
        <w:t xml:space="preserve"> </w:t>
      </w:r>
      <w:r w:rsidRPr="004D5668">
        <w:rPr>
          <w:rStyle w:val="StyleUnderline"/>
        </w:rPr>
        <w:t>received attention</w:t>
      </w:r>
      <w:r w:rsidRPr="004D5668">
        <w:rPr>
          <w:sz w:val="16"/>
        </w:rPr>
        <w:t xml:space="preserve">, </w:t>
      </w:r>
      <w:r w:rsidRPr="004D5668">
        <w:rPr>
          <w:rStyle w:val="StyleUnderline"/>
        </w:rPr>
        <w:t>including studies of the incentives of various stakeholders</w:t>
      </w:r>
      <w:r w:rsidRPr="004D5668">
        <w:rPr>
          <w:sz w:val="16"/>
        </w:rPr>
        <w:t>, the instrumentalization of government bureaucracies, and the knowledge networks via which privatization was disseminated and promoted (</w:t>
      </w:r>
      <w:proofErr w:type="spellStart"/>
      <w:r w:rsidRPr="004D5668">
        <w:rPr>
          <w:sz w:val="16"/>
        </w:rPr>
        <w:fldChar w:fldCharType="begin"/>
      </w:r>
      <w:r w:rsidRPr="004D5668">
        <w:rPr>
          <w:sz w:val="16"/>
        </w:rPr>
        <w:instrText xml:space="preserve"> HYPERLINK "https://www-oxfordhandbooks-com.proxy.lib.umich.edu/view/10.1093/oxfordhb/9780199335084.001.0001/oxfordhb-9780199335084-e-16" \l "oxfordhb-9780199335084-e-16-bibItem-1" </w:instrText>
      </w:r>
      <w:r w:rsidRPr="004D5668">
        <w:rPr>
          <w:sz w:val="16"/>
        </w:rPr>
        <w:fldChar w:fldCharType="separate"/>
      </w:r>
      <w:r w:rsidRPr="004D5668">
        <w:rPr>
          <w:rStyle w:val="Hyperlink"/>
          <w:sz w:val="16"/>
        </w:rPr>
        <w:t>Ahlers</w:t>
      </w:r>
      <w:proofErr w:type="spellEnd"/>
      <w:r w:rsidRPr="004D5668">
        <w:rPr>
          <w:rStyle w:val="Hyperlink"/>
          <w:sz w:val="16"/>
        </w:rPr>
        <w:t xml:space="preserve"> 2010</w:t>
      </w:r>
      <w:r w:rsidRPr="004D5668">
        <w:rPr>
          <w:sz w:val="16"/>
        </w:rPr>
        <w:fldChar w:fldCharType="end"/>
      </w:r>
      <w:r w:rsidRPr="004D5668">
        <w:rPr>
          <w:sz w:val="16"/>
        </w:rPr>
        <w:t xml:space="preserve">; </w:t>
      </w:r>
      <w:hyperlink r:id="rId331" w:anchor="oxfordhb-9780199335084-e-16-bibItem-48" w:history="1">
        <w:r w:rsidRPr="004D5668">
          <w:rPr>
            <w:rStyle w:val="Hyperlink"/>
            <w:sz w:val="16"/>
          </w:rPr>
          <w:t>Finger 2005</w:t>
        </w:r>
      </w:hyperlink>
      <w:r w:rsidRPr="004D5668">
        <w:rPr>
          <w:sz w:val="16"/>
        </w:rPr>
        <w:t xml:space="preserve">; </w:t>
      </w:r>
      <w:hyperlink r:id="rId332" w:anchor="oxfordhb-9780199335084-e-16-bibItem-75" w:history="1">
        <w:proofErr w:type="spellStart"/>
        <w:r w:rsidRPr="004D5668">
          <w:rPr>
            <w:rStyle w:val="Hyperlink"/>
            <w:sz w:val="16"/>
          </w:rPr>
          <w:t>Larner</w:t>
        </w:r>
        <w:proofErr w:type="spellEnd"/>
        <w:r w:rsidRPr="004D5668">
          <w:rPr>
            <w:rStyle w:val="Hyperlink"/>
            <w:sz w:val="16"/>
          </w:rPr>
          <w:t xml:space="preserve"> and Laurie 2010</w:t>
        </w:r>
      </w:hyperlink>
      <w:r w:rsidRPr="004D5668">
        <w:rPr>
          <w:sz w:val="16"/>
        </w:rPr>
        <w:t xml:space="preserve">). </w:t>
      </w:r>
      <w:r w:rsidRPr="004D5668">
        <w:rPr>
          <w:rStyle w:val="StyleUnderline"/>
        </w:rPr>
        <w:t>Scholars</w:t>
      </w:r>
      <w:r w:rsidRPr="004D5668">
        <w:rPr>
          <w:sz w:val="16"/>
        </w:rPr>
        <w:t xml:space="preserve"> have also </w:t>
      </w:r>
      <w:r w:rsidRPr="004D5668">
        <w:rPr>
          <w:rStyle w:val="StyleUnderline"/>
        </w:rPr>
        <w:t xml:space="preserve">scrutinized the </w:t>
      </w:r>
      <w:r w:rsidRPr="004D5668">
        <w:rPr>
          <w:rStyle w:val="Emphasis"/>
        </w:rPr>
        <w:t>limits of privatization</w:t>
      </w:r>
      <w:r w:rsidRPr="004D5668">
        <w:rPr>
          <w:sz w:val="16"/>
        </w:rPr>
        <w:t xml:space="preserve">, </w:t>
      </w:r>
      <w:r w:rsidRPr="004D5668">
        <w:rPr>
          <w:rStyle w:val="Emphasis"/>
        </w:rPr>
        <w:t>particularly as a means of providing universal coverage</w:t>
      </w:r>
      <w:r w:rsidRPr="004D5668">
        <w:rPr>
          <w:sz w:val="16"/>
        </w:rPr>
        <w:t xml:space="preserve"> (</w:t>
      </w:r>
      <w:r w:rsidRPr="004D5668">
        <w:rPr>
          <w:rStyle w:val="Emphasis"/>
        </w:rPr>
        <w:t>notably to the urban poor</w:t>
      </w:r>
      <w:r w:rsidRPr="004D5668">
        <w:rPr>
          <w:sz w:val="16"/>
        </w:rPr>
        <w:t>) (</w:t>
      </w:r>
      <w:hyperlink r:id="rId333" w:anchor="oxfordhb-9780199335084-e-16-bibItem-10" w:history="1">
        <w:r w:rsidRPr="004D5668">
          <w:rPr>
            <w:rStyle w:val="Hyperlink"/>
            <w:sz w:val="16"/>
          </w:rPr>
          <w:t>Bakker 2010</w:t>
        </w:r>
      </w:hyperlink>
      <w:r w:rsidRPr="004D5668">
        <w:rPr>
          <w:sz w:val="16"/>
        </w:rPr>
        <w:t xml:space="preserve">; </w:t>
      </w:r>
      <w:hyperlink r:id="rId334" w:anchor="oxfordhb-9780199335084-e-16-bibItem-43" w:history="1">
        <w:r w:rsidRPr="004D5668">
          <w:rPr>
            <w:rStyle w:val="Hyperlink"/>
            <w:sz w:val="16"/>
          </w:rPr>
          <w:t>Dilworth 2007</w:t>
        </w:r>
      </w:hyperlink>
      <w:r w:rsidRPr="004D5668">
        <w:rPr>
          <w:sz w:val="16"/>
        </w:rPr>
        <w:t xml:space="preserve">; </w:t>
      </w:r>
      <w:hyperlink r:id="rId335" w:anchor="oxfordhb-9780199335084-e-16-bibItem-45" w:history="1">
        <w:r w:rsidRPr="004D5668">
          <w:rPr>
            <w:rStyle w:val="Hyperlink"/>
            <w:sz w:val="16"/>
          </w:rPr>
          <w:t>Draper 2008</w:t>
        </w:r>
      </w:hyperlink>
      <w:r w:rsidRPr="004D5668">
        <w:rPr>
          <w:sz w:val="16"/>
        </w:rPr>
        <w:t xml:space="preserve">). </w:t>
      </w:r>
      <w:r w:rsidRPr="004D5668">
        <w:rPr>
          <w:rStyle w:val="Emphasis"/>
        </w:rPr>
        <w:t>Following the financial crisis of 2008</w:t>
      </w:r>
      <w:r w:rsidRPr="004D5668">
        <w:rPr>
          <w:sz w:val="16"/>
        </w:rPr>
        <w:t xml:space="preserve">/9, </w:t>
      </w:r>
      <w:r w:rsidRPr="004D5668">
        <w:rPr>
          <w:rStyle w:val="StyleUnderline"/>
        </w:rPr>
        <w:t>private companies</w:t>
      </w:r>
      <w:r w:rsidRPr="004D5668">
        <w:rPr>
          <w:sz w:val="16"/>
        </w:rPr>
        <w:t xml:space="preserve"> (such as the English company Thames Water, and French companies Veolia and Suez) strategically </w:t>
      </w:r>
      <w:r w:rsidRPr="004D5668">
        <w:rPr>
          <w:rStyle w:val="Emphasis"/>
        </w:rPr>
        <w:t>reconfigured their approach,</w:t>
      </w:r>
      <w:r w:rsidRPr="004D5668">
        <w:rPr>
          <w:rStyle w:val="StyleUnderline"/>
        </w:rPr>
        <w:t xml:space="preserve"> changing modes of</w:t>
      </w:r>
      <w:r w:rsidRPr="004D5668">
        <w:rPr>
          <w:sz w:val="16"/>
        </w:rPr>
        <w:t xml:space="preserve"> </w:t>
      </w:r>
      <w:r w:rsidRPr="004D5668">
        <w:rPr>
          <w:rStyle w:val="StyleUnderline"/>
        </w:rPr>
        <w:t>financing</w:t>
      </w:r>
      <w:r w:rsidRPr="004D5668">
        <w:rPr>
          <w:sz w:val="16"/>
        </w:rPr>
        <w:t xml:space="preserve"> (e.g., from equity to debt financing</w:t>
      </w:r>
      <w:r w:rsidRPr="004D5668">
        <w:rPr>
          <w:rStyle w:val="StyleUnderline"/>
        </w:rPr>
        <w:t>), and opting for lower-risk contracts</w:t>
      </w:r>
      <w:r w:rsidRPr="004D5668">
        <w:rPr>
          <w:sz w:val="16"/>
        </w:rPr>
        <w:t xml:space="preserve"> (</w:t>
      </w:r>
      <w:hyperlink r:id="rId336" w:anchor="oxfordhb-9780199335084-e-16-bibItem-10" w:history="1">
        <w:r w:rsidRPr="004D5668">
          <w:rPr>
            <w:rStyle w:val="Hyperlink"/>
            <w:sz w:val="16"/>
          </w:rPr>
          <w:t>Bakker 2010</w:t>
        </w:r>
      </w:hyperlink>
      <w:r w:rsidRPr="004D5668">
        <w:rPr>
          <w:sz w:val="16"/>
        </w:rPr>
        <w:t xml:space="preserve">; </w:t>
      </w:r>
      <w:hyperlink r:id="rId337" w:anchor="oxfordhb-9780199335084-e-16-bibItem-79" w:history="1">
        <w:r w:rsidRPr="004D5668">
          <w:rPr>
            <w:rStyle w:val="Hyperlink"/>
            <w:sz w:val="16"/>
          </w:rPr>
          <w:t>Marin 2009</w:t>
        </w:r>
      </w:hyperlink>
      <w:r w:rsidRPr="004D5668">
        <w:rPr>
          <w:sz w:val="16"/>
        </w:rPr>
        <w:t xml:space="preserve">). New operators emerged in middle-income countries (e.g., Brazil, China, Russia, Malaysia) to challenge the oligopolistic structure of the sector, dominated by European and American firms. Although the number of customers of private companies continues to grow, </w:t>
      </w:r>
      <w:r w:rsidRPr="004D5668">
        <w:rPr>
          <w:rStyle w:val="StyleUnderline"/>
        </w:rPr>
        <w:t>this new</w:t>
      </w:r>
      <w:r w:rsidRPr="004D5668">
        <w:rPr>
          <w:sz w:val="16"/>
        </w:rPr>
        <w:t xml:space="preserve"> </w:t>
      </w:r>
      <w:r w:rsidRPr="004D5668">
        <w:rPr>
          <w:rStyle w:val="StyleUnderline"/>
        </w:rPr>
        <w:t>growth is concentrated in more profitable</w:t>
      </w:r>
      <w:r w:rsidRPr="004D5668">
        <w:rPr>
          <w:sz w:val="16"/>
        </w:rPr>
        <w:t xml:space="preserve"> (</w:t>
      </w:r>
      <w:r w:rsidRPr="004D5668">
        <w:rPr>
          <w:rStyle w:val="StyleUnderline"/>
        </w:rPr>
        <w:t xml:space="preserve">usually middle- and high-income) cities, regions, and countries, </w:t>
      </w:r>
      <w:r w:rsidRPr="004D5668">
        <w:rPr>
          <w:sz w:val="16"/>
        </w:rPr>
        <w:t>particularly China (</w:t>
      </w:r>
      <w:hyperlink r:id="rId338" w:anchor="oxfordhb-9780199335084-e-16-bibItem-129" w:history="1">
        <w:r w:rsidRPr="004D5668">
          <w:rPr>
            <w:rStyle w:val="Hyperlink"/>
            <w:sz w:val="16"/>
          </w:rPr>
          <w:t>Zhong et al. 2008</w:t>
        </w:r>
      </w:hyperlink>
      <w:r w:rsidRPr="004D5668">
        <w:rPr>
          <w:sz w:val="16"/>
        </w:rPr>
        <w:t xml:space="preserve">). </w:t>
      </w:r>
      <w:r w:rsidRPr="004D5668">
        <w:rPr>
          <w:rStyle w:val="StyleUnderline"/>
        </w:rPr>
        <w:t>Privatization is much less prevalent in low-income countries, post-conflict countries, and countries where regulatory institutions are weak</w:t>
      </w:r>
      <w:r w:rsidRPr="004D5668">
        <w:rPr>
          <w:sz w:val="16"/>
        </w:rPr>
        <w:t>; in these instances, national governments (and in many cases development banks) continue to play a leading role (</w:t>
      </w:r>
      <w:hyperlink r:id="rId339" w:anchor="oxfordhb-9780199335084-e-16-bibItem-107" w:history="1">
        <w:r w:rsidRPr="004D5668">
          <w:rPr>
            <w:rStyle w:val="Hyperlink"/>
            <w:sz w:val="16"/>
          </w:rPr>
          <w:t xml:space="preserve">Schwartz and </w:t>
        </w:r>
        <w:proofErr w:type="spellStart"/>
        <w:r w:rsidRPr="004D5668">
          <w:rPr>
            <w:rStyle w:val="Hyperlink"/>
            <w:sz w:val="16"/>
          </w:rPr>
          <w:t>Halkyard</w:t>
        </w:r>
        <w:proofErr w:type="spellEnd"/>
        <w:r w:rsidRPr="004D5668">
          <w:rPr>
            <w:rStyle w:val="Hyperlink"/>
            <w:sz w:val="16"/>
          </w:rPr>
          <w:t xml:space="preserve"> 2006</w:t>
        </w:r>
      </w:hyperlink>
      <w:r w:rsidRPr="004D5668">
        <w:rPr>
          <w:sz w:val="16"/>
        </w:rPr>
        <w:t>). The debate over privatization has also taken a new turn; originally focused on water supply, scholars have increasingly turned their attention to the issue of water resources in the past decade. Of particular interest has been the issue of “water grabbing” (associated with “land grabbing”) (</w:t>
      </w:r>
      <w:hyperlink r:id="rId340" w:anchor="oxfordhb-9780199335084-e-16-bibItem-84" w:history="1">
        <w:r w:rsidRPr="004D5668">
          <w:rPr>
            <w:rStyle w:val="Hyperlink"/>
            <w:sz w:val="16"/>
          </w:rPr>
          <w:t>Mehta et al. 2012</w:t>
        </w:r>
      </w:hyperlink>
      <w:r w:rsidRPr="004D5668">
        <w:rPr>
          <w:sz w:val="16"/>
        </w:rPr>
        <w:t xml:space="preserve">; </w:t>
      </w:r>
      <w:hyperlink r:id="rId341" w:anchor="oxfordhb-9780199335084-e-16-bibItem-105" w:history="1">
        <w:proofErr w:type="spellStart"/>
        <w:r w:rsidRPr="004D5668">
          <w:rPr>
            <w:rStyle w:val="Hyperlink"/>
            <w:sz w:val="16"/>
          </w:rPr>
          <w:t>Rulli</w:t>
        </w:r>
        <w:proofErr w:type="spellEnd"/>
        <w:r w:rsidRPr="004D5668">
          <w:rPr>
            <w:rStyle w:val="Hyperlink"/>
            <w:sz w:val="16"/>
          </w:rPr>
          <w:t xml:space="preserve"> et al. 2013</w:t>
        </w:r>
      </w:hyperlink>
      <w:r w:rsidRPr="004D5668">
        <w:rPr>
          <w:sz w:val="16"/>
        </w:rPr>
        <w:t xml:space="preserve">). </w:t>
      </w:r>
      <w:r w:rsidRPr="004D5668">
        <w:rPr>
          <w:rStyle w:val="Emphasis"/>
        </w:rPr>
        <w:t>Water grabbing</w:t>
      </w:r>
      <w:r w:rsidRPr="004D5668">
        <w:rPr>
          <w:rStyle w:val="StyleUnderline"/>
        </w:rPr>
        <w:t xml:space="preserve"> </w:t>
      </w:r>
      <w:r w:rsidRPr="004D5668">
        <w:rPr>
          <w:rStyle w:val="Emphasis"/>
        </w:rPr>
        <w:t>entails the diversion of water resources</w:t>
      </w:r>
      <w:r w:rsidRPr="004D5668">
        <w:rPr>
          <w:sz w:val="16"/>
        </w:rPr>
        <w:t xml:space="preserve">, </w:t>
      </w:r>
      <w:r w:rsidRPr="004D5668">
        <w:rPr>
          <w:rStyle w:val="Emphasis"/>
        </w:rPr>
        <w:t>depriving local communities of water for livelihoods.</w:t>
      </w:r>
      <w:r w:rsidRPr="004D5668">
        <w:rPr>
          <w:sz w:val="16"/>
        </w:rPr>
        <w:t xml:space="preserve"> Recent interest in water grabbing has arisen because of the trend in “land grabbing” associated with large-scale agricultural investments for biofuel and food production, often driven by food speculation or extra-territorial strategies for increasing food </w:t>
      </w:r>
      <w:bookmarkStart w:id="20" w:name="p411"/>
      <w:r w:rsidRPr="004D5668">
        <w:rPr>
          <w:sz w:val="16"/>
        </w:rPr>
        <w:t xml:space="preserve">(p. 411) </w:t>
      </w:r>
      <w:bookmarkEnd w:id="20"/>
      <w:r w:rsidRPr="004D5668">
        <w:rPr>
          <w:sz w:val="16"/>
        </w:rPr>
        <w:t>security—particularly on the part of actors from relatively wealthy yet land or water-poor countries (e.g., Saudi Arabia, China) purchasing land or water rights in low- and middle-income countries (</w:t>
      </w:r>
      <w:hyperlink r:id="rId342" w:anchor="oxfordhb-9780199335084-e-16-bibItem-4" w:history="1">
        <w:r w:rsidRPr="004D5668">
          <w:rPr>
            <w:rStyle w:val="Hyperlink"/>
            <w:sz w:val="16"/>
          </w:rPr>
          <w:t>Allan et al. 2012</w:t>
        </w:r>
      </w:hyperlink>
      <w:r w:rsidRPr="004D5668">
        <w:rPr>
          <w:sz w:val="16"/>
        </w:rPr>
        <w:t xml:space="preserve">; </w:t>
      </w:r>
      <w:hyperlink r:id="rId343" w:anchor="oxfordhb-9780199335084-e-16-bibItem-108" w:history="1">
        <w:r w:rsidRPr="004D5668">
          <w:rPr>
            <w:rStyle w:val="Hyperlink"/>
            <w:sz w:val="16"/>
          </w:rPr>
          <w:t>Sebastian and Warner 2013</w:t>
        </w:r>
      </w:hyperlink>
      <w:r w:rsidRPr="004D5668">
        <w:rPr>
          <w:sz w:val="16"/>
        </w:rPr>
        <w:t xml:space="preserve">; </w:t>
      </w:r>
      <w:hyperlink r:id="rId344" w:anchor="oxfordhb-9780199335084-e-16-bibItem-111" w:history="1">
        <w:r w:rsidRPr="004D5668">
          <w:rPr>
            <w:rStyle w:val="Hyperlink"/>
            <w:sz w:val="16"/>
          </w:rPr>
          <w:t xml:space="preserve">Sosa and </w:t>
        </w:r>
        <w:proofErr w:type="spellStart"/>
        <w:r w:rsidRPr="004D5668">
          <w:rPr>
            <w:rStyle w:val="Hyperlink"/>
            <w:sz w:val="16"/>
          </w:rPr>
          <w:t>Zwarteveen</w:t>
        </w:r>
        <w:proofErr w:type="spellEnd"/>
        <w:r w:rsidRPr="004D5668">
          <w:rPr>
            <w:rStyle w:val="Hyperlink"/>
            <w:sz w:val="16"/>
          </w:rPr>
          <w:t xml:space="preserve"> 2012</w:t>
        </w:r>
      </w:hyperlink>
      <w:r w:rsidRPr="004D5668">
        <w:rPr>
          <w:sz w:val="16"/>
        </w:rPr>
        <w:t xml:space="preserve">; </w:t>
      </w:r>
      <w:hyperlink r:id="rId345" w:anchor="oxfordhb-9780199335084-e-16-bibItem-127" w:history="1">
        <w:r w:rsidRPr="004D5668">
          <w:rPr>
            <w:rStyle w:val="Hyperlink"/>
            <w:sz w:val="16"/>
          </w:rPr>
          <w:t>Woertz 2013</w:t>
        </w:r>
      </w:hyperlink>
      <w:r w:rsidRPr="004D5668">
        <w:rPr>
          <w:sz w:val="16"/>
        </w:rPr>
        <w:t xml:space="preserve">). </w:t>
      </w:r>
      <w:r w:rsidRPr="004D5668">
        <w:rPr>
          <w:rStyle w:val="StyleUnderline"/>
        </w:rPr>
        <w:t>Water grabbing may take multiple</w:t>
      </w:r>
      <w:r w:rsidRPr="004D5668">
        <w:rPr>
          <w:sz w:val="16"/>
        </w:rPr>
        <w:t xml:space="preserve"> </w:t>
      </w:r>
      <w:r w:rsidRPr="004D5668">
        <w:rPr>
          <w:rStyle w:val="StyleUnderline"/>
        </w:rPr>
        <w:t>forms, including land purchase</w:t>
      </w:r>
      <w:r w:rsidRPr="004D5668">
        <w:rPr>
          <w:sz w:val="16"/>
        </w:rPr>
        <w:t xml:space="preserve">s (to which water rights are often legally attached) </w:t>
      </w:r>
      <w:r w:rsidRPr="004D5668">
        <w:rPr>
          <w:rStyle w:val="StyleUnderline"/>
        </w:rPr>
        <w:t>and the subsequent conversion of that land into large-scale agricultural</w:t>
      </w:r>
      <w:r w:rsidRPr="004D5668">
        <w:rPr>
          <w:sz w:val="16"/>
        </w:rPr>
        <w:t xml:space="preserve"> </w:t>
      </w:r>
      <w:r w:rsidRPr="004D5668">
        <w:rPr>
          <w:rStyle w:val="StyleUnderline"/>
        </w:rPr>
        <w:t>production; outright purchases of water rights and water infrastructure; or “appropriation by dispossession</w:t>
      </w:r>
      <w:r w:rsidRPr="004D5668">
        <w:rPr>
          <w:sz w:val="16"/>
        </w:rPr>
        <w:t>” in which community rights to water (often not formally recognized in law) are denied as corporate (or state) actors expropriate land and water resources for development (</w:t>
      </w:r>
      <w:hyperlink r:id="rId346" w:anchor="oxfordhb-9780199335084-e-16-bibItem-53" w:history="1">
        <w:r w:rsidRPr="004D5668">
          <w:rPr>
            <w:rStyle w:val="Hyperlink"/>
            <w:sz w:val="16"/>
          </w:rPr>
          <w:t>Glassman 2006</w:t>
        </w:r>
      </w:hyperlink>
      <w:r w:rsidRPr="004D5668">
        <w:rPr>
          <w:sz w:val="16"/>
        </w:rPr>
        <w:t xml:space="preserve">; </w:t>
      </w:r>
      <w:hyperlink r:id="rId347" w:anchor="oxfordhb-9780199335084-e-16-bibItem-66" w:history="1">
        <w:r w:rsidRPr="004D5668">
          <w:rPr>
            <w:rStyle w:val="Hyperlink"/>
            <w:sz w:val="16"/>
          </w:rPr>
          <w:t>Harvey 2003</w:t>
        </w:r>
      </w:hyperlink>
      <w:r w:rsidRPr="004D5668">
        <w:rPr>
          <w:sz w:val="16"/>
        </w:rPr>
        <w:t xml:space="preserve">; </w:t>
      </w:r>
      <w:hyperlink r:id="rId348" w:anchor="oxfordhb-9780199335084-e-16-bibItem-110" w:history="1">
        <w:r w:rsidRPr="004D5668">
          <w:rPr>
            <w:rStyle w:val="Hyperlink"/>
            <w:sz w:val="16"/>
          </w:rPr>
          <w:t>Sneddon 2007</w:t>
        </w:r>
      </w:hyperlink>
      <w:r w:rsidRPr="004D5668">
        <w:rPr>
          <w:sz w:val="16"/>
        </w:rPr>
        <w:t xml:space="preserve">). The recent debate over water and land grabbing, for example, frames the appropriation of </w:t>
      </w:r>
      <w:r w:rsidRPr="004D5668">
        <w:rPr>
          <w:rStyle w:val="StyleUnderline"/>
        </w:rPr>
        <w:t>water as an economic strategy carried</w:t>
      </w:r>
      <w:r w:rsidRPr="004D5668">
        <w:rPr>
          <w:sz w:val="16"/>
        </w:rPr>
        <w:t xml:space="preserve"> </w:t>
      </w:r>
      <w:r w:rsidRPr="004D5668">
        <w:rPr>
          <w:rStyle w:val="StyleUnderline"/>
        </w:rPr>
        <w:t xml:space="preserve">out by “extra-economic” means, </w:t>
      </w:r>
      <w:r w:rsidRPr="004D5668">
        <w:rPr>
          <w:sz w:val="16"/>
        </w:rPr>
        <w:t xml:space="preserve">which </w:t>
      </w:r>
      <w:r w:rsidRPr="004D5668">
        <w:rPr>
          <w:rStyle w:val="StyleUnderline"/>
        </w:rPr>
        <w:t>are deeply embedded in political—and</w:t>
      </w:r>
      <w:r w:rsidRPr="004D5668">
        <w:rPr>
          <w:sz w:val="16"/>
        </w:rPr>
        <w:t xml:space="preserve"> </w:t>
      </w:r>
      <w:r w:rsidRPr="004D5668">
        <w:rPr>
          <w:rStyle w:val="StyleUnderline"/>
        </w:rPr>
        <w:t>at times coercive and violent—relationships</w:t>
      </w:r>
      <w:r w:rsidRPr="004D5668">
        <w:rPr>
          <w:sz w:val="16"/>
        </w:rPr>
        <w:t>, although the extent of land and water grabbing is disputed by some experts (</w:t>
      </w:r>
      <w:hyperlink r:id="rId349" w:anchor="oxfordhb-9780199335084-e-16-bibItem-49" w:history="1">
        <w:r w:rsidRPr="004D5668">
          <w:rPr>
            <w:rStyle w:val="Hyperlink"/>
            <w:sz w:val="16"/>
          </w:rPr>
          <w:t>Franco and Kay 2012</w:t>
        </w:r>
      </w:hyperlink>
      <w:r w:rsidRPr="004D5668">
        <w:rPr>
          <w:sz w:val="16"/>
        </w:rPr>
        <w:t xml:space="preserve">; </w:t>
      </w:r>
      <w:hyperlink r:id="rId350" w:anchor="oxfordhb-9780199335084-e-16-bibItem-126" w:history="1">
        <w:r w:rsidRPr="004D5668">
          <w:rPr>
            <w:rStyle w:val="Hyperlink"/>
            <w:sz w:val="16"/>
          </w:rPr>
          <w:t>Woertz 2011</w:t>
        </w:r>
      </w:hyperlink>
      <w:r w:rsidRPr="004D5668">
        <w:rPr>
          <w:sz w:val="16"/>
        </w:rPr>
        <w:t xml:space="preserve">). </w:t>
      </w:r>
      <w:r w:rsidRPr="004D5668">
        <w:rPr>
          <w:rStyle w:val="StyleUnderline"/>
        </w:rPr>
        <w:t>As with private sector participation</w:t>
      </w:r>
      <w:r w:rsidRPr="004D5668">
        <w:rPr>
          <w:sz w:val="16"/>
        </w:rPr>
        <w:t xml:space="preserve"> in water management in the 1990s, </w:t>
      </w:r>
      <w:r w:rsidRPr="004D5668">
        <w:rPr>
          <w:rStyle w:val="Emphasis"/>
        </w:rPr>
        <w:t>water grabbing has generated controversy and protests</w:t>
      </w:r>
      <w:r w:rsidRPr="004D5668">
        <w:rPr>
          <w:sz w:val="16"/>
        </w:rPr>
        <w:t xml:space="preserve"> (</w:t>
      </w:r>
      <w:hyperlink r:id="rId351" w:anchor="oxfordhb-9780199335084-e-16-bibItem-82" w:history="1">
        <w:r w:rsidRPr="004D5668">
          <w:rPr>
            <w:rStyle w:val="Hyperlink"/>
            <w:sz w:val="16"/>
          </w:rPr>
          <w:t>Matthews 2012</w:t>
        </w:r>
      </w:hyperlink>
      <w:r w:rsidRPr="004D5668">
        <w:rPr>
          <w:sz w:val="16"/>
        </w:rPr>
        <w:t xml:space="preserve">; </w:t>
      </w:r>
      <w:hyperlink r:id="rId352" w:anchor="oxfordhb-9780199335084-e-16-bibItem-100" w:history="1">
        <w:r w:rsidRPr="004D5668">
          <w:rPr>
            <w:rStyle w:val="Hyperlink"/>
            <w:sz w:val="16"/>
          </w:rPr>
          <w:t>Perreault 2006</w:t>
        </w:r>
      </w:hyperlink>
      <w:r w:rsidRPr="004D5668">
        <w:rPr>
          <w:sz w:val="16"/>
        </w:rPr>
        <w:t xml:space="preserve">). Although grievances vary (and are highly context-specific), </w:t>
      </w:r>
      <w:r w:rsidRPr="004D5668">
        <w:rPr>
          <w:rStyle w:val="StyleUnderline"/>
        </w:rPr>
        <w:t>a set of common themes</w:t>
      </w:r>
      <w:r w:rsidRPr="004D5668">
        <w:rPr>
          <w:sz w:val="16"/>
        </w:rPr>
        <w:t xml:space="preserve"> </w:t>
      </w:r>
      <w:r w:rsidRPr="004D5668">
        <w:rPr>
          <w:rStyle w:val="StyleUnderline"/>
        </w:rPr>
        <w:t>emerges in these protests</w:t>
      </w:r>
      <w:r w:rsidRPr="004D5668">
        <w:rPr>
          <w:sz w:val="16"/>
        </w:rPr>
        <w:t xml:space="preserve">: </w:t>
      </w:r>
      <w:r w:rsidRPr="004D5668">
        <w:rPr>
          <w:rStyle w:val="StyleUnderline"/>
        </w:rPr>
        <w:t>concerns over the impacts of privatization on consumers and workers</w:t>
      </w:r>
      <w:r w:rsidRPr="004D5668">
        <w:rPr>
          <w:sz w:val="16"/>
        </w:rPr>
        <w:t xml:space="preserve"> (e.g., pricing and access to services, employment) as well as on the environment. </w:t>
      </w:r>
      <w:r w:rsidRPr="004D5668">
        <w:rPr>
          <w:rStyle w:val="StyleUnderline"/>
        </w:rPr>
        <w:t>In many instances a nascent “red–green”</w:t>
      </w:r>
      <w:r w:rsidRPr="004D5668">
        <w:rPr>
          <w:sz w:val="16"/>
        </w:rPr>
        <w:t xml:space="preserve"> </w:t>
      </w:r>
      <w:r w:rsidRPr="004D5668">
        <w:rPr>
          <w:rStyle w:val="StyleUnderline"/>
        </w:rPr>
        <w:t>alliance has cohered around the anti-privatization agenda</w:t>
      </w:r>
      <w:r w:rsidRPr="004D5668">
        <w:rPr>
          <w:sz w:val="16"/>
        </w:rPr>
        <w:t xml:space="preserve"> (as in Cochabamba, Toronto, Jakarta, and Vancouver). Unsurprisingly, anti-privatization protests are often articulated with, </w:t>
      </w:r>
      <w:r w:rsidRPr="004D5668">
        <w:rPr>
          <w:rStyle w:val="StyleUnderline"/>
        </w:rPr>
        <w:t>and amplified by more generalized political economic protest</w:t>
      </w:r>
      <w:r w:rsidRPr="004D5668">
        <w:rPr>
          <w:sz w:val="16"/>
        </w:rPr>
        <w:t>. Latin America (e.g., Argentina and Bolivia) experienced significant public protests on a range of water-related issues from the late 1990s onward; and southern Africa has also seen sustained protests, in some cases associated with high-profile court cases (e.g., Phiri/Soweto in South Africa) (</w:t>
      </w:r>
      <w:hyperlink r:id="rId353" w:anchor="oxfordhb-9780199335084-e-16-bibItem-23" w:history="1">
        <w:r w:rsidRPr="004D5668">
          <w:rPr>
            <w:rStyle w:val="Hyperlink"/>
            <w:sz w:val="16"/>
          </w:rPr>
          <w:t>Bond and Dugard 2008</w:t>
        </w:r>
      </w:hyperlink>
      <w:r w:rsidRPr="004D5668">
        <w:rPr>
          <w:sz w:val="16"/>
        </w:rPr>
        <w:t xml:space="preserve">; </w:t>
      </w:r>
      <w:hyperlink r:id="rId354" w:anchor="oxfordhb-9780199335084-e-16-bibItem-31" w:history="1">
        <w:proofErr w:type="spellStart"/>
        <w:r w:rsidRPr="004D5668">
          <w:rPr>
            <w:rStyle w:val="Hyperlink"/>
            <w:sz w:val="16"/>
          </w:rPr>
          <w:t>Bustamente</w:t>
        </w:r>
        <w:proofErr w:type="spellEnd"/>
        <w:r w:rsidRPr="004D5668">
          <w:rPr>
            <w:rStyle w:val="Hyperlink"/>
            <w:sz w:val="16"/>
          </w:rPr>
          <w:t xml:space="preserve"> et al. 2005</w:t>
        </w:r>
      </w:hyperlink>
      <w:r w:rsidRPr="004D5668">
        <w:rPr>
          <w:sz w:val="16"/>
        </w:rPr>
        <w:t xml:space="preserve">; </w:t>
      </w:r>
      <w:hyperlink r:id="rId355" w:anchor="oxfordhb-9780199335084-e-16-bibItem-89" w:history="1">
        <w:r w:rsidRPr="004D5668">
          <w:rPr>
            <w:rStyle w:val="Hyperlink"/>
            <w:sz w:val="16"/>
          </w:rPr>
          <w:t>Morgan 2005</w:t>
        </w:r>
      </w:hyperlink>
      <w:r w:rsidRPr="004D5668">
        <w:rPr>
          <w:sz w:val="16"/>
        </w:rPr>
        <w:t>). This ongoing resistance indicates that privatization—in its varied forms—continues to be a contested and controversial topic. Privatization remains an ongoing trend, albeit less comprehensive in geographical scope than originally envisioned by some proponents. A balanced assessment of the record of private water companies suggests that hopes that privatization would solve the world’s water crisis were overblown, but that privatization will continue to be pursued as an option for water supply access in communities and countries with sufficient ability to pay—and will thus continue to raise ethical concerns (as it has over the past decade) (</w:t>
      </w:r>
      <w:hyperlink r:id="rId356" w:anchor="oxfordhb-9780199335084-e-16-bibItem-15" w:history="1">
        <w:r w:rsidRPr="004D5668">
          <w:rPr>
            <w:rStyle w:val="Hyperlink"/>
            <w:sz w:val="16"/>
          </w:rPr>
          <w:t>Bayliss 2014</w:t>
        </w:r>
      </w:hyperlink>
      <w:r w:rsidRPr="004D5668">
        <w:rPr>
          <w:sz w:val="16"/>
        </w:rPr>
        <w:t xml:space="preserve">; </w:t>
      </w:r>
      <w:hyperlink r:id="rId357" w:anchor="oxfordhb-9780199335084-e-16-bibItem-41" w:history="1">
        <w:r w:rsidRPr="004D5668">
          <w:rPr>
            <w:rStyle w:val="Hyperlink"/>
            <w:sz w:val="16"/>
          </w:rPr>
          <w:t xml:space="preserve">de </w:t>
        </w:r>
        <w:proofErr w:type="spellStart"/>
        <w:r w:rsidRPr="004D5668">
          <w:rPr>
            <w:rStyle w:val="Hyperlink"/>
            <w:sz w:val="16"/>
          </w:rPr>
          <w:t>Gouvello</w:t>
        </w:r>
        <w:proofErr w:type="spellEnd"/>
        <w:r w:rsidRPr="004D5668">
          <w:rPr>
            <w:rStyle w:val="Hyperlink"/>
            <w:sz w:val="16"/>
          </w:rPr>
          <w:t xml:space="preserve"> and Scott 2012</w:t>
        </w:r>
      </w:hyperlink>
      <w:r w:rsidRPr="004D5668">
        <w:rPr>
          <w:sz w:val="16"/>
        </w:rPr>
        <w:t xml:space="preserve">; </w:t>
      </w:r>
      <w:hyperlink r:id="rId358" w:anchor="oxfordhb-9780199335084-e-16-bibItem-65" w:history="1">
        <w:r w:rsidRPr="004D5668">
          <w:rPr>
            <w:rStyle w:val="Hyperlink"/>
            <w:sz w:val="16"/>
          </w:rPr>
          <w:t>Harris 2015</w:t>
        </w:r>
      </w:hyperlink>
      <w:r w:rsidRPr="004D5668">
        <w:rPr>
          <w:sz w:val="16"/>
        </w:rPr>
        <w:t xml:space="preserve">; </w:t>
      </w:r>
      <w:hyperlink r:id="rId359" w:anchor="oxfordhb-9780199335084-e-16-bibItem-79" w:history="1">
        <w:r w:rsidRPr="004D5668">
          <w:rPr>
            <w:rStyle w:val="Hyperlink"/>
            <w:sz w:val="16"/>
          </w:rPr>
          <w:t>Marin 2009</w:t>
        </w:r>
      </w:hyperlink>
      <w:r w:rsidRPr="004D5668">
        <w:rPr>
          <w:sz w:val="16"/>
        </w:rPr>
        <w:t xml:space="preserve">; </w:t>
      </w:r>
      <w:hyperlink r:id="rId360" w:anchor="oxfordhb-9780199335084-e-16-bibItem-117" w:history="1">
        <w:r w:rsidRPr="004D5668">
          <w:rPr>
            <w:rStyle w:val="Hyperlink"/>
            <w:sz w:val="16"/>
          </w:rPr>
          <w:t>UNDP 2006</w:t>
        </w:r>
      </w:hyperlink>
      <w:r w:rsidRPr="004D5668">
        <w:rPr>
          <w:sz w:val="16"/>
        </w:rPr>
        <w:t>). Given this, scholars and donors have increasingly been focusing attention on the potential for partnerships between public water providers, community organizations, and a variety of private providers (including informal water vendors) in filling gaps in water supply provision (</w:t>
      </w:r>
      <w:proofErr w:type="spellStart"/>
      <w:r w:rsidRPr="004D5668">
        <w:rPr>
          <w:sz w:val="16"/>
        </w:rPr>
        <w:fldChar w:fldCharType="begin"/>
      </w:r>
      <w:r w:rsidRPr="004D5668">
        <w:rPr>
          <w:sz w:val="16"/>
        </w:rPr>
        <w:instrText xml:space="preserve"> HYPERLINK "https://www-oxfordhandbooks-com.proxy.lib.umich.edu/view/10.1093/oxfordhb/9780199335084.001.0001/oxfordhb-9780199335084-e-16" \l "oxfordhb-9780199335084-e-16-bibItem-42" </w:instrText>
      </w:r>
      <w:r w:rsidRPr="004D5668">
        <w:rPr>
          <w:sz w:val="16"/>
        </w:rPr>
        <w:fldChar w:fldCharType="separate"/>
      </w:r>
      <w:r w:rsidRPr="004D5668">
        <w:rPr>
          <w:rStyle w:val="Hyperlink"/>
          <w:sz w:val="16"/>
        </w:rPr>
        <w:t>Dellas</w:t>
      </w:r>
      <w:proofErr w:type="spellEnd"/>
      <w:r w:rsidRPr="004D5668">
        <w:rPr>
          <w:rStyle w:val="Hyperlink"/>
          <w:sz w:val="16"/>
        </w:rPr>
        <w:t xml:space="preserve"> 2011</w:t>
      </w:r>
      <w:r w:rsidRPr="004D5668">
        <w:rPr>
          <w:sz w:val="16"/>
        </w:rPr>
        <w:fldChar w:fldCharType="end"/>
      </w:r>
      <w:r w:rsidRPr="004D5668">
        <w:rPr>
          <w:sz w:val="16"/>
        </w:rPr>
        <w:t xml:space="preserve">; </w:t>
      </w:r>
      <w:hyperlink r:id="rId361" w:anchor="oxfordhb-9780199335084-e-16-bibItem-58" w:history="1">
        <w:proofErr w:type="spellStart"/>
        <w:r w:rsidRPr="004D5668">
          <w:rPr>
            <w:rStyle w:val="Hyperlink"/>
            <w:sz w:val="16"/>
          </w:rPr>
          <w:t>Gopakumar</w:t>
        </w:r>
        <w:proofErr w:type="spellEnd"/>
        <w:r w:rsidRPr="004D5668">
          <w:rPr>
            <w:rStyle w:val="Hyperlink"/>
            <w:sz w:val="16"/>
          </w:rPr>
          <w:t xml:space="preserve"> 2014</w:t>
        </w:r>
      </w:hyperlink>
      <w:r w:rsidRPr="004D5668">
        <w:rPr>
          <w:sz w:val="16"/>
        </w:rPr>
        <w:t xml:space="preserve">; </w:t>
      </w:r>
      <w:hyperlink r:id="rId362" w:anchor="oxfordhb-9780199335084-e-16-bibItem-69" w:history="1">
        <w:proofErr w:type="spellStart"/>
        <w:r w:rsidRPr="004D5668">
          <w:rPr>
            <w:rStyle w:val="Hyperlink"/>
            <w:sz w:val="16"/>
          </w:rPr>
          <w:t>Hukka</w:t>
        </w:r>
        <w:proofErr w:type="spellEnd"/>
        <w:r w:rsidRPr="004D5668">
          <w:rPr>
            <w:rStyle w:val="Hyperlink"/>
            <w:sz w:val="16"/>
          </w:rPr>
          <w:t xml:space="preserve"> and </w:t>
        </w:r>
        <w:proofErr w:type="spellStart"/>
        <w:r w:rsidRPr="004D5668">
          <w:rPr>
            <w:rStyle w:val="Hyperlink"/>
            <w:sz w:val="16"/>
          </w:rPr>
          <w:t>Vinnari</w:t>
        </w:r>
        <w:proofErr w:type="spellEnd"/>
        <w:r w:rsidRPr="004D5668">
          <w:rPr>
            <w:rStyle w:val="Hyperlink"/>
            <w:sz w:val="16"/>
          </w:rPr>
          <w:t xml:space="preserve"> 2007</w:t>
        </w:r>
      </w:hyperlink>
      <w:r w:rsidRPr="004D5668">
        <w:rPr>
          <w:sz w:val="16"/>
        </w:rPr>
        <w:t xml:space="preserve">; </w:t>
      </w:r>
      <w:hyperlink r:id="rId363" w:anchor="oxfordhb-9780199335084-e-16-bibItem-87" w:history="1">
        <w:r w:rsidRPr="004D5668">
          <w:rPr>
            <w:rStyle w:val="Hyperlink"/>
            <w:sz w:val="16"/>
          </w:rPr>
          <w:t>Moretto 2007</w:t>
        </w:r>
      </w:hyperlink>
      <w:r w:rsidRPr="004D5668">
        <w:rPr>
          <w:sz w:val="16"/>
        </w:rPr>
        <w:t xml:space="preserve">). Criticisms of this new emphasis on partnerships have included the claim that they endorse state inaction; exacerbate gender inequality with respect to household labor and livelihoods; and create “two </w:t>
      </w:r>
      <w:proofErr w:type="gramStart"/>
      <w:r w:rsidRPr="004D5668">
        <w:rPr>
          <w:sz w:val="16"/>
        </w:rPr>
        <w:t>tier</w:t>
      </w:r>
      <w:proofErr w:type="gramEnd"/>
      <w:r w:rsidRPr="004D5668">
        <w:rPr>
          <w:sz w:val="16"/>
        </w:rPr>
        <w:t xml:space="preserve">” systems of water supply. </w:t>
      </w:r>
      <w:r w:rsidRPr="004D5668">
        <w:rPr>
          <w:rStyle w:val="Emphasis"/>
        </w:rPr>
        <w:t>Proponents</w:t>
      </w:r>
      <w:r w:rsidRPr="004D5668">
        <w:rPr>
          <w:sz w:val="16"/>
        </w:rPr>
        <w:t xml:space="preserve"> </w:t>
      </w:r>
      <w:bookmarkStart w:id="21" w:name="p412"/>
      <w:r w:rsidRPr="004D5668">
        <w:rPr>
          <w:sz w:val="16"/>
        </w:rPr>
        <w:t xml:space="preserve">(p. 412) </w:t>
      </w:r>
      <w:bookmarkEnd w:id="21"/>
      <w:r w:rsidRPr="004D5668">
        <w:rPr>
          <w:rStyle w:val="Emphasis"/>
        </w:rPr>
        <w:t>argue</w:t>
      </w:r>
      <w:r w:rsidRPr="004D5668">
        <w:rPr>
          <w:rStyle w:val="StyleUnderline"/>
        </w:rPr>
        <w:t xml:space="preserve">, in response, </w:t>
      </w:r>
      <w:r w:rsidRPr="004D5668">
        <w:rPr>
          <w:rStyle w:val="Emphasis"/>
        </w:rPr>
        <w:t>that hybrid environmental governance strategies are the “new normal”:</w:t>
      </w:r>
      <w:r w:rsidRPr="004D5668">
        <w:rPr>
          <w:rStyle w:val="StyleUnderline"/>
        </w:rPr>
        <w:t xml:space="preserve"> </w:t>
      </w:r>
      <w:r w:rsidRPr="004D5668">
        <w:rPr>
          <w:rStyle w:val="Emphasis"/>
        </w:rPr>
        <w:t>purely market-, government- or civil-society-based strategies will be rare, as the governance of water requires the articulation of organizations and actors in networks of distributed and multi-level governance</w:t>
      </w:r>
      <w:r w:rsidRPr="004D5668">
        <w:rPr>
          <w:sz w:val="16"/>
        </w:rPr>
        <w:t xml:space="preserve"> (</w:t>
      </w:r>
      <w:proofErr w:type="spellStart"/>
      <w:r w:rsidRPr="004D5668">
        <w:rPr>
          <w:sz w:val="16"/>
        </w:rPr>
        <w:fldChar w:fldCharType="begin"/>
      </w:r>
      <w:r w:rsidRPr="004D5668">
        <w:rPr>
          <w:sz w:val="16"/>
        </w:rPr>
        <w:instrText xml:space="preserve"> HYPERLINK "https://www-oxfordhandbooks-com.proxy.lib.umich.edu/view/10.1093/oxfordhb/9780199335084.001.0001/oxfordhb-9780199335084-e-16" \l "oxfordhb-9780199335084-e-16-bibItem-30" </w:instrText>
      </w:r>
      <w:r w:rsidRPr="004D5668">
        <w:rPr>
          <w:sz w:val="16"/>
        </w:rPr>
        <w:fldChar w:fldCharType="separate"/>
      </w:r>
      <w:r w:rsidRPr="004D5668">
        <w:rPr>
          <w:rStyle w:val="Hyperlink"/>
          <w:sz w:val="16"/>
        </w:rPr>
        <w:t>Bulkeley</w:t>
      </w:r>
      <w:proofErr w:type="spellEnd"/>
      <w:r w:rsidRPr="004D5668">
        <w:rPr>
          <w:rStyle w:val="Hyperlink"/>
          <w:sz w:val="16"/>
        </w:rPr>
        <w:t xml:space="preserve"> 2005</w:t>
      </w:r>
      <w:r w:rsidRPr="004D5668">
        <w:rPr>
          <w:sz w:val="16"/>
        </w:rPr>
        <w:fldChar w:fldCharType="end"/>
      </w:r>
      <w:r w:rsidRPr="004D5668">
        <w:rPr>
          <w:sz w:val="16"/>
        </w:rPr>
        <w:t xml:space="preserve">; </w:t>
      </w:r>
      <w:hyperlink r:id="rId364" w:anchor="oxfordhb-9780199335084-e-16-bibItem-61" w:history="1">
        <w:r w:rsidRPr="004D5668">
          <w:rPr>
            <w:rStyle w:val="Hyperlink"/>
            <w:sz w:val="16"/>
          </w:rPr>
          <w:t xml:space="preserve">Gupta and </w:t>
        </w:r>
        <w:proofErr w:type="spellStart"/>
        <w:r w:rsidRPr="004D5668">
          <w:rPr>
            <w:rStyle w:val="Hyperlink"/>
            <w:sz w:val="16"/>
          </w:rPr>
          <w:t>Pahl-Wostl</w:t>
        </w:r>
        <w:proofErr w:type="spellEnd"/>
        <w:r w:rsidRPr="004D5668">
          <w:rPr>
            <w:rStyle w:val="Hyperlink"/>
            <w:sz w:val="16"/>
          </w:rPr>
          <w:t xml:space="preserve"> 2013</w:t>
        </w:r>
      </w:hyperlink>
      <w:r w:rsidRPr="004D5668">
        <w:rPr>
          <w:sz w:val="16"/>
        </w:rPr>
        <w:t xml:space="preserve">; </w:t>
      </w:r>
      <w:hyperlink r:id="rId365" w:anchor="oxfordhb-9780199335084-e-16-bibItem-76" w:history="1">
        <w:proofErr w:type="spellStart"/>
        <w:r w:rsidRPr="004D5668">
          <w:rPr>
            <w:rStyle w:val="Hyperlink"/>
            <w:sz w:val="16"/>
          </w:rPr>
          <w:t>Lemos</w:t>
        </w:r>
        <w:proofErr w:type="spellEnd"/>
        <w:r w:rsidRPr="004D5668">
          <w:rPr>
            <w:rStyle w:val="Hyperlink"/>
            <w:sz w:val="16"/>
          </w:rPr>
          <w:t xml:space="preserve"> and Agrawal 2006</w:t>
        </w:r>
      </w:hyperlink>
      <w:r w:rsidRPr="004D5668">
        <w:rPr>
          <w:sz w:val="16"/>
        </w:rPr>
        <w:t xml:space="preserve">; </w:t>
      </w:r>
      <w:hyperlink r:id="rId366" w:anchor="oxfordhb-9780199335084-e-16-bibItem-92" w:history="1">
        <w:proofErr w:type="spellStart"/>
        <w:r w:rsidRPr="004D5668">
          <w:rPr>
            <w:rStyle w:val="Hyperlink"/>
            <w:sz w:val="16"/>
          </w:rPr>
          <w:t>Newig</w:t>
        </w:r>
        <w:proofErr w:type="spellEnd"/>
        <w:r w:rsidRPr="004D5668">
          <w:rPr>
            <w:rStyle w:val="Hyperlink"/>
            <w:sz w:val="16"/>
          </w:rPr>
          <w:t xml:space="preserve"> et al. 2013</w:t>
        </w:r>
      </w:hyperlink>
      <w:r w:rsidRPr="004D5668">
        <w:rPr>
          <w:sz w:val="16"/>
        </w:rPr>
        <w:t xml:space="preserve">; </w:t>
      </w:r>
      <w:hyperlink r:id="rId367" w:anchor="oxfordhb-9780199335084-e-16-bibItem-97" w:history="1">
        <w:proofErr w:type="spellStart"/>
        <w:r w:rsidRPr="004D5668">
          <w:rPr>
            <w:rStyle w:val="Hyperlink"/>
            <w:sz w:val="16"/>
          </w:rPr>
          <w:t>Pahl-Wostl</w:t>
        </w:r>
        <w:proofErr w:type="spellEnd"/>
        <w:r w:rsidRPr="004D5668">
          <w:rPr>
            <w:rStyle w:val="Hyperlink"/>
            <w:sz w:val="16"/>
          </w:rPr>
          <w:t xml:space="preserve"> 2009</w:t>
        </w:r>
      </w:hyperlink>
      <w:r w:rsidRPr="004D5668">
        <w:rPr>
          <w:sz w:val="16"/>
        </w:rPr>
        <w:t>). Privatization will continue to be implicated in broader, evolving trends of distributed and delegated water governance.</w:t>
      </w:r>
    </w:p>
    <w:p w14:paraId="7331C4B9" w14:textId="77777777" w:rsidR="00DD6A8F" w:rsidRDefault="00DD6A8F" w:rsidP="00DD6A8F">
      <w:pPr>
        <w:pStyle w:val="Heading4"/>
        <w:rPr>
          <w:u w:val="single"/>
        </w:rPr>
      </w:pPr>
      <w:r>
        <w:t xml:space="preserve">A cap-and-trade model encourages a </w:t>
      </w:r>
      <w:r w:rsidRPr="001B7F50">
        <w:rPr>
          <w:u w:val="single"/>
        </w:rPr>
        <w:t>reduction in water-waste</w:t>
      </w:r>
      <w:r>
        <w:t xml:space="preserve"> that </w:t>
      </w:r>
      <w:r w:rsidRPr="001B7F50">
        <w:rPr>
          <w:u w:val="single"/>
        </w:rPr>
        <w:t xml:space="preserve">solves </w:t>
      </w:r>
      <w:r>
        <w:rPr>
          <w:u w:val="single"/>
        </w:rPr>
        <w:t>water access</w:t>
      </w:r>
    </w:p>
    <w:p w14:paraId="5754E4A4" w14:textId="77777777" w:rsidR="00DD6A8F" w:rsidRPr="006E41BA" w:rsidRDefault="00DD6A8F" w:rsidP="00DD6A8F">
      <w:pPr>
        <w:rPr>
          <w:rStyle w:val="Style13ptBold"/>
        </w:rPr>
      </w:pPr>
      <w:proofErr w:type="spellStart"/>
      <w:r>
        <w:rPr>
          <w:rStyle w:val="Style13ptBold"/>
        </w:rPr>
        <w:t>Lustgarten</w:t>
      </w:r>
      <w:proofErr w:type="spellEnd"/>
      <w:r>
        <w:rPr>
          <w:rStyle w:val="Style13ptBold"/>
        </w:rPr>
        <w:t xml:space="preserve"> 16 – </w:t>
      </w:r>
      <w:r w:rsidRPr="00BC54DC">
        <w:rPr>
          <w:rStyle w:val="Style13ptBold"/>
          <w:b w:val="0"/>
          <w:bCs w:val="0"/>
        </w:rPr>
        <w:t>Senior reporter with ProPublica who writes about energy, water, and climate change. (</w:t>
      </w:r>
      <w:proofErr w:type="spellStart"/>
      <w:r w:rsidRPr="00BC54DC">
        <w:rPr>
          <w:rStyle w:val="Style13ptBold"/>
          <w:b w:val="0"/>
          <w:bCs w:val="0"/>
        </w:rPr>
        <w:t>Abrahm</w:t>
      </w:r>
      <w:proofErr w:type="spellEnd"/>
      <w:r w:rsidRPr="00BC54DC">
        <w:rPr>
          <w:rStyle w:val="Style13ptBold"/>
          <w:b w:val="0"/>
          <w:bCs w:val="0"/>
        </w:rPr>
        <w:t>, The Atlantic, “A FREE-MARKET PLAN TO SAVE THE AMERICAN WEST FROM DROUGHT”, March 2016, https://www.theatlantic.com/magazine/archive/2016/03/a-plan-to-save-the-american-west-from-drought/426846/)//mj</w:t>
      </w:r>
    </w:p>
    <w:p w14:paraId="6ED45618" w14:textId="77777777" w:rsidR="00DD6A8F" w:rsidRDefault="00DD6A8F" w:rsidP="00DD6A8F">
      <w:r w:rsidRPr="000552D2">
        <w:rPr>
          <w:rStyle w:val="StyleUnderline"/>
        </w:rPr>
        <w:t>America consumes more water per capita than</w:t>
      </w:r>
      <w:r>
        <w:t xml:space="preserve"> just </w:t>
      </w:r>
      <w:r w:rsidRPr="000552D2">
        <w:rPr>
          <w:rStyle w:val="StyleUnderline"/>
        </w:rPr>
        <w:t>about any other country</w:t>
      </w:r>
      <w:r>
        <w:t xml:space="preserve">—more than three times as much as China, and 12 times as much as Denmark. </w:t>
      </w:r>
      <w:r w:rsidRPr="000552D2">
        <w:rPr>
          <w:rStyle w:val="StyleUnderline"/>
        </w:rPr>
        <w:t>People in the driest states use the most</w:t>
      </w:r>
      <w:r>
        <w:t xml:space="preserve">: Residents of Arizona each use 147 gallons a day (not counting agricultural water or water used to generate power), compared with just 51 gallons in Wisconsin, largely by filling swimming pools and watering lawns year-round in the desert. </w:t>
      </w:r>
      <w:r w:rsidRPr="000552D2">
        <w:rPr>
          <w:rStyle w:val="StyleUnderline"/>
        </w:rPr>
        <w:t xml:space="preserve">This extravagant use continues </w:t>
      </w:r>
      <w:r w:rsidRPr="000552D2">
        <w:rPr>
          <w:rStyle w:val="Emphasis"/>
        </w:rPr>
        <w:t>despite scarcity</w:t>
      </w:r>
      <w:r w:rsidRPr="000552D2">
        <w:rPr>
          <w:rStyle w:val="StyleUnderline"/>
        </w:rPr>
        <w:t xml:space="preserve"> because </w:t>
      </w:r>
      <w:r w:rsidRPr="000552D2">
        <w:rPr>
          <w:rStyle w:val="Emphasis"/>
        </w:rPr>
        <w:t>water is kept artificially cheap.</w:t>
      </w:r>
      <w:r>
        <w:t xml:space="preserve"> </w:t>
      </w:r>
      <w:r w:rsidRPr="000552D2">
        <w:rPr>
          <w:rStyle w:val="StyleUnderline"/>
        </w:rPr>
        <w:t>The water bills</w:t>
      </w:r>
      <w:r>
        <w:t xml:space="preserve"> that </w:t>
      </w:r>
      <w:r w:rsidRPr="000552D2">
        <w:rPr>
          <w:rStyle w:val="StyleUnderline"/>
        </w:rPr>
        <w:t>Americans pay cover a mere sliver of the cost of the infrastructure that delivers water to them. Some city users pay $1 for 1,000 gallons. On farms, water is even cheaper. One thousand gallons of agricultural water in western states can cost as little as a few pennies.</w:t>
      </w:r>
    </w:p>
    <w:p w14:paraId="62F7D3D9" w14:textId="77777777" w:rsidR="00DD6A8F" w:rsidRDefault="00DD6A8F" w:rsidP="00DD6A8F">
      <w:r w:rsidRPr="000552D2">
        <w:rPr>
          <w:rStyle w:val="StyleUnderline"/>
        </w:rPr>
        <w:t xml:space="preserve">The </w:t>
      </w:r>
      <w:r w:rsidRPr="000552D2">
        <w:rPr>
          <w:rStyle w:val="Emphasis"/>
        </w:rPr>
        <w:t>West would have plenty of water if people used it</w:t>
      </w:r>
      <w:r w:rsidRPr="000552D2">
        <w:rPr>
          <w:rStyle w:val="StyleUnderline"/>
        </w:rPr>
        <w:t xml:space="preserve"> more </w:t>
      </w:r>
      <w:r w:rsidRPr="000552D2">
        <w:rPr>
          <w:rStyle w:val="Emphasis"/>
        </w:rPr>
        <w:t>wisely</w:t>
      </w:r>
      <w:r>
        <w:t xml:space="preserve">: </w:t>
      </w:r>
      <w:r w:rsidRPr="000552D2">
        <w:rPr>
          <w:rStyle w:val="StyleUnderline"/>
        </w:rPr>
        <w:t>Most of the region’s supply goes to growing low-value, water-intensive crops such as hay and alfalfa</w:t>
      </w:r>
      <w:r>
        <w:t xml:space="preserve">—in many cases </w:t>
      </w:r>
      <w:r w:rsidRPr="000552D2">
        <w:rPr>
          <w:rStyle w:val="StyleUnderline"/>
        </w:rPr>
        <w:t>in the desert.</w:t>
      </w:r>
      <w:r>
        <w:t xml:space="preserve"> “It seems crazy,” Douglas Kenney, the director of the Western Water Policy Program at the University of Colorado Law School, told me. “But </w:t>
      </w:r>
      <w:r w:rsidRPr="000552D2">
        <w:rPr>
          <w:rStyle w:val="StyleUnderline"/>
        </w:rPr>
        <w:t>there is just no tradition of thinking about what is</w:t>
      </w:r>
      <w:r>
        <w:t xml:space="preserve"> and is not an </w:t>
      </w:r>
      <w:r w:rsidRPr="001B7F50">
        <w:rPr>
          <w:rStyle w:val="StyleUnderline"/>
        </w:rPr>
        <w:t>appropriate</w:t>
      </w:r>
      <w:r>
        <w:t xml:space="preserve"> use of water </w:t>
      </w:r>
      <w:r w:rsidRPr="001B7F50">
        <w:rPr>
          <w:rStyle w:val="StyleUnderline"/>
        </w:rPr>
        <w:t>based on economic criteria.</w:t>
      </w:r>
      <w:r>
        <w:t>”</w:t>
      </w:r>
    </w:p>
    <w:p w14:paraId="588712DB" w14:textId="77777777" w:rsidR="00DD6A8F" w:rsidRPr="001B7F50" w:rsidRDefault="00DD6A8F" w:rsidP="00DD6A8F">
      <w:pPr>
        <w:rPr>
          <w:u w:val="single"/>
        </w:rPr>
      </w:pPr>
      <w:r w:rsidRPr="001B7F50">
        <w:rPr>
          <w:rStyle w:val="Emphasis"/>
        </w:rPr>
        <w:t>Water markets promise to correct this</w:t>
      </w:r>
      <w:r>
        <w:t xml:space="preserve">: </w:t>
      </w:r>
      <w:r w:rsidRPr="001B7F50">
        <w:rPr>
          <w:rStyle w:val="StyleUnderline"/>
        </w:rPr>
        <w:t>When you allow water to be bought and sold</w:t>
      </w:r>
      <w:r>
        <w:t xml:space="preserve"> more freely, </w:t>
      </w:r>
      <w:r w:rsidRPr="001B7F50">
        <w:rPr>
          <w:rStyle w:val="StyleUnderline"/>
        </w:rPr>
        <w:t xml:space="preserve">its </w:t>
      </w:r>
      <w:r w:rsidRPr="001B7F50">
        <w:rPr>
          <w:rStyle w:val="Emphasis"/>
        </w:rPr>
        <w:t>value begins to match its importance</w:t>
      </w:r>
      <w:r>
        <w:t xml:space="preserve">, </w:t>
      </w:r>
      <w:r w:rsidRPr="001B7F50">
        <w:rPr>
          <w:rStyle w:val="Emphasis"/>
        </w:rPr>
        <w:t>waste becomes expensive</w:t>
      </w:r>
      <w:r>
        <w:t xml:space="preserve">, </w:t>
      </w:r>
      <w:r w:rsidRPr="001B7F50">
        <w:rPr>
          <w:rStyle w:val="StyleUnderline"/>
        </w:rPr>
        <w:t>and the West’s water problems begin to solve themselves.</w:t>
      </w:r>
    </w:p>
    <w:p w14:paraId="50EB5265" w14:textId="77777777" w:rsidR="00DD6A8F" w:rsidRDefault="00DD6A8F" w:rsidP="00DD6A8F">
      <w:r w:rsidRPr="001B7F50">
        <w:t>Water has been bought and sold</w:t>
      </w:r>
      <w:r>
        <w:t xml:space="preserve"> in parts of the United States for decades. But arcane aspects of state laws have kept trading from becoming routine enough to make much difference in the overall supply. If Deane gets his way, barriers to trading will be removed and a </w:t>
      </w:r>
      <w:r w:rsidRPr="001B7F50">
        <w:rPr>
          <w:rStyle w:val="StyleUnderline"/>
        </w:rPr>
        <w:t>market</w:t>
      </w:r>
      <w:r>
        <w:t xml:space="preserve"> will form that </w:t>
      </w:r>
      <w:r w:rsidRPr="001B7F50">
        <w:rPr>
          <w:rStyle w:val="StyleUnderline"/>
        </w:rPr>
        <w:t>can shift water to meet changing needs almost as quickly as the stock exchange moves shares.</w:t>
      </w:r>
    </w:p>
    <w:p w14:paraId="6EC4C9AD" w14:textId="77777777" w:rsidR="00DD6A8F" w:rsidRPr="001B7F50" w:rsidRDefault="00DD6A8F" w:rsidP="00DD6A8F">
      <w:pPr>
        <w:rPr>
          <w:u w:val="single"/>
        </w:rPr>
      </w:pPr>
      <w:r>
        <w:t xml:space="preserve">Australia has already instituted a water market </w:t>
      </w:r>
      <w:proofErr w:type="gramStart"/>
      <w:r>
        <w:t>similar to</w:t>
      </w:r>
      <w:proofErr w:type="gramEnd"/>
      <w:r>
        <w:t xml:space="preserve"> what Deane has in mind. </w:t>
      </w:r>
      <w:r w:rsidRPr="001B7F50">
        <w:rPr>
          <w:rStyle w:val="StyleUnderline"/>
        </w:rPr>
        <w:t>By mid-2006</w:t>
      </w:r>
      <w:r>
        <w:t xml:space="preserve">, Southern </w:t>
      </w:r>
      <w:r w:rsidRPr="001B7F50">
        <w:rPr>
          <w:rStyle w:val="StyleUnderline"/>
        </w:rPr>
        <w:t>Australia’s Murray-Darling River Basin had seen a decade of drought.</w:t>
      </w:r>
      <w:r>
        <w:t xml:space="preserve"> Then, unexpectedly, the flows of the Murray dropped farther, falling to 40 percent below the previous record low. As in the U.S., water trading had for decades been limited and cumbersome. But </w:t>
      </w:r>
      <w:r w:rsidRPr="001B7F50">
        <w:rPr>
          <w:rStyle w:val="StyleUnderline"/>
        </w:rPr>
        <w:t xml:space="preserve">as the drought worsened, the government backed a cap-and-trade system. </w:t>
      </w:r>
      <w:r>
        <w:t>“</w:t>
      </w:r>
      <w:r w:rsidRPr="001B7F50">
        <w:rPr>
          <w:rStyle w:val="StyleUnderline"/>
        </w:rPr>
        <w:t>We have a</w:t>
      </w:r>
      <w:r>
        <w:t xml:space="preserve"> very </w:t>
      </w:r>
      <w:r w:rsidRPr="001B7F50">
        <w:rPr>
          <w:rStyle w:val="StyleUnderline"/>
        </w:rPr>
        <w:t>simple rule, which is that if somebody wants more water, you have to figure out who gets less</w:t>
      </w:r>
      <w:r>
        <w:t xml:space="preserve">,” Mike Young, a professor of water and environmental policy at the University of Adelaide and an expert in water trading, told me. </w:t>
      </w:r>
      <w:r w:rsidRPr="001B7F50">
        <w:rPr>
          <w:rStyle w:val="StyleUnderline"/>
        </w:rPr>
        <w:t>As trading became more common, the market began to arbitrate that decision.</w:t>
      </w:r>
    </w:p>
    <w:p w14:paraId="0E79DBA6" w14:textId="77777777" w:rsidR="00DD6A8F" w:rsidRDefault="00DD6A8F" w:rsidP="00DD6A8F">
      <w:r w:rsidRPr="001B7F50">
        <w:rPr>
          <w:rStyle w:val="Emphasis"/>
        </w:rPr>
        <w:t>As a result, people</w:t>
      </w:r>
      <w:r>
        <w:t xml:space="preserve"> </w:t>
      </w:r>
      <w:r w:rsidRPr="001B7F50">
        <w:rPr>
          <w:rStyle w:val="StyleUnderline"/>
        </w:rPr>
        <w:t xml:space="preserve">have found ways to </w:t>
      </w:r>
      <w:r w:rsidRPr="001B7F50">
        <w:rPr>
          <w:rStyle w:val="Emphasis"/>
        </w:rPr>
        <w:t>reduce waste.</w:t>
      </w:r>
      <w:r>
        <w:t xml:space="preserve"> </w:t>
      </w:r>
      <w:r w:rsidRPr="001B7F50">
        <w:rPr>
          <w:rStyle w:val="StyleUnderline"/>
        </w:rPr>
        <w:t>Farmers in an irrigation district that had porous dirt ditches,</w:t>
      </w:r>
      <w:r>
        <w:t xml:space="preserve"> for instance, </w:t>
      </w:r>
      <w:r w:rsidRPr="001B7F50">
        <w:rPr>
          <w:rStyle w:val="StyleUnderline"/>
        </w:rPr>
        <w:t>began to line them with concrete, saving millions of dollars’ worth of water that would have otherwise seeped into the earth.</w:t>
      </w:r>
      <w:r>
        <w:t xml:space="preserve"> The farmers started asking: “If we spend $3 million here and get water we can sell for $5 million elsewhere, is that a good </w:t>
      </w:r>
      <w:proofErr w:type="gramStart"/>
      <w:r>
        <w:t>deal?,</w:t>
      </w:r>
      <w:proofErr w:type="gramEnd"/>
      <w:r>
        <w:t>” Young said. “And the answer is yes.”</w:t>
      </w:r>
    </w:p>
    <w:p w14:paraId="73EC350F" w14:textId="77777777" w:rsidR="00DD6A8F" w:rsidRPr="002C03C2" w:rsidRDefault="00DD6A8F" w:rsidP="00DD6A8F">
      <w:pPr>
        <w:rPr>
          <w:u w:val="single"/>
        </w:rPr>
      </w:pPr>
      <w:r w:rsidRPr="001B7F50">
        <w:rPr>
          <w:rStyle w:val="StyleUnderline"/>
        </w:rPr>
        <w:t>In dry years, the price of</w:t>
      </w:r>
      <w:r>
        <w:t xml:space="preserve"> water on </w:t>
      </w:r>
      <w:r w:rsidRPr="001B7F50">
        <w:rPr>
          <w:rStyle w:val="StyleUnderline"/>
        </w:rPr>
        <w:t>Australia’s market rose, but so did the number of trades, showing</w:t>
      </w:r>
      <w:r>
        <w:t xml:space="preserve"> that </w:t>
      </w:r>
      <w:r w:rsidRPr="001B7F50">
        <w:rPr>
          <w:rStyle w:val="Emphasis"/>
        </w:rPr>
        <w:t>people used the market to move water to where it was needed</w:t>
      </w:r>
      <w:r>
        <w:t>—and valued—</w:t>
      </w:r>
      <w:r w:rsidRPr="001B7F50">
        <w:rPr>
          <w:rStyle w:val="Emphasis"/>
        </w:rPr>
        <w:t>most.</w:t>
      </w:r>
      <w:r>
        <w:t xml:space="preserve"> </w:t>
      </w:r>
      <w:r w:rsidRPr="001B7F50">
        <w:rPr>
          <w:rStyle w:val="StyleUnderline"/>
        </w:rPr>
        <w:t>Water-intensive crops such as cotton and rice were temporarily phased out as the water needed to grow them became more valuable than the crops themselves.</w:t>
      </w:r>
    </w:p>
    <w:p w14:paraId="47BC84C6" w14:textId="77777777" w:rsidR="00DD6A8F" w:rsidRDefault="00DD6A8F" w:rsidP="00DD6A8F">
      <w:pPr>
        <w:pStyle w:val="Heading2"/>
      </w:pPr>
      <w:r>
        <w:t>Solvency</w:t>
      </w:r>
    </w:p>
    <w:p w14:paraId="263E7161" w14:textId="77777777" w:rsidR="00DD6A8F" w:rsidRDefault="00DD6A8F" w:rsidP="00DD6A8F">
      <w:pPr>
        <w:pStyle w:val="Heading3"/>
      </w:pPr>
      <w:r>
        <w:t>Deficit---Access---2AC</w:t>
      </w:r>
    </w:p>
    <w:p w14:paraId="44905AB9" w14:textId="77777777" w:rsidR="00DD6A8F" w:rsidRDefault="00DD6A8F" w:rsidP="00DD6A8F">
      <w:pPr>
        <w:pStyle w:val="Heading4"/>
        <w:rPr>
          <w:b w:val="0"/>
          <w:bCs/>
        </w:rPr>
      </w:pPr>
      <w:r>
        <w:t xml:space="preserve">Privatization results in water loss and increased prices – </w:t>
      </w:r>
      <w:r w:rsidRPr="00CC62DD">
        <w:rPr>
          <w:b w:val="0"/>
          <w:bCs/>
        </w:rPr>
        <w:t>AND it’s almost impossible for governments to reverse a sale</w:t>
      </w:r>
    </w:p>
    <w:p w14:paraId="70F545CB" w14:textId="77777777" w:rsidR="00DD6A8F" w:rsidRPr="00CC62DD" w:rsidRDefault="00DD6A8F" w:rsidP="00DD6A8F">
      <w:pPr>
        <w:rPr>
          <w:rStyle w:val="Style13ptBold"/>
        </w:rPr>
      </w:pPr>
      <w:r>
        <w:rPr>
          <w:rStyle w:val="Style13ptBold"/>
        </w:rPr>
        <w:t xml:space="preserve">Douglass 17 </w:t>
      </w:r>
      <w:r w:rsidRPr="00CC62DD">
        <w:rPr>
          <w:rStyle w:val="Style13ptBold"/>
          <w:b w:val="0"/>
          <w:bCs w:val="0"/>
        </w:rPr>
        <w:t>(Elizabeth, The Washington Post, “Towns sell their public water systems — and come to regret it”, 7-8-2017, https://www.washingtonpost.com/national/health-science/towns-sell-their-public-water-systems--and-come-to-regret-it/2017/07/07/6ec5b8d6-4bc6-11e7-bc1b-fddbd8359dee_story.html)//mj</w:t>
      </w:r>
    </w:p>
    <w:p w14:paraId="0C836DBE" w14:textId="77777777" w:rsidR="00DD6A8F" w:rsidRPr="00C92560" w:rsidRDefault="00DD6A8F" w:rsidP="00DD6A8F">
      <w:pPr>
        <w:rPr>
          <w:b/>
          <w:iCs/>
          <w:u w:val="single"/>
          <w:bdr w:val="single" w:sz="8" w:space="0" w:color="auto"/>
        </w:rPr>
      </w:pPr>
      <w:r>
        <w:t xml:space="preserve">LAKE STATION, Ind. — This hard-luck town just south of Chicago is weighing a </w:t>
      </w:r>
      <w:r w:rsidRPr="00F52781">
        <w:rPr>
          <w:rStyle w:val="StyleUnderline"/>
        </w:rPr>
        <w:t>decision confronting many small and midsize cities with shrinking populations and</w:t>
      </w:r>
      <w:r>
        <w:t xml:space="preserve"> chronic </w:t>
      </w:r>
      <w:r w:rsidRPr="00F52781">
        <w:rPr>
          <w:rStyle w:val="StyleUnderline"/>
        </w:rPr>
        <w:t>budget deficits</w:t>
      </w:r>
      <w:r>
        <w:t xml:space="preserve">: </w:t>
      </w:r>
      <w:r w:rsidRPr="00F52781">
        <w:rPr>
          <w:rStyle w:val="Emphasis"/>
        </w:rPr>
        <w:t>whether to sell</w:t>
      </w:r>
      <w:r w:rsidRPr="00F52781">
        <w:rPr>
          <w:rStyle w:val="StyleUnderline"/>
        </w:rPr>
        <w:t xml:space="preserve"> the </w:t>
      </w:r>
      <w:r w:rsidRPr="00F52781">
        <w:rPr>
          <w:rStyle w:val="Emphasis"/>
        </w:rPr>
        <w:t>public water system to a for-profit corporation.</w:t>
      </w:r>
    </w:p>
    <w:p w14:paraId="2915C234" w14:textId="77777777" w:rsidR="00DD6A8F" w:rsidRDefault="00DD6A8F" w:rsidP="00DD6A8F">
      <w:r>
        <w:t>Lake Station desperately needs the cash. Once solidly middle-class, the town of 12,000 has suffered from cutbacks at nearby steel mills, statewide caps on property taxes, and debt incurred to build a pricey new City Hall.</w:t>
      </w:r>
    </w:p>
    <w:p w14:paraId="42C816DD" w14:textId="77777777" w:rsidR="00DD6A8F" w:rsidRPr="00C92560" w:rsidRDefault="00DD6A8F" w:rsidP="00DD6A8F">
      <w:pPr>
        <w:rPr>
          <w:b/>
          <w:iCs/>
          <w:u w:val="single"/>
          <w:bdr w:val="single" w:sz="8" w:space="0" w:color="auto"/>
        </w:rPr>
      </w:pPr>
      <w:r w:rsidRPr="00F52781">
        <w:rPr>
          <w:rStyle w:val="StyleUnderline"/>
        </w:rPr>
        <w:t>Selling the water system would erase $11 million in utility debt</w:t>
      </w:r>
      <w:r>
        <w:t xml:space="preserve"> and leave the city with a $9 million windfall. </w:t>
      </w:r>
      <w:r w:rsidRPr="00F52781">
        <w:rPr>
          <w:rStyle w:val="StyleUnderline"/>
        </w:rPr>
        <w:t xml:space="preserve">But the deal does not fund any of the water system’s $4 million in overdue repairs, costs that will be passed along through </w:t>
      </w:r>
      <w:r w:rsidRPr="00F52781">
        <w:rPr>
          <w:rStyle w:val="Emphasis"/>
        </w:rPr>
        <w:t>higher rates.</w:t>
      </w:r>
      <w:r>
        <w:t xml:space="preserve"> </w:t>
      </w:r>
      <w:r w:rsidRPr="00F52781">
        <w:rPr>
          <w:rStyle w:val="Emphasis"/>
        </w:rPr>
        <w:t>Customers usually pay more</w:t>
      </w:r>
      <w:r>
        <w:t xml:space="preserve"> </w:t>
      </w:r>
      <w:r w:rsidRPr="00F52781">
        <w:rPr>
          <w:rStyle w:val="StyleUnderline"/>
        </w:rPr>
        <w:t>for water</w:t>
      </w:r>
      <w:r>
        <w:t xml:space="preserve"> </w:t>
      </w:r>
      <w:r w:rsidRPr="00F52781">
        <w:rPr>
          <w:rStyle w:val="Emphasis"/>
        </w:rPr>
        <w:t>after private companies take over.</w:t>
      </w:r>
    </w:p>
    <w:p w14:paraId="1121EB30" w14:textId="77777777" w:rsidR="00DD6A8F" w:rsidRPr="00C92560" w:rsidRDefault="00DD6A8F" w:rsidP="00DD6A8F">
      <w:pPr>
        <w:rPr>
          <w:u w:val="single"/>
        </w:rPr>
      </w:pPr>
      <w:r>
        <w:t>“You’re in bad shape financially to where you’re talking about laying off police, so you’re going to have to do something,” said Lake Station Mayor Christopher Anderson (D). “</w:t>
      </w:r>
      <w:r w:rsidRPr="00F52781">
        <w:rPr>
          <w:rStyle w:val="StyleUnderline"/>
        </w:rPr>
        <w:t>The biggest issue with privatizing is we’re losing control of the operations.”</w:t>
      </w:r>
    </w:p>
    <w:p w14:paraId="5D484E2D" w14:textId="77777777" w:rsidR="00DD6A8F" w:rsidRDefault="00DD6A8F" w:rsidP="00DD6A8F">
      <w:r>
        <w:t>Neglected water infrastructure is a national plague. By one estimate, U.S. water systems need to invest $1 trillion over the next 20 years. Meanwhile, federal funding for water infrastructure has fallen 74 percent in real terms since 1977, and low-interest government loans have not filled the gap.</w:t>
      </w:r>
    </w:p>
    <w:p w14:paraId="39EC07F6" w14:textId="77777777" w:rsidR="00DD6A8F" w:rsidRPr="00F52781" w:rsidRDefault="00DD6A8F" w:rsidP="00DD6A8F">
      <w:pPr>
        <w:rPr>
          <w:b/>
          <w:bCs/>
        </w:rPr>
      </w:pPr>
      <w:r w:rsidRPr="00F52781">
        <w:rPr>
          <w:b/>
          <w:bCs/>
        </w:rPr>
        <w:t>(MAP OMMITED)</w:t>
      </w:r>
    </w:p>
    <w:p w14:paraId="2EFA4C9F" w14:textId="77777777" w:rsidR="00DD6A8F" w:rsidRDefault="00DD6A8F" w:rsidP="00DD6A8F">
      <w:r>
        <w:t>President Trump campaigned on a promise to rebuild the nation’s infrastructure, but his budget would reduce federal aid for water projects. It eliminates a $498 million loan program that helps rural communities fund water projects. And it adds only $4 million, or less than half a percent, to the State Revolving Funds, considered one of the government’s most successful programs for local water projects. That means the revolving fund for drinking water would have the lowest budget in real terms since the program began in 1997, according to the Congressional Research Service.</w:t>
      </w:r>
    </w:p>
    <w:p w14:paraId="535A4AF3" w14:textId="77777777" w:rsidR="00DD6A8F" w:rsidRDefault="00DD6A8F" w:rsidP="00DD6A8F">
      <w:r w:rsidRPr="00F52781">
        <w:rPr>
          <w:rStyle w:val="StyleUnderline"/>
        </w:rPr>
        <w:t>The need to rehabilitate infrastructure is urgent for many</w:t>
      </w:r>
      <w:r>
        <w:t xml:space="preserve"> of the nation’s 50,000 community </w:t>
      </w:r>
      <w:r w:rsidRPr="00F52781">
        <w:rPr>
          <w:rStyle w:val="StyleUnderline"/>
        </w:rPr>
        <w:t xml:space="preserve">water utilities. </w:t>
      </w:r>
      <w:r w:rsidRPr="005564B0">
        <w:rPr>
          <w:rStyle w:val="StyleUnderline"/>
        </w:rPr>
        <w:t>Broken or leaking pipes can contaminate water</w:t>
      </w:r>
      <w:r>
        <w:t xml:space="preserve">, </w:t>
      </w:r>
      <w:r w:rsidRPr="005564B0">
        <w:rPr>
          <w:rStyle w:val="StyleUnderline"/>
        </w:rPr>
        <w:t>flood streets</w:t>
      </w:r>
      <w:r>
        <w:t>, disr</w:t>
      </w:r>
      <w:r w:rsidRPr="005564B0">
        <w:rPr>
          <w:rStyle w:val="StyleUnderline"/>
        </w:rPr>
        <w:t>upt businesses and require expensive</w:t>
      </w:r>
      <w:r>
        <w:t xml:space="preserve"> emergency </w:t>
      </w:r>
      <w:r w:rsidRPr="005564B0">
        <w:rPr>
          <w:rStyle w:val="StyleUnderline"/>
        </w:rPr>
        <w:t>repairs</w:t>
      </w:r>
      <w:r>
        <w:t xml:space="preserve">. </w:t>
      </w:r>
      <w:r w:rsidRPr="005564B0">
        <w:rPr>
          <w:rStyle w:val="StyleUnderline"/>
        </w:rPr>
        <w:t>Outdated treatment plants have trouble filtering out</w:t>
      </w:r>
      <w:r>
        <w:t xml:space="preserve"> potentially harmful </w:t>
      </w:r>
      <w:r w:rsidRPr="005564B0">
        <w:rPr>
          <w:rStyle w:val="StyleUnderline"/>
        </w:rPr>
        <w:t>chemicals</w:t>
      </w:r>
      <w:r>
        <w:t xml:space="preserve">. </w:t>
      </w:r>
      <w:r w:rsidRPr="005564B0">
        <w:rPr>
          <w:rStyle w:val="StyleUnderline"/>
        </w:rPr>
        <w:t>Old pipes can leach</w:t>
      </w:r>
      <w:r>
        <w:t xml:space="preserve"> dangerous levels of </w:t>
      </w:r>
      <w:r w:rsidRPr="005564B0">
        <w:rPr>
          <w:rStyle w:val="StyleUnderline"/>
        </w:rPr>
        <w:t>lead</w:t>
      </w:r>
      <w:r>
        <w:t xml:space="preserve"> into drinking water. Some communities have higher lead levels than Flint, Mich., where a confluence of bad decisions and coverups led to widespread lead contamination.</w:t>
      </w:r>
    </w:p>
    <w:p w14:paraId="49FA284A" w14:textId="77777777" w:rsidR="00DD6A8F" w:rsidRDefault="00DD6A8F" w:rsidP="00DD6A8F">
      <w:r>
        <w:t>T</w:t>
      </w:r>
      <w:r w:rsidRPr="005564B0">
        <w:rPr>
          <w:rStyle w:val="StyleUnderline"/>
        </w:rPr>
        <w:t xml:space="preserve">he prospect of offloading these headaches to for-profit water companies </w:t>
      </w:r>
      <w:r>
        <w:t xml:space="preserve">— and </w:t>
      </w:r>
      <w:r w:rsidRPr="005A149C">
        <w:rPr>
          <w:rStyle w:val="StyleUnderline"/>
        </w:rPr>
        <w:t>fattening</w:t>
      </w:r>
      <w:r w:rsidRPr="005564B0">
        <w:rPr>
          <w:rStyle w:val="StyleUnderline"/>
        </w:rPr>
        <w:t xml:space="preserve"> city budgets in the process </w:t>
      </w:r>
      <w:r>
        <w:t xml:space="preserve">— </w:t>
      </w:r>
      <w:r w:rsidRPr="005564B0">
        <w:rPr>
          <w:rStyle w:val="StyleUnderline"/>
        </w:rPr>
        <w:t xml:space="preserve">is enticing to elected officials who worry </w:t>
      </w:r>
      <w:r>
        <w:t xml:space="preserve">that </w:t>
      </w:r>
      <w:r w:rsidRPr="005564B0">
        <w:rPr>
          <w:rStyle w:val="StyleUnderline"/>
        </w:rPr>
        <w:t>rate hikes could cost them their jobs.</w:t>
      </w:r>
      <w:r>
        <w:t xml:space="preserve"> Once a system has been sold, private operators, not public officials, take the blame for higher rates.</w:t>
      </w:r>
    </w:p>
    <w:p w14:paraId="1CE87AD3" w14:textId="77777777" w:rsidR="00DD6A8F" w:rsidRPr="00C92560" w:rsidRDefault="00DD6A8F" w:rsidP="00DD6A8F">
      <w:pPr>
        <w:rPr>
          <w:u w:val="single"/>
        </w:rPr>
      </w:pPr>
      <w:r>
        <w:t xml:space="preserve">But </w:t>
      </w:r>
      <w:r w:rsidRPr="005564B0">
        <w:rPr>
          <w:rStyle w:val="Emphasis"/>
        </w:rPr>
        <w:t>privatization will not magically relieve Americans of the financial burden of upgrading their water infrastructure.</w:t>
      </w:r>
      <w:r>
        <w:t xml:space="preserve"> </w:t>
      </w:r>
      <w:r w:rsidRPr="005564B0">
        <w:rPr>
          <w:rStyle w:val="Emphasis"/>
        </w:rPr>
        <w:t>Water customers still foot the bill.</w:t>
      </w:r>
      <w:r>
        <w:t xml:space="preserve"> And although there is no reliable data to compare the service or safety records of public and private utilities, </w:t>
      </w:r>
      <w:r w:rsidRPr="005564B0">
        <w:rPr>
          <w:rStyle w:val="StyleUnderline"/>
        </w:rPr>
        <w:t>studies show that in most cases</w:t>
      </w:r>
      <w:r>
        <w:t xml:space="preserve">, </w:t>
      </w:r>
      <w:r w:rsidRPr="005564B0">
        <w:rPr>
          <w:rStyle w:val="Emphasis"/>
        </w:rPr>
        <w:t>the tab rises</w:t>
      </w:r>
      <w:r w:rsidRPr="005564B0">
        <w:rPr>
          <w:rStyle w:val="StyleUnderline"/>
        </w:rPr>
        <w:t xml:space="preserve"> when for-profit companies are involved.</w:t>
      </w:r>
    </w:p>
    <w:p w14:paraId="1DBC9F43" w14:textId="77777777" w:rsidR="00DD6A8F" w:rsidRDefault="00DD6A8F" w:rsidP="00DD6A8F">
      <w:r w:rsidRPr="005564B0">
        <w:rPr>
          <w:rStyle w:val="StyleUnderline"/>
        </w:rPr>
        <w:t>That is in part because</w:t>
      </w:r>
      <w:r>
        <w:t xml:space="preserve"> state regulatory </w:t>
      </w:r>
      <w:r w:rsidRPr="005564B0">
        <w:rPr>
          <w:rStyle w:val="Emphasis"/>
        </w:rPr>
        <w:t>agencies allow private operators to earn a profit</w:t>
      </w:r>
      <w:r w:rsidRPr="005564B0">
        <w:rPr>
          <w:rStyle w:val="StyleUnderline"/>
        </w:rPr>
        <w:t xml:space="preserve"> on their investments </w:t>
      </w:r>
      <w:r>
        <w:t xml:space="preserve">— </w:t>
      </w:r>
      <w:r w:rsidRPr="005564B0">
        <w:rPr>
          <w:rStyle w:val="StyleUnderline"/>
        </w:rPr>
        <w:t>A</w:t>
      </w:r>
      <w:r>
        <w:t xml:space="preserve">merican </w:t>
      </w:r>
      <w:r w:rsidRPr="005564B0">
        <w:rPr>
          <w:rStyle w:val="StyleUnderline"/>
        </w:rPr>
        <w:t>W</w:t>
      </w:r>
      <w:r>
        <w:t xml:space="preserve">ater </w:t>
      </w:r>
      <w:r w:rsidRPr="005564B0">
        <w:rPr>
          <w:rStyle w:val="StyleUnderline"/>
        </w:rPr>
        <w:t>W</w:t>
      </w:r>
      <w:r>
        <w:t xml:space="preserve">orks’ Indiana </w:t>
      </w:r>
      <w:r w:rsidRPr="005564B0">
        <w:rPr>
          <w:rStyle w:val="StyleUnderline"/>
        </w:rPr>
        <w:t>subsidiary collects 6.6 percent on these costs</w:t>
      </w:r>
      <w:r>
        <w:t xml:space="preserve"> — </w:t>
      </w:r>
      <w:r w:rsidRPr="005564B0">
        <w:rPr>
          <w:rStyle w:val="StyleUnderline"/>
        </w:rPr>
        <w:t>giving them a strong incentive to upgrade systems more quickly than government-owned facilities would be.</w:t>
      </w:r>
    </w:p>
    <w:p w14:paraId="68368010" w14:textId="77777777" w:rsidR="00DD6A8F" w:rsidRDefault="00DD6A8F" w:rsidP="00DD6A8F">
      <w:r>
        <w:t xml:space="preserve">Elected officials and the </w:t>
      </w:r>
      <w:r w:rsidRPr="005564B0">
        <w:rPr>
          <w:rStyle w:val="StyleUnderline"/>
        </w:rPr>
        <w:t>public</w:t>
      </w:r>
      <w:r>
        <w:t xml:space="preserve"> “</w:t>
      </w:r>
      <w:r w:rsidRPr="005564B0">
        <w:rPr>
          <w:rStyle w:val="StyleUnderline"/>
        </w:rPr>
        <w:t>should</w:t>
      </w:r>
      <w:r>
        <w:t xml:space="preserve"> ask good questions, and they should </w:t>
      </w:r>
      <w:r w:rsidRPr="005564B0">
        <w:rPr>
          <w:rStyle w:val="StyleUnderline"/>
        </w:rPr>
        <w:t>understand the trade-offs</w:t>
      </w:r>
      <w:r>
        <w:t xml:space="preserve">” </w:t>
      </w:r>
      <w:r w:rsidRPr="005564B0">
        <w:rPr>
          <w:rStyle w:val="StyleUnderline"/>
        </w:rPr>
        <w:t>before agreeing to sell municipal water systems</w:t>
      </w:r>
      <w:r>
        <w:t xml:space="preserve">, said Janice Beecher, who studies public and private systems as director of Michigan State University’s Institute of Public Utilities. </w:t>
      </w:r>
      <w:r w:rsidRPr="005A149C">
        <w:rPr>
          <w:rStyle w:val="StyleUnderline"/>
        </w:rPr>
        <w:t>Selling</w:t>
      </w:r>
      <w:r>
        <w:t xml:space="preserve"> a publicly owned water utility “</w:t>
      </w:r>
      <w:r w:rsidRPr="005A149C">
        <w:rPr>
          <w:rStyle w:val="StyleUnderline"/>
        </w:rPr>
        <w:t>shouldn’t be rushed</w:t>
      </w:r>
      <w:r>
        <w:t>,” she warned. “</w:t>
      </w:r>
      <w:r w:rsidRPr="005A149C">
        <w:rPr>
          <w:rStyle w:val="StyleUnderline"/>
        </w:rPr>
        <w:t xml:space="preserve">Once it’s gone, </w:t>
      </w:r>
      <w:r w:rsidRPr="005A149C">
        <w:rPr>
          <w:rStyle w:val="Emphasis"/>
        </w:rPr>
        <w:t>it’s gone</w:t>
      </w:r>
      <w:r>
        <w:t>.”</w:t>
      </w:r>
    </w:p>
    <w:p w14:paraId="0DDBE4E5" w14:textId="77777777" w:rsidR="00DD6A8F" w:rsidRDefault="00DD6A8F" w:rsidP="00DD6A8F">
      <w:r>
        <w:t>Privately owned water systems serve about 12 percent of Americans. But the figure is much higher — 30 to 70 percent — in Indiana and 14 other states, including many with industry-friendly policies. Indiana has adopted six laws benefiting for-profit water companies in the past two years.</w:t>
      </w:r>
    </w:p>
    <w:p w14:paraId="47E8DB11" w14:textId="77777777" w:rsidR="00DD6A8F" w:rsidRPr="00C92560" w:rsidRDefault="00DD6A8F" w:rsidP="00DD6A8F">
      <w:pPr>
        <w:rPr>
          <w:rStyle w:val="Emphasis"/>
        </w:rPr>
      </w:pPr>
      <w:r>
        <w:t xml:space="preserve">Lake Station Mayor Christopher Anderson discusses the city’s budget figures. He is </w:t>
      </w:r>
      <w:r w:rsidRPr="00C92560">
        <w:rPr>
          <w:rStyle w:val="StyleUnderline"/>
        </w:rPr>
        <w:t>weighing a decision confronting many small and midsize cities with shrinking populations</w:t>
      </w:r>
      <w:r>
        <w:t xml:space="preserve"> and chronic budget deficits: </w:t>
      </w:r>
      <w:r w:rsidRPr="00C92560">
        <w:rPr>
          <w:rStyle w:val="Emphasis"/>
        </w:rPr>
        <w:t xml:space="preserve">whether to sell the public water system to a for-profit corporation. </w:t>
      </w:r>
    </w:p>
    <w:p w14:paraId="4B28E5A7" w14:textId="77777777" w:rsidR="00DD6A8F" w:rsidRDefault="00DD6A8F" w:rsidP="00DD6A8F">
      <w:r>
        <w:t>In 2015, investor-owned companies bought 48 water and sewer utilities, according to Bluefield Research, which studies the water market. They bought 53 systems in 2016, and 23 more through March of this year.</w:t>
      </w:r>
    </w:p>
    <w:p w14:paraId="7AFF26A2" w14:textId="77777777" w:rsidR="00DD6A8F" w:rsidRDefault="00DD6A8F" w:rsidP="00DD6A8F">
      <w:r>
        <w:t xml:space="preserve">Fears raised by Flint’s lead contamination crisis act as a “helpful catalyst” in the sales, said Richard Verdi, a Wall Street analyst who until recently covered water companies for Ladenburg </w:t>
      </w:r>
      <w:proofErr w:type="spellStart"/>
      <w:r>
        <w:t>Thalmann</w:t>
      </w:r>
      <w:proofErr w:type="spellEnd"/>
      <w:r>
        <w:t xml:space="preserve"> Financial Services. The Dow Jones U.S. Water index, made up of the three largest publicly traded U.S. water utilities, began rising in 2015, when Flint’s water problems became national news. It hit a record high a year later, as other cities discovered lead in their water. After a brief dip, the index is rising under Trump.</w:t>
      </w:r>
    </w:p>
    <w:p w14:paraId="297A156E" w14:textId="77777777" w:rsidR="00DD6A8F" w:rsidRDefault="00DD6A8F" w:rsidP="00DD6A8F">
      <w:r>
        <w:t>In Lake Station, a divided city council voted in June to sell the municipal water system to American Water. Indiana passed a law last year that bypasses a public vote if a system is considered “distressed,” as Lake Station’s is. The city’s finances are so dire that it has laid off workers, delayed road repairs and skipped even small niceties such as Christmas decorations. Volunteers have begun cleaning the parks.</w:t>
      </w:r>
    </w:p>
    <w:p w14:paraId="4B94EB1C" w14:textId="77777777" w:rsidR="00DD6A8F" w:rsidRDefault="00DD6A8F" w:rsidP="00DD6A8F">
      <w:r>
        <w:t>Selling the system to American Water, the nation’s largest private water utility, allows the city to restore jobs and services and put the budget in the black.</w:t>
      </w:r>
    </w:p>
    <w:p w14:paraId="2B0C7C52" w14:textId="77777777" w:rsidR="00DD6A8F" w:rsidRDefault="00DD6A8F" w:rsidP="00DD6A8F">
      <w:r>
        <w:t>Anderson, the mayor, a fifth-generation Lake Station resident, knows people are uneasy about handing control of the town’s most essential resource to a publicly traded corporation.</w:t>
      </w:r>
    </w:p>
    <w:p w14:paraId="190A25E4" w14:textId="77777777" w:rsidR="00DD6A8F" w:rsidRDefault="00DD6A8F" w:rsidP="00DD6A8F">
      <w:r>
        <w:t>“We want to make sure we get it right,” he said last fall, when he was mulling the sale, “and I don’t even know if there is a right answer right now.”</w:t>
      </w:r>
    </w:p>
    <w:p w14:paraId="355C55F9" w14:textId="77777777" w:rsidR="00DD6A8F" w:rsidRDefault="00DD6A8F" w:rsidP="00DD6A8F">
      <w:r>
        <w:t>Indiana and several other states allow private water operators to spread their costs and price increases among customers from other water systems they own in the state. If regulators approve the deal, that means American Water could bill its customers throughout Indiana for the estimated expenses of buying Lake Station’s system. Those include the $20.7 million purchase price, plus the 6.6 percent profit that state regulators allow the company to earn; business and property taxes; legal fees and other incidental expenses, plus 6.6 percent profit on those costs; and a 6.6 percent profit on the $2.8 million that American Water plans to spend fixing Lake Station’s aging pipes over five years.</w:t>
      </w:r>
    </w:p>
    <w:p w14:paraId="325B0980" w14:textId="77777777" w:rsidR="00DD6A8F" w:rsidRDefault="00DD6A8F" w:rsidP="00DD6A8F">
      <w:r>
        <w:t xml:space="preserve">One of the biggest inducements for water deals is the “fair market value” legislation that has been passed in six states — Indiana, California, Illinois, Missouri, </w:t>
      </w:r>
      <w:proofErr w:type="gramStart"/>
      <w:r>
        <w:t>New Jersey</w:t>
      </w:r>
      <w:proofErr w:type="gramEnd"/>
      <w:r>
        <w:t xml:space="preserve"> and Pennsylvania — and is being considered by others. It allows a city to sell its water system for an appraised value closer to what it would cost to replace the system, rather than the commonly used and much lower “book value,” which reflects the age and original purchase price of the assets. The higher price is a potent lure for cities that need money for their ailing budgets. It benefits the private buyers, too, since they can recoup the purchase price from ratepayers, along with a profit on the elevated figure.</w:t>
      </w:r>
    </w:p>
    <w:p w14:paraId="69883762" w14:textId="77777777" w:rsidR="00DD6A8F" w:rsidRDefault="00DD6A8F" w:rsidP="00DD6A8F">
      <w:r>
        <w:t>“The importance of this legislation is evident when we look at the numbers,” Walter Lynch, chief operating officer of American Water, told analysts in August. “Nearly 97 percent of the customers [from deals] we have closed or pending are from one of these ‘fair market value’ states.”</w:t>
      </w:r>
    </w:p>
    <w:p w14:paraId="29C19A2C" w14:textId="77777777" w:rsidR="00DD6A8F" w:rsidRDefault="00DD6A8F" w:rsidP="00DD6A8F">
      <w:r w:rsidRPr="00C92560">
        <w:rPr>
          <w:rStyle w:val="StyleUnderline"/>
        </w:rPr>
        <w:t>Even as more cities consider selling their water infrastructure,</w:t>
      </w:r>
      <w:r>
        <w:t xml:space="preserve"> </w:t>
      </w:r>
      <w:r w:rsidRPr="00C92560">
        <w:rPr>
          <w:rStyle w:val="StyleUnderline"/>
        </w:rPr>
        <w:t xml:space="preserve">others are trying to </w:t>
      </w:r>
      <w:r w:rsidRPr="00C92560">
        <w:rPr>
          <w:rStyle w:val="Emphasis"/>
        </w:rPr>
        <w:t>wrest control of their systems back from private operators</w:t>
      </w:r>
      <w:r>
        <w:t xml:space="preserve">, </w:t>
      </w:r>
      <w:r w:rsidRPr="00C92560">
        <w:rPr>
          <w:rStyle w:val="StyleUnderline"/>
        </w:rPr>
        <w:t xml:space="preserve">usually because of complaints about </w:t>
      </w:r>
      <w:r w:rsidRPr="00C92560">
        <w:rPr>
          <w:rStyle w:val="Emphasis"/>
        </w:rPr>
        <w:t>poor service</w:t>
      </w:r>
      <w:r w:rsidRPr="00C92560">
        <w:rPr>
          <w:rStyle w:val="StyleUnderline"/>
        </w:rPr>
        <w:t xml:space="preserve"> or </w:t>
      </w:r>
      <w:r w:rsidRPr="00C92560">
        <w:rPr>
          <w:rStyle w:val="Emphasis"/>
        </w:rPr>
        <w:t>rate hikes.</w:t>
      </w:r>
      <w:r>
        <w:t xml:space="preserve"> </w:t>
      </w:r>
      <w:r w:rsidRPr="00C92560">
        <w:rPr>
          <w:rStyle w:val="StyleUnderline"/>
        </w:rPr>
        <w:t>Since private owners are rarely willing to surrender</w:t>
      </w:r>
      <w:r>
        <w:t xml:space="preserve"> these lucrative investments, </w:t>
      </w:r>
      <w:r w:rsidRPr="00C92560">
        <w:rPr>
          <w:rStyle w:val="Emphasis"/>
        </w:rPr>
        <w:t>cities usually end up</w:t>
      </w:r>
      <w:r w:rsidRPr="00C92560">
        <w:rPr>
          <w:rStyle w:val="StyleUnderline"/>
        </w:rPr>
        <w:t xml:space="preserve"> pursuing eminent domain </w:t>
      </w:r>
      <w:r w:rsidRPr="00C92560">
        <w:rPr>
          <w:rStyle w:val="Emphasis"/>
        </w:rPr>
        <w:t>in court</w:t>
      </w:r>
      <w:r w:rsidRPr="00C92560">
        <w:rPr>
          <w:rStyle w:val="StyleUnderline"/>
        </w:rPr>
        <w:t>.</w:t>
      </w:r>
      <w:r>
        <w:t xml:space="preserve"> That means proving that city ownership is in the public’s interest and then paying a price determined by the court.</w:t>
      </w:r>
    </w:p>
    <w:p w14:paraId="03444F39" w14:textId="77777777" w:rsidR="00DD6A8F" w:rsidRPr="00C92560" w:rsidRDefault="00DD6A8F" w:rsidP="00DD6A8F">
      <w:pPr>
        <w:rPr>
          <w:b/>
          <w:iCs/>
          <w:u w:val="single"/>
          <w:bdr w:val="single" w:sz="8" w:space="0" w:color="auto"/>
        </w:rPr>
      </w:pPr>
      <w:r w:rsidRPr="00C92560">
        <w:rPr>
          <w:rStyle w:val="Emphasis"/>
        </w:rPr>
        <w:t>Those prices can be exorbitant.</w:t>
      </w:r>
    </w:p>
    <w:p w14:paraId="6E9FEAE3" w14:textId="77777777" w:rsidR="00DD6A8F" w:rsidRDefault="00DD6A8F" w:rsidP="00DD6A8F">
      <w:r w:rsidRPr="00C92560">
        <w:rPr>
          <w:rStyle w:val="StyleUnderline"/>
        </w:rPr>
        <w:t>When residents of Mooresville</w:t>
      </w:r>
      <w:r>
        <w:t xml:space="preserve">, Ind., </w:t>
      </w:r>
      <w:r w:rsidRPr="00C92560">
        <w:rPr>
          <w:rStyle w:val="StyleUnderline"/>
        </w:rPr>
        <w:t>grew frustrated with rate hikes</w:t>
      </w:r>
      <w:r>
        <w:t xml:space="preserve">, </w:t>
      </w:r>
      <w:r w:rsidRPr="00C92560">
        <w:rPr>
          <w:rStyle w:val="StyleUnderline"/>
        </w:rPr>
        <w:t>the city tried to buy the system</w:t>
      </w:r>
      <w:r>
        <w:t xml:space="preserve"> from American Water </w:t>
      </w:r>
      <w:r w:rsidRPr="00C92560">
        <w:rPr>
          <w:rStyle w:val="StyleUnderline"/>
        </w:rPr>
        <w:t>for more than $9 million.</w:t>
      </w:r>
      <w:r>
        <w:t xml:space="preserve"> A judge ruled in Mooresville’s favor in 2014, </w:t>
      </w:r>
      <w:r w:rsidRPr="00C92560">
        <w:rPr>
          <w:rStyle w:val="StyleUnderline"/>
        </w:rPr>
        <w:t>but the court-approved price</w:t>
      </w:r>
      <w:r>
        <w:t xml:space="preserve"> — </w:t>
      </w:r>
      <w:r w:rsidRPr="00C92560">
        <w:rPr>
          <w:rStyle w:val="StyleUnderline"/>
        </w:rPr>
        <w:t>$20.3 million</w:t>
      </w:r>
      <w:r>
        <w:t xml:space="preserve"> — </w:t>
      </w:r>
      <w:r w:rsidRPr="00C92560">
        <w:rPr>
          <w:rStyle w:val="StyleUnderline"/>
        </w:rPr>
        <w:t>was more than the town</w:t>
      </w:r>
      <w:r>
        <w:t xml:space="preserve"> of 10,000 </w:t>
      </w:r>
      <w:r w:rsidRPr="00C92560">
        <w:rPr>
          <w:rStyle w:val="StyleUnderline"/>
        </w:rPr>
        <w:t>was willing to pay.</w:t>
      </w:r>
      <w:r>
        <w:t xml:space="preserve"> </w:t>
      </w:r>
      <w:r w:rsidRPr="00C92560">
        <w:rPr>
          <w:rStyle w:val="StyleUnderline"/>
        </w:rPr>
        <w:t xml:space="preserve">Today, Mooresville’s water </w:t>
      </w:r>
      <w:r>
        <w:t xml:space="preserve">system </w:t>
      </w:r>
      <w:r w:rsidRPr="00C92560">
        <w:rPr>
          <w:rStyle w:val="StyleUnderline"/>
        </w:rPr>
        <w:t>is still privately owned.</w:t>
      </w:r>
    </w:p>
    <w:p w14:paraId="0802F49E" w14:textId="77777777" w:rsidR="00DD6A8F" w:rsidRDefault="00DD6A8F" w:rsidP="00DD6A8F">
      <w:r>
        <w:t>In 2015, Fort Wayne, Ind., finished paying $67 million to take control of water systems in two areas served by private companies, most recently by Aqua America. The eminent domain effort lasted 13 years and included two separate court cases, a trip to the Indiana Supreme Court, and protracted battles over price.</w:t>
      </w:r>
    </w:p>
    <w:p w14:paraId="746EF609" w14:textId="77777777" w:rsidR="00DD6A8F" w:rsidRDefault="00DD6A8F" w:rsidP="00DD6A8F">
      <w:r>
        <w:t>Missoula, Mont., took ownership of its water system in June after winning a fight that left the city of 70,000 facing an $88.6 million bill, plus millions of dollars more in expenses. Over the years, Missoula’s water system had been owned by a regional water company; by one of the world’s largest private-equity funds, the Carlyle Group; and by a subsidiary of Algonquin Power &amp; Utilities, a Canadian corporation.</w:t>
      </w:r>
    </w:p>
    <w:p w14:paraId="5FE1B0A7" w14:textId="77777777" w:rsidR="00DD6A8F" w:rsidRDefault="00DD6A8F" w:rsidP="00DD6A8F">
      <w:pPr>
        <w:rPr>
          <w:rStyle w:val="StyleUnderline"/>
        </w:rPr>
      </w:pPr>
      <w:r>
        <w:t xml:space="preserve">The city argued that </w:t>
      </w:r>
      <w:r w:rsidRPr="00C92560">
        <w:rPr>
          <w:rStyle w:val="Emphasis"/>
        </w:rPr>
        <w:t>under private ownership</w:t>
      </w:r>
      <w:r w:rsidRPr="00C92560">
        <w:rPr>
          <w:rStyle w:val="StyleUnderline"/>
        </w:rPr>
        <w:t xml:space="preserve">, the system leaked so badly that </w:t>
      </w:r>
      <w:r w:rsidRPr="00C92560">
        <w:rPr>
          <w:rStyle w:val="Emphasis"/>
        </w:rPr>
        <w:t>half of the water</w:t>
      </w:r>
      <w:r w:rsidRPr="00C92560">
        <w:rPr>
          <w:rStyle w:val="StyleUnderline"/>
        </w:rPr>
        <w:t xml:space="preserve"> flowing through its pipes </w:t>
      </w:r>
      <w:r w:rsidRPr="00C92560">
        <w:rPr>
          <w:rStyle w:val="Emphasis"/>
        </w:rPr>
        <w:t xml:space="preserve">was lost </w:t>
      </w:r>
      <w:r>
        <w:t xml:space="preserve">— </w:t>
      </w:r>
      <w:r w:rsidRPr="00C92560">
        <w:rPr>
          <w:rStyle w:val="StyleUnderline"/>
        </w:rPr>
        <w:t>and that during Carlyle’s</w:t>
      </w:r>
      <w:r>
        <w:t xml:space="preserve"> three-year </w:t>
      </w:r>
      <w:r w:rsidRPr="00C92560">
        <w:rPr>
          <w:rStyle w:val="StyleUnderline"/>
        </w:rPr>
        <w:t>tenure</w:t>
      </w:r>
      <w:r>
        <w:t xml:space="preserve">, Carlyle </w:t>
      </w:r>
      <w:r w:rsidRPr="00C92560">
        <w:rPr>
          <w:rStyle w:val="Emphasis"/>
        </w:rPr>
        <w:t>investors received millions of dollars in dividends</w:t>
      </w:r>
      <w:r w:rsidRPr="00C92560">
        <w:rPr>
          <w:rStyle w:val="StyleUnderline"/>
        </w:rPr>
        <w:t>, paid for by Missoula ratepayers.</w:t>
      </w:r>
    </w:p>
    <w:p w14:paraId="7042DA65" w14:textId="77777777" w:rsidR="00DD6A8F" w:rsidRDefault="00DD6A8F" w:rsidP="00DD6A8F">
      <w:pPr>
        <w:pStyle w:val="Heading4"/>
      </w:pPr>
      <w:r>
        <w:t xml:space="preserve">Profit motive </w:t>
      </w:r>
      <w:r w:rsidRPr="001905E2">
        <w:rPr>
          <w:u w:val="single"/>
        </w:rPr>
        <w:t>incentivizes</w:t>
      </w:r>
      <w:r>
        <w:t xml:space="preserve"> </w:t>
      </w:r>
      <w:r w:rsidRPr="001905E2">
        <w:t xml:space="preserve">cherry </w:t>
      </w:r>
      <w:r w:rsidRPr="001905E2">
        <w:rPr>
          <w:u w:val="single"/>
        </w:rPr>
        <w:t>picking</w:t>
      </w:r>
      <w:r>
        <w:t xml:space="preserve"> service areas—</w:t>
      </w:r>
      <w:r w:rsidRPr="001905E2">
        <w:rPr>
          <w:u w:val="single"/>
        </w:rPr>
        <w:t>undermines</w:t>
      </w:r>
      <w:r>
        <w:t xml:space="preserve"> the human right to water</w:t>
      </w:r>
    </w:p>
    <w:p w14:paraId="4FC14BD4" w14:textId="77777777" w:rsidR="00DD6A8F" w:rsidRPr="001905E2" w:rsidRDefault="00DD6A8F" w:rsidP="00DD6A8F">
      <w:r>
        <w:rPr>
          <w:rStyle w:val="Style13ptBold"/>
        </w:rPr>
        <w:t xml:space="preserve">F&amp;WW 15 </w:t>
      </w:r>
      <w:r w:rsidRPr="001905E2">
        <w:t>[</w:t>
      </w:r>
      <w:r>
        <w:t xml:space="preserve">Food and Water Watch, 8/2/15, “Water Privatization: Facts and Figures,” </w:t>
      </w:r>
      <w:hyperlink r:id="rId368" w:history="1">
        <w:r w:rsidRPr="00550CC2">
          <w:rPr>
            <w:rStyle w:val="Hyperlink"/>
          </w:rPr>
          <w:t>https://www.foodandwaterwatch.org/2015/08/02/water-privatization-facts-and-figures/</w:t>
        </w:r>
      </w:hyperlink>
      <w:r>
        <w:t xml:space="preserve">, </w:t>
      </w:r>
      <w:proofErr w:type="spellStart"/>
      <w:r>
        <w:t>smarx</w:t>
      </w:r>
      <w:proofErr w:type="spellEnd"/>
      <w:r>
        <w:t>, MLC]</w:t>
      </w:r>
    </w:p>
    <w:p w14:paraId="4586D6A9" w14:textId="77777777" w:rsidR="00DD6A8F" w:rsidRDefault="00DD6A8F" w:rsidP="00DD6A8F">
      <w:pPr>
        <w:rPr>
          <w:sz w:val="14"/>
        </w:rPr>
      </w:pPr>
      <w:r w:rsidRPr="00E44B0A">
        <w:rPr>
          <w:sz w:val="14"/>
        </w:rPr>
        <w:t xml:space="preserve">The </w:t>
      </w:r>
      <w:r w:rsidRPr="00143F63">
        <w:rPr>
          <w:u w:val="single"/>
        </w:rPr>
        <w:t xml:space="preserve">objectives of a profit-extracting water company can </w:t>
      </w:r>
      <w:r w:rsidRPr="00143F63">
        <w:rPr>
          <w:rStyle w:val="Emphasis"/>
        </w:rPr>
        <w:t>conflict</w:t>
      </w:r>
      <w:r w:rsidRPr="00143F63">
        <w:rPr>
          <w:u w:val="single"/>
        </w:rPr>
        <w:t xml:space="preserve"> with the public interest</w:t>
      </w:r>
      <w:r w:rsidRPr="00E44B0A">
        <w:rPr>
          <w:sz w:val="14"/>
        </w:rPr>
        <w:t xml:space="preserve">. Because a </w:t>
      </w:r>
      <w:r w:rsidRPr="00E44B0A">
        <w:rPr>
          <w:u w:val="single"/>
        </w:rPr>
        <w:t xml:space="preserve">water corporation has </w:t>
      </w:r>
      <w:r w:rsidRPr="00E44B0A">
        <w:rPr>
          <w:rStyle w:val="Emphasis"/>
        </w:rPr>
        <w:t>different goals</w:t>
      </w:r>
      <w:r w:rsidRPr="00E44B0A">
        <w:rPr>
          <w:u w:val="single"/>
        </w:rPr>
        <w:t xml:space="preserve"> than a city does</w:t>
      </w:r>
      <w:r w:rsidRPr="00E44B0A">
        <w:rPr>
          <w:sz w:val="14"/>
        </w:rPr>
        <w:t xml:space="preserve">, it will make </w:t>
      </w:r>
      <w:r w:rsidRPr="00E44B0A">
        <w:rPr>
          <w:u w:val="single"/>
        </w:rPr>
        <w:t xml:space="preserve">its decisions using a </w:t>
      </w:r>
      <w:r w:rsidRPr="00E44B0A">
        <w:rPr>
          <w:rStyle w:val="Emphasis"/>
        </w:rPr>
        <w:t>different set</w:t>
      </w:r>
      <w:r w:rsidRPr="00E44B0A">
        <w:rPr>
          <w:u w:val="single"/>
        </w:rPr>
        <w:t xml:space="preserve"> of criteria</w:t>
      </w:r>
      <w:r w:rsidRPr="00E44B0A">
        <w:rPr>
          <w:sz w:val="14"/>
        </w:rPr>
        <w:t xml:space="preserve">, often one that </w:t>
      </w:r>
      <w:r w:rsidRPr="00E44B0A">
        <w:rPr>
          <w:rStyle w:val="Emphasis"/>
        </w:rPr>
        <w:t>emphasizes profitability</w:t>
      </w:r>
      <w:r w:rsidRPr="00E44B0A">
        <w:rPr>
          <w:sz w:val="14"/>
        </w:rPr>
        <w:t xml:space="preserve">. This </w:t>
      </w:r>
      <w:r w:rsidRPr="00E44B0A">
        <w:rPr>
          <w:rStyle w:val="Emphasis"/>
        </w:rPr>
        <w:t>can create conflict.</w:t>
      </w:r>
      <w:r w:rsidRPr="00E44B0A">
        <w:rPr>
          <w:sz w:val="14"/>
        </w:rPr>
        <w:t xml:space="preserve"> </w:t>
      </w:r>
      <w:r w:rsidRPr="00E44B0A">
        <w:rPr>
          <w:u w:val="single"/>
        </w:rPr>
        <w:t>Cherry picking service areas</w:t>
      </w:r>
      <w:r w:rsidRPr="00E44B0A">
        <w:rPr>
          <w:sz w:val="14"/>
        </w:rPr>
        <w:t xml:space="preserve">. Private water companies are </w:t>
      </w:r>
      <w:r w:rsidRPr="00E44B0A">
        <w:rPr>
          <w:u w:val="single"/>
        </w:rPr>
        <w:t>unlikely to adopt the same criteria</w:t>
      </w:r>
      <w:r w:rsidRPr="00E44B0A">
        <w:rPr>
          <w:sz w:val="14"/>
        </w:rPr>
        <w:t xml:space="preserve"> as municipalities when deciding where to extend services. </w:t>
      </w:r>
      <w:r w:rsidRPr="00E44B0A">
        <w:rPr>
          <w:u w:val="single"/>
        </w:rPr>
        <w:t>They are</w:t>
      </w:r>
      <w:r w:rsidRPr="00E44B0A">
        <w:rPr>
          <w:sz w:val="14"/>
        </w:rPr>
        <w:t xml:space="preserve"> </w:t>
      </w:r>
      <w:r w:rsidRPr="00E44B0A">
        <w:rPr>
          <w:rStyle w:val="Emphasis"/>
        </w:rPr>
        <w:t>prone</w:t>
      </w:r>
      <w:r w:rsidRPr="00E44B0A">
        <w:rPr>
          <w:u w:val="single"/>
        </w:rPr>
        <w:t xml:space="preserve"> to cherry-picking service areas </w:t>
      </w:r>
      <w:r w:rsidRPr="00E44B0A">
        <w:rPr>
          <w:rStyle w:val="Emphasis"/>
        </w:rPr>
        <w:t>to avoid serving low-income communities</w:t>
      </w:r>
      <w:r w:rsidRPr="00E44B0A">
        <w:rPr>
          <w:sz w:val="14"/>
        </w:rPr>
        <w:t xml:space="preserve"> where low water use and frequent bill collection problems could hurt corporate profits. Contributing to sprawl. </w:t>
      </w:r>
      <w:r w:rsidRPr="00E44B0A">
        <w:rPr>
          <w:u w:val="single"/>
        </w:rPr>
        <w:t>Local governments can use the provision of water and sewer services to promote smart growth</w:t>
      </w:r>
      <w:r w:rsidRPr="00E44B0A">
        <w:rPr>
          <w:sz w:val="14"/>
        </w:rPr>
        <w:t xml:space="preserve">, while water companies often partner with private developers to supply service to sprawling suburbs. </w:t>
      </w:r>
      <w:r w:rsidRPr="00E44B0A">
        <w:rPr>
          <w:rStyle w:val="Emphasis"/>
        </w:rPr>
        <w:t>Undermining the human right to water</w:t>
      </w:r>
      <w:r w:rsidRPr="00E44B0A">
        <w:rPr>
          <w:sz w:val="14"/>
        </w:rPr>
        <w:t xml:space="preserve">. As </w:t>
      </w:r>
      <w:r w:rsidRPr="00E44B0A">
        <w:rPr>
          <w:u w:val="single"/>
        </w:rPr>
        <w:t>a result of price hikes</w:t>
      </w:r>
      <w:r w:rsidRPr="00E44B0A">
        <w:rPr>
          <w:sz w:val="14"/>
        </w:rPr>
        <w:t xml:space="preserve">, service disconnections, </w:t>
      </w:r>
      <w:r w:rsidRPr="00E44B0A">
        <w:rPr>
          <w:u w:val="single"/>
        </w:rPr>
        <w:t>inadequate investment and other detrimental economic</w:t>
      </w:r>
      <w:r w:rsidRPr="00E44B0A">
        <w:rPr>
          <w:sz w:val="14"/>
        </w:rPr>
        <w:t xml:space="preserve"> </w:t>
      </w:r>
      <w:r w:rsidRPr="00E44B0A">
        <w:rPr>
          <w:u w:val="single"/>
        </w:rPr>
        <w:t>consequences</w:t>
      </w:r>
      <w:r w:rsidRPr="00E44B0A">
        <w:rPr>
          <w:sz w:val="14"/>
        </w:rPr>
        <w:t xml:space="preserve">, </w:t>
      </w:r>
      <w:r w:rsidRPr="00E44B0A">
        <w:rPr>
          <w:rStyle w:val="Emphasis"/>
        </w:rPr>
        <w:t>water privatization often interferes with the human right to water</w:t>
      </w:r>
      <w:r w:rsidRPr="00E44B0A">
        <w:rPr>
          <w:sz w:val="14"/>
        </w:rPr>
        <w:t xml:space="preserve">. Read the issue brief: Water Equals Life: How Privatization Undermines the Human Right to Water </w:t>
      </w:r>
    </w:p>
    <w:p w14:paraId="60E5F8A5" w14:textId="77777777" w:rsidR="00DD6A8F" w:rsidRDefault="00DD6A8F" w:rsidP="00DD6A8F">
      <w:pPr>
        <w:pStyle w:val="Heading4"/>
      </w:pPr>
      <w:r w:rsidRPr="00FF4278">
        <w:rPr>
          <w:u w:val="single"/>
        </w:rPr>
        <w:t>Empirical</w:t>
      </w:r>
      <w:r>
        <w:t xml:space="preserve"> evidence </w:t>
      </w:r>
      <w:r w:rsidRPr="00FF4278">
        <w:rPr>
          <w:u w:val="single"/>
        </w:rPr>
        <w:t>indicates</w:t>
      </w:r>
      <w:r>
        <w:t xml:space="preserve"> that privatization has </w:t>
      </w:r>
      <w:r w:rsidRPr="00FF4278">
        <w:rPr>
          <w:u w:val="single"/>
        </w:rPr>
        <w:t>undermined</w:t>
      </w:r>
      <w:r>
        <w:t xml:space="preserve"> the </w:t>
      </w:r>
      <w:r w:rsidRPr="00FF4278">
        <w:rPr>
          <w:u w:val="single"/>
        </w:rPr>
        <w:t>human right</w:t>
      </w:r>
      <w:r>
        <w:t xml:space="preserve"> to water</w:t>
      </w:r>
    </w:p>
    <w:p w14:paraId="7180B751" w14:textId="77777777" w:rsidR="00DD6A8F" w:rsidRPr="00FF4278" w:rsidRDefault="00DD6A8F" w:rsidP="00DD6A8F">
      <w:pPr>
        <w:rPr>
          <w:b/>
          <w:bCs/>
          <w:sz w:val="26"/>
        </w:rPr>
      </w:pPr>
      <w:r>
        <w:rPr>
          <w:rStyle w:val="Style13ptBold"/>
        </w:rPr>
        <w:t xml:space="preserve">PSI 11 </w:t>
      </w:r>
      <w:r w:rsidRPr="00FF4278">
        <w:t>[</w:t>
      </w:r>
      <w:r>
        <w:t xml:space="preserve">Public Services International, 10/15/11, “How </w:t>
      </w:r>
      <w:proofErr w:type="spellStart"/>
      <w:r>
        <w:t>privatisation</w:t>
      </w:r>
      <w:proofErr w:type="spellEnd"/>
      <w:r>
        <w:t xml:space="preserve"> undermines the human right to water,” </w:t>
      </w:r>
      <w:hyperlink r:id="rId369" w:history="1">
        <w:r w:rsidRPr="00550CC2">
          <w:rPr>
            <w:rStyle w:val="Hyperlink"/>
          </w:rPr>
          <w:t>https://www.world-psi.org/en/how-privatisation-undermines-human-right-water</w:t>
        </w:r>
      </w:hyperlink>
      <w:r>
        <w:t xml:space="preserve">, </w:t>
      </w:r>
      <w:proofErr w:type="spellStart"/>
      <w:r>
        <w:t>smarx</w:t>
      </w:r>
      <w:proofErr w:type="spellEnd"/>
      <w:r>
        <w:t>, MLC] **corrected for spelling</w:t>
      </w:r>
    </w:p>
    <w:p w14:paraId="72059569" w14:textId="77777777" w:rsidR="00DD6A8F" w:rsidRDefault="00DD6A8F" w:rsidP="00DD6A8F">
      <w:r>
        <w:t xml:space="preserve">“One year </w:t>
      </w:r>
      <w:proofErr w:type="gramStart"/>
      <w:r>
        <w:t>ago</w:t>
      </w:r>
      <w:proofErr w:type="gramEnd"/>
      <w:r>
        <w:t xml:space="preserve"> today the </w:t>
      </w:r>
      <w:r w:rsidRPr="003A523E">
        <w:rPr>
          <w:u w:val="single"/>
        </w:rPr>
        <w:t>U.N. General Assembly declared that access to clean water and sanitation is an essential human right</w:t>
      </w:r>
      <w:r>
        <w:t xml:space="preserve">,” said Food &amp; Water Europe Executive Director Wenonah </w:t>
      </w:r>
      <w:proofErr w:type="spellStart"/>
      <w:r>
        <w:t>Hauter</w:t>
      </w:r>
      <w:proofErr w:type="spellEnd"/>
      <w:r>
        <w:t xml:space="preserve">. “Yet the </w:t>
      </w:r>
      <w:r w:rsidRPr="003A523E">
        <w:rPr>
          <w:u w:val="single"/>
        </w:rPr>
        <w:t xml:space="preserve">same communities that struggle to access this essential resource are </w:t>
      </w:r>
      <w:r w:rsidRPr="003A523E">
        <w:rPr>
          <w:rStyle w:val="Emphasis"/>
        </w:rPr>
        <w:t>also vulnerable to privatization schemes</w:t>
      </w:r>
      <w:r w:rsidRPr="003A523E">
        <w:rPr>
          <w:u w:val="single"/>
        </w:rPr>
        <w:t xml:space="preserve"> that </w:t>
      </w:r>
      <w:r w:rsidRPr="003A523E">
        <w:rPr>
          <w:rStyle w:val="Emphasis"/>
        </w:rPr>
        <w:t xml:space="preserve">hike up </w:t>
      </w:r>
      <w:proofErr w:type="gramStart"/>
      <w:r w:rsidRPr="003A523E">
        <w:rPr>
          <w:rStyle w:val="Emphasis"/>
        </w:rPr>
        <w:t>prices</w:t>
      </w:r>
      <w:r w:rsidRPr="003A523E">
        <w:rPr>
          <w:u w:val="single"/>
        </w:rPr>
        <w:t>, and</w:t>
      </w:r>
      <w:proofErr w:type="gramEnd"/>
      <w:r w:rsidRPr="003A523E">
        <w:rPr>
          <w:u w:val="single"/>
        </w:rPr>
        <w:t xml:space="preserve"> </w:t>
      </w:r>
      <w:r w:rsidRPr="003A523E">
        <w:rPr>
          <w:rStyle w:val="Emphasis"/>
        </w:rPr>
        <w:t>leave the poor unable to afford</w:t>
      </w:r>
      <w:r w:rsidRPr="003A523E">
        <w:rPr>
          <w:u w:val="single"/>
        </w:rPr>
        <w:t xml:space="preserve"> basic </w:t>
      </w:r>
      <w:r w:rsidRPr="003A523E">
        <w:rPr>
          <w:rStyle w:val="Emphasis"/>
        </w:rPr>
        <w:t>water</w:t>
      </w:r>
      <w:r w:rsidRPr="003A523E">
        <w:rPr>
          <w:u w:val="single"/>
        </w:rPr>
        <w:t xml:space="preserve"> services.”</w:t>
      </w:r>
      <w:r>
        <w:t xml:space="preserve"> Approximately </w:t>
      </w:r>
      <w:r w:rsidRPr="003A523E">
        <w:rPr>
          <w:rStyle w:val="Emphasis"/>
        </w:rPr>
        <w:t>2.6 billion people worldwide lack access to basic sanitation</w:t>
      </w:r>
      <w:r>
        <w:t xml:space="preserve"> services, according to the U.N. General Assembly. While the World Bank has recommended that governments partner with private companies to better deliver drinking and wastewater services to communities in developing areas, such approaches have, </w:t>
      </w:r>
      <w:r w:rsidRPr="003A523E">
        <w:rPr>
          <w:u w:val="single"/>
        </w:rPr>
        <w:t xml:space="preserve">in many places, </w:t>
      </w:r>
      <w:proofErr w:type="gramStart"/>
      <w:r w:rsidRPr="003A523E">
        <w:rPr>
          <w:u w:val="single"/>
        </w:rPr>
        <w:t>actually undermined</w:t>
      </w:r>
      <w:proofErr w:type="gramEnd"/>
      <w:r w:rsidRPr="003A523E">
        <w:rPr>
          <w:u w:val="single"/>
        </w:rPr>
        <w:t xml:space="preserve"> the ability of the poor to access these services.</w:t>
      </w:r>
      <w:r>
        <w:t xml:space="preserve"> According to the analysis, private operation can create obstacles to the human right to affordable and accessible water and sanitation services:</w:t>
      </w:r>
    </w:p>
    <w:p w14:paraId="5B41C811" w14:textId="77777777" w:rsidR="00DD6A8F" w:rsidRPr="00FF4278" w:rsidRDefault="00DD6A8F" w:rsidP="00DD6A8F">
      <w:pPr>
        <w:pStyle w:val="ListParagraph"/>
        <w:numPr>
          <w:ilvl w:val="0"/>
          <w:numId w:val="14"/>
        </w:numPr>
      </w:pPr>
      <w:r w:rsidRPr="00FF4278">
        <w:t xml:space="preserve">In Guayaquil, </w:t>
      </w:r>
      <w:r w:rsidRPr="003A523E">
        <w:rPr>
          <w:u w:val="single"/>
        </w:rPr>
        <w:t xml:space="preserve">Ecuador water prices </w:t>
      </w:r>
      <w:r w:rsidRPr="003A523E">
        <w:rPr>
          <w:rStyle w:val="Emphasis"/>
        </w:rPr>
        <w:t>increased by 180 percent</w:t>
      </w:r>
      <w:r w:rsidRPr="003A523E">
        <w:rPr>
          <w:u w:val="single"/>
        </w:rPr>
        <w:t xml:space="preserve"> after the water system there was taken over by </w:t>
      </w:r>
      <w:proofErr w:type="spellStart"/>
      <w:r w:rsidRPr="003A523E">
        <w:rPr>
          <w:u w:val="single"/>
        </w:rPr>
        <w:t>Interagua</w:t>
      </w:r>
      <w:proofErr w:type="spellEnd"/>
      <w:r w:rsidRPr="00FF4278">
        <w:t>, a subsidiary of Bechtel.</w:t>
      </w:r>
    </w:p>
    <w:p w14:paraId="05A515D0" w14:textId="77777777" w:rsidR="00DD6A8F" w:rsidRPr="00FF4278" w:rsidRDefault="00DD6A8F" w:rsidP="00DD6A8F">
      <w:pPr>
        <w:pStyle w:val="ListParagraph"/>
        <w:numPr>
          <w:ilvl w:val="0"/>
          <w:numId w:val="14"/>
        </w:numPr>
      </w:pPr>
      <w:r w:rsidRPr="00FF4278">
        <w:t xml:space="preserve">Customers of the </w:t>
      </w:r>
      <w:r w:rsidRPr="003A523E">
        <w:rPr>
          <w:u w:val="single"/>
        </w:rPr>
        <w:t>private water provider in</w:t>
      </w:r>
      <w:r w:rsidRPr="00FF4278">
        <w:t xml:space="preserve"> </w:t>
      </w:r>
      <w:proofErr w:type="spellStart"/>
      <w:r w:rsidRPr="00FF4278">
        <w:t>Jarkarta</w:t>
      </w:r>
      <w:proofErr w:type="spellEnd"/>
      <w:r w:rsidRPr="00FF4278">
        <w:t xml:space="preserve">, </w:t>
      </w:r>
      <w:r w:rsidRPr="003A523E">
        <w:rPr>
          <w:u w:val="single"/>
        </w:rPr>
        <w:t xml:space="preserve">Indonesia experienced a </w:t>
      </w:r>
      <w:r w:rsidRPr="003A523E">
        <w:rPr>
          <w:rStyle w:val="Emphasis"/>
        </w:rPr>
        <w:t>258 percent increase in tariffs and poor water quality</w:t>
      </w:r>
      <w:r w:rsidRPr="00FF4278">
        <w:t xml:space="preserve">, while </w:t>
      </w:r>
      <w:r w:rsidRPr="003A523E">
        <w:rPr>
          <w:u w:val="single"/>
        </w:rPr>
        <w:t xml:space="preserve">only 54 percent of low-income households were provided </w:t>
      </w:r>
      <w:r w:rsidRPr="00FF4278">
        <w:t>with new water connections.</w:t>
      </w:r>
    </w:p>
    <w:p w14:paraId="294273AD" w14:textId="77777777" w:rsidR="00DD6A8F" w:rsidRPr="003A523E" w:rsidRDefault="00DD6A8F" w:rsidP="00DD6A8F">
      <w:pPr>
        <w:pStyle w:val="ListParagraph"/>
        <w:numPr>
          <w:ilvl w:val="0"/>
          <w:numId w:val="14"/>
        </w:numPr>
        <w:rPr>
          <w:rStyle w:val="Emphasis"/>
        </w:rPr>
      </w:pPr>
      <w:r w:rsidRPr="00FF4278">
        <w:t xml:space="preserve">A similar </w:t>
      </w:r>
      <w:r w:rsidRPr="003A523E">
        <w:rPr>
          <w:u w:val="single"/>
        </w:rPr>
        <w:t>pattern of exclusion was also evident in</w:t>
      </w:r>
      <w:r w:rsidRPr="00FF4278">
        <w:t xml:space="preserve"> La Paz and El Alto, </w:t>
      </w:r>
      <w:r w:rsidRPr="003A523E">
        <w:rPr>
          <w:u w:val="single"/>
        </w:rPr>
        <w:t xml:space="preserve">Bolivia </w:t>
      </w:r>
      <w:r w:rsidRPr="00FF4278">
        <w:t xml:space="preserve">where a </w:t>
      </w:r>
      <w:r w:rsidRPr="003A523E">
        <w:rPr>
          <w:u w:val="single"/>
        </w:rPr>
        <w:t xml:space="preserve">private contractor was accused of </w:t>
      </w:r>
      <w:r w:rsidRPr="003A523E">
        <w:rPr>
          <w:rStyle w:val="Emphasis"/>
        </w:rPr>
        <w:t>denying water service to 80,000</w:t>
      </w:r>
      <w:r w:rsidRPr="003A523E">
        <w:rPr>
          <w:u w:val="single"/>
        </w:rPr>
        <w:t xml:space="preserve"> </w:t>
      </w:r>
      <w:r w:rsidRPr="003A523E">
        <w:rPr>
          <w:rStyle w:val="Emphasis"/>
        </w:rPr>
        <w:t>families</w:t>
      </w:r>
      <w:r w:rsidRPr="003A523E">
        <w:rPr>
          <w:u w:val="single"/>
        </w:rPr>
        <w:t xml:space="preserve">. </w:t>
      </w:r>
      <w:r w:rsidRPr="00FF4278">
        <w:t xml:space="preserve">Many couldn’t afford the cost of setting up a connection, which </w:t>
      </w:r>
      <w:r w:rsidRPr="003A523E">
        <w:rPr>
          <w:u w:val="single"/>
        </w:rPr>
        <w:t xml:space="preserve">for the poorest households </w:t>
      </w:r>
      <w:r w:rsidRPr="003A523E">
        <w:rPr>
          <w:rStyle w:val="Emphasis"/>
        </w:rPr>
        <w:t>cost the equivalent of more than two years of food expenses.</w:t>
      </w:r>
    </w:p>
    <w:p w14:paraId="755C86A4" w14:textId="77777777" w:rsidR="00DD6A8F" w:rsidRDefault="00DD6A8F" w:rsidP="00DD6A8F">
      <w:pPr>
        <w:pStyle w:val="Heading4"/>
      </w:pPr>
      <w:r>
        <w:t xml:space="preserve">That </w:t>
      </w:r>
      <w:r w:rsidRPr="00FF4278">
        <w:rPr>
          <w:u w:val="single"/>
        </w:rPr>
        <w:t>kills millions</w:t>
      </w:r>
      <w:r>
        <w:t xml:space="preserve"> every </w:t>
      </w:r>
      <w:r w:rsidRPr="00FF4278">
        <w:rPr>
          <w:u w:val="single"/>
        </w:rPr>
        <w:t>year</w:t>
      </w:r>
    </w:p>
    <w:p w14:paraId="79A636C3" w14:textId="77777777" w:rsidR="00DD6A8F" w:rsidRPr="00FF4278" w:rsidRDefault="00DD6A8F" w:rsidP="00DD6A8F">
      <w:pPr>
        <w:rPr>
          <w:rStyle w:val="Style13ptBold"/>
        </w:rPr>
      </w:pPr>
      <w:r>
        <w:rPr>
          <w:rStyle w:val="Style13ptBold"/>
        </w:rPr>
        <w:t xml:space="preserve">PSI 11 </w:t>
      </w:r>
      <w:r w:rsidRPr="00FF4278">
        <w:t>[</w:t>
      </w:r>
      <w:r>
        <w:t xml:space="preserve">Public Services International, 10/15/11, “How </w:t>
      </w:r>
      <w:proofErr w:type="spellStart"/>
      <w:r>
        <w:t>privatisation</w:t>
      </w:r>
      <w:proofErr w:type="spellEnd"/>
      <w:r>
        <w:t xml:space="preserve"> undermines the human right to water,” </w:t>
      </w:r>
      <w:hyperlink r:id="rId370" w:history="1">
        <w:r w:rsidRPr="00550CC2">
          <w:rPr>
            <w:rStyle w:val="Hyperlink"/>
          </w:rPr>
          <w:t>https://www.world-psi.org/en/how-privatisation-undermines-human-right-water</w:t>
        </w:r>
      </w:hyperlink>
      <w:r>
        <w:t xml:space="preserve">, </w:t>
      </w:r>
      <w:proofErr w:type="spellStart"/>
      <w:r>
        <w:t>smarx</w:t>
      </w:r>
      <w:proofErr w:type="spellEnd"/>
      <w:r>
        <w:t>, MLC]</w:t>
      </w:r>
    </w:p>
    <w:p w14:paraId="788FDA56" w14:textId="77777777" w:rsidR="00DD6A8F" w:rsidRPr="00BC6D37" w:rsidRDefault="00DD6A8F" w:rsidP="00DD6A8F">
      <w:pPr>
        <w:rPr>
          <w:rStyle w:val="StyleUnderline"/>
          <w:u w:val="none"/>
        </w:rPr>
      </w:pPr>
      <w:r w:rsidRPr="003A523E">
        <w:rPr>
          <w:u w:val="single"/>
        </w:rPr>
        <w:t xml:space="preserve">Lack of easy access to water carries </w:t>
      </w:r>
      <w:r w:rsidRPr="003A523E">
        <w:rPr>
          <w:rStyle w:val="Emphasis"/>
        </w:rPr>
        <w:t>severe public health consequences</w:t>
      </w:r>
      <w:r>
        <w:t xml:space="preserve">, </w:t>
      </w:r>
      <w:r w:rsidRPr="003A523E">
        <w:rPr>
          <w:u w:val="single"/>
        </w:rPr>
        <w:t xml:space="preserve">resulting in </w:t>
      </w:r>
      <w:r w:rsidRPr="003A523E">
        <w:rPr>
          <w:rStyle w:val="Emphasis"/>
        </w:rPr>
        <w:t>1.5 million deaths a year</w:t>
      </w:r>
      <w:r>
        <w:t xml:space="preserve">. </w:t>
      </w:r>
      <w:r w:rsidRPr="003A523E">
        <w:rPr>
          <w:u w:val="single"/>
        </w:rPr>
        <w:t xml:space="preserve">High water prices brought on by privatized service </w:t>
      </w:r>
      <w:r w:rsidRPr="003A523E">
        <w:rPr>
          <w:rStyle w:val="Emphasis"/>
        </w:rPr>
        <w:t>deprive consumers of their right to water,</w:t>
      </w:r>
      <w:r>
        <w:t xml:space="preserve"> </w:t>
      </w:r>
      <w:r w:rsidRPr="003A523E">
        <w:rPr>
          <w:rStyle w:val="Emphasis"/>
        </w:rPr>
        <w:t>often with disastrous health and social consequences</w:t>
      </w:r>
      <w:r>
        <w:t xml:space="preserve">. </w:t>
      </w:r>
      <w:r w:rsidRPr="00850080">
        <w:rPr>
          <w:u w:val="single"/>
        </w:rPr>
        <w:t xml:space="preserve">High water prices in Guayaquil, Ecuador were linked to poor water quality and </w:t>
      </w:r>
      <w:r w:rsidRPr="00850080">
        <w:rPr>
          <w:rStyle w:val="Emphasis"/>
        </w:rPr>
        <w:t>hepatitis outbreaks</w:t>
      </w:r>
      <w:r w:rsidRPr="00850080">
        <w:rPr>
          <w:u w:val="single"/>
        </w:rPr>
        <w:t>. While privatized water service has been shown to obstruct the human right to water</w:t>
      </w:r>
      <w:r>
        <w:t xml:space="preserve">, </w:t>
      </w:r>
      <w:r w:rsidRPr="00850080">
        <w:rPr>
          <w:u w:val="single"/>
        </w:rPr>
        <w:t>research shows that municipalities can deliver safe, affordable water to residents by pooling resources in public-public partnership</w:t>
      </w:r>
      <w:r>
        <w:t xml:space="preserve">s (PUPs). According to Food &amp; Water Europe, PUPs can mitigate price increases and allow communities to avoid other problems associated with privatized water service because they eliminate the profit margin that is mandatory in privatized water delivery. “Public-public partnerships can help improve system capacity and promote fair and equitable water service at a lower cost while upholding the basic rights of consumers to water. Yet their implementation could be greatly expedited with help from the development community. We call on the World Bank and the European Commission to invest in water and sanitation aid to help communities implement public-public partnerships, rather than encouraging the proliferation of privatized water,” said </w:t>
      </w:r>
      <w:proofErr w:type="spellStart"/>
      <w:r>
        <w:t>Hauter</w:t>
      </w:r>
      <w:proofErr w:type="spellEnd"/>
      <w:r>
        <w:t>.”</w:t>
      </w:r>
    </w:p>
    <w:p w14:paraId="41B80D0E" w14:textId="77777777" w:rsidR="00DD6A8F" w:rsidRDefault="00DD6A8F" w:rsidP="00DD6A8F">
      <w:pPr>
        <w:pStyle w:val="Heading3"/>
      </w:pPr>
      <w:r>
        <w:t>Deficit---Corruption---2AC</w:t>
      </w:r>
    </w:p>
    <w:p w14:paraId="4CD996A5" w14:textId="77777777" w:rsidR="00DD6A8F" w:rsidRPr="007B277D" w:rsidRDefault="00DD6A8F" w:rsidP="00DD6A8F">
      <w:pPr>
        <w:pStyle w:val="Heading4"/>
      </w:pPr>
      <w:r w:rsidRPr="008C0000">
        <w:rPr>
          <w:u w:val="single"/>
        </w:rPr>
        <w:t>Independently</w:t>
      </w:r>
      <w:r>
        <w:t xml:space="preserve">, water privatization </w:t>
      </w:r>
      <w:r w:rsidRPr="008C0000">
        <w:rPr>
          <w:u w:val="single"/>
        </w:rPr>
        <w:t>fosters corruption</w:t>
      </w:r>
      <w:r>
        <w:t xml:space="preserve"> through incentivizing </w:t>
      </w:r>
      <w:r w:rsidRPr="008C0000">
        <w:rPr>
          <w:u w:val="single"/>
        </w:rPr>
        <w:t>bribery</w:t>
      </w:r>
      <w:r>
        <w:t xml:space="preserve"> </w:t>
      </w:r>
    </w:p>
    <w:p w14:paraId="5275197F" w14:textId="77777777" w:rsidR="00DD6A8F" w:rsidRDefault="00DD6A8F" w:rsidP="00DD6A8F">
      <w:r w:rsidRPr="007B277D">
        <w:rPr>
          <w:rStyle w:val="Style13ptBold"/>
        </w:rPr>
        <w:t>Public Citizen N/D</w:t>
      </w:r>
      <w:r>
        <w:t xml:space="preserve"> [Public Citizen, “Top 10 Reasons to Oppose Water Privatization,” </w:t>
      </w:r>
      <w:hyperlink r:id="rId371" w:history="1">
        <w:r w:rsidRPr="00CC0DA6">
          <w:rPr>
            <w:rStyle w:val="Hyperlink"/>
          </w:rPr>
          <w:t>https://www.citizen.org/wp-content/uploads/Top_10_PDF.pdf</w:t>
        </w:r>
      </w:hyperlink>
      <w:r>
        <w:t xml:space="preserve">, </w:t>
      </w:r>
      <w:proofErr w:type="spellStart"/>
      <w:r>
        <w:t>smarx</w:t>
      </w:r>
      <w:proofErr w:type="spellEnd"/>
      <w:r>
        <w:t>, MLC]</w:t>
      </w:r>
    </w:p>
    <w:p w14:paraId="71600A01" w14:textId="77777777" w:rsidR="00DD6A8F" w:rsidRDefault="00DD6A8F" w:rsidP="00DD6A8F">
      <w:pPr>
        <w:rPr>
          <w:rStyle w:val="StyleUnderline"/>
        </w:rPr>
      </w:pPr>
      <w:r>
        <w:t xml:space="preserve">The </w:t>
      </w:r>
      <w:r w:rsidRPr="008C0000">
        <w:rPr>
          <w:rStyle w:val="StyleUnderline"/>
        </w:rPr>
        <w:t>very structures of privatization encourage corruption.</w:t>
      </w:r>
      <w:r>
        <w:t xml:space="preserve"> </w:t>
      </w:r>
      <w:r w:rsidRPr="008C0000">
        <w:rPr>
          <w:rStyle w:val="StyleUnderline"/>
        </w:rPr>
        <w:t>Checks and balances that could prevent corruption, such as accountability and transparency, are conspicuously -</w:t>
      </w:r>
      <w:r>
        <w:t xml:space="preserve"> 4 - </w:t>
      </w:r>
      <w:r w:rsidRPr="008C0000">
        <w:rPr>
          <w:rStyle w:val="Emphasis"/>
        </w:rPr>
        <w:t>missing from the process.</w:t>
      </w:r>
      <w:r>
        <w:t xml:space="preserve"> With water contracts being worked out behind closed doors, executives and </w:t>
      </w:r>
      <w:r w:rsidRPr="008C0000">
        <w:rPr>
          <w:rStyle w:val="Emphasis"/>
        </w:rPr>
        <w:t>government officials are free to make deals in their own</w:t>
      </w:r>
      <w:r>
        <w:t xml:space="preserve">, rather than in the public, interest. Executives of Vivendi, Suez Lyonnaise de </w:t>
      </w:r>
      <w:proofErr w:type="spellStart"/>
      <w:r>
        <w:t>Eaux</w:t>
      </w:r>
      <w:proofErr w:type="spellEnd"/>
      <w:r>
        <w:t xml:space="preserve">, and other </w:t>
      </w:r>
      <w:r w:rsidRPr="008C0000">
        <w:rPr>
          <w:rStyle w:val="StyleUnderline"/>
        </w:rPr>
        <w:t>water companies,</w:t>
      </w:r>
      <w:r>
        <w:t xml:space="preserve"> for instance, </w:t>
      </w:r>
      <w:r w:rsidRPr="008C0000">
        <w:rPr>
          <w:rStyle w:val="StyleUnderline"/>
        </w:rPr>
        <w:t>have been convicted for bribing government officials to obtain contracts</w:t>
      </w:r>
      <w:r>
        <w:t xml:space="preserve">.14 </w:t>
      </w:r>
      <w:r w:rsidRPr="008C0000">
        <w:rPr>
          <w:rStyle w:val="Emphasis"/>
        </w:rPr>
        <w:t>Bribery is commonplace during the bidding process, which is</w:t>
      </w:r>
      <w:r>
        <w:t xml:space="preserve"> </w:t>
      </w:r>
      <w:r w:rsidRPr="008C0000">
        <w:rPr>
          <w:rStyle w:val="Emphasis"/>
        </w:rPr>
        <w:t>generally closed to the public.</w:t>
      </w:r>
      <w:r>
        <w:t xml:space="preserve"> Despite calls to expose the bidding process to the light of day, water companies claim that doing so would damage their commercial interests. For the same reason, </w:t>
      </w:r>
      <w:r w:rsidRPr="008C0000">
        <w:rPr>
          <w:rStyle w:val="StyleUnderline"/>
        </w:rPr>
        <w:t>the water contracts themselves are not made available to the public</w:t>
      </w:r>
      <w:r>
        <w:t xml:space="preserve"> — even though the public is subject to the terms of these contracts. Moreover, </w:t>
      </w:r>
      <w:r w:rsidRPr="008C0000">
        <w:rPr>
          <w:rStyle w:val="Emphasis"/>
        </w:rPr>
        <w:t>financial information is rarely disclosed,</w:t>
      </w:r>
      <w:r>
        <w:t xml:space="preserve"> even when the company is obliged to do so. In the French city of Metz, for instance, </w:t>
      </w:r>
      <w:r w:rsidRPr="008C0000">
        <w:rPr>
          <w:rStyle w:val="Emphasis"/>
        </w:rPr>
        <w:t>a private water company failed to submit accounts to the city council for 20 years</w:t>
      </w:r>
      <w:r>
        <w:t xml:space="preserve">.15 And, </w:t>
      </w:r>
      <w:r w:rsidRPr="008C0000">
        <w:rPr>
          <w:rStyle w:val="StyleUnderline"/>
        </w:rPr>
        <w:t>companies</w:t>
      </w:r>
      <w:r>
        <w:t xml:space="preserve"> such as Bechtel and </w:t>
      </w:r>
      <w:proofErr w:type="spellStart"/>
      <w:r>
        <w:t>Biwater</w:t>
      </w:r>
      <w:proofErr w:type="spellEnd"/>
      <w:r>
        <w:t xml:space="preserve"> </w:t>
      </w:r>
      <w:r w:rsidRPr="00FA0040">
        <w:rPr>
          <w:rStyle w:val="StyleUnderline"/>
        </w:rPr>
        <w:t>have even more leeway in keeping deals and operations secret because these companies are not publicly traded</w:t>
      </w:r>
      <w:r>
        <w:t xml:space="preserve">. </w:t>
      </w:r>
      <w:r w:rsidRPr="00FA0040">
        <w:rPr>
          <w:rStyle w:val="StyleUnderline"/>
        </w:rPr>
        <w:t>New Orleans experienced a privatization scandal in 2000</w:t>
      </w:r>
      <w:r>
        <w:t xml:space="preserve"> when Aqua Alliance Inc., the parent company of PSG, </w:t>
      </w:r>
      <w:r w:rsidRPr="00FA0040">
        <w:rPr>
          <w:rStyle w:val="Emphasis"/>
        </w:rPr>
        <w:t>admitted giving more than $70,000 in bribes</w:t>
      </w:r>
      <w:r>
        <w:t xml:space="preserve"> to Catherine </w:t>
      </w:r>
      <w:proofErr w:type="spellStart"/>
      <w:r>
        <w:t>Maraldo</w:t>
      </w:r>
      <w:proofErr w:type="spellEnd"/>
      <w:r>
        <w:t xml:space="preserve">, a member of the New Orleans Water and Sewage Board. In exchange, </w:t>
      </w:r>
      <w:proofErr w:type="spellStart"/>
      <w:r>
        <w:t>Maraldo</w:t>
      </w:r>
      <w:proofErr w:type="spellEnd"/>
      <w:r>
        <w:t xml:space="preserve"> recommended that the city renew its wastewater treatment contract with PSG. </w:t>
      </w:r>
      <w:proofErr w:type="spellStart"/>
      <w:r>
        <w:t>Maraldo</w:t>
      </w:r>
      <w:proofErr w:type="spellEnd"/>
      <w:r>
        <w:t xml:space="preserve"> and three former PSG executives were indicted on </w:t>
      </w:r>
      <w:r w:rsidRPr="00FA0040">
        <w:rPr>
          <w:rStyle w:val="StyleUnderline"/>
        </w:rPr>
        <w:t>counts of conspiracy, mail fraud and interstate travel in aid of bribery.16</w:t>
      </w:r>
    </w:p>
    <w:p w14:paraId="0C6CC5A6" w14:textId="77777777" w:rsidR="00DD6A8F" w:rsidRDefault="00DD6A8F" w:rsidP="00DD6A8F">
      <w:pPr>
        <w:pStyle w:val="Heading4"/>
      </w:pPr>
      <w:r>
        <w:t xml:space="preserve">Privatization </w:t>
      </w:r>
      <w:r w:rsidRPr="00E93635">
        <w:rPr>
          <w:u w:val="single"/>
        </w:rPr>
        <w:t>always</w:t>
      </w:r>
      <w:r>
        <w:t xml:space="preserve"> fails—</w:t>
      </w:r>
      <w:r w:rsidRPr="00E93635">
        <w:rPr>
          <w:u w:val="single"/>
        </w:rPr>
        <w:t>lack</w:t>
      </w:r>
      <w:r>
        <w:t xml:space="preserve"> of transparency </w:t>
      </w:r>
      <w:r w:rsidRPr="00143F63">
        <w:rPr>
          <w:u w:val="single"/>
        </w:rPr>
        <w:t>and</w:t>
      </w:r>
      <w:r>
        <w:t xml:space="preserve"> control</w:t>
      </w:r>
    </w:p>
    <w:p w14:paraId="43E71964" w14:textId="77777777" w:rsidR="00DD6A8F" w:rsidRDefault="00DD6A8F" w:rsidP="00DD6A8F">
      <w:r>
        <w:rPr>
          <w:rStyle w:val="Style13ptBold"/>
        </w:rPr>
        <w:t xml:space="preserve">F&amp;WW 15 </w:t>
      </w:r>
      <w:r w:rsidRPr="001905E2">
        <w:t>[</w:t>
      </w:r>
      <w:r>
        <w:t xml:space="preserve">Food and Water Watch, 8/2/15, “Water Privatization: Facts and Figures,” </w:t>
      </w:r>
      <w:hyperlink r:id="rId372" w:history="1">
        <w:r w:rsidRPr="00550CC2">
          <w:rPr>
            <w:rStyle w:val="Hyperlink"/>
          </w:rPr>
          <w:t>https://www.foodandwaterwatch.org/2015/08/02/water-privatization-facts-and-figures/</w:t>
        </w:r>
      </w:hyperlink>
      <w:r>
        <w:t xml:space="preserve">, </w:t>
      </w:r>
      <w:proofErr w:type="spellStart"/>
      <w:r>
        <w:t>smarx</w:t>
      </w:r>
      <w:proofErr w:type="spellEnd"/>
      <w:r>
        <w:t>, MLC]</w:t>
      </w:r>
    </w:p>
    <w:p w14:paraId="13C5F1FD" w14:textId="77777777" w:rsidR="00DD6A8F" w:rsidRPr="00BC6D37" w:rsidRDefault="00DD6A8F" w:rsidP="00DD6A8F">
      <w:r w:rsidRPr="00143F63">
        <w:rPr>
          <w:rStyle w:val="Emphasis"/>
        </w:rPr>
        <w:t xml:space="preserve">Privatizing </w:t>
      </w:r>
      <w:r w:rsidRPr="00143F63">
        <w:t>l</w:t>
      </w:r>
      <w:r>
        <w:t xml:space="preserve">ocal </w:t>
      </w:r>
      <w:r w:rsidRPr="00143F63">
        <w:rPr>
          <w:u w:val="single"/>
        </w:rPr>
        <w:t>water and sewer systems</w:t>
      </w:r>
      <w:r>
        <w:t xml:space="preserve"> </w:t>
      </w:r>
      <w:r w:rsidRPr="00143F63">
        <w:rPr>
          <w:u w:val="single"/>
        </w:rPr>
        <w:t xml:space="preserve">usually does far more </w:t>
      </w:r>
      <w:r w:rsidRPr="00143F63">
        <w:rPr>
          <w:rStyle w:val="Emphasis"/>
        </w:rPr>
        <w:t xml:space="preserve">harm </w:t>
      </w:r>
      <w:r w:rsidRPr="00143F63">
        <w:rPr>
          <w:u w:val="single"/>
        </w:rPr>
        <w:t>than good for our communities</w:t>
      </w:r>
      <w:r>
        <w:t xml:space="preserve">. Here’s why. Water privatization – </w:t>
      </w:r>
      <w:r w:rsidRPr="00143F63">
        <w:rPr>
          <w:u w:val="single"/>
        </w:rPr>
        <w:t>when private corporations buy or operate public water utilities</w:t>
      </w:r>
      <w:r>
        <w:t xml:space="preserve"> – is </w:t>
      </w:r>
      <w:r w:rsidRPr="00143F63">
        <w:rPr>
          <w:u w:val="single"/>
        </w:rPr>
        <w:t>often suggested as a solution to municipal budget problems</w:t>
      </w:r>
      <w:r>
        <w:t xml:space="preserve"> and aging water systems</w:t>
      </w:r>
      <w:r w:rsidRPr="00143F63">
        <w:rPr>
          <w:u w:val="single"/>
        </w:rPr>
        <w:t>. Unfortunately,</w:t>
      </w:r>
      <w:r>
        <w:t xml:space="preserve"> </w:t>
      </w:r>
      <w:r w:rsidRPr="00143F63">
        <w:rPr>
          <w:u w:val="single"/>
        </w:rPr>
        <w:t xml:space="preserve">this </w:t>
      </w:r>
      <w:r w:rsidRPr="00143F63">
        <w:rPr>
          <w:rStyle w:val="Emphasis"/>
        </w:rPr>
        <w:t>more often backfires</w:t>
      </w:r>
      <w:r>
        <w:t xml:space="preserve">, </w:t>
      </w:r>
      <w:r w:rsidRPr="00143F63">
        <w:rPr>
          <w:u w:val="single"/>
        </w:rPr>
        <w:t xml:space="preserve">leaving communities with </w:t>
      </w:r>
      <w:r w:rsidRPr="00143F63">
        <w:rPr>
          <w:rStyle w:val="Emphasis"/>
        </w:rPr>
        <w:t>higher rates, worse service, job losses</w:t>
      </w:r>
      <w:r w:rsidRPr="00143F63">
        <w:rPr>
          <w:u w:val="single"/>
        </w:rPr>
        <w:t>, and more.</w:t>
      </w:r>
      <w:r>
        <w:t xml:space="preserve"> </w:t>
      </w:r>
      <w:r w:rsidRPr="001905E2">
        <w:t>Loss of Control</w:t>
      </w:r>
      <w:r>
        <w:t xml:space="preserve"> </w:t>
      </w:r>
      <w:r w:rsidRPr="001905E2">
        <w:t xml:space="preserve">Privatization is irresponsible. By privatizing water and sewer systems, </w:t>
      </w:r>
      <w:r w:rsidRPr="00143F63">
        <w:rPr>
          <w:u w:val="single"/>
        </w:rPr>
        <w:t xml:space="preserve">local government officials </w:t>
      </w:r>
      <w:r w:rsidRPr="00143F63">
        <w:rPr>
          <w:rStyle w:val="Emphasis"/>
        </w:rPr>
        <w:t>abdicate control</w:t>
      </w:r>
      <w:r w:rsidRPr="00143F63">
        <w:rPr>
          <w:u w:val="single"/>
        </w:rPr>
        <w:t xml:space="preserve"> over a vital public resource</w:t>
      </w:r>
      <w:r w:rsidRPr="001905E2">
        <w:t>.</w:t>
      </w:r>
      <w:r>
        <w:t xml:space="preserve"> </w:t>
      </w:r>
      <w:r w:rsidRPr="001905E2">
        <w:t xml:space="preserve">Privatization </w:t>
      </w:r>
      <w:r w:rsidRPr="00143F63">
        <w:rPr>
          <w:u w:val="single"/>
        </w:rPr>
        <w:t>limits public accountability</w:t>
      </w:r>
      <w:r w:rsidRPr="001905E2">
        <w:t xml:space="preserve">. </w:t>
      </w:r>
      <w:r w:rsidRPr="00143F63">
        <w:rPr>
          <w:rStyle w:val="Emphasis"/>
        </w:rPr>
        <w:t>Multinational water corporations</w:t>
      </w:r>
      <w:r w:rsidRPr="001905E2">
        <w:t xml:space="preserve"> </w:t>
      </w:r>
      <w:r w:rsidRPr="00143F63">
        <w:rPr>
          <w:u w:val="single"/>
        </w:rPr>
        <w:t xml:space="preserve">are primarily accountable </w:t>
      </w:r>
      <w:r w:rsidRPr="00143F63">
        <w:rPr>
          <w:rStyle w:val="Emphasis"/>
        </w:rPr>
        <w:t>to their stockholders</w:t>
      </w:r>
      <w:r w:rsidRPr="00143F63">
        <w:rPr>
          <w:u w:val="single"/>
        </w:rPr>
        <w:t>, not to the people they serve</w:t>
      </w:r>
      <w:r w:rsidRPr="001905E2">
        <w:t>.</w:t>
      </w:r>
      <w:r>
        <w:t xml:space="preserve"> </w:t>
      </w:r>
      <w:r w:rsidRPr="001905E2">
        <w:t xml:space="preserve">Loss of public input. Because water service is a natural monopoly that lacks a true market, </w:t>
      </w:r>
      <w:r w:rsidRPr="00143F63">
        <w:rPr>
          <w:u w:val="single"/>
        </w:rPr>
        <w:t>consumers can exercise choice only at the ballot box</w:t>
      </w:r>
      <w:r w:rsidRPr="001905E2">
        <w:t xml:space="preserve"> through the election of the public officials who oversee their utility. They don’t </w:t>
      </w:r>
      <w:r w:rsidRPr="00143F63">
        <w:rPr>
          <w:u w:val="single"/>
        </w:rPr>
        <w:t>have a vote in the corporate boardroom.</w:t>
      </w:r>
      <w:r w:rsidRPr="001905E2">
        <w:t xml:space="preserve"> With </w:t>
      </w:r>
      <w:r w:rsidRPr="00143F63">
        <w:rPr>
          <w:u w:val="single"/>
        </w:rPr>
        <w:t>public ownership, residents can visit their elected officials and directly express their opinions</w:t>
      </w:r>
      <w:r w:rsidRPr="001905E2">
        <w:t xml:space="preserve"> about the operation of their water systems. If the officials fail to respond, the community can vote them out of office. The public lacks similar mechanisms to address their concerns with private utilities and appointed state regulators, and long-term complex contracts can tie the hands of local governments.</w:t>
      </w:r>
      <w:r>
        <w:t xml:space="preserve"> </w:t>
      </w:r>
      <w:r w:rsidRPr="001905E2">
        <w:t xml:space="preserve">Loss of transparency. </w:t>
      </w:r>
      <w:r w:rsidRPr="00143F63">
        <w:rPr>
          <w:rStyle w:val="Emphasis"/>
        </w:rPr>
        <w:t>Private operators usually restrict public access to information</w:t>
      </w:r>
      <w:r w:rsidRPr="001905E2">
        <w:t xml:space="preserve"> and </w:t>
      </w:r>
      <w:r w:rsidRPr="00143F63">
        <w:rPr>
          <w:u w:val="single"/>
        </w:rPr>
        <w:t>do not have the same level of openness as the public sector</w:t>
      </w:r>
      <w:r w:rsidRPr="001905E2">
        <w:t>.</w:t>
      </w:r>
    </w:p>
    <w:p w14:paraId="2BE13687" w14:textId="77777777" w:rsidR="00DD6A8F" w:rsidRDefault="00DD6A8F" w:rsidP="00DD6A8F">
      <w:pPr>
        <w:pStyle w:val="Heading3"/>
      </w:pPr>
      <w:r>
        <w:t>Deficit---Inequality---2AC</w:t>
      </w:r>
    </w:p>
    <w:p w14:paraId="79F594AF" w14:textId="77777777" w:rsidR="00DD6A8F" w:rsidRDefault="00DD6A8F" w:rsidP="00DD6A8F">
      <w:pPr>
        <w:pStyle w:val="Heading4"/>
      </w:pPr>
      <w:r>
        <w:t xml:space="preserve">Higher </w:t>
      </w:r>
      <w:proofErr w:type="spellStart"/>
      <w:r>
        <w:t>intrest</w:t>
      </w:r>
      <w:proofErr w:type="spellEnd"/>
      <w:r>
        <w:t xml:space="preserve"> rates force private companies to hike utility costs – makes inequality worse</w:t>
      </w:r>
    </w:p>
    <w:p w14:paraId="5D55EDE4" w14:textId="77777777" w:rsidR="00DD6A8F" w:rsidRPr="00D305DF" w:rsidRDefault="00DD6A8F" w:rsidP="00DD6A8F">
      <w:pPr>
        <w:rPr>
          <w:rStyle w:val="Style13ptBold"/>
        </w:rPr>
      </w:pPr>
      <w:r>
        <w:rPr>
          <w:rStyle w:val="Style13ptBold"/>
        </w:rPr>
        <w:t xml:space="preserve">Alexander 17 – </w:t>
      </w:r>
      <w:r w:rsidRPr="00D305DF">
        <w:rPr>
          <w:rStyle w:val="Style13ptBold"/>
          <w:b w:val="0"/>
          <w:bCs w:val="0"/>
        </w:rPr>
        <w:t xml:space="preserve">contributing writer for The Atlantic. He is the author of Glass House: The 1% Economy and the Shattering of the All-American Town. (Brian, The Atlantic, “Privatization Is Changing America's Relationship </w:t>
      </w:r>
      <w:proofErr w:type="gramStart"/>
      <w:r w:rsidRPr="00D305DF">
        <w:rPr>
          <w:rStyle w:val="Style13ptBold"/>
          <w:b w:val="0"/>
          <w:bCs w:val="0"/>
        </w:rPr>
        <w:t>With</w:t>
      </w:r>
      <w:proofErr w:type="gramEnd"/>
      <w:r w:rsidRPr="00D305DF">
        <w:rPr>
          <w:rStyle w:val="Style13ptBold"/>
          <w:b w:val="0"/>
          <w:bCs w:val="0"/>
        </w:rPr>
        <w:t xml:space="preserve"> Its Physical Stuff”, 7-12-2017, https://www.theatlantic.com/business/archive/2017/07/infrastructure-private-public-partnerships/533256/)//mj</w:t>
      </w:r>
    </w:p>
    <w:p w14:paraId="44942875" w14:textId="77777777" w:rsidR="00DD6A8F" w:rsidRPr="00D305DF" w:rsidRDefault="00DD6A8F" w:rsidP="00DD6A8F">
      <w:pPr>
        <w:rPr>
          <w:u w:val="single"/>
        </w:rPr>
      </w:pPr>
      <w:r w:rsidRPr="00347297">
        <w:rPr>
          <w:rStyle w:val="StyleUnderline"/>
        </w:rPr>
        <w:t>Whether</w:t>
      </w:r>
      <w:r>
        <w:t xml:space="preserve"> it’s </w:t>
      </w:r>
      <w:r w:rsidRPr="00347297">
        <w:rPr>
          <w:rStyle w:val="StyleUnderline"/>
        </w:rPr>
        <w:t>P3s</w:t>
      </w:r>
      <w:r>
        <w:t xml:space="preserve">, </w:t>
      </w:r>
      <w:r w:rsidRPr="00347297">
        <w:rPr>
          <w:rStyle w:val="StyleUnderline"/>
        </w:rPr>
        <w:t>or</w:t>
      </w:r>
      <w:r>
        <w:t xml:space="preserve"> the </w:t>
      </w:r>
      <w:r w:rsidRPr="00347297">
        <w:rPr>
          <w:rStyle w:val="Emphasis"/>
        </w:rPr>
        <w:t>outright privatization of public assets</w:t>
      </w:r>
      <w:r>
        <w:t xml:space="preserve">, as Trump suggests doing with the air-traffic control system, </w:t>
      </w:r>
      <w:r w:rsidRPr="00347297">
        <w:rPr>
          <w:rStyle w:val="Emphasis"/>
        </w:rPr>
        <w:t>cautionary tales abound.</w:t>
      </w:r>
      <w:r>
        <w:t xml:space="preserve"> </w:t>
      </w:r>
      <w:r w:rsidRPr="00347297">
        <w:rPr>
          <w:rStyle w:val="StyleUnderline"/>
        </w:rPr>
        <w:t>Many experts cite</w:t>
      </w:r>
      <w:r>
        <w:t xml:space="preserve"> the case of </w:t>
      </w:r>
      <w:r w:rsidRPr="00347297">
        <w:rPr>
          <w:rStyle w:val="StyleUnderline"/>
        </w:rPr>
        <w:t>Chicago</w:t>
      </w:r>
      <w:r>
        <w:t xml:space="preserve">, </w:t>
      </w:r>
      <w:r w:rsidRPr="00347297">
        <w:rPr>
          <w:rStyle w:val="StyleUnderline"/>
        </w:rPr>
        <w:t>which sold off its parking meters</w:t>
      </w:r>
      <w:r>
        <w:t xml:space="preserve"> to a consortium headed by Morgan Stanley and including the government of Abu Dhabi.* </w:t>
      </w:r>
      <w:r w:rsidRPr="00347297">
        <w:rPr>
          <w:rStyle w:val="StyleUnderline"/>
        </w:rPr>
        <w:t>The consortium paid the city $1.1 billion.</w:t>
      </w:r>
      <w:r>
        <w:t xml:space="preserve"> </w:t>
      </w:r>
      <w:r w:rsidRPr="00347297">
        <w:rPr>
          <w:rStyle w:val="StyleUnderline"/>
        </w:rPr>
        <w:t>The Chicago Sun-Times estimated</w:t>
      </w:r>
      <w:r>
        <w:t xml:space="preserve"> that </w:t>
      </w:r>
      <w:r w:rsidRPr="00347297">
        <w:rPr>
          <w:rStyle w:val="StyleUnderline"/>
        </w:rPr>
        <w:t>the consortium will earn back its investment from meter revenue three years from now, but the deal runs for another 60 years.</w:t>
      </w:r>
      <w:r>
        <w:t xml:space="preserve"> </w:t>
      </w:r>
      <w:proofErr w:type="gramStart"/>
      <w:r w:rsidRPr="00347297">
        <w:rPr>
          <w:rStyle w:val="StyleUnderline"/>
        </w:rPr>
        <w:t>So</w:t>
      </w:r>
      <w:proofErr w:type="gramEnd"/>
      <w:r>
        <w:t xml:space="preserve"> Morgan Stanley, Abu Dhabi, and the other </w:t>
      </w:r>
      <w:r w:rsidRPr="00347297">
        <w:rPr>
          <w:rStyle w:val="StyleUnderline"/>
        </w:rPr>
        <w:t>partners will pocket millions every year</w:t>
      </w:r>
      <w:r>
        <w:t xml:space="preserve"> ($156 million in 2015) </w:t>
      </w:r>
      <w:r w:rsidRPr="00347297">
        <w:rPr>
          <w:rStyle w:val="StyleUnderline"/>
        </w:rPr>
        <w:t>from Chicago parkers.</w:t>
      </w:r>
      <w:r>
        <w:t xml:space="preserve"> Meanwhile, </w:t>
      </w:r>
      <w:r w:rsidRPr="00347297">
        <w:rPr>
          <w:rStyle w:val="StyleUnderline"/>
        </w:rPr>
        <w:t xml:space="preserve">the city </w:t>
      </w:r>
      <w:proofErr w:type="gramStart"/>
      <w:r w:rsidRPr="00347297">
        <w:rPr>
          <w:rStyle w:val="StyleUnderline"/>
        </w:rPr>
        <w:t>has to</w:t>
      </w:r>
      <w:proofErr w:type="gramEnd"/>
      <w:r w:rsidRPr="00347297">
        <w:rPr>
          <w:rStyle w:val="StyleUnderline"/>
        </w:rPr>
        <w:t xml:space="preserve"> pay the consortium every time it takes a meter out of service</w:t>
      </w:r>
      <w:r>
        <w:t xml:space="preserve">—during a street fair, for example. As The New York Times explored last December, </w:t>
      </w:r>
      <w:r w:rsidRPr="00347297">
        <w:rPr>
          <w:rStyle w:val="StyleUnderline"/>
        </w:rPr>
        <w:t xml:space="preserve">cities can be blindsided by such deals, especially if a private owner raises the price, for example, of using its water system </w:t>
      </w:r>
      <w:proofErr w:type="gramStart"/>
      <w:r w:rsidRPr="00347297">
        <w:rPr>
          <w:rStyle w:val="StyleUnderline"/>
        </w:rPr>
        <w:t>in order to</w:t>
      </w:r>
      <w:proofErr w:type="gramEnd"/>
      <w:r w:rsidRPr="00347297">
        <w:rPr>
          <w:rStyle w:val="StyleUnderline"/>
        </w:rPr>
        <w:t xml:space="preserve"> provide a profit to investors.</w:t>
      </w:r>
    </w:p>
    <w:p w14:paraId="02E0E82D" w14:textId="77777777" w:rsidR="00DD6A8F" w:rsidRDefault="00DD6A8F" w:rsidP="00DD6A8F">
      <w:r>
        <w:t>“In general,” Tracy Gordon, a senior fellow at the Urban-Brookings Tax Policy Center, explains, “with these [deals] the concern is that it’s difficult to think of costs and benefits, including operations and maintenance, over the life cycle” of the project. California found that out when it wanted to add lanes to State Route 91 in Orange County to ameliorate traffic congestion. The state’s transportation agency, Caltrans, couldn’t add the lanes because it had given a concession to a private company to operate a nearby toll road, and the contract included a noncompete clause.</w:t>
      </w:r>
    </w:p>
    <w:p w14:paraId="0937A765" w14:textId="77777777" w:rsidR="00DD6A8F" w:rsidRDefault="00DD6A8F" w:rsidP="00DD6A8F">
      <w:r w:rsidRPr="00347297">
        <w:rPr>
          <w:rStyle w:val="StyleUnderline"/>
        </w:rPr>
        <w:t>Advocates of P3s and privatization argue that private enterprise can build and maintain infrastructure faster</w:t>
      </w:r>
      <w:r>
        <w:t>, more efficiently, and at least roughly on par with the cost of traditional government contracting. Pennsylvania’s Rapid Bridge Replacement Project appears so far to be living up to that advertising. Construction began in mid-2017, and, according to a project newsletter, 180 bridges (of 558 slated for rebuilding) had been replaced by spring of this year.</w:t>
      </w:r>
    </w:p>
    <w:p w14:paraId="371D8524" w14:textId="77777777" w:rsidR="00DD6A8F" w:rsidRPr="00D305DF" w:rsidRDefault="00DD6A8F" w:rsidP="00DD6A8F">
      <w:pPr>
        <w:rPr>
          <w:u w:val="single"/>
        </w:rPr>
      </w:pPr>
      <w:r>
        <w:t xml:space="preserve">But though Gordon said that </w:t>
      </w:r>
      <w:r w:rsidRPr="00347297">
        <w:t>P3s ca</w:t>
      </w:r>
      <w:r>
        <w:t xml:space="preserve">n, and sometimes do, work, she pointed out that the </w:t>
      </w:r>
      <w:r w:rsidRPr="00347297">
        <w:rPr>
          <w:rStyle w:val="Emphasis"/>
        </w:rPr>
        <w:t>American people</w:t>
      </w:r>
      <w:r>
        <w:t xml:space="preserve">, acting </w:t>
      </w:r>
      <w:r w:rsidRPr="00347297">
        <w:rPr>
          <w:rStyle w:val="Emphasis"/>
        </w:rPr>
        <w:t>through their government</w:t>
      </w:r>
      <w:r w:rsidRPr="00347297">
        <w:rPr>
          <w:rStyle w:val="StyleUnderline"/>
        </w:rPr>
        <w:t>, have goals that are</w:t>
      </w:r>
      <w:r>
        <w:t xml:space="preserve"> </w:t>
      </w:r>
      <w:r w:rsidRPr="00347297">
        <w:rPr>
          <w:rStyle w:val="Emphasis"/>
        </w:rPr>
        <w:t>different from business.</w:t>
      </w:r>
      <w:r>
        <w:t xml:space="preserve"> “</w:t>
      </w:r>
      <w:r w:rsidRPr="00347297">
        <w:rPr>
          <w:rStyle w:val="StyleUnderline"/>
        </w:rPr>
        <w:t>Government is in the business of providing</w:t>
      </w:r>
      <w:r>
        <w:t>,” she says. “</w:t>
      </w:r>
      <w:r w:rsidRPr="00347297">
        <w:rPr>
          <w:rStyle w:val="Emphasis"/>
        </w:rPr>
        <w:t>Business does not want to provide.”</w:t>
      </w:r>
      <w:r>
        <w:t xml:space="preserve"> Like any business, </w:t>
      </w:r>
      <w:r w:rsidRPr="00347297">
        <w:rPr>
          <w:rStyle w:val="StyleUnderline"/>
        </w:rPr>
        <w:t>private equity wants to make a profit;</w:t>
      </w:r>
      <w:r>
        <w:t xml:space="preserve"> </w:t>
      </w:r>
      <w:r w:rsidRPr="00347297">
        <w:rPr>
          <w:rStyle w:val="StyleUnderline"/>
        </w:rPr>
        <w:t xml:space="preserve">the </w:t>
      </w:r>
      <w:r w:rsidRPr="00347297">
        <w:rPr>
          <w:rStyle w:val="Emphasis"/>
        </w:rPr>
        <w:t xml:space="preserve">industry attracts </w:t>
      </w:r>
      <w:r w:rsidRPr="00394000">
        <w:rPr>
          <w:rStyle w:val="Emphasis"/>
        </w:rPr>
        <w:t>investors by</w:t>
      </w:r>
      <w:r w:rsidRPr="00347297">
        <w:rPr>
          <w:rStyle w:val="StyleUnderline"/>
        </w:rPr>
        <w:t xml:space="preserve"> touting its ability to beat the stock market and </w:t>
      </w:r>
      <w:r w:rsidRPr="00394000">
        <w:rPr>
          <w:rStyle w:val="Emphasis"/>
        </w:rPr>
        <w:t xml:space="preserve">maximize returns. </w:t>
      </w:r>
      <w:r w:rsidRPr="00394000">
        <w:rPr>
          <w:rStyle w:val="StyleUnderline"/>
        </w:rPr>
        <w:t>It can do that by</w:t>
      </w:r>
      <w:r>
        <w:t xml:space="preserve"> </w:t>
      </w:r>
      <w:r w:rsidRPr="00394000">
        <w:rPr>
          <w:rStyle w:val="Emphasis"/>
        </w:rPr>
        <w:t>keeping costs as low as possible</w:t>
      </w:r>
      <w:r>
        <w:t xml:space="preserve">. </w:t>
      </w:r>
      <w:proofErr w:type="gramStart"/>
      <w:r>
        <w:t>So</w:t>
      </w:r>
      <w:proofErr w:type="gramEnd"/>
      <w:r>
        <w:t xml:space="preserve"> </w:t>
      </w:r>
      <w:r w:rsidRPr="00394000">
        <w:rPr>
          <w:rStyle w:val="StyleUnderline"/>
        </w:rPr>
        <w:t>it has an incentive to suppress the costs of labor and materials, and to maximize tolls, rates, and fees.</w:t>
      </w:r>
    </w:p>
    <w:p w14:paraId="02899070" w14:textId="77777777" w:rsidR="00DD6A8F" w:rsidRDefault="00DD6A8F" w:rsidP="00DD6A8F">
      <w:r w:rsidRPr="00394000">
        <w:rPr>
          <w:rStyle w:val="StyleUnderline"/>
        </w:rPr>
        <w:t>Government</w:t>
      </w:r>
      <w:r>
        <w:t xml:space="preserve">, </w:t>
      </w:r>
      <w:r w:rsidRPr="00394000">
        <w:rPr>
          <w:rStyle w:val="StyleUnderline"/>
        </w:rPr>
        <w:t>freed of the profit mandate</w:t>
      </w:r>
      <w:r>
        <w:t xml:space="preserve">, </w:t>
      </w:r>
      <w:r w:rsidRPr="00394000">
        <w:rPr>
          <w:rStyle w:val="StyleUnderline"/>
        </w:rPr>
        <w:t xml:space="preserve">is optimizing for </w:t>
      </w:r>
      <w:r w:rsidRPr="00394000">
        <w:rPr>
          <w:rStyle w:val="Emphasis"/>
        </w:rPr>
        <w:t>social good.</w:t>
      </w:r>
      <w:r>
        <w:t xml:space="preserve"> </w:t>
      </w:r>
      <w:r w:rsidRPr="00394000">
        <w:rPr>
          <w:rStyle w:val="StyleUnderline"/>
        </w:rPr>
        <w:t>It can</w:t>
      </w:r>
      <w:r>
        <w:t xml:space="preserve"> also </w:t>
      </w:r>
      <w:r w:rsidRPr="00394000">
        <w:rPr>
          <w:rStyle w:val="StyleUnderline"/>
        </w:rPr>
        <w:t>borrow money</w:t>
      </w:r>
      <w:r>
        <w:t xml:space="preserve"> more </w:t>
      </w:r>
      <w:r w:rsidRPr="00394000">
        <w:rPr>
          <w:rStyle w:val="StyleUnderline"/>
        </w:rPr>
        <w:t>cheaply</w:t>
      </w:r>
      <w:r>
        <w:t xml:space="preserve">. As of this writing, </w:t>
      </w:r>
      <w:r w:rsidRPr="00394000">
        <w:rPr>
          <w:rStyle w:val="StyleUnderline"/>
        </w:rPr>
        <w:t>the current average yield on municipal bonds</w:t>
      </w:r>
      <w:r>
        <w:t xml:space="preserve">, </w:t>
      </w:r>
      <w:r w:rsidRPr="00394000">
        <w:rPr>
          <w:rStyle w:val="StyleUnderline"/>
        </w:rPr>
        <w:t>which is what cities use to build</w:t>
      </w:r>
      <w:r>
        <w:t xml:space="preserve"> and maintain things like schools, </w:t>
      </w:r>
      <w:r w:rsidRPr="00394000">
        <w:rPr>
          <w:rStyle w:val="StyleUnderline"/>
        </w:rPr>
        <w:t>roads</w:t>
      </w:r>
      <w:r>
        <w:t xml:space="preserve">, and fire stations, </w:t>
      </w:r>
      <w:r w:rsidRPr="00394000">
        <w:rPr>
          <w:rStyle w:val="StyleUnderline"/>
        </w:rPr>
        <w:t xml:space="preserve">is about 3 percent. The bonds </w:t>
      </w:r>
      <w:r>
        <w:t xml:space="preserve">or other debt issued </w:t>
      </w:r>
      <w:r w:rsidRPr="00394000">
        <w:rPr>
          <w:rStyle w:val="StyleUnderline"/>
        </w:rPr>
        <w:t>by private-equity-backed enterprises</w:t>
      </w:r>
      <w:r>
        <w:t xml:space="preserve">, however, </w:t>
      </w:r>
      <w:r w:rsidRPr="00394000">
        <w:rPr>
          <w:rStyle w:val="StyleUnderline"/>
        </w:rPr>
        <w:t xml:space="preserve">often pay </w:t>
      </w:r>
      <w:r w:rsidRPr="00394000">
        <w:rPr>
          <w:rStyle w:val="Emphasis"/>
        </w:rPr>
        <w:t>much higher interest rates</w:t>
      </w:r>
      <w:r w:rsidRPr="00394000">
        <w:rPr>
          <w:rStyle w:val="StyleUnderline"/>
        </w:rPr>
        <w:t xml:space="preserve"> because they are considered riskier investments.</w:t>
      </w:r>
      <w:r>
        <w:t xml:space="preserve"> </w:t>
      </w:r>
      <w:r w:rsidRPr="00394000">
        <w:rPr>
          <w:rStyle w:val="StyleUnderline"/>
        </w:rPr>
        <w:t>So</w:t>
      </w:r>
      <w:r>
        <w:t xml:space="preserve">, </w:t>
      </w:r>
      <w:r w:rsidRPr="00394000">
        <w:rPr>
          <w:rStyle w:val="StyleUnderline"/>
        </w:rPr>
        <w:t>the cost of gathering funds is</w:t>
      </w:r>
      <w:r>
        <w:t xml:space="preserve"> often </w:t>
      </w:r>
      <w:r w:rsidRPr="00394000">
        <w:rPr>
          <w:rStyle w:val="StyleUnderline"/>
        </w:rPr>
        <w:t>higher for a private outfit</w:t>
      </w:r>
      <w:r>
        <w:t xml:space="preserve"> than for a local government, </w:t>
      </w:r>
      <w:r w:rsidRPr="00394000">
        <w:rPr>
          <w:rStyle w:val="StyleUnderline"/>
        </w:rPr>
        <w:t>which means</w:t>
      </w:r>
      <w:r>
        <w:t xml:space="preserve"> that a </w:t>
      </w:r>
      <w:r w:rsidRPr="00394000">
        <w:rPr>
          <w:rStyle w:val="StyleUnderline"/>
        </w:rPr>
        <w:t>private owner is more likely</w:t>
      </w:r>
      <w:r>
        <w:t xml:space="preserve"> down the line to have </w:t>
      </w:r>
      <w:r w:rsidRPr="00394000">
        <w:rPr>
          <w:rStyle w:val="StyleUnderline"/>
        </w:rPr>
        <w:t>to</w:t>
      </w:r>
      <w:r>
        <w:t xml:space="preserve">, for example, </w:t>
      </w:r>
      <w:r w:rsidRPr="00394000">
        <w:rPr>
          <w:rStyle w:val="StyleUnderline"/>
        </w:rPr>
        <w:t>keep the rates high on a toll road.</w:t>
      </w:r>
    </w:p>
    <w:p w14:paraId="7276BF1F" w14:textId="77777777" w:rsidR="00DD6A8F" w:rsidRDefault="00DD6A8F" w:rsidP="00DD6A8F">
      <w:pPr>
        <w:pStyle w:val="Heading4"/>
        <w:rPr>
          <w:u w:val="single"/>
        </w:rPr>
      </w:pPr>
      <w:r>
        <w:t xml:space="preserve">Privatization fails – results in </w:t>
      </w:r>
      <w:r w:rsidRPr="00144724">
        <w:rPr>
          <w:u w:val="single"/>
        </w:rPr>
        <w:t>water rate spikes</w:t>
      </w:r>
      <w:r>
        <w:t xml:space="preserve"> that </w:t>
      </w:r>
      <w:r w:rsidRPr="00144724">
        <w:rPr>
          <w:u w:val="single"/>
        </w:rPr>
        <w:t>force consumers into debt</w:t>
      </w:r>
    </w:p>
    <w:p w14:paraId="508F0F6F" w14:textId="77777777" w:rsidR="00DD6A8F" w:rsidRPr="005C327D" w:rsidRDefault="00DD6A8F" w:rsidP="00DD6A8F">
      <w:pPr>
        <w:rPr>
          <w:rStyle w:val="Style13ptBold"/>
          <w:b w:val="0"/>
          <w:bCs w:val="0"/>
        </w:rPr>
      </w:pPr>
      <w:r>
        <w:rPr>
          <w:rStyle w:val="Style13ptBold"/>
        </w:rPr>
        <w:t xml:space="preserve">Ivory*, </w:t>
      </w:r>
      <w:proofErr w:type="spellStart"/>
      <w:r>
        <w:rPr>
          <w:rStyle w:val="Style13ptBold"/>
        </w:rPr>
        <w:t>Protess</w:t>
      </w:r>
      <w:proofErr w:type="spellEnd"/>
      <w:r>
        <w:rPr>
          <w:rStyle w:val="Style13ptBold"/>
        </w:rPr>
        <w:t xml:space="preserve">**, and Palmer*** 16 – </w:t>
      </w:r>
      <w:r w:rsidRPr="005C327D">
        <w:rPr>
          <w:rStyle w:val="Style13ptBold"/>
          <w:b w:val="0"/>
          <w:bCs w:val="0"/>
        </w:rPr>
        <w:t xml:space="preserve">*prize-winning investigative reporter for The New York Times. She was part of a team that on the 2021 Pulitzer Prize for Public Service, as well as the 2020 Philip Meyer Journalism award. **investigative reporter at The New York Times, where he covers the federal government and law enforcement. He was the co-author of a five-part investigation of the private equity industry and its expanding role in everyday American life. ***Investigative reporter for the New York Times. (Danielle, Ben, and Griff, The New York Times, “In American Towns, Private Profits </w:t>
      </w:r>
      <w:proofErr w:type="gramStart"/>
      <w:r w:rsidRPr="005C327D">
        <w:rPr>
          <w:rStyle w:val="Style13ptBold"/>
          <w:b w:val="0"/>
          <w:bCs w:val="0"/>
        </w:rPr>
        <w:t>From</w:t>
      </w:r>
      <w:proofErr w:type="gramEnd"/>
      <w:r w:rsidRPr="005C327D">
        <w:rPr>
          <w:rStyle w:val="Style13ptBold"/>
          <w:b w:val="0"/>
          <w:bCs w:val="0"/>
        </w:rPr>
        <w:t xml:space="preserve"> Public Works”, 12-24-2016, https://www.nytimes.com/2016/12/24/business/dealbook/private-equity-water.html)//mj</w:t>
      </w:r>
    </w:p>
    <w:p w14:paraId="1B4FF9F5" w14:textId="77777777" w:rsidR="00DD6A8F" w:rsidRDefault="00DD6A8F" w:rsidP="00DD6A8F">
      <w:r>
        <w:t>“My reaction was, ‘</w:t>
      </w:r>
      <w:r w:rsidRPr="00144724">
        <w:rPr>
          <w:rStyle w:val="Emphasis"/>
        </w:rPr>
        <w:t>Oh, so I guess I’m screwed now?</w:t>
      </w:r>
      <w:r>
        <w:t xml:space="preserve">’” </w:t>
      </w:r>
      <w:r w:rsidRPr="00144724">
        <w:rPr>
          <w:rStyle w:val="StyleUnderline"/>
        </w:rPr>
        <w:t>said</w:t>
      </w:r>
      <w:r>
        <w:t xml:space="preserve"> Ms. </w:t>
      </w:r>
      <w:r w:rsidRPr="00144724">
        <w:rPr>
          <w:rStyle w:val="StyleUnderline"/>
        </w:rPr>
        <w:t>Adamczyk</w:t>
      </w:r>
      <w:r>
        <w:t xml:space="preserve">, an accountant and mother of two who received a quarterly bill for almost $500 this year. </w:t>
      </w:r>
      <w:r w:rsidRPr="00144724">
        <w:rPr>
          <w:rStyle w:val="StyleUnderline"/>
        </w:rPr>
        <w:t>She’s not alone: Another resident’s bill jumped 5 percent</w:t>
      </w:r>
      <w:r>
        <w:t xml:space="preserve">, </w:t>
      </w:r>
      <w:r w:rsidRPr="00144724">
        <w:rPr>
          <w:rStyle w:val="StyleUnderline"/>
        </w:rPr>
        <w:t>despite</w:t>
      </w:r>
      <w:r>
        <w:t xml:space="preserve"> the household’s having </w:t>
      </w:r>
      <w:r w:rsidRPr="00144724">
        <w:rPr>
          <w:rStyle w:val="StyleUnderline"/>
        </w:rPr>
        <w:t>used 11 percent less water.</w:t>
      </w:r>
    </w:p>
    <w:p w14:paraId="6634DD4E" w14:textId="77777777" w:rsidR="00DD6A8F" w:rsidRPr="00144724" w:rsidRDefault="00DD6A8F" w:rsidP="00DD6A8F">
      <w:pPr>
        <w:rPr>
          <w:rStyle w:val="StyleUnderline"/>
        </w:rPr>
      </w:pPr>
      <w:r>
        <w:t xml:space="preserve">Even as </w:t>
      </w:r>
      <w:r w:rsidRPr="00144724">
        <w:rPr>
          <w:rStyle w:val="StyleUnderline"/>
        </w:rPr>
        <w:t xml:space="preserve">Wall Street deals </w:t>
      </w:r>
      <w:r>
        <w:t xml:space="preserve">like the one with Bayonne help financially desperate municipalities to make much-needed repairs, they can </w:t>
      </w:r>
      <w:r w:rsidRPr="00144724">
        <w:rPr>
          <w:rStyle w:val="StyleUnderline"/>
        </w:rPr>
        <w:t>come with a hefty price tag</w:t>
      </w:r>
      <w:r>
        <w:t xml:space="preserve"> — not just to pay for new pipes, but also </w:t>
      </w:r>
      <w:r w:rsidRPr="00144724">
        <w:rPr>
          <w:rStyle w:val="StyleUnderline"/>
        </w:rPr>
        <w:t>to help the investors earn a nice return</w:t>
      </w:r>
      <w:r>
        <w:t xml:space="preserve">, a New York Times analysis has found. </w:t>
      </w:r>
      <w:r w:rsidRPr="00144724">
        <w:rPr>
          <w:rStyle w:val="StyleUnderline"/>
        </w:rPr>
        <w:t>Often, these contracts guarantee a specific amount of revenue</w:t>
      </w:r>
      <w:r>
        <w:t xml:space="preserve">, The Times found, </w:t>
      </w:r>
      <w:r w:rsidRPr="00144724">
        <w:rPr>
          <w:rStyle w:val="StyleUnderline"/>
        </w:rPr>
        <w:t>which can send water bills soaring.</w:t>
      </w:r>
    </w:p>
    <w:p w14:paraId="151AE71C" w14:textId="77777777" w:rsidR="00DD6A8F" w:rsidRDefault="00DD6A8F" w:rsidP="00DD6A8F">
      <w:r w:rsidRPr="00A84D06">
        <w:rPr>
          <w:rStyle w:val="Emphasis"/>
        </w:rPr>
        <w:t>Water rates</w:t>
      </w:r>
      <w:r>
        <w:t xml:space="preserve"> in Bayonne </w:t>
      </w:r>
      <w:r w:rsidRPr="00A84D06">
        <w:rPr>
          <w:rStyle w:val="StyleUnderline"/>
        </w:rPr>
        <w:t xml:space="preserve">have </w:t>
      </w:r>
      <w:r w:rsidRPr="00A84D06">
        <w:rPr>
          <w:rStyle w:val="Emphasis"/>
        </w:rPr>
        <w:t>risen nearly 28 percent</w:t>
      </w:r>
      <w:r w:rsidRPr="00A84D06">
        <w:rPr>
          <w:rStyle w:val="StyleUnderline"/>
        </w:rPr>
        <w:t xml:space="preserve"> since K</w:t>
      </w:r>
      <w:r>
        <w:t xml:space="preserve">ohlberg </w:t>
      </w:r>
      <w:r w:rsidRPr="00A84D06">
        <w:rPr>
          <w:rStyle w:val="StyleUnderline"/>
        </w:rPr>
        <w:t>K</w:t>
      </w:r>
      <w:r>
        <w:t xml:space="preserve">ravis </w:t>
      </w:r>
      <w:r w:rsidRPr="00A84D06">
        <w:rPr>
          <w:rStyle w:val="StyleUnderline"/>
        </w:rPr>
        <w:t>R</w:t>
      </w:r>
      <w:r>
        <w:t xml:space="preserve">oberts — one of Wall Street’s most storied private equity firms — </w:t>
      </w:r>
      <w:r w:rsidRPr="00A84D06">
        <w:rPr>
          <w:rStyle w:val="StyleUnderline"/>
        </w:rPr>
        <w:t>teamed up with another company to manage</w:t>
      </w:r>
      <w:r>
        <w:t xml:space="preserve"> the </w:t>
      </w:r>
      <w:r w:rsidRPr="00A84D06">
        <w:rPr>
          <w:rStyle w:val="StyleUnderline"/>
        </w:rPr>
        <w:t>city’s water system</w:t>
      </w:r>
      <w:r>
        <w:t xml:space="preserve">, the Times analysis shows. </w:t>
      </w:r>
      <w:r w:rsidRPr="00A84D06">
        <w:rPr>
          <w:rStyle w:val="StyleUnderline"/>
        </w:rPr>
        <w:t>City officials</w:t>
      </w:r>
      <w:r>
        <w:t xml:space="preserve"> also </w:t>
      </w:r>
      <w:r w:rsidRPr="00A84D06">
        <w:rPr>
          <w:rStyle w:val="StyleUnderline"/>
        </w:rPr>
        <w:t xml:space="preserve">promised residents a four-year </w:t>
      </w:r>
      <w:r w:rsidRPr="00A84D06">
        <w:rPr>
          <w:rStyle w:val="Emphasis"/>
        </w:rPr>
        <w:t>rate freeze</w:t>
      </w:r>
      <w:r w:rsidRPr="00A84D06">
        <w:rPr>
          <w:rStyle w:val="StyleUnderline"/>
        </w:rPr>
        <w:t xml:space="preserve"> that </w:t>
      </w:r>
      <w:r w:rsidRPr="00A84D06">
        <w:rPr>
          <w:rStyle w:val="Emphasis"/>
        </w:rPr>
        <w:t>never materialized.</w:t>
      </w:r>
    </w:p>
    <w:p w14:paraId="4420D49E" w14:textId="77777777" w:rsidR="00DD6A8F" w:rsidRPr="00144724" w:rsidRDefault="00DD6A8F" w:rsidP="00DD6A8F">
      <w:pPr>
        <w:rPr>
          <w:b/>
          <w:iCs/>
          <w:u w:val="single"/>
          <w:bdr w:val="single" w:sz="8" w:space="0" w:color="auto"/>
        </w:rPr>
      </w:pPr>
      <w:r>
        <w:t xml:space="preserve">In one measure of residents’ distress, </w:t>
      </w:r>
      <w:r w:rsidRPr="00A84D06">
        <w:rPr>
          <w:rStyle w:val="StyleUnderline"/>
        </w:rPr>
        <w:t>people are falling so far behind on their bills</w:t>
      </w:r>
      <w:r>
        <w:t xml:space="preserve"> that </w:t>
      </w:r>
      <w:r w:rsidRPr="00A84D06">
        <w:rPr>
          <w:rStyle w:val="StyleUnderline"/>
        </w:rPr>
        <w:t>the city is placing more liens against their homes</w:t>
      </w:r>
      <w:r>
        <w:t xml:space="preserve">, </w:t>
      </w:r>
      <w:r w:rsidRPr="00A84D06">
        <w:rPr>
          <w:rStyle w:val="StyleUnderline"/>
        </w:rPr>
        <w:t>which can</w:t>
      </w:r>
      <w:r>
        <w:t xml:space="preserve"> eventually </w:t>
      </w:r>
      <w:r w:rsidRPr="00A84D06">
        <w:rPr>
          <w:rStyle w:val="Emphasis"/>
        </w:rPr>
        <w:t>lead to foreclosures.</w:t>
      </w:r>
    </w:p>
    <w:p w14:paraId="3A899B1F" w14:textId="77777777" w:rsidR="00DD6A8F" w:rsidRDefault="00DD6A8F" w:rsidP="00DD6A8F">
      <w:r>
        <w:t xml:space="preserve">In the typical private equity water deal, </w:t>
      </w:r>
      <w:r w:rsidRPr="00A84D06">
        <w:rPr>
          <w:rStyle w:val="StyleUnderline"/>
        </w:rPr>
        <w:t>higher rates help the firms earn returns of anywhere from 8 to 18 percent</w:t>
      </w:r>
      <w:r>
        <w:t xml:space="preserve">, more than what a regular for-profit water company may expect. And </w:t>
      </w:r>
      <w:r w:rsidRPr="00A84D06">
        <w:rPr>
          <w:rStyle w:val="StyleUnderline"/>
        </w:rPr>
        <w:t>to accelerate their returns, two of the firms have applied a common strategy from the private equity playbook</w:t>
      </w:r>
      <w:r>
        <w:t xml:space="preserve">: </w:t>
      </w:r>
      <w:r w:rsidRPr="00A84D06">
        <w:rPr>
          <w:rStyle w:val="StyleUnderline"/>
        </w:rPr>
        <w:t>quickly flipping their investment to another firm.</w:t>
      </w:r>
      <w:r>
        <w:t xml:space="preserve"> This includes K.K.R., which is said to be shopping its 90 percent stake in the Bayonne venture, a partnership with the water company Suez.</w:t>
      </w:r>
    </w:p>
    <w:p w14:paraId="4C10D96A" w14:textId="77777777" w:rsidR="00DD6A8F" w:rsidRDefault="00DD6A8F" w:rsidP="00DD6A8F">
      <w:r>
        <w:t>Rich Henning, a Suez spokesman, said that “Bayonne had chronically underinvested in their water and sewer infrastructure, which has certainly contributed to rate increases during the past few years.” He added, “We understand that these increases create stresses for ratepayers.”</w:t>
      </w:r>
    </w:p>
    <w:p w14:paraId="3D719997" w14:textId="77777777" w:rsidR="00DD6A8F" w:rsidRDefault="00DD6A8F" w:rsidP="00DD6A8F">
      <w:r>
        <w:t xml:space="preserve">President-elect Donald J. Trump has made the privatization of public works a centerpiece of his strategy to rebuild America’s airports, bridges, </w:t>
      </w:r>
      <w:proofErr w:type="gramStart"/>
      <w:r>
        <w:t>tunnels</w:t>
      </w:r>
      <w:proofErr w:type="gramEnd"/>
      <w:r>
        <w:t xml:space="preserve"> and roads. Members of his inner circle have sketched out a vision, including billions of dollars of tax credits for private investors willing to tackle big infrastructure projects. And Mr. Trump himself promised in his victory speech “to rebuild our infrastructure, which will become, by the way, second to none.”</w:t>
      </w:r>
    </w:p>
    <w:p w14:paraId="4A1E06C7" w14:textId="77777777" w:rsidR="00DD6A8F" w:rsidRDefault="00DD6A8F" w:rsidP="00DD6A8F">
      <w:r>
        <w:t xml:space="preserve">Private equity firms like K.K.R. have already presented themselves as a willing partner, and </w:t>
      </w:r>
      <w:r w:rsidRPr="00A84D06">
        <w:rPr>
          <w:rStyle w:val="Emphasis"/>
        </w:rPr>
        <w:t>Bayonne provides an important case study.</w:t>
      </w:r>
      <w:r>
        <w:t xml:space="preserve"> </w:t>
      </w:r>
      <w:r w:rsidRPr="00A84D06">
        <w:rPr>
          <w:rStyle w:val="StyleUnderline"/>
        </w:rPr>
        <w:t>Its arrangement is one of a handful of deals</w:t>
      </w:r>
      <w:r>
        <w:t xml:space="preserve"> across the country </w:t>
      </w:r>
      <w:r w:rsidRPr="00A84D06">
        <w:rPr>
          <w:rStyle w:val="StyleUnderline"/>
        </w:rPr>
        <w:t xml:space="preserve">in the last few years in which </w:t>
      </w:r>
      <w:r w:rsidRPr="00A84D06">
        <w:rPr>
          <w:rStyle w:val="Emphasis"/>
        </w:rPr>
        <w:t>private equity firms</w:t>
      </w:r>
      <w:r w:rsidRPr="00A84D06">
        <w:rPr>
          <w:rStyle w:val="StyleUnderline"/>
        </w:rPr>
        <w:t xml:space="preserve"> have </w:t>
      </w:r>
      <w:r w:rsidRPr="00A84D06">
        <w:rPr>
          <w:rStyle w:val="Emphasis"/>
        </w:rPr>
        <w:t>managed public water systems.</w:t>
      </w:r>
      <w:r w:rsidRPr="00A84D06">
        <w:rPr>
          <w:rStyle w:val="StyleUnderline"/>
        </w:rPr>
        <w:t xml:space="preserve"> </w:t>
      </w:r>
      <w:r>
        <w:t>While these deals are a small corner of private equity’s sprawling interests, they represent the leading edge of the industry’s profound expansion into public services.</w:t>
      </w:r>
    </w:p>
    <w:p w14:paraId="7CF6E0B9" w14:textId="77777777" w:rsidR="00DD6A8F" w:rsidRPr="00144724" w:rsidRDefault="00DD6A8F" w:rsidP="00DD6A8F">
      <w:pPr>
        <w:rPr>
          <w:b/>
          <w:iCs/>
          <w:u w:val="single"/>
          <w:bdr w:val="single" w:sz="8" w:space="0" w:color="auto"/>
        </w:rPr>
      </w:pPr>
      <w:r w:rsidRPr="005D07C1">
        <w:rPr>
          <w:rStyle w:val="Emphasis"/>
        </w:rPr>
        <w:t>For residents</w:t>
      </w:r>
      <w:r>
        <w:t xml:space="preserve">, </w:t>
      </w:r>
      <w:r w:rsidRPr="005D07C1">
        <w:rPr>
          <w:rStyle w:val="StyleUnderline"/>
        </w:rPr>
        <w:t xml:space="preserve">the </w:t>
      </w:r>
      <w:r w:rsidRPr="005D07C1">
        <w:rPr>
          <w:rStyle w:val="Emphasis"/>
        </w:rPr>
        <w:t>financial trade-offs</w:t>
      </w:r>
      <w:r w:rsidRPr="005D07C1">
        <w:rPr>
          <w:rStyle w:val="StyleUnderline"/>
        </w:rPr>
        <w:t xml:space="preserve"> from these water deals </w:t>
      </w:r>
      <w:r w:rsidRPr="005D07C1">
        <w:rPr>
          <w:rStyle w:val="Emphasis"/>
        </w:rPr>
        <w:t>can be painful.</w:t>
      </w:r>
    </w:p>
    <w:p w14:paraId="261810A5" w14:textId="77777777" w:rsidR="00DD6A8F" w:rsidRDefault="00DD6A8F" w:rsidP="00DD6A8F">
      <w:r>
        <w:t xml:space="preserve">The </w:t>
      </w:r>
      <w:r w:rsidRPr="005D07C1">
        <w:rPr>
          <w:rStyle w:val="StyleUnderline"/>
        </w:rPr>
        <w:t>Times analyzed three deals in which private equity firms</w:t>
      </w:r>
      <w:r>
        <w:t xml:space="preserve"> have recently </w:t>
      </w:r>
      <w:r w:rsidRPr="00144724">
        <w:rPr>
          <w:rStyle w:val="StyleUnderline"/>
        </w:rPr>
        <w:t xml:space="preserve">run a community’s </w:t>
      </w:r>
      <w:r w:rsidRPr="00144724">
        <w:rPr>
          <w:rStyle w:val="Emphasis"/>
        </w:rPr>
        <w:t>water or sewer services</w:t>
      </w:r>
      <w:r>
        <w:t xml:space="preserve"> through a long-term contract. </w:t>
      </w:r>
      <w:r w:rsidRPr="00144724">
        <w:rPr>
          <w:rStyle w:val="StyleUnderline"/>
        </w:rPr>
        <w:t>In all</w:t>
      </w:r>
      <w:r>
        <w:t xml:space="preserve"> three </w:t>
      </w:r>
      <w:r w:rsidRPr="00144724">
        <w:rPr>
          <w:rStyle w:val="StyleUnderline"/>
        </w:rPr>
        <w:t>places</w:t>
      </w:r>
      <w:r>
        <w:t xml:space="preserve"> — Bayonne, and two cities in California, Rialto and Santa Paula — </w:t>
      </w:r>
      <w:r w:rsidRPr="00144724">
        <w:rPr>
          <w:rStyle w:val="Emphasis"/>
        </w:rPr>
        <w:t>rates rose more quickly</w:t>
      </w:r>
      <w:r w:rsidRPr="00144724">
        <w:rPr>
          <w:rStyle w:val="StyleUnderline"/>
        </w:rPr>
        <w:t xml:space="preserve"> than in comparable towns</w:t>
      </w:r>
      <w:r>
        <w:t xml:space="preserve">, which included both publicly and privately run water systems. In Santa Paula, where </w:t>
      </w:r>
      <w:proofErr w:type="spellStart"/>
      <w:r>
        <w:t>Alinda</w:t>
      </w:r>
      <w:proofErr w:type="spellEnd"/>
      <w:r>
        <w:t xml:space="preserve"> Capital Partners controlled the sewer plant, the city more than doubled the rates. A fourth municipality, Middletown, Pa., raised its rates before striking a deal.</w:t>
      </w:r>
    </w:p>
    <w:p w14:paraId="0443521A" w14:textId="77777777" w:rsidR="00DD6A8F" w:rsidRDefault="00DD6A8F" w:rsidP="00DD6A8F">
      <w:r>
        <w:t xml:space="preserve">Now, some of these </w:t>
      </w:r>
      <w:r w:rsidRPr="00144724">
        <w:rPr>
          <w:rStyle w:val="StyleUnderline"/>
        </w:rPr>
        <w:t>cities are trying to take back their water.</w:t>
      </w:r>
      <w:r>
        <w:t xml:space="preserve"> Missoula, Mont., wrested away its water system, which had been owned by the Carlyle Group. Apple Valley, Calif., whose waterworks were also owned by Carlyle, has filed a similar lawsuit. Santa Paula bought its sewer plant from </w:t>
      </w:r>
      <w:proofErr w:type="spellStart"/>
      <w:r>
        <w:t>Alinda</w:t>
      </w:r>
      <w:proofErr w:type="spellEnd"/>
      <w:r>
        <w:t xml:space="preserve"> last year.</w:t>
      </w:r>
    </w:p>
    <w:p w14:paraId="25B15FDA" w14:textId="77777777" w:rsidR="00DD6A8F" w:rsidRDefault="00DD6A8F" w:rsidP="00DD6A8F">
      <w:pPr>
        <w:pStyle w:val="Heading4"/>
      </w:pPr>
      <w:r>
        <w:t>Privatization is the wrong area of focus and increases inequality – newest studies</w:t>
      </w:r>
    </w:p>
    <w:p w14:paraId="20B6EEB6" w14:textId="77777777" w:rsidR="00DD6A8F" w:rsidRPr="00C544F4" w:rsidRDefault="00DD6A8F" w:rsidP="00DD6A8F">
      <w:r w:rsidRPr="00C544F4">
        <w:rPr>
          <w:rStyle w:val="Style13ptBold"/>
        </w:rPr>
        <w:t>Rivas 21</w:t>
      </w:r>
      <w:r>
        <w:t xml:space="preserve"> (</w:t>
      </w:r>
      <w:r w:rsidRPr="00C544F4">
        <w:t>Marcela Gonzalez Rivas</w:t>
      </w:r>
      <w:r>
        <w:t xml:space="preserve"> is </w:t>
      </w:r>
      <w:r w:rsidRPr="00C544F4">
        <w:t>an assistant professor in the Graduate School of Public and International Affairs at the University of Pittsburgh, where I am on the faculty advisory board of the </w:t>
      </w:r>
      <w:hyperlink r:id="rId373" w:tgtFrame="_blank" w:history="1">
        <w:r w:rsidRPr="00C544F4">
          <w:rPr>
            <w:rStyle w:val="Hyperlink"/>
          </w:rPr>
          <w:t>Center for Latin American Studies</w:t>
        </w:r>
      </w:hyperlink>
      <w:r w:rsidRPr="00C544F4">
        <w:t>.  My research is on social equity and how community development and regional economic planning can overcome issues of marginalization of people and places,</w:t>
      </w:r>
      <w:r>
        <w:t xml:space="preserve"> June 2021</w:t>
      </w:r>
      <w:r w:rsidRPr="00C544F4">
        <w:t>, " Water Pricing and Affordability in the US: Public vs Private Ownership,"</w:t>
      </w:r>
      <w:r>
        <w:t xml:space="preserve"> Cornell Working Paper</w:t>
      </w:r>
      <w:r w:rsidRPr="00C544F4">
        <w:t xml:space="preserve">, </w:t>
      </w:r>
      <w:hyperlink r:id="rId374" w:history="1">
        <w:r w:rsidRPr="00C544F4">
          <w:rPr>
            <w:rStyle w:val="Hyperlink"/>
          </w:rPr>
          <w:t>https://osf.io/preprints/socarxiv/7mc4r/</w:t>
        </w:r>
      </w:hyperlink>
      <w:r>
        <w:t>)</w:t>
      </w:r>
    </w:p>
    <w:p w14:paraId="24F07EA8" w14:textId="77777777" w:rsidR="00DD6A8F" w:rsidRPr="00901832" w:rsidRDefault="00DD6A8F" w:rsidP="00DD6A8F">
      <w:pPr>
        <w:rPr>
          <w:b/>
          <w:iCs/>
          <w:sz w:val="24"/>
          <w:u w:val="single"/>
          <w:bdr w:val="single" w:sz="8" w:space="0" w:color="auto"/>
        </w:rPr>
      </w:pPr>
      <w:r w:rsidRPr="005350F7">
        <w:rPr>
          <w:sz w:val="16"/>
        </w:rPr>
        <w:t xml:space="preserve">We ran ordinary least squares regression models on factors related to water price and affordability controlling for ownership, regulation, water supply and community characteristics. Results are shown in Table 2. </w:t>
      </w:r>
      <w:r w:rsidRPr="0057660F">
        <w:rPr>
          <w:rStyle w:val="StyleUnderline"/>
        </w:rPr>
        <w:t>Our model</w:t>
      </w:r>
      <w:r w:rsidRPr="005350F7">
        <w:rPr>
          <w:sz w:val="16"/>
        </w:rPr>
        <w:t xml:space="preserve"> </w:t>
      </w:r>
      <w:r w:rsidRPr="0057660F">
        <w:rPr>
          <w:rStyle w:val="StyleUnderline"/>
        </w:rPr>
        <w:t>results show that</w:t>
      </w:r>
      <w:r w:rsidRPr="005350F7">
        <w:rPr>
          <w:sz w:val="16"/>
        </w:rPr>
        <w:t xml:space="preserve">, </w:t>
      </w:r>
      <w:r w:rsidRPr="005350F7">
        <w:rPr>
          <w:rStyle w:val="Emphasis"/>
        </w:rPr>
        <w:t>among the largest 500 water systems</w:t>
      </w:r>
      <w:r w:rsidRPr="005350F7">
        <w:rPr>
          <w:sz w:val="16"/>
        </w:rPr>
        <w:t xml:space="preserve"> </w:t>
      </w:r>
      <w:r w:rsidRPr="0057660F">
        <w:rPr>
          <w:rStyle w:val="StyleUnderline"/>
        </w:rPr>
        <w:t>in</w:t>
      </w:r>
      <w:r w:rsidRPr="005350F7">
        <w:rPr>
          <w:sz w:val="16"/>
        </w:rPr>
        <w:t xml:space="preserve"> </w:t>
      </w:r>
      <w:r w:rsidRPr="0057660F">
        <w:rPr>
          <w:rStyle w:val="StyleUnderline"/>
        </w:rPr>
        <w:t>the US,</w:t>
      </w:r>
      <w:r w:rsidRPr="005350F7">
        <w:rPr>
          <w:sz w:val="16"/>
        </w:rPr>
        <w:t xml:space="preserve"> </w:t>
      </w:r>
      <w:r w:rsidRPr="0057660F">
        <w:rPr>
          <w:rStyle w:val="StyleUnderline"/>
        </w:rPr>
        <w:t>private ownership results</w:t>
      </w:r>
      <w:r w:rsidRPr="005350F7">
        <w:rPr>
          <w:sz w:val="16"/>
        </w:rPr>
        <w:t xml:space="preserve"> </w:t>
      </w:r>
      <w:r w:rsidRPr="005350F7">
        <w:rPr>
          <w:rStyle w:val="Emphasis"/>
        </w:rPr>
        <w:t>in higher water prices and less</w:t>
      </w:r>
      <w:r w:rsidRPr="0057660F">
        <w:rPr>
          <w:rStyle w:val="StyleUnderline"/>
        </w:rPr>
        <w:t xml:space="preserve"> </w:t>
      </w:r>
      <w:r w:rsidRPr="005350F7">
        <w:rPr>
          <w:rStyle w:val="Emphasis"/>
        </w:rPr>
        <w:t>affordability</w:t>
      </w:r>
      <w:r w:rsidRPr="0057660F">
        <w:rPr>
          <w:rStyle w:val="StyleUnderline"/>
        </w:rPr>
        <w:t>,</w:t>
      </w:r>
      <w:r w:rsidRPr="005350F7">
        <w:rPr>
          <w:sz w:val="16"/>
        </w:rPr>
        <w:t xml:space="preserve"> after controlling for all other factors. Private ownership has the largest effect on average annua</w:t>
      </w:r>
      <w:r w:rsidRPr="00BB07C0">
        <w:rPr>
          <w:rStyle w:val="StyleUnderline"/>
        </w:rPr>
        <w:t>l</w:t>
      </w:r>
      <w:r w:rsidRPr="005350F7">
        <w:rPr>
          <w:sz w:val="16"/>
        </w:rPr>
        <w:t xml:space="preserve"> water bill of all model variables. </w:t>
      </w:r>
      <w:r w:rsidRPr="00BB07C0">
        <w:rPr>
          <w:rStyle w:val="StyleUnderline"/>
        </w:rPr>
        <w:t>Results</w:t>
      </w:r>
      <w:r w:rsidRPr="005350F7">
        <w:rPr>
          <w:sz w:val="16"/>
        </w:rPr>
        <w:t xml:space="preserve"> </w:t>
      </w:r>
      <w:r w:rsidRPr="00BB07C0">
        <w:rPr>
          <w:rStyle w:val="StyleUnderline"/>
        </w:rPr>
        <w:t>show</w:t>
      </w:r>
      <w:r w:rsidRPr="005350F7">
        <w:rPr>
          <w:sz w:val="16"/>
        </w:rPr>
        <w:t xml:space="preserve"> that </w:t>
      </w:r>
      <w:r w:rsidRPr="00BB07C0">
        <w:rPr>
          <w:rStyle w:val="StyleUnderline"/>
        </w:rPr>
        <w:t>the</w:t>
      </w:r>
      <w:r w:rsidRPr="005350F7">
        <w:rPr>
          <w:sz w:val="16"/>
        </w:rPr>
        <w:t xml:space="preserve"> </w:t>
      </w:r>
      <w:r w:rsidRPr="00BB07C0">
        <w:rPr>
          <w:rStyle w:val="StyleUnderline"/>
        </w:rPr>
        <w:t>average</w:t>
      </w:r>
      <w:r w:rsidRPr="005350F7">
        <w:rPr>
          <w:sz w:val="16"/>
        </w:rPr>
        <w:t xml:space="preserve"> annual </w:t>
      </w:r>
      <w:r w:rsidRPr="00BB07C0">
        <w:rPr>
          <w:rStyle w:val="StyleUnderline"/>
        </w:rPr>
        <w:t xml:space="preserve">water bill </w:t>
      </w:r>
      <w:r w:rsidRPr="005350F7">
        <w:rPr>
          <w:rStyle w:val="Emphasis"/>
        </w:rPr>
        <w:t>is $144 more</w:t>
      </w:r>
      <w:r w:rsidRPr="005350F7">
        <w:rPr>
          <w:sz w:val="16"/>
        </w:rPr>
        <w:t xml:space="preserve"> </w:t>
      </w:r>
      <w:r w:rsidRPr="00BB07C0">
        <w:rPr>
          <w:rStyle w:val="StyleUnderline"/>
        </w:rPr>
        <w:t>in the privately</w:t>
      </w:r>
      <w:r w:rsidRPr="005350F7">
        <w:rPr>
          <w:sz w:val="16"/>
        </w:rPr>
        <w:t xml:space="preserve"> </w:t>
      </w:r>
      <w:r w:rsidRPr="00BB07C0">
        <w:rPr>
          <w:rStyle w:val="StyleUnderline"/>
        </w:rPr>
        <w:t>owned water systems</w:t>
      </w:r>
      <w:r w:rsidRPr="005350F7">
        <w:rPr>
          <w:sz w:val="16"/>
        </w:rPr>
        <w:t xml:space="preserve"> than in the publicly owned water systems. Also, in the communities with privately owned water systems, </w:t>
      </w:r>
      <w:r w:rsidRPr="00BB07C0">
        <w:rPr>
          <w:rStyle w:val="StyleUnderline"/>
        </w:rPr>
        <w:t xml:space="preserve">low-income households </w:t>
      </w:r>
      <w:r w:rsidRPr="005350F7">
        <w:rPr>
          <w:rStyle w:val="Emphasis"/>
        </w:rPr>
        <w:t>spend 1.55% more</w:t>
      </w:r>
      <w:r w:rsidRPr="005350F7">
        <w:rPr>
          <w:sz w:val="16"/>
        </w:rPr>
        <w:t xml:space="preserve"> </w:t>
      </w:r>
      <w:r w:rsidRPr="00BB07C0">
        <w:rPr>
          <w:rStyle w:val="StyleUnderline"/>
        </w:rPr>
        <w:t>of their income</w:t>
      </w:r>
      <w:r w:rsidRPr="005350F7">
        <w:rPr>
          <w:sz w:val="16"/>
        </w:rPr>
        <w:t xml:space="preserve"> on their water bills. These results hold after controlling for other factors that would affect water price and affordability: regulatory environment, water supply, age of system, and community demographics. </w:t>
      </w:r>
      <w:r w:rsidRPr="005350F7">
        <w:rPr>
          <w:noProof/>
          <w:sz w:val="16"/>
        </w:rPr>
        <w:drawing>
          <wp:inline distT="0" distB="0" distL="0" distR="0" wp14:anchorId="5F9B5967" wp14:editId="65C19CFB">
            <wp:extent cx="3745483" cy="2992270"/>
            <wp:effectExtent l="0" t="0" r="762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375"/>
                    <a:stretch>
                      <a:fillRect/>
                    </a:stretch>
                  </pic:blipFill>
                  <pic:spPr>
                    <a:xfrm>
                      <a:off x="0" y="0"/>
                      <a:ext cx="3758731" cy="3002854"/>
                    </a:xfrm>
                    <a:prstGeom prst="rect">
                      <a:avLst/>
                    </a:prstGeom>
                  </pic:spPr>
                </pic:pic>
              </a:graphicData>
            </a:graphic>
          </wp:inline>
        </w:drawing>
      </w:r>
      <w:r w:rsidRPr="005350F7">
        <w:rPr>
          <w:sz w:val="16"/>
        </w:rPr>
        <w:t xml:space="preserve"> All private systems in our sample are regulated. However, </w:t>
      </w:r>
      <w:r w:rsidRPr="00BB07C0">
        <w:rPr>
          <w:rStyle w:val="StyleUnderline"/>
        </w:rPr>
        <w:t>in</w:t>
      </w:r>
      <w:r w:rsidRPr="005350F7">
        <w:rPr>
          <w:sz w:val="16"/>
        </w:rPr>
        <w:t xml:space="preserve"> </w:t>
      </w:r>
      <w:r w:rsidRPr="00BB07C0">
        <w:rPr>
          <w:rStyle w:val="StyleUnderline"/>
        </w:rPr>
        <w:t>New Jersey and Pennsylvania water regulations have</w:t>
      </w:r>
      <w:r w:rsidRPr="005350F7">
        <w:rPr>
          <w:sz w:val="16"/>
        </w:rPr>
        <w:t xml:space="preserve"> </w:t>
      </w:r>
      <w:r w:rsidRPr="00BB07C0">
        <w:rPr>
          <w:rStyle w:val="StyleUnderline"/>
        </w:rPr>
        <w:t>become more favorable to private operators</w:t>
      </w:r>
      <w:r w:rsidRPr="005350F7">
        <w:rPr>
          <w:sz w:val="16"/>
        </w:rPr>
        <w:t xml:space="preserve"> than in many other states, and our model results show this leads to higher prices in those states. </w:t>
      </w:r>
      <w:r w:rsidRPr="005350F7">
        <w:rPr>
          <w:rStyle w:val="Emphasis"/>
        </w:rPr>
        <w:t>Only six states</w:t>
      </w:r>
      <w:r w:rsidRPr="005350F7">
        <w:rPr>
          <w:sz w:val="16"/>
        </w:rPr>
        <w:t xml:space="preserve"> </w:t>
      </w:r>
      <w:r w:rsidRPr="005350F7">
        <w:rPr>
          <w:rStyle w:val="Emphasis"/>
        </w:rPr>
        <w:t>regulate public systems</w:t>
      </w:r>
      <w:r w:rsidRPr="00BB07C0">
        <w:rPr>
          <w:rStyle w:val="StyleUnderline"/>
        </w:rPr>
        <w:t>, but this has no effect on price or affordability</w:t>
      </w:r>
      <w:r w:rsidRPr="005350F7">
        <w:rPr>
          <w:sz w:val="16"/>
        </w:rPr>
        <w:t xml:space="preserve">. This may be because </w:t>
      </w:r>
      <w:r w:rsidRPr="00BB07C0">
        <w:rPr>
          <w:rStyle w:val="StyleUnderline"/>
        </w:rPr>
        <w:t>publicly owned systems</w:t>
      </w:r>
      <w:r w:rsidRPr="005350F7">
        <w:rPr>
          <w:sz w:val="16"/>
        </w:rPr>
        <w:t xml:space="preserve"> </w:t>
      </w:r>
      <w:r w:rsidRPr="00BB07C0">
        <w:rPr>
          <w:rStyle w:val="StyleUnderline"/>
        </w:rPr>
        <w:t>are directly</w:t>
      </w:r>
      <w:r w:rsidRPr="005350F7">
        <w:rPr>
          <w:sz w:val="16"/>
        </w:rPr>
        <w:t xml:space="preserve"> </w:t>
      </w:r>
      <w:r w:rsidRPr="00BB07C0">
        <w:rPr>
          <w:rStyle w:val="StyleUnderline"/>
        </w:rPr>
        <w:t>accountable to ratepayers</w:t>
      </w:r>
      <w:r w:rsidRPr="005350F7">
        <w:rPr>
          <w:sz w:val="16"/>
        </w:rPr>
        <w:t xml:space="preserve"> </w:t>
      </w:r>
      <w:r w:rsidRPr="00BB07C0">
        <w:rPr>
          <w:rStyle w:val="StyleUnderline"/>
        </w:rPr>
        <w:t>and do not have to pay</w:t>
      </w:r>
      <w:r w:rsidRPr="005350F7">
        <w:rPr>
          <w:sz w:val="16"/>
        </w:rPr>
        <w:t xml:space="preserve"> </w:t>
      </w:r>
      <w:r w:rsidRPr="00BB07C0">
        <w:rPr>
          <w:rStyle w:val="StyleUnderline"/>
        </w:rPr>
        <w:t>shareholder dividends.</w:t>
      </w:r>
      <w:r w:rsidRPr="005350F7">
        <w:rPr>
          <w:sz w:val="16"/>
        </w:rPr>
        <w:t xml:space="preserve"> Water supply and drought can affect water pricing and affordability. Model results show that </w:t>
      </w:r>
      <w:r w:rsidRPr="00BB07C0">
        <w:rPr>
          <w:rStyle w:val="StyleUnderline"/>
        </w:rPr>
        <w:t>community water systems</w:t>
      </w:r>
      <w:r w:rsidRPr="005350F7">
        <w:rPr>
          <w:sz w:val="16"/>
        </w:rPr>
        <w:t xml:space="preserve"> </w:t>
      </w:r>
      <w:r w:rsidRPr="00BB07C0">
        <w:rPr>
          <w:rStyle w:val="StyleUnderline"/>
        </w:rPr>
        <w:t>using groundwater</w:t>
      </w:r>
      <w:r w:rsidRPr="005350F7">
        <w:rPr>
          <w:sz w:val="16"/>
        </w:rPr>
        <w:t xml:space="preserve"> ar</w:t>
      </w:r>
      <w:r w:rsidRPr="00BB07C0">
        <w:rPr>
          <w:rStyle w:val="StyleUnderline"/>
        </w:rPr>
        <w:t>e more likely to have a lower water bill</w:t>
      </w:r>
      <w:r w:rsidRPr="005350F7">
        <w:rPr>
          <w:sz w:val="16"/>
        </w:rPr>
        <w:t xml:space="preserve"> and have a lower percent of household income spent on water, as expected. Also, a higher percent of severe drought in the county where the water system is located is related to a higher annual water bill. Age of system also matters. Water systems in communities with more housing built before 1940, have higher annual bills and are less affordable. These communities need to replace aging water </w:t>
      </w:r>
      <w:proofErr w:type="gramStart"/>
      <w:r w:rsidRPr="005350F7">
        <w:rPr>
          <w:sz w:val="16"/>
        </w:rPr>
        <w:t>pipes</w:t>
      </w:r>
      <w:proofErr w:type="gramEnd"/>
      <w:r w:rsidRPr="005350F7">
        <w:rPr>
          <w:sz w:val="16"/>
        </w:rPr>
        <w:t xml:space="preserve"> and this can raise costs. We control for demographic characteristics of the community and find population size, density and growth are not related to price differences. However, water systems that serve more people are more affordable, likely due to economies of scale. Poverty has an important effect on water affordability. Low-income households in communities with a higher poverty rate spend a larger percentage of their income on their water bills. The relation between poverty rate and household spending implies the flaws of the </w:t>
      </w:r>
      <w:proofErr w:type="spellStart"/>
      <w:r w:rsidRPr="005350F7">
        <w:rPr>
          <w:sz w:val="16"/>
        </w:rPr>
        <w:t>marketbased</w:t>
      </w:r>
      <w:proofErr w:type="spellEnd"/>
      <w:r w:rsidRPr="005350F7">
        <w:rPr>
          <w:sz w:val="16"/>
        </w:rPr>
        <w:t xml:space="preserve"> water price: water, as a necessary good, is not affordable for many low-income households. Discussion We find that </w:t>
      </w:r>
      <w:r w:rsidRPr="00923DD4">
        <w:rPr>
          <w:rStyle w:val="StyleUnderline"/>
        </w:rPr>
        <w:t>public ownership is related to lower</w:t>
      </w:r>
      <w:r w:rsidRPr="005350F7">
        <w:rPr>
          <w:sz w:val="16"/>
        </w:rPr>
        <w:t xml:space="preserve"> </w:t>
      </w:r>
      <w:r w:rsidRPr="00923DD4">
        <w:rPr>
          <w:rStyle w:val="StyleUnderline"/>
        </w:rPr>
        <w:t>prices</w:t>
      </w:r>
      <w:r w:rsidRPr="005350F7">
        <w:rPr>
          <w:sz w:val="16"/>
        </w:rPr>
        <w:t xml:space="preserve"> in the 500 largest water systems after controlling for regulation, water supply and demand. Privately owned water systems have significantly higher annual bills and are less affordable for low-income families. What might explain this difference? </w:t>
      </w:r>
      <w:r w:rsidRPr="00923DD4">
        <w:rPr>
          <w:rStyle w:val="StyleUnderline"/>
        </w:rPr>
        <w:t>Our results show regulation matters</w:t>
      </w:r>
      <w:r w:rsidRPr="005350F7">
        <w:rPr>
          <w:sz w:val="16"/>
        </w:rPr>
        <w:t xml:space="preserve">. In New Jersey and Pennsylvania, regulations are more favorable to private providers (Caffrey, 2020; Janney Capital Markets, 2013; Kline, 2018). Model results show regulatory differences in these two states leads to $89 higher annual water bill in NJ and PA. By contrast, </w:t>
      </w:r>
      <w:r w:rsidRPr="00923DD4">
        <w:rPr>
          <w:rStyle w:val="StyleUnderline"/>
        </w:rPr>
        <w:t>our models find no</w:t>
      </w:r>
      <w:r w:rsidRPr="005350F7">
        <w:rPr>
          <w:sz w:val="16"/>
        </w:rPr>
        <w:t xml:space="preserve"> </w:t>
      </w:r>
      <w:r w:rsidRPr="00923DD4">
        <w:rPr>
          <w:rStyle w:val="StyleUnderline"/>
        </w:rPr>
        <w:t>impact of regulation of publicly owned utilities</w:t>
      </w:r>
      <w:r w:rsidRPr="005350F7">
        <w:rPr>
          <w:sz w:val="16"/>
        </w:rPr>
        <w:t xml:space="preserve"> </w:t>
      </w:r>
      <w:r w:rsidRPr="00923DD4">
        <w:rPr>
          <w:rStyle w:val="StyleUnderline"/>
        </w:rPr>
        <w:t>on water price or affordability</w:t>
      </w:r>
      <w:r w:rsidRPr="005350F7">
        <w:rPr>
          <w:sz w:val="16"/>
        </w:rPr>
        <w:t xml:space="preserve">. </w:t>
      </w:r>
      <w:r w:rsidRPr="00923DD4">
        <w:rPr>
          <w:rStyle w:val="StyleUnderline"/>
        </w:rPr>
        <w:t>This may be because publicly owned</w:t>
      </w:r>
      <w:r w:rsidRPr="005350F7">
        <w:rPr>
          <w:sz w:val="16"/>
        </w:rPr>
        <w:t xml:space="preserve"> </w:t>
      </w:r>
      <w:r w:rsidRPr="00923DD4">
        <w:rPr>
          <w:rStyle w:val="StyleUnderline"/>
        </w:rPr>
        <w:t>utilities have a broader interest beyond</w:t>
      </w:r>
      <w:r w:rsidRPr="005350F7">
        <w:rPr>
          <w:sz w:val="16"/>
        </w:rPr>
        <w:t xml:space="preserve"> </w:t>
      </w:r>
      <w:r w:rsidRPr="00923DD4">
        <w:rPr>
          <w:rStyle w:val="StyleUnderline"/>
        </w:rPr>
        <w:t>profit</w:t>
      </w:r>
      <w:r w:rsidRPr="005350F7">
        <w:rPr>
          <w:sz w:val="16"/>
        </w:rPr>
        <w:t xml:space="preserve">; </w:t>
      </w:r>
      <w:r w:rsidRPr="00923DD4">
        <w:rPr>
          <w:rStyle w:val="StyleUnderline"/>
        </w:rPr>
        <w:t>they are</w:t>
      </w:r>
      <w:r w:rsidRPr="005350F7">
        <w:rPr>
          <w:sz w:val="16"/>
        </w:rPr>
        <w:t xml:space="preserve"> </w:t>
      </w:r>
      <w:r w:rsidRPr="00923DD4">
        <w:rPr>
          <w:rStyle w:val="StyleUnderline"/>
        </w:rPr>
        <w:t xml:space="preserve">generally </w:t>
      </w:r>
      <w:r w:rsidRPr="0070793A">
        <w:rPr>
          <w:rStyle w:val="Emphasis"/>
        </w:rPr>
        <w:t>interested in fair pricing and affordability to their residents</w:t>
      </w:r>
      <w:r w:rsidRPr="005350F7">
        <w:rPr>
          <w:sz w:val="16"/>
        </w:rPr>
        <w:t xml:space="preserve"> (Mann &amp; Warner 2019; McDonald 2018). Municipally owned utilities are also more likely to protect low-income residents from water shutoff (</w:t>
      </w:r>
      <w:proofErr w:type="spellStart"/>
      <w:r w:rsidRPr="005350F7">
        <w:rPr>
          <w:sz w:val="16"/>
        </w:rPr>
        <w:t>Homsy</w:t>
      </w:r>
      <w:proofErr w:type="spellEnd"/>
      <w:r w:rsidRPr="005350F7">
        <w:rPr>
          <w:sz w:val="16"/>
        </w:rPr>
        <w:t xml:space="preserve"> &amp; Warner, 2020; Warner et al. 2020). </w:t>
      </w:r>
      <w:r w:rsidRPr="008D623B">
        <w:rPr>
          <w:rStyle w:val="StyleUnderline"/>
        </w:rPr>
        <w:t>Regarding problems with water</w:t>
      </w:r>
      <w:r w:rsidRPr="005350F7">
        <w:rPr>
          <w:sz w:val="16"/>
        </w:rPr>
        <w:t xml:space="preserve"> </w:t>
      </w:r>
      <w:r w:rsidRPr="008D623B">
        <w:rPr>
          <w:rStyle w:val="StyleUnderline"/>
        </w:rPr>
        <w:t>affordability</w:t>
      </w:r>
      <w:r w:rsidRPr="0070793A">
        <w:rPr>
          <w:rStyle w:val="Emphasis"/>
        </w:rPr>
        <w:t>, private ownership and poverty rate are the primary drivers</w:t>
      </w:r>
      <w:r w:rsidRPr="008D623B">
        <w:rPr>
          <w:rStyle w:val="StyleUnderline"/>
        </w:rPr>
        <w:t xml:space="preserve">. </w:t>
      </w:r>
      <w:r w:rsidRPr="005350F7">
        <w:rPr>
          <w:sz w:val="16"/>
        </w:rPr>
        <w:t xml:space="preserve">Table 3 shows data on selected states. In table 3, we see that the highest number of private systems are in California, but </w:t>
      </w:r>
      <w:r w:rsidRPr="008507B4">
        <w:rPr>
          <w:rStyle w:val="StyleUnderline"/>
        </w:rPr>
        <w:t>prices and affordability</w:t>
      </w:r>
      <w:r w:rsidRPr="005350F7">
        <w:rPr>
          <w:sz w:val="16"/>
        </w:rPr>
        <w:t xml:space="preserve"> </w:t>
      </w:r>
      <w:r w:rsidRPr="008507B4">
        <w:rPr>
          <w:rStyle w:val="StyleUnderline"/>
        </w:rPr>
        <w:t>are a bigger</w:t>
      </w:r>
      <w:r w:rsidRPr="005350F7">
        <w:rPr>
          <w:sz w:val="16"/>
        </w:rPr>
        <w:t xml:space="preserve"> </w:t>
      </w:r>
      <w:r w:rsidRPr="008507B4">
        <w:rPr>
          <w:rStyle w:val="StyleUnderline"/>
        </w:rPr>
        <w:t>problem in New Jersey and Pennsylvania</w:t>
      </w:r>
      <w:r w:rsidRPr="005350F7">
        <w:rPr>
          <w:sz w:val="16"/>
        </w:rPr>
        <w:t xml:space="preserve">, </w:t>
      </w:r>
      <w:r w:rsidRPr="008507B4">
        <w:rPr>
          <w:rStyle w:val="StyleUnderline"/>
        </w:rPr>
        <w:t>the states with</w:t>
      </w:r>
      <w:r w:rsidRPr="005350F7">
        <w:rPr>
          <w:sz w:val="16"/>
        </w:rPr>
        <w:t xml:space="preserve"> </w:t>
      </w:r>
      <w:r w:rsidRPr="008507B4">
        <w:rPr>
          <w:rStyle w:val="StyleUnderline"/>
        </w:rPr>
        <w:t xml:space="preserve">the next </w:t>
      </w:r>
      <w:r w:rsidRPr="0070793A">
        <w:rPr>
          <w:rStyle w:val="Emphasis"/>
        </w:rPr>
        <w:t>highest number of private providers</w:t>
      </w:r>
      <w:r w:rsidRPr="005350F7">
        <w:rPr>
          <w:sz w:val="16"/>
        </w:rPr>
        <w:t>. State regulation appears to explain the difference. According to industry reports (Janney Capital Markets, 2013), New Jersey and Pennsylvania have more regulations more favorable to private providers and California has regulations least favorable to private providers. New Jersey and Pennsylvania are states where regulatory capture3 is found in shifts in state regulation to favor private interests over the public. For example, an American Water investor presentation (2015) described legislation in New Jersey and Pennsylvania that enabled its growth: the NJ Water Infrastructure Protection Act (N.J.S.A. 58:30-1 et seq), which allows the private purchase of municipal systems without a public referendum; and Act 11 of 2012 in Pennsylvania, which allows consolidated pricing for water and wastewater services. There were 15 new regulatory mechanisms put into place across the company’s footprint from 2010 to 2015, and the company’s customer acquisitions were concentrated in states that authorize the use of “fair market value” (American Water, 2016), which leads to inflated acquisition prices and no consideration of the original source of funds (</w:t>
      </w:r>
      <w:proofErr w:type="gramStart"/>
      <w:r w:rsidRPr="005350F7">
        <w:rPr>
          <w:sz w:val="16"/>
        </w:rPr>
        <w:t>e.g.</w:t>
      </w:r>
      <w:proofErr w:type="gramEnd"/>
      <w:r w:rsidRPr="005350F7">
        <w:rPr>
          <w:sz w:val="16"/>
        </w:rPr>
        <w:t xml:space="preserve"> state and federal investments) when the system is privatized. These features cede public control and lead to higher household water prices. Michigan has a serious affordability problem, but none of the large water systems in that state are private. Table 3 shows that communities in Michigan have a higher poverty rate and on average, a decreasing population. Prices are not higher, but affordability is a major challenge. </w:t>
      </w:r>
      <w:r w:rsidRPr="005350F7">
        <w:rPr>
          <w:rStyle w:val="StyleUnderline"/>
        </w:rPr>
        <w:t>Poverty, population</w:t>
      </w:r>
      <w:r w:rsidRPr="005350F7">
        <w:rPr>
          <w:sz w:val="16"/>
        </w:rPr>
        <w:t xml:space="preserve"> </w:t>
      </w:r>
      <w:r w:rsidRPr="005350F7">
        <w:rPr>
          <w:rStyle w:val="StyleUnderline"/>
        </w:rPr>
        <w:t>decline, and aging infrastructure explain the difference</w:t>
      </w:r>
      <w:r w:rsidRPr="005350F7">
        <w:rPr>
          <w:sz w:val="16"/>
        </w:rPr>
        <w:t xml:space="preserve">. </w:t>
      </w:r>
      <w:r w:rsidRPr="005350F7">
        <w:rPr>
          <w:rStyle w:val="StyleUnderline"/>
        </w:rPr>
        <w:t>Public systems have not been able to address this challenge without implementing new investment and new affordability programs</w:t>
      </w:r>
      <w:r w:rsidRPr="005350F7">
        <w:rPr>
          <w:sz w:val="16"/>
        </w:rPr>
        <w:t xml:space="preserve"> (Butts &amp; </w:t>
      </w:r>
      <w:proofErr w:type="spellStart"/>
      <w:r w:rsidRPr="005350F7">
        <w:rPr>
          <w:sz w:val="16"/>
        </w:rPr>
        <w:t>Gasteyer</w:t>
      </w:r>
      <w:proofErr w:type="spellEnd"/>
      <w:r w:rsidRPr="005350F7">
        <w:rPr>
          <w:sz w:val="16"/>
        </w:rPr>
        <w:t xml:space="preserve">, 2011; </w:t>
      </w:r>
      <w:proofErr w:type="spellStart"/>
      <w:r w:rsidRPr="005350F7">
        <w:rPr>
          <w:sz w:val="16"/>
        </w:rPr>
        <w:t>Rockowitz</w:t>
      </w:r>
      <w:proofErr w:type="spellEnd"/>
      <w:r w:rsidRPr="005350F7">
        <w:rPr>
          <w:sz w:val="16"/>
        </w:rPr>
        <w:t xml:space="preserve"> et al., 2018). </w:t>
      </w:r>
      <w:r w:rsidRPr="005350F7">
        <w:rPr>
          <w:rStyle w:val="StyleUnderline"/>
        </w:rPr>
        <w:t xml:space="preserve">Thus, the issue is not just private ownership and regulatory capture, </w:t>
      </w:r>
      <w:r w:rsidRPr="0070793A">
        <w:rPr>
          <w:rStyle w:val="Emphasis"/>
        </w:rPr>
        <w:t>but also problems of aging infrastructure, population decline and poverty in</w:t>
      </w:r>
      <w:r w:rsidRPr="005350F7">
        <w:rPr>
          <w:rStyle w:val="StyleUnderline"/>
        </w:rPr>
        <w:t xml:space="preserve"> </w:t>
      </w:r>
      <w:r w:rsidRPr="0070793A">
        <w:rPr>
          <w:rStyle w:val="Emphasis"/>
        </w:rPr>
        <w:t>older communities</w:t>
      </w:r>
      <w:r w:rsidRPr="005350F7">
        <w:rPr>
          <w:rStyle w:val="StyleUnderline"/>
        </w:rPr>
        <w:t>.</w:t>
      </w:r>
      <w:r w:rsidRPr="005350F7">
        <w:rPr>
          <w:sz w:val="16"/>
        </w:rPr>
        <w:t xml:space="preserve"> To provide adequate customer assistance and affordability programs requires state and federal water support (Pierce et al., 2021; Swain et al., 2020). </w:t>
      </w:r>
      <w:r w:rsidRPr="005350F7">
        <w:rPr>
          <w:noProof/>
          <w:sz w:val="16"/>
        </w:rPr>
        <w:drawing>
          <wp:inline distT="0" distB="0" distL="0" distR="0" wp14:anchorId="4FB03DD9" wp14:editId="3741808E">
            <wp:extent cx="5074682" cy="2160169"/>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376"/>
                    <a:stretch>
                      <a:fillRect/>
                    </a:stretch>
                  </pic:blipFill>
                  <pic:spPr>
                    <a:xfrm>
                      <a:off x="0" y="0"/>
                      <a:ext cx="5082401" cy="2163455"/>
                    </a:xfrm>
                    <a:prstGeom prst="rect">
                      <a:avLst/>
                    </a:prstGeom>
                  </pic:spPr>
                </pic:pic>
              </a:graphicData>
            </a:graphic>
          </wp:inline>
        </w:drawing>
      </w:r>
      <w:r w:rsidRPr="005350F7">
        <w:rPr>
          <w:sz w:val="16"/>
        </w:rPr>
        <w:t xml:space="preserve"> Older cities with low population growth face challenges with water system upgrading and affordability. T test results show that communities in New Jersey, Pennsylvania and Michigan have lower population growth (0.45%) than other communities in our sample (4.53%). While 18 our initial models did not find a direct effect of population growth on price, if we drop the variables for age of infrastructure (age of housing) and favorable private regulation, then we find communities with population growth have lower water prices and more affordability (Appendix 1). Growing places can spread costs across new residential developments. Many of the communities with the highest prices are in deindustrialized places with both old infrastructure and high poverty. </w:t>
      </w:r>
      <w:r w:rsidRPr="005350F7">
        <w:rPr>
          <w:rStyle w:val="StyleUnderline"/>
        </w:rPr>
        <w:t xml:space="preserve">Addressing these problems </w:t>
      </w:r>
      <w:r w:rsidRPr="0070793A">
        <w:rPr>
          <w:rStyle w:val="Emphasis"/>
        </w:rPr>
        <w:t>requires a comprehensive approach.</w:t>
      </w:r>
    </w:p>
    <w:p w14:paraId="3937B1E6" w14:textId="77777777" w:rsidR="00DD6A8F" w:rsidRDefault="00DD6A8F" w:rsidP="00DD6A8F">
      <w:pPr>
        <w:pStyle w:val="Heading3"/>
      </w:pPr>
      <w:r>
        <w:t>Deficit---Layoffs---2AC</w:t>
      </w:r>
    </w:p>
    <w:p w14:paraId="28B0873E" w14:textId="77777777" w:rsidR="00DD6A8F" w:rsidRDefault="00DD6A8F" w:rsidP="00DD6A8F">
      <w:pPr>
        <w:pStyle w:val="Heading4"/>
      </w:pPr>
      <w:r w:rsidRPr="00FB0429">
        <w:rPr>
          <w:u w:val="single"/>
        </w:rPr>
        <w:t>Empirical</w:t>
      </w:r>
      <w:r>
        <w:t xml:space="preserve"> evidence that </w:t>
      </w:r>
      <w:r w:rsidRPr="00FB0429">
        <w:rPr>
          <w:u w:val="single"/>
        </w:rPr>
        <w:t>privatization</w:t>
      </w:r>
      <w:r>
        <w:t xml:space="preserve"> will cost </w:t>
      </w:r>
      <w:r w:rsidRPr="00FB0429">
        <w:rPr>
          <w:u w:val="single"/>
        </w:rPr>
        <w:t>thousands</w:t>
      </w:r>
      <w:r>
        <w:t xml:space="preserve"> their jobs</w:t>
      </w:r>
    </w:p>
    <w:p w14:paraId="17412254" w14:textId="77777777" w:rsidR="00DD6A8F" w:rsidRPr="007B277D" w:rsidRDefault="00DD6A8F" w:rsidP="00DD6A8F">
      <w:r w:rsidRPr="007B277D">
        <w:rPr>
          <w:rStyle w:val="Style13ptBold"/>
        </w:rPr>
        <w:t>Public Citizen N/D</w:t>
      </w:r>
      <w:r>
        <w:t xml:space="preserve"> [Public Citizen, “Top 10 Reasons to Oppose Water Privatization,” </w:t>
      </w:r>
      <w:hyperlink r:id="rId377" w:history="1">
        <w:r w:rsidRPr="00CC0DA6">
          <w:rPr>
            <w:rStyle w:val="Hyperlink"/>
          </w:rPr>
          <w:t>https://www.citizen.org/wp-content/uploads/Top_10_PDF.pdf</w:t>
        </w:r>
      </w:hyperlink>
      <w:r>
        <w:t xml:space="preserve">, </w:t>
      </w:r>
      <w:proofErr w:type="spellStart"/>
      <w:r>
        <w:t>smarx</w:t>
      </w:r>
      <w:proofErr w:type="spellEnd"/>
      <w:r>
        <w:t>, MLC]</w:t>
      </w:r>
    </w:p>
    <w:p w14:paraId="38CEAAF6" w14:textId="77777777" w:rsidR="00DD6A8F" w:rsidRPr="00BC6D37" w:rsidRDefault="00DD6A8F" w:rsidP="00DD6A8F">
      <w:r w:rsidRPr="00FB0429">
        <w:rPr>
          <w:rStyle w:val="Emphasis"/>
        </w:rPr>
        <w:t>Privatization often leads to massive layoffs,</w:t>
      </w:r>
      <w:r w:rsidRPr="00FB0429">
        <w:rPr>
          <w:rStyle w:val="StyleUnderline"/>
        </w:rPr>
        <w:t xml:space="preserve"> at times putting service and water quality at risk due to understaffing. </w:t>
      </w:r>
      <w:r>
        <w:t xml:space="preserve">Layoffs are commonly used to reduce costs and increase profits. Such layoffs are not only devastating to workers, but also to consumers. </w:t>
      </w:r>
      <w:r w:rsidRPr="00FB0429">
        <w:rPr>
          <w:rStyle w:val="StyleUnderline"/>
        </w:rPr>
        <w:t>Following privatization in the England</w:t>
      </w:r>
      <w:r>
        <w:t xml:space="preserve">, for instance, </w:t>
      </w:r>
      <w:r w:rsidRPr="00FB0429">
        <w:rPr>
          <w:rStyle w:val="StyleUnderline"/>
        </w:rPr>
        <w:t xml:space="preserve">the number of employees in water and wastewater in 10 major companies was </w:t>
      </w:r>
      <w:r w:rsidRPr="00FB0429">
        <w:rPr>
          <w:rStyle w:val="Emphasis"/>
        </w:rPr>
        <w:t>reduced by almost 10,000</w:t>
      </w:r>
      <w:r w:rsidRPr="00FB0429">
        <w:rPr>
          <w:rStyle w:val="StyleUnderline"/>
        </w:rPr>
        <w:t xml:space="preserve"> over a 10-year period</w:t>
      </w:r>
      <w:r>
        <w:t xml:space="preserve">. In most cases, the companies responded to demands for lower rates by laying off employees.20 </w:t>
      </w:r>
      <w:r w:rsidRPr="00FB0429">
        <w:rPr>
          <w:rStyle w:val="StyleUnderline"/>
        </w:rPr>
        <w:t xml:space="preserve">In the Philippines, </w:t>
      </w:r>
      <w:r w:rsidRPr="00FB0429">
        <w:rPr>
          <w:rStyle w:val="Emphasis"/>
        </w:rPr>
        <w:t>thousands of workers</w:t>
      </w:r>
      <w:r>
        <w:t xml:space="preserve"> — half the original workforce — </w:t>
      </w:r>
      <w:r w:rsidRPr="00FB0429">
        <w:rPr>
          <w:rStyle w:val="Emphasis"/>
        </w:rPr>
        <w:t>were laid off following the privatization</w:t>
      </w:r>
      <w:r>
        <w:t xml:space="preserve"> of the Metropolitan Waterworks and Sewerage System. </w:t>
      </w:r>
      <w:r w:rsidRPr="00FB0429">
        <w:rPr>
          <w:rStyle w:val="StyleUnderline"/>
        </w:rPr>
        <w:t>Some of these workers had put in more than 20 years of service with the company, and their families and retirement were put at risk by these cost-cutting measures</w:t>
      </w:r>
      <w:r>
        <w:t xml:space="preserve">.21 Privatization has caused American workers to be laid off as well. </w:t>
      </w:r>
      <w:r w:rsidRPr="00FB0429">
        <w:rPr>
          <w:rStyle w:val="StyleUnderline"/>
        </w:rPr>
        <w:t>In Indianapolis,</w:t>
      </w:r>
      <w:r>
        <w:t xml:space="preserve"> the water industry’s self-proclaimed model city for privatization, </w:t>
      </w:r>
      <w:r w:rsidRPr="00FB0429">
        <w:rPr>
          <w:rStyle w:val="Emphasis"/>
        </w:rPr>
        <w:t>nearly 200 workers were laid off</w:t>
      </w:r>
      <w:r>
        <w:t xml:space="preserve"> between 1994 and 1998 following the privatization of the city’s wastewater treatment system.2</w:t>
      </w:r>
    </w:p>
    <w:p w14:paraId="6B816CEA" w14:textId="77777777" w:rsidR="00DD6A8F" w:rsidRDefault="00DD6A8F" w:rsidP="00DD6A8F">
      <w:pPr>
        <w:pStyle w:val="Heading3"/>
      </w:pPr>
      <w:r>
        <w:t>Deficit---Prices---2AC</w:t>
      </w:r>
    </w:p>
    <w:p w14:paraId="5F3C4D22" w14:textId="77777777" w:rsidR="00DD6A8F" w:rsidRDefault="00DD6A8F" w:rsidP="00DD6A8F">
      <w:pPr>
        <w:pStyle w:val="Heading4"/>
      </w:pPr>
      <w:r w:rsidRPr="00F95925">
        <w:rPr>
          <w:u w:val="single"/>
        </w:rPr>
        <w:t>Empirical</w:t>
      </w:r>
      <w:r>
        <w:t xml:space="preserve"> evidence </w:t>
      </w:r>
      <w:r w:rsidRPr="00F95925">
        <w:rPr>
          <w:u w:val="single"/>
        </w:rPr>
        <w:t>indicates</w:t>
      </w:r>
      <w:r>
        <w:t xml:space="preserve"> that corporations will raise prices—</w:t>
      </w:r>
      <w:r w:rsidRPr="00FB0429">
        <w:rPr>
          <w:u w:val="single"/>
        </w:rPr>
        <w:t>results</w:t>
      </w:r>
      <w:r>
        <w:t xml:space="preserve"> in water wars</w:t>
      </w:r>
    </w:p>
    <w:p w14:paraId="27680292" w14:textId="77777777" w:rsidR="00DD6A8F" w:rsidRPr="007B277D" w:rsidRDefault="00DD6A8F" w:rsidP="00DD6A8F">
      <w:r w:rsidRPr="007B277D">
        <w:rPr>
          <w:rStyle w:val="Style13ptBold"/>
        </w:rPr>
        <w:t>Public Citizen N/D</w:t>
      </w:r>
      <w:r>
        <w:t xml:space="preserve"> [Public Citizen, “Top 10 Reasons to Oppose Water Privatization,” </w:t>
      </w:r>
      <w:hyperlink r:id="rId378" w:history="1">
        <w:r w:rsidRPr="00CC0DA6">
          <w:rPr>
            <w:rStyle w:val="Hyperlink"/>
          </w:rPr>
          <w:t>https://www.citizen.org/wp-content/uploads/Top_10_PDF.pdf</w:t>
        </w:r>
      </w:hyperlink>
      <w:r>
        <w:t xml:space="preserve">, </w:t>
      </w:r>
      <w:proofErr w:type="spellStart"/>
      <w:r>
        <w:t>smarx</w:t>
      </w:r>
      <w:proofErr w:type="spellEnd"/>
      <w:r>
        <w:t>, MLC]</w:t>
      </w:r>
    </w:p>
    <w:p w14:paraId="5C37601F" w14:textId="77777777" w:rsidR="00DD6A8F" w:rsidRDefault="00DD6A8F" w:rsidP="00DD6A8F">
      <w:r>
        <w:t xml:space="preserve">Contrary to public assertions, the role of the IMF and </w:t>
      </w:r>
      <w:r w:rsidRPr="00FB0429">
        <w:rPr>
          <w:rStyle w:val="StyleUnderline"/>
        </w:rPr>
        <w:t xml:space="preserve">World Bank in water privatization schemes in the developing world </w:t>
      </w:r>
      <w:proofErr w:type="gramStart"/>
      <w:r w:rsidRPr="00FB0429">
        <w:rPr>
          <w:rStyle w:val="StyleUnderline"/>
        </w:rPr>
        <w:t>actually results</w:t>
      </w:r>
      <w:proofErr w:type="gramEnd"/>
      <w:r w:rsidRPr="00FB0429">
        <w:rPr>
          <w:rStyle w:val="StyleUnderline"/>
        </w:rPr>
        <w:t xml:space="preserve"> in a </w:t>
      </w:r>
      <w:r w:rsidRPr="00FB0429">
        <w:rPr>
          <w:rStyle w:val="Emphasis"/>
        </w:rPr>
        <w:t xml:space="preserve">reduction of access to water for the poor. </w:t>
      </w:r>
      <w:r w:rsidRPr="00FB0429">
        <w:rPr>
          <w:rStyle w:val="StyleUnderline"/>
        </w:rPr>
        <w:t>“Structural-adjustment” programs forced upon governments seeking loans often include water privatization as a condition for these loans</w:t>
      </w:r>
      <w:r>
        <w:t xml:space="preserve">. </w:t>
      </w:r>
      <w:r w:rsidRPr="00FB0429">
        <w:rPr>
          <w:rStyle w:val="StyleUnderline"/>
        </w:rPr>
        <w:t xml:space="preserve">Impoverished, politically enfeebled countries are hardly </w:t>
      </w:r>
      <w:proofErr w:type="gramStart"/>
      <w:r w:rsidRPr="00FB0429">
        <w:rPr>
          <w:rStyle w:val="StyleUnderline"/>
        </w:rPr>
        <w:t>in a position</w:t>
      </w:r>
      <w:proofErr w:type="gramEnd"/>
      <w:r w:rsidRPr="00FB0429">
        <w:rPr>
          <w:rStyle w:val="StyleUnderline"/>
        </w:rPr>
        <w:t xml:space="preserve"> to refuse the conditions </w:t>
      </w:r>
      <w:r>
        <w:t xml:space="preserve">of the IMF and World Bank, as doing so would cause them to default on their debts. As a result, the IMF and World Bank </w:t>
      </w:r>
      <w:proofErr w:type="gramStart"/>
      <w:r>
        <w:t>are able to</w:t>
      </w:r>
      <w:proofErr w:type="gramEnd"/>
      <w:r>
        <w:t xml:space="preserve"> </w:t>
      </w:r>
      <w:r w:rsidRPr="00FB0429">
        <w:rPr>
          <w:rStyle w:val="StyleUnderline"/>
        </w:rPr>
        <w:t>provide lucrative and virtually risk-free contracts for multinational corporations</w:t>
      </w:r>
      <w:r>
        <w:t xml:space="preserve">. For instance, </w:t>
      </w:r>
      <w:r w:rsidRPr="00FB0429">
        <w:rPr>
          <w:rStyle w:val="Emphasis"/>
        </w:rPr>
        <w:t xml:space="preserve">Bolivia’s public water system was recently privatized as a condition for a World Bank loan. </w:t>
      </w:r>
      <w:r>
        <w:t xml:space="preserve">The </w:t>
      </w:r>
      <w:r w:rsidRPr="00FB0429">
        <w:rPr>
          <w:rStyle w:val="StyleUnderline"/>
        </w:rPr>
        <w:t>private water company</w:t>
      </w:r>
      <w:r>
        <w:t xml:space="preserve">, </w:t>
      </w:r>
      <w:proofErr w:type="spellStart"/>
      <w:r>
        <w:t>Aguas</w:t>
      </w:r>
      <w:proofErr w:type="spellEnd"/>
      <w:r>
        <w:t xml:space="preserve"> del </w:t>
      </w:r>
      <w:proofErr w:type="spellStart"/>
      <w:r>
        <w:t>Tunari</w:t>
      </w:r>
      <w:proofErr w:type="spellEnd"/>
      <w:r>
        <w:t xml:space="preserve">, </w:t>
      </w:r>
      <w:r w:rsidRPr="00FB0429">
        <w:rPr>
          <w:rStyle w:val="StyleUnderline"/>
        </w:rPr>
        <w:t>immediately doubled water prices.</w:t>
      </w:r>
      <w:r>
        <w:t xml:space="preserve"> For thousands of families, their </w:t>
      </w:r>
      <w:r w:rsidRPr="00FB0429">
        <w:rPr>
          <w:rStyle w:val="StyleUnderline"/>
        </w:rPr>
        <w:t>water bills accounted for a fourth of their monthly budgets</w:t>
      </w:r>
      <w:r>
        <w:t xml:space="preserve">, while other families had their water turned off completely. </w:t>
      </w:r>
      <w:r w:rsidRPr="00FB0429">
        <w:rPr>
          <w:rStyle w:val="Emphasis"/>
          <w:sz w:val="28"/>
          <w:szCs w:val="28"/>
        </w:rPr>
        <w:t>Hundreds of thousands of Bolivians protested and were met by their government with violence.</w:t>
      </w:r>
      <w:r w:rsidRPr="00FB0429">
        <w:rPr>
          <w:sz w:val="28"/>
          <w:szCs w:val="28"/>
        </w:rPr>
        <w:t xml:space="preserve"> </w:t>
      </w:r>
      <w:r>
        <w:t xml:space="preserve">Bechtel, </w:t>
      </w:r>
      <w:proofErr w:type="spellStart"/>
      <w:r>
        <w:t>Aguas</w:t>
      </w:r>
      <w:proofErr w:type="spellEnd"/>
      <w:r>
        <w:t xml:space="preserve"> del </w:t>
      </w:r>
      <w:proofErr w:type="spellStart"/>
      <w:r>
        <w:t>Tunari’s</w:t>
      </w:r>
      <w:proofErr w:type="spellEnd"/>
      <w:r>
        <w:t xml:space="preserve"> parent corporation, finally backed out but is threatening to sue Bolivia, South America’s poorest country, for </w:t>
      </w:r>
      <w:r w:rsidRPr="00FB0429">
        <w:rPr>
          <w:rStyle w:val="StyleUnderline"/>
        </w:rPr>
        <w:t>nearly $40 million in losses under an “expropriation</w:t>
      </w:r>
      <w:r>
        <w:t>” clause.25</w:t>
      </w:r>
    </w:p>
    <w:p w14:paraId="536F713C" w14:textId="77777777" w:rsidR="00DD6A8F" w:rsidRPr="007B277D" w:rsidRDefault="00DD6A8F" w:rsidP="00DD6A8F">
      <w:pPr>
        <w:pStyle w:val="Heading4"/>
      </w:pPr>
      <w:r>
        <w:t xml:space="preserve">Water privatization </w:t>
      </w:r>
      <w:r w:rsidRPr="007D4C47">
        <w:rPr>
          <w:u w:val="single"/>
        </w:rPr>
        <w:t>leads</w:t>
      </w:r>
      <w:r>
        <w:t xml:space="preserve"> to </w:t>
      </w:r>
      <w:r w:rsidRPr="007D4C47">
        <w:rPr>
          <w:u w:val="single"/>
        </w:rPr>
        <w:t>increased</w:t>
      </w:r>
      <w:r>
        <w:t xml:space="preserve"> prices—</w:t>
      </w:r>
      <w:r w:rsidRPr="007D4C47">
        <w:rPr>
          <w:u w:val="single"/>
        </w:rPr>
        <w:t>hurts</w:t>
      </w:r>
      <w:r>
        <w:t xml:space="preserve"> minorities and </w:t>
      </w:r>
      <w:r w:rsidRPr="00F477A5">
        <w:rPr>
          <w:u w:val="single"/>
        </w:rPr>
        <w:t>spreads</w:t>
      </w:r>
      <w:r>
        <w:t xml:space="preserve"> diseases</w:t>
      </w:r>
    </w:p>
    <w:p w14:paraId="7557DAD1" w14:textId="77777777" w:rsidR="00DD6A8F" w:rsidRDefault="00DD6A8F" w:rsidP="00DD6A8F">
      <w:r w:rsidRPr="007B277D">
        <w:rPr>
          <w:rStyle w:val="Style13ptBold"/>
        </w:rPr>
        <w:t>Public Citizen N/D</w:t>
      </w:r>
      <w:r>
        <w:t xml:space="preserve"> [Public Citizen, “Top 10 Reasons to Oppose Water Privatization,” </w:t>
      </w:r>
      <w:hyperlink r:id="rId379" w:history="1">
        <w:r w:rsidRPr="00CC0DA6">
          <w:rPr>
            <w:rStyle w:val="Hyperlink"/>
          </w:rPr>
          <w:t>https://www.citizen.org/wp-content/uploads/Top_10_PDF.pdf</w:t>
        </w:r>
      </w:hyperlink>
      <w:r>
        <w:t xml:space="preserve">, </w:t>
      </w:r>
      <w:proofErr w:type="spellStart"/>
      <w:r>
        <w:t>smarx</w:t>
      </w:r>
      <w:proofErr w:type="spellEnd"/>
      <w:r>
        <w:t>, MLC]</w:t>
      </w:r>
    </w:p>
    <w:p w14:paraId="467283D4" w14:textId="77777777" w:rsidR="00DD6A8F" w:rsidRDefault="00DD6A8F" w:rsidP="00DD6A8F">
      <w:r w:rsidRPr="007D4C47">
        <w:rPr>
          <w:rStyle w:val="StyleUnderline"/>
        </w:rPr>
        <w:t xml:space="preserve">Rate hikes </w:t>
      </w:r>
      <w:r w:rsidRPr="007D4C47">
        <w:rPr>
          <w:rStyle w:val="Emphasis"/>
        </w:rPr>
        <w:t>have been used</w:t>
      </w:r>
      <w:r w:rsidRPr="007D4C47">
        <w:rPr>
          <w:rStyle w:val="StyleUnderline"/>
        </w:rPr>
        <w:t xml:space="preserve"> in the United States and other countries as a way for private water companies to maximize profits.</w:t>
      </w:r>
      <w:r>
        <w:t xml:space="preserve"> The bottom line for these companies is profit, which translates into higher prices and inferior service for consumers. </w:t>
      </w:r>
      <w:r w:rsidRPr="00F477A5">
        <w:rPr>
          <w:u w:val="single"/>
        </w:rPr>
        <w:t xml:space="preserve">The companies are under </w:t>
      </w:r>
      <w:r w:rsidRPr="00F477A5">
        <w:rPr>
          <w:rStyle w:val="Emphasis"/>
        </w:rPr>
        <w:t>no obligation to provide water or service</w:t>
      </w:r>
      <w:r w:rsidRPr="00F477A5">
        <w:rPr>
          <w:u w:val="single"/>
        </w:rPr>
        <w:t xml:space="preserve"> when water is defined as a marketable commodity</w:t>
      </w:r>
      <w:r>
        <w:t xml:space="preserve"> </w:t>
      </w:r>
      <w:r w:rsidRPr="00F477A5">
        <w:rPr>
          <w:rStyle w:val="Emphasis"/>
        </w:rPr>
        <w:t>rather than a human right</w:t>
      </w:r>
      <w:r>
        <w:t xml:space="preserve">. Thus, </w:t>
      </w:r>
      <w:r w:rsidRPr="00F477A5">
        <w:rPr>
          <w:u w:val="single"/>
        </w:rPr>
        <w:t>when consumers can no longer afford the price increases</w:t>
      </w:r>
      <w:r>
        <w:t xml:space="preserve">, </w:t>
      </w:r>
      <w:r w:rsidRPr="00F477A5">
        <w:rPr>
          <w:rStyle w:val="Emphasis"/>
        </w:rPr>
        <w:t>water delivery is simply shut off.</w:t>
      </w:r>
      <w:r>
        <w:t xml:space="preserve"> </w:t>
      </w:r>
      <w:r w:rsidRPr="00F477A5">
        <w:rPr>
          <w:u w:val="single"/>
        </w:rPr>
        <w:t>Rates have increased in many U.S. communities where water has been privatized</w:t>
      </w:r>
      <w:r>
        <w:t xml:space="preserve">, </w:t>
      </w:r>
      <w:r w:rsidRPr="00F477A5">
        <w:rPr>
          <w:rStyle w:val="Emphasis"/>
        </w:rPr>
        <w:t>disproportionately affecting low-income families and small business owners</w:t>
      </w:r>
      <w:r>
        <w:t xml:space="preserve">. In Pekin, Illinois </w:t>
      </w:r>
      <w:r w:rsidRPr="00F477A5">
        <w:rPr>
          <w:rStyle w:val="Emphasis"/>
        </w:rPr>
        <w:t>rates increased 204 percent</w:t>
      </w:r>
      <w:r>
        <w:t xml:space="preserve"> over the 18 years Illinois-American, a subsidiary of American Water Works Co., ran the water system, according to city manager Dick Heirstein.1 While </w:t>
      </w:r>
      <w:r w:rsidRPr="00F477A5">
        <w:rPr>
          <w:u w:val="single"/>
        </w:rPr>
        <w:t>the water companies justify these increases as necessary to offset the costs of upgrading the infrastructure, profits and executive salaries continue to grow.</w:t>
      </w:r>
      <w:r>
        <w:t xml:space="preserve"> In 2000 the American Water Works CEO’s </w:t>
      </w:r>
      <w:r w:rsidRPr="00F477A5">
        <w:rPr>
          <w:rStyle w:val="Emphasis"/>
        </w:rPr>
        <w:t>compensation exceeded $2 million</w:t>
      </w:r>
      <w:r>
        <w:t xml:space="preserve">.2 In the decade following the 1989 privatization of England and </w:t>
      </w:r>
      <w:proofErr w:type="spellStart"/>
      <w:r>
        <w:t>Wales’</w:t>
      </w:r>
      <w:proofErr w:type="spellEnd"/>
      <w:r>
        <w:t xml:space="preserve"> water system, </w:t>
      </w:r>
      <w:r w:rsidRPr="00F477A5">
        <w:rPr>
          <w:u w:val="single"/>
        </w:rPr>
        <w:t xml:space="preserve">water companies there did not invest in infrastructure, claiming profitability would be compromised. </w:t>
      </w:r>
      <w:r>
        <w:t xml:space="preserve">Consumers, however, </w:t>
      </w:r>
      <w:r w:rsidRPr="00F477A5">
        <w:rPr>
          <w:rStyle w:val="Emphasis"/>
        </w:rPr>
        <w:t>saw their rates increase by 102 percent</w:t>
      </w:r>
      <w:r>
        <w:t xml:space="preserve"> (46 percent in real terms.3 During that time the number of people who had their water shut off rose by 200 percent.4 These </w:t>
      </w:r>
      <w:r w:rsidRPr="00F477A5">
        <w:rPr>
          <w:rStyle w:val="Emphasis"/>
        </w:rPr>
        <w:t>privatization-induced rate increases have been most devastating in the developing world</w:t>
      </w:r>
      <w:r>
        <w:t xml:space="preserve">, </w:t>
      </w:r>
      <w:r w:rsidRPr="00F477A5">
        <w:rPr>
          <w:rStyle w:val="Emphasis"/>
          <w:szCs w:val="24"/>
        </w:rPr>
        <w:t>often forcing people to choose between food and water, and unleashing epidemics of water-borne diseases</w:t>
      </w:r>
      <w:r>
        <w:t xml:space="preserve">. In Nelspruit, South Africa, water rates increased by more than 400 percent between 1995 and 2000, resulting in a cholera epidemic when people were forced to drink from the river. The </w:t>
      </w:r>
      <w:r w:rsidRPr="00F477A5">
        <w:rPr>
          <w:u w:val="single"/>
        </w:rPr>
        <w:t>people demanded cancellation</w:t>
      </w:r>
      <w:r>
        <w:t xml:space="preserve"> of the contract with the British company, Biwater.5 </w:t>
      </w:r>
      <w:r w:rsidRPr="00F477A5">
        <w:rPr>
          <w:u w:val="single"/>
        </w:rPr>
        <w:t xml:space="preserve">The case remains unresolved and </w:t>
      </w:r>
      <w:proofErr w:type="spellStart"/>
      <w:r w:rsidRPr="00F477A5">
        <w:rPr>
          <w:u w:val="single"/>
        </w:rPr>
        <w:t>Biwater</w:t>
      </w:r>
      <w:proofErr w:type="spellEnd"/>
      <w:r w:rsidRPr="00F477A5">
        <w:rPr>
          <w:u w:val="single"/>
        </w:rPr>
        <w:t xml:space="preserve"> is still in operation</w:t>
      </w:r>
      <w:r>
        <w:t>.</w:t>
      </w:r>
    </w:p>
    <w:p w14:paraId="32383841" w14:textId="77777777" w:rsidR="00DD6A8F" w:rsidRDefault="00DD6A8F" w:rsidP="00DD6A8F">
      <w:pPr>
        <w:pStyle w:val="Heading3"/>
      </w:pPr>
      <w:r>
        <w:t>Deficit---Racism---2AC</w:t>
      </w:r>
    </w:p>
    <w:p w14:paraId="31D2E018" w14:textId="77777777" w:rsidR="00DD6A8F" w:rsidRPr="009A6CC9" w:rsidRDefault="00DD6A8F" w:rsidP="00DD6A8F">
      <w:pPr>
        <w:pStyle w:val="Heading4"/>
      </w:pPr>
      <w:r w:rsidRPr="009A6CC9">
        <w:t>The CP is a costly, racist page out of Trump’s playbook– reject on face</w:t>
      </w:r>
    </w:p>
    <w:p w14:paraId="01EBC154" w14:textId="77777777" w:rsidR="00DD6A8F" w:rsidRPr="009A6CC9" w:rsidRDefault="00DD6A8F" w:rsidP="00DD6A8F">
      <w:r w:rsidRPr="009A6CC9">
        <w:t xml:space="preserve">Robert </w:t>
      </w:r>
      <w:proofErr w:type="spellStart"/>
      <w:r w:rsidRPr="009A6CC9">
        <w:rPr>
          <w:rStyle w:val="Style13ptBold"/>
        </w:rPr>
        <w:t>Kuttner</w:t>
      </w:r>
      <w:proofErr w:type="spellEnd"/>
      <w:r w:rsidRPr="009A6CC9">
        <w:rPr>
          <w:rStyle w:val="Style13ptBold"/>
        </w:rPr>
        <w:t>,</w:t>
      </w:r>
      <w:r w:rsidRPr="009A6CC9">
        <w:t xml:space="preserve"> 7-7-20</w:t>
      </w:r>
      <w:r w:rsidRPr="009A6CC9">
        <w:rPr>
          <w:rStyle w:val="Style13ptBold"/>
        </w:rPr>
        <w:t>20</w:t>
      </w:r>
      <w:r w:rsidRPr="009A6CC9">
        <w:t xml:space="preserve">, Robert </w:t>
      </w:r>
      <w:proofErr w:type="spellStart"/>
      <w:r w:rsidRPr="009A6CC9">
        <w:t>Kuttner</w:t>
      </w:r>
      <w:proofErr w:type="spellEnd"/>
      <w:r w:rsidRPr="009A6CC9">
        <w:t> is co-founder and co-editor of The American Prospect, and professor at Brandeis University’s Heller School. His latest book is</w:t>
      </w:r>
      <w:hyperlink r:id="rId380" w:tgtFrame="_blank" w:history="1">
        <w:r w:rsidRPr="009A6CC9">
          <w:rPr>
            <w:rStyle w:val="Hyperlink"/>
          </w:rPr>
          <w:t> The Stakes: 2020 and the Survival of American Democracy</w:t>
        </w:r>
      </w:hyperlink>
      <w:r w:rsidRPr="009A6CC9">
        <w:t>. In addition to writing for the Prospect, he writes for HuffPost, The Boston Globe, and The New York Review of Books.  "Privatizing Our Public Water Supply," American Prospect, https://prospect.org/environment/privatizing-our-public-water-supply//rLiu</w:t>
      </w:r>
    </w:p>
    <w:p w14:paraId="4C64675E" w14:textId="77777777" w:rsidR="00DD6A8F" w:rsidRPr="003D5954" w:rsidRDefault="00DD6A8F" w:rsidP="00DD6A8F">
      <w:pPr>
        <w:rPr>
          <w:sz w:val="16"/>
        </w:rPr>
      </w:pPr>
      <w:r w:rsidRPr="009A6CC9">
        <w:rPr>
          <w:sz w:val="16"/>
        </w:rPr>
        <w:t xml:space="preserve">A word about water privatization. About </w:t>
      </w:r>
      <w:r w:rsidRPr="009A6CC9">
        <w:rPr>
          <w:rStyle w:val="Emphasis"/>
        </w:rPr>
        <w:t>83 percent of Americans get their drinking water from public</w:t>
      </w:r>
      <w:r w:rsidRPr="009A6CC9">
        <w:rPr>
          <w:sz w:val="16"/>
        </w:rPr>
        <w:t xml:space="preserve"> systems, according to an authoritative report by the leading research and advocacy group, </w:t>
      </w:r>
      <w:hyperlink r:id="rId381" w:tgtFrame="_blank" w:history="1">
        <w:r w:rsidRPr="009A6CC9">
          <w:rPr>
            <w:rStyle w:val="Hyperlink"/>
            <w:sz w:val="16"/>
          </w:rPr>
          <w:t>Food and Water Watch</w:t>
        </w:r>
      </w:hyperlink>
      <w:r w:rsidRPr="009A6CC9">
        <w:rPr>
          <w:sz w:val="16"/>
        </w:rPr>
        <w:t xml:space="preserve">. </w:t>
      </w:r>
      <w:r w:rsidRPr="009A6CC9">
        <w:rPr>
          <w:rStyle w:val="Emphasis"/>
        </w:rPr>
        <w:t>Conversions from public water to private water have been costly fiascos. Privatized systems are typically less reliable, far more expensive, and prone to corrupt deal-making</w:t>
      </w:r>
      <w:r w:rsidRPr="009A6CC9">
        <w:rPr>
          <w:sz w:val="16"/>
        </w:rPr>
        <w:t xml:space="preserve">. The </w:t>
      </w:r>
      <w:r w:rsidRPr="009A6CC9">
        <w:rPr>
          <w:rStyle w:val="Emphasis"/>
        </w:rPr>
        <w:t>average community with privatized water paid 59 percent more than those with government supplied water. In New Jersey</w:t>
      </w:r>
      <w:r w:rsidRPr="009A6CC9">
        <w:rPr>
          <w:sz w:val="16"/>
        </w:rPr>
        <w:t xml:space="preserve">, which has more private water than most, </w:t>
      </w:r>
      <w:r w:rsidRPr="009A6CC9">
        <w:rPr>
          <w:rStyle w:val="Emphasis"/>
        </w:rPr>
        <w:t>private systems charged 79 percent more. In Illinois, they charged 95 percent more</w:t>
      </w:r>
      <w:r w:rsidRPr="009A6CC9">
        <w:rPr>
          <w:sz w:val="16"/>
        </w:rPr>
        <w:t xml:space="preserve">. </w:t>
      </w:r>
      <w:r w:rsidRPr="009A6CC9">
        <w:rPr>
          <w:rStyle w:val="Emphasis"/>
        </w:rPr>
        <w:t>Private water corporations have also been implicated in environmental disasters</w:t>
      </w:r>
      <w:r w:rsidRPr="009A6CC9">
        <w:rPr>
          <w:sz w:val="16"/>
        </w:rPr>
        <w:t xml:space="preserve">. The </w:t>
      </w:r>
      <w:r w:rsidRPr="009A6CC9">
        <w:rPr>
          <w:rStyle w:val="Emphasis"/>
        </w:rPr>
        <w:t>French multinational, Veolia</w:t>
      </w:r>
      <w:r w:rsidRPr="009A6CC9">
        <w:rPr>
          <w:sz w:val="16"/>
        </w:rPr>
        <w:t xml:space="preserve">, </w:t>
      </w:r>
      <w:r w:rsidRPr="009A6CC9">
        <w:rPr>
          <w:rStyle w:val="Emphasis"/>
        </w:rPr>
        <w:t xml:space="preserve">issued a report in 2015 certifying that Flint, Michigan’s water system met EPA standards, but neglected to mention high lead concentrations. </w:t>
      </w:r>
      <w:r w:rsidRPr="009A6CC9">
        <w:rPr>
          <w:sz w:val="16"/>
        </w:rPr>
        <w:t xml:space="preserve">Conversions </w:t>
      </w:r>
      <w:hyperlink r:id="rId382" w:tgtFrame="_blank" w:history="1">
        <w:r w:rsidRPr="009A6CC9">
          <w:rPr>
            <w:rStyle w:val="Hyperlink"/>
            <w:sz w:val="16"/>
          </w:rPr>
          <w:t>from public water to private water</w:t>
        </w:r>
      </w:hyperlink>
      <w:r w:rsidRPr="009A6CC9">
        <w:rPr>
          <w:sz w:val="16"/>
        </w:rPr>
        <w:t xml:space="preserve"> have been costly fiascos. One gambit by private water companies following a privatization is to grab land needed for </w:t>
      </w:r>
      <w:proofErr w:type="gramStart"/>
      <w:r w:rsidRPr="009A6CC9">
        <w:rPr>
          <w:sz w:val="16"/>
        </w:rPr>
        <w:t>watersheds, and</w:t>
      </w:r>
      <w:proofErr w:type="gramEnd"/>
      <w:r w:rsidRPr="009A6CC9">
        <w:rPr>
          <w:sz w:val="16"/>
        </w:rPr>
        <w:t xml:space="preserve"> sell it to developers. </w:t>
      </w:r>
      <w:r w:rsidRPr="009A6CC9">
        <w:rPr>
          <w:rStyle w:val="Emphasis"/>
        </w:rPr>
        <w:t>Poor cities and Black and Latino communities are more at risk</w:t>
      </w:r>
      <w:r w:rsidRPr="009A6CC9">
        <w:rPr>
          <w:sz w:val="16"/>
        </w:rPr>
        <w:t xml:space="preserve">, according to a report by the </w:t>
      </w:r>
      <w:hyperlink r:id="rId383" w:tgtFrame="_blank" w:history="1">
        <w:r w:rsidRPr="009A6CC9">
          <w:rPr>
            <w:rStyle w:val="Hyperlink"/>
            <w:sz w:val="16"/>
          </w:rPr>
          <w:t>NAACP Legal Defense Fund</w:t>
        </w:r>
      </w:hyperlink>
      <w:r w:rsidRPr="009A6CC9">
        <w:rPr>
          <w:sz w:val="16"/>
        </w:rPr>
        <w:t xml:space="preserve">. In the heavily Black Philadelphia suburb of Chester, the mayor of the financially stressed town, Thaddeus Kirkland, is proposing to sell its reservoir and municipal water system to a private company for </w:t>
      </w:r>
      <w:hyperlink r:id="rId384" w:tgtFrame="_blank" w:history="1">
        <w:r w:rsidRPr="009A6CC9">
          <w:rPr>
            <w:rStyle w:val="Hyperlink"/>
            <w:sz w:val="16"/>
          </w:rPr>
          <w:t>$200 million</w:t>
        </w:r>
      </w:hyperlink>
      <w:r w:rsidRPr="009A6CC9">
        <w:rPr>
          <w:sz w:val="16"/>
        </w:rPr>
        <w:t xml:space="preserve">. </w:t>
      </w:r>
      <w:r w:rsidRPr="009A6CC9">
        <w:rPr>
          <w:rStyle w:val="Emphasis"/>
        </w:rPr>
        <w:t>This is a classic pattern in the privatization game</w:t>
      </w:r>
      <w:r w:rsidRPr="009A6CC9">
        <w:rPr>
          <w:sz w:val="16"/>
        </w:rPr>
        <w:t xml:space="preserve">. The city gets a </w:t>
      </w:r>
      <w:proofErr w:type="spellStart"/>
      <w:r w:rsidRPr="009A6CC9">
        <w:rPr>
          <w:sz w:val="16"/>
        </w:rPr>
        <w:t>one time</w:t>
      </w:r>
      <w:proofErr w:type="spellEnd"/>
      <w:r w:rsidRPr="009A6CC9">
        <w:rPr>
          <w:sz w:val="16"/>
        </w:rPr>
        <w:t xml:space="preserve"> infusion of cash which temporarily gets the current mayor out of a jam—and the </w:t>
      </w:r>
      <w:hyperlink r:id="rId385" w:tgtFrame="_blank" w:history="1">
        <w:r w:rsidRPr="009A6CC9">
          <w:rPr>
            <w:rStyle w:val="Hyperlink"/>
            <w:sz w:val="16"/>
          </w:rPr>
          <w:t>residents pay more</w:t>
        </w:r>
      </w:hyperlink>
      <w:r w:rsidRPr="009A6CC9">
        <w:rPr>
          <w:sz w:val="16"/>
        </w:rPr>
        <w:t xml:space="preserve">. </w:t>
      </w:r>
      <w:r w:rsidRPr="009A6CC9">
        <w:rPr>
          <w:rStyle w:val="Emphasis"/>
        </w:rPr>
        <w:t xml:space="preserve">There is invariably a more extreme fiscal squeeze in cities that are Black and poor, and suffer from low income, low tax base, and inadequate federal support. The color of water, like the color of so much else, is structurally racist. </w:t>
      </w:r>
      <w:r w:rsidRPr="009A6CC9">
        <w:rPr>
          <w:sz w:val="16"/>
        </w:rPr>
        <w:t xml:space="preserve">The Chester system that Mayor Kirkland proposes to sell off has been public for more than a century. But when you’re broke, you start selling off the furniture. The ground has been softened for the latest privatization initiative by the underfunding of EPA clean water support. Currently, according to the group, In </w:t>
      </w:r>
      <w:proofErr w:type="gramStart"/>
      <w:r w:rsidRPr="009A6CC9">
        <w:rPr>
          <w:sz w:val="16"/>
        </w:rPr>
        <w:t>The</w:t>
      </w:r>
      <w:proofErr w:type="gramEnd"/>
      <w:r w:rsidRPr="009A6CC9">
        <w:rPr>
          <w:sz w:val="16"/>
        </w:rPr>
        <w:t xml:space="preserve"> Public Interest, there are 1,326 community water systems that are in serious violation of EPA clean water standards. In this context, private water companies offer to take the problem off local government’s hands. The fallacy, however, is that many privatized systems are also out of compliance. The key provision in the Duckworth bill would give water systems that converted from public to private an extra three years to come into compliance. The bill requires no capital commitment from the private </w:t>
      </w:r>
      <w:proofErr w:type="gramStart"/>
      <w:r w:rsidRPr="009A6CC9">
        <w:rPr>
          <w:sz w:val="16"/>
        </w:rPr>
        <w:t>company, and</w:t>
      </w:r>
      <w:proofErr w:type="gramEnd"/>
      <w:r w:rsidRPr="009A6CC9">
        <w:rPr>
          <w:sz w:val="16"/>
        </w:rPr>
        <w:t xml:space="preserve"> includes weakened enforcement even after the three years grave period. Why is Sen. Duckworth a lead sponsor of this travesty? Her office has not replied to my request for comment. Water in Illinois is overwhelmingly public. </w:t>
      </w:r>
      <w:hyperlink r:id="rId386" w:tgtFrame="_blank" w:history="1">
        <w:r w:rsidRPr="009A6CC9">
          <w:rPr>
            <w:rStyle w:val="Hyperlink"/>
            <w:sz w:val="16"/>
          </w:rPr>
          <w:t>Her press release</w:t>
        </w:r>
      </w:hyperlink>
      <w:r w:rsidRPr="009A6CC9">
        <w:rPr>
          <w:sz w:val="16"/>
        </w:rPr>
        <w:t xml:space="preserve"> on the bill reads like rewrite of </w:t>
      </w:r>
      <w:hyperlink r:id="rId387" w:tgtFrame="_blank" w:history="1">
        <w:r w:rsidRPr="009A6CC9">
          <w:rPr>
            <w:rStyle w:val="Hyperlink"/>
            <w:sz w:val="16"/>
          </w:rPr>
          <w:t>the industry press release</w:t>
        </w:r>
      </w:hyperlink>
      <w:r w:rsidRPr="009A6CC9">
        <w:rPr>
          <w:sz w:val="16"/>
        </w:rPr>
        <w:t xml:space="preserve">. Meanwhile on the House side, heroic efforts by clean water activists and American Federation of State, County and Municipal Employees have just removed the single worst feature of the House bill. In the latest draft, the major benefits are limited to water systems that are already privatized; no incentives are created for new privatizations. It would be better if the provision were stripped from the Democrats’ infrastructure bill entirely. AFSCME’s role is a reminder that public worker unions are advocates not just of employees, but of the importance of safeguarding the public realm from relentless efforts to privatize it. </w:t>
      </w:r>
      <w:r w:rsidRPr="009A6CC9">
        <w:rPr>
          <w:rStyle w:val="Emphasis"/>
        </w:rPr>
        <w:t>Donald Trump’s version of an infrastructure program is more and more privatization</w:t>
      </w:r>
      <w:r w:rsidRPr="009A6CC9">
        <w:rPr>
          <w:sz w:val="16"/>
        </w:rPr>
        <w:t xml:space="preserve">. </w:t>
      </w:r>
      <w:r w:rsidRPr="009A6CC9">
        <w:rPr>
          <w:rStyle w:val="Emphasis"/>
        </w:rPr>
        <w:t xml:space="preserve">Turn public systems over to private corporations, which will presumably invest in them, and stick consumers and citizens with the higher costs. </w:t>
      </w:r>
      <w:r w:rsidRPr="009A6CC9">
        <w:rPr>
          <w:sz w:val="16"/>
        </w:rPr>
        <w:t>The progressive alternative is adequate funding for all necessary things public. Privatization is a logical enough ploy for Republicans—both ideologically and to reward industry allies. What in hell are Democrats doing supporting this stuff?</w:t>
      </w:r>
    </w:p>
    <w:p w14:paraId="42DE4F4D" w14:textId="77777777" w:rsidR="00DD6A8F" w:rsidRDefault="00DD6A8F" w:rsidP="00DD6A8F">
      <w:pPr>
        <w:pStyle w:val="Heading3"/>
      </w:pPr>
      <w:r>
        <w:t>Deficit---Shortages---2AC</w:t>
      </w:r>
    </w:p>
    <w:p w14:paraId="659518C2" w14:textId="77777777" w:rsidR="00DD6A8F" w:rsidRDefault="00DD6A8F" w:rsidP="00DD6A8F">
      <w:pPr>
        <w:pStyle w:val="Heading4"/>
      </w:pPr>
      <w:r>
        <w:t>Privatization incentivizes profit at the cost of effective water management</w:t>
      </w:r>
    </w:p>
    <w:p w14:paraId="23E3B7E0" w14:textId="77777777" w:rsidR="00DD6A8F" w:rsidRPr="001F6DE4" w:rsidRDefault="00DD6A8F" w:rsidP="00DD6A8F">
      <w:pPr>
        <w:rPr>
          <w:rStyle w:val="Style13ptBold"/>
        </w:rPr>
      </w:pPr>
      <w:r>
        <w:rPr>
          <w:rStyle w:val="Style13ptBold"/>
        </w:rPr>
        <w:t>El-</w:t>
      </w:r>
      <w:proofErr w:type="spellStart"/>
      <w:r>
        <w:rPr>
          <w:rStyle w:val="Style13ptBold"/>
        </w:rPr>
        <w:t>Waylly</w:t>
      </w:r>
      <w:proofErr w:type="spellEnd"/>
      <w:r>
        <w:rPr>
          <w:rStyle w:val="Style13ptBold"/>
        </w:rPr>
        <w:t xml:space="preserve">* and </w:t>
      </w:r>
      <w:proofErr w:type="spellStart"/>
      <w:r>
        <w:rPr>
          <w:rStyle w:val="Style13ptBold"/>
        </w:rPr>
        <w:t>Mcgirt</w:t>
      </w:r>
      <w:proofErr w:type="spellEnd"/>
      <w:r>
        <w:rPr>
          <w:rStyle w:val="Style13ptBold"/>
        </w:rPr>
        <w:t xml:space="preserve">** 20 – </w:t>
      </w:r>
      <w:r w:rsidRPr="00A8119E">
        <w:rPr>
          <w:rStyle w:val="Style13ptBold"/>
          <w:b w:val="0"/>
          <w:bCs w:val="0"/>
        </w:rPr>
        <w:t xml:space="preserve">*Associate Editor of </w:t>
      </w:r>
      <w:r w:rsidRPr="00A8119E">
        <w:rPr>
          <w:rStyle w:val="Style13ptBold"/>
          <w:b w:val="0"/>
          <w:bCs w:val="0"/>
          <w:i/>
          <w:iCs/>
        </w:rPr>
        <w:t>Built-In</w:t>
      </w:r>
      <w:r w:rsidRPr="00A8119E">
        <w:rPr>
          <w:rStyle w:val="Style13ptBold"/>
          <w:b w:val="0"/>
          <w:bCs w:val="0"/>
        </w:rPr>
        <w:t>. **Senior Editor at Fortune Magazine. (Tamara and Ellen, Fortune, “Privatized water is hurting the poor and thirsty”, 1-14-2020, https://fortune.com/2020/01/14/privatized-water-is-hurting-the-poor-and-thirsty/)//mj</w:t>
      </w:r>
    </w:p>
    <w:p w14:paraId="7211C757" w14:textId="77777777" w:rsidR="00DD6A8F" w:rsidRDefault="00DD6A8F" w:rsidP="00DD6A8F">
      <w:r>
        <w:t>In parts of Nepal, the reliance on such tankers has opened the door for some ugly dealings, a potential harbinger of things to come elsewhere. “</w:t>
      </w:r>
      <w:r w:rsidRPr="001F6DE4">
        <w:rPr>
          <w:rStyle w:val="Emphasis"/>
        </w:rPr>
        <w:t xml:space="preserve">Greedy, </w:t>
      </w:r>
      <w:proofErr w:type="gramStart"/>
      <w:r w:rsidRPr="001F6DE4">
        <w:rPr>
          <w:rStyle w:val="Emphasis"/>
        </w:rPr>
        <w:t>uncompromising</w:t>
      </w:r>
      <w:proofErr w:type="gramEnd"/>
      <w:r w:rsidRPr="001F6DE4">
        <w:rPr>
          <w:rStyle w:val="Emphasis"/>
        </w:rPr>
        <w:t xml:space="preserve"> and fearful of being knocked</w:t>
      </w:r>
      <w:r>
        <w:t xml:space="preserve"> </w:t>
      </w:r>
      <w:r w:rsidRPr="001F6DE4">
        <w:rPr>
          <w:rStyle w:val="StyleUnderline"/>
        </w:rPr>
        <w:t>from their perch</w:t>
      </w:r>
      <w:r>
        <w:t xml:space="preserve">, </w:t>
      </w:r>
      <w:r w:rsidRPr="001F6DE4">
        <w:rPr>
          <w:rStyle w:val="StyleUnderline"/>
        </w:rPr>
        <w:t>some tanker operators even conspire among themselves to fortify the conditions that contributed to their emergence in the first place.</w:t>
      </w:r>
      <w:r>
        <w:t xml:space="preserve"> </w:t>
      </w:r>
      <w:r w:rsidRPr="001F6DE4">
        <w:rPr>
          <w:rStyle w:val="StyleUnderline"/>
        </w:rPr>
        <w:t xml:space="preserve">Locals tell tales of frequent </w:t>
      </w:r>
      <w:r w:rsidRPr="001F6DE4">
        <w:rPr>
          <w:rStyle w:val="Emphasis"/>
        </w:rPr>
        <w:t>underhand deal making</w:t>
      </w:r>
      <w:r w:rsidRPr="001F6DE4">
        <w:rPr>
          <w:rStyle w:val="StyleUnderline"/>
        </w:rPr>
        <w:t xml:space="preserve">, </w:t>
      </w:r>
      <w:r w:rsidRPr="001F6DE4">
        <w:rPr>
          <w:rStyle w:val="Emphasis"/>
        </w:rPr>
        <w:t>pipeline sabotage</w:t>
      </w:r>
      <w:r w:rsidRPr="001F6DE4">
        <w:rPr>
          <w:rStyle w:val="StyleUnderline"/>
        </w:rPr>
        <w:t xml:space="preserve">, and </w:t>
      </w:r>
      <w:r w:rsidRPr="001F6DE4">
        <w:rPr>
          <w:rStyle w:val="Emphasis"/>
        </w:rPr>
        <w:t>egregious environmental destruction</w:t>
      </w:r>
      <w:r>
        <w:t xml:space="preserve">,” writes the Times's Peter </w:t>
      </w:r>
      <w:proofErr w:type="spellStart"/>
      <w:r>
        <w:t>Schwartzstein</w:t>
      </w:r>
      <w:proofErr w:type="spellEnd"/>
      <w:r>
        <w:t>.</w:t>
      </w:r>
    </w:p>
    <w:p w14:paraId="2F1952F0" w14:textId="77777777" w:rsidR="00DD6A8F" w:rsidRDefault="00DD6A8F" w:rsidP="00DD6A8F">
      <w:r w:rsidRPr="001F6DE4">
        <w:rPr>
          <w:rStyle w:val="StyleUnderline"/>
        </w:rPr>
        <w:t>In some cases</w:t>
      </w:r>
      <w:r>
        <w:t xml:space="preserve">, the </w:t>
      </w:r>
      <w:r w:rsidRPr="001F6DE4">
        <w:rPr>
          <w:rStyle w:val="StyleUnderline"/>
        </w:rPr>
        <w:t>water supply is of “</w:t>
      </w:r>
      <w:r w:rsidRPr="001F6DE4">
        <w:rPr>
          <w:rStyle w:val="Emphasis"/>
        </w:rPr>
        <w:t>poor quality</w:t>
      </w:r>
      <w:r w:rsidRPr="001F6DE4">
        <w:rPr>
          <w:rStyle w:val="StyleUnderline"/>
        </w:rPr>
        <w:t>,” and at prices around 10 times that of “government-supplied pipeline water.”</w:t>
      </w:r>
      <w:r>
        <w:t xml:space="preserve"> </w:t>
      </w:r>
      <w:r w:rsidRPr="001F6DE4">
        <w:rPr>
          <w:rStyle w:val="StyleUnderline"/>
        </w:rPr>
        <w:t>It’s a telling tale of how “tanker shenanigans” are</w:t>
      </w:r>
      <w:r>
        <w:t xml:space="preserve"> </w:t>
      </w:r>
      <w:proofErr w:type="gramStart"/>
      <w:r>
        <w:t xml:space="preserve">actually </w:t>
      </w:r>
      <w:r w:rsidRPr="001F6DE4">
        <w:rPr>
          <w:rStyle w:val="Emphasis"/>
        </w:rPr>
        <w:t>worsening</w:t>
      </w:r>
      <w:proofErr w:type="gramEnd"/>
      <w:r w:rsidRPr="001F6DE4">
        <w:rPr>
          <w:rStyle w:val="Emphasis"/>
        </w:rPr>
        <w:t xml:space="preserve"> the water shortage conditions</w:t>
      </w:r>
      <w:r>
        <w:t xml:space="preserve">, </w:t>
      </w:r>
      <w:r w:rsidRPr="001F6DE4">
        <w:rPr>
          <w:rStyle w:val="StyleUnderline"/>
        </w:rPr>
        <w:t>usually taking advantage of the most</w:t>
      </w:r>
      <w:r>
        <w:t xml:space="preserve"> desperate and </w:t>
      </w:r>
      <w:r w:rsidRPr="001F6DE4">
        <w:rPr>
          <w:rStyle w:val="StyleUnderline"/>
        </w:rPr>
        <w:t>underserved</w:t>
      </w:r>
      <w:r>
        <w:t>.</w:t>
      </w:r>
    </w:p>
    <w:p w14:paraId="798F7E40" w14:textId="77777777" w:rsidR="00DD6A8F" w:rsidRDefault="00DD6A8F" w:rsidP="00DD6A8F">
      <w:pPr>
        <w:pStyle w:val="Heading3"/>
      </w:pPr>
      <w:r>
        <w:t>Deficit---Water Quality---2AC</w:t>
      </w:r>
    </w:p>
    <w:p w14:paraId="10EB5EE1" w14:textId="77777777" w:rsidR="00DD6A8F" w:rsidRPr="00EB3FC8" w:rsidRDefault="00DD6A8F" w:rsidP="00DD6A8F">
      <w:pPr>
        <w:pStyle w:val="Heading4"/>
      </w:pPr>
      <w:r>
        <w:t xml:space="preserve">Water </w:t>
      </w:r>
      <w:r w:rsidRPr="000731C4">
        <w:rPr>
          <w:u w:val="single"/>
        </w:rPr>
        <w:t>privatization</w:t>
      </w:r>
      <w:r>
        <w:t xml:space="preserve"> </w:t>
      </w:r>
      <w:r w:rsidRPr="000731C4">
        <w:rPr>
          <w:u w:val="single"/>
        </w:rPr>
        <w:t>tanks</w:t>
      </w:r>
      <w:r>
        <w:t xml:space="preserve"> water </w:t>
      </w:r>
      <w:r w:rsidRPr="000731C4">
        <w:rPr>
          <w:u w:val="single"/>
        </w:rPr>
        <w:t>quality</w:t>
      </w:r>
      <w:r>
        <w:t xml:space="preserve"> because of </w:t>
      </w:r>
      <w:r w:rsidRPr="000731C4">
        <w:rPr>
          <w:u w:val="single"/>
        </w:rPr>
        <w:t>profit motives</w:t>
      </w:r>
      <w:r>
        <w:t xml:space="preserve">—sickens </w:t>
      </w:r>
      <w:r w:rsidRPr="00EB3FC8">
        <w:rPr>
          <w:u w:val="single"/>
        </w:rPr>
        <w:t>thousands</w:t>
      </w:r>
    </w:p>
    <w:p w14:paraId="30A39A82" w14:textId="77777777" w:rsidR="00DD6A8F" w:rsidRDefault="00DD6A8F" w:rsidP="00DD6A8F">
      <w:r w:rsidRPr="007B277D">
        <w:rPr>
          <w:rStyle w:val="Style13ptBold"/>
        </w:rPr>
        <w:t>Public Citizen N/D</w:t>
      </w:r>
      <w:r>
        <w:t xml:space="preserve"> [Public Citizen, “Top 10 Reasons to Oppose Water Privatization,” </w:t>
      </w:r>
      <w:hyperlink r:id="rId388" w:history="1">
        <w:r w:rsidRPr="00CC0DA6">
          <w:rPr>
            <w:rStyle w:val="Hyperlink"/>
          </w:rPr>
          <w:t>https://www.citizen.org/wp-content/uploads/Top_10_PDF.pdf</w:t>
        </w:r>
      </w:hyperlink>
      <w:r>
        <w:t xml:space="preserve">, </w:t>
      </w:r>
      <w:proofErr w:type="spellStart"/>
      <w:r>
        <w:t>smarx</w:t>
      </w:r>
      <w:proofErr w:type="spellEnd"/>
      <w:r>
        <w:t>, MLC]</w:t>
      </w:r>
    </w:p>
    <w:p w14:paraId="0F6B2C9F" w14:textId="77777777" w:rsidR="00DD6A8F" w:rsidRPr="00BC6D37" w:rsidRDefault="00DD6A8F" w:rsidP="00DD6A8F">
      <w:r w:rsidRPr="000731C4">
        <w:rPr>
          <w:rStyle w:val="StyleUnderline"/>
        </w:rPr>
        <w:t>Because the profit motive drives the corporate agenda</w:t>
      </w:r>
      <w:r>
        <w:t xml:space="preserve"> rather than serving the public interest, </w:t>
      </w:r>
      <w:r w:rsidRPr="000731C4">
        <w:rPr>
          <w:rStyle w:val="Emphasis"/>
        </w:rPr>
        <w:t>environmental standards are continually compromised.</w:t>
      </w:r>
      <w:r>
        <w:t xml:space="preserve"> In the United States, the National Association of Water Companies (</w:t>
      </w:r>
      <w:r w:rsidRPr="000731C4">
        <w:rPr>
          <w:rStyle w:val="Emphasis"/>
        </w:rPr>
        <w:t>NAWC</w:t>
      </w:r>
      <w:r>
        <w:t xml:space="preserve">), representing the private water industry, - 3 - </w:t>
      </w:r>
      <w:r w:rsidRPr="000731C4">
        <w:rPr>
          <w:rStyle w:val="StyleUnderline"/>
        </w:rPr>
        <w:t>intensively lobbies both Congress and the Environmental Protection Agency (EPA)</w:t>
      </w:r>
      <w:r w:rsidRPr="000731C4">
        <w:rPr>
          <w:rStyle w:val="Emphasis"/>
        </w:rPr>
        <w:t xml:space="preserve"> to prevent</w:t>
      </w:r>
      <w:r w:rsidRPr="000731C4">
        <w:rPr>
          <w:rStyle w:val="StyleUnderline"/>
        </w:rPr>
        <w:t xml:space="preserve"> higher water quality standards from being adopted. </w:t>
      </w:r>
      <w:r>
        <w:t xml:space="preserve">NAWC continually requests that all federal regulations be based on sound cost-benefit analysis. What this means is that public health is compromised for the sake of higher profits. A </w:t>
      </w:r>
      <w:r w:rsidRPr="00EB3FC8">
        <w:rPr>
          <w:rStyle w:val="Emphasis"/>
        </w:rPr>
        <w:t>notable example</w:t>
      </w:r>
      <w:r>
        <w:t xml:space="preserve"> comes from the small town of Walkerton in Ontario, Canada, </w:t>
      </w:r>
      <w:r w:rsidRPr="00EB3FC8">
        <w:rPr>
          <w:rStyle w:val="Emphasis"/>
        </w:rPr>
        <w:t xml:space="preserve">where seven people died and 2,300 others became ill </w:t>
      </w:r>
      <w:proofErr w:type="gramStart"/>
      <w:r w:rsidRPr="00EB3FC8">
        <w:rPr>
          <w:rStyle w:val="Emphasis"/>
        </w:rPr>
        <w:t>as a result of</w:t>
      </w:r>
      <w:proofErr w:type="gramEnd"/>
      <w:r w:rsidRPr="00EB3FC8">
        <w:rPr>
          <w:rStyle w:val="Emphasis"/>
        </w:rPr>
        <w:t xml:space="preserve"> E. col</w:t>
      </w:r>
      <w:r>
        <w:t xml:space="preserve">i contamination in the drinking water.6 A&amp;L </w:t>
      </w:r>
      <w:r w:rsidRPr="00EB3FC8">
        <w:rPr>
          <w:rStyle w:val="StyleUnderline"/>
        </w:rPr>
        <w:t>Laboratories, the private company contracted to test the water, knew that the water was contaminated.</w:t>
      </w:r>
      <w:r>
        <w:t xml:space="preserve"> But under regulations intended to encourage privatization, </w:t>
      </w:r>
      <w:r w:rsidRPr="00EB3FC8">
        <w:rPr>
          <w:rStyle w:val="StyleUnderline"/>
        </w:rPr>
        <w:t>the company was not required to alert government officials about a public health crisis in the making.7</w:t>
      </w:r>
      <w:r>
        <w:t xml:space="preserve"> Moreover, the contamination problem was revealed in a federal government study several years earlier, but the study was lost in the privatization frenzy. Eventually, the Drinking Water Surveillance Program, which tested for E. coli, was </w:t>
      </w:r>
      <w:proofErr w:type="gramStart"/>
      <w:r>
        <w:t>closed down</w:t>
      </w:r>
      <w:proofErr w:type="gramEnd"/>
      <w:r>
        <w:t xml:space="preserve"> altogether.8 The </w:t>
      </w:r>
      <w:r w:rsidRPr="00EB3FC8">
        <w:rPr>
          <w:rStyle w:val="StyleUnderline"/>
        </w:rPr>
        <w:t>rush to privatize blocked the initiative to require that water testing labs be fully accredited</w:t>
      </w:r>
      <w:r>
        <w:t xml:space="preserve">, a </w:t>
      </w:r>
      <w:r w:rsidRPr="00EB3FC8">
        <w:rPr>
          <w:rStyle w:val="Emphasis"/>
        </w:rPr>
        <w:t>regulation that would have taken two years to implement</w:t>
      </w:r>
      <w:r>
        <w:t xml:space="preserve">. As it turned out, the private lab testing Walkerton’s water at the time of the tragedy was not accredited.9 While privatizing water testing in 1996, the Canadian government ordered the Department of Environment to cut its budget by more than $200 million within two years. As a result, more than 750 employees were laid off, and the ministry’s role in monitoring water safety was diluted. A former government official acknowledged that Ontario authorities were aware that </w:t>
      </w:r>
      <w:r w:rsidRPr="005A0637">
        <w:rPr>
          <w:rStyle w:val="Emphasis"/>
        </w:rPr>
        <w:t>these budget cuts would endanger both public health and the environment, but this information was not made public.</w:t>
      </w:r>
      <w:r>
        <w:t>10</w:t>
      </w:r>
    </w:p>
    <w:p w14:paraId="1D9B7681" w14:textId="77777777" w:rsidR="00DD6A8F" w:rsidRDefault="00DD6A8F" w:rsidP="00DD6A8F">
      <w:pPr>
        <w:pStyle w:val="Heading2"/>
      </w:pPr>
      <w:r>
        <w:t>Net-Benefit</w:t>
      </w:r>
    </w:p>
    <w:p w14:paraId="701DE2D1" w14:textId="77777777" w:rsidR="00DD6A8F" w:rsidRDefault="00DD6A8F" w:rsidP="00DD6A8F">
      <w:pPr>
        <w:pStyle w:val="Heading3"/>
      </w:pPr>
      <w:r>
        <w:t>Links to Politics---2AC</w:t>
      </w:r>
    </w:p>
    <w:p w14:paraId="45934F5B" w14:textId="77777777" w:rsidR="00DD6A8F" w:rsidRDefault="00DD6A8F" w:rsidP="00DD6A8F">
      <w:pPr>
        <w:pStyle w:val="Heading4"/>
      </w:pPr>
      <w:r>
        <w:t>Privatization is politically controversial</w:t>
      </w:r>
    </w:p>
    <w:p w14:paraId="3F583166" w14:textId="77777777" w:rsidR="00DD6A8F" w:rsidRPr="00BC6D37" w:rsidRDefault="00DD6A8F" w:rsidP="00DD6A8F">
      <w:pPr>
        <w:rPr>
          <w:b/>
          <w:bCs/>
          <w:sz w:val="26"/>
        </w:rPr>
      </w:pPr>
      <w:r>
        <w:rPr>
          <w:rStyle w:val="Style13ptBold"/>
        </w:rPr>
        <w:t xml:space="preserve">Edwards 16 - </w:t>
      </w:r>
      <w:r w:rsidRPr="00F35A1D">
        <w:rPr>
          <w:rStyle w:val="Style13ptBold"/>
          <w:b w:val="0"/>
          <w:bCs w:val="0"/>
        </w:rPr>
        <w:t>director of tax policy studies at Cato. He is a top expert on federal and state tax and budget issues. Before joining Cato, Edwards was a senior economist on the congressional Joint Economic Committee, a manager with PricewaterhouseCoopers, and an economist with the Tax Foundation. Edwards holds a BA in economics from the University of Waterloo and an MA in economics from George Mason University. He was a member of the Fiscal Future Commission of the National Academy of Sciences.</w:t>
      </w:r>
      <w:r>
        <w:rPr>
          <w:rStyle w:val="Style13ptBold"/>
          <w:b w:val="0"/>
          <w:bCs w:val="0"/>
        </w:rPr>
        <w:t xml:space="preserve"> </w:t>
      </w:r>
      <w:r w:rsidRPr="00F35A1D">
        <w:rPr>
          <w:rStyle w:val="Style13ptBold"/>
          <w:b w:val="0"/>
          <w:bCs w:val="0"/>
        </w:rPr>
        <w:t>(Chris, CATO Institute, “Options for Federal Privatization and Reform Lessons from Abroad”, 6-28-2016, https://www.cato.org/policy-analysis/options-federal-privatization-reform-lessons-abroad)//mj</w:t>
      </w:r>
    </w:p>
    <w:p w14:paraId="356BD9A4" w14:textId="77777777" w:rsidR="00DD6A8F" w:rsidRDefault="00DD6A8F" w:rsidP="00DD6A8F">
      <w:r>
        <w:t xml:space="preserve">It is true that </w:t>
      </w:r>
      <w:r w:rsidRPr="00CF1E83">
        <w:rPr>
          <w:rStyle w:val="Emphasis"/>
        </w:rPr>
        <w:t>reforms would face political hurdles</w:t>
      </w:r>
      <w:r>
        <w:t xml:space="preserve">, </w:t>
      </w:r>
      <w:r w:rsidRPr="00CF1E83">
        <w:rPr>
          <w:rStyle w:val="StyleUnderline"/>
        </w:rPr>
        <w:t>as interest groups defended the s</w:t>
      </w:r>
      <w:r>
        <w:t xml:space="preserve">tatus </w:t>
      </w:r>
      <w:r w:rsidRPr="00CF1E83">
        <w:rPr>
          <w:rStyle w:val="StyleUnderline"/>
        </w:rPr>
        <w:t>quo</w:t>
      </w:r>
      <w:r>
        <w:t>. A British expert noted that “</w:t>
      </w:r>
      <w:r w:rsidRPr="00CF1E83">
        <w:rPr>
          <w:rStyle w:val="StyleUnderline"/>
        </w:rPr>
        <w:t>nearly every U.K. privatization was a struggle</w:t>
      </w:r>
      <w:r>
        <w:t>.“415 But the world is always changing, and that creates fresh opportunities for reform‐​minded leaders. Margaret Thatcher dared not privatize the Royal Mail, but current Prime Minister David Cameron recently did so because it had become clear that a snail‐​mail monopoly has no place in an email world.</w:t>
      </w:r>
    </w:p>
    <w:p w14:paraId="05893C47" w14:textId="77777777" w:rsidR="00DD6A8F" w:rsidRDefault="00DD6A8F" w:rsidP="00DD6A8F">
      <w:pPr>
        <w:pStyle w:val="Heading3"/>
      </w:pPr>
      <w:r>
        <w:t>Internal---AT: Commercialization---2AC</w:t>
      </w:r>
    </w:p>
    <w:p w14:paraId="7CDA1F25" w14:textId="77777777" w:rsidR="00DD6A8F" w:rsidRPr="00DF44ED" w:rsidRDefault="00DD6A8F" w:rsidP="00DD6A8F">
      <w:pPr>
        <w:pStyle w:val="Heading4"/>
        <w:rPr>
          <w:u w:val="single"/>
        </w:rPr>
      </w:pPr>
      <w:r>
        <w:t xml:space="preserve">Public funding for innovation is best – the private sector prioritizes </w:t>
      </w:r>
      <w:r w:rsidRPr="00DF44ED">
        <w:rPr>
          <w:u w:val="single"/>
        </w:rPr>
        <w:t>small-term gains</w:t>
      </w:r>
      <w:r>
        <w:t xml:space="preserve"> over </w:t>
      </w:r>
      <w:r w:rsidRPr="00DF44ED">
        <w:rPr>
          <w:u w:val="single"/>
        </w:rPr>
        <w:t>long-term innovation</w:t>
      </w:r>
    </w:p>
    <w:p w14:paraId="56E9C6DA" w14:textId="77777777" w:rsidR="00DD6A8F" w:rsidRPr="00DF44ED" w:rsidRDefault="00DD6A8F" w:rsidP="00DD6A8F">
      <w:pPr>
        <w:rPr>
          <w:rStyle w:val="Style13ptBold"/>
        </w:rPr>
      </w:pPr>
      <w:proofErr w:type="spellStart"/>
      <w:r>
        <w:rPr>
          <w:rStyle w:val="Style13ptBold"/>
        </w:rPr>
        <w:t>Mazzucato</w:t>
      </w:r>
      <w:proofErr w:type="spellEnd"/>
      <w:r>
        <w:rPr>
          <w:rStyle w:val="Style13ptBold"/>
        </w:rPr>
        <w:t xml:space="preserve"> 13 – </w:t>
      </w:r>
      <w:r w:rsidRPr="00DF44ED">
        <w:rPr>
          <w:rStyle w:val="Style13ptBold"/>
          <w:b w:val="0"/>
          <w:bCs w:val="0"/>
        </w:rPr>
        <w:t>Professor in the Economics of Innovation and Public Value at University College London where she is the founding director of the UCL Institute for Innovation and Public Purpose. She is winner of international prizes including the 2020 John von Neumann Award and the 2018 Leontief Prize for Advancing the Frontiers of Economic Thought. (Mariana, New Scientist, “State of innovation: Busting the private-sector myth”, 8-21-2013, https://www.newscientist.com/article/mg21929310-200-state-of-innovation-busting-the-private-sector-myth/)//mj</w:t>
      </w:r>
    </w:p>
    <w:p w14:paraId="617E6F23" w14:textId="77777777" w:rsidR="00DD6A8F" w:rsidRDefault="00DD6A8F" w:rsidP="00DD6A8F">
      <w:r>
        <w:t xml:space="preserve">IMAGES of tech entrepreneurs such as Mark Zuckerberg and Steve Jobs are continually thrown at us by politicians, </w:t>
      </w:r>
      <w:proofErr w:type="gramStart"/>
      <w:r>
        <w:t>economists</w:t>
      </w:r>
      <w:proofErr w:type="gramEnd"/>
      <w:r>
        <w:t xml:space="preserve"> and the media. </w:t>
      </w:r>
      <w:r w:rsidRPr="005C66A7">
        <w:rPr>
          <w:rStyle w:val="StyleUnderline"/>
        </w:rPr>
        <w:t xml:space="preserve">The message is that innovation is best left in </w:t>
      </w:r>
      <w:r>
        <w:t xml:space="preserve">the </w:t>
      </w:r>
      <w:r w:rsidRPr="005C66A7">
        <w:rPr>
          <w:rStyle w:val="StyleUnderline"/>
        </w:rPr>
        <w:t>hands of</w:t>
      </w:r>
      <w:r>
        <w:t xml:space="preserve"> these individuals and </w:t>
      </w:r>
      <w:r w:rsidRPr="005C66A7">
        <w:rPr>
          <w:rStyle w:val="StyleUnderline"/>
        </w:rPr>
        <w:t>the</w:t>
      </w:r>
      <w:r>
        <w:t xml:space="preserve"> wider </w:t>
      </w:r>
      <w:r w:rsidRPr="005C66A7">
        <w:rPr>
          <w:rStyle w:val="StyleUnderline"/>
        </w:rPr>
        <w:t>private sector</w:t>
      </w:r>
      <w:r>
        <w:t xml:space="preserve">, </w:t>
      </w:r>
      <w:r w:rsidRPr="005C66A7">
        <w:rPr>
          <w:rStyle w:val="StyleUnderline"/>
        </w:rPr>
        <w:t>and that the state</w:t>
      </w:r>
      <w:r>
        <w:t xml:space="preserve"> – bureaucratic and sluggish – </w:t>
      </w:r>
      <w:r w:rsidRPr="005C66A7">
        <w:rPr>
          <w:rStyle w:val="StyleUnderline"/>
        </w:rPr>
        <w:t>should keep out</w:t>
      </w:r>
      <w:r>
        <w:t xml:space="preserve">. A telling 2012 article in The Economist claimed </w:t>
      </w:r>
      <w:proofErr w:type="gramStart"/>
      <w:r>
        <w:t>that,</w:t>
      </w:r>
      <w:proofErr w:type="gramEnd"/>
      <w:r>
        <w:t xml:space="preserve"> to be innovative, governments must “stick to the basics” such as spending on infrastructure, education and skills, leaving the rest to the revolutionary garage tinkerers.</w:t>
      </w:r>
    </w:p>
    <w:p w14:paraId="4A7A78AA" w14:textId="77777777" w:rsidR="00DD6A8F" w:rsidRDefault="00DD6A8F" w:rsidP="00DD6A8F">
      <w:r>
        <w:t xml:space="preserve">Yet </w:t>
      </w:r>
      <w:r w:rsidRPr="005C66A7">
        <w:rPr>
          <w:rStyle w:val="Emphasis"/>
        </w:rPr>
        <w:t>it is ideology, not evidence, that fuels this image</w:t>
      </w:r>
      <w:r w:rsidRPr="005C66A7">
        <w:rPr>
          <w:rStyle w:val="StyleUnderline"/>
        </w:rPr>
        <w:t>. A</w:t>
      </w:r>
      <w:r>
        <w:t xml:space="preserve"> quick </w:t>
      </w:r>
      <w:r w:rsidRPr="005C66A7">
        <w:rPr>
          <w:rStyle w:val="StyleUnderline"/>
        </w:rPr>
        <w:t>look at</w:t>
      </w:r>
      <w:r>
        <w:t xml:space="preserve"> the </w:t>
      </w:r>
      <w:r w:rsidRPr="005C66A7">
        <w:rPr>
          <w:rStyle w:val="StyleUnderline"/>
        </w:rPr>
        <w:t>pioneering tech</w:t>
      </w:r>
      <w:r>
        <w:t xml:space="preserve">nologies </w:t>
      </w:r>
      <w:r w:rsidRPr="005C66A7">
        <w:rPr>
          <w:rStyle w:val="StyleUnderline"/>
        </w:rPr>
        <w:t>of the past century points to the state</w:t>
      </w:r>
      <w:r>
        <w:t xml:space="preserve">, </w:t>
      </w:r>
      <w:r w:rsidRPr="005C66A7">
        <w:rPr>
          <w:rStyle w:val="Emphasis"/>
        </w:rPr>
        <w:t>not the private sector</w:t>
      </w:r>
      <w:r>
        <w:t xml:space="preserve">, </w:t>
      </w:r>
      <w:r w:rsidRPr="005C66A7">
        <w:rPr>
          <w:rStyle w:val="StyleUnderline"/>
        </w:rPr>
        <w:t>as the most decisive player</w:t>
      </w:r>
      <w:r>
        <w:t xml:space="preserve"> in the game.</w:t>
      </w:r>
    </w:p>
    <w:p w14:paraId="577401A0" w14:textId="77777777" w:rsidR="00DD6A8F" w:rsidRDefault="00DD6A8F" w:rsidP="00DD6A8F">
      <w:r w:rsidRPr="005C66A7">
        <w:rPr>
          <w:rStyle w:val="StyleUnderline"/>
        </w:rPr>
        <w:t>Whether</w:t>
      </w:r>
      <w:r>
        <w:t xml:space="preserve"> an </w:t>
      </w:r>
      <w:r w:rsidRPr="005C66A7">
        <w:rPr>
          <w:rStyle w:val="Emphasis"/>
        </w:rPr>
        <w:t>innovation</w:t>
      </w:r>
      <w:r w:rsidRPr="005C66A7">
        <w:rPr>
          <w:rStyle w:val="StyleUnderline"/>
        </w:rPr>
        <w:t xml:space="preserve"> will be a success is uncertain</w:t>
      </w:r>
      <w:r>
        <w:t xml:space="preserve"> and </w:t>
      </w:r>
      <w:r w:rsidRPr="005C66A7">
        <w:rPr>
          <w:rStyle w:val="StyleUnderline"/>
        </w:rPr>
        <w:t>it can take longer than</w:t>
      </w:r>
      <w:r>
        <w:t xml:space="preserve"> traditional </w:t>
      </w:r>
      <w:r w:rsidRPr="005C66A7">
        <w:rPr>
          <w:rStyle w:val="Emphasis"/>
        </w:rPr>
        <w:t>banks or venture capitalists are willing to wait.</w:t>
      </w:r>
      <w:r>
        <w:t xml:space="preserve"> </w:t>
      </w:r>
      <w:r w:rsidRPr="005C66A7">
        <w:rPr>
          <w:rStyle w:val="StyleUnderline"/>
        </w:rPr>
        <w:t xml:space="preserve">In countries such as the US, China, </w:t>
      </w:r>
      <w:proofErr w:type="gramStart"/>
      <w:r w:rsidRPr="005C66A7">
        <w:rPr>
          <w:rStyle w:val="StyleUnderline"/>
        </w:rPr>
        <w:t>Singapore</w:t>
      </w:r>
      <w:proofErr w:type="gramEnd"/>
      <w:r w:rsidRPr="005C66A7">
        <w:rPr>
          <w:rStyle w:val="StyleUnderline"/>
        </w:rPr>
        <w:t xml:space="preserve"> and Denmark the state</w:t>
      </w:r>
      <w:r>
        <w:t xml:space="preserve"> has </w:t>
      </w:r>
      <w:r w:rsidRPr="005C66A7">
        <w:rPr>
          <w:rStyle w:val="StyleUnderline"/>
        </w:rPr>
        <w:t>provided</w:t>
      </w:r>
      <w:r>
        <w:t xml:space="preserve"> the kind of </w:t>
      </w:r>
      <w:r w:rsidRPr="005C66A7">
        <w:rPr>
          <w:rStyle w:val="Emphasis"/>
        </w:rPr>
        <w:t>patient</w:t>
      </w:r>
      <w:r w:rsidRPr="005C66A7">
        <w:rPr>
          <w:rStyle w:val="StyleUnderline"/>
        </w:rPr>
        <w:t xml:space="preserve"> and long-term </w:t>
      </w:r>
      <w:r w:rsidRPr="005C66A7">
        <w:rPr>
          <w:rStyle w:val="Emphasis"/>
        </w:rPr>
        <w:t>finance new tech</w:t>
      </w:r>
      <w:r>
        <w:t xml:space="preserve">nologies </w:t>
      </w:r>
      <w:r w:rsidRPr="005C66A7">
        <w:rPr>
          <w:rStyle w:val="Emphasis"/>
        </w:rPr>
        <w:t>need</w:t>
      </w:r>
      <w:r w:rsidRPr="005C66A7">
        <w:rPr>
          <w:rStyle w:val="StyleUnderline"/>
        </w:rPr>
        <w:t xml:space="preserve"> to get off the ground.</w:t>
      </w:r>
      <w:r>
        <w:t xml:space="preserve"> </w:t>
      </w:r>
      <w:r w:rsidRPr="005C66A7">
        <w:rPr>
          <w:rStyle w:val="StyleUnderline"/>
        </w:rPr>
        <w:t>Investments</w:t>
      </w:r>
      <w:r>
        <w:t xml:space="preserve"> of this kind have </w:t>
      </w:r>
      <w:r w:rsidRPr="005C66A7">
        <w:rPr>
          <w:rStyle w:val="StyleUnderline"/>
        </w:rPr>
        <w:t>often been driven by big missions</w:t>
      </w:r>
      <w:r>
        <w:t xml:space="preserve">, from putting a human on the moon, to solving climate change. </w:t>
      </w:r>
      <w:r w:rsidRPr="005C66A7">
        <w:rPr>
          <w:rStyle w:val="StyleUnderline"/>
        </w:rPr>
        <w:t>This</w:t>
      </w:r>
      <w:r>
        <w:t xml:space="preserve"> has </w:t>
      </w:r>
      <w:r w:rsidRPr="005C66A7">
        <w:rPr>
          <w:rStyle w:val="StyleUnderline"/>
        </w:rPr>
        <w:t>required not only funding basic research</w:t>
      </w:r>
      <w:r>
        <w:t xml:space="preserve"> – the typical “public good” that most economists admit needs state help – </w:t>
      </w:r>
      <w:r w:rsidRPr="005C66A7">
        <w:rPr>
          <w:rStyle w:val="StyleUnderline"/>
        </w:rPr>
        <w:t>but applied research and seed funding too.</w:t>
      </w:r>
    </w:p>
    <w:p w14:paraId="186F383C" w14:textId="77777777" w:rsidR="00DD6A8F" w:rsidRPr="00DF44ED" w:rsidRDefault="00DD6A8F" w:rsidP="00DD6A8F">
      <w:pPr>
        <w:rPr>
          <w:b/>
          <w:iCs/>
          <w:u w:val="single"/>
          <w:bdr w:val="single" w:sz="8" w:space="0" w:color="auto"/>
        </w:rPr>
      </w:pPr>
      <w:r>
        <w:t xml:space="preserve">Apple is a perfect example. In its early stages the company received government cash support via a $500,000 small business investment company grant. And every technology that makes the iPhone a smartphone owes its vision and funding to the state: the internet, GPS, touchscreen displays and even the voice-activated smartphone assistant Siri all received state cash. </w:t>
      </w:r>
      <w:r w:rsidRPr="005C66A7">
        <w:rPr>
          <w:rStyle w:val="StyleUnderline"/>
        </w:rPr>
        <w:t>The US</w:t>
      </w:r>
      <w:r>
        <w:t xml:space="preserve"> </w:t>
      </w:r>
      <w:proofErr w:type="spellStart"/>
      <w:r>
        <w:t>Defence</w:t>
      </w:r>
      <w:proofErr w:type="spellEnd"/>
      <w:r>
        <w:t xml:space="preserve"> Advanced Research Projects Agency (</w:t>
      </w:r>
      <w:r w:rsidRPr="005C66A7">
        <w:rPr>
          <w:rStyle w:val="StyleUnderline"/>
        </w:rPr>
        <w:t>DARPA</w:t>
      </w:r>
      <w:r>
        <w:t xml:space="preserve">) </w:t>
      </w:r>
      <w:r w:rsidRPr="005C66A7">
        <w:rPr>
          <w:rStyle w:val="StyleUnderline"/>
        </w:rPr>
        <w:t>bankrolled the internet</w:t>
      </w:r>
      <w:r>
        <w:t xml:space="preserve">, and the </w:t>
      </w:r>
      <w:r w:rsidRPr="005C66A7">
        <w:rPr>
          <w:rStyle w:val="StyleUnderline"/>
        </w:rPr>
        <w:t>CIA</w:t>
      </w:r>
      <w:r>
        <w:t xml:space="preserve"> and the military </w:t>
      </w:r>
      <w:r w:rsidRPr="005C66A7">
        <w:rPr>
          <w:rStyle w:val="StyleUnderline"/>
        </w:rPr>
        <w:t>funded GPS</w:t>
      </w:r>
      <w:r>
        <w:t xml:space="preserve">. So, </w:t>
      </w:r>
      <w:r w:rsidRPr="005C66A7">
        <w:rPr>
          <w:rStyle w:val="StyleUnderline"/>
        </w:rPr>
        <w:t>although the US is sold</w:t>
      </w:r>
      <w:r>
        <w:t xml:space="preserve"> to us </w:t>
      </w:r>
      <w:r w:rsidRPr="005C66A7">
        <w:rPr>
          <w:rStyle w:val="StyleUnderline"/>
        </w:rPr>
        <w:t>as</w:t>
      </w:r>
      <w:r>
        <w:t xml:space="preserve"> the model </w:t>
      </w:r>
      <w:r w:rsidRPr="005C66A7">
        <w:rPr>
          <w:rStyle w:val="StyleUnderline"/>
        </w:rPr>
        <w:t>example of progress through private enterprise</w:t>
      </w:r>
      <w:r>
        <w:t xml:space="preserve">, </w:t>
      </w:r>
      <w:r w:rsidRPr="005C66A7">
        <w:rPr>
          <w:rStyle w:val="Emphasis"/>
        </w:rPr>
        <w:t>innovation</w:t>
      </w:r>
      <w:r w:rsidRPr="005C66A7">
        <w:rPr>
          <w:rStyle w:val="StyleUnderline"/>
        </w:rPr>
        <w:t xml:space="preserve"> there </w:t>
      </w:r>
      <w:r w:rsidRPr="005C66A7">
        <w:rPr>
          <w:rStyle w:val="Emphasis"/>
        </w:rPr>
        <w:t>has benefited from</w:t>
      </w:r>
      <w:r w:rsidRPr="005C66A7">
        <w:rPr>
          <w:rStyle w:val="StyleUnderline"/>
        </w:rPr>
        <w:t xml:space="preserve"> a very </w:t>
      </w:r>
      <w:r w:rsidRPr="005C66A7">
        <w:rPr>
          <w:rStyle w:val="Emphasis"/>
        </w:rPr>
        <w:t>interventionist state.</w:t>
      </w:r>
    </w:p>
    <w:p w14:paraId="7DCD18DB" w14:textId="77777777" w:rsidR="00DD6A8F" w:rsidRDefault="00DD6A8F" w:rsidP="00DD6A8F">
      <w:r w:rsidRPr="005C66A7">
        <w:rPr>
          <w:rStyle w:val="StyleUnderline"/>
        </w:rPr>
        <w:t>The examples don’t just come from the military</w:t>
      </w:r>
      <w:r>
        <w:t xml:space="preserve"> arena, either. </w:t>
      </w:r>
      <w:r w:rsidRPr="005C66A7">
        <w:rPr>
          <w:rStyle w:val="StyleUnderline"/>
        </w:rPr>
        <w:t>The US National Institutes of Health spends around $30 billion every year on pharmaceutical and biotech</w:t>
      </w:r>
      <w:r>
        <w:t xml:space="preserve">nology </w:t>
      </w:r>
      <w:r w:rsidRPr="005C66A7">
        <w:rPr>
          <w:rStyle w:val="StyleUnderline"/>
        </w:rPr>
        <w:t xml:space="preserve">research and is </w:t>
      </w:r>
      <w:r w:rsidRPr="005C66A7">
        <w:rPr>
          <w:rStyle w:val="Emphasis"/>
        </w:rPr>
        <w:t>responsible for 75 per cent of the most innovative</w:t>
      </w:r>
      <w:r w:rsidRPr="005C66A7">
        <w:rPr>
          <w:rStyle w:val="StyleUnderline"/>
        </w:rPr>
        <w:t xml:space="preserve"> new </w:t>
      </w:r>
      <w:r w:rsidRPr="005C66A7">
        <w:rPr>
          <w:rStyle w:val="Emphasis"/>
        </w:rPr>
        <w:t>drugs</w:t>
      </w:r>
      <w:r w:rsidRPr="005C66A7">
        <w:rPr>
          <w:rStyle w:val="StyleUnderline"/>
        </w:rPr>
        <w:t xml:space="preserve"> annually. Even</w:t>
      </w:r>
      <w:r>
        <w:t xml:space="preserve"> the algorithm behind </w:t>
      </w:r>
      <w:r w:rsidRPr="005C66A7">
        <w:rPr>
          <w:rStyle w:val="StyleUnderline"/>
        </w:rPr>
        <w:t>Google benefited from</w:t>
      </w:r>
      <w:r>
        <w:t xml:space="preserve"> US National Science Foundation (</w:t>
      </w:r>
      <w:r w:rsidRPr="005C66A7">
        <w:rPr>
          <w:rStyle w:val="StyleUnderline"/>
        </w:rPr>
        <w:t>NSF</w:t>
      </w:r>
      <w:r>
        <w:t xml:space="preserve">) </w:t>
      </w:r>
      <w:r w:rsidRPr="005C66A7">
        <w:rPr>
          <w:rStyle w:val="StyleUnderline"/>
        </w:rPr>
        <w:t>funding</w:t>
      </w:r>
      <w:r>
        <w:t>.</w:t>
      </w:r>
    </w:p>
    <w:p w14:paraId="403F7934" w14:textId="77777777" w:rsidR="00DD6A8F" w:rsidRPr="00DF44ED" w:rsidRDefault="00DD6A8F" w:rsidP="00DD6A8F">
      <w:pPr>
        <w:rPr>
          <w:b/>
          <w:iCs/>
          <w:u w:val="single"/>
          <w:bdr w:val="single" w:sz="8" w:space="0" w:color="auto"/>
        </w:rPr>
      </w:pPr>
      <w:r w:rsidRPr="00DF44ED">
        <w:rPr>
          <w:rStyle w:val="StyleUnderline"/>
        </w:rPr>
        <w:t>Across the world we see state investment banks financing innovation.</w:t>
      </w:r>
      <w:r>
        <w:t xml:space="preserve"> Green energy is a great example. From Germany’s </w:t>
      </w:r>
      <w:proofErr w:type="spellStart"/>
      <w:r>
        <w:t>KfW</w:t>
      </w:r>
      <w:proofErr w:type="spellEnd"/>
      <w:r>
        <w:t xml:space="preserve"> state bank to the Chinese and Brazilian development banks, </w:t>
      </w:r>
      <w:r w:rsidRPr="00DF44ED">
        <w:rPr>
          <w:rStyle w:val="Emphasis"/>
        </w:rPr>
        <w:t>state-run finance is playing an increasing role in</w:t>
      </w:r>
      <w:r w:rsidRPr="00DF44ED">
        <w:rPr>
          <w:rStyle w:val="StyleUnderline"/>
        </w:rPr>
        <w:t xml:space="preserve"> the </w:t>
      </w:r>
      <w:r w:rsidRPr="00DF44ED">
        <w:rPr>
          <w:rStyle w:val="Emphasis"/>
        </w:rPr>
        <w:t>development of</w:t>
      </w:r>
      <w:r w:rsidRPr="00DF44ED">
        <w:rPr>
          <w:rStyle w:val="StyleUnderline"/>
        </w:rPr>
        <w:t xml:space="preserve"> the next big thing: </w:t>
      </w:r>
      <w:r w:rsidRPr="00DF44ED">
        <w:rPr>
          <w:rStyle w:val="Emphasis"/>
        </w:rPr>
        <w:t>green tech.</w:t>
      </w:r>
    </w:p>
    <w:p w14:paraId="5E198C3E" w14:textId="77777777" w:rsidR="00DD6A8F" w:rsidRDefault="00DD6A8F" w:rsidP="00DD6A8F">
      <w:r w:rsidRPr="00DF44ED">
        <w:rPr>
          <w:rStyle w:val="StyleUnderline"/>
        </w:rPr>
        <w:t>In</w:t>
      </w:r>
      <w:r>
        <w:t xml:space="preserve"> this </w:t>
      </w:r>
      <w:r w:rsidRPr="00DF44ED">
        <w:rPr>
          <w:rStyle w:val="StyleUnderline"/>
        </w:rPr>
        <w:t>era of obsession with reducing</w:t>
      </w:r>
      <w:r>
        <w:t xml:space="preserve"> public </w:t>
      </w:r>
      <w:r w:rsidRPr="00DF44ED">
        <w:rPr>
          <w:rStyle w:val="StyleUnderline"/>
        </w:rPr>
        <w:t>debt</w:t>
      </w:r>
      <w:r>
        <w:t xml:space="preserve"> – </w:t>
      </w:r>
      <w:r w:rsidRPr="00DF44ED">
        <w:rPr>
          <w:rStyle w:val="StyleUnderline"/>
        </w:rPr>
        <w:t>and the size of the state</w:t>
      </w:r>
      <w:r>
        <w:t xml:space="preserve"> more generally – </w:t>
      </w:r>
      <w:r w:rsidRPr="00DF44ED">
        <w:rPr>
          <w:rStyle w:val="StyleUnderline"/>
        </w:rPr>
        <w:t xml:space="preserve">it is </w:t>
      </w:r>
      <w:r w:rsidRPr="00DF44ED">
        <w:rPr>
          <w:rStyle w:val="Emphasis"/>
        </w:rPr>
        <w:t>vital to dispel the myth</w:t>
      </w:r>
      <w:r w:rsidRPr="00DF44ED">
        <w:rPr>
          <w:rStyle w:val="StyleUnderline"/>
        </w:rPr>
        <w:t xml:space="preserve"> that the </w:t>
      </w:r>
      <w:r w:rsidRPr="00DF44ED">
        <w:rPr>
          <w:rStyle w:val="Emphasis"/>
        </w:rPr>
        <w:t>public sector will be less innovative than the private sector.</w:t>
      </w:r>
      <w:r>
        <w:t xml:space="preserve"> If not, the state’s ability to continue to play its enterprising role will be weakened. Stories about how progress is led by entrepreneurs and venture capitalists have aided lobbyists for the US venture capital industry in negotiating lower capital gains and corporate income taxes – hurting the ability of the state to refill its innovation fund.</w:t>
      </w:r>
    </w:p>
    <w:p w14:paraId="152603E3" w14:textId="77777777" w:rsidR="00DD6A8F" w:rsidRDefault="00DD6A8F" w:rsidP="00DD6A8F">
      <w:pPr>
        <w:pStyle w:val="Heading4"/>
      </w:pPr>
      <w:r>
        <w:t xml:space="preserve">Privatization </w:t>
      </w:r>
      <w:r w:rsidRPr="00E44B0A">
        <w:rPr>
          <w:u w:val="single"/>
        </w:rPr>
        <w:t>doesn’t save</w:t>
      </w:r>
      <w:r>
        <w:t xml:space="preserve"> money—empirical evidence and litany of warrants</w:t>
      </w:r>
    </w:p>
    <w:p w14:paraId="6E6FDB60" w14:textId="77777777" w:rsidR="00DD6A8F" w:rsidRPr="00E44B0A" w:rsidRDefault="00DD6A8F" w:rsidP="00DD6A8F">
      <w:r>
        <w:rPr>
          <w:rStyle w:val="Style13ptBold"/>
        </w:rPr>
        <w:t xml:space="preserve">F&amp;WW 15 </w:t>
      </w:r>
      <w:r w:rsidRPr="001905E2">
        <w:t>[</w:t>
      </w:r>
      <w:r>
        <w:t xml:space="preserve">Food and Water Watch, 8/2/15, “Water Privatization: Facts and Figures,” </w:t>
      </w:r>
      <w:hyperlink r:id="rId389" w:history="1">
        <w:r w:rsidRPr="00550CC2">
          <w:rPr>
            <w:rStyle w:val="Hyperlink"/>
          </w:rPr>
          <w:t>https://www.foodandwaterwatch.org/2015/08/02/water-privatization-facts-and-figures/</w:t>
        </w:r>
      </w:hyperlink>
      <w:r>
        <w:t xml:space="preserve">, </w:t>
      </w:r>
      <w:proofErr w:type="spellStart"/>
      <w:r>
        <w:t>smarx</w:t>
      </w:r>
      <w:proofErr w:type="spellEnd"/>
      <w:r>
        <w:t>, MLC]</w:t>
      </w:r>
    </w:p>
    <w:p w14:paraId="543FEFC1" w14:textId="77777777" w:rsidR="00DD6A8F" w:rsidRDefault="00DD6A8F" w:rsidP="00DD6A8F">
      <w:proofErr w:type="gramStart"/>
      <w:r w:rsidRPr="00875D52">
        <w:rPr>
          <w:rStyle w:val="Emphasis"/>
        </w:rPr>
        <w:t>Investor owned</w:t>
      </w:r>
      <w:proofErr w:type="gramEnd"/>
      <w:r>
        <w:t xml:space="preserve"> </w:t>
      </w:r>
      <w:r w:rsidRPr="00875D52">
        <w:rPr>
          <w:rStyle w:val="Emphasis"/>
        </w:rPr>
        <w:t xml:space="preserve">utilities </w:t>
      </w:r>
      <w:r w:rsidRPr="00875D52">
        <w:rPr>
          <w:u w:val="single"/>
        </w:rPr>
        <w:t xml:space="preserve">typically </w:t>
      </w:r>
      <w:r w:rsidRPr="00875D52">
        <w:rPr>
          <w:rStyle w:val="Emphasis"/>
        </w:rPr>
        <w:t>charge 59 percent more</w:t>
      </w:r>
      <w:r w:rsidRPr="00875D52">
        <w:rPr>
          <w:u w:val="single"/>
        </w:rPr>
        <w:t xml:space="preserve"> for water service than local government utilities</w:t>
      </w:r>
      <w:r>
        <w:t xml:space="preserve">. Food &amp; Water Watch compiled the water rates of the 500 largest community water systems in the country and found that private, </w:t>
      </w:r>
      <w:r w:rsidRPr="00875D52">
        <w:rPr>
          <w:u w:val="single"/>
        </w:rPr>
        <w:t>for-profit companies charged households an average of $501 a year for 60,000 gallons of water</w:t>
      </w:r>
      <w:r>
        <w:t xml:space="preserve"> — </w:t>
      </w:r>
      <w:r w:rsidRPr="00875D52">
        <w:rPr>
          <w:rStyle w:val="Emphasis"/>
        </w:rPr>
        <w:t>$185 more</w:t>
      </w:r>
      <w:r>
        <w:t xml:space="preserve"> </w:t>
      </w:r>
      <w:r w:rsidRPr="00875D52">
        <w:rPr>
          <w:u w:val="single"/>
        </w:rPr>
        <w:t>than what local governments charged for the same amount of water.</w:t>
      </w:r>
      <w:r>
        <w:t xml:space="preserve"> </w:t>
      </w:r>
      <w:proofErr w:type="gramStart"/>
      <w:r>
        <w:t>Investor owned</w:t>
      </w:r>
      <w:proofErr w:type="gramEnd"/>
      <w:r>
        <w:t xml:space="preserve"> utilities typically charge </w:t>
      </w:r>
      <w:r w:rsidRPr="00D36F18">
        <w:rPr>
          <w:rStyle w:val="Emphasis"/>
        </w:rPr>
        <w:t>63 percent more for sewer servic</w:t>
      </w:r>
      <w:r>
        <w:t xml:space="preserve">e than local government utilities. Food &amp; Water Watch </w:t>
      </w:r>
      <w:r w:rsidRPr="00D36F18">
        <w:rPr>
          <w:u w:val="single"/>
        </w:rPr>
        <w:t xml:space="preserve">compiled sewer rates survey data from dozens of states and found that private ownership </w:t>
      </w:r>
      <w:r w:rsidRPr="00D36F18">
        <w:rPr>
          <w:rStyle w:val="Emphasis"/>
        </w:rPr>
        <w:t>increased sewer bills</w:t>
      </w:r>
      <w:r w:rsidRPr="00D36F18">
        <w:rPr>
          <w:u w:val="single"/>
        </w:rPr>
        <w:t xml:space="preserve"> </w:t>
      </w:r>
      <w:r w:rsidRPr="00D36F18">
        <w:rPr>
          <w:rStyle w:val="Emphasis"/>
        </w:rPr>
        <w:t>by</w:t>
      </w:r>
      <w:r w:rsidRPr="00D36F18">
        <w:rPr>
          <w:u w:val="single"/>
        </w:rPr>
        <w:t xml:space="preserve"> 7 percent in West Virginia to </w:t>
      </w:r>
      <w:r w:rsidRPr="00D36F18">
        <w:rPr>
          <w:rStyle w:val="Emphasis"/>
        </w:rPr>
        <w:t>154 percent in Texas</w:t>
      </w:r>
      <w:r>
        <w:t xml:space="preserve">. After privatization, </w:t>
      </w:r>
      <w:r w:rsidRPr="00D36F18">
        <w:rPr>
          <w:u w:val="single"/>
        </w:rPr>
        <w:t>water rates increase at about three times the rate of inflation</w:t>
      </w:r>
      <w:r>
        <w:t xml:space="preserve">, with an </w:t>
      </w:r>
      <w:r w:rsidRPr="00D36F18">
        <w:rPr>
          <w:rStyle w:val="Emphasis"/>
        </w:rPr>
        <w:t>average increase of 18 percent every other year</w:t>
      </w:r>
      <w:r>
        <w:t xml:space="preserve">. </w:t>
      </w:r>
      <w:r w:rsidRPr="00D36F18">
        <w:rPr>
          <w:u w:val="single"/>
        </w:rPr>
        <w:t>Food &amp; Water Watch examined how water prices changed under private ownership following the 10 largest known sales of municipal water or sewer system to for-profit companies between 1990 and 201</w:t>
      </w:r>
      <w:r>
        <w:t xml:space="preserve">0. As of 2011, </w:t>
      </w:r>
      <w:r w:rsidRPr="00D36F18">
        <w:rPr>
          <w:u w:val="single"/>
        </w:rPr>
        <w:t>after an average of 11 years of private control</w:t>
      </w:r>
      <w:r>
        <w:t xml:space="preserve">, </w:t>
      </w:r>
      <w:r w:rsidRPr="00D36F18">
        <w:rPr>
          <w:rStyle w:val="Emphasis"/>
        </w:rPr>
        <w:t>residential water rates had nearly tripled on average</w:t>
      </w:r>
      <w:r w:rsidRPr="00D36F18">
        <w:rPr>
          <w:u w:val="single"/>
        </w:rPr>
        <w:t>, increasing a typical household’s annual bill</w:t>
      </w:r>
      <w:r>
        <w:t xml:space="preserve"> </w:t>
      </w:r>
      <w:r w:rsidRPr="00D36F18">
        <w:rPr>
          <w:rStyle w:val="Emphasis"/>
        </w:rPr>
        <w:t>by more than $300</w:t>
      </w:r>
      <w:r>
        <w:t xml:space="preserve">. Higher Operating Costs Private operation is not more efficient. </w:t>
      </w:r>
      <w:r w:rsidRPr="00D36F18">
        <w:rPr>
          <w:rStyle w:val="Emphasis"/>
        </w:rPr>
        <w:t xml:space="preserve">Empirical evidence indicates </w:t>
      </w:r>
      <w:r>
        <w:t xml:space="preserve">that </w:t>
      </w:r>
      <w:r w:rsidRPr="00D36F18">
        <w:rPr>
          <w:u w:val="single"/>
        </w:rPr>
        <w:t>there is no significant difference in efficiency between public and private water provision</w:t>
      </w:r>
      <w:r>
        <w:t xml:space="preserve">. Lack of competition. In theory, competition would lead to cheaper contracts, but in practice, researchers have found that the water market is “rarely competitive.” The only competition that can exist is the competition for the contract, and there are only a few private water companies that bid to take over municipal water systems. Once a contract is awarded, the winning company enjoys a monopoly. </w:t>
      </w:r>
      <w:r w:rsidRPr="00D36F18">
        <w:rPr>
          <w:u w:val="single"/>
        </w:rPr>
        <w:t>A lack of competition can lead to excess profits and corruption in private operations</w:t>
      </w:r>
      <w:r>
        <w:t xml:space="preserve">. </w:t>
      </w:r>
      <w:r w:rsidRPr="00D36F18">
        <w:rPr>
          <w:rStyle w:val="Emphasis"/>
        </w:rPr>
        <w:t>Privatization often increases costs</w:t>
      </w:r>
      <w:r>
        <w:t xml:space="preserve">. Corporate profits, dividends and income taxes can add 20 to 30 percent to operation and maintenance costs, and a lack of competition and poor negotiation skills can leave local governments with expensive contracts. Read the fact sheet: Public-Private Partnerships: Issues and Difficulties with Private Water Service Public operation often saves money. A </w:t>
      </w:r>
      <w:r w:rsidRPr="00D36F18">
        <w:rPr>
          <w:u w:val="single"/>
        </w:rPr>
        <w:t xml:space="preserve">review of 18 municipalities that ended their contracts with private companies found that public operation averaged </w:t>
      </w:r>
      <w:r w:rsidRPr="00D36F18">
        <w:rPr>
          <w:rStyle w:val="Emphasis"/>
        </w:rPr>
        <w:t>21 percent cheaper</w:t>
      </w:r>
      <w:r w:rsidRPr="00D36F18">
        <w:rPr>
          <w:u w:val="single"/>
        </w:rPr>
        <w:t xml:space="preserve"> than private operation of water and sewer services</w:t>
      </w:r>
      <w:r>
        <w:t xml:space="preserve">. Read the fact sheet: The Public Works: How the </w:t>
      </w:r>
      <w:proofErr w:type="spellStart"/>
      <w:r>
        <w:t>Remunicipalization</w:t>
      </w:r>
      <w:proofErr w:type="spellEnd"/>
      <w:r>
        <w:t xml:space="preserve"> of Water Services Saves Money</w:t>
      </w:r>
    </w:p>
    <w:p w14:paraId="33DD9EF3" w14:textId="77777777" w:rsidR="00DD6A8F" w:rsidRDefault="00DD6A8F" w:rsidP="00DD6A8F">
      <w:pPr>
        <w:pStyle w:val="Heading4"/>
      </w:pPr>
      <w:r w:rsidRPr="00203F56">
        <w:rPr>
          <w:u w:val="single"/>
        </w:rPr>
        <w:t>AND</w:t>
      </w:r>
      <w:r>
        <w:t xml:space="preserve"> it’s </w:t>
      </w:r>
      <w:r w:rsidRPr="00203F56">
        <w:rPr>
          <w:u w:val="single"/>
        </w:rPr>
        <w:t>expensive</w:t>
      </w:r>
      <w:r>
        <w:t xml:space="preserve"> to </w:t>
      </w:r>
      <w:r w:rsidRPr="00203F56">
        <w:rPr>
          <w:u w:val="single"/>
        </w:rPr>
        <w:t>implement</w:t>
      </w:r>
    </w:p>
    <w:p w14:paraId="58278FF7" w14:textId="77777777" w:rsidR="00DD6A8F" w:rsidRDefault="00DD6A8F" w:rsidP="00DD6A8F">
      <w:r>
        <w:rPr>
          <w:rStyle w:val="Style13ptBold"/>
        </w:rPr>
        <w:t xml:space="preserve">F&amp;WW 15 </w:t>
      </w:r>
      <w:r w:rsidRPr="001905E2">
        <w:t>[</w:t>
      </w:r>
      <w:r>
        <w:t xml:space="preserve">Food and Water Watch, 8/2/15, “Water Privatization: Facts and Figures,” </w:t>
      </w:r>
      <w:hyperlink r:id="rId390" w:history="1">
        <w:r w:rsidRPr="00550CC2">
          <w:rPr>
            <w:rStyle w:val="Hyperlink"/>
          </w:rPr>
          <w:t>https://www.foodandwaterwatch.org/2015/08/02/water-privatization-facts-and-figures/</w:t>
        </w:r>
      </w:hyperlink>
      <w:r>
        <w:t xml:space="preserve">, </w:t>
      </w:r>
      <w:proofErr w:type="spellStart"/>
      <w:r>
        <w:t>smarx</w:t>
      </w:r>
      <w:proofErr w:type="spellEnd"/>
      <w:r>
        <w:t>, MLC]</w:t>
      </w:r>
    </w:p>
    <w:p w14:paraId="00CADFB6" w14:textId="77777777" w:rsidR="00DD6A8F" w:rsidRDefault="00DD6A8F" w:rsidP="00DD6A8F">
      <w:r w:rsidRPr="00D36F18">
        <w:rPr>
          <w:u w:val="single"/>
        </w:rPr>
        <w:t>Other Costs Privatization contracts can be expensive to implement</w:t>
      </w:r>
      <w:r>
        <w:t xml:space="preserve">. The </w:t>
      </w:r>
      <w:r w:rsidRPr="00D36F18">
        <w:rPr>
          <w:rStyle w:val="Emphasis"/>
        </w:rPr>
        <w:t>privatization process is complicated</w:t>
      </w:r>
      <w:r>
        <w:t xml:space="preserve">, </w:t>
      </w:r>
      <w:proofErr w:type="gramStart"/>
      <w:r w:rsidRPr="00D36F18">
        <w:rPr>
          <w:rStyle w:val="Emphasis"/>
        </w:rPr>
        <w:t>expensive</w:t>
      </w:r>
      <w:proofErr w:type="gramEnd"/>
      <w:r w:rsidRPr="00D36F18">
        <w:rPr>
          <w:rStyle w:val="Emphasis"/>
        </w:rPr>
        <w:t xml:space="preserve"> and time-consuming</w:t>
      </w:r>
      <w:r>
        <w:t xml:space="preserve">. In total, </w:t>
      </w:r>
      <w:r w:rsidRPr="00D36F18">
        <w:rPr>
          <w:u w:val="single"/>
        </w:rPr>
        <w:t>contract monitoring and administration</w:t>
      </w:r>
      <w:r>
        <w:t>, conversion of the workforce, unplanned work, and use of public equipment and facilities</w:t>
      </w:r>
      <w:r w:rsidRPr="00D36F18">
        <w:rPr>
          <w:rStyle w:val="Emphasis"/>
        </w:rPr>
        <w:t xml:space="preserve"> can increase the price of a contract by</w:t>
      </w:r>
      <w:r w:rsidRPr="00D36F18">
        <w:rPr>
          <w:u w:val="single"/>
        </w:rPr>
        <w:t xml:space="preserve"> as much as </w:t>
      </w:r>
      <w:r w:rsidRPr="00D36F18">
        <w:rPr>
          <w:rStyle w:val="Emphasis"/>
        </w:rPr>
        <w:t>25 percent</w:t>
      </w:r>
      <w:r>
        <w:t xml:space="preserve">. </w:t>
      </w:r>
      <w:r w:rsidRPr="00D36F18">
        <w:rPr>
          <w:u w:val="single"/>
        </w:rPr>
        <w:t xml:space="preserve">Other </w:t>
      </w:r>
      <w:r w:rsidRPr="00D36F18">
        <w:rPr>
          <w:rStyle w:val="Emphasis"/>
        </w:rPr>
        <w:t>hidden expenses</w:t>
      </w:r>
      <w:r w:rsidRPr="00D36F18">
        <w:rPr>
          <w:u w:val="single"/>
        </w:rPr>
        <w:t>,</w:t>
      </w:r>
      <w:r>
        <w:t xml:space="preserve"> including change orders and cost overruns, </w:t>
      </w:r>
      <w:r w:rsidRPr="00D36F18">
        <w:rPr>
          <w:rStyle w:val="Emphasis"/>
        </w:rPr>
        <w:t>can further inflate the price of private service</w:t>
      </w:r>
      <w:r>
        <w:t xml:space="preserve">. Privatization can increase the cost of financing a water project </w:t>
      </w:r>
      <w:r w:rsidRPr="00D36F18">
        <w:rPr>
          <w:u w:val="single"/>
        </w:rPr>
        <w:t>by 50 percent to 150 percent</w:t>
      </w:r>
      <w:r>
        <w:t xml:space="preserve">. Local governments usually use municipal bonds to finance water projects; these bonds have an average interest rate of about 4 percent. Private water companies use a mix of equity and corporate debt with a weighted average cost that ranges from 7.5 percent to 14 percent or higher. So, in total, </w:t>
      </w:r>
      <w:r w:rsidRPr="00D36F18">
        <w:rPr>
          <w:u w:val="single"/>
        </w:rPr>
        <w:t>over 30 years</w:t>
      </w:r>
      <w:r>
        <w:t xml:space="preserve">, </w:t>
      </w:r>
      <w:r w:rsidRPr="00D36F18">
        <w:rPr>
          <w:u w:val="single"/>
        </w:rPr>
        <w:t xml:space="preserve">private financing is </w:t>
      </w:r>
      <w:r w:rsidRPr="00D36F18">
        <w:rPr>
          <w:rStyle w:val="Emphasis"/>
        </w:rPr>
        <w:t>nearly 1.5 to 2.5 times as expensive</w:t>
      </w:r>
      <w:r w:rsidRPr="00D36F18">
        <w:rPr>
          <w:u w:val="single"/>
        </w:rPr>
        <w:t xml:space="preserve"> as public financing</w:t>
      </w:r>
      <w:r>
        <w:t xml:space="preserve">, </w:t>
      </w:r>
      <w:r w:rsidRPr="00D36F18">
        <w:rPr>
          <w:u w:val="single"/>
        </w:rPr>
        <w:t>adding $0.8 million to $2.5 million onto the total cost of every $1 million investment.</w:t>
      </w:r>
      <w:r>
        <w:t xml:space="preserve"> </w:t>
      </w:r>
    </w:p>
    <w:p w14:paraId="01F4E897" w14:textId="77777777" w:rsidR="00DD6A8F" w:rsidRDefault="00DD6A8F" w:rsidP="00DD6A8F">
      <w:pPr>
        <w:pStyle w:val="Heading4"/>
      </w:pPr>
      <w:r>
        <w:t xml:space="preserve">Water privatization is </w:t>
      </w:r>
      <w:r w:rsidRPr="00534D20">
        <w:rPr>
          <w:u w:val="single"/>
        </w:rPr>
        <w:t>less</w:t>
      </w:r>
      <w:r>
        <w:t xml:space="preserve"> reliable and </w:t>
      </w:r>
      <w:r w:rsidRPr="00534D20">
        <w:rPr>
          <w:u w:val="single"/>
        </w:rPr>
        <w:t>more</w:t>
      </w:r>
      <w:r>
        <w:t xml:space="preserve"> </w:t>
      </w:r>
      <w:proofErr w:type="gramStart"/>
      <w:r>
        <w:t>costly—</w:t>
      </w:r>
      <w:r w:rsidRPr="00534D20">
        <w:rPr>
          <w:u w:val="single"/>
        </w:rPr>
        <w:t>results</w:t>
      </w:r>
      <w:proofErr w:type="gramEnd"/>
      <w:r>
        <w:t xml:space="preserve"> in costly </w:t>
      </w:r>
      <w:r w:rsidRPr="00534D20">
        <w:rPr>
          <w:u w:val="single"/>
        </w:rPr>
        <w:t>fiascos</w:t>
      </w:r>
      <w:r>
        <w:t xml:space="preserve"> that </w:t>
      </w:r>
      <w:r>
        <w:rPr>
          <w:u w:val="single"/>
        </w:rPr>
        <w:t>derail</w:t>
      </w:r>
      <w:r>
        <w:t xml:space="preserve"> commercialization</w:t>
      </w:r>
    </w:p>
    <w:p w14:paraId="2B8BA76C" w14:textId="77777777" w:rsidR="00DD6A8F" w:rsidRPr="00534D20" w:rsidRDefault="00DD6A8F" w:rsidP="00DD6A8F">
      <w:pPr>
        <w:rPr>
          <w:rStyle w:val="Style13ptBold"/>
        </w:rPr>
      </w:pPr>
      <w:proofErr w:type="spellStart"/>
      <w:r>
        <w:rPr>
          <w:rStyle w:val="Style13ptBold"/>
        </w:rPr>
        <w:t>Kuttner</w:t>
      </w:r>
      <w:proofErr w:type="spellEnd"/>
      <w:r>
        <w:rPr>
          <w:rStyle w:val="Style13ptBold"/>
        </w:rPr>
        <w:t xml:space="preserve"> 20 </w:t>
      </w:r>
      <w:r w:rsidRPr="00534D20">
        <w:t>[</w:t>
      </w:r>
      <w:r>
        <w:t xml:space="preserve">Robert </w:t>
      </w:r>
      <w:proofErr w:type="spellStart"/>
      <w:r>
        <w:t>Kuttner</w:t>
      </w:r>
      <w:proofErr w:type="spellEnd"/>
      <w:r>
        <w:t xml:space="preserve">, co-founder and co-editor of The American Prospect, and professor at Brandeis University’s Heller School, 7/7/20, “Privatizing Our Public Water Supply,” </w:t>
      </w:r>
      <w:hyperlink r:id="rId391" w:history="1">
        <w:r w:rsidRPr="00CC0DA6">
          <w:rPr>
            <w:rStyle w:val="Hyperlink"/>
          </w:rPr>
          <w:t>https://prospect.org/environment/privatizing-our-public-water-supply/</w:t>
        </w:r>
      </w:hyperlink>
      <w:r>
        <w:t xml:space="preserve">, </w:t>
      </w:r>
      <w:proofErr w:type="spellStart"/>
      <w:r>
        <w:t>smarx</w:t>
      </w:r>
      <w:proofErr w:type="spellEnd"/>
      <w:r>
        <w:t>, MLC]</w:t>
      </w:r>
    </w:p>
    <w:p w14:paraId="27A2B2E9" w14:textId="77777777" w:rsidR="00DD6A8F" w:rsidRDefault="00DD6A8F" w:rsidP="00DD6A8F">
      <w:pPr>
        <w:rPr>
          <w:rStyle w:val="Emphasis"/>
        </w:rPr>
      </w:pPr>
      <w:r w:rsidRPr="00534D20">
        <w:rPr>
          <w:rStyle w:val="StyleUnderline"/>
        </w:rPr>
        <w:t xml:space="preserve">Privatized systems are typically </w:t>
      </w:r>
      <w:r w:rsidRPr="00534D20">
        <w:rPr>
          <w:rStyle w:val="Emphasis"/>
        </w:rPr>
        <w:t xml:space="preserve">less </w:t>
      </w:r>
      <w:r w:rsidRPr="00534D20">
        <w:rPr>
          <w:rStyle w:val="StyleUnderline"/>
        </w:rPr>
        <w:t>reliable</w:t>
      </w:r>
      <w:r w:rsidRPr="00534D20">
        <w:rPr>
          <w:rStyle w:val="Emphasis"/>
        </w:rPr>
        <w:t>, far more expensive,</w:t>
      </w:r>
      <w:r w:rsidRPr="007B277D">
        <w:rPr>
          <w:sz w:val="16"/>
        </w:rPr>
        <w:t xml:space="preserve"> </w:t>
      </w:r>
      <w:r w:rsidRPr="00534D20">
        <w:rPr>
          <w:rStyle w:val="Emphasis"/>
        </w:rPr>
        <w:t xml:space="preserve">and </w:t>
      </w:r>
      <w:r w:rsidRPr="00534D20">
        <w:rPr>
          <w:rStyle w:val="StyleUnderline"/>
        </w:rPr>
        <w:t xml:space="preserve">prone to </w:t>
      </w:r>
      <w:r w:rsidRPr="00534D20">
        <w:rPr>
          <w:rStyle w:val="Emphasis"/>
        </w:rPr>
        <w:t>corrupt</w:t>
      </w:r>
      <w:r w:rsidRPr="00534D20">
        <w:rPr>
          <w:rStyle w:val="StyleUnderline"/>
        </w:rPr>
        <w:t xml:space="preserve"> deal-making</w:t>
      </w:r>
      <w:r w:rsidRPr="007B277D">
        <w:rPr>
          <w:sz w:val="16"/>
        </w:rPr>
        <w:t xml:space="preserve">. The </w:t>
      </w:r>
      <w:r w:rsidRPr="00534D20">
        <w:rPr>
          <w:rStyle w:val="StyleUnderline"/>
        </w:rPr>
        <w:t xml:space="preserve">average community with privatized </w:t>
      </w:r>
      <w:r w:rsidRPr="00534D20">
        <w:rPr>
          <w:rStyle w:val="Emphasis"/>
        </w:rPr>
        <w:t xml:space="preserve">water paid 59 percent more </w:t>
      </w:r>
      <w:r w:rsidRPr="007B277D">
        <w:rPr>
          <w:sz w:val="16"/>
        </w:rPr>
        <w:t xml:space="preserve">than those with government supplied water. </w:t>
      </w:r>
      <w:r w:rsidRPr="00534D20">
        <w:rPr>
          <w:rStyle w:val="StyleUnderline"/>
        </w:rPr>
        <w:t>In N</w:t>
      </w:r>
      <w:r w:rsidRPr="007B277D">
        <w:rPr>
          <w:sz w:val="16"/>
        </w:rPr>
        <w:t xml:space="preserve">ew </w:t>
      </w:r>
      <w:r w:rsidRPr="00534D20">
        <w:rPr>
          <w:rStyle w:val="StyleUnderline"/>
        </w:rPr>
        <w:t>J</w:t>
      </w:r>
      <w:r w:rsidRPr="007B277D">
        <w:rPr>
          <w:sz w:val="16"/>
        </w:rPr>
        <w:t xml:space="preserve">ersey, which has more private water than most, </w:t>
      </w:r>
      <w:r w:rsidRPr="00534D20">
        <w:rPr>
          <w:rStyle w:val="Emphasis"/>
        </w:rPr>
        <w:t>private systems charged 79 percent more.</w:t>
      </w:r>
      <w:r w:rsidRPr="007B277D">
        <w:rPr>
          <w:sz w:val="16"/>
        </w:rPr>
        <w:t xml:space="preserve"> In </w:t>
      </w:r>
      <w:r w:rsidRPr="00534D20">
        <w:rPr>
          <w:rStyle w:val="StyleUnderline"/>
        </w:rPr>
        <w:t>Illinois, they charged 95 percent</w:t>
      </w:r>
      <w:r w:rsidRPr="007B277D">
        <w:rPr>
          <w:sz w:val="16"/>
        </w:rPr>
        <w:t xml:space="preserve"> more. </w:t>
      </w:r>
      <w:r w:rsidRPr="00534D20">
        <w:rPr>
          <w:rStyle w:val="StyleUnderline"/>
        </w:rPr>
        <w:t>Private water corporations have also been implicated in environmental disasters</w:t>
      </w:r>
      <w:r w:rsidRPr="007B277D">
        <w:rPr>
          <w:sz w:val="16"/>
        </w:rPr>
        <w:t xml:space="preserve">. The French multinational, Veolia, issued a report in 2015 certifying that </w:t>
      </w:r>
      <w:r w:rsidRPr="00534D20">
        <w:rPr>
          <w:rStyle w:val="StyleUnderline"/>
        </w:rPr>
        <w:t>Flint, Michigan’s water system met EPA standards</w:t>
      </w:r>
      <w:r w:rsidRPr="007B277D">
        <w:rPr>
          <w:sz w:val="16"/>
        </w:rPr>
        <w:t xml:space="preserve">, but </w:t>
      </w:r>
      <w:r w:rsidRPr="00534D20">
        <w:rPr>
          <w:rStyle w:val="Emphasis"/>
        </w:rPr>
        <w:t>neglected</w:t>
      </w:r>
      <w:r w:rsidRPr="007B277D">
        <w:rPr>
          <w:sz w:val="16"/>
        </w:rPr>
        <w:t xml:space="preserve"> to </w:t>
      </w:r>
      <w:r w:rsidRPr="00534D20">
        <w:rPr>
          <w:rStyle w:val="StyleUnderline"/>
        </w:rPr>
        <w:t>mention high lead concentrations</w:t>
      </w:r>
      <w:r w:rsidRPr="007B277D">
        <w:rPr>
          <w:sz w:val="16"/>
        </w:rPr>
        <w:t xml:space="preserve">. </w:t>
      </w:r>
      <w:r w:rsidRPr="00534D20">
        <w:rPr>
          <w:rStyle w:val="StyleUnderline"/>
        </w:rPr>
        <w:t xml:space="preserve">Conversions </w:t>
      </w:r>
      <w:r w:rsidRPr="007B277D">
        <w:rPr>
          <w:sz w:val="16"/>
        </w:rPr>
        <w:t xml:space="preserve">from </w:t>
      </w:r>
      <w:r w:rsidRPr="00534D20">
        <w:rPr>
          <w:rStyle w:val="StyleUnderline"/>
        </w:rPr>
        <w:t>public water to private water</w:t>
      </w:r>
      <w:r w:rsidRPr="007B277D">
        <w:rPr>
          <w:sz w:val="16"/>
        </w:rPr>
        <w:t xml:space="preserve"> have been </w:t>
      </w:r>
      <w:r w:rsidRPr="00534D20">
        <w:rPr>
          <w:rStyle w:val="Emphasis"/>
        </w:rPr>
        <w:t>costly fiascos</w:t>
      </w:r>
      <w:r w:rsidRPr="007B277D">
        <w:rPr>
          <w:sz w:val="16"/>
        </w:rPr>
        <w:t xml:space="preserve">. One gambit by private water companies following a privatization is to grab land needed for </w:t>
      </w:r>
      <w:proofErr w:type="gramStart"/>
      <w:r w:rsidRPr="007B277D">
        <w:rPr>
          <w:sz w:val="16"/>
        </w:rPr>
        <w:t>watersheds, and</w:t>
      </w:r>
      <w:proofErr w:type="gramEnd"/>
      <w:r w:rsidRPr="007B277D">
        <w:rPr>
          <w:sz w:val="16"/>
        </w:rPr>
        <w:t xml:space="preserve"> sell it to developers. </w:t>
      </w:r>
      <w:r w:rsidRPr="007B277D">
        <w:rPr>
          <w:rStyle w:val="StyleUnderline"/>
        </w:rPr>
        <w:t xml:space="preserve">Poor cities and Black and Latino communities are </w:t>
      </w:r>
      <w:r w:rsidRPr="007B277D">
        <w:rPr>
          <w:rStyle w:val="Emphasis"/>
        </w:rPr>
        <w:t>more at risk</w:t>
      </w:r>
      <w:r w:rsidRPr="007B277D">
        <w:rPr>
          <w:sz w:val="16"/>
        </w:rPr>
        <w:t xml:space="preserve">, according to a report by the NAACP Legal Defense Fund. In the heavily Black Philadelphia suburb of Chester, the mayor of the financially stressed town, Thaddeus Kirkland, is proposing to sell its reservoir and municipal water system to a private company for $200 million. This is a classic pattern in the privatization game. </w:t>
      </w:r>
      <w:r w:rsidRPr="007B277D">
        <w:rPr>
          <w:rStyle w:val="StyleUnderline"/>
        </w:rPr>
        <w:t xml:space="preserve">The city gets a </w:t>
      </w:r>
      <w:proofErr w:type="spellStart"/>
      <w:proofErr w:type="gramStart"/>
      <w:r w:rsidRPr="007B277D">
        <w:rPr>
          <w:rStyle w:val="StyleUnderline"/>
        </w:rPr>
        <w:t>one time</w:t>
      </w:r>
      <w:proofErr w:type="spellEnd"/>
      <w:proofErr w:type="gramEnd"/>
      <w:r w:rsidRPr="007B277D">
        <w:rPr>
          <w:rStyle w:val="StyleUnderline"/>
        </w:rPr>
        <w:t xml:space="preserve"> infusion of cash which temporarily gets the current mayor out of a jam—and the </w:t>
      </w:r>
      <w:r w:rsidRPr="007B277D">
        <w:rPr>
          <w:rStyle w:val="Emphasis"/>
        </w:rPr>
        <w:t>residents pay more</w:t>
      </w:r>
      <w:r w:rsidRPr="007B277D">
        <w:rPr>
          <w:sz w:val="16"/>
        </w:rPr>
        <w:t xml:space="preserve">. There is invariably a </w:t>
      </w:r>
      <w:r w:rsidRPr="007B277D">
        <w:rPr>
          <w:rStyle w:val="StyleUnderline"/>
        </w:rPr>
        <w:t xml:space="preserve">more </w:t>
      </w:r>
      <w:r w:rsidRPr="007B277D">
        <w:rPr>
          <w:rStyle w:val="Emphasis"/>
        </w:rPr>
        <w:t>extreme fiscal squeeze</w:t>
      </w:r>
      <w:r w:rsidRPr="007B277D">
        <w:rPr>
          <w:rStyle w:val="StyleUnderline"/>
        </w:rPr>
        <w:t xml:space="preserve"> in cities that are Black and poor</w:t>
      </w:r>
      <w:r w:rsidRPr="007B277D">
        <w:rPr>
          <w:sz w:val="16"/>
        </w:rPr>
        <w:t xml:space="preserve">, and suffer from low income, low tax base, and inadequate federal support. The color of water, like the color of so much else, is structurally racist. The Chester system that Mayor Kirkland proposes to sell off has been public for more than a century. But when you’re broke, you start selling off the furniture. The ground has been softened for the latest privatization initiative by the underfunding of EPA clean water support. Currently, according to the group, In </w:t>
      </w:r>
      <w:proofErr w:type="gramStart"/>
      <w:r w:rsidRPr="007B277D">
        <w:rPr>
          <w:sz w:val="16"/>
        </w:rPr>
        <w:t>The</w:t>
      </w:r>
      <w:proofErr w:type="gramEnd"/>
      <w:r w:rsidRPr="007B277D">
        <w:rPr>
          <w:sz w:val="16"/>
        </w:rPr>
        <w:t xml:space="preserve"> Public Interest</w:t>
      </w:r>
      <w:r w:rsidRPr="007B277D">
        <w:rPr>
          <w:rStyle w:val="StyleUnderline"/>
        </w:rPr>
        <w:t>, there are 1,326 community water systems that are in serious violation of EPA clean water standards</w:t>
      </w:r>
      <w:r w:rsidRPr="007B277D">
        <w:rPr>
          <w:sz w:val="16"/>
        </w:rPr>
        <w:t xml:space="preserve">. In this context, </w:t>
      </w:r>
      <w:r w:rsidRPr="007B277D">
        <w:rPr>
          <w:rStyle w:val="StyleUnderline"/>
        </w:rPr>
        <w:t xml:space="preserve">private water companies offer to take the problem off local government’s hands. </w:t>
      </w:r>
      <w:r w:rsidRPr="007B277D">
        <w:rPr>
          <w:sz w:val="16"/>
        </w:rPr>
        <w:t xml:space="preserve">The fallacy, however, is that </w:t>
      </w:r>
      <w:r w:rsidRPr="007B277D">
        <w:rPr>
          <w:rStyle w:val="Emphasis"/>
        </w:rPr>
        <w:t>many privatized systems are also out of compliance.</w:t>
      </w:r>
    </w:p>
    <w:p w14:paraId="27B66994" w14:textId="77777777" w:rsidR="00DD6A8F" w:rsidRDefault="00DD6A8F" w:rsidP="00DD6A8F">
      <w:pPr>
        <w:pStyle w:val="Heading4"/>
      </w:pPr>
      <w:r>
        <w:t>Privatization is not the correct solution – the CP increases confusion and hurts companies’ profits.</w:t>
      </w:r>
    </w:p>
    <w:p w14:paraId="1BFD1531" w14:textId="77777777" w:rsidR="00DD6A8F" w:rsidRDefault="00DD6A8F" w:rsidP="00DD6A8F">
      <w:r w:rsidRPr="00A66D78">
        <w:rPr>
          <w:rStyle w:val="Style13ptBold"/>
        </w:rPr>
        <w:t>Helm 20</w:t>
      </w:r>
      <w:r w:rsidRPr="00FD68B0">
        <w:t xml:space="preserve"> (Dieter Helm is a professor of energy policy at the University of Oxford and Fellow in Economics at New College. He was a member of the Economics Advisory Group to the British </w:t>
      </w:r>
      <w:hyperlink r:id="rId392" w:tooltip="University of Oxford" w:history="1">
        <w:r w:rsidRPr="00FD68B0">
          <w:rPr>
            <w:rStyle w:val="Hyperlink"/>
          </w:rPr>
          <w:t>Secretary of State for Energy and Climate Change</w:t>
        </w:r>
      </w:hyperlink>
      <w:r w:rsidRPr="00FD68B0">
        <w:t>, and Chair of the </w:t>
      </w:r>
      <w:hyperlink r:id="rId393" w:history="1">
        <w:r w:rsidRPr="00FD68B0">
          <w:rPr>
            <w:rStyle w:val="Hyperlink"/>
          </w:rPr>
          <w:t>Natural Capital Committee</w:t>
        </w:r>
      </w:hyperlink>
      <w:r w:rsidRPr="00FD68B0">
        <w:t xml:space="preserve">, 1-6-2020, "Thirty years after water privatization—is the English model the envy of the world?," OUP Academic, </w:t>
      </w:r>
      <w:hyperlink r:id="rId394" w:history="1">
        <w:r w:rsidRPr="00D16259">
          <w:rPr>
            <w:rStyle w:val="Hyperlink"/>
          </w:rPr>
          <w:t>https://academic.oup.com/oxrep/article-abstract/36/1/69/5696683</w:t>
        </w:r>
      </w:hyperlink>
      <w:r w:rsidRPr="00FD68B0">
        <w:t>)</w:t>
      </w:r>
    </w:p>
    <w:p w14:paraId="5722C065" w14:textId="77777777" w:rsidR="00DD6A8F" w:rsidRPr="001B2157" w:rsidRDefault="00DD6A8F" w:rsidP="00DD6A8F">
      <w:pPr>
        <w:rPr>
          <w:sz w:val="16"/>
        </w:rPr>
      </w:pPr>
      <w:r w:rsidRPr="00DE3CC1">
        <w:rPr>
          <w:rStyle w:val="StyleUnderline"/>
        </w:rPr>
        <w:t>Few outside the political bubbles</w:t>
      </w:r>
      <w:r w:rsidRPr="001B2157">
        <w:rPr>
          <w:sz w:val="16"/>
        </w:rPr>
        <w:t xml:space="preserve"> </w:t>
      </w:r>
      <w:r w:rsidRPr="00DE3CC1">
        <w:rPr>
          <w:rStyle w:val="StyleUnderline"/>
        </w:rPr>
        <w:t>on the Left and</w:t>
      </w:r>
      <w:r w:rsidRPr="001B2157">
        <w:rPr>
          <w:sz w:val="16"/>
        </w:rPr>
        <w:t xml:space="preserve"> </w:t>
      </w:r>
      <w:r w:rsidRPr="00DE3CC1">
        <w:rPr>
          <w:rStyle w:val="StyleUnderline"/>
        </w:rPr>
        <w:t>Right</w:t>
      </w:r>
      <w:r w:rsidRPr="001B2157">
        <w:rPr>
          <w:sz w:val="16"/>
        </w:rPr>
        <w:t xml:space="preserve"> </w:t>
      </w:r>
      <w:r w:rsidRPr="00DE3CC1">
        <w:rPr>
          <w:rStyle w:val="StyleUnderline"/>
        </w:rPr>
        <w:t>think</w:t>
      </w:r>
      <w:r w:rsidRPr="001B2157">
        <w:rPr>
          <w:sz w:val="16"/>
        </w:rPr>
        <w:t xml:space="preserve"> that </w:t>
      </w:r>
      <w:r w:rsidRPr="00DE3CC1">
        <w:rPr>
          <w:rStyle w:val="StyleUnderline"/>
        </w:rPr>
        <w:t>ownership</w:t>
      </w:r>
      <w:r w:rsidRPr="001B2157">
        <w:rPr>
          <w:sz w:val="16"/>
        </w:rPr>
        <w:t xml:space="preserve"> </w:t>
      </w:r>
      <w:r w:rsidRPr="00DE3CC1">
        <w:rPr>
          <w:rStyle w:val="StyleUnderline"/>
        </w:rPr>
        <w:t>and competition</w:t>
      </w:r>
      <w:r w:rsidRPr="001B2157">
        <w:rPr>
          <w:sz w:val="16"/>
        </w:rPr>
        <w:t xml:space="preserve"> are all that </w:t>
      </w:r>
      <w:r w:rsidRPr="00DE3CC1">
        <w:rPr>
          <w:rStyle w:val="StyleUnderline"/>
        </w:rPr>
        <w:t>matter</w:t>
      </w:r>
      <w:r w:rsidRPr="001B2157">
        <w:rPr>
          <w:sz w:val="16"/>
        </w:rPr>
        <w:t xml:space="preserve">s, </w:t>
      </w:r>
      <w:r w:rsidRPr="00DE3CC1">
        <w:rPr>
          <w:rStyle w:val="StyleUnderline"/>
        </w:rPr>
        <w:t>or</w:t>
      </w:r>
      <w:r w:rsidRPr="001B2157">
        <w:rPr>
          <w:sz w:val="16"/>
        </w:rPr>
        <w:t xml:space="preserve"> indeed that these </w:t>
      </w:r>
      <w:r w:rsidRPr="00DE3CC1">
        <w:rPr>
          <w:rStyle w:val="StyleUnderline"/>
        </w:rPr>
        <w:t>are even the most important issues</w:t>
      </w:r>
      <w:r w:rsidRPr="001B2157">
        <w:rPr>
          <w:sz w:val="16"/>
        </w:rPr>
        <w:t xml:space="preserve"> </w:t>
      </w:r>
      <w:r w:rsidRPr="00DE3CC1">
        <w:rPr>
          <w:rStyle w:val="StyleUnderline"/>
        </w:rPr>
        <w:t>facing the utilities now.</w:t>
      </w:r>
      <w:r w:rsidRPr="001B2157">
        <w:rPr>
          <w:sz w:val="16"/>
        </w:rPr>
        <w:t xml:space="preserve"> Ownership is always attenuated. </w:t>
      </w:r>
      <w:r w:rsidRPr="00DE3CC1">
        <w:rPr>
          <w:rStyle w:val="StyleUnderline"/>
        </w:rPr>
        <w:t>Private ownership</w:t>
      </w:r>
      <w:r w:rsidRPr="001B2157">
        <w:rPr>
          <w:sz w:val="16"/>
        </w:rPr>
        <w:t xml:space="preserve"> </w:t>
      </w:r>
      <w:r w:rsidRPr="00246E90">
        <w:rPr>
          <w:rStyle w:val="StyleUnderline"/>
        </w:rPr>
        <w:t xml:space="preserve">does </w:t>
      </w:r>
      <w:r w:rsidRPr="00A45452">
        <w:rPr>
          <w:rStyle w:val="Emphasis"/>
        </w:rPr>
        <w:t>not convey complete control to shareholders</w:t>
      </w:r>
      <w:r w:rsidRPr="001B2157">
        <w:rPr>
          <w:sz w:val="16"/>
        </w:rPr>
        <w:t xml:space="preserve">, </w:t>
      </w:r>
      <w:r w:rsidRPr="00A45452">
        <w:rPr>
          <w:rStyle w:val="Emphasis"/>
        </w:rPr>
        <w:t>and competition is not always the complete answer</w:t>
      </w:r>
      <w:r w:rsidRPr="001B2157">
        <w:rPr>
          <w:sz w:val="16"/>
        </w:rPr>
        <w:t xml:space="preserve">, </w:t>
      </w:r>
      <w:r w:rsidRPr="00246E90">
        <w:rPr>
          <w:rStyle w:val="StyleUnderline"/>
        </w:rPr>
        <w:t>especially where there is natural</w:t>
      </w:r>
      <w:r w:rsidRPr="001B2157">
        <w:rPr>
          <w:sz w:val="16"/>
        </w:rPr>
        <w:t xml:space="preserve"> </w:t>
      </w:r>
      <w:r w:rsidRPr="00246E90">
        <w:rPr>
          <w:rStyle w:val="StyleUnderline"/>
        </w:rPr>
        <w:t>monopoly</w:t>
      </w:r>
      <w:r w:rsidRPr="001B2157">
        <w:rPr>
          <w:sz w:val="16"/>
        </w:rPr>
        <w:t xml:space="preserve">, </w:t>
      </w:r>
      <w:r w:rsidRPr="00246E90">
        <w:rPr>
          <w:rStyle w:val="StyleUnderline"/>
        </w:rPr>
        <w:t>public goods, externalities, and issues of citizens’</w:t>
      </w:r>
      <w:r w:rsidRPr="001B2157">
        <w:rPr>
          <w:sz w:val="16"/>
        </w:rPr>
        <w:t xml:space="preserve"> </w:t>
      </w:r>
      <w:r w:rsidRPr="00246E90">
        <w:rPr>
          <w:rStyle w:val="StyleUnderline"/>
        </w:rPr>
        <w:t>entitlements and poverty</w:t>
      </w:r>
      <w:r w:rsidRPr="001B2157">
        <w:rPr>
          <w:sz w:val="16"/>
        </w:rPr>
        <w:t xml:space="preserve">. Indeed, sometimes it is not even a good idea: there are certain activities, such as those performed by healthcare provision, policing and the courts, and probation and prison services, where the pursuit of private self-interest can be detrimental and even dangerous. Water has many of these market failures and distributional issues (see </w:t>
      </w:r>
      <w:hyperlink r:id="rId395" w:history="1">
        <w:r w:rsidRPr="001B2157">
          <w:rPr>
            <w:rStyle w:val="Hyperlink"/>
            <w:sz w:val="16"/>
          </w:rPr>
          <w:t>Cowan, 1998</w:t>
        </w:r>
      </w:hyperlink>
      <w:r w:rsidRPr="001B2157">
        <w:rPr>
          <w:sz w:val="16"/>
        </w:rPr>
        <w:t xml:space="preserve">). </w:t>
      </w:r>
      <w:r w:rsidRPr="00742C24">
        <w:rPr>
          <w:rStyle w:val="StyleUnderline"/>
        </w:rPr>
        <w:t>Neither nationalization nor</w:t>
      </w:r>
      <w:r w:rsidRPr="001B2157">
        <w:rPr>
          <w:sz w:val="16"/>
        </w:rPr>
        <w:t xml:space="preserve"> </w:t>
      </w:r>
      <w:r w:rsidRPr="00AA7171">
        <w:rPr>
          <w:rStyle w:val="StyleUnderline"/>
        </w:rPr>
        <w:t>privatization</w:t>
      </w:r>
      <w:r w:rsidRPr="001B2157">
        <w:rPr>
          <w:sz w:val="16"/>
        </w:rPr>
        <w:t>—</w:t>
      </w:r>
      <w:r w:rsidRPr="00AA7171">
        <w:rPr>
          <w:rStyle w:val="StyleUnderline"/>
        </w:rPr>
        <w:t>nor monopoly nor competition</w:t>
      </w:r>
      <w:r w:rsidRPr="001B2157">
        <w:rPr>
          <w:sz w:val="16"/>
        </w:rPr>
        <w:t>—</w:t>
      </w:r>
      <w:r w:rsidRPr="00A45452">
        <w:rPr>
          <w:rStyle w:val="Emphasis"/>
        </w:rPr>
        <w:t>solves any of these</w:t>
      </w:r>
      <w:r w:rsidRPr="00AA7171">
        <w:rPr>
          <w:rStyle w:val="StyleUnderline"/>
        </w:rPr>
        <w:t xml:space="preserve">. </w:t>
      </w:r>
      <w:r w:rsidRPr="001B2157">
        <w:rPr>
          <w:sz w:val="16"/>
        </w:rPr>
        <w:t xml:space="preserve">What they do is set the context within which regulation operates, to close the gap between the public interest and that of the managers. It is about public control in both the privatized and nationalized models. And as we shall see, </w:t>
      </w:r>
      <w:r w:rsidRPr="00A45452">
        <w:rPr>
          <w:rStyle w:val="Emphasis"/>
        </w:rPr>
        <w:t>it is the failure of regulation to properly address these market failures</w:t>
      </w:r>
      <w:r w:rsidRPr="001B2157">
        <w:rPr>
          <w:sz w:val="16"/>
        </w:rPr>
        <w:t xml:space="preserve"> </w:t>
      </w:r>
      <w:r w:rsidRPr="00A45452">
        <w:rPr>
          <w:rStyle w:val="StyleUnderline"/>
        </w:rPr>
        <w:t xml:space="preserve">and especially the distributional problems that has in significant measure given rise to the current </w:t>
      </w:r>
      <w:proofErr w:type="gramStart"/>
      <w:r w:rsidRPr="00A45452">
        <w:rPr>
          <w:rStyle w:val="StyleUnderline"/>
        </w:rPr>
        <w:t>state of affairs</w:t>
      </w:r>
      <w:proofErr w:type="gramEnd"/>
      <w:r w:rsidRPr="001B2157">
        <w:rPr>
          <w:sz w:val="16"/>
        </w:rPr>
        <w:t xml:space="preserve">. </w:t>
      </w:r>
      <w:r w:rsidRPr="001D2625">
        <w:rPr>
          <w:rStyle w:val="StyleUnderline"/>
        </w:rPr>
        <w:t>Expecting</w:t>
      </w:r>
      <w:r w:rsidRPr="001B2157">
        <w:rPr>
          <w:sz w:val="16"/>
        </w:rPr>
        <w:t xml:space="preserve"> </w:t>
      </w:r>
      <w:r w:rsidRPr="001D2625">
        <w:rPr>
          <w:rStyle w:val="StyleUnderline"/>
        </w:rPr>
        <w:t>companies to maximize profits</w:t>
      </w:r>
      <w:r w:rsidRPr="001B2157">
        <w:rPr>
          <w:sz w:val="16"/>
        </w:rPr>
        <w:t xml:space="preserve"> </w:t>
      </w:r>
      <w:r w:rsidRPr="001D2625">
        <w:rPr>
          <w:rStyle w:val="StyleUnderline"/>
        </w:rPr>
        <w:t>and then castigating</w:t>
      </w:r>
      <w:r w:rsidRPr="001B2157">
        <w:rPr>
          <w:sz w:val="16"/>
        </w:rPr>
        <w:t xml:space="preserve"> </w:t>
      </w:r>
      <w:r w:rsidRPr="001D2625">
        <w:rPr>
          <w:rStyle w:val="StyleUnderline"/>
        </w:rPr>
        <w:t>them</w:t>
      </w:r>
      <w:r w:rsidRPr="001B2157">
        <w:rPr>
          <w:sz w:val="16"/>
        </w:rPr>
        <w:t xml:space="preserve"> </w:t>
      </w:r>
      <w:r w:rsidRPr="001D2625">
        <w:rPr>
          <w:rStyle w:val="StyleUnderline"/>
        </w:rPr>
        <w:t>for doing so gives rise to</w:t>
      </w:r>
      <w:r w:rsidRPr="001B2157">
        <w:rPr>
          <w:sz w:val="16"/>
        </w:rPr>
        <w:t xml:space="preserve"> </w:t>
      </w:r>
      <w:r w:rsidRPr="00A45452">
        <w:rPr>
          <w:rStyle w:val="Emphasis"/>
        </w:rPr>
        <w:t>just the sort of confusion</w:t>
      </w:r>
      <w:r w:rsidRPr="001B2157">
        <w:rPr>
          <w:sz w:val="16"/>
        </w:rPr>
        <w:t xml:space="preserve"> </w:t>
      </w:r>
      <w:r w:rsidRPr="00A45452">
        <w:rPr>
          <w:rStyle w:val="Emphasis"/>
        </w:rPr>
        <w:t>that increases the cost of capital</w:t>
      </w:r>
      <w:r w:rsidRPr="001B2157">
        <w:rPr>
          <w:sz w:val="16"/>
        </w:rPr>
        <w:t xml:space="preserve"> </w:t>
      </w:r>
      <w:r w:rsidRPr="00A45452">
        <w:rPr>
          <w:rStyle w:val="Emphasis"/>
        </w:rPr>
        <w:t>and blunts the underlying incentives</w:t>
      </w:r>
      <w:r w:rsidRPr="001D2625">
        <w:rPr>
          <w:rStyle w:val="StyleUnderline"/>
        </w:rPr>
        <w:t xml:space="preserve">. Expecting state ownership and monopoly to automatically deliver the public interest is similarly </w:t>
      </w:r>
      <w:r w:rsidRPr="00A45452">
        <w:rPr>
          <w:rStyle w:val="Emphasis"/>
        </w:rPr>
        <w:t>naïve</w:t>
      </w:r>
      <w:r w:rsidRPr="001D2625">
        <w:rPr>
          <w:rStyle w:val="StyleUnderline"/>
        </w:rPr>
        <w:t>.</w:t>
      </w:r>
      <w:r w:rsidRPr="001B2157">
        <w:rPr>
          <w:sz w:val="16"/>
        </w:rPr>
        <w:t xml:space="preserve"> When it comes to control, there is a further twist. </w:t>
      </w:r>
      <w:r w:rsidRPr="001D2625">
        <w:rPr>
          <w:rStyle w:val="StyleUnderline"/>
        </w:rPr>
        <w:t>It is often better not to own something if you want to control it.</w:t>
      </w:r>
      <w:r w:rsidRPr="001B2157">
        <w:rPr>
          <w:sz w:val="16"/>
        </w:rPr>
        <w:t xml:space="preserve"> Across the economy, </w:t>
      </w:r>
      <w:r w:rsidRPr="00A45452">
        <w:rPr>
          <w:rStyle w:val="Emphasis"/>
        </w:rPr>
        <w:t>supermarkets do not tend to own farms. Clothing retailers do not own manufacturers</w:t>
      </w:r>
      <w:r w:rsidRPr="001B2157">
        <w:rPr>
          <w:sz w:val="16"/>
        </w:rPr>
        <w:t xml:space="preserve">. Applied to the water companies, </w:t>
      </w:r>
      <w:r w:rsidRPr="001D2625">
        <w:rPr>
          <w:rStyle w:val="StyleUnderline"/>
        </w:rPr>
        <w:t>it may be better for governments</w:t>
      </w:r>
      <w:r w:rsidRPr="001B2157">
        <w:rPr>
          <w:sz w:val="16"/>
        </w:rPr>
        <w:t xml:space="preserve"> </w:t>
      </w:r>
      <w:r w:rsidRPr="001D2625">
        <w:rPr>
          <w:rStyle w:val="StyleUnderline"/>
        </w:rPr>
        <w:t>not to own them</w:t>
      </w:r>
      <w:r w:rsidRPr="001B2157">
        <w:rPr>
          <w:sz w:val="16"/>
        </w:rPr>
        <w:t xml:space="preserve"> </w:t>
      </w:r>
      <w:r w:rsidRPr="001D2625">
        <w:rPr>
          <w:rStyle w:val="StyleUnderline"/>
        </w:rPr>
        <w:t>if what they want is control</w:t>
      </w:r>
      <w:r w:rsidRPr="001B2157">
        <w:rPr>
          <w:sz w:val="16"/>
        </w:rPr>
        <w:t xml:space="preserve">. Why? Because </w:t>
      </w:r>
      <w:r w:rsidRPr="001D2625">
        <w:rPr>
          <w:rStyle w:val="StyleUnderline"/>
        </w:rPr>
        <w:t>if the government owns the companies, it is vulnerable to capture by their workforces</w:t>
      </w:r>
      <w:r w:rsidRPr="001B2157">
        <w:rPr>
          <w:sz w:val="16"/>
        </w:rPr>
        <w:t xml:space="preserve"> </w:t>
      </w:r>
      <w:r w:rsidRPr="001D2625">
        <w:rPr>
          <w:rStyle w:val="StyleUnderline"/>
        </w:rPr>
        <w:t>and by their management.</w:t>
      </w:r>
      <w:r w:rsidRPr="001B2157">
        <w:rPr>
          <w:sz w:val="16"/>
        </w:rPr>
        <w:t xml:space="preserve"> </w:t>
      </w:r>
      <w:r w:rsidRPr="00A45452">
        <w:rPr>
          <w:rStyle w:val="Emphasis"/>
        </w:rPr>
        <w:t>Problems of union control have been apparent in the history of the nationalized industries</w:t>
      </w:r>
      <w:r w:rsidRPr="001B2157">
        <w:rPr>
          <w:sz w:val="16"/>
        </w:rPr>
        <w:t xml:space="preserve">, and indeed a prime motive for general restructuring (see </w:t>
      </w:r>
      <w:hyperlink r:id="rId396" w:history="1">
        <w:r w:rsidRPr="001B2157">
          <w:rPr>
            <w:rStyle w:val="Hyperlink"/>
            <w:sz w:val="16"/>
          </w:rPr>
          <w:t>Rees, 1989</w:t>
        </w:r>
      </w:hyperlink>
      <w:r w:rsidRPr="001B2157">
        <w:rPr>
          <w:sz w:val="16"/>
        </w:rPr>
        <w:t xml:space="preserve">). Further to this specific utility argument, there is the general and classic argument about the control exercised by the owners over the managers, and the principal–agent problem. </w:t>
      </w:r>
      <w:r w:rsidRPr="001B2157">
        <w:rPr>
          <w:rStyle w:val="StyleUnderline"/>
        </w:rPr>
        <w:t>In the political debates</w:t>
      </w:r>
      <w:r w:rsidRPr="001B2157">
        <w:rPr>
          <w:sz w:val="16"/>
        </w:rPr>
        <w:t xml:space="preserve"> </w:t>
      </w:r>
      <w:r w:rsidRPr="001B2157">
        <w:rPr>
          <w:rStyle w:val="StyleUnderline"/>
        </w:rPr>
        <w:t>about both privatization</w:t>
      </w:r>
      <w:r w:rsidRPr="001B2157">
        <w:rPr>
          <w:sz w:val="16"/>
        </w:rPr>
        <w:t xml:space="preserve"> </w:t>
      </w:r>
      <w:r w:rsidRPr="001B2157">
        <w:rPr>
          <w:rStyle w:val="StyleUnderline"/>
        </w:rPr>
        <w:t>and nationalization</w:t>
      </w:r>
      <w:r w:rsidRPr="001B2157">
        <w:rPr>
          <w:sz w:val="16"/>
        </w:rPr>
        <w:t xml:space="preserve">, </w:t>
      </w:r>
      <w:r w:rsidRPr="001B2157">
        <w:rPr>
          <w:rStyle w:val="StyleUnderline"/>
        </w:rPr>
        <w:t>it was often assumed that the</w:t>
      </w:r>
      <w:r w:rsidRPr="001B2157">
        <w:rPr>
          <w:sz w:val="16"/>
        </w:rPr>
        <w:t xml:space="preserve"> </w:t>
      </w:r>
      <w:r w:rsidRPr="001B2157">
        <w:rPr>
          <w:rStyle w:val="StyleUnderline"/>
        </w:rPr>
        <w:t>managers would be the servants of their owners</w:t>
      </w:r>
      <w:r w:rsidRPr="001B2157">
        <w:rPr>
          <w:sz w:val="16"/>
        </w:rPr>
        <w:t xml:space="preserve">. In making the case for privatizing the water industry, Stephen Littlechild went so far as to suggest that the takeover mechanism could enforce discipline on managers, and the closure of this gap meant that regulation could be </w:t>
      </w:r>
      <w:proofErr w:type="gramStart"/>
      <w:r w:rsidRPr="001B2157">
        <w:rPr>
          <w:sz w:val="16"/>
        </w:rPr>
        <w:t>light-touch</w:t>
      </w:r>
      <w:proofErr w:type="gramEnd"/>
      <w:r w:rsidRPr="001B2157">
        <w:rPr>
          <w:sz w:val="16"/>
        </w:rPr>
        <w:t xml:space="preserve"> (</w:t>
      </w:r>
      <w:hyperlink r:id="rId397" w:history="1">
        <w:r w:rsidRPr="001B2157">
          <w:rPr>
            <w:rStyle w:val="Hyperlink"/>
            <w:sz w:val="16"/>
          </w:rPr>
          <w:t>Littlechild, 1988</w:t>
        </w:r>
      </w:hyperlink>
      <w:r w:rsidRPr="001B2157">
        <w:rPr>
          <w:sz w:val="16"/>
        </w:rPr>
        <w:t xml:space="preserve">). </w:t>
      </w:r>
      <w:r w:rsidRPr="001B2157">
        <w:rPr>
          <w:rStyle w:val="StyleUnderline"/>
        </w:rPr>
        <w:t>This turned out to be at best naïve</w:t>
      </w:r>
      <w:r w:rsidRPr="001B2157">
        <w:rPr>
          <w:sz w:val="16"/>
        </w:rPr>
        <w:t xml:space="preserve">: </w:t>
      </w:r>
      <w:r w:rsidRPr="001B2157">
        <w:rPr>
          <w:rStyle w:val="StyleUnderline"/>
        </w:rPr>
        <w:t>in a monopoly context,</w:t>
      </w:r>
      <w:r w:rsidRPr="001B2157">
        <w:rPr>
          <w:sz w:val="16"/>
        </w:rPr>
        <w:t xml:space="preserve"> </w:t>
      </w:r>
      <w:r w:rsidRPr="001B2157">
        <w:rPr>
          <w:rStyle w:val="StyleUnderline"/>
        </w:rPr>
        <w:t>the primary impact of the new incentives</w:t>
      </w:r>
      <w:r w:rsidRPr="001B2157">
        <w:rPr>
          <w:sz w:val="16"/>
        </w:rPr>
        <w:t xml:space="preserve"> </w:t>
      </w:r>
      <w:r w:rsidRPr="001B2157">
        <w:rPr>
          <w:rStyle w:val="StyleUnderline"/>
        </w:rPr>
        <w:t>would be on managers rather than owners</w:t>
      </w:r>
      <w:r w:rsidRPr="001B2157">
        <w:rPr>
          <w:sz w:val="16"/>
        </w:rPr>
        <w:t xml:space="preserve">—and they moved quickly to increase their own pay and benefits. </w:t>
      </w:r>
      <w:r w:rsidRPr="001B2157">
        <w:rPr>
          <w:rStyle w:val="StyleUnderline"/>
        </w:rPr>
        <w:t>Later</w:t>
      </w:r>
      <w:r w:rsidRPr="001B2157">
        <w:rPr>
          <w:sz w:val="16"/>
        </w:rPr>
        <w:t xml:space="preserve">, </w:t>
      </w:r>
      <w:r w:rsidRPr="001B2157">
        <w:rPr>
          <w:rStyle w:val="StyleUnderline"/>
        </w:rPr>
        <w:t>the owners</w:t>
      </w:r>
      <w:r w:rsidRPr="001B2157">
        <w:rPr>
          <w:sz w:val="16"/>
        </w:rPr>
        <w:t xml:space="preserve"> </w:t>
      </w:r>
      <w:r w:rsidRPr="001B2157">
        <w:rPr>
          <w:rStyle w:val="StyleUnderline"/>
        </w:rPr>
        <w:t>would begin to reassert control</w:t>
      </w:r>
      <w:r w:rsidRPr="001B2157">
        <w:rPr>
          <w:sz w:val="16"/>
        </w:rPr>
        <w:t xml:space="preserve"> over the boards through the takeover mechanism (as Littlechild had anticipated), </w:t>
      </w:r>
      <w:r w:rsidRPr="001B2157">
        <w:rPr>
          <w:rStyle w:val="StyleUnderline"/>
        </w:rPr>
        <w:t>but</w:t>
      </w:r>
      <w:r w:rsidRPr="001B2157">
        <w:rPr>
          <w:sz w:val="16"/>
        </w:rPr>
        <w:t xml:space="preserve"> here </w:t>
      </w:r>
      <w:r w:rsidRPr="001B2157">
        <w:rPr>
          <w:rStyle w:val="StyleUnderline"/>
        </w:rPr>
        <w:t>the incentive was mainly for private equity</w:t>
      </w:r>
      <w:r w:rsidRPr="001B2157">
        <w:rPr>
          <w:sz w:val="16"/>
        </w:rPr>
        <w:t xml:space="preserve"> </w:t>
      </w:r>
      <w:r w:rsidRPr="001B2157">
        <w:rPr>
          <w:rStyle w:val="StyleUnderline"/>
        </w:rPr>
        <w:t>and</w:t>
      </w:r>
      <w:r w:rsidRPr="001B2157">
        <w:rPr>
          <w:sz w:val="16"/>
        </w:rPr>
        <w:t xml:space="preserve"> </w:t>
      </w:r>
      <w:r w:rsidRPr="001B2157">
        <w:rPr>
          <w:rStyle w:val="StyleUnderline"/>
        </w:rPr>
        <w:t>infrastructure funds</w:t>
      </w:r>
      <w:r w:rsidRPr="001B2157">
        <w:rPr>
          <w:sz w:val="16"/>
        </w:rPr>
        <w:t xml:space="preserve"> to extract short-term value from the companies. </w:t>
      </w:r>
      <w:r w:rsidRPr="001B2157">
        <w:rPr>
          <w:rStyle w:val="StyleUnderline"/>
        </w:rPr>
        <w:t>This was done though comprehensive financial engineering—in effect,</w:t>
      </w:r>
      <w:r w:rsidRPr="001B2157">
        <w:rPr>
          <w:sz w:val="16"/>
        </w:rPr>
        <w:t xml:space="preserve"> </w:t>
      </w:r>
      <w:r w:rsidRPr="001B2157">
        <w:rPr>
          <w:rStyle w:val="StyleUnderline"/>
        </w:rPr>
        <w:t>mortgaging the assets of the companies and leaving them highly geared as a result</w:t>
      </w:r>
      <w:r w:rsidRPr="001B2157">
        <w:rPr>
          <w:sz w:val="16"/>
        </w:rPr>
        <w:t xml:space="preserve">. There has been a rapid turnover of owners for many of the privatized companies, and those with the fastest turnover have tended to come bottom of the Ofwat efficiency assessments, with Southern Water and Thames Water identified as the least efficient in the 2019 price review by Ofwat. This mattered because a prime argument for privatization was that the ownership would lead to increased efficiency, as there were profits to be made. </w:t>
      </w:r>
      <w:r w:rsidRPr="00A45452">
        <w:rPr>
          <w:rStyle w:val="Emphasis"/>
        </w:rPr>
        <w:t>The regulatory problem was</w:t>
      </w:r>
      <w:r w:rsidRPr="001B2157">
        <w:rPr>
          <w:sz w:val="16"/>
        </w:rPr>
        <w:t xml:space="preserve"> </w:t>
      </w:r>
      <w:r w:rsidRPr="00A45452">
        <w:rPr>
          <w:rStyle w:val="Emphasis"/>
        </w:rPr>
        <w:t>therefore assumed to be less about promoting efficiency, but rather about limiting the profits over and above the greater efficiency</w:t>
      </w:r>
      <w:r w:rsidRPr="001B2157">
        <w:rPr>
          <w:rStyle w:val="StyleUnderline"/>
        </w:rPr>
        <w:t>.</w:t>
      </w:r>
      <w:r w:rsidRPr="001B2157">
        <w:rPr>
          <w:sz w:val="16"/>
        </w:rPr>
        <w:t xml:space="preserve"> Provided that the managers did what the owners wanted, they would not use the protection of monopoly to ‘pursue the quiet life’ as John Hicks had claimed (</w:t>
      </w:r>
      <w:hyperlink r:id="rId398" w:history="1">
        <w:r w:rsidRPr="001B2157">
          <w:rPr>
            <w:rStyle w:val="Hyperlink"/>
            <w:sz w:val="16"/>
          </w:rPr>
          <w:t>Hicks, 1935</w:t>
        </w:r>
      </w:hyperlink>
      <w:r w:rsidRPr="001B2157">
        <w:rPr>
          <w:sz w:val="16"/>
        </w:rPr>
        <w:t>). But without the ability to take the profits, this was argued to have caused inefficiency in the public sector, to the benefit of managers and workers.</w:t>
      </w:r>
    </w:p>
    <w:p w14:paraId="6B3BBEBD" w14:textId="77777777" w:rsidR="00DD6A8F" w:rsidRDefault="00DD6A8F" w:rsidP="00DD6A8F">
      <w:pPr>
        <w:pStyle w:val="Heading4"/>
      </w:pPr>
      <w:r>
        <w:t>Best studies prove</w:t>
      </w:r>
    </w:p>
    <w:p w14:paraId="6E114B4C" w14:textId="77777777" w:rsidR="00DD6A8F" w:rsidRPr="005E4369" w:rsidRDefault="00DD6A8F" w:rsidP="00DD6A8F">
      <w:r w:rsidRPr="00585D45">
        <w:rPr>
          <w:rStyle w:val="Style13ptBold"/>
        </w:rPr>
        <w:t>Warner 11</w:t>
      </w:r>
      <w:r>
        <w:t xml:space="preserve"> (</w:t>
      </w:r>
      <w:r w:rsidRPr="00E2598E">
        <w:t xml:space="preserve">Mildred Warner is an international expert on restructuring local government services, how to plan for more child and age-friendly cities, and how to promote environmental sustainability at the local level. Decentralization has elevated the importance of local government worldwide, but social protection is challenged by devolution, privatization, and fiscal crisis. Cities must pick up the slack and Warner's research explores how. She has authored more than 100 journal articles, book chapters, and professional reports, and has received major research grants from government and foundations, </w:t>
      </w:r>
      <w:r>
        <w:t>03</w:t>
      </w:r>
      <w:r w:rsidRPr="00E2598E">
        <w:t>-</w:t>
      </w:r>
      <w:r>
        <w:t>21</w:t>
      </w:r>
      <w:r w:rsidRPr="00E2598E">
        <w:t>-</w:t>
      </w:r>
      <w:r>
        <w:t>2011</w:t>
      </w:r>
      <w:r w:rsidRPr="00E2598E">
        <w:t>, "Water</w:t>
      </w:r>
      <w:r w:rsidRPr="005E4369">
        <w:t xml:space="preserve"> privatization does not yield cost savings," Transnational Institute, https://www.tni.org/en/article/water-privatization-does-not-yield-cost-savings</w:t>
      </w:r>
      <w:r>
        <w:t>)</w:t>
      </w:r>
    </w:p>
    <w:p w14:paraId="28829F84" w14:textId="77777777" w:rsidR="00DD6A8F" w:rsidRPr="00BC6D37" w:rsidRDefault="00DD6A8F" w:rsidP="00DD6A8F">
      <w:pPr>
        <w:rPr>
          <w:b/>
          <w:iCs/>
          <w:sz w:val="24"/>
          <w:u w:val="single"/>
          <w:bdr w:val="single" w:sz="8" w:space="0" w:color="auto"/>
        </w:rPr>
      </w:pPr>
      <w:r w:rsidRPr="00585D45">
        <w:rPr>
          <w:rStyle w:val="StyleUnderline"/>
        </w:rPr>
        <w:t>When there are mixed</w:t>
      </w:r>
      <w:r w:rsidRPr="00860AC5">
        <w:rPr>
          <w:sz w:val="16"/>
        </w:rPr>
        <w:t xml:space="preserve"> </w:t>
      </w:r>
      <w:r w:rsidRPr="00585D45">
        <w:rPr>
          <w:rStyle w:val="StyleUnderline"/>
        </w:rPr>
        <w:t>results</w:t>
      </w:r>
      <w:r w:rsidRPr="00860AC5">
        <w:rPr>
          <w:sz w:val="16"/>
        </w:rPr>
        <w:t xml:space="preserve"> across a range of studies, </w:t>
      </w:r>
      <w:r w:rsidRPr="00585D45">
        <w:rPr>
          <w:rStyle w:val="StyleUnderline"/>
        </w:rPr>
        <w:t>researchers can employ meta</w:t>
      </w:r>
      <w:r w:rsidRPr="00860AC5">
        <w:rPr>
          <w:sz w:val="16"/>
        </w:rPr>
        <w:t>-</w:t>
      </w:r>
      <w:r w:rsidRPr="00585D45">
        <w:rPr>
          <w:rStyle w:val="StyleUnderline"/>
        </w:rPr>
        <w:t>analysis</w:t>
      </w:r>
      <w:r w:rsidRPr="00860AC5">
        <w:rPr>
          <w:sz w:val="16"/>
        </w:rPr>
        <w:t xml:space="preserve"> </w:t>
      </w:r>
      <w:r w:rsidRPr="00585D45">
        <w:rPr>
          <w:rStyle w:val="StyleUnderline"/>
        </w:rPr>
        <w:t>techniques</w:t>
      </w:r>
      <w:r w:rsidRPr="00860AC5">
        <w:rPr>
          <w:sz w:val="16"/>
        </w:rPr>
        <w:t xml:space="preserve"> </w:t>
      </w:r>
      <w:r w:rsidRPr="00585D45">
        <w:rPr>
          <w:rStyle w:val="StyleUnderline"/>
        </w:rPr>
        <w:t>to assess</w:t>
      </w:r>
      <w:r w:rsidRPr="00860AC5">
        <w:rPr>
          <w:sz w:val="16"/>
        </w:rPr>
        <w:t xml:space="preserve"> </w:t>
      </w:r>
      <w:r w:rsidRPr="00585D45">
        <w:rPr>
          <w:rStyle w:val="StyleUnderline"/>
        </w:rPr>
        <w:t>the quality of</w:t>
      </w:r>
      <w:r w:rsidRPr="00860AC5">
        <w:rPr>
          <w:sz w:val="16"/>
        </w:rPr>
        <w:t xml:space="preserve"> </w:t>
      </w:r>
      <w:r w:rsidRPr="00585D45">
        <w:rPr>
          <w:rStyle w:val="StyleUnderline"/>
        </w:rPr>
        <w:t>different study results</w:t>
      </w:r>
      <w:r w:rsidRPr="00860AC5">
        <w:rPr>
          <w:sz w:val="16"/>
        </w:rPr>
        <w:t xml:space="preserve"> and determine, given the weight of the empirical evidence, whether a given result holds. This is how it works. </w:t>
      </w:r>
      <w:r w:rsidRPr="00585D45">
        <w:rPr>
          <w:rStyle w:val="StyleUnderline"/>
        </w:rPr>
        <w:t>We analyzed all the published</w:t>
      </w:r>
      <w:r w:rsidRPr="00860AC5">
        <w:rPr>
          <w:sz w:val="16"/>
        </w:rPr>
        <w:t xml:space="preserve"> </w:t>
      </w:r>
      <w:r w:rsidRPr="00585D45">
        <w:rPr>
          <w:rStyle w:val="StyleUnderline"/>
        </w:rPr>
        <w:t>large scale quantitative studies</w:t>
      </w:r>
      <w:r w:rsidRPr="00860AC5">
        <w:rPr>
          <w:sz w:val="16"/>
        </w:rPr>
        <w:t xml:space="preserve"> </w:t>
      </w:r>
      <w:r w:rsidRPr="00585D45">
        <w:rPr>
          <w:rStyle w:val="StyleUnderline"/>
        </w:rPr>
        <w:t>of water collection</w:t>
      </w:r>
      <w:r w:rsidRPr="00860AC5">
        <w:rPr>
          <w:sz w:val="16"/>
        </w:rPr>
        <w:t xml:space="preserve"> from around the world published </w:t>
      </w:r>
      <w:r w:rsidRPr="00860AC5">
        <w:rPr>
          <w:rStyle w:val="Emphasis"/>
        </w:rPr>
        <w:t>between 1960 and 2009</w:t>
      </w:r>
      <w:r w:rsidRPr="00860AC5">
        <w:rPr>
          <w:sz w:val="16"/>
        </w:rPr>
        <w:t xml:space="preserve"> – </w:t>
      </w:r>
      <w:r w:rsidRPr="00860AC5">
        <w:rPr>
          <w:rStyle w:val="Emphasis"/>
        </w:rPr>
        <w:t>seventeen in total</w:t>
      </w:r>
      <w:r w:rsidRPr="00860AC5">
        <w:rPr>
          <w:sz w:val="16"/>
        </w:rPr>
        <w:t xml:space="preserve"> (See Bel and Warner 2008 for a thorough description of each study). </w:t>
      </w:r>
      <w:r w:rsidRPr="00860AC5">
        <w:rPr>
          <w:rStyle w:val="Emphasis"/>
        </w:rPr>
        <w:t>Eleven</w:t>
      </w:r>
      <w:r w:rsidRPr="00585D45">
        <w:rPr>
          <w:rStyle w:val="StyleUnderline"/>
        </w:rPr>
        <w:t xml:space="preserve"> of these studies </w:t>
      </w:r>
      <w:r w:rsidRPr="00860AC5">
        <w:rPr>
          <w:rStyle w:val="Emphasis"/>
        </w:rPr>
        <w:t>were from the US,</w:t>
      </w:r>
      <w:r w:rsidRPr="00860AC5">
        <w:rPr>
          <w:sz w:val="16"/>
        </w:rPr>
        <w:t xml:space="preserve"> three from England and Wales, and three from Eastern Europe, </w:t>
      </w:r>
      <w:proofErr w:type="gramStart"/>
      <w:r w:rsidRPr="00860AC5">
        <w:rPr>
          <w:sz w:val="16"/>
        </w:rPr>
        <w:t>Asia</w:t>
      </w:r>
      <w:proofErr w:type="gramEnd"/>
      <w:r w:rsidRPr="00860AC5">
        <w:rPr>
          <w:sz w:val="16"/>
        </w:rPr>
        <w:t xml:space="preserve"> and Africa. These were not case studies. </w:t>
      </w:r>
      <w:r w:rsidRPr="00585D45">
        <w:rPr>
          <w:rStyle w:val="StyleUnderline"/>
        </w:rPr>
        <w:t>They were large scale cross-sectional studies</w:t>
      </w:r>
      <w:r w:rsidRPr="00860AC5">
        <w:rPr>
          <w:sz w:val="16"/>
        </w:rPr>
        <w:t xml:space="preserve"> </w:t>
      </w:r>
      <w:r w:rsidRPr="00585D45">
        <w:rPr>
          <w:rStyle w:val="StyleUnderline"/>
        </w:rPr>
        <w:t>assessing differences in costs related to public or private</w:t>
      </w:r>
      <w:r w:rsidRPr="00860AC5">
        <w:rPr>
          <w:sz w:val="16"/>
        </w:rPr>
        <w:t xml:space="preserve"> </w:t>
      </w:r>
      <w:r w:rsidRPr="00585D45">
        <w:rPr>
          <w:rStyle w:val="StyleUnderline"/>
        </w:rPr>
        <w:t>production in water delivery across many communities</w:t>
      </w:r>
      <w:r w:rsidRPr="00860AC5">
        <w:rPr>
          <w:sz w:val="16"/>
        </w:rPr>
        <w:t xml:space="preserve"> (both urban and rural). Sample sizes were smallest in the UK studies (10-30 municipalities), but large in the US studies (86-319 municipalities per study) and the developing country studies (50-655 municipalities per study). What can large scale, cross sectional comparisons of public and private water systems tell us about differences in costs? </w:t>
      </w:r>
      <w:proofErr w:type="gramStart"/>
      <w:r w:rsidRPr="00585D45">
        <w:rPr>
          <w:rStyle w:val="StyleUnderline"/>
        </w:rPr>
        <w:t>The majority of</w:t>
      </w:r>
      <w:proofErr w:type="gramEnd"/>
      <w:r w:rsidRPr="00585D45">
        <w:rPr>
          <w:rStyle w:val="StyleUnderline"/>
        </w:rPr>
        <w:t xml:space="preserve"> the studies (11) found</w:t>
      </w:r>
      <w:r>
        <w:rPr>
          <w:rStyle w:val="StyleUnderline"/>
        </w:rPr>
        <w:t xml:space="preserve"> </w:t>
      </w:r>
      <w:r w:rsidRPr="00585D45">
        <w:rPr>
          <w:rStyle w:val="StyleUnderline"/>
        </w:rPr>
        <w:t>no difference in costs</w:t>
      </w:r>
      <w:r>
        <w:rPr>
          <w:rStyle w:val="StyleUnderline"/>
        </w:rPr>
        <w:t xml:space="preserve"> </w:t>
      </w:r>
      <w:r w:rsidRPr="00585D45">
        <w:rPr>
          <w:rStyle w:val="StyleUnderline"/>
        </w:rPr>
        <w:t>between public and private production.</w:t>
      </w:r>
      <w:r w:rsidRPr="00860AC5">
        <w:rPr>
          <w:sz w:val="16"/>
        </w:rPr>
        <w:t xml:space="preserve"> This was true of all the studies conducted outside the US and the UK. Only three studies found private production to be less costly and these studies were all from the US during the 1970s and 1980s. The four studies finding public production to be less costly were also from the US. </w:t>
      </w:r>
      <w:r w:rsidRPr="00D22F85">
        <w:rPr>
          <w:rStyle w:val="StyleUnderline"/>
        </w:rPr>
        <w:t>To test further for what might explain the differences in</w:t>
      </w:r>
      <w:r w:rsidRPr="00860AC5">
        <w:rPr>
          <w:sz w:val="16"/>
        </w:rPr>
        <w:t xml:space="preserve"> </w:t>
      </w:r>
      <w:r w:rsidRPr="00D22F85">
        <w:rPr>
          <w:rStyle w:val="StyleUnderline"/>
        </w:rPr>
        <w:t>study results, we conducted a meta-regression analysis controlling for sample size</w:t>
      </w:r>
      <w:r w:rsidRPr="00860AC5">
        <w:rPr>
          <w:sz w:val="16"/>
        </w:rPr>
        <w:t xml:space="preserve"> (larger studies are more robust), country (differentiating US and UK studies from others), and functional form of the regression analysis. </w:t>
      </w:r>
      <w:r w:rsidRPr="00D22F85">
        <w:rPr>
          <w:rStyle w:val="Emphasis"/>
        </w:rPr>
        <w:t>These statistical results confirmed no difference in costs between public and private production of water service</w:t>
      </w:r>
      <w:r w:rsidRPr="00860AC5">
        <w:rPr>
          <w:sz w:val="16"/>
        </w:rPr>
        <w:t xml:space="preserve">. Cost savings were more likely to be found in the earlier studies suggesting that cost savings, if any, erode over time. </w:t>
      </w:r>
      <w:r w:rsidRPr="00D22F85">
        <w:rPr>
          <w:rStyle w:val="StyleUnderline"/>
        </w:rPr>
        <w:t>Furthermore, we found statistical evidence of</w:t>
      </w:r>
      <w:r w:rsidRPr="00860AC5">
        <w:rPr>
          <w:sz w:val="16"/>
        </w:rPr>
        <w:t xml:space="preserve"> </w:t>
      </w:r>
      <w:r w:rsidRPr="00D22F85">
        <w:rPr>
          <w:rStyle w:val="StyleUnderline"/>
        </w:rPr>
        <w:t>publication bias in favor of cost savings</w:t>
      </w:r>
      <w:r w:rsidRPr="00860AC5">
        <w:rPr>
          <w:sz w:val="16"/>
        </w:rPr>
        <w:t xml:space="preserve"> (See Bel et al 2010). </w:t>
      </w:r>
      <w:r w:rsidRPr="00D22F85">
        <w:rPr>
          <w:rStyle w:val="StyleUnderline"/>
        </w:rPr>
        <w:t>These</w:t>
      </w:r>
      <w:r w:rsidRPr="00860AC5">
        <w:rPr>
          <w:sz w:val="16"/>
        </w:rPr>
        <w:t xml:space="preserve"> empirical </w:t>
      </w:r>
      <w:r w:rsidRPr="00D22F85">
        <w:rPr>
          <w:rStyle w:val="StyleUnderline"/>
        </w:rPr>
        <w:t>results</w:t>
      </w:r>
      <w:r w:rsidRPr="00860AC5">
        <w:rPr>
          <w:sz w:val="16"/>
        </w:rPr>
        <w:t xml:space="preserve"> </w:t>
      </w:r>
      <w:r w:rsidRPr="00D22F85">
        <w:rPr>
          <w:rStyle w:val="StyleUnderline"/>
        </w:rPr>
        <w:t>challenge the widespread claim</w:t>
      </w:r>
      <w:r w:rsidRPr="00860AC5">
        <w:rPr>
          <w:sz w:val="16"/>
        </w:rPr>
        <w:t xml:space="preserve"> </w:t>
      </w:r>
      <w:r w:rsidRPr="00D22F85">
        <w:rPr>
          <w:rStyle w:val="StyleUnderline"/>
        </w:rPr>
        <w:t>that</w:t>
      </w:r>
      <w:r w:rsidRPr="00860AC5">
        <w:rPr>
          <w:sz w:val="16"/>
        </w:rPr>
        <w:t xml:space="preserve"> </w:t>
      </w:r>
      <w:r w:rsidRPr="00D22F85">
        <w:rPr>
          <w:rStyle w:val="StyleUnderline"/>
        </w:rPr>
        <w:t>privatization</w:t>
      </w:r>
      <w:r w:rsidRPr="00860AC5">
        <w:rPr>
          <w:sz w:val="16"/>
        </w:rPr>
        <w:t xml:space="preserve"> </w:t>
      </w:r>
      <w:r w:rsidRPr="00D22F85">
        <w:rPr>
          <w:rStyle w:val="StyleUnderline"/>
        </w:rPr>
        <w:t>should</w:t>
      </w:r>
      <w:r w:rsidRPr="00860AC5">
        <w:rPr>
          <w:sz w:val="16"/>
        </w:rPr>
        <w:t xml:space="preserve"> result in </w:t>
      </w:r>
      <w:r w:rsidRPr="00D22F85">
        <w:rPr>
          <w:rStyle w:val="StyleUnderline"/>
        </w:rPr>
        <w:t>lower costs.</w:t>
      </w:r>
      <w:r w:rsidRPr="00860AC5">
        <w:rPr>
          <w:sz w:val="16"/>
        </w:rPr>
        <w:t xml:space="preserve"> Were these unexpected empirical results a result of problems with implementation on the ground? Or is it a more fundamental problem – a misreading of economic theory? We claim the later. Neoclassical economic theory argues for a careful review of market structure, </w:t>
      </w:r>
      <w:proofErr w:type="gramStart"/>
      <w:r w:rsidRPr="00860AC5">
        <w:rPr>
          <w:sz w:val="16"/>
        </w:rPr>
        <w:t>incentives</w:t>
      </w:r>
      <w:proofErr w:type="gramEnd"/>
      <w:r w:rsidRPr="00860AC5">
        <w:rPr>
          <w:sz w:val="16"/>
        </w:rPr>
        <w:t xml:space="preserve"> and actors to determine when private production might result in lower costs than public production. </w:t>
      </w:r>
      <w:r w:rsidRPr="00860AC5">
        <w:rPr>
          <w:rStyle w:val="StyleUnderline"/>
        </w:rPr>
        <w:t>Privatization</w:t>
      </w:r>
      <w:r w:rsidRPr="00860AC5">
        <w:rPr>
          <w:sz w:val="16"/>
        </w:rPr>
        <w:t xml:space="preserve"> </w:t>
      </w:r>
      <w:r w:rsidRPr="00860AC5">
        <w:rPr>
          <w:rStyle w:val="StyleUnderline"/>
        </w:rPr>
        <w:t>proponents</w:t>
      </w:r>
      <w:r w:rsidRPr="00860AC5">
        <w:rPr>
          <w:sz w:val="16"/>
        </w:rPr>
        <w:t xml:space="preserve"> </w:t>
      </w:r>
      <w:r w:rsidRPr="00860AC5">
        <w:rPr>
          <w:rStyle w:val="StyleUnderline"/>
        </w:rPr>
        <w:t>failed to understand or follow basic economic</w:t>
      </w:r>
      <w:r w:rsidRPr="00860AC5">
        <w:rPr>
          <w:sz w:val="16"/>
        </w:rPr>
        <w:t xml:space="preserve"> </w:t>
      </w:r>
      <w:r w:rsidRPr="00860AC5">
        <w:rPr>
          <w:rStyle w:val="StyleUnderline"/>
        </w:rPr>
        <w:t>theory</w:t>
      </w:r>
      <w:r w:rsidRPr="00860AC5">
        <w:rPr>
          <w:sz w:val="16"/>
        </w:rPr>
        <w:t xml:space="preserve">. </w:t>
      </w:r>
      <w:r w:rsidRPr="00860AC5">
        <w:rPr>
          <w:rStyle w:val="StyleUnderline"/>
        </w:rPr>
        <w:t xml:space="preserve">Expectations of costs savings under privatization </w:t>
      </w:r>
      <w:r w:rsidRPr="00860AC5">
        <w:rPr>
          <w:rStyle w:val="Emphasis"/>
        </w:rPr>
        <w:t xml:space="preserve">are not supported by a careful reading of economic theory. </w:t>
      </w:r>
    </w:p>
    <w:p w14:paraId="362E5D00" w14:textId="77777777" w:rsidR="00DD6A8F" w:rsidRPr="005D6725" w:rsidRDefault="00DD6A8F" w:rsidP="00DD6A8F">
      <w:pPr>
        <w:pStyle w:val="Heading4"/>
      </w:pPr>
      <w:r>
        <w:t>Fails in practice – companies still rely on government bailouts which turns the impact</w:t>
      </w:r>
    </w:p>
    <w:p w14:paraId="2BB29EDF" w14:textId="77777777" w:rsidR="00DD6A8F" w:rsidRPr="00501A60" w:rsidRDefault="00DD6A8F" w:rsidP="00DD6A8F">
      <w:pPr>
        <w:rPr>
          <w:rStyle w:val="Style13ptBold"/>
        </w:rPr>
      </w:pPr>
      <w:r>
        <w:rPr>
          <w:rStyle w:val="Style13ptBold"/>
        </w:rPr>
        <w:t xml:space="preserve">O’Brien 18 – </w:t>
      </w:r>
      <w:r w:rsidRPr="00501A60">
        <w:rPr>
          <w:rStyle w:val="Style13ptBold"/>
          <w:b w:val="0"/>
          <w:bCs w:val="0"/>
        </w:rPr>
        <w:t xml:space="preserve">writes about political economies and cities for Jacobin, CityLab, the London Review of Books and New Socialist. (Hettie, </w:t>
      </w:r>
      <w:proofErr w:type="spellStart"/>
      <w:r w:rsidRPr="00501A60">
        <w:rPr>
          <w:rStyle w:val="Style13ptBold"/>
          <w:b w:val="0"/>
          <w:bCs w:val="0"/>
        </w:rPr>
        <w:t>Dialogo</w:t>
      </w:r>
      <w:proofErr w:type="spellEnd"/>
      <w:r w:rsidRPr="00501A60">
        <w:rPr>
          <w:rStyle w:val="Style13ptBold"/>
          <w:b w:val="0"/>
          <w:bCs w:val="0"/>
        </w:rPr>
        <w:t xml:space="preserve"> Chino, “Should the private sector manage the world’s water supply?”, 8-30-2018, https://dialogochino.net/en/trade-investment/11531-should-the-private-sector-manage-the-worlds-water-supply/)//mj</w:t>
      </w:r>
    </w:p>
    <w:p w14:paraId="7E858AA1" w14:textId="77777777" w:rsidR="00DD6A8F" w:rsidRDefault="00DD6A8F" w:rsidP="00DD6A8F">
      <w:r>
        <w:t xml:space="preserve">Evidence shows </w:t>
      </w:r>
      <w:r w:rsidRPr="00CE0FD4">
        <w:rPr>
          <w:rStyle w:val="Emphasis"/>
        </w:rPr>
        <w:t>governments have been overly optimistic about</w:t>
      </w:r>
      <w:r w:rsidRPr="00CE0FD4">
        <w:rPr>
          <w:rStyle w:val="StyleUnderline"/>
        </w:rPr>
        <w:t xml:space="preserve"> the benefits of </w:t>
      </w:r>
      <w:r w:rsidRPr="00CE0FD4">
        <w:rPr>
          <w:rStyle w:val="Emphasis"/>
        </w:rPr>
        <w:t>selling</w:t>
      </w:r>
      <w:r w:rsidRPr="00CE0FD4">
        <w:rPr>
          <w:rStyle w:val="StyleUnderline"/>
        </w:rPr>
        <w:t xml:space="preserve"> </w:t>
      </w:r>
      <w:r>
        <w:t xml:space="preserve">up. In England, the </w:t>
      </w:r>
      <w:r w:rsidRPr="00CE0FD4">
        <w:rPr>
          <w:rStyle w:val="StyleUnderline"/>
        </w:rPr>
        <w:t>average household water bill has risen by 40%</w:t>
      </w:r>
      <w:r>
        <w:t xml:space="preserve"> above inflation </w:t>
      </w:r>
      <w:r w:rsidRPr="00CE0FD4">
        <w:rPr>
          <w:rStyle w:val="StyleUnderline"/>
        </w:rPr>
        <w:t xml:space="preserve">since </w:t>
      </w:r>
      <w:proofErr w:type="spellStart"/>
      <w:r w:rsidRPr="00CE0FD4">
        <w:rPr>
          <w:rStyle w:val="StyleUnderline"/>
        </w:rPr>
        <w:t>privatisation</w:t>
      </w:r>
      <w:proofErr w:type="spellEnd"/>
      <w:r>
        <w:t xml:space="preserve"> in 1989. And </w:t>
      </w:r>
      <w:r w:rsidRPr="00CE0FD4">
        <w:rPr>
          <w:rStyle w:val="StyleUnderline"/>
        </w:rPr>
        <w:t xml:space="preserve">in </w:t>
      </w:r>
      <w:proofErr w:type="gramStart"/>
      <w:r w:rsidRPr="00CE0FD4">
        <w:rPr>
          <w:rStyle w:val="StyleUnderline"/>
        </w:rPr>
        <w:t>the majority of</w:t>
      </w:r>
      <w:proofErr w:type="gramEnd"/>
      <w:r>
        <w:t xml:space="preserve"> </w:t>
      </w:r>
      <w:proofErr w:type="spellStart"/>
      <w:r>
        <w:t>privatisation</w:t>
      </w:r>
      <w:proofErr w:type="spellEnd"/>
      <w:r>
        <w:t xml:space="preserve"> </w:t>
      </w:r>
      <w:r w:rsidRPr="00CE0FD4">
        <w:rPr>
          <w:rStyle w:val="StyleUnderline"/>
        </w:rPr>
        <w:t xml:space="preserve">cases, </w:t>
      </w:r>
      <w:r w:rsidRPr="00DA167B">
        <w:rPr>
          <w:rStyle w:val="Emphasis"/>
        </w:rPr>
        <w:t>companies still rely on public funds</w:t>
      </w:r>
      <w:r w:rsidRPr="00CE0FD4">
        <w:rPr>
          <w:rStyle w:val="StyleUnderline"/>
        </w:rPr>
        <w:t>. A study</w:t>
      </w:r>
      <w:r>
        <w:t xml:space="preserve"> by the Public Services International Research Unit </w:t>
      </w:r>
      <w:r w:rsidRPr="00CE0FD4">
        <w:rPr>
          <w:rStyle w:val="StyleUnderline"/>
        </w:rPr>
        <w:t>found companies received nearly 500 million euros from the European Bank for Reconstruction and Development from 1991-2012.</w:t>
      </w:r>
      <w:r>
        <w:rPr>
          <w:rStyle w:val="StyleUnderline"/>
        </w:rPr>
        <w:t xml:space="preserve"> </w:t>
      </w:r>
      <w:r>
        <w:t xml:space="preserve">Thames Water, the </w:t>
      </w:r>
      <w:r w:rsidRPr="00CE0FD4">
        <w:rPr>
          <w:rStyle w:val="StyleUnderline"/>
        </w:rPr>
        <w:t>company responsible for London’s water supply, embodies this reliance on public money.</w:t>
      </w:r>
      <w:r>
        <w:t xml:space="preserve"> </w:t>
      </w:r>
      <w:r w:rsidRPr="00CE0FD4">
        <w:rPr>
          <w:rStyle w:val="StyleUnderline"/>
        </w:rPr>
        <w:t>When asked to finance a new mega sewer in 2012, the company claimed it was too burdened by debt to afford it, despite paying millions of pounds</w:t>
      </w:r>
      <w:r>
        <w:t xml:space="preserve"> in dividends </w:t>
      </w:r>
      <w:r w:rsidRPr="00CE0FD4">
        <w:rPr>
          <w:rStyle w:val="StyleUnderline"/>
        </w:rPr>
        <w:t>to shareholders</w:t>
      </w:r>
      <w:r>
        <w:t xml:space="preserve"> and executives. Instead, </w:t>
      </w:r>
      <w:r w:rsidRPr="00CE0FD4">
        <w:rPr>
          <w:rStyle w:val="StyleUnderline"/>
        </w:rPr>
        <w:t>consumers will pay for the new sewer through higher water bills, with the state acting as guarantor in case the project has financial difficulties.</w:t>
      </w:r>
      <w:r>
        <w:rPr>
          <w:rStyle w:val="StyleUnderline"/>
        </w:rPr>
        <w:t xml:space="preserve"> </w:t>
      </w:r>
      <w:r>
        <w:t xml:space="preserve">Meera </w:t>
      </w:r>
      <w:proofErr w:type="spellStart"/>
      <w:r>
        <w:t>Karunananthan</w:t>
      </w:r>
      <w:proofErr w:type="spellEnd"/>
      <w:r>
        <w:t xml:space="preserve">, director of Canadian pressure </w:t>
      </w:r>
      <w:proofErr w:type="gramStart"/>
      <w:r>
        <w:t>group</w:t>
      </w:r>
      <w:proofErr w:type="gramEnd"/>
      <w:r>
        <w:t xml:space="preserve"> the Blue Planet Project, calls this the “</w:t>
      </w:r>
      <w:proofErr w:type="spellStart"/>
      <w:r>
        <w:t>socialisation</w:t>
      </w:r>
      <w:proofErr w:type="spellEnd"/>
      <w:r>
        <w:t xml:space="preserve"> of risk and </w:t>
      </w:r>
      <w:proofErr w:type="spellStart"/>
      <w:r>
        <w:t>privatisation</w:t>
      </w:r>
      <w:proofErr w:type="spellEnd"/>
      <w:r>
        <w:t xml:space="preserve"> of profits”, where companies extract profits while relying on the state to shoulder financial risk. Infrastructure investment has a murkier record in the developing world. Despite assurances that companies would bring much-needed investment, most have only been willing to invest in middle income countries where risks are lower. A study by researchers Antonio </w:t>
      </w:r>
      <w:proofErr w:type="spellStart"/>
      <w:r>
        <w:t>Estache</w:t>
      </w:r>
      <w:proofErr w:type="spellEnd"/>
      <w:r>
        <w:t xml:space="preserve"> and Martin Rossi in 2002 found the majority of investment in private water provision occurred in middle-income countries like China (50%), rather than </w:t>
      </w:r>
      <w:proofErr w:type="gramStart"/>
      <w:r>
        <w:t>low income</w:t>
      </w:r>
      <w:proofErr w:type="gramEnd"/>
      <w:r>
        <w:t xml:space="preserve"> countries (18%) where needs are greatest. There is a received wisdom that developing countries can’t finance projects without private sector involvement. However, </w:t>
      </w:r>
      <w:r w:rsidRPr="00CE0FD4">
        <w:rPr>
          <w:rStyle w:val="StyleUnderline"/>
        </w:rPr>
        <w:t xml:space="preserve">private companies rely on the same sources of investment that are available to governments -- including donors, commercial and development banks -- suggesting that </w:t>
      </w:r>
      <w:proofErr w:type="spellStart"/>
      <w:r w:rsidRPr="00CE0FD4">
        <w:rPr>
          <w:rStyle w:val="StyleUnderline"/>
        </w:rPr>
        <w:t>privatisation</w:t>
      </w:r>
      <w:proofErr w:type="spellEnd"/>
      <w:r w:rsidRPr="00CE0FD4">
        <w:rPr>
          <w:rStyle w:val="StyleUnderline"/>
        </w:rPr>
        <w:t xml:space="preserve"> is as much about political desire as economic necessity.</w:t>
      </w:r>
      <w:r>
        <w:t xml:space="preserve"> As David Hall, a researcher at the Public Services International Research Unit puts it, “when the private sector moves into water systems any </w:t>
      </w:r>
      <w:proofErr w:type="gramStart"/>
      <w:r>
        <w:t>loans</w:t>
      </w:r>
      <w:proofErr w:type="gramEnd"/>
      <w:r>
        <w:t xml:space="preserve"> they take out have to be guaranteed by governments – so the credit rating and viability is the same as the credit rating of the country”.</w:t>
      </w:r>
    </w:p>
    <w:p w14:paraId="6424367A" w14:textId="77777777" w:rsidR="00DD6A8F" w:rsidRDefault="00DD6A8F" w:rsidP="00DD6A8F">
      <w:pPr>
        <w:pStyle w:val="Heading3"/>
      </w:pPr>
      <w:r>
        <w:t>Impact---AT: Debt---2AC</w:t>
      </w:r>
    </w:p>
    <w:p w14:paraId="5C4AC70D" w14:textId="77777777" w:rsidR="00DD6A8F" w:rsidRDefault="00DD6A8F" w:rsidP="00DD6A8F">
      <w:pPr>
        <w:pStyle w:val="Heading4"/>
      </w:pPr>
      <w:r>
        <w:t xml:space="preserve">Debt is non-unique and doesn’t cause war. </w:t>
      </w:r>
    </w:p>
    <w:p w14:paraId="3BC32AAB" w14:textId="77777777" w:rsidR="00DD6A8F" w:rsidRPr="00C307C2" w:rsidRDefault="00DD6A8F" w:rsidP="00DD6A8F">
      <w:r w:rsidRPr="004968F3">
        <w:rPr>
          <w:rStyle w:val="Style13ptBold"/>
        </w:rPr>
        <w:t>Walt 20</w:t>
      </w:r>
      <w:r>
        <w:t xml:space="preserve"> – Stephen Walt, International Relations Professor at Harvard University. [Will a Global Depression Trigger Another World War? 5-13-20, https://foreignpolicy.com/2020/05/13/coronavirus-pandemic-depression-economy-world-war/]</w:t>
      </w:r>
    </w:p>
    <w:p w14:paraId="4948C002" w14:textId="77777777" w:rsidR="00DD6A8F" w:rsidRPr="00C307C2" w:rsidRDefault="00DD6A8F" w:rsidP="00DD6A8F">
      <w:pPr>
        <w:rPr>
          <w:sz w:val="16"/>
        </w:rPr>
      </w:pPr>
      <w:r w:rsidRPr="008A57E0">
        <w:rPr>
          <w:rStyle w:val="Emphasis"/>
        </w:rPr>
        <w:t>Another familiar folk theory</w:t>
      </w:r>
      <w:r w:rsidRPr="008A57E0">
        <w:rPr>
          <w:rStyle w:val="StyleUnderline"/>
        </w:rPr>
        <w:t xml:space="preserve"> is “military </w:t>
      </w:r>
      <w:r w:rsidRPr="00F21CF6">
        <w:rPr>
          <w:rStyle w:val="StyleUnderline"/>
          <w:highlight w:val="cyan"/>
        </w:rPr>
        <w:t>Keynesianism</w:t>
      </w:r>
      <w:r w:rsidRPr="008A57E0">
        <w:rPr>
          <w:rStyle w:val="StyleUnderline"/>
        </w:rPr>
        <w:t>.” War generates</w:t>
      </w:r>
      <w:r w:rsidRPr="00C307C2">
        <w:rPr>
          <w:sz w:val="16"/>
        </w:rPr>
        <w:t xml:space="preserve"> a lot of economic </w:t>
      </w:r>
      <w:r w:rsidRPr="008A57E0">
        <w:rPr>
          <w:rStyle w:val="StyleUnderline"/>
        </w:rPr>
        <w:t>demand</w:t>
      </w:r>
      <w:r w:rsidRPr="00C307C2">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6FAD70F" w14:textId="77777777" w:rsidR="00DD6A8F" w:rsidRDefault="00DD6A8F" w:rsidP="00DD6A8F">
      <w:pPr>
        <w:rPr>
          <w:sz w:val="16"/>
        </w:rPr>
      </w:pPr>
      <w:r w:rsidRPr="00F21CF6">
        <w:rPr>
          <w:rStyle w:val="Emphasis"/>
          <w:highlight w:val="cyan"/>
        </w:rPr>
        <w:t>I doubt it</w:t>
      </w:r>
      <w:r w:rsidRPr="00F21CF6">
        <w:rPr>
          <w:rStyle w:val="StyleUnderline"/>
          <w:highlight w:val="cyan"/>
        </w:rPr>
        <w:t>. It takes</w:t>
      </w:r>
      <w:r w:rsidRPr="008A57E0">
        <w:rPr>
          <w:rStyle w:val="StyleUnderline"/>
        </w:rPr>
        <w:t xml:space="preserve"> </w:t>
      </w:r>
      <w:r w:rsidRPr="008A57E0">
        <w:rPr>
          <w:rStyle w:val="Emphasis"/>
        </w:rPr>
        <w:t xml:space="preserve">a </w:t>
      </w:r>
      <w:proofErr w:type="gramStart"/>
      <w:r w:rsidRPr="008A57E0">
        <w:rPr>
          <w:rStyle w:val="Emphasis"/>
        </w:rPr>
        <w:t xml:space="preserve">really </w:t>
      </w:r>
      <w:r w:rsidRPr="00F21CF6">
        <w:rPr>
          <w:rStyle w:val="Emphasis"/>
          <w:highlight w:val="cyan"/>
        </w:rPr>
        <w:t>big</w:t>
      </w:r>
      <w:proofErr w:type="gramEnd"/>
      <w:r w:rsidRPr="00F21CF6">
        <w:rPr>
          <w:rStyle w:val="Emphasis"/>
          <w:highlight w:val="cyan"/>
        </w:rPr>
        <w:t xml:space="preserve"> war</w:t>
      </w:r>
      <w:r w:rsidRPr="00F21CF6">
        <w:rPr>
          <w:rStyle w:val="StyleUnderline"/>
          <w:highlight w:val="cyan"/>
        </w:rPr>
        <w:t xml:space="preserve"> to generate</w:t>
      </w:r>
      <w:r w:rsidRPr="008A57E0">
        <w:rPr>
          <w:rStyle w:val="StyleUnderline"/>
        </w:rPr>
        <w:t xml:space="preserve"> </w:t>
      </w:r>
      <w:r w:rsidRPr="008A57E0">
        <w:rPr>
          <w:rStyle w:val="Emphasis"/>
        </w:rPr>
        <w:t xml:space="preserve">a significant </w:t>
      </w:r>
      <w:r w:rsidRPr="00F21CF6">
        <w:rPr>
          <w:rStyle w:val="Emphasis"/>
          <w:highlight w:val="cyan"/>
        </w:rPr>
        <w:t>stimulus</w:t>
      </w:r>
      <w:r w:rsidRPr="008A57E0">
        <w:rPr>
          <w:rStyle w:val="StyleUnderline"/>
        </w:rPr>
        <w:t xml:space="preserve">, and </w:t>
      </w:r>
      <w:r w:rsidRPr="00F21CF6">
        <w:rPr>
          <w:rStyle w:val="StyleUnderline"/>
          <w:highlight w:val="cyan"/>
        </w:rPr>
        <w:t xml:space="preserve">it is hard to imagine </w:t>
      </w:r>
      <w:r w:rsidRPr="00F21CF6">
        <w:rPr>
          <w:rStyle w:val="Emphasis"/>
          <w:highlight w:val="cyan"/>
        </w:rPr>
        <w:t>any</w:t>
      </w:r>
      <w:r w:rsidRPr="008A57E0">
        <w:rPr>
          <w:rStyle w:val="Emphasis"/>
        </w:rPr>
        <w:t xml:space="preserve"> country</w:t>
      </w:r>
      <w:r w:rsidRPr="008A57E0">
        <w:rPr>
          <w:rStyle w:val="StyleUnderline"/>
        </w:rPr>
        <w:t xml:space="preserve"> </w:t>
      </w:r>
      <w:r w:rsidRPr="00F21CF6">
        <w:rPr>
          <w:rStyle w:val="StyleUnderline"/>
          <w:highlight w:val="cyan"/>
        </w:rPr>
        <w:t>launching</w:t>
      </w:r>
      <w:r w:rsidRPr="008A57E0">
        <w:rPr>
          <w:rStyle w:val="StyleUnderline"/>
        </w:rPr>
        <w:t xml:space="preserve"> </w:t>
      </w:r>
      <w:r w:rsidRPr="008A57E0">
        <w:rPr>
          <w:rStyle w:val="Emphasis"/>
        </w:rPr>
        <w:t xml:space="preserve">a large-scale </w:t>
      </w:r>
      <w:r w:rsidRPr="00F21CF6">
        <w:rPr>
          <w:rStyle w:val="Emphasis"/>
          <w:highlight w:val="cyan"/>
        </w:rPr>
        <w:t>war</w:t>
      </w:r>
      <w:r w:rsidRPr="00C307C2">
        <w:rPr>
          <w:sz w:val="16"/>
        </w:rPr>
        <w:t>—with all its attendant risks—</w:t>
      </w:r>
      <w:r w:rsidRPr="008A57E0">
        <w:rPr>
          <w:rStyle w:val="StyleUnderline"/>
        </w:rPr>
        <w:t xml:space="preserve">at a moment </w:t>
      </w:r>
      <w:r w:rsidRPr="00F21CF6">
        <w:rPr>
          <w:rStyle w:val="StyleUnderline"/>
          <w:highlight w:val="cyan"/>
        </w:rPr>
        <w:t>when debt</w:t>
      </w:r>
      <w:r w:rsidRPr="008A57E0">
        <w:rPr>
          <w:rStyle w:val="StyleUnderline"/>
        </w:rPr>
        <w:t xml:space="preserve"> levels are </w:t>
      </w:r>
      <w:r w:rsidRPr="008A57E0">
        <w:rPr>
          <w:rStyle w:val="Emphasis"/>
        </w:rPr>
        <w:t xml:space="preserve">already </w:t>
      </w:r>
      <w:r w:rsidRPr="00F21CF6">
        <w:rPr>
          <w:rStyle w:val="Emphasis"/>
          <w:highlight w:val="cyan"/>
        </w:rPr>
        <w:t>soar</w:t>
      </w:r>
      <w:r w:rsidRPr="00C307C2">
        <w:rPr>
          <w:rStyle w:val="Emphasis"/>
        </w:rPr>
        <w:t>ing</w:t>
      </w:r>
      <w:r w:rsidRPr="00C307C2">
        <w:rPr>
          <w:sz w:val="16"/>
        </w:rPr>
        <w:t xml:space="preserve">. More importantly, </w:t>
      </w:r>
      <w:r w:rsidRPr="00F21CF6">
        <w:rPr>
          <w:rStyle w:val="StyleUnderline"/>
          <w:highlight w:val="cyan"/>
        </w:rPr>
        <w:t>there are</w:t>
      </w:r>
      <w:r w:rsidRPr="00C307C2">
        <w:rPr>
          <w:rStyle w:val="StyleUnderline"/>
        </w:rPr>
        <w:t xml:space="preserve"> lots of </w:t>
      </w:r>
      <w:r w:rsidRPr="00F21CF6">
        <w:rPr>
          <w:rStyle w:val="Emphasis"/>
          <w:highlight w:val="cyan"/>
        </w:rPr>
        <w:t>easier</w:t>
      </w:r>
      <w:r w:rsidRPr="00C307C2">
        <w:rPr>
          <w:rStyle w:val="Emphasis"/>
        </w:rPr>
        <w:t xml:space="preserve"> and more direct </w:t>
      </w:r>
      <w:r w:rsidRPr="00F21CF6">
        <w:rPr>
          <w:rStyle w:val="Emphasis"/>
          <w:highlight w:val="cyan"/>
        </w:rPr>
        <w:t>ways</w:t>
      </w:r>
      <w:r w:rsidRPr="00F21CF6">
        <w:rPr>
          <w:rStyle w:val="StyleUnderline"/>
          <w:highlight w:val="cyan"/>
        </w:rPr>
        <w:t xml:space="preserve"> to stimulate</w:t>
      </w:r>
      <w:r w:rsidRPr="00C307C2">
        <w:rPr>
          <w:rStyle w:val="StyleUnderline"/>
        </w:rPr>
        <w:t xml:space="preserve"> the economy—infrastructure spending, unemployment insurance, even “helicopter payments”—and </w:t>
      </w:r>
      <w:r w:rsidRPr="00F21CF6">
        <w:rPr>
          <w:rStyle w:val="StyleUnderline"/>
          <w:highlight w:val="cyan"/>
        </w:rPr>
        <w:t xml:space="preserve">launching a war </w:t>
      </w:r>
      <w:proofErr w:type="gramStart"/>
      <w:r w:rsidRPr="00F21CF6">
        <w:rPr>
          <w:rStyle w:val="StyleUnderline"/>
          <w:highlight w:val="cyan"/>
        </w:rPr>
        <w:t>has to</w:t>
      </w:r>
      <w:proofErr w:type="gramEnd"/>
      <w:r w:rsidRPr="00F21CF6">
        <w:rPr>
          <w:rStyle w:val="StyleUnderline"/>
          <w:highlight w:val="cyan"/>
        </w:rPr>
        <w:t xml:space="preserve"> be</w:t>
      </w:r>
      <w:r w:rsidRPr="00C307C2">
        <w:rPr>
          <w:rStyle w:val="StyleUnderline"/>
        </w:rPr>
        <w:t xml:space="preserve"> </w:t>
      </w:r>
      <w:r w:rsidRPr="00C307C2">
        <w:rPr>
          <w:rStyle w:val="Emphasis"/>
        </w:rPr>
        <w:t xml:space="preserve">one of </w:t>
      </w:r>
      <w:r w:rsidRPr="00F21CF6">
        <w:rPr>
          <w:rStyle w:val="Emphasis"/>
          <w:highlight w:val="cyan"/>
        </w:rPr>
        <w:t>the least efficient</w:t>
      </w:r>
      <w:r w:rsidRPr="00C307C2">
        <w:rPr>
          <w:rStyle w:val="Emphasis"/>
        </w:rPr>
        <w:t xml:space="preserve"> methods</w:t>
      </w:r>
      <w:r w:rsidRPr="00C307C2">
        <w:rPr>
          <w:rStyle w:val="StyleUnderline"/>
        </w:rPr>
        <w:t xml:space="preserve"> available</w:t>
      </w:r>
      <w:r w:rsidRPr="00C307C2">
        <w:rPr>
          <w:sz w:val="16"/>
        </w:rPr>
        <w:t xml:space="preserve">. The threat of </w:t>
      </w:r>
      <w:r w:rsidRPr="00F21CF6">
        <w:rPr>
          <w:rStyle w:val="StyleUnderline"/>
          <w:highlight w:val="cyan"/>
        </w:rPr>
        <w:t>war</w:t>
      </w:r>
      <w:r w:rsidRPr="00C307C2">
        <w:rPr>
          <w:sz w:val="16"/>
        </w:rPr>
        <w:t xml:space="preserve"> usually </w:t>
      </w:r>
      <w:r w:rsidRPr="00F21CF6">
        <w:rPr>
          <w:rStyle w:val="Emphasis"/>
          <w:highlight w:val="cyan"/>
        </w:rPr>
        <w:t>spooks</w:t>
      </w:r>
      <w:r w:rsidRPr="00C307C2">
        <w:rPr>
          <w:rStyle w:val="StyleUnderline"/>
        </w:rPr>
        <w:t xml:space="preserve"> investors too</w:t>
      </w:r>
      <w:r w:rsidRPr="00C307C2">
        <w:rPr>
          <w:sz w:val="16"/>
        </w:rPr>
        <w:t xml:space="preserve">, which </w:t>
      </w:r>
      <w:r w:rsidRPr="00F21CF6">
        <w:rPr>
          <w:rStyle w:val="StyleUnderline"/>
          <w:highlight w:val="cyan"/>
        </w:rPr>
        <w:t>any politician</w:t>
      </w:r>
      <w:r w:rsidRPr="00C307C2">
        <w:rPr>
          <w:rStyle w:val="StyleUnderline"/>
        </w:rPr>
        <w:t xml:space="preserve"> with their eye on the stock market </w:t>
      </w:r>
      <w:r w:rsidRPr="00F21CF6">
        <w:rPr>
          <w:rStyle w:val="StyleUnderline"/>
          <w:highlight w:val="cyan"/>
        </w:rPr>
        <w:t>would</w:t>
      </w:r>
      <w:r w:rsidRPr="00C307C2">
        <w:rPr>
          <w:rStyle w:val="StyleUnderline"/>
        </w:rPr>
        <w:t xml:space="preserve"> be </w:t>
      </w:r>
      <w:r w:rsidRPr="00F21CF6">
        <w:rPr>
          <w:rStyle w:val="Emphasis"/>
          <w:highlight w:val="cyan"/>
        </w:rPr>
        <w:t>loath</w:t>
      </w:r>
      <w:r w:rsidRPr="00C307C2">
        <w:rPr>
          <w:rStyle w:val="Emphasis"/>
        </w:rPr>
        <w:t xml:space="preserve"> to do</w:t>
      </w:r>
      <w:r w:rsidRPr="00C307C2">
        <w:rPr>
          <w:sz w:val="16"/>
        </w:rPr>
        <w:t>.</w:t>
      </w:r>
    </w:p>
    <w:p w14:paraId="6019151E" w14:textId="77777777" w:rsidR="00DD6A8F" w:rsidRDefault="00DD6A8F" w:rsidP="00DD6A8F">
      <w:pPr>
        <w:pStyle w:val="Heading3"/>
      </w:pPr>
      <w:r>
        <w:t>Impact---AT: Growth---2AC</w:t>
      </w:r>
    </w:p>
    <w:p w14:paraId="3D4C025B" w14:textId="77777777" w:rsidR="00DD6A8F" w:rsidRPr="006936C7" w:rsidRDefault="00DD6A8F" w:rsidP="00DD6A8F">
      <w:pPr>
        <w:pStyle w:val="Heading4"/>
        <w:rPr>
          <w:rFonts w:asciiTheme="minorHAnsi" w:hAnsiTheme="minorHAnsi" w:cstheme="minorHAnsi"/>
        </w:rPr>
      </w:pPr>
      <w:r w:rsidRPr="006936C7">
        <w:rPr>
          <w:rFonts w:asciiTheme="minorHAnsi" w:hAnsiTheme="minorHAnsi" w:cstheme="minorHAnsi"/>
        </w:rPr>
        <w:t>Slow growth is okay.</w:t>
      </w:r>
    </w:p>
    <w:p w14:paraId="28032A76" w14:textId="77777777" w:rsidR="00DD6A8F" w:rsidRPr="006936C7" w:rsidRDefault="00DD6A8F" w:rsidP="00DD6A8F">
      <w:pPr>
        <w:rPr>
          <w:rFonts w:asciiTheme="minorHAnsi" w:hAnsiTheme="minorHAnsi" w:cstheme="minorHAnsi"/>
        </w:rPr>
      </w:pPr>
      <w:r w:rsidRPr="006936C7">
        <w:rPr>
          <w:rStyle w:val="Style13ptBold"/>
          <w:rFonts w:asciiTheme="minorHAnsi" w:hAnsiTheme="minorHAnsi" w:cstheme="minorHAnsi"/>
        </w:rPr>
        <w:t>Posen 16</w:t>
      </w:r>
      <w:r w:rsidRPr="006936C7">
        <w:rPr>
          <w:rFonts w:asciiTheme="minorHAnsi" w:hAnsiTheme="minorHAnsi" w:cstheme="minorHAnsi"/>
        </w:rPr>
        <w:t xml:space="preserve"> Adam S. Posen, Government and Economics PhD from Harvard, economic advisor to the Congressional Budget Office, faculty of the World Economic Forum, consultant for the International Monetary Fund and the United States government. [Why We Need </w:t>
      </w:r>
      <w:proofErr w:type="gramStart"/>
      <w:r w:rsidRPr="006936C7">
        <w:rPr>
          <w:rFonts w:asciiTheme="minorHAnsi" w:hAnsiTheme="minorHAnsi" w:cstheme="minorHAnsi"/>
        </w:rPr>
        <w:t>A</w:t>
      </w:r>
      <w:proofErr w:type="gramEnd"/>
      <w:r w:rsidRPr="006936C7">
        <w:rPr>
          <w:rFonts w:asciiTheme="minorHAnsi" w:hAnsiTheme="minorHAnsi" w:cstheme="minorHAnsi"/>
        </w:rPr>
        <w:t xml:space="preserve"> Reality Check, Reality Check for the Global Economy, Peterson Institute for International Economics Briefing 16-3]</w:t>
      </w:r>
    </w:p>
    <w:p w14:paraId="1C80BCB2" w14:textId="77777777" w:rsidR="00DD6A8F" w:rsidRDefault="00DD6A8F" w:rsidP="00DD6A8F">
      <w:pPr>
        <w:rPr>
          <w:rFonts w:asciiTheme="minorHAnsi" w:hAnsiTheme="minorHAnsi" w:cstheme="minorHAnsi"/>
          <w:sz w:val="16"/>
        </w:rPr>
      </w:pPr>
      <w:r w:rsidRPr="006936C7">
        <w:rPr>
          <w:rStyle w:val="Emphasis"/>
          <w:rFonts w:asciiTheme="minorHAnsi" w:hAnsiTheme="minorHAnsi" w:cstheme="minorHAnsi"/>
        </w:rPr>
        <w:t xml:space="preserve">Greater </w:t>
      </w:r>
      <w:r w:rsidRPr="00F21CF6">
        <w:rPr>
          <w:rStyle w:val="Emphasis"/>
          <w:rFonts w:asciiTheme="minorHAnsi" w:hAnsiTheme="minorHAnsi" w:cstheme="minorHAnsi"/>
          <w:highlight w:val="cyan"/>
        </w:rPr>
        <w:t>confidence</w:t>
      </w:r>
      <w:r w:rsidRPr="00F21CF6">
        <w:rPr>
          <w:rFonts w:asciiTheme="minorHAnsi" w:hAnsiTheme="minorHAnsi" w:cstheme="minorHAnsi"/>
          <w:sz w:val="16"/>
          <w:highlight w:val="cyan"/>
        </w:rPr>
        <w:t xml:space="preserve"> </w:t>
      </w:r>
      <w:r w:rsidRPr="00F21CF6">
        <w:rPr>
          <w:rStyle w:val="StyleUnderline"/>
          <w:rFonts w:asciiTheme="minorHAnsi" w:hAnsiTheme="minorHAnsi" w:cstheme="minorHAnsi"/>
          <w:highlight w:val="cyan"/>
        </w:rPr>
        <w:t>in</w:t>
      </w:r>
      <w:r w:rsidRPr="006936C7">
        <w:rPr>
          <w:rFonts w:asciiTheme="minorHAnsi" w:hAnsiTheme="minorHAnsi" w:cstheme="minorHAnsi"/>
          <w:sz w:val="16"/>
        </w:rPr>
        <w:t xml:space="preserve"> the </w:t>
      </w:r>
      <w:r w:rsidRPr="006936C7">
        <w:rPr>
          <w:rStyle w:val="StyleUnderline"/>
          <w:rFonts w:asciiTheme="minorHAnsi" w:hAnsiTheme="minorHAnsi" w:cstheme="minorHAnsi"/>
        </w:rPr>
        <w:t xml:space="preserve">world economy’s </w:t>
      </w:r>
      <w:r w:rsidRPr="00F21CF6">
        <w:rPr>
          <w:rStyle w:val="Emphasis"/>
          <w:rFonts w:asciiTheme="minorHAnsi" w:hAnsiTheme="minorHAnsi" w:cstheme="minorHAnsi"/>
          <w:highlight w:val="cyan"/>
        </w:rPr>
        <w:t>resilience</w:t>
      </w:r>
      <w:r w:rsidRPr="006936C7">
        <w:rPr>
          <w:rFonts w:asciiTheme="minorHAnsi" w:hAnsiTheme="minorHAnsi" w:cstheme="minorHAnsi"/>
          <w:sz w:val="16"/>
        </w:rPr>
        <w:t xml:space="preserve"> and near-term prospects </w:t>
      </w:r>
      <w:r w:rsidRPr="00F21CF6">
        <w:rPr>
          <w:rStyle w:val="StyleUnderline"/>
          <w:rFonts w:asciiTheme="minorHAnsi" w:hAnsiTheme="minorHAnsi" w:cstheme="minorHAnsi"/>
          <w:highlight w:val="cyan"/>
        </w:rPr>
        <w:t>is</w:t>
      </w:r>
      <w:r w:rsidRPr="00F21CF6">
        <w:rPr>
          <w:rFonts w:asciiTheme="minorHAnsi" w:hAnsiTheme="minorHAnsi" w:cstheme="minorHAnsi"/>
          <w:sz w:val="16"/>
          <w:highlight w:val="cyan"/>
        </w:rPr>
        <w:t xml:space="preserve"> </w:t>
      </w:r>
      <w:r w:rsidRPr="00F21CF6">
        <w:rPr>
          <w:rStyle w:val="Emphasis"/>
          <w:rFonts w:asciiTheme="minorHAnsi" w:hAnsiTheme="minorHAnsi" w:cstheme="minorHAnsi"/>
          <w:highlight w:val="cyan"/>
        </w:rPr>
        <w:t>justified</w:t>
      </w:r>
      <w:r w:rsidRPr="00F21CF6">
        <w:rPr>
          <w:rStyle w:val="StyleUnderline"/>
          <w:rFonts w:asciiTheme="minorHAnsi" w:hAnsiTheme="minorHAnsi" w:cstheme="minorHAnsi"/>
          <w:highlight w:val="cyan"/>
        </w:rPr>
        <w:t>.</w:t>
      </w:r>
      <w:r w:rsidRPr="006936C7">
        <w:rPr>
          <w:rStyle w:val="StyleUnderline"/>
          <w:rFonts w:asciiTheme="minorHAnsi" w:hAnsiTheme="minorHAnsi" w:cstheme="minorHAnsi"/>
        </w:rPr>
        <w:t xml:space="preserve"> Market </w:t>
      </w:r>
      <w:r w:rsidRPr="00F21CF6">
        <w:rPr>
          <w:rStyle w:val="StyleUnderline"/>
          <w:rFonts w:asciiTheme="minorHAnsi" w:hAnsiTheme="minorHAnsi" w:cstheme="minorHAnsi"/>
          <w:highlight w:val="cyan"/>
        </w:rPr>
        <w:t>fears</w:t>
      </w:r>
      <w:r w:rsidRPr="006936C7">
        <w:rPr>
          <w:rFonts w:asciiTheme="minorHAnsi" w:hAnsiTheme="minorHAnsi" w:cstheme="minorHAnsi"/>
          <w:sz w:val="16"/>
        </w:rPr>
        <w:t xml:space="preserve"> about the ability of policy to stabilize growth and promote inflation, if understandable, </w:t>
      </w:r>
      <w:r w:rsidRPr="00F21CF6">
        <w:rPr>
          <w:rStyle w:val="StyleUnderline"/>
          <w:rFonts w:asciiTheme="minorHAnsi" w:hAnsiTheme="minorHAnsi" w:cstheme="minorHAnsi"/>
          <w:highlight w:val="cyan"/>
        </w:rPr>
        <w:t>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exaggerated</w:t>
      </w:r>
      <w:r w:rsidRPr="006936C7">
        <w:rPr>
          <w:rFonts w:asciiTheme="minorHAnsi" w:hAnsiTheme="minorHAnsi" w:cstheme="minorHAnsi"/>
          <w:sz w:val="16"/>
        </w:rPr>
        <w:t xml:space="preserve"> </w:t>
      </w:r>
      <w:r w:rsidRPr="006936C7">
        <w:rPr>
          <w:rStyle w:val="StyleUnderline"/>
          <w:rFonts w:asciiTheme="minorHAnsi" w:hAnsiTheme="minorHAnsi" w:cstheme="minorHAnsi"/>
        </w:rPr>
        <w:t>or</w:t>
      </w:r>
      <w:r w:rsidRPr="006936C7">
        <w:rPr>
          <w:rFonts w:asciiTheme="minorHAnsi" w:hAnsiTheme="minorHAnsi" w:cstheme="minorHAnsi"/>
          <w:sz w:val="16"/>
        </w:rPr>
        <w:t xml:space="preserve"> in some cases </w:t>
      </w:r>
      <w:r w:rsidRPr="00F21CF6">
        <w:rPr>
          <w:rStyle w:val="Emphasis"/>
          <w:rFonts w:asciiTheme="minorHAnsi" w:hAnsiTheme="minorHAnsi" w:cstheme="minorHAnsi"/>
          <w:highlight w:val="cyan"/>
        </w:rPr>
        <w:t>unfounded</w:t>
      </w:r>
      <w:r w:rsidRPr="006936C7">
        <w:rPr>
          <w:rFonts w:asciiTheme="minorHAnsi" w:hAnsiTheme="minorHAnsi" w:cstheme="minorHAnsi"/>
          <w:sz w:val="16"/>
        </w:rPr>
        <w:t xml:space="preserve">. All the more reason </w:t>
      </w:r>
      <w:proofErr w:type="gramStart"/>
      <w:r w:rsidRPr="006936C7">
        <w:rPr>
          <w:rFonts w:asciiTheme="minorHAnsi" w:hAnsiTheme="minorHAnsi" w:cstheme="minorHAnsi"/>
          <w:sz w:val="16"/>
        </w:rPr>
        <w:t>then</w:t>
      </w:r>
      <w:proofErr w:type="gramEnd"/>
      <w:r w:rsidRPr="006936C7">
        <w:rPr>
          <w:rFonts w:asciiTheme="minorHAnsi" w:hAnsiTheme="minorHAnsi" w:cstheme="minorHAnsi"/>
          <w:sz w:val="16"/>
        </w:rPr>
        <w:t xml:space="preserve"> not to allow ourselves to be distracted by a financial market tail wagging the macroeconomic dog. At a fundamental level, </w:t>
      </w:r>
      <w:r w:rsidRPr="006936C7">
        <w:rPr>
          <w:rStyle w:val="StyleUnderline"/>
          <w:rFonts w:asciiTheme="minorHAnsi" w:hAnsiTheme="minorHAnsi" w:cstheme="minorHAnsi"/>
        </w:rPr>
        <w:t>most</w:t>
      </w:r>
      <w:r w:rsidRPr="006936C7">
        <w:rPr>
          <w:rFonts w:asciiTheme="minorHAnsi" w:hAnsiTheme="minorHAnsi" w:cstheme="minorHAnsi"/>
          <w:sz w:val="16"/>
        </w:rPr>
        <w:t xml:space="preserve"> of the </w:t>
      </w:r>
      <w:r w:rsidRPr="006936C7">
        <w:rPr>
          <w:rStyle w:val="StyleUnderline"/>
          <w:rFonts w:asciiTheme="minorHAnsi" w:hAnsiTheme="minorHAnsi" w:cstheme="minorHAnsi"/>
        </w:rPr>
        <w:t xml:space="preserve">major </w:t>
      </w:r>
      <w:r w:rsidRPr="00F21CF6">
        <w:rPr>
          <w:rStyle w:val="StyleUnderline"/>
          <w:rFonts w:asciiTheme="minorHAnsi" w:hAnsiTheme="minorHAnsi" w:cstheme="minorHAnsi"/>
          <w:highlight w:val="cyan"/>
        </w:rPr>
        <w:t xml:space="preserve">economies, </w:t>
      </w:r>
      <w:r w:rsidRPr="006936C7">
        <w:rPr>
          <w:rStyle w:val="StyleUnderline"/>
          <w:rFonts w:asciiTheme="minorHAnsi" w:hAnsiTheme="minorHAnsi" w:cstheme="minorHAnsi"/>
        </w:rPr>
        <w:t xml:space="preserve">starting with </w:t>
      </w:r>
      <w:r w:rsidRPr="00F21CF6">
        <w:rPr>
          <w:rStyle w:val="StyleUnderline"/>
          <w:rFonts w:asciiTheme="minorHAnsi" w:hAnsiTheme="minorHAnsi" w:cstheme="minorHAnsi"/>
          <w:highlight w:val="cyan"/>
        </w:rPr>
        <w:t>China and</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U</w:t>
      </w:r>
      <w:r w:rsidRPr="006936C7">
        <w:rPr>
          <w:rFonts w:asciiTheme="minorHAnsi" w:hAnsiTheme="minorHAnsi" w:cstheme="minorHAnsi"/>
          <w:sz w:val="16"/>
        </w:rPr>
        <w:t xml:space="preserve">nited </w:t>
      </w:r>
      <w:r w:rsidRPr="00F21CF6">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 xml:space="preserve">are </w:t>
      </w:r>
      <w:r w:rsidRPr="00F21CF6">
        <w:rPr>
          <w:rStyle w:val="StyleUnderline"/>
          <w:rFonts w:asciiTheme="minorHAnsi" w:hAnsiTheme="minorHAnsi" w:cstheme="minorHAnsi"/>
          <w:highlight w:val="cyan"/>
        </w:rPr>
        <w:t>grow</w:t>
      </w:r>
      <w:r w:rsidRPr="006936C7">
        <w:rPr>
          <w:rStyle w:val="StyleUnderline"/>
          <w:rFonts w:asciiTheme="minorHAnsi" w:hAnsiTheme="minorHAnsi" w:cstheme="minorHAnsi"/>
        </w:rPr>
        <w:t xml:space="preserve">ing </w:t>
      </w:r>
      <w:r w:rsidRPr="00F21CF6">
        <w:rPr>
          <w:rStyle w:val="Emphasis"/>
          <w:rFonts w:asciiTheme="minorHAnsi" w:hAnsiTheme="minorHAnsi" w:cstheme="minorHAnsi"/>
          <w:highlight w:val="cyan"/>
        </w:rPr>
        <w:t>more sustainably now</w:t>
      </w:r>
      <w:r w:rsidRPr="006936C7">
        <w:rPr>
          <w:rFonts w:asciiTheme="minorHAnsi" w:hAnsiTheme="minorHAnsi" w:cstheme="minorHAnsi"/>
          <w:sz w:val="16"/>
        </w:rPr>
        <w:t xml:space="preserve"> than a decade ago, </w:t>
      </w:r>
      <w:r w:rsidRPr="00F21CF6">
        <w:rPr>
          <w:rStyle w:val="StyleUnderline"/>
          <w:rFonts w:asciiTheme="minorHAnsi" w:hAnsiTheme="minorHAnsi" w:cstheme="minorHAnsi"/>
          <w:highlight w:val="cyan"/>
        </w:rPr>
        <w:t>at</w:t>
      </w:r>
      <w:r w:rsidRPr="006936C7">
        <w:rPr>
          <w:rStyle w:val="StyleUnderline"/>
          <w:rFonts w:asciiTheme="minorHAnsi" w:hAnsiTheme="minorHAnsi" w:cstheme="minorHAnsi"/>
        </w:rPr>
        <w:t xml:space="preserve"> their </w:t>
      </w:r>
      <w:r w:rsidRPr="00F21CF6">
        <w:rPr>
          <w:rStyle w:val="StyleUnderline"/>
          <w:rFonts w:asciiTheme="minorHAnsi" w:hAnsiTheme="minorHAnsi" w:cstheme="minorHAnsi"/>
          <w:highlight w:val="cyan"/>
        </w:rPr>
        <w:t>slow</w:t>
      </w:r>
      <w:r w:rsidRPr="006936C7">
        <w:rPr>
          <w:rStyle w:val="StyleUnderline"/>
          <w:rFonts w:asciiTheme="minorHAnsi" w:hAnsiTheme="minorHAnsi" w:cstheme="minorHAnsi"/>
        </w:rPr>
        <w:t xml:space="preserve">er </w:t>
      </w:r>
      <w:r w:rsidRPr="00F21CF6">
        <w:rPr>
          <w:rStyle w:val="StyleUnderline"/>
          <w:rFonts w:asciiTheme="minorHAnsi" w:hAnsiTheme="minorHAnsi" w:cstheme="minorHAnsi"/>
          <w:highlight w:val="cyan"/>
        </w:rPr>
        <w:t>rates. That</w:t>
      </w:r>
      <w:r w:rsidRPr="006936C7">
        <w:rPr>
          <w:rStyle w:val="StyleUnderline"/>
          <w:rFonts w:asciiTheme="minorHAnsi" w:hAnsiTheme="minorHAnsi" w:cstheme="minorHAnsi"/>
        </w:rPr>
        <w:t xml:space="preserve"> growth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not built</w:t>
      </w:r>
      <w:r w:rsidRPr="00F21CF6">
        <w:rPr>
          <w:rStyle w:val="StyleUnderline"/>
          <w:rFonts w:asciiTheme="minorHAnsi" w:hAnsiTheme="minorHAnsi" w:cstheme="minorHAnsi"/>
          <w:highlight w:val="cyan"/>
        </w:rPr>
        <w:t xml:space="preserve"> on rising</w:t>
      </w:r>
      <w:r w:rsidRPr="006936C7">
        <w:rPr>
          <w:rStyle w:val="StyleUnderline"/>
          <w:rFonts w:asciiTheme="minorHAnsi" w:hAnsiTheme="minorHAnsi" w:cstheme="minorHAnsi"/>
        </w:rPr>
        <w:t xml:space="preserve"> private or public </w:t>
      </w:r>
      <w:r w:rsidRPr="00F21CF6">
        <w:rPr>
          <w:rStyle w:val="StyleUnderline"/>
          <w:rFonts w:asciiTheme="minorHAnsi" w:hAnsiTheme="minorHAnsi" w:cstheme="minorHAnsi"/>
          <w:highlight w:val="cyan"/>
        </w:rPr>
        <w:t>leverage</w:t>
      </w:r>
      <w:r w:rsidRPr="006936C7">
        <w:rPr>
          <w:rFonts w:asciiTheme="minorHAnsi" w:hAnsiTheme="minorHAnsi" w:cstheme="minorHAnsi"/>
          <w:sz w:val="16"/>
        </w:rPr>
        <w:t xml:space="preserve">, with the notable exception of China—and even in China some restructuring is under way with ample savings to cushion the process. Even where the situation is not so rosy, many in the </w:t>
      </w:r>
      <w:r w:rsidRPr="00F21CF6">
        <w:rPr>
          <w:rStyle w:val="StyleUnderline"/>
          <w:rFonts w:asciiTheme="minorHAnsi" w:hAnsiTheme="minorHAnsi" w:cstheme="minorHAnsi"/>
          <w:highlight w:val="cyan"/>
        </w:rPr>
        <w:t>markets seem</w:t>
      </w:r>
      <w:r w:rsidRPr="006936C7">
        <w:rPr>
          <w:rStyle w:val="StyleUnderline"/>
          <w:rFonts w:asciiTheme="minorHAnsi" w:hAnsiTheme="minorHAnsi" w:cstheme="minorHAnsi"/>
        </w:rPr>
        <w:t xml:space="preserve"> to be </w:t>
      </w:r>
      <w:r w:rsidRPr="00F21CF6">
        <w:rPr>
          <w:rStyle w:val="StyleUnderline"/>
          <w:rFonts w:asciiTheme="minorHAnsi" w:hAnsiTheme="minorHAnsi" w:cstheme="minorHAnsi"/>
          <w:highlight w:val="cyan"/>
        </w:rPr>
        <w:t>confusing strains</w:t>
      </w:r>
      <w:r w:rsidRPr="006936C7">
        <w:rPr>
          <w:rStyle w:val="StyleUnderline"/>
          <w:rFonts w:asciiTheme="minorHAnsi" w:hAnsiTheme="minorHAnsi" w:cstheme="minorHAnsi"/>
        </w:rPr>
        <w:t xml:space="preserve"> and suboptimal situations </w:t>
      </w:r>
      <w:r w:rsidRPr="00F21CF6">
        <w:rPr>
          <w:rStyle w:val="StyleUnderline"/>
          <w:rFonts w:asciiTheme="minorHAnsi" w:hAnsiTheme="minorHAnsi" w:cstheme="minorHAnsi"/>
          <w:highlight w:val="cyan"/>
        </w:rPr>
        <w:t>with</w:t>
      </w:r>
      <w:r w:rsidRPr="006936C7">
        <w:rPr>
          <w:rStyle w:val="StyleUnderline"/>
          <w:rFonts w:asciiTheme="minorHAnsi" w:hAnsiTheme="minorHAnsi" w:cstheme="minorHAnsi"/>
        </w:rPr>
        <w:t xml:space="preserve"> acute </w:t>
      </w:r>
      <w:r w:rsidRPr="00F21CF6">
        <w:rPr>
          <w:rStyle w:val="StyleUnderline"/>
          <w:rFonts w:asciiTheme="minorHAnsi" w:hAnsiTheme="minorHAnsi" w:cstheme="minorHAnsi"/>
          <w:highlight w:val="cyan"/>
        </w:rPr>
        <w:t>instability</w:t>
      </w:r>
      <w:r w:rsidRPr="006936C7">
        <w:rPr>
          <w:rFonts w:asciiTheme="minorHAnsi" w:hAnsiTheme="minorHAnsi" w:cstheme="minorHAnsi"/>
          <w:sz w:val="16"/>
        </w:rPr>
        <w:t xml:space="preserve">, not just for Italian banks and for Brazilian budgets but also for Latin America more generally or for trends in global trade. </w:t>
      </w:r>
      <w:r w:rsidRPr="006936C7">
        <w:rPr>
          <w:rStyle w:val="StyleUnderline"/>
          <w:rFonts w:asciiTheme="minorHAnsi" w:hAnsiTheme="minorHAnsi" w:cstheme="minorHAnsi"/>
        </w:rPr>
        <w:t xml:space="preserve">A </w:t>
      </w:r>
      <w:r w:rsidRPr="006936C7">
        <w:rPr>
          <w:rStyle w:val="Emphasis"/>
          <w:rFonts w:asciiTheme="minorHAnsi" w:hAnsiTheme="minorHAnsi" w:cstheme="minorHAnsi"/>
        </w:rPr>
        <w:t xml:space="preserve">more </w:t>
      </w:r>
      <w:r w:rsidRPr="00F21CF6">
        <w:rPr>
          <w:rStyle w:val="Emphasis"/>
          <w:rFonts w:asciiTheme="minorHAnsi" w:hAnsiTheme="minorHAnsi" w:cstheme="minorHAnsi"/>
          <w:highlight w:val="cyan"/>
        </w:rPr>
        <w:t>normal muddling</w:t>
      </w:r>
      <w:r w:rsidRPr="006936C7">
        <w:rPr>
          <w:rStyle w:val="StyleUnderline"/>
          <w:rFonts w:asciiTheme="minorHAnsi" w:hAnsiTheme="minorHAnsi" w:cstheme="minorHAnsi"/>
        </w:rPr>
        <w:t xml:space="preserve"> through </w:t>
      </w:r>
      <w:r w:rsidRPr="00F21CF6">
        <w:rPr>
          <w:rStyle w:val="StyleUnderline"/>
          <w:rFonts w:asciiTheme="minorHAnsi" w:hAnsiTheme="minorHAnsi" w:cstheme="minorHAnsi"/>
          <w:highlight w:val="cyan"/>
        </w:rPr>
        <w:t xml:space="preserve">with </w:t>
      </w:r>
      <w:r w:rsidRPr="00F21CF6">
        <w:rPr>
          <w:rStyle w:val="Emphasis"/>
          <w:rFonts w:asciiTheme="minorHAnsi" w:hAnsiTheme="minorHAnsi" w:cstheme="minorHAnsi"/>
          <w:highlight w:val="cyan"/>
        </w:rPr>
        <w:t>poor but stable</w:t>
      </w:r>
      <w:r w:rsidRPr="00F21CF6">
        <w:rPr>
          <w:rStyle w:val="StyleUnderline"/>
          <w:rFonts w:asciiTheme="minorHAnsi" w:hAnsiTheme="minorHAnsi" w:cstheme="minorHAnsi"/>
          <w:highlight w:val="cyan"/>
        </w:rPr>
        <w:t xml:space="preserve"> conditions is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far </w:t>
      </w:r>
      <w:r w:rsidRPr="00F21CF6">
        <w:rPr>
          <w:rStyle w:val="Emphasis"/>
          <w:rFonts w:asciiTheme="minorHAnsi" w:hAnsiTheme="minorHAnsi" w:cstheme="minorHAnsi"/>
          <w:highlight w:val="cyan"/>
        </w:rPr>
        <w:t>better bet</w:t>
      </w:r>
      <w:r w:rsidRPr="006936C7">
        <w:rPr>
          <w:rFonts w:asciiTheme="minorHAnsi" w:hAnsiTheme="minorHAnsi" w:cstheme="minorHAnsi"/>
          <w:sz w:val="16"/>
        </w:rPr>
        <w:t xml:space="preserve">. And where some </w:t>
      </w:r>
      <w:r w:rsidRPr="00F21CF6">
        <w:rPr>
          <w:rStyle w:val="StyleUnderline"/>
          <w:rFonts w:asciiTheme="minorHAnsi" w:hAnsiTheme="minorHAnsi" w:cstheme="minorHAnsi"/>
          <w:highlight w:val="cyan"/>
        </w:rPr>
        <w:t>in</w:t>
      </w:r>
      <w:r w:rsidRPr="006936C7">
        <w:rPr>
          <w:rFonts w:asciiTheme="minorHAnsi" w:hAnsiTheme="minorHAnsi" w:cstheme="minorHAnsi"/>
          <w:sz w:val="16"/>
        </w:rPr>
        <w:t xml:space="preserve"> the </w:t>
      </w:r>
      <w:r w:rsidRPr="00F21CF6">
        <w:rPr>
          <w:rStyle w:val="Emphasis"/>
          <w:rFonts w:asciiTheme="minorHAnsi" w:hAnsiTheme="minorHAnsi" w:cstheme="minorHAnsi"/>
          <w:highlight w:val="cyan"/>
        </w:rPr>
        <w:t>markets</w:t>
      </w:r>
      <w:r w:rsidRPr="006936C7">
        <w:rPr>
          <w:rStyle w:val="Emphasis"/>
          <w:rFonts w:asciiTheme="minorHAnsi" w:hAnsiTheme="minorHAnsi" w:cstheme="minorHAnsi"/>
        </w:rPr>
        <w:t xml:space="preserve"> moving prices </w:t>
      </w:r>
      <w:r w:rsidRPr="00F21CF6">
        <w:rPr>
          <w:rStyle w:val="Emphasis"/>
          <w:rFonts w:asciiTheme="minorHAnsi" w:hAnsiTheme="minorHAnsi" w:cstheme="minorHAnsi"/>
          <w:highlight w:val="cyan"/>
        </w:rPr>
        <w:t>fear</w:t>
      </w:r>
      <w:r w:rsidRPr="006936C7">
        <w:rPr>
          <w:rStyle w:val="StyleUnderline"/>
          <w:rFonts w:asciiTheme="minorHAnsi" w:hAnsiTheme="minorHAnsi" w:cstheme="minorHAnsi"/>
        </w:rPr>
        <w:t xml:space="preserve"> that normal </w:t>
      </w:r>
      <w:r w:rsidRPr="00F21CF6">
        <w:rPr>
          <w:rStyle w:val="StyleUnderline"/>
          <w:rFonts w:asciiTheme="minorHAnsi" w:hAnsiTheme="minorHAnsi" w:cstheme="minorHAnsi"/>
          <w:highlight w:val="cyan"/>
        </w:rPr>
        <w:t>economic laws</w:t>
      </w:r>
      <w:r w:rsidRPr="006936C7">
        <w:rPr>
          <w:rStyle w:val="StyleUnderline"/>
          <w:rFonts w:asciiTheme="minorHAnsi" w:hAnsiTheme="minorHAnsi" w:cstheme="minorHAnsi"/>
        </w:rPr>
        <w:t xml:space="preserve"> have been </w:t>
      </w:r>
      <w:r w:rsidRPr="00F21CF6">
        <w:rPr>
          <w:rStyle w:val="StyleUnderline"/>
          <w:rFonts w:asciiTheme="minorHAnsi" w:hAnsiTheme="minorHAnsi" w:cstheme="minorHAnsi"/>
          <w:highlight w:val="cyan"/>
        </w:rPr>
        <w:t>reversed</w:t>
      </w:r>
      <w:r w:rsidRPr="006936C7">
        <w:rPr>
          <w:rFonts w:asciiTheme="minorHAnsi" w:hAnsiTheme="minorHAnsi" w:cstheme="minorHAnsi"/>
          <w:sz w:val="16"/>
        </w:rPr>
        <w:t>—that monetary policy is ineffective or that low oil prices are on net harmful—</w:t>
      </w:r>
      <w:r w:rsidRPr="00F21CF6">
        <w:rPr>
          <w:rStyle w:val="StyleUnderline"/>
          <w:rFonts w:asciiTheme="minorHAnsi" w:hAnsiTheme="minorHAnsi" w:cstheme="minorHAnsi"/>
          <w:highlight w:val="cyan"/>
        </w:rPr>
        <w:t>they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likely to be </w:t>
      </w:r>
      <w:r w:rsidRPr="00F21CF6">
        <w:rPr>
          <w:rStyle w:val="Emphasis"/>
          <w:rFonts w:asciiTheme="minorHAnsi" w:hAnsiTheme="minorHAnsi" w:cstheme="minorHAnsi"/>
          <w:highlight w:val="cyan"/>
        </w:rPr>
        <w:t>proven</w:t>
      </w:r>
      <w:r w:rsidRPr="006936C7">
        <w:rPr>
          <w:rStyle w:val="StyleUnderline"/>
          <w:rFonts w:asciiTheme="minorHAnsi" w:hAnsiTheme="minorHAnsi" w:cstheme="minorHAnsi"/>
        </w:rPr>
        <w:t xml:space="preserve"> clearly </w:t>
      </w:r>
      <w:r w:rsidRPr="00F21CF6">
        <w:rPr>
          <w:rStyle w:val="StyleUnderline"/>
          <w:rFonts w:asciiTheme="minorHAnsi" w:hAnsiTheme="minorHAnsi" w:cstheme="minorHAnsi"/>
          <w:highlight w:val="cyan"/>
        </w:rPr>
        <w:t>wrong</w:t>
      </w:r>
      <w:r w:rsidRPr="006936C7">
        <w:rPr>
          <w:rStyle w:val="StyleUnderline"/>
          <w:rFonts w:asciiTheme="minorHAnsi" w:hAnsiTheme="minorHAnsi" w:cstheme="minorHAnsi"/>
        </w:rPr>
        <w:t>,</w:t>
      </w:r>
      <w:r w:rsidRPr="006936C7">
        <w:rPr>
          <w:rFonts w:asciiTheme="minorHAnsi" w:hAnsiTheme="minorHAnsi" w:cstheme="minorHAnsi"/>
          <w:sz w:val="16"/>
        </w:rPr>
        <w:t xml:space="preserve"> as they were previously on inflation and commodity prices. </w:t>
      </w:r>
      <w:r w:rsidRPr="006936C7">
        <w:rPr>
          <w:rStyle w:val="StyleUnderline"/>
          <w:rFonts w:asciiTheme="minorHAnsi" w:hAnsiTheme="minorHAnsi" w:cstheme="minorHAnsi"/>
        </w:rPr>
        <w:t>Having</w:t>
      </w:r>
      <w:r w:rsidRPr="006936C7">
        <w:rPr>
          <w:rFonts w:asciiTheme="minorHAnsi" w:hAnsiTheme="minorHAnsi" w:cstheme="minorHAnsi"/>
          <w:sz w:val="16"/>
        </w:rPr>
        <w:t xml:space="preserve"> some </w:t>
      </w:r>
      <w:r w:rsidRPr="00F21CF6">
        <w:rPr>
          <w:rStyle w:val="StyleUnderline"/>
          <w:rFonts w:asciiTheme="minorHAnsi" w:hAnsiTheme="minorHAnsi" w:cstheme="minorHAnsi"/>
          <w:highlight w:val="cyan"/>
        </w:rPr>
        <w:t>clarity to distinguish</w:t>
      </w:r>
      <w:r w:rsidRPr="006936C7">
        <w:rPr>
          <w:rStyle w:val="StyleUnderline"/>
          <w:rFonts w:asciiTheme="minorHAnsi" w:hAnsiTheme="minorHAnsi" w:cstheme="minorHAnsi"/>
        </w:rPr>
        <w:t xml:space="preserve"> between</w:t>
      </w:r>
      <w:r w:rsidRPr="006936C7">
        <w:rPr>
          <w:rFonts w:asciiTheme="minorHAnsi" w:hAnsiTheme="minorHAnsi" w:cstheme="minorHAnsi"/>
          <w:sz w:val="16"/>
        </w:rPr>
        <w:t xml:space="preserve"> the more </w:t>
      </w:r>
      <w:r w:rsidRPr="00F21CF6">
        <w:rPr>
          <w:rStyle w:val="StyleUnderline"/>
          <w:rFonts w:asciiTheme="minorHAnsi" w:hAnsiTheme="minorHAnsi" w:cstheme="minorHAnsi"/>
          <w:highlight w:val="cyan"/>
        </w:rPr>
        <w:t>solid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underlying economic </w:t>
      </w:r>
      <w:r w:rsidRPr="00F21CF6">
        <w:rPr>
          <w:rStyle w:val="Emphasis"/>
          <w:rFonts w:asciiTheme="minorHAnsi" w:hAnsiTheme="minorHAnsi" w:cstheme="minorHAnsi"/>
          <w:highlight w:val="cyan"/>
        </w:rPr>
        <w:t>outlook</w:t>
      </w:r>
      <w:r w:rsidRPr="00F21CF6">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the </w:t>
      </w:r>
      <w:r w:rsidRPr="00F21CF6">
        <w:rPr>
          <w:rStyle w:val="Emphasis"/>
          <w:rFonts w:asciiTheme="minorHAnsi" w:hAnsiTheme="minorHAnsi" w:cstheme="minorHAnsi"/>
          <w:highlight w:val="cyan"/>
        </w:rPr>
        <w:t>shadows thrown by</w:t>
      </w:r>
      <w:r w:rsidRPr="006936C7">
        <w:rPr>
          <w:rStyle w:val="Emphasis"/>
          <w:rFonts w:asciiTheme="minorHAnsi" w:hAnsiTheme="minorHAnsi" w:cstheme="minorHAnsi"/>
        </w:rPr>
        <w:t xml:space="preserve"> financial </w:t>
      </w:r>
      <w:r w:rsidRPr="00F21CF6">
        <w:rPr>
          <w:rStyle w:val="Emphasis"/>
          <w:rFonts w:asciiTheme="minorHAnsi" w:hAnsiTheme="minorHAnsi" w:cstheme="minorHAnsi"/>
          <w:highlight w:val="cyan"/>
        </w:rPr>
        <w:t>puppetry</w:t>
      </w:r>
      <w:r w:rsidRPr="00F21CF6">
        <w:rPr>
          <w:rFonts w:asciiTheme="minorHAnsi" w:hAnsiTheme="minorHAnsi" w:cstheme="minorHAnsi"/>
          <w:sz w:val="16"/>
          <w:highlight w:val="cyan"/>
        </w:rPr>
        <w:t xml:space="preserve"> </w:t>
      </w:r>
      <w:r w:rsidRPr="00F21CF6">
        <w:rPr>
          <w:rStyle w:val="StyleUnderline"/>
          <w:rFonts w:asciiTheme="minorHAnsi" w:hAnsiTheme="minorHAnsi" w:cstheme="minorHAnsi"/>
          <w:highlight w:val="cyan"/>
        </w:rPr>
        <w:t>is</w:t>
      </w:r>
      <w:r w:rsidRPr="00F21CF6">
        <w:rPr>
          <w:rFonts w:asciiTheme="minorHAnsi" w:hAnsiTheme="minorHAnsi" w:cstheme="minorHAnsi"/>
          <w:sz w:val="16"/>
          <w:highlight w:val="cyan"/>
        </w:rPr>
        <w:t xml:space="preserve"> </w:t>
      </w:r>
      <w:r w:rsidRPr="00F21CF6">
        <w:rPr>
          <w:rStyle w:val="Emphasis"/>
          <w:rFonts w:asciiTheme="minorHAnsi" w:hAnsiTheme="minorHAnsi" w:cstheme="minorHAnsi"/>
          <w:highlight w:val="cyan"/>
        </w:rPr>
        <w:t>critical</w:t>
      </w:r>
      <w:r w:rsidRPr="006936C7">
        <w:rPr>
          <w:rFonts w:asciiTheme="minorHAnsi" w:hAnsiTheme="minorHAnsi" w:cstheme="minorHAnsi"/>
          <w:sz w:val="16"/>
        </w:rPr>
        <w:t xml:space="preserve"> to making the right policy decisions </w:t>
      </w:r>
      <w:r w:rsidRPr="00F21CF6">
        <w:rPr>
          <w:rStyle w:val="StyleUnderline"/>
          <w:rFonts w:asciiTheme="minorHAnsi" w:hAnsiTheme="minorHAnsi" w:cstheme="minorHAnsi"/>
          <w:highlight w:val="cyan"/>
        </w:rPr>
        <w:t>to avoid</w:t>
      </w:r>
      <w:r w:rsidRPr="006936C7">
        <w:rPr>
          <w:rStyle w:val="StyleUnderline"/>
          <w:rFonts w:asciiTheme="minorHAnsi" w:hAnsiTheme="minorHAnsi" w:cstheme="minorHAnsi"/>
        </w:rPr>
        <w:t xml:space="preserve"> an </w:t>
      </w:r>
      <w:r w:rsidRPr="00F21CF6">
        <w:rPr>
          <w:rStyle w:val="Emphasis"/>
          <w:rFonts w:asciiTheme="minorHAnsi" w:hAnsiTheme="minorHAnsi" w:cstheme="minorHAnsi"/>
          <w:highlight w:val="cyan"/>
        </w:rPr>
        <w:t>unnecessary recession</w:t>
      </w:r>
      <w:r w:rsidRPr="00F21CF6">
        <w:rPr>
          <w:rStyle w:val="StyleUnderline"/>
          <w:rFonts w:asciiTheme="minorHAnsi" w:hAnsiTheme="minorHAnsi" w:cstheme="minorHAnsi"/>
          <w:highlight w:val="cyan"/>
        </w:rPr>
        <w:t>. A comb</w:t>
      </w:r>
      <w:r w:rsidRPr="006936C7">
        <w:rPr>
          <w:rFonts w:asciiTheme="minorHAnsi" w:hAnsiTheme="minorHAnsi" w:cstheme="minorHAnsi"/>
          <w:sz w:val="16"/>
        </w:rPr>
        <w:t>inati</w:t>
      </w:r>
      <w:r w:rsidRPr="00F21CF6">
        <w:rPr>
          <w:rStyle w:val="StyleUnderline"/>
          <w:rFonts w:asciiTheme="minorHAnsi" w:hAnsiTheme="minorHAnsi" w:cstheme="minorHAnsi"/>
          <w:highlight w:val="cyan"/>
        </w:rPr>
        <w:t>o</w:t>
      </w:r>
      <w:r w:rsidRPr="006936C7">
        <w:rPr>
          <w:rFonts w:asciiTheme="minorHAnsi" w:hAnsiTheme="minorHAnsi" w:cstheme="minorHAnsi"/>
          <w:sz w:val="16"/>
        </w:rPr>
        <w:t xml:space="preserve">n </w:t>
      </w:r>
      <w:r w:rsidRPr="00F21CF6">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public </w:t>
      </w:r>
      <w:r w:rsidRPr="00F21CF6">
        <w:rPr>
          <w:rStyle w:val="Emphasis"/>
          <w:rFonts w:asciiTheme="minorHAnsi" w:hAnsiTheme="minorHAnsi" w:cstheme="minorHAnsi"/>
          <w:highlight w:val="cyan"/>
        </w:rPr>
        <w:t>policies</w:t>
      </w:r>
      <w:r w:rsidRPr="00F21CF6">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w:t>
      </w:r>
      <w:r w:rsidRPr="00F21CF6">
        <w:rPr>
          <w:rStyle w:val="Emphasis"/>
          <w:rFonts w:asciiTheme="minorHAnsi" w:hAnsiTheme="minorHAnsi" w:cstheme="minorHAnsi"/>
          <w:highlight w:val="cyan"/>
        </w:rPr>
        <w:t>decentralized</w:t>
      </w:r>
      <w:r w:rsidRPr="006936C7">
        <w:rPr>
          <w:rStyle w:val="Emphasis"/>
          <w:rFonts w:asciiTheme="minorHAnsi" w:hAnsiTheme="minorHAnsi" w:cstheme="minorHAnsi"/>
        </w:rPr>
        <w:t xml:space="preserve"> private-sector </w:t>
      </w:r>
      <w:r w:rsidRPr="00F21CF6">
        <w:rPr>
          <w:rStyle w:val="Emphasis"/>
          <w:rFonts w:asciiTheme="minorHAnsi" w:hAnsiTheme="minorHAnsi" w:cstheme="minorHAnsi"/>
          <w:highlight w:val="cyan"/>
        </w:rPr>
        <w:t>responses</w:t>
      </w:r>
      <w:r w:rsidRPr="006936C7">
        <w:rPr>
          <w:rStyle w:val="StyleUnderline"/>
          <w:rFonts w:asciiTheme="minorHAnsi" w:hAnsiTheme="minorHAnsi" w:cstheme="minorHAnsi"/>
        </w:rPr>
        <w:t xml:space="preserve"> to the crisis have </w:t>
      </w:r>
      <w:r w:rsidRPr="00F21CF6">
        <w:rPr>
          <w:rStyle w:val="Emphasis"/>
          <w:rFonts w:asciiTheme="minorHAnsi" w:hAnsiTheme="minorHAnsi" w:cstheme="minorHAnsi"/>
          <w:highlight w:val="cyan"/>
        </w:rPr>
        <w:t>increased</w:t>
      </w:r>
      <w:r w:rsidRPr="006936C7">
        <w:rPr>
          <w:rStyle w:val="Emphasis"/>
          <w:rFonts w:asciiTheme="minorHAnsi" w:hAnsiTheme="minorHAnsi" w:cstheme="minorHAnsi"/>
        </w:rPr>
        <w:t xml:space="preserve"> our economic </w:t>
      </w:r>
      <w:r w:rsidRPr="00F21CF6">
        <w:rPr>
          <w:rStyle w:val="Emphasis"/>
          <w:rFonts w:asciiTheme="minorHAnsi" w:hAnsiTheme="minorHAnsi" w:cstheme="minorHAnsi"/>
          <w:highlight w:val="cyan"/>
        </w:rPr>
        <w:t>resilience</w:t>
      </w:r>
      <w:r w:rsidRPr="00F21CF6">
        <w:rPr>
          <w:rStyle w:val="StyleUnderline"/>
          <w:rFonts w:asciiTheme="minorHAnsi" w:hAnsiTheme="minorHAnsi" w:cstheme="minorHAnsi"/>
          <w:highlight w:val="cyan"/>
        </w:rPr>
        <w:t>,</w:t>
      </w:r>
      <w:r w:rsidRPr="00F21CF6">
        <w:rPr>
          <w:rFonts w:asciiTheme="minorHAnsi" w:hAnsiTheme="minorHAnsi" w:cstheme="minorHAnsi"/>
          <w:sz w:val="16"/>
          <w:highlight w:val="cyan"/>
        </w:rPr>
        <w:t xml:space="preserve"> </w:t>
      </w:r>
      <w:r w:rsidRPr="00F21CF6">
        <w:rPr>
          <w:rStyle w:val="Emphasis"/>
          <w:rFonts w:asciiTheme="minorHAnsi" w:hAnsiTheme="minorHAnsi" w:cstheme="minorHAnsi"/>
          <w:highlight w:val="cyan"/>
        </w:rPr>
        <w:t>diminished</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systemic </w:t>
      </w:r>
      <w:r w:rsidRPr="00F21CF6">
        <w:rPr>
          <w:rStyle w:val="Emphasis"/>
          <w:rFonts w:asciiTheme="minorHAnsi" w:hAnsiTheme="minorHAnsi" w:cstheme="minorHAnsi"/>
          <w:highlight w:val="cyan"/>
        </w:rPr>
        <w:t>spillovers</w:t>
      </w:r>
      <w:r w:rsidRPr="006936C7">
        <w:rPr>
          <w:rStyle w:val="StyleUnderline"/>
          <w:rFonts w:asciiTheme="minorHAnsi" w:hAnsiTheme="minorHAnsi" w:cstheme="minorHAnsi"/>
        </w:rPr>
        <w:t xml:space="preserve"> between economies, </w:t>
      </w:r>
      <w:r w:rsidRPr="00F21CF6">
        <w:rPr>
          <w:rStyle w:val="StyleUnderline"/>
          <w:rFonts w:asciiTheme="minorHAnsi" w:hAnsiTheme="minorHAnsi" w:cstheme="minorHAnsi"/>
          <w:highlight w:val="cyan"/>
        </w:rPr>
        <w:t>and</w:t>
      </w:r>
      <w:r w:rsidRPr="006936C7">
        <w:rPr>
          <w:rFonts w:asciiTheme="minorHAnsi" w:hAnsiTheme="minorHAnsi" w:cstheme="minorHAnsi"/>
          <w:sz w:val="16"/>
        </w:rPr>
        <w:t xml:space="preserve"> even </w:t>
      </w:r>
      <w:r w:rsidRPr="00F21CF6">
        <w:rPr>
          <w:rStyle w:val="StyleUnderline"/>
          <w:rFonts w:asciiTheme="minorHAnsi" w:hAnsiTheme="minorHAnsi" w:cstheme="minorHAnsi"/>
          <w:highlight w:val="cyan"/>
        </w:rPr>
        <w:t>created</w:t>
      </w:r>
      <w:r w:rsidRPr="006936C7">
        <w:rPr>
          <w:rFonts w:asciiTheme="minorHAnsi" w:hAnsiTheme="minorHAnsi" w:cstheme="minorHAnsi"/>
          <w:sz w:val="16"/>
        </w:rPr>
        <w:t xml:space="preserve"> some </w:t>
      </w:r>
      <w:r w:rsidRPr="00F21CF6">
        <w:rPr>
          <w:rStyle w:val="Emphasis"/>
          <w:rFonts w:asciiTheme="minorHAnsi" w:hAnsiTheme="minorHAnsi" w:cstheme="minorHAnsi"/>
          <w:highlight w:val="cyan"/>
        </w:rPr>
        <w:t>room for</w:t>
      </w:r>
      <w:r w:rsidRPr="006936C7">
        <w:rPr>
          <w:rStyle w:val="Emphasis"/>
          <w:rFonts w:asciiTheme="minorHAnsi" w:hAnsiTheme="minorHAnsi" w:cstheme="minorHAnsi"/>
        </w:rPr>
        <w:t xml:space="preserve"> additional </w:t>
      </w:r>
      <w:r w:rsidRPr="00F21CF6">
        <w:rPr>
          <w:rStyle w:val="Emphasis"/>
          <w:rFonts w:asciiTheme="minorHAnsi" w:hAnsiTheme="minorHAnsi" w:cstheme="minorHAnsi"/>
          <w:highlight w:val="cyan"/>
        </w:rPr>
        <w:t>stimulus</w:t>
      </w:r>
      <w:r w:rsidRPr="006936C7">
        <w:rPr>
          <w:rStyle w:val="StyleUnderline"/>
          <w:rFonts w:asciiTheme="minorHAnsi" w:hAnsiTheme="minorHAnsi" w:cstheme="minorHAnsi"/>
        </w:rPr>
        <w:t xml:space="preserve"> if needed.</w:t>
      </w:r>
      <w:r w:rsidRPr="006936C7">
        <w:rPr>
          <w:rFonts w:asciiTheme="minorHAnsi" w:hAnsiTheme="minorHAnsi" w:cstheme="minorHAnsi"/>
          <w:sz w:val="16"/>
        </w:rPr>
        <w:t xml:space="preserve"> Large parts of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global financial system</w:t>
      </w:r>
      <w:r w:rsidRPr="006936C7">
        <w:rPr>
          <w:rStyle w:val="StyleUnderline"/>
          <w:rFonts w:asciiTheme="minorHAnsi" w:hAnsiTheme="minorHAnsi" w:cstheme="minorHAnsi"/>
        </w:rPr>
        <w:t xml:space="preserve"> are </w:t>
      </w:r>
      <w:r w:rsidRPr="00F21CF6">
        <w:rPr>
          <w:rStyle w:val="StyleUnderline"/>
          <w:rFonts w:asciiTheme="minorHAnsi" w:hAnsiTheme="minorHAnsi" w:cstheme="minorHAnsi"/>
          <w:highlight w:val="cyan"/>
        </w:rPr>
        <w:t xml:space="preserve">better </w:t>
      </w:r>
      <w:r w:rsidRPr="00F21CF6">
        <w:rPr>
          <w:rStyle w:val="Emphasis"/>
          <w:rFonts w:asciiTheme="minorHAnsi" w:hAnsiTheme="minorHAnsi" w:cstheme="minorHAnsi"/>
          <w:highlight w:val="cyan"/>
        </w:rPr>
        <w:t>capitalized</w:t>
      </w:r>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monitored</w:t>
      </w:r>
      <w:r w:rsidRPr="00F21CF6">
        <w:rPr>
          <w:rStyle w:val="StyleUnderline"/>
          <w:rFonts w:asciiTheme="minorHAnsi" w:hAnsiTheme="minorHAnsi" w:cstheme="minorHAnsi"/>
          <w:highlight w:val="cyan"/>
        </w:rPr>
        <w:t>, and</w:t>
      </w:r>
      <w:r w:rsidRPr="006936C7">
        <w:rPr>
          <w:rFonts w:asciiTheme="minorHAnsi" w:hAnsiTheme="minorHAnsi" w:cstheme="minorHAnsi"/>
          <w:sz w:val="16"/>
        </w:rPr>
        <w:t xml:space="preserve"> frankly </w:t>
      </w:r>
      <w:r w:rsidRPr="00F21CF6">
        <w:rPr>
          <w:rStyle w:val="Emphasis"/>
          <w:rFonts w:asciiTheme="minorHAnsi" w:hAnsiTheme="minorHAnsi" w:cstheme="minorHAnsi"/>
          <w:highlight w:val="cyan"/>
        </w:rPr>
        <w:t>more risk averse</w:t>
      </w:r>
      <w:r w:rsidRPr="006936C7">
        <w:rPr>
          <w:rFonts w:asciiTheme="minorHAnsi" w:hAnsiTheme="minorHAnsi" w:cstheme="minorHAnsi"/>
          <w:sz w:val="16"/>
        </w:rPr>
        <w:t xml:space="preserve"> </w:t>
      </w:r>
      <w:r w:rsidRPr="006936C7">
        <w:rPr>
          <w:rStyle w:val="StyleUnderline"/>
          <w:rFonts w:asciiTheme="minorHAnsi" w:hAnsiTheme="minorHAnsi" w:cstheme="minorHAnsi"/>
        </w:rPr>
        <w:t>than</w:t>
      </w:r>
      <w:r w:rsidRPr="006936C7">
        <w:rPr>
          <w:rFonts w:asciiTheme="minorHAnsi" w:hAnsiTheme="minorHAnsi" w:cstheme="minorHAnsi"/>
          <w:sz w:val="16"/>
        </w:rPr>
        <w:t xml:space="preserve"> they were </w:t>
      </w:r>
      <w:r w:rsidRPr="006936C7">
        <w:rPr>
          <w:rStyle w:val="StyleUnderline"/>
          <w:rFonts w:asciiTheme="minorHAnsi" w:hAnsiTheme="minorHAnsi" w:cstheme="minorHAnsi"/>
        </w:rPr>
        <w:t>a decade ago</w:t>
      </w:r>
      <w:r w:rsidRPr="006936C7">
        <w:rPr>
          <w:rFonts w:asciiTheme="minorHAnsi" w:hAnsiTheme="minorHAnsi" w:cstheme="minorHAnsi"/>
          <w:sz w:val="16"/>
        </w:rPr>
        <w:t xml:space="preserve">, </w:t>
      </w:r>
      <w:r w:rsidRPr="006936C7">
        <w:rPr>
          <w:rStyle w:val="StyleUnderline"/>
          <w:rFonts w:asciiTheme="minorHAnsi" w:hAnsiTheme="minorHAnsi" w:cstheme="minorHAnsi"/>
        </w:rPr>
        <w:t>with less leverage.</w:t>
      </w:r>
      <w:r w:rsidRPr="006936C7">
        <w:rPr>
          <w:rFonts w:asciiTheme="minorHAnsi" w:hAnsiTheme="minorHAnsi" w:cstheme="minorHAnsi"/>
          <w:sz w:val="16"/>
        </w:rPr>
        <w:t xml:space="preserve"> The riskier parts of today’s global economy are less directly linked to the center’s growth and fi </w:t>
      </w:r>
      <w:proofErr w:type="spellStart"/>
      <w:r w:rsidRPr="006936C7">
        <w:rPr>
          <w:rFonts w:asciiTheme="minorHAnsi" w:hAnsiTheme="minorHAnsi" w:cstheme="minorHAnsi"/>
          <w:sz w:val="16"/>
        </w:rPr>
        <w:t>nancing</w:t>
      </w:r>
      <w:proofErr w:type="spellEnd"/>
      <w:r w:rsidRPr="006936C7">
        <w:rPr>
          <w:rFonts w:asciiTheme="minorHAnsi" w:hAnsiTheme="minorHAnsi" w:cstheme="minorHAnsi"/>
          <w:sz w:val="16"/>
        </w:rPr>
        <w:t xml:space="preserve"> than when the troubles were within the United States and most of Europe in 2008. Trade imbalances of many key economies are smaller, though growing, and thus accumulations of foreign debt vulnerabilities are also smaller than a decade ago. Most </w:t>
      </w:r>
      <w:r w:rsidRPr="006936C7">
        <w:rPr>
          <w:rStyle w:val="StyleUnderline"/>
          <w:rFonts w:asciiTheme="minorHAnsi" w:hAnsiTheme="minorHAnsi" w:cstheme="minorHAnsi"/>
        </w:rPr>
        <w:t>central banks are now</w:t>
      </w:r>
      <w:r w:rsidRPr="006936C7">
        <w:rPr>
          <w:rFonts w:asciiTheme="minorHAnsi" w:hAnsiTheme="minorHAnsi" w:cstheme="minorHAnsi"/>
          <w:sz w:val="16"/>
        </w:rPr>
        <w:t xml:space="preserve"> so </w:t>
      </w:r>
      <w:r w:rsidRPr="006936C7">
        <w:rPr>
          <w:rStyle w:val="StyleUnderline"/>
          <w:rFonts w:asciiTheme="minorHAnsi" w:hAnsiTheme="minorHAnsi" w:cstheme="minorHAnsi"/>
        </w:rPr>
        <w:t>committed to stabilization</w:t>
      </w:r>
      <w:r w:rsidRPr="006936C7">
        <w:rPr>
          <w:rFonts w:asciiTheme="minorHAnsi" w:hAnsiTheme="minorHAnsi" w:cstheme="minorHAnsi"/>
          <w:sz w:val="16"/>
        </w:rPr>
        <w:t xml:space="preserve"> that they are attacked for being too loose or supportive of markets, </w:t>
      </w:r>
      <w:r w:rsidRPr="006936C7">
        <w:rPr>
          <w:rStyle w:val="StyleUnderline"/>
          <w:rFonts w:asciiTheme="minorHAnsi" w:hAnsiTheme="minorHAnsi" w:cstheme="minorHAnsi"/>
        </w:rPr>
        <w:t>making them</w:t>
      </w:r>
      <w:r w:rsidRPr="006936C7">
        <w:rPr>
          <w:rFonts w:asciiTheme="minorHAnsi" w:hAnsiTheme="minorHAnsi" w:cstheme="minorHAnsi"/>
          <w:sz w:val="16"/>
        </w:rPr>
        <w:t xml:space="preserve"> at least </w:t>
      </w:r>
      <w:r w:rsidRPr="006936C7">
        <w:rPr>
          <w:rStyle w:val="StyleUnderline"/>
          <w:rFonts w:asciiTheme="minorHAnsi" w:hAnsiTheme="minorHAnsi" w:cstheme="minorHAnsi"/>
        </w:rPr>
        <w:t>unlikely to repeat some policy errors from 2007–10</w:t>
      </w:r>
      <w:r w:rsidRPr="006936C7">
        <w:rPr>
          <w:rFonts w:asciiTheme="minorHAnsi" w:hAnsiTheme="minorHAnsi" w:cstheme="minorHAnsi"/>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11D3CB9D" w14:textId="77777777" w:rsidR="00DD6A8F" w:rsidRDefault="00DD6A8F" w:rsidP="00DD6A8F">
      <w:pPr>
        <w:pStyle w:val="Heading4"/>
      </w:pPr>
      <w:r>
        <w:t>Economic decline doesn’t cause war.</w:t>
      </w:r>
    </w:p>
    <w:p w14:paraId="0536FC70" w14:textId="77777777" w:rsidR="00DD6A8F" w:rsidRPr="008A57E0" w:rsidRDefault="00DD6A8F" w:rsidP="00DD6A8F">
      <w:r w:rsidRPr="004968F3">
        <w:rPr>
          <w:rStyle w:val="Style13ptBold"/>
        </w:rPr>
        <w:t>Walt 20</w:t>
      </w:r>
      <w:r>
        <w:t xml:space="preserve"> – Stephen Walt, International Relations Professor at Harvard University. [Will a Global Depression Trigger Another World War? 5-13-20, https://foreignpolicy.com/2020/05/13/coronavirus-pandemic-depression-economy-world-war/]</w:t>
      </w:r>
    </w:p>
    <w:p w14:paraId="297F0338" w14:textId="77777777" w:rsidR="00DD6A8F" w:rsidRPr="00FC27C4" w:rsidRDefault="00DD6A8F" w:rsidP="00DD6A8F">
      <w:pPr>
        <w:rPr>
          <w:u w:val="single"/>
        </w:rPr>
      </w:pPr>
      <w:r w:rsidRPr="00FC27C4">
        <w:rPr>
          <w:sz w:val="16"/>
        </w:rPr>
        <w:t xml:space="preserve">On balance, however, </w:t>
      </w:r>
      <w:r w:rsidRPr="00F21CF6">
        <w:rPr>
          <w:rStyle w:val="StyleUnderline"/>
          <w:highlight w:val="cyan"/>
        </w:rPr>
        <w:t>I do not think</w:t>
      </w:r>
      <w:r w:rsidRPr="00FC27C4">
        <w:rPr>
          <w:sz w:val="16"/>
        </w:rPr>
        <w:t xml:space="preserve"> that even the extraordinary </w:t>
      </w:r>
      <w:r w:rsidRPr="00F21CF6">
        <w:rPr>
          <w:rStyle w:val="StyleUnderline"/>
          <w:highlight w:val="cyan"/>
        </w:rPr>
        <w:t>econ</w:t>
      </w:r>
      <w:r w:rsidRPr="00904CC0">
        <w:rPr>
          <w:rStyle w:val="StyleUnderline"/>
        </w:rPr>
        <w:t>omic conditions</w:t>
      </w:r>
      <w:r w:rsidRPr="00FC27C4">
        <w:rPr>
          <w:sz w:val="16"/>
        </w:rPr>
        <w:t xml:space="preserve"> we are witnessing today </w:t>
      </w:r>
      <w:r w:rsidRPr="00904CC0">
        <w:rPr>
          <w:rStyle w:val="StyleUnderline"/>
        </w:rPr>
        <w:t>are going to</w:t>
      </w:r>
      <w:r w:rsidRPr="00FC27C4">
        <w:rPr>
          <w:sz w:val="16"/>
        </w:rPr>
        <w:t xml:space="preserve"> have much </w:t>
      </w:r>
      <w:r w:rsidRPr="00F21CF6">
        <w:rPr>
          <w:rStyle w:val="StyleUnderline"/>
          <w:highlight w:val="cyan"/>
        </w:rPr>
        <w:t>impact</w:t>
      </w:r>
      <w:r w:rsidRPr="00FC27C4">
        <w:rPr>
          <w:sz w:val="16"/>
        </w:rPr>
        <w:t xml:space="preserve"> on </w:t>
      </w:r>
      <w:r w:rsidRPr="00904CC0">
        <w:rPr>
          <w:rStyle w:val="Emphasis"/>
        </w:rPr>
        <w:t xml:space="preserve">the likelihood of </w:t>
      </w:r>
      <w:r w:rsidRPr="00F21CF6">
        <w:rPr>
          <w:rStyle w:val="Emphasis"/>
          <w:highlight w:val="cyan"/>
        </w:rPr>
        <w:t>war</w:t>
      </w:r>
      <w:r w:rsidRPr="00FC27C4">
        <w:rPr>
          <w:sz w:val="16"/>
        </w:rPr>
        <w:t xml:space="preserve">. Why? </w:t>
      </w:r>
      <w:proofErr w:type="gramStart"/>
      <w:r w:rsidRPr="00904CC0">
        <w:rPr>
          <w:rStyle w:val="StyleUnderline"/>
        </w:rPr>
        <w:t>First</w:t>
      </w:r>
      <w:r w:rsidRPr="00FC27C4">
        <w:rPr>
          <w:sz w:val="16"/>
        </w:rPr>
        <w:t xml:space="preserve"> of all</w:t>
      </w:r>
      <w:proofErr w:type="gramEnd"/>
      <w:r w:rsidRPr="00FC27C4">
        <w:rPr>
          <w:sz w:val="16"/>
        </w:rPr>
        <w:t xml:space="preserve">, </w:t>
      </w:r>
      <w:r w:rsidRPr="00F21CF6">
        <w:rPr>
          <w:rStyle w:val="StyleUnderline"/>
          <w:highlight w:val="cyan"/>
        </w:rPr>
        <w:t>if depressions</w:t>
      </w:r>
      <w:r w:rsidRPr="00FC27C4">
        <w:rPr>
          <w:sz w:val="16"/>
        </w:rPr>
        <w:t xml:space="preserve"> were a powerful </w:t>
      </w:r>
      <w:r w:rsidRPr="00F21CF6">
        <w:rPr>
          <w:rStyle w:val="StyleUnderline"/>
          <w:highlight w:val="cyan"/>
        </w:rPr>
        <w:t>cause</w:t>
      </w:r>
      <w:r w:rsidRPr="00FC27C4">
        <w:rPr>
          <w:sz w:val="16"/>
        </w:rPr>
        <w:t xml:space="preserve"> of </w:t>
      </w:r>
      <w:r w:rsidRPr="00F21CF6">
        <w:rPr>
          <w:rStyle w:val="StyleUnderline"/>
          <w:highlight w:val="cyan"/>
        </w:rPr>
        <w:t>war, there</w:t>
      </w:r>
      <w:r w:rsidRPr="00904CC0">
        <w:rPr>
          <w:rStyle w:val="StyleUnderline"/>
        </w:rPr>
        <w:t xml:space="preserve"> </w:t>
      </w:r>
      <w:r w:rsidRPr="00F21CF6">
        <w:rPr>
          <w:rStyle w:val="StyleUnderline"/>
          <w:highlight w:val="cyan"/>
        </w:rPr>
        <w:t>would be</w:t>
      </w:r>
      <w:r w:rsidRPr="00904CC0">
        <w:rPr>
          <w:rStyle w:val="StyleUnderline"/>
        </w:rPr>
        <w:t xml:space="preserve"> </w:t>
      </w:r>
      <w:r w:rsidRPr="00904CC0">
        <w:rPr>
          <w:rStyle w:val="Emphasis"/>
        </w:rPr>
        <w:t xml:space="preserve">a lot </w:t>
      </w:r>
      <w:r w:rsidRPr="00F21CF6">
        <w:rPr>
          <w:rStyle w:val="Emphasis"/>
          <w:highlight w:val="cyan"/>
        </w:rPr>
        <w:t>more</w:t>
      </w:r>
      <w:r w:rsidRPr="00904CC0">
        <w:rPr>
          <w:rStyle w:val="Emphasis"/>
        </w:rPr>
        <w:t xml:space="preserve"> of the latter</w:t>
      </w:r>
      <w:r w:rsidRPr="00FC27C4">
        <w:rPr>
          <w:sz w:val="16"/>
        </w:rPr>
        <w:t xml:space="preserve">. To take one example, </w:t>
      </w:r>
      <w:r w:rsidRPr="00904CC0">
        <w:rPr>
          <w:rStyle w:val="StyleUnderline"/>
        </w:rPr>
        <w:t xml:space="preserve">the </w:t>
      </w:r>
      <w:r w:rsidRPr="00F21CF6">
        <w:rPr>
          <w:rStyle w:val="StyleUnderline"/>
          <w:highlight w:val="cyan"/>
        </w:rPr>
        <w:t>U</w:t>
      </w:r>
      <w:r w:rsidRPr="00FC27C4">
        <w:rPr>
          <w:sz w:val="16"/>
        </w:rPr>
        <w:t xml:space="preserve">nited </w:t>
      </w:r>
      <w:r w:rsidRPr="00F21CF6">
        <w:rPr>
          <w:rStyle w:val="StyleUnderline"/>
          <w:highlight w:val="cyan"/>
        </w:rPr>
        <w:t>S</w:t>
      </w:r>
      <w:r w:rsidRPr="00FC27C4">
        <w:rPr>
          <w:sz w:val="16"/>
        </w:rPr>
        <w:t xml:space="preserve">tates has </w:t>
      </w:r>
      <w:r w:rsidRPr="00F21CF6">
        <w:rPr>
          <w:rStyle w:val="StyleUnderline"/>
          <w:highlight w:val="cyan"/>
        </w:rPr>
        <w:t xml:space="preserve">suffered </w:t>
      </w:r>
      <w:r w:rsidRPr="00F21CF6">
        <w:rPr>
          <w:rStyle w:val="Emphasis"/>
          <w:highlight w:val="cyan"/>
        </w:rPr>
        <w:t>40</w:t>
      </w:r>
      <w:r w:rsidRPr="00904CC0">
        <w:rPr>
          <w:rStyle w:val="Emphasis"/>
        </w:rPr>
        <w:t xml:space="preserve"> or more recessions</w:t>
      </w:r>
      <w:r w:rsidRPr="00FC27C4">
        <w:rPr>
          <w:sz w:val="16"/>
        </w:rPr>
        <w:t xml:space="preserve"> since the country was founded, </w:t>
      </w:r>
      <w:r w:rsidRPr="00F21CF6">
        <w:rPr>
          <w:rStyle w:val="StyleUnderline"/>
          <w:highlight w:val="cyan"/>
        </w:rPr>
        <w:t>yet</w:t>
      </w:r>
      <w:r w:rsidRPr="00FC27C4">
        <w:rPr>
          <w:sz w:val="16"/>
        </w:rPr>
        <w:t xml:space="preserve"> it has </w:t>
      </w:r>
      <w:r w:rsidRPr="00904CC0">
        <w:rPr>
          <w:rStyle w:val="StyleUnderline"/>
        </w:rPr>
        <w:t xml:space="preserve">fought </w:t>
      </w:r>
      <w:r w:rsidRPr="00904CC0">
        <w:rPr>
          <w:rStyle w:val="Emphasis"/>
        </w:rPr>
        <w:t xml:space="preserve">perhaps </w:t>
      </w:r>
      <w:r w:rsidRPr="00F21CF6">
        <w:rPr>
          <w:rStyle w:val="Emphasis"/>
          <w:highlight w:val="cyan"/>
        </w:rPr>
        <w:t>20</w:t>
      </w:r>
      <w:r w:rsidRPr="00904CC0">
        <w:rPr>
          <w:rStyle w:val="Emphasis"/>
        </w:rPr>
        <w:t xml:space="preserve"> interstate </w:t>
      </w:r>
      <w:r w:rsidRPr="00F21CF6">
        <w:rPr>
          <w:rStyle w:val="Emphasis"/>
          <w:highlight w:val="cyan"/>
        </w:rPr>
        <w:t>wars</w:t>
      </w:r>
      <w:r w:rsidRPr="00F21CF6">
        <w:rPr>
          <w:rStyle w:val="StyleUnderline"/>
          <w:highlight w:val="cyan"/>
        </w:rPr>
        <w:t>, most</w:t>
      </w:r>
      <w:r w:rsidRPr="00904CC0">
        <w:rPr>
          <w:rStyle w:val="StyleUnderline"/>
        </w:rPr>
        <w:t xml:space="preserve"> of them </w:t>
      </w:r>
      <w:r w:rsidRPr="00F21CF6">
        <w:rPr>
          <w:rStyle w:val="Emphasis"/>
          <w:highlight w:val="cyan"/>
        </w:rPr>
        <w:t>unrelated</w:t>
      </w:r>
      <w:r w:rsidRPr="00F21CF6">
        <w:rPr>
          <w:rStyle w:val="StyleUnderline"/>
          <w:highlight w:val="cyan"/>
        </w:rPr>
        <w:t xml:space="preserve"> to</w:t>
      </w:r>
      <w:r w:rsidRPr="00FC27C4">
        <w:rPr>
          <w:sz w:val="16"/>
        </w:rPr>
        <w:t xml:space="preserve"> the state of </w:t>
      </w:r>
      <w:r w:rsidRPr="00904CC0">
        <w:rPr>
          <w:rStyle w:val="StyleUnderline"/>
        </w:rPr>
        <w:t xml:space="preserve">the </w:t>
      </w:r>
      <w:r w:rsidRPr="00F21CF6">
        <w:rPr>
          <w:rStyle w:val="StyleUnderline"/>
          <w:highlight w:val="cyan"/>
        </w:rPr>
        <w:t>econ</w:t>
      </w:r>
      <w:r w:rsidRPr="00904CC0">
        <w:rPr>
          <w:rStyle w:val="StyleUnderline"/>
        </w:rPr>
        <w:t>omy</w:t>
      </w:r>
      <w:r w:rsidRPr="00FC27C4">
        <w:rPr>
          <w:sz w:val="16"/>
        </w:rPr>
        <w:t>. To paraphrase the economist Paul Samuelson’s famous quip about the stock market, if recessions were a powerful cause of war, they would have predicted “nine out of the last five (or fewer).”</w:t>
      </w:r>
    </w:p>
    <w:p w14:paraId="08AB4D78" w14:textId="77777777" w:rsidR="00DD6A8F" w:rsidRPr="00FC27C4" w:rsidRDefault="00DD6A8F" w:rsidP="00DD6A8F">
      <w:pPr>
        <w:rPr>
          <w:sz w:val="16"/>
        </w:rPr>
      </w:pPr>
      <w:r w:rsidRPr="008A57E0">
        <w:rPr>
          <w:rStyle w:val="StyleUnderline"/>
        </w:rPr>
        <w:t>Second, states</w:t>
      </w:r>
      <w:r w:rsidRPr="00FC27C4">
        <w:rPr>
          <w:rStyle w:val="StyleUnderline"/>
        </w:rPr>
        <w:t xml:space="preserve"> do not start wars unless they believe they will win a quick and relatively cheap victory</w:t>
      </w:r>
      <w:r w:rsidRPr="00FC27C4">
        <w:rPr>
          <w:sz w:val="16"/>
        </w:rPr>
        <w:t xml:space="preserve">. As John Mearsheimer showed in his classic book Conventional Deterrence, </w:t>
      </w:r>
      <w:r w:rsidRPr="00F21CF6">
        <w:rPr>
          <w:rStyle w:val="StyleUnderline"/>
          <w:highlight w:val="cyan"/>
        </w:rPr>
        <w:t xml:space="preserve">national leaders </w:t>
      </w:r>
      <w:r w:rsidRPr="00F21CF6">
        <w:rPr>
          <w:rStyle w:val="Emphasis"/>
          <w:highlight w:val="cyan"/>
        </w:rPr>
        <w:t>avoid</w:t>
      </w:r>
      <w:r w:rsidRPr="00F21CF6">
        <w:rPr>
          <w:rStyle w:val="StyleUnderline"/>
          <w:highlight w:val="cyan"/>
        </w:rPr>
        <w:t xml:space="preserve"> war when</w:t>
      </w:r>
      <w:r w:rsidRPr="00FC27C4">
        <w:rPr>
          <w:sz w:val="16"/>
        </w:rPr>
        <w:t xml:space="preserve"> they are </w:t>
      </w:r>
      <w:r w:rsidRPr="00FC27C4">
        <w:rPr>
          <w:rStyle w:val="StyleUnderline"/>
        </w:rPr>
        <w:t xml:space="preserve">convinced it will be </w:t>
      </w:r>
      <w:r w:rsidRPr="00F21CF6">
        <w:rPr>
          <w:rStyle w:val="Emphasis"/>
          <w:highlight w:val="cyan"/>
        </w:rPr>
        <w:t>long</w:t>
      </w:r>
      <w:r w:rsidRPr="00FC27C4">
        <w:rPr>
          <w:rStyle w:val="StyleUnderline"/>
        </w:rPr>
        <w:t xml:space="preserve">, </w:t>
      </w:r>
      <w:r w:rsidRPr="00FC27C4">
        <w:rPr>
          <w:rStyle w:val="Emphasis"/>
        </w:rPr>
        <w:t>bloody</w:t>
      </w:r>
      <w:r w:rsidRPr="00FC27C4">
        <w:rPr>
          <w:rStyle w:val="StyleUnderline"/>
        </w:rPr>
        <w:t xml:space="preserve">, </w:t>
      </w:r>
      <w:r w:rsidRPr="00FC27C4">
        <w:rPr>
          <w:rStyle w:val="Emphasis"/>
        </w:rPr>
        <w:t>costly</w:t>
      </w:r>
      <w:r w:rsidRPr="00FC27C4">
        <w:rPr>
          <w:rStyle w:val="StyleUnderline"/>
        </w:rPr>
        <w:t xml:space="preserve">, </w:t>
      </w:r>
      <w:r w:rsidRPr="00F21CF6">
        <w:rPr>
          <w:rStyle w:val="StyleUnderline"/>
          <w:highlight w:val="cyan"/>
        </w:rPr>
        <w:t xml:space="preserve">and </w:t>
      </w:r>
      <w:r w:rsidRPr="00F21CF6">
        <w:rPr>
          <w:rStyle w:val="Emphasis"/>
          <w:highlight w:val="cyan"/>
        </w:rPr>
        <w:t>uncertain</w:t>
      </w:r>
      <w:r w:rsidRPr="00FC27C4">
        <w:rPr>
          <w:sz w:val="16"/>
        </w:rPr>
        <w:t xml:space="preserve">. To choose war, political leaders </w:t>
      </w:r>
      <w:proofErr w:type="gramStart"/>
      <w:r w:rsidRPr="00FC27C4">
        <w:rPr>
          <w:sz w:val="16"/>
        </w:rPr>
        <w:t>have to</w:t>
      </w:r>
      <w:proofErr w:type="gramEnd"/>
      <w:r w:rsidRPr="00FC27C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FC27C4">
        <w:rPr>
          <w:sz w:val="16"/>
        </w:rPr>
        <w:t>in order to</w:t>
      </w:r>
      <w:proofErr w:type="gramEnd"/>
      <w:r w:rsidRPr="00FC27C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EC7AB11" w14:textId="77777777" w:rsidR="00DD6A8F" w:rsidRPr="00FC27C4" w:rsidRDefault="00DD6A8F" w:rsidP="00DD6A8F">
      <w:pPr>
        <w:rPr>
          <w:sz w:val="16"/>
        </w:rPr>
      </w:pPr>
      <w:r w:rsidRPr="00FC27C4">
        <w:rPr>
          <w:rStyle w:val="StyleUnderline"/>
        </w:rPr>
        <w:t>The fact</w:t>
      </w:r>
      <w:r w:rsidRPr="00FC27C4">
        <w:rPr>
          <w:sz w:val="16"/>
        </w:rPr>
        <w:t xml:space="preserve"> that each of these </w:t>
      </w:r>
      <w:r w:rsidRPr="00FC27C4">
        <w:rPr>
          <w:rStyle w:val="StyleUnderline"/>
        </w:rPr>
        <w:t>leaders miscalculated</w:t>
      </w:r>
      <w:r w:rsidRPr="00FC27C4">
        <w:rPr>
          <w:sz w:val="16"/>
        </w:rPr>
        <w:t xml:space="preserve"> badly </w:t>
      </w:r>
      <w:r w:rsidRPr="00FC27C4">
        <w:rPr>
          <w:rStyle w:val="StyleUnderline"/>
        </w:rPr>
        <w:t xml:space="preserve">does not alter the main point: </w:t>
      </w:r>
      <w:r w:rsidRPr="00F21CF6">
        <w:rPr>
          <w:rStyle w:val="StyleUnderline"/>
          <w:highlight w:val="cyan"/>
        </w:rPr>
        <w:t>No matter</w:t>
      </w:r>
      <w:r w:rsidRPr="00FC27C4">
        <w:rPr>
          <w:sz w:val="16"/>
        </w:rPr>
        <w:t xml:space="preserve"> what a </w:t>
      </w:r>
      <w:r w:rsidRPr="00FC27C4">
        <w:rPr>
          <w:rStyle w:val="StyleUnderline"/>
        </w:rPr>
        <w:t xml:space="preserve">country’s </w:t>
      </w:r>
      <w:r w:rsidRPr="00F21CF6">
        <w:rPr>
          <w:rStyle w:val="StyleUnderline"/>
          <w:highlight w:val="cyan"/>
        </w:rPr>
        <w:t>econ</w:t>
      </w:r>
      <w:r w:rsidRPr="00FC27C4">
        <w:rPr>
          <w:rStyle w:val="StyleUnderline"/>
        </w:rPr>
        <w:t>omic condition</w:t>
      </w:r>
      <w:r w:rsidRPr="00FC27C4">
        <w:rPr>
          <w:sz w:val="16"/>
        </w:rPr>
        <w:t xml:space="preserve"> might be, </w:t>
      </w:r>
      <w:r w:rsidRPr="00FC27C4">
        <w:rPr>
          <w:rStyle w:val="StyleUnderline"/>
        </w:rPr>
        <w:t xml:space="preserve">its </w:t>
      </w:r>
      <w:r w:rsidRPr="00F21CF6">
        <w:rPr>
          <w:rStyle w:val="StyleUnderline"/>
          <w:highlight w:val="cyan"/>
        </w:rPr>
        <w:t xml:space="preserve">leaders will </w:t>
      </w:r>
      <w:r w:rsidRPr="00F21CF6">
        <w:rPr>
          <w:rStyle w:val="Emphasis"/>
          <w:highlight w:val="cyan"/>
        </w:rPr>
        <w:t>not</w:t>
      </w:r>
      <w:r w:rsidRPr="00FC27C4">
        <w:rPr>
          <w:rStyle w:val="StyleUnderline"/>
        </w:rPr>
        <w:t xml:space="preserve"> go to </w:t>
      </w:r>
      <w:r w:rsidRPr="00F21CF6">
        <w:rPr>
          <w:rStyle w:val="StyleUnderline"/>
          <w:highlight w:val="cyan"/>
        </w:rPr>
        <w:t>war unless</w:t>
      </w:r>
      <w:r w:rsidRPr="00FC27C4">
        <w:rPr>
          <w:rStyle w:val="StyleUnderline"/>
        </w:rPr>
        <w:t xml:space="preserve"> they</w:t>
      </w:r>
      <w:r w:rsidRPr="00FC27C4">
        <w:rPr>
          <w:sz w:val="16"/>
        </w:rPr>
        <w:t xml:space="preserve"> think they </w:t>
      </w:r>
      <w:r w:rsidRPr="00FC27C4">
        <w:rPr>
          <w:rStyle w:val="StyleUnderline"/>
        </w:rPr>
        <w:t>can</w:t>
      </w:r>
      <w:r w:rsidRPr="00FC27C4">
        <w:rPr>
          <w:sz w:val="16"/>
        </w:rPr>
        <w:t xml:space="preserve"> do so </w:t>
      </w:r>
      <w:r w:rsidRPr="00F21CF6">
        <w:rPr>
          <w:rStyle w:val="Emphasis"/>
          <w:highlight w:val="cyan"/>
        </w:rPr>
        <w:t>quick</w:t>
      </w:r>
      <w:r w:rsidRPr="00FC27C4">
        <w:rPr>
          <w:rStyle w:val="Emphasis"/>
        </w:rPr>
        <w:t>ly</w:t>
      </w:r>
      <w:r w:rsidRPr="00FC27C4">
        <w:rPr>
          <w:rStyle w:val="StyleUnderline"/>
        </w:rPr>
        <w:t xml:space="preserve">, </w:t>
      </w:r>
      <w:r w:rsidRPr="00F21CF6">
        <w:rPr>
          <w:rStyle w:val="Emphasis"/>
          <w:highlight w:val="cyan"/>
        </w:rPr>
        <w:t>cheap</w:t>
      </w:r>
      <w:r w:rsidRPr="00FC27C4">
        <w:rPr>
          <w:rStyle w:val="Emphasis"/>
        </w:rPr>
        <w:t>ly</w:t>
      </w:r>
      <w:r w:rsidRPr="00FC27C4">
        <w:rPr>
          <w:rStyle w:val="StyleUnderline"/>
        </w:rPr>
        <w:t xml:space="preserve">, </w:t>
      </w:r>
      <w:r w:rsidRPr="00F21CF6">
        <w:rPr>
          <w:rStyle w:val="StyleUnderline"/>
          <w:highlight w:val="cyan"/>
        </w:rPr>
        <w:t>and with</w:t>
      </w:r>
      <w:r w:rsidRPr="00FC27C4">
        <w:rPr>
          <w:rStyle w:val="StyleUnderline"/>
        </w:rPr>
        <w:t xml:space="preserve"> </w:t>
      </w:r>
      <w:r w:rsidRPr="00FC27C4">
        <w:rPr>
          <w:rStyle w:val="Emphasis"/>
        </w:rPr>
        <w:t xml:space="preserve">a reasonable probability of </w:t>
      </w:r>
      <w:r w:rsidRPr="00F21CF6">
        <w:rPr>
          <w:rStyle w:val="Emphasis"/>
          <w:highlight w:val="cyan"/>
        </w:rPr>
        <w:t>success</w:t>
      </w:r>
      <w:r w:rsidRPr="00FC27C4">
        <w:rPr>
          <w:sz w:val="16"/>
        </w:rPr>
        <w:t>.</w:t>
      </w:r>
    </w:p>
    <w:p w14:paraId="3CFA870A" w14:textId="77777777" w:rsidR="00DD6A8F" w:rsidRPr="00FC27C4" w:rsidRDefault="00DD6A8F" w:rsidP="00DD6A8F">
      <w:pPr>
        <w:rPr>
          <w:sz w:val="16"/>
        </w:rPr>
      </w:pPr>
      <w:r w:rsidRPr="008A57E0">
        <w:rPr>
          <w:rStyle w:val="StyleUnderline"/>
        </w:rPr>
        <w:t>Third</w:t>
      </w:r>
      <w:r w:rsidRPr="00FC27C4">
        <w:rPr>
          <w:sz w:val="16"/>
        </w:rPr>
        <w:t xml:space="preserve">, and most important, </w:t>
      </w:r>
      <w:r w:rsidRPr="00FC27C4">
        <w:rPr>
          <w:rStyle w:val="StyleUnderline"/>
        </w:rPr>
        <w:t>the</w:t>
      </w:r>
      <w:r w:rsidRPr="00FC27C4">
        <w:rPr>
          <w:sz w:val="16"/>
        </w:rPr>
        <w:t xml:space="preserve"> primary </w:t>
      </w:r>
      <w:r w:rsidRPr="00F21CF6">
        <w:rPr>
          <w:rStyle w:val="StyleUnderline"/>
          <w:highlight w:val="cyan"/>
        </w:rPr>
        <w:t>motivation for</w:t>
      </w:r>
      <w:r w:rsidRPr="00FC27C4">
        <w:rPr>
          <w:sz w:val="16"/>
        </w:rPr>
        <w:t xml:space="preserve"> most wars </w:t>
      </w:r>
      <w:r w:rsidRPr="00F21CF6">
        <w:rPr>
          <w:rStyle w:val="StyleUnderline"/>
          <w:highlight w:val="cyan"/>
        </w:rPr>
        <w:t>is</w:t>
      </w:r>
      <w:r w:rsidRPr="00FC27C4">
        <w:rPr>
          <w:sz w:val="16"/>
        </w:rPr>
        <w:t xml:space="preserve"> the desire for </w:t>
      </w:r>
      <w:r w:rsidRPr="00F21CF6">
        <w:rPr>
          <w:rStyle w:val="Emphasis"/>
          <w:highlight w:val="cyan"/>
        </w:rPr>
        <w:t>security, not</w:t>
      </w:r>
      <w:r w:rsidRPr="00FC27C4">
        <w:rPr>
          <w:rStyle w:val="Emphasis"/>
        </w:rPr>
        <w:t xml:space="preserve"> economic </w:t>
      </w:r>
      <w:r w:rsidRPr="00F21CF6">
        <w:rPr>
          <w:rStyle w:val="Emphasis"/>
          <w:highlight w:val="cyan"/>
        </w:rPr>
        <w:t>gain</w:t>
      </w:r>
      <w:r w:rsidRPr="00FC27C4">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FC27C4">
        <w:rPr>
          <w:sz w:val="16"/>
        </w:rPr>
        <w:t>confident</w:t>
      </w:r>
      <w:proofErr w:type="gramEnd"/>
      <w:r w:rsidRPr="00FC27C4">
        <w:rPr>
          <w:sz w:val="16"/>
        </w:rPr>
        <w:t xml:space="preserve"> they can reverse the unfavorable trends and establish a secure position if they act now. The historian A.J.P. Taylor once observed that </w:t>
      </w:r>
      <w:r w:rsidRPr="00F21CF6">
        <w:rPr>
          <w:rStyle w:val="StyleUnderline"/>
          <w:highlight w:val="cyan"/>
        </w:rPr>
        <w:t>“every war</w:t>
      </w:r>
      <w:r w:rsidRPr="00FC27C4">
        <w:rPr>
          <w:rStyle w:val="StyleUnderline"/>
        </w:rPr>
        <w:t xml:space="preserve"> between Great Powers</w:t>
      </w:r>
      <w:r w:rsidRPr="00FC27C4">
        <w:rPr>
          <w:sz w:val="16"/>
        </w:rPr>
        <w:t xml:space="preserve"> [between 1848 and 1918] … </w:t>
      </w:r>
      <w:r w:rsidRPr="00F21CF6">
        <w:rPr>
          <w:rStyle w:val="StyleUnderline"/>
          <w:highlight w:val="cyan"/>
        </w:rPr>
        <w:t>started as</w:t>
      </w:r>
      <w:r w:rsidRPr="00FC27C4">
        <w:rPr>
          <w:rStyle w:val="StyleUnderline"/>
        </w:rPr>
        <w:t xml:space="preserve"> </w:t>
      </w:r>
      <w:r w:rsidRPr="00FC27C4">
        <w:rPr>
          <w:rStyle w:val="Emphasis"/>
        </w:rPr>
        <w:t xml:space="preserve">a </w:t>
      </w:r>
      <w:r w:rsidRPr="00F21CF6">
        <w:rPr>
          <w:rStyle w:val="Emphasis"/>
          <w:highlight w:val="cyan"/>
        </w:rPr>
        <w:t>preventive</w:t>
      </w:r>
      <w:r w:rsidRPr="00FC27C4">
        <w:rPr>
          <w:rStyle w:val="Emphasis"/>
        </w:rPr>
        <w:t xml:space="preserve"> war</w:t>
      </w:r>
      <w:r w:rsidRPr="00FC27C4">
        <w:rPr>
          <w:rStyle w:val="StyleUnderline"/>
        </w:rPr>
        <w:t xml:space="preserve">, </w:t>
      </w:r>
      <w:r w:rsidRPr="00F21CF6">
        <w:rPr>
          <w:rStyle w:val="StyleUnderline"/>
          <w:highlight w:val="cyan"/>
        </w:rPr>
        <w:t>not</w:t>
      </w:r>
      <w:r w:rsidRPr="00FC27C4">
        <w:rPr>
          <w:rStyle w:val="StyleUnderline"/>
        </w:rPr>
        <w:t xml:space="preserve"> as </w:t>
      </w:r>
      <w:r w:rsidRPr="00FC27C4">
        <w:rPr>
          <w:rStyle w:val="Emphasis"/>
        </w:rPr>
        <w:t xml:space="preserve">a war of </w:t>
      </w:r>
      <w:r w:rsidRPr="00F21CF6">
        <w:rPr>
          <w:rStyle w:val="Emphasis"/>
          <w:highlight w:val="cyan"/>
        </w:rPr>
        <w:t>conquest</w:t>
      </w:r>
      <w:r w:rsidRPr="00F21CF6">
        <w:rPr>
          <w:rStyle w:val="StyleUnderline"/>
          <w:highlight w:val="cyan"/>
        </w:rPr>
        <w:t>,”</w:t>
      </w:r>
      <w:r w:rsidRPr="00FC27C4">
        <w:rPr>
          <w:rStyle w:val="StyleUnderline"/>
        </w:rPr>
        <w:t xml:space="preserve"> and that remains true of most wars</w:t>
      </w:r>
      <w:r w:rsidRPr="00FC27C4">
        <w:rPr>
          <w:sz w:val="16"/>
        </w:rPr>
        <w:t xml:space="preserve"> fought </w:t>
      </w:r>
      <w:r w:rsidRPr="00FC27C4">
        <w:rPr>
          <w:rStyle w:val="StyleUnderline"/>
        </w:rPr>
        <w:t>since then</w:t>
      </w:r>
      <w:r w:rsidRPr="00FC27C4">
        <w:rPr>
          <w:sz w:val="16"/>
        </w:rPr>
        <w:t>.</w:t>
      </w:r>
    </w:p>
    <w:p w14:paraId="721B58A1" w14:textId="77777777" w:rsidR="00DD6A8F" w:rsidRDefault="00DD6A8F" w:rsidP="00DD6A8F">
      <w:pPr>
        <w:rPr>
          <w:sz w:val="16"/>
        </w:rPr>
      </w:pPr>
      <w:r w:rsidRPr="00FC27C4">
        <w:rPr>
          <w:sz w:val="16"/>
        </w:rPr>
        <w:t xml:space="preserve">The bottom line: </w:t>
      </w:r>
      <w:r w:rsidRPr="00F21CF6">
        <w:rPr>
          <w:rStyle w:val="StyleUnderline"/>
          <w:highlight w:val="cyan"/>
        </w:rPr>
        <w:t>Econ</w:t>
      </w:r>
      <w:r w:rsidRPr="00FC27C4">
        <w:rPr>
          <w:rStyle w:val="StyleUnderline"/>
        </w:rPr>
        <w:t>omic conditions</w:t>
      </w:r>
      <w:r w:rsidRPr="00FC27C4">
        <w:rPr>
          <w:sz w:val="16"/>
        </w:rPr>
        <w:t xml:space="preserve"> (i.e., a depression) may affect the broader political environment in which decisions for war or peace are made, but they </w:t>
      </w:r>
      <w:r w:rsidRPr="00F21CF6">
        <w:rPr>
          <w:rStyle w:val="StyleUnderline"/>
          <w:highlight w:val="cyan"/>
        </w:rPr>
        <w:t>are</w:t>
      </w:r>
      <w:r w:rsidRPr="00FC27C4">
        <w:rPr>
          <w:rStyle w:val="StyleUnderline"/>
        </w:rPr>
        <w:t xml:space="preserve"> </w:t>
      </w:r>
      <w:r w:rsidRPr="00FC27C4">
        <w:rPr>
          <w:rStyle w:val="Emphasis"/>
        </w:rPr>
        <w:t xml:space="preserve">only </w:t>
      </w:r>
      <w:r w:rsidRPr="00F21CF6">
        <w:rPr>
          <w:rStyle w:val="Emphasis"/>
          <w:highlight w:val="cyan"/>
        </w:rPr>
        <w:t>one</w:t>
      </w:r>
      <w:r w:rsidRPr="00F21CF6">
        <w:rPr>
          <w:rStyle w:val="StyleUnderline"/>
          <w:highlight w:val="cyan"/>
        </w:rPr>
        <w:t xml:space="preserve"> factor among </w:t>
      </w:r>
      <w:r w:rsidRPr="00F21CF6">
        <w:rPr>
          <w:rStyle w:val="Emphasis"/>
          <w:highlight w:val="cyan"/>
        </w:rPr>
        <w:t>many</w:t>
      </w:r>
      <w:r w:rsidRPr="00FC27C4">
        <w:rPr>
          <w:rStyle w:val="StyleUnderline"/>
        </w:rPr>
        <w:t xml:space="preserve"> and </w:t>
      </w:r>
      <w:r w:rsidRPr="00F21CF6">
        <w:rPr>
          <w:rStyle w:val="Emphasis"/>
          <w:highlight w:val="cyan"/>
        </w:rPr>
        <w:t>rarely</w:t>
      </w:r>
      <w:r w:rsidRPr="00FC27C4">
        <w:rPr>
          <w:rStyle w:val="Emphasis"/>
        </w:rPr>
        <w:t xml:space="preserve"> the most </w:t>
      </w:r>
      <w:r w:rsidRPr="00F21CF6">
        <w:rPr>
          <w:rStyle w:val="Emphasis"/>
          <w:highlight w:val="cyan"/>
        </w:rPr>
        <w:t>significant</w:t>
      </w:r>
      <w:r w:rsidRPr="00FC27C4">
        <w:rPr>
          <w:sz w:val="16"/>
        </w:rPr>
        <w:t xml:space="preserve">. Even if the COVID-19 pandemic has large, lasting, and negative effects on </w:t>
      </w:r>
      <w:r w:rsidRPr="00FC27C4">
        <w:rPr>
          <w:rStyle w:val="StyleUnderline"/>
        </w:rPr>
        <w:t>the</w:t>
      </w:r>
      <w:r w:rsidRPr="00FC27C4">
        <w:rPr>
          <w:sz w:val="16"/>
        </w:rPr>
        <w:t xml:space="preserve"> world </w:t>
      </w:r>
      <w:r w:rsidRPr="00F21CF6">
        <w:rPr>
          <w:rStyle w:val="StyleUnderline"/>
          <w:highlight w:val="cyan"/>
        </w:rPr>
        <w:t>economy</w:t>
      </w:r>
      <w:r w:rsidRPr="00FC27C4">
        <w:rPr>
          <w:sz w:val="16"/>
        </w:rPr>
        <w:t xml:space="preserve">—as seems quite likely—it </w:t>
      </w:r>
      <w:r w:rsidRPr="00F21CF6">
        <w:rPr>
          <w:rStyle w:val="StyleUnderline"/>
          <w:highlight w:val="cyan"/>
        </w:rPr>
        <w:t xml:space="preserve">is </w:t>
      </w:r>
      <w:r w:rsidRPr="00F21CF6">
        <w:rPr>
          <w:rStyle w:val="Emphasis"/>
          <w:highlight w:val="cyan"/>
        </w:rPr>
        <w:t>not</w:t>
      </w:r>
      <w:r w:rsidRPr="00FC27C4">
        <w:rPr>
          <w:rStyle w:val="Emphasis"/>
        </w:rPr>
        <w:t xml:space="preserve"> likely</w:t>
      </w:r>
      <w:r w:rsidRPr="00FC27C4">
        <w:rPr>
          <w:rStyle w:val="StyleUnderline"/>
        </w:rPr>
        <w:t xml:space="preserve"> </w:t>
      </w:r>
      <w:r w:rsidRPr="00F21CF6">
        <w:rPr>
          <w:rStyle w:val="StyleUnderline"/>
          <w:highlight w:val="cyan"/>
        </w:rPr>
        <w:t>to affect</w:t>
      </w:r>
      <w:r w:rsidRPr="00FC27C4">
        <w:rPr>
          <w:rStyle w:val="StyleUnderline"/>
        </w:rPr>
        <w:t xml:space="preserve"> </w:t>
      </w:r>
      <w:r w:rsidRPr="00FC27C4">
        <w:rPr>
          <w:rStyle w:val="Emphasis"/>
        </w:rPr>
        <w:t xml:space="preserve">the probability of </w:t>
      </w:r>
      <w:r w:rsidRPr="00F21CF6">
        <w:rPr>
          <w:rStyle w:val="Emphasis"/>
          <w:highlight w:val="cyan"/>
        </w:rPr>
        <w:t>war</w:t>
      </w:r>
      <w:r w:rsidRPr="00FC27C4">
        <w:rPr>
          <w:rStyle w:val="Emphasis"/>
        </w:rPr>
        <w:t xml:space="preserve"> very much</w:t>
      </w:r>
      <w:r w:rsidRPr="00FC27C4">
        <w:rPr>
          <w:sz w:val="16"/>
        </w:rPr>
        <w:t>, especially in the short term.</w:t>
      </w:r>
    </w:p>
    <w:p w14:paraId="1E241C11" w14:textId="77777777" w:rsidR="00DD6A8F" w:rsidRDefault="00DD6A8F" w:rsidP="00DD6A8F">
      <w:pPr>
        <w:pStyle w:val="Heading3"/>
      </w:pPr>
      <w:r>
        <w:t>Impact---AT: Environment---2AC</w:t>
      </w:r>
    </w:p>
    <w:p w14:paraId="6A556A27" w14:textId="77777777" w:rsidR="00DD6A8F" w:rsidRDefault="00DD6A8F" w:rsidP="00DD6A8F">
      <w:pPr>
        <w:pStyle w:val="Heading4"/>
      </w:pPr>
      <w:r>
        <w:t xml:space="preserve">Resilience and adaptation check. </w:t>
      </w:r>
    </w:p>
    <w:p w14:paraId="69D639ED" w14:textId="77777777" w:rsidR="00DD6A8F" w:rsidRPr="006936C7" w:rsidRDefault="00DD6A8F" w:rsidP="00DD6A8F">
      <w:pPr>
        <w:rPr>
          <w:rFonts w:asciiTheme="minorHAnsi" w:hAnsiTheme="minorHAnsi" w:cstheme="minorHAnsi"/>
        </w:rPr>
      </w:pPr>
      <w:r w:rsidRPr="006936C7">
        <w:rPr>
          <w:rStyle w:val="Style13ptBold"/>
          <w:rFonts w:asciiTheme="minorHAnsi" w:hAnsiTheme="minorHAnsi" w:cstheme="minorHAnsi"/>
        </w:rPr>
        <w:t>Hance Interviewing Montoya 18</w:t>
      </w:r>
      <w:r w:rsidRPr="006936C7">
        <w:rPr>
          <w:rFonts w:asciiTheme="minorHAnsi" w:hAnsiTheme="minorHAnsi" w:cstheme="minorHAnsi"/>
        </w:rPr>
        <w:t xml:space="preserve"> Jeremy Hance at the Guardian, interviewing José M. Montoya from the Centre National de la Recherche </w:t>
      </w:r>
      <w:proofErr w:type="spellStart"/>
      <w:r w:rsidRPr="006936C7">
        <w:rPr>
          <w:rFonts w:asciiTheme="minorHAnsi" w:hAnsiTheme="minorHAnsi" w:cstheme="minorHAnsi"/>
        </w:rPr>
        <w:t>Scientifique</w:t>
      </w:r>
      <w:proofErr w:type="spellEnd"/>
      <w:r w:rsidRPr="006936C7">
        <w:rPr>
          <w:rFonts w:asciiTheme="minorHAnsi" w:hAnsiTheme="minorHAnsi" w:cstheme="minorHAnsi"/>
        </w:rPr>
        <w:t xml:space="preserv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5A79182E" w14:textId="77777777" w:rsidR="00DD6A8F" w:rsidRDefault="00DD6A8F" w:rsidP="00DD6A8F">
      <w:pPr>
        <w:rPr>
          <w:rFonts w:asciiTheme="minorHAnsi" w:hAnsiTheme="minorHAnsi" w:cstheme="minorHAnsi"/>
          <w:sz w:val="16"/>
        </w:rPr>
      </w:pPr>
      <w:r w:rsidRPr="00A20C2D">
        <w:rPr>
          <w:rFonts w:asciiTheme="minorHAnsi" w:hAnsiTheme="minorHAnsi" w:cstheme="minorHAnsi"/>
          <w:sz w:val="16"/>
        </w:rPr>
        <w:t xml:space="preserve">But </w:t>
      </w:r>
      <w:r w:rsidRPr="00F21CF6">
        <w:rPr>
          <w:rStyle w:val="StyleUnderline"/>
          <w:rFonts w:asciiTheme="minorHAnsi" w:hAnsiTheme="minorHAnsi" w:cstheme="minorHAnsi"/>
          <w:highlight w:val="cyan"/>
        </w:rPr>
        <w:t>what’s</w:t>
      </w:r>
      <w:r w:rsidRPr="00A20C2D">
        <w:rPr>
          <w:rFonts w:asciiTheme="minorHAnsi" w:hAnsiTheme="minorHAnsi" w:cstheme="minorHAnsi"/>
          <w:sz w:val="16"/>
        </w:rPr>
        <w:t xml:space="preserve"> arguably most </w:t>
      </w:r>
      <w:r w:rsidRPr="00F21CF6">
        <w:rPr>
          <w:rStyle w:val="StyleUnderline"/>
          <w:rFonts w:asciiTheme="minorHAnsi" w:hAnsiTheme="minorHAnsi" w:cstheme="minorHAnsi"/>
          <w:highlight w:val="cyan"/>
        </w:rPr>
        <w:t>fascinating about</w:t>
      </w:r>
      <w:r w:rsidRPr="00A20C2D">
        <w:rPr>
          <w:rFonts w:asciiTheme="minorHAnsi" w:hAnsiTheme="minorHAnsi" w:cstheme="minorHAnsi"/>
          <w:sz w:val="16"/>
        </w:rPr>
        <w:t xml:space="preserve"> this event</w:t>
      </w:r>
      <w:r>
        <w:rPr>
          <w:rFonts w:asciiTheme="minorHAnsi" w:hAnsiTheme="minorHAnsi" w:cstheme="minorHAnsi"/>
          <w:sz w:val="16"/>
        </w:rPr>
        <w:t xml:space="preserve"> – </w:t>
      </w:r>
      <w:r w:rsidRPr="00A20C2D">
        <w:rPr>
          <w:rFonts w:asciiTheme="minorHAnsi" w:hAnsiTheme="minorHAnsi" w:cstheme="minorHAnsi"/>
          <w:sz w:val="16"/>
        </w:rPr>
        <w:t xml:space="preserve">known as </w:t>
      </w:r>
      <w:r w:rsidRPr="006936C7">
        <w:rPr>
          <w:rStyle w:val="StyleUnderline"/>
          <w:rFonts w:asciiTheme="minorHAnsi" w:hAnsiTheme="minorHAnsi" w:cstheme="minorHAnsi"/>
        </w:rPr>
        <w:t>the Permian-Triassic extinction or</w:t>
      </w:r>
      <w:r w:rsidRPr="00A20C2D">
        <w:rPr>
          <w:rFonts w:asciiTheme="minorHAnsi" w:hAnsiTheme="minorHAnsi" w:cstheme="minorHAnsi"/>
          <w:sz w:val="16"/>
        </w:rPr>
        <w:t xml:space="preserve"> more poetically, </w:t>
      </w:r>
      <w:r w:rsidRPr="00F21CF6">
        <w:rPr>
          <w:rStyle w:val="StyleUnderline"/>
          <w:rFonts w:asciiTheme="minorHAnsi" w:hAnsiTheme="minorHAnsi" w:cstheme="minorHAnsi"/>
          <w:highlight w:val="cyan"/>
        </w:rPr>
        <w:t>the Great Dying</w:t>
      </w:r>
      <w:r>
        <w:rPr>
          <w:rFonts w:asciiTheme="minorHAnsi" w:hAnsiTheme="minorHAnsi" w:cstheme="minorHAnsi"/>
          <w:sz w:val="16"/>
        </w:rPr>
        <w:t xml:space="preserve"> – </w:t>
      </w:r>
      <w:r w:rsidRPr="00F21CF6">
        <w:rPr>
          <w:rStyle w:val="StyleUnderline"/>
          <w:rFonts w:asciiTheme="minorHAnsi" w:hAnsiTheme="minorHAnsi" w:cstheme="minorHAnsi"/>
          <w:highlight w:val="cyan"/>
        </w:rPr>
        <w:t>is</w:t>
      </w:r>
      <w:r w:rsidRPr="00A20C2D">
        <w:rPr>
          <w:rFonts w:asciiTheme="minorHAnsi" w:hAnsiTheme="minorHAnsi" w:cstheme="minorHAnsi"/>
          <w:sz w:val="16"/>
        </w:rPr>
        <w:t xml:space="preserve"> the fact </w:t>
      </w:r>
      <w:r w:rsidRPr="006936C7">
        <w:rPr>
          <w:rStyle w:val="StyleUnderline"/>
          <w:rFonts w:asciiTheme="minorHAnsi" w:hAnsiTheme="minorHAnsi" w:cstheme="minorHAnsi"/>
        </w:rPr>
        <w:t xml:space="preserve">that </w:t>
      </w:r>
      <w:r w:rsidRPr="00F21CF6">
        <w:rPr>
          <w:rStyle w:val="StyleUnderline"/>
          <w:rFonts w:asciiTheme="minorHAnsi" w:hAnsiTheme="minorHAnsi" w:cstheme="minorHAnsi"/>
          <w:highlight w:val="cyan"/>
        </w:rPr>
        <w:t xml:space="preserve">anything </w:t>
      </w:r>
      <w:r w:rsidRPr="00F21CF6">
        <w:rPr>
          <w:rStyle w:val="Emphasis"/>
          <w:rFonts w:asciiTheme="minorHAnsi" w:hAnsiTheme="minorHAnsi" w:cstheme="minorHAnsi"/>
          <w:highlight w:val="cyan"/>
        </w:rPr>
        <w:t>survived</w:t>
      </w:r>
      <w:r w:rsidRPr="006936C7">
        <w:rPr>
          <w:rStyle w:val="Emphasis"/>
          <w:rFonts w:asciiTheme="minorHAnsi" w:hAnsiTheme="minorHAnsi" w:cstheme="minorHAnsi"/>
        </w:rPr>
        <w:t xml:space="preserve"> at all</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Life</w:t>
      </w:r>
      <w:r w:rsidRPr="00A20C2D">
        <w:rPr>
          <w:rFonts w:asciiTheme="minorHAnsi" w:hAnsiTheme="minorHAnsi" w:cstheme="minorHAnsi"/>
          <w:sz w:val="16"/>
        </w:rPr>
        <w:t xml:space="preserve">, it seems,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so</w:t>
      </w:r>
      <w:r w:rsidRPr="006936C7">
        <w:rPr>
          <w:rStyle w:val="Emphasis"/>
          <w:rFonts w:asciiTheme="minorHAnsi" w:hAnsiTheme="minorHAnsi" w:cstheme="minorHAnsi"/>
        </w:rPr>
        <w:t xml:space="preserve"> ridiculously </w:t>
      </w:r>
      <w:r w:rsidRPr="00F21CF6">
        <w:rPr>
          <w:rStyle w:val="Emphasis"/>
          <w:rFonts w:asciiTheme="minorHAnsi" w:hAnsiTheme="minorHAnsi" w:cstheme="minorHAnsi"/>
          <w:highlight w:val="cya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F21CF6">
        <w:rPr>
          <w:rStyle w:val="StyleUnderline"/>
          <w:rFonts w:asciiTheme="minorHAnsi" w:hAnsiTheme="minorHAnsi" w:cstheme="minorHAnsi"/>
          <w:highlight w:val="cyan"/>
        </w:rPr>
        <w:t xml:space="preserve">thousands of </w:t>
      </w:r>
      <w:proofErr w:type="gramStart"/>
      <w:r w:rsidRPr="00F21CF6">
        <w:rPr>
          <w:rStyle w:val="StyleUnderline"/>
          <w:rFonts w:asciiTheme="minorHAnsi" w:hAnsiTheme="minorHAnsi" w:cstheme="minorHAnsi"/>
          <w:highlight w:val="cyan"/>
        </w:rPr>
        <w:t>species</w:t>
      </w:r>
      <w:proofErr w:type="gramEnd"/>
      <w:r w:rsidRPr="00F21CF6">
        <w:rPr>
          <w:rStyle w:val="StyleUnderline"/>
          <w:rFonts w:asciiTheme="minorHAnsi" w:hAnsiTheme="minorHAnsi" w:cstheme="minorHAnsi"/>
          <w:highlight w:val="cyan"/>
        </w:rPr>
        <w:t xml:space="preserve"> make it through</w:t>
      </w:r>
      <w:r w:rsidRPr="006936C7">
        <w:rPr>
          <w:rStyle w:val="StyleUnderline"/>
          <w:rFonts w:asciiTheme="minorHAnsi" w:hAnsiTheme="minorHAnsi" w:cstheme="minorHAnsi"/>
        </w:rPr>
        <w:t xml:space="preserve"> whatever killed off nearly </w:t>
      </w:r>
      <w:r w:rsidRPr="00F21CF6">
        <w:rPr>
          <w:rStyle w:val="StyleUnderline"/>
          <w:rFonts w:asciiTheme="minorHAnsi" w:hAnsiTheme="minorHAnsi" w:cstheme="minorHAnsi"/>
          <w:highlight w:val="cyan"/>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F21CF6">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Permian-</w:t>
      </w:r>
      <w:r w:rsidRPr="00F21CF6">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F21CF6">
        <w:rPr>
          <w:rStyle w:val="StyleUnderline"/>
          <w:rFonts w:asciiTheme="minorHAnsi" w:hAnsiTheme="minorHAnsi" w:cstheme="minorHAnsi"/>
          <w:highlight w:val="cyan"/>
        </w:rPr>
        <w:t>shows</w:t>
      </w:r>
      <w:r w:rsidRPr="00A20C2D">
        <w:rPr>
          <w:rFonts w:asciiTheme="minorHAnsi" w:hAnsiTheme="minorHAnsi" w:cstheme="minorHAnsi"/>
          <w:sz w:val="16"/>
        </w:rPr>
        <w:t xml:space="preserve"> the fragility of life, it also proves its </w:t>
      </w:r>
      <w:r w:rsidRPr="00F21CF6">
        <w:rPr>
          <w:rStyle w:val="Emphasis"/>
          <w:rFonts w:asciiTheme="minorHAnsi" w:hAnsiTheme="minorHAnsi" w:cstheme="minorHAnsi"/>
          <w:highlight w:val="cyan"/>
        </w:rPr>
        <w:t>resilience</w:t>
      </w:r>
      <w:r w:rsidRPr="006936C7">
        <w:rPr>
          <w:rStyle w:val="Emphasis"/>
          <w:rFonts w:asciiTheme="minorHAnsi" w:hAnsiTheme="minorHAnsi" w:cstheme="minorHAnsi"/>
        </w:rPr>
        <w:t xml:space="preserve"> in the long-term</w:t>
      </w:r>
      <w:r w:rsidRPr="00A20C2D">
        <w:rPr>
          <w:rFonts w:asciiTheme="minorHAnsi" w:hAnsiTheme="minorHAnsi" w:cstheme="minorHAnsi"/>
          <w:sz w:val="16"/>
        </w:rPr>
        <w:t>. The lessons of such mass extinctions</w:t>
      </w:r>
      <w:r>
        <w:rPr>
          <w:rFonts w:asciiTheme="minorHAnsi" w:hAnsiTheme="minorHAnsi" w:cstheme="minorHAnsi"/>
          <w:sz w:val="16"/>
        </w:rPr>
        <w:t xml:space="preserve"> – </w:t>
      </w:r>
      <w:r w:rsidRPr="00A20C2D">
        <w:rPr>
          <w:rFonts w:asciiTheme="minorHAnsi" w:hAnsiTheme="minorHAnsi" w:cstheme="minorHAnsi"/>
          <w:sz w:val="16"/>
        </w:rPr>
        <w:t>five to date and arguably a sixth happening as I write</w:t>
      </w:r>
      <w:r>
        <w:rPr>
          <w:rFonts w:asciiTheme="minorHAnsi" w:hAnsiTheme="minorHAnsi" w:cstheme="minorHAnsi"/>
          <w:sz w:val="16"/>
        </w:rPr>
        <w:t xml:space="preserve"> – </w:t>
      </w:r>
      <w:r w:rsidRPr="00A20C2D">
        <w:rPr>
          <w:rFonts w:asciiTheme="minorHAnsi" w:hAnsiTheme="minorHAnsi" w:cstheme="minorHAnsi"/>
          <w:sz w:val="16"/>
        </w:rPr>
        <w:t>inform science today. Given that extinction levels are currently 1,000 (some even say 10,000) times the background rate, researchers have long worried about our current destruction of biodiversity</w:t>
      </w:r>
      <w:r>
        <w:rPr>
          <w:rFonts w:asciiTheme="minorHAnsi" w:hAnsiTheme="minorHAnsi" w:cstheme="minorHAnsi"/>
          <w:sz w:val="16"/>
        </w:rPr>
        <w:t xml:space="preserve"> – </w:t>
      </w:r>
      <w:r w:rsidRPr="00A20C2D">
        <w:rPr>
          <w:rFonts w:asciiTheme="minorHAnsi" w:hAnsiTheme="minorHAnsi" w:cstheme="minorHAnsi"/>
          <w:sz w:val="16"/>
        </w:rPr>
        <w:t xml:space="preserve">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F21CF6">
        <w:rPr>
          <w:rStyle w:val="StyleUnderline"/>
          <w:rFonts w:asciiTheme="minorHAnsi" w:hAnsiTheme="minorHAnsi" w:cstheme="minorHAnsi"/>
          <w:highlight w:val="cyan"/>
        </w:rPr>
        <w:t xml:space="preserve">“It makes </w:t>
      </w:r>
      <w:r w:rsidRPr="00F21CF6">
        <w:rPr>
          <w:rStyle w:val="Emphasis"/>
          <w:rFonts w:asciiTheme="minorHAnsi" w:hAnsiTheme="minorHAnsi" w:cstheme="minorHAnsi"/>
          <w:highlight w:val="cyan"/>
        </w:rPr>
        <w:t>no sense</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 xml:space="preserve">there exists </w:t>
      </w:r>
      <w:r w:rsidRPr="00F21CF6">
        <w:rPr>
          <w:rStyle w:val="Emphasis"/>
          <w:rFonts w:asciiTheme="minorHAnsi" w:hAnsiTheme="minorHAnsi" w:cstheme="minorHAnsi"/>
          <w:highlight w:val="cyan"/>
        </w:rPr>
        <w:t>a tipping point</w:t>
      </w:r>
      <w:r w:rsidRPr="00F21CF6">
        <w:rPr>
          <w:rStyle w:val="StyleUnderline"/>
          <w:rFonts w:asciiTheme="minorHAnsi" w:hAnsiTheme="minorHAnsi" w:cstheme="minorHAnsi"/>
          <w:highlight w:val="cyan"/>
        </w:rPr>
        <w:t xml:space="preserve"> of </w:t>
      </w:r>
      <w:r w:rsidRPr="00F21CF6">
        <w:rPr>
          <w:rStyle w:val="Emphasis"/>
          <w:rFonts w:asciiTheme="minorHAnsi" w:hAnsiTheme="minorHAnsi" w:cstheme="minorHAnsi"/>
          <w:highlight w:val="cya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F21CF6">
        <w:rPr>
          <w:rStyle w:val="StyleUnderline"/>
          <w:rFonts w:asciiTheme="minorHAnsi" w:hAnsiTheme="minorHAnsi" w:cstheme="minorHAnsi"/>
          <w:highlight w:val="cyan"/>
        </w:rPr>
        <w:t>which the Earth will collapse,”</w:t>
      </w:r>
      <w:r w:rsidRPr="006936C7">
        <w:rPr>
          <w:rStyle w:val="StyleUnderline"/>
          <w:rFonts w:asciiTheme="minorHAnsi" w:hAnsiTheme="minorHAnsi" w:cstheme="minorHAnsi"/>
        </w:rPr>
        <w:t xml:space="preserv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w:t>
      </w:r>
      <w:proofErr w:type="spellStart"/>
      <w:r w:rsidRPr="00A20C2D">
        <w:rPr>
          <w:rFonts w:asciiTheme="minorHAnsi" w:hAnsiTheme="minorHAnsi" w:cstheme="minorHAnsi"/>
          <w:sz w:val="16"/>
        </w:rPr>
        <w:t>Univeristy</w:t>
      </w:r>
      <w:proofErr w:type="spellEnd"/>
      <w:r w:rsidRPr="00A20C2D">
        <w:rPr>
          <w:rFonts w:asciiTheme="minorHAnsi" w:hAnsiTheme="minorHAnsi" w:cstheme="minorHAnsi"/>
          <w:sz w:val="16"/>
        </w:rPr>
        <w:t xml:space="preserve">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Montoya, Donohue and Pimm argue</w:t>
      </w:r>
      <w:r w:rsidRPr="00A20C2D">
        <w:rPr>
          <w:rFonts w:asciiTheme="minorHAnsi" w:hAnsiTheme="minorHAnsi" w:cstheme="minorHAnsi"/>
          <w:sz w:val="16"/>
        </w:rPr>
        <w:t xml:space="preserve"> that </w:t>
      </w:r>
      <w:r w:rsidRPr="00F21CF6">
        <w:rPr>
          <w:rStyle w:val="StyleUnderline"/>
          <w:rFonts w:asciiTheme="minorHAnsi" w:hAnsiTheme="minorHAnsi" w:cstheme="minorHAnsi"/>
          <w:highlight w:val="cyan"/>
        </w:rPr>
        <w:t>there isn’t evidence</w:t>
      </w:r>
      <w:r w:rsidRPr="006936C7">
        <w:rPr>
          <w:rStyle w:val="StyleUnderline"/>
          <w:rFonts w:asciiTheme="minorHAnsi" w:hAnsiTheme="minorHAnsi" w:cstheme="minorHAnsi"/>
        </w:rPr>
        <w:t xml:space="preserve"> of a point at which loss of species leads to ecosystem collapse, </w:t>
      </w:r>
      <w:r w:rsidRPr="006936C7">
        <w:rPr>
          <w:rStyle w:val="Emphasis"/>
          <w:rFonts w:asciiTheme="minorHAnsi" w:hAnsiTheme="minorHAnsi" w:cstheme="minorHAnsi"/>
        </w:rPr>
        <w:t xml:space="preserve">globally or </w:t>
      </w:r>
      <w:r w:rsidRPr="00F21CF6">
        <w:rPr>
          <w:rStyle w:val="Emphasis"/>
          <w:rFonts w:asciiTheme="minorHAnsi" w:hAnsiTheme="minorHAnsi" w:cstheme="minorHAnsi"/>
          <w:highlight w:val="cyan"/>
        </w:rPr>
        <w:t>even locally</w:t>
      </w:r>
      <w:r w:rsidRPr="00F21CF6">
        <w:rPr>
          <w:rStyle w:val="StyleUnderline"/>
          <w:rFonts w:asciiTheme="minorHAnsi" w:hAnsiTheme="minorHAnsi" w:cstheme="minorHAnsi"/>
          <w:highlight w:val="cyan"/>
        </w:rPr>
        <w:t>. If the planet didn’t collapse after the</w:t>
      </w:r>
      <w:r w:rsidRPr="006936C7">
        <w:rPr>
          <w:rStyle w:val="StyleUnderline"/>
          <w:rFonts w:asciiTheme="minorHAnsi" w:hAnsiTheme="minorHAnsi" w:cstheme="minorHAnsi"/>
        </w:rPr>
        <w:t xml:space="preserve"> Permian-</w:t>
      </w:r>
      <w:r w:rsidRPr="00F21CF6">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F21CF6">
        <w:rPr>
          <w:rStyle w:val="StyleUnderline"/>
          <w:rFonts w:asciiTheme="minorHAnsi" w:hAnsiTheme="minorHAnsi" w:cstheme="minorHAnsi"/>
          <w:highlight w:val="cyan"/>
        </w:rPr>
        <w:t>it won’t collapse now</w:t>
      </w:r>
      <w:r>
        <w:rPr>
          <w:rFonts w:asciiTheme="minorHAnsi" w:hAnsiTheme="minorHAnsi" w:cstheme="minorHAnsi"/>
          <w:sz w:val="16"/>
        </w:rPr>
        <w:t xml:space="preserve"> – </w:t>
      </w:r>
      <w:r w:rsidRPr="00A20C2D">
        <w:rPr>
          <w:rFonts w:asciiTheme="minorHAnsi" w:hAnsiTheme="minorHAnsi" w:cstheme="minorHAnsi"/>
          <w:sz w:val="16"/>
        </w:rPr>
        <w:t xml:space="preserve">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 xml:space="preserve">damage is </w:t>
      </w:r>
      <w:r w:rsidRPr="00F21CF6">
        <w:rPr>
          <w:rStyle w:val="Emphasis"/>
          <w:rFonts w:asciiTheme="minorHAnsi" w:hAnsiTheme="minorHAnsi" w:cstheme="minorHAnsi"/>
          <w:highlight w:val="cya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not</w:t>
      </w:r>
      <w:r w:rsidRPr="006936C7">
        <w:rPr>
          <w:rStyle w:val="StyleUnderline"/>
          <w:rFonts w:asciiTheme="minorHAnsi" w:hAnsiTheme="minorHAnsi" w:cstheme="minorHAnsi"/>
        </w:rPr>
        <w:t xml:space="preserve"> a </w:t>
      </w:r>
      <w:r w:rsidRPr="00F21CF6">
        <w:rPr>
          <w:rStyle w:val="StyleUnderline"/>
          <w:rFonts w:asciiTheme="minorHAnsi" w:hAnsiTheme="minorHAnsi" w:cstheme="minorHAnsi"/>
          <w:highlight w:val="cyan"/>
        </w:rPr>
        <w:t>sudden</w:t>
      </w:r>
      <w:r w:rsidRPr="006936C7">
        <w:rPr>
          <w:rStyle w:val="StyleUnderline"/>
          <w:rFonts w:asciiTheme="minorHAnsi" w:hAnsiTheme="minorHAnsi" w:cstheme="minorHAnsi"/>
        </w:rPr>
        <w:t xml:space="preserve"> plunge. </w:t>
      </w:r>
      <w:r w:rsidRPr="00F21CF6">
        <w:rPr>
          <w:rStyle w:val="StyleUnderline"/>
          <w:rFonts w:asciiTheme="minorHAnsi" w:hAnsiTheme="minorHAnsi" w:cstheme="minorHAnsi"/>
          <w:highlight w:val="cyan"/>
        </w:rPr>
        <w:t>Ecosystems</w:t>
      </w:r>
      <w:r w:rsidRPr="00A20C2D">
        <w:rPr>
          <w:rFonts w:asciiTheme="minorHAnsi" w:hAnsiTheme="minorHAnsi" w:cstheme="minorHAnsi"/>
          <w:sz w:val="16"/>
        </w:rPr>
        <w:t xml:space="preserve">, according to them, </w:t>
      </w:r>
      <w:r w:rsidRPr="00F21CF6">
        <w:rPr>
          <w:rStyle w:val="Emphasis"/>
          <w:rFonts w:asciiTheme="minorHAnsi" w:hAnsiTheme="minorHAnsi" w:cstheme="minorHAnsi"/>
          <w:highlight w:val="cyan"/>
        </w:rPr>
        <w:t>slowly degrade</w:t>
      </w:r>
      <w:r w:rsidRPr="00F21CF6">
        <w:rPr>
          <w:rStyle w:val="StyleUnderline"/>
          <w:rFonts w:asciiTheme="minorHAnsi" w:hAnsiTheme="minorHAnsi" w:cstheme="minorHAnsi"/>
          <w:highlight w:val="cyan"/>
        </w:rPr>
        <w:t xml:space="preserve"> but </w:t>
      </w:r>
      <w:r w:rsidRPr="00F21CF6">
        <w:rPr>
          <w:rStyle w:val="Emphasis"/>
          <w:rFonts w:asciiTheme="minorHAnsi" w:hAnsiTheme="minorHAnsi" w:cstheme="minorHAnsi"/>
          <w:highlight w:val="cya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F21CF6">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F21CF6">
        <w:rPr>
          <w:rStyle w:val="Emphasis"/>
          <w:rFonts w:asciiTheme="minorHAnsi" w:hAnsiTheme="minorHAnsi" w:cstheme="minorHAnsi"/>
          <w:highlight w:val="cya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F21CF6">
        <w:rPr>
          <w:rStyle w:val="StyleUnderline"/>
          <w:rFonts w:asciiTheme="minorHAnsi" w:hAnsiTheme="minorHAnsi" w:cstheme="minorHAnsi"/>
          <w:highlight w:val="cyan"/>
        </w:rPr>
        <w:t>none showed</w:t>
      </w:r>
      <w:r w:rsidRPr="006936C7">
        <w:rPr>
          <w:rStyle w:val="StyleUnderline"/>
          <w:rFonts w:asciiTheme="minorHAnsi" w:hAnsiTheme="minorHAnsi" w:cstheme="minorHAnsi"/>
        </w:rPr>
        <w:t xml:space="preserve"> a </w:t>
      </w:r>
      <w:r w:rsidRPr="00F21CF6">
        <w:rPr>
          <w:rStyle w:val="StyleUnderline"/>
          <w:rFonts w:asciiTheme="minorHAnsi" w:hAnsiTheme="minorHAnsi" w:cstheme="minorHAnsi"/>
          <w:highlight w:val="cya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72A189CE" w14:textId="77777777" w:rsidR="00DD6A8F" w:rsidRDefault="00DD6A8F" w:rsidP="00DD6A8F">
      <w:pPr>
        <w:pStyle w:val="Heading3"/>
      </w:pPr>
      <w:r>
        <w:t>Impact---AT: Innovation---2AC</w:t>
      </w:r>
    </w:p>
    <w:p w14:paraId="3A308FA9" w14:textId="77777777" w:rsidR="00DD6A8F" w:rsidRDefault="00DD6A8F" w:rsidP="00DD6A8F">
      <w:pPr>
        <w:pStyle w:val="Heading4"/>
      </w:pPr>
      <w:r>
        <w:t xml:space="preserve">Tech leadership’s </w:t>
      </w:r>
      <w:r>
        <w:rPr>
          <w:u w:val="single"/>
        </w:rPr>
        <w:t>inevitable</w:t>
      </w:r>
      <w:r>
        <w:t xml:space="preserve"> – complexity </w:t>
      </w:r>
      <w:r>
        <w:rPr>
          <w:u w:val="single"/>
        </w:rPr>
        <w:t>widens the gap</w:t>
      </w:r>
      <w:r>
        <w:t>.</w:t>
      </w:r>
    </w:p>
    <w:p w14:paraId="7404088E" w14:textId="77777777" w:rsidR="00DD6A8F" w:rsidRPr="00D14FF6" w:rsidRDefault="00DD6A8F" w:rsidP="00DD6A8F">
      <w:pPr>
        <w:rPr>
          <w:rFonts w:asciiTheme="minorHAnsi" w:hAnsiTheme="minorHAnsi" w:cstheme="minorHAnsi"/>
        </w:rPr>
      </w:pPr>
      <w:proofErr w:type="spellStart"/>
      <w:r w:rsidRPr="006936C7">
        <w:rPr>
          <w:rStyle w:val="Style13ptBold"/>
          <w:rFonts w:asciiTheme="minorHAnsi" w:hAnsiTheme="minorHAnsi" w:cstheme="minorHAnsi"/>
        </w:rPr>
        <w:t>Gilli</w:t>
      </w:r>
      <w:proofErr w:type="spellEnd"/>
      <w:r w:rsidRPr="006936C7">
        <w:rPr>
          <w:rStyle w:val="Style13ptBold"/>
          <w:rFonts w:asciiTheme="minorHAnsi" w:hAnsiTheme="minorHAnsi" w:cstheme="minorHAnsi"/>
        </w:rPr>
        <w:t xml:space="preserve"> &amp; </w:t>
      </w:r>
      <w:proofErr w:type="spellStart"/>
      <w:r w:rsidRPr="006936C7">
        <w:rPr>
          <w:rStyle w:val="Style13ptBold"/>
          <w:rFonts w:asciiTheme="minorHAnsi" w:hAnsiTheme="minorHAnsi" w:cstheme="minorHAnsi"/>
        </w:rPr>
        <w:t>Gilli</w:t>
      </w:r>
      <w:proofErr w:type="spellEnd"/>
      <w:r w:rsidRPr="006936C7">
        <w:rPr>
          <w:rStyle w:val="Style13ptBold"/>
          <w:rFonts w:asciiTheme="minorHAnsi" w:hAnsiTheme="minorHAnsi" w:cstheme="minorHAnsi"/>
        </w:rPr>
        <w:t xml:space="preserve"> 19</w:t>
      </w:r>
      <w:r w:rsidRPr="006936C7">
        <w:rPr>
          <w:rFonts w:asciiTheme="minorHAnsi" w:hAnsiTheme="minorHAnsi" w:cstheme="minorHAnsi"/>
        </w:rPr>
        <w:t xml:space="preserve"> Andrea </w:t>
      </w:r>
      <w:proofErr w:type="spellStart"/>
      <w:r w:rsidRPr="006936C7">
        <w:rPr>
          <w:rFonts w:asciiTheme="minorHAnsi" w:hAnsiTheme="minorHAnsi" w:cstheme="minorHAnsi"/>
        </w:rPr>
        <w:t>Gilli</w:t>
      </w:r>
      <w:proofErr w:type="spellEnd"/>
      <w:r w:rsidRPr="006936C7">
        <w:rPr>
          <w:rFonts w:asciiTheme="minorHAnsi" w:hAnsiTheme="minorHAnsi" w:cstheme="minorHAnsi"/>
        </w:rPr>
        <w:t>, Senior Researcher in Military Affairs at the NATO Defense College in Rome, works at the Center for International Security and Cooperation, PhD in Political Science from the European University Institute, MSc in International Relations from the London School of Economics</w:t>
      </w:r>
      <w:r>
        <w:rPr>
          <w:rFonts w:asciiTheme="minorHAnsi" w:hAnsiTheme="minorHAnsi" w:cstheme="minorHAnsi"/>
        </w:rPr>
        <w:t xml:space="preserve">, &amp; </w:t>
      </w:r>
      <w:r w:rsidRPr="006936C7">
        <w:rPr>
          <w:rFonts w:asciiTheme="minorHAnsi" w:hAnsiTheme="minorHAnsi" w:cstheme="minorHAnsi"/>
        </w:rPr>
        <w:t xml:space="preserve">Mauro </w:t>
      </w:r>
      <w:proofErr w:type="spellStart"/>
      <w:r w:rsidRPr="006936C7">
        <w:rPr>
          <w:rFonts w:asciiTheme="minorHAnsi" w:hAnsiTheme="minorHAnsi" w:cstheme="minorHAnsi"/>
        </w:rPr>
        <w:t>Gilli</w:t>
      </w:r>
      <w:proofErr w:type="spellEnd"/>
      <w:r w:rsidRPr="006936C7">
        <w:rPr>
          <w:rFonts w:asciiTheme="minorHAnsi" w:hAnsiTheme="minorHAnsi" w:cstheme="minorHAnsi"/>
        </w:rPr>
        <w:t>, a Senior Researcher in Military Technology and International Security, PhD in Political Science from Northwestern University, MA in International Studies from Johns Hopkins University. [Why China Has Not Caught Up Yet: Military-Technological Superiority and the Limits of Imitation, Reverse Engineering, and Cyber Espionage, 43(3), 141–189]</w:t>
      </w:r>
    </w:p>
    <w:p w14:paraId="59C91856" w14:textId="77777777" w:rsidR="00DD6A8F" w:rsidRPr="003C623B" w:rsidRDefault="00DD6A8F" w:rsidP="00DD6A8F">
      <w:pPr>
        <w:rPr>
          <w:sz w:val="16"/>
        </w:rPr>
      </w:pPr>
      <w:r w:rsidRPr="00FF0446">
        <w:rPr>
          <w:rStyle w:val="StyleUnderline"/>
        </w:rPr>
        <w:t xml:space="preserve">Can adversaries of the </w:t>
      </w:r>
      <w:r w:rsidRPr="00FF0446">
        <w:rPr>
          <w:rStyle w:val="Emphasis"/>
        </w:rPr>
        <w:t>U</w:t>
      </w:r>
      <w:r w:rsidRPr="00A57513">
        <w:rPr>
          <w:sz w:val="16"/>
        </w:rPr>
        <w:t xml:space="preserve">nited </w:t>
      </w:r>
      <w:r w:rsidRPr="00FF0446">
        <w:rPr>
          <w:rStyle w:val="Emphasis"/>
        </w:rPr>
        <w:t>S</w:t>
      </w:r>
      <w:r w:rsidRPr="00A57513">
        <w:rPr>
          <w:sz w:val="16"/>
        </w:rPr>
        <w:t xml:space="preserve">tates </w:t>
      </w:r>
      <w:r w:rsidRPr="00FF0446">
        <w:rPr>
          <w:rStyle w:val="Emphasis"/>
        </w:rPr>
        <w:t>easily imitate</w:t>
      </w:r>
      <w:r w:rsidRPr="00FF0446">
        <w:rPr>
          <w:rStyle w:val="StyleUnderline"/>
        </w:rPr>
        <w:t xml:space="preserve"> its </w:t>
      </w:r>
      <w:r w:rsidRPr="00FF0446">
        <w:rPr>
          <w:rStyle w:val="Emphasis"/>
        </w:rPr>
        <w:t>most advanced weapon systems</w:t>
      </w:r>
      <w:r w:rsidRPr="00FF0446">
        <w:rPr>
          <w:rStyle w:val="StyleUnderline"/>
        </w:rPr>
        <w:t xml:space="preserve"> and</w:t>
      </w:r>
      <w:r w:rsidRPr="00A57513">
        <w:rPr>
          <w:sz w:val="16"/>
        </w:rPr>
        <w:t xml:space="preserve"> thus </w:t>
      </w:r>
      <w:r w:rsidRPr="00FF0446">
        <w:rPr>
          <w:rStyle w:val="StyleUnderline"/>
        </w:rPr>
        <w:t>erode its military-technological superiority? Do reverse engineering</w:t>
      </w:r>
      <w:r w:rsidRPr="00A57513">
        <w:rPr>
          <w:sz w:val="16"/>
        </w:rPr>
        <w:t xml:space="preserve">, industrial espionage, </w:t>
      </w:r>
      <w:r w:rsidRPr="00FF0446">
        <w:rPr>
          <w:rStyle w:val="StyleUnderline"/>
        </w:rPr>
        <w:t>and</w:t>
      </w:r>
      <w:r w:rsidRPr="00A57513">
        <w:rPr>
          <w:sz w:val="16"/>
        </w:rPr>
        <w:t xml:space="preserve">, in particular, cyber </w:t>
      </w:r>
      <w:r w:rsidRPr="00FF0446">
        <w:rPr>
          <w:rStyle w:val="StyleUnderline"/>
        </w:rPr>
        <w:t>espionage</w:t>
      </w:r>
      <w:r w:rsidRPr="00A57513">
        <w:rPr>
          <w:sz w:val="16"/>
        </w:rPr>
        <w:t xml:space="preserve"> </w:t>
      </w:r>
      <w:proofErr w:type="gramStart"/>
      <w:r w:rsidRPr="00A57513">
        <w:rPr>
          <w:sz w:val="16"/>
        </w:rPr>
        <w:t>facilitate</w:t>
      </w:r>
      <w:proofErr w:type="gramEnd"/>
      <w:r w:rsidRPr="00A57513">
        <w:rPr>
          <w:sz w:val="16"/>
        </w:rPr>
        <w:t xml:space="preserve"> and </w:t>
      </w:r>
      <w:r w:rsidRPr="00FF0446">
        <w:rPr>
          <w:rStyle w:val="StyleUnderline"/>
        </w:rPr>
        <w:t>acceler</w:t>
      </w:r>
      <w:r w:rsidRPr="00A57513">
        <w:rPr>
          <w:rStyle w:val="StyleUnderline"/>
        </w:rPr>
        <w:t>ate this process?</w:t>
      </w:r>
      <w:r w:rsidRPr="00A57513">
        <w:rPr>
          <w:sz w:val="16"/>
        </w:rPr>
        <w:t xml:space="preserve"> China's decades-long economic boom, military modernization program, massive reliance on cyber espionage, and assertive foreign policy have made these questions increasingly salient. </w:t>
      </w:r>
      <w:proofErr w:type="gramStart"/>
      <w:r w:rsidRPr="00A57513">
        <w:rPr>
          <w:sz w:val="16"/>
        </w:rPr>
        <w:t>Yet,</w:t>
      </w:r>
      <w:proofErr w:type="gramEnd"/>
      <w:r w:rsidRPr="00A57513">
        <w:rPr>
          <w:sz w:val="16"/>
        </w:rPr>
        <w:t xml:space="preserve"> almost everything known about this topic draws from the past. As we explain in this article, the conclusions that </w:t>
      </w:r>
      <w:r w:rsidRPr="00FF0446">
        <w:rPr>
          <w:rStyle w:val="StyleUnderline"/>
        </w:rPr>
        <w:t xml:space="preserve">the existing </w:t>
      </w:r>
      <w:r w:rsidRPr="00F21CF6">
        <w:rPr>
          <w:rStyle w:val="StyleUnderline"/>
          <w:highlight w:val="cyan"/>
        </w:rPr>
        <w:t>lit</w:t>
      </w:r>
      <w:r w:rsidRPr="00FF0446">
        <w:rPr>
          <w:rStyle w:val="StyleUnderline"/>
        </w:rPr>
        <w:t>erature</w:t>
      </w:r>
      <w:r w:rsidRPr="00A57513">
        <w:rPr>
          <w:sz w:val="16"/>
        </w:rPr>
        <w:t xml:space="preserve"> has reached by studying prior eras </w:t>
      </w:r>
      <w:r w:rsidRPr="00F21CF6">
        <w:rPr>
          <w:rStyle w:val="StyleUnderline"/>
          <w:highlight w:val="cyan"/>
        </w:rPr>
        <w:t xml:space="preserve">have </w:t>
      </w:r>
      <w:r w:rsidRPr="00F21CF6">
        <w:rPr>
          <w:rStyle w:val="Emphasis"/>
          <w:highlight w:val="cyan"/>
        </w:rPr>
        <w:t>no applicability</w:t>
      </w:r>
      <w:r w:rsidRPr="00F21CF6">
        <w:rPr>
          <w:rStyle w:val="StyleUnderline"/>
          <w:highlight w:val="cyan"/>
        </w:rPr>
        <w:t xml:space="preserve"> to</w:t>
      </w:r>
      <w:r w:rsidRPr="00FF0446">
        <w:rPr>
          <w:rStyle w:val="StyleUnderline"/>
        </w:rPr>
        <w:t xml:space="preserve"> </w:t>
      </w:r>
      <w:r w:rsidRPr="00A57513">
        <w:rPr>
          <w:rStyle w:val="Emphasis"/>
        </w:rPr>
        <w:t xml:space="preserve">the current </w:t>
      </w:r>
      <w:r w:rsidRPr="00F21CF6">
        <w:rPr>
          <w:rStyle w:val="Emphasis"/>
          <w:highlight w:val="cyan"/>
        </w:rPr>
        <w:t>day</w:t>
      </w:r>
      <w:r w:rsidRPr="00A57513">
        <w:rPr>
          <w:rStyle w:val="StyleUnderline"/>
        </w:rPr>
        <w:t>. S</w:t>
      </w:r>
      <w:r w:rsidRPr="00FF0446">
        <w:rPr>
          <w:rStyle w:val="StyleUnderline"/>
        </w:rPr>
        <w:t xml:space="preserve">cholarship in </w:t>
      </w:r>
      <w:r w:rsidRPr="00F21CF6">
        <w:rPr>
          <w:rStyle w:val="Emphasis"/>
          <w:highlight w:val="cyan"/>
        </w:rPr>
        <w:t>i</w:t>
      </w:r>
      <w:r w:rsidRPr="00A57513">
        <w:rPr>
          <w:sz w:val="16"/>
        </w:rPr>
        <w:t xml:space="preserve">nternational </w:t>
      </w:r>
      <w:r w:rsidRPr="00F21CF6">
        <w:rPr>
          <w:rStyle w:val="Emphasis"/>
          <w:highlight w:val="cyan"/>
        </w:rPr>
        <w:t>r</w:t>
      </w:r>
      <w:r w:rsidRPr="00A57513">
        <w:rPr>
          <w:sz w:val="16"/>
        </w:rPr>
        <w:t xml:space="preserve">elations theory generally </w:t>
      </w:r>
      <w:r w:rsidRPr="00F21CF6">
        <w:rPr>
          <w:rStyle w:val="StyleUnderline"/>
          <w:highlight w:val="cyan"/>
        </w:rPr>
        <w:t>assumes</w:t>
      </w:r>
      <w:r w:rsidRPr="00A57513">
        <w:rPr>
          <w:sz w:val="16"/>
        </w:rPr>
        <w:t xml:space="preserve"> that rising </w:t>
      </w:r>
      <w:r w:rsidRPr="00F21CF6">
        <w:rPr>
          <w:rStyle w:val="StyleUnderline"/>
          <w:highlight w:val="cyan"/>
        </w:rPr>
        <w:t>states benefit from</w:t>
      </w:r>
      <w:r w:rsidRPr="00FC79C8">
        <w:rPr>
          <w:rStyle w:val="StyleUnderline"/>
        </w:rPr>
        <w:t xml:space="preserve"> </w:t>
      </w:r>
      <w:r w:rsidRPr="00FC79C8">
        <w:rPr>
          <w:rStyle w:val="Emphasis"/>
        </w:rPr>
        <w:t xml:space="preserve">the "advantage of </w:t>
      </w:r>
      <w:r w:rsidRPr="00F21CF6">
        <w:rPr>
          <w:rStyle w:val="Emphasis"/>
          <w:highlight w:val="cyan"/>
        </w:rPr>
        <w:t>backwardness</w:t>
      </w:r>
      <w:r w:rsidRPr="00FC79C8">
        <w:rPr>
          <w:rStyle w:val="Emphasis"/>
        </w:rPr>
        <w:t>,"</w:t>
      </w:r>
      <w:r w:rsidRPr="00A57513">
        <w:rPr>
          <w:sz w:val="16"/>
        </w:rPr>
        <w:t xml:space="preserve"> as described by [End Page 141] Alexander Gerschenkron.1 </w:t>
      </w:r>
      <w:r w:rsidRPr="00FC79C8">
        <w:rPr>
          <w:rStyle w:val="StyleUnderline"/>
        </w:rPr>
        <w:t>By free riding on the research and technology of the most advanced countries</w:t>
      </w:r>
      <w:r w:rsidRPr="00A57513">
        <w:rPr>
          <w:sz w:val="16"/>
        </w:rPr>
        <w:t xml:space="preserve">, less developed states can allegedly close the military-technological gap with their rivals relatively easily and quickly.2 More recent works maintain that globalization, the emergence of dual-use components, and advances in communications (including the opportunity for cyber espionage) have facilitated this process.3 </w:t>
      </w:r>
      <w:r w:rsidRPr="00F21CF6">
        <w:rPr>
          <w:rStyle w:val="StyleUnderline"/>
          <w:highlight w:val="cyan"/>
        </w:rPr>
        <w:t>This</w:t>
      </w:r>
      <w:r w:rsidRPr="00FC79C8">
        <w:rPr>
          <w:rStyle w:val="StyleUnderline"/>
        </w:rPr>
        <w:t xml:space="preserve"> literature </w:t>
      </w:r>
      <w:r w:rsidRPr="00F21CF6">
        <w:rPr>
          <w:rStyle w:val="StyleUnderline"/>
          <w:highlight w:val="cyan"/>
        </w:rPr>
        <w:t xml:space="preserve">is built on </w:t>
      </w:r>
      <w:r w:rsidRPr="00F21CF6">
        <w:rPr>
          <w:rStyle w:val="Emphasis"/>
          <w:highlight w:val="cyan"/>
        </w:rPr>
        <w:t>shaky</w:t>
      </w:r>
      <w:r w:rsidRPr="00FC79C8">
        <w:rPr>
          <w:rStyle w:val="Emphasis"/>
        </w:rPr>
        <w:t xml:space="preserve"> theoretical </w:t>
      </w:r>
      <w:r w:rsidRPr="00F21CF6">
        <w:rPr>
          <w:rStyle w:val="Emphasis"/>
          <w:highlight w:val="cyan"/>
        </w:rPr>
        <w:t>foundations</w:t>
      </w:r>
      <w:r w:rsidRPr="00A57513">
        <w:rPr>
          <w:rStyle w:val="StyleUnderline"/>
        </w:rPr>
        <w:t xml:space="preserve">, </w:t>
      </w:r>
      <w:r w:rsidRPr="00F21CF6">
        <w:rPr>
          <w:rStyle w:val="StyleUnderline"/>
          <w:highlight w:val="cyan"/>
        </w:rPr>
        <w:t>and</w:t>
      </w:r>
      <w:r w:rsidRPr="00A57513">
        <w:rPr>
          <w:rStyle w:val="StyleUnderline"/>
        </w:rPr>
        <w:t xml:space="preserve"> its </w:t>
      </w:r>
      <w:r w:rsidRPr="00FC79C8">
        <w:rPr>
          <w:rStyle w:val="Emphasis"/>
        </w:rPr>
        <w:t xml:space="preserve">claims </w:t>
      </w:r>
      <w:r w:rsidRPr="00F21CF6">
        <w:rPr>
          <w:rStyle w:val="Emphasis"/>
          <w:highlight w:val="cyan"/>
        </w:rPr>
        <w:t>lack</w:t>
      </w:r>
      <w:r w:rsidRPr="00FC79C8">
        <w:rPr>
          <w:rStyle w:val="Emphasis"/>
        </w:rPr>
        <w:t xml:space="preserve"> empirical </w:t>
      </w:r>
      <w:r w:rsidRPr="00F21CF6">
        <w:rPr>
          <w:rStyle w:val="Emphasis"/>
          <w:highlight w:val="cyan"/>
        </w:rPr>
        <w:t>support</w:t>
      </w:r>
      <w:r w:rsidRPr="00A57513">
        <w:rPr>
          <w:sz w:val="16"/>
        </w:rPr>
        <w:t xml:space="preserve">. The </w:t>
      </w:r>
      <w:r w:rsidRPr="00FC79C8">
        <w:rPr>
          <w:rStyle w:val="StyleUnderline"/>
        </w:rPr>
        <w:t xml:space="preserve">international relations </w:t>
      </w:r>
      <w:r w:rsidRPr="00F21CF6">
        <w:rPr>
          <w:rStyle w:val="StyleUnderline"/>
          <w:highlight w:val="cyan"/>
        </w:rPr>
        <w:t>lit</w:t>
      </w:r>
      <w:r w:rsidRPr="00FC79C8">
        <w:rPr>
          <w:rStyle w:val="StyleUnderline"/>
        </w:rPr>
        <w:t xml:space="preserve">erature </w:t>
      </w:r>
      <w:r w:rsidRPr="00FC79C8">
        <w:rPr>
          <w:rStyle w:val="Emphasis"/>
        </w:rPr>
        <w:t xml:space="preserve">largely </w:t>
      </w:r>
      <w:r w:rsidRPr="00F21CF6">
        <w:rPr>
          <w:rStyle w:val="Emphasis"/>
          <w:highlight w:val="cyan"/>
        </w:rPr>
        <w:t>ignores</w:t>
      </w:r>
      <w:r w:rsidRPr="00FC79C8">
        <w:rPr>
          <w:rStyle w:val="Emphasis"/>
        </w:rPr>
        <w:t xml:space="preserve"> one of </w:t>
      </w:r>
      <w:r w:rsidRPr="00F21CF6">
        <w:rPr>
          <w:rStyle w:val="Emphasis"/>
          <w:highlight w:val="cyan"/>
        </w:rPr>
        <w:t>the most important change</w:t>
      </w:r>
      <w:r w:rsidRPr="00FC79C8">
        <w:rPr>
          <w:rStyle w:val="Emphasis"/>
        </w:rPr>
        <w:t>s</w:t>
      </w:r>
      <w:r w:rsidRPr="00A57513">
        <w:rPr>
          <w:sz w:val="16"/>
        </w:rPr>
        <w:t xml:space="preserve"> to have occurred in the realm of weapons development since the second industrial revolution (1870–1914): </w:t>
      </w:r>
      <w:r w:rsidRPr="00FC79C8">
        <w:rPr>
          <w:rStyle w:val="Emphasis"/>
        </w:rPr>
        <w:t xml:space="preserve">the exponential </w:t>
      </w:r>
      <w:r w:rsidRPr="00F21CF6">
        <w:rPr>
          <w:rStyle w:val="Emphasis"/>
          <w:highlight w:val="cyan"/>
        </w:rPr>
        <w:t>increase</w:t>
      </w:r>
      <w:r w:rsidRPr="00F21CF6">
        <w:rPr>
          <w:rStyle w:val="StyleUnderline"/>
          <w:highlight w:val="cyan"/>
        </w:rPr>
        <w:t xml:space="preserve"> in</w:t>
      </w:r>
      <w:r w:rsidRPr="00A57513">
        <w:rPr>
          <w:rStyle w:val="StyleUnderline"/>
        </w:rPr>
        <w:t xml:space="preserve"> </w:t>
      </w:r>
      <w:r w:rsidRPr="00FC79C8">
        <w:rPr>
          <w:rStyle w:val="Emphasis"/>
        </w:rPr>
        <w:t xml:space="preserve">the </w:t>
      </w:r>
      <w:r w:rsidRPr="00F21CF6">
        <w:rPr>
          <w:rStyle w:val="Emphasis"/>
          <w:highlight w:val="cyan"/>
        </w:rPr>
        <w:t>complexity</w:t>
      </w:r>
      <w:r w:rsidRPr="00FC79C8">
        <w:rPr>
          <w:rStyle w:val="Emphasis"/>
        </w:rPr>
        <w:t xml:space="preserve"> of military technology</w:t>
      </w:r>
      <w:r w:rsidRPr="00A57513">
        <w:rPr>
          <w:sz w:val="16"/>
        </w:rPr>
        <w:t xml:space="preserve">. We argue that </w:t>
      </w:r>
      <w:r w:rsidRPr="00F21CF6">
        <w:rPr>
          <w:rStyle w:val="StyleUnderline"/>
          <w:highlight w:val="cyan"/>
        </w:rPr>
        <w:t>this</w:t>
      </w:r>
      <w:r w:rsidRPr="00A57513">
        <w:rPr>
          <w:sz w:val="16"/>
        </w:rPr>
        <w:t xml:space="preserve"> increase in complexity has promoted a change in the system of production that has </w:t>
      </w:r>
      <w:r w:rsidRPr="00F21CF6">
        <w:rPr>
          <w:rStyle w:val="StyleUnderline"/>
          <w:highlight w:val="cyan"/>
        </w:rPr>
        <w:t>made</w:t>
      </w:r>
      <w:r w:rsidRPr="00A57513">
        <w:rPr>
          <w:sz w:val="16"/>
        </w:rPr>
        <w:t xml:space="preserve"> the </w:t>
      </w:r>
      <w:r w:rsidRPr="00F21CF6">
        <w:rPr>
          <w:rStyle w:val="StyleUnderline"/>
          <w:highlight w:val="cyan"/>
        </w:rPr>
        <w:t>imitation</w:t>
      </w:r>
      <w:r w:rsidRPr="00A57513">
        <w:rPr>
          <w:sz w:val="16"/>
        </w:rPr>
        <w:t xml:space="preserve"> and replication of the performance </w:t>
      </w:r>
      <w:r w:rsidRPr="00FC79C8">
        <w:rPr>
          <w:rStyle w:val="StyleUnderline"/>
        </w:rPr>
        <w:t xml:space="preserve">of state-of-the-art weapon systems </w:t>
      </w:r>
      <w:r w:rsidRPr="00F21CF6">
        <w:rPr>
          <w:rStyle w:val="Emphasis"/>
          <w:highlight w:val="cyan"/>
        </w:rPr>
        <w:t>harder</w:t>
      </w:r>
      <w:r w:rsidRPr="00FC79C8">
        <w:rPr>
          <w:rStyle w:val="StyleUnderline"/>
        </w:rPr>
        <w:t>—</w:t>
      </w:r>
      <w:r w:rsidRPr="00FC79C8">
        <w:rPr>
          <w:rStyle w:val="Emphasis"/>
        </w:rPr>
        <w:t xml:space="preserve">so much </w:t>
      </w:r>
      <w:proofErr w:type="gramStart"/>
      <w:r w:rsidRPr="00FC79C8">
        <w:rPr>
          <w:rStyle w:val="Emphasis"/>
        </w:rPr>
        <w:t xml:space="preserve">so as </w:t>
      </w:r>
      <w:r w:rsidRPr="00F21CF6">
        <w:rPr>
          <w:rStyle w:val="Emphasis"/>
          <w:highlight w:val="cyan"/>
        </w:rPr>
        <w:t>to</w:t>
      </w:r>
      <w:proofErr w:type="gramEnd"/>
      <w:r w:rsidRPr="00F21CF6">
        <w:rPr>
          <w:rStyle w:val="StyleUnderline"/>
          <w:highlight w:val="cyan"/>
        </w:rPr>
        <w:t xml:space="preserve"> offset</w:t>
      </w:r>
      <w:r w:rsidRPr="00A57513">
        <w:rPr>
          <w:sz w:val="16"/>
        </w:rPr>
        <w:t xml:space="preserve"> the diffusing effects of </w:t>
      </w:r>
      <w:r w:rsidRPr="00F21CF6">
        <w:rPr>
          <w:rStyle w:val="StyleUnderline"/>
          <w:highlight w:val="cyan"/>
        </w:rPr>
        <w:t>globalization</w:t>
      </w:r>
      <w:r w:rsidRPr="00A57513">
        <w:rPr>
          <w:sz w:val="16"/>
        </w:rPr>
        <w:t xml:space="preserve"> and advances in communications. On the one hand, the increase in </w:t>
      </w:r>
      <w:r w:rsidRPr="00F21CF6">
        <w:rPr>
          <w:rStyle w:val="StyleUnderline"/>
          <w:highlight w:val="cyan"/>
        </w:rPr>
        <w:t>complexity</w:t>
      </w:r>
      <w:r w:rsidRPr="00FC79C8">
        <w:rPr>
          <w:rStyle w:val="StyleUnderline"/>
        </w:rPr>
        <w:t xml:space="preserve"> </w:t>
      </w:r>
      <w:r w:rsidRPr="00FC79C8">
        <w:rPr>
          <w:rStyle w:val="Emphasis"/>
        </w:rPr>
        <w:t xml:space="preserve">has significantly </w:t>
      </w:r>
      <w:r w:rsidRPr="00F21CF6">
        <w:rPr>
          <w:rStyle w:val="Emphasis"/>
          <w:highlight w:val="cyan"/>
        </w:rPr>
        <w:t>raised</w:t>
      </w:r>
      <w:r w:rsidRPr="00F21CF6">
        <w:rPr>
          <w:rStyle w:val="StyleUnderline"/>
          <w:highlight w:val="cyan"/>
        </w:rPr>
        <w:t xml:space="preserve"> the</w:t>
      </w:r>
      <w:r w:rsidRPr="00FC79C8">
        <w:rPr>
          <w:rStyle w:val="StyleUnderline"/>
        </w:rPr>
        <w:t xml:space="preserve"> entry </w:t>
      </w:r>
      <w:r w:rsidRPr="00F21CF6">
        <w:rPr>
          <w:rStyle w:val="StyleUnderline"/>
          <w:highlight w:val="cyan"/>
        </w:rPr>
        <w:t xml:space="preserve">barriers </w:t>
      </w:r>
      <w:proofErr w:type="gramStart"/>
      <w:r w:rsidRPr="00F21CF6">
        <w:rPr>
          <w:rStyle w:val="StyleUnderline"/>
          <w:highlight w:val="cyan"/>
        </w:rPr>
        <w:t>for</w:t>
      </w:r>
      <w:r w:rsidRPr="00A57513">
        <w:rPr>
          <w:sz w:val="16"/>
        </w:rPr>
        <w:t xml:space="preserve"> the production of</w:t>
      </w:r>
      <w:proofErr w:type="gramEnd"/>
      <w:r w:rsidRPr="00A57513">
        <w:rPr>
          <w:sz w:val="16"/>
        </w:rPr>
        <w:t xml:space="preserve"> </w:t>
      </w:r>
      <w:r w:rsidRPr="00FC79C8">
        <w:rPr>
          <w:rStyle w:val="StyleUnderline"/>
        </w:rPr>
        <w:t xml:space="preserve">advanced weapon </w:t>
      </w:r>
      <w:r w:rsidRPr="00F21CF6">
        <w:rPr>
          <w:rStyle w:val="StyleUnderline"/>
          <w:highlight w:val="cyan"/>
        </w:rPr>
        <w:t>systems: countries must</w:t>
      </w:r>
      <w:r w:rsidRPr="00A57513">
        <w:rPr>
          <w:sz w:val="16"/>
        </w:rPr>
        <w:t xml:space="preserve"> now </w:t>
      </w:r>
      <w:r w:rsidRPr="00F21CF6">
        <w:rPr>
          <w:rStyle w:val="StyleUnderline"/>
          <w:highlight w:val="cyan"/>
        </w:rPr>
        <w:t xml:space="preserve">possess </w:t>
      </w:r>
      <w:r w:rsidRPr="00F21CF6">
        <w:rPr>
          <w:rStyle w:val="Emphasis"/>
          <w:highlight w:val="cyan"/>
        </w:rPr>
        <w:t>an extremely advanced</w:t>
      </w:r>
      <w:r w:rsidRPr="00FC79C8">
        <w:rPr>
          <w:rStyle w:val="Emphasis"/>
        </w:rPr>
        <w:t xml:space="preserve"> industrial</w:t>
      </w:r>
      <w:r w:rsidRPr="00FC79C8">
        <w:rPr>
          <w:rStyle w:val="StyleUnderline"/>
        </w:rPr>
        <w:t xml:space="preserve">, </w:t>
      </w:r>
      <w:r w:rsidRPr="00FC79C8">
        <w:rPr>
          <w:rStyle w:val="Emphasis"/>
        </w:rPr>
        <w:t>scientific</w:t>
      </w:r>
      <w:r w:rsidRPr="00FC79C8">
        <w:rPr>
          <w:rStyle w:val="StyleUnderline"/>
        </w:rPr>
        <w:t xml:space="preserve">, and </w:t>
      </w:r>
      <w:r w:rsidRPr="00FC79C8">
        <w:rPr>
          <w:rStyle w:val="Emphasis"/>
        </w:rPr>
        <w:t xml:space="preserve">technological </w:t>
      </w:r>
      <w:r w:rsidRPr="00F21CF6">
        <w:rPr>
          <w:rStyle w:val="Emphasis"/>
          <w:highlight w:val="cyan"/>
        </w:rPr>
        <w:t>base</w:t>
      </w:r>
      <w:r w:rsidRPr="00A57513">
        <w:rPr>
          <w:sz w:val="16"/>
        </w:rPr>
        <w:t xml:space="preserve"> in weapons production </w:t>
      </w:r>
      <w:r w:rsidRPr="00F21CF6">
        <w:rPr>
          <w:rStyle w:val="StyleUnderline"/>
          <w:highlight w:val="cyan"/>
        </w:rPr>
        <w:t>before they can copy</w:t>
      </w:r>
      <w:r w:rsidRPr="00FC79C8">
        <w:rPr>
          <w:rStyle w:val="StyleUnderline"/>
        </w:rPr>
        <w:t xml:space="preserve"> foreign military </w:t>
      </w:r>
      <w:r w:rsidRPr="00F21CF6">
        <w:rPr>
          <w:rStyle w:val="StyleUnderline"/>
          <w:highlight w:val="cyan"/>
        </w:rPr>
        <w:t>tech</w:t>
      </w:r>
      <w:r w:rsidRPr="00FC79C8">
        <w:rPr>
          <w:rStyle w:val="StyleUnderline"/>
        </w:rPr>
        <w:t>nology</w:t>
      </w:r>
      <w:r w:rsidRPr="00A57513">
        <w:rPr>
          <w:sz w:val="16"/>
        </w:rPr>
        <w:t xml:space="preserve">. On the other hand, </w:t>
      </w:r>
      <w:r w:rsidRPr="00FC79C8">
        <w:rPr>
          <w:rStyle w:val="StyleUnderline"/>
        </w:rPr>
        <w:t xml:space="preserve">the </w:t>
      </w:r>
      <w:r w:rsidRPr="00F21CF6">
        <w:rPr>
          <w:rStyle w:val="StyleUnderline"/>
          <w:highlight w:val="cyan"/>
        </w:rPr>
        <w:t>knowledge</w:t>
      </w:r>
      <w:r w:rsidRPr="00A57513">
        <w:rPr>
          <w:sz w:val="16"/>
        </w:rPr>
        <w:t xml:space="preserve"> to design, develop, and produce advanced weapon systems </w:t>
      </w:r>
      <w:r w:rsidRPr="00F21CF6">
        <w:rPr>
          <w:rStyle w:val="StyleUnderline"/>
          <w:highlight w:val="cyan"/>
        </w:rPr>
        <w:t xml:space="preserve">is less likely to diffuse, given </w:t>
      </w:r>
      <w:r w:rsidRPr="00F21CF6">
        <w:rPr>
          <w:rStyle w:val="Emphasis"/>
          <w:highlight w:val="cyan"/>
        </w:rPr>
        <w:t>its</w:t>
      </w:r>
      <w:r w:rsidRPr="00FC79C8">
        <w:rPr>
          <w:rStyle w:val="Emphasis"/>
        </w:rPr>
        <w:t xml:space="preserve"> increasingly </w:t>
      </w:r>
      <w:r w:rsidRPr="00F21CF6">
        <w:rPr>
          <w:rStyle w:val="Emphasis"/>
          <w:highlight w:val="cyan"/>
        </w:rPr>
        <w:t>tacit</w:t>
      </w:r>
      <w:r w:rsidRPr="00FC79C8">
        <w:rPr>
          <w:rStyle w:val="Emphasis"/>
        </w:rPr>
        <w:t xml:space="preserve"> and </w:t>
      </w:r>
      <w:r w:rsidRPr="00F21CF6">
        <w:rPr>
          <w:rStyle w:val="Emphasis"/>
          <w:highlight w:val="cyan"/>
        </w:rPr>
        <w:t>organizational nature</w:t>
      </w:r>
      <w:r w:rsidRPr="00A57513">
        <w:rPr>
          <w:sz w:val="16"/>
        </w:rPr>
        <w:t xml:space="preserve">. As a result, the </w:t>
      </w:r>
      <w:r w:rsidRPr="00FC79C8">
        <w:rPr>
          <w:rStyle w:val="StyleUnderline"/>
        </w:rPr>
        <w:t xml:space="preserve">advantage of backwardness has </w:t>
      </w:r>
      <w:r w:rsidRPr="00A57513">
        <w:rPr>
          <w:rStyle w:val="StyleUnderline"/>
        </w:rPr>
        <w:t>shrunk significantly</w:t>
      </w:r>
      <w:r w:rsidRPr="00A57513">
        <w:rPr>
          <w:sz w:val="16"/>
        </w:rPr>
        <w:t xml:space="preserve">, and know-how and experience in the production of advanced weapon systems have become an important source of power for those who master them. We employ two case studies to test this argument: Imperial Germany's rapid success in closing the technological gap with the British Dreadnought battleship, despite significant inhibiting factors; and China's struggle to imitate the U.S. F-22/A Raptor jet fighter, despite several facilitating conditions. Our research contributes to key theoretical and policy debates. First, the [End Page 142] ability to imitate state-of-the-art military hardware plays a central role in theories that seek to explain patterns of internal balancing and the rise and fall of great powers. Yet, the mainstream international relations literature has not investigated this process.4 Because imitating military technology was relatively easy in the past, scholars and policymakers assume that it also is today, as frequent analogies between Wilhelmine Germany and contemporary China epitomize.5 In this article, we investigate the conditions under which the imitation of state-of-the-art weapon systems such as attack submarines and combat aircraft is more or less likely to succeed. Second, </w:t>
      </w:r>
      <w:r w:rsidRPr="00F21CF6">
        <w:rPr>
          <w:rStyle w:val="StyleUnderline"/>
          <w:highlight w:val="cyan"/>
        </w:rPr>
        <w:t xml:space="preserve">we develop </w:t>
      </w:r>
      <w:r w:rsidRPr="00F21CF6">
        <w:rPr>
          <w:rStyle w:val="Emphasis"/>
          <w:highlight w:val="cyan"/>
        </w:rPr>
        <w:t>the</w:t>
      </w:r>
      <w:r w:rsidRPr="00D14FF6">
        <w:rPr>
          <w:rStyle w:val="Emphasis"/>
        </w:rPr>
        <w:t xml:space="preserve"> first systematic theoretical </w:t>
      </w:r>
      <w:r w:rsidRPr="00F21CF6">
        <w:rPr>
          <w:rStyle w:val="Emphasis"/>
          <w:highlight w:val="cyan"/>
        </w:rPr>
        <w:t>explanation</w:t>
      </w:r>
      <w:r w:rsidRPr="00F21CF6">
        <w:rPr>
          <w:rStyle w:val="StyleUnderline"/>
          <w:highlight w:val="cyan"/>
        </w:rPr>
        <w:t xml:space="preserve"> of </w:t>
      </w:r>
      <w:r w:rsidRPr="00F21CF6">
        <w:rPr>
          <w:rStyle w:val="Emphasis"/>
          <w:highlight w:val="cyan"/>
        </w:rPr>
        <w:t>why U.S. superiority</w:t>
      </w:r>
      <w:r w:rsidRPr="00A57513">
        <w:rPr>
          <w:rStyle w:val="Emphasis"/>
        </w:rPr>
        <w:t xml:space="preserve"> in military technology</w:t>
      </w:r>
      <w:r w:rsidRPr="00D14FF6">
        <w:rPr>
          <w:rStyle w:val="StyleUnderline"/>
        </w:rPr>
        <w:t xml:space="preserve"> </w:t>
      </w:r>
      <w:r w:rsidRPr="00F21CF6">
        <w:rPr>
          <w:rStyle w:val="StyleUnderline"/>
          <w:highlight w:val="cyan"/>
        </w:rPr>
        <w:t>remains</w:t>
      </w:r>
      <w:r w:rsidRPr="00D14FF6">
        <w:rPr>
          <w:rStyle w:val="StyleUnderline"/>
        </w:rPr>
        <w:t xml:space="preserve"> </w:t>
      </w:r>
      <w:r w:rsidRPr="00D14FF6">
        <w:rPr>
          <w:rStyle w:val="Emphasis"/>
        </w:rPr>
        <w:t xml:space="preserve">largely </w:t>
      </w:r>
      <w:r w:rsidRPr="00F21CF6">
        <w:rPr>
          <w:rStyle w:val="Emphasis"/>
          <w:highlight w:val="cyan"/>
        </w:rPr>
        <w:t>unrivaled</w:t>
      </w:r>
      <w:r w:rsidRPr="00A57513">
        <w:rPr>
          <w:sz w:val="16"/>
        </w:rPr>
        <w:t xml:space="preserve"> almost thirty years after the end of the Cold War, despite globalization and the information and communication technology revolution. Some scholars have argued that developing modern weapon systems has become dramatically more demanding, which in turn has made internal balancing against the United States more difficult.6 This literature, however, cannot explain why in the age of globalization and instant communications—with cyber espionage permitting the theft of massive amount of digital data—U.S. know-how in advanced weapon systems has not already diffused to other states. Other contributors to the debate on unipolarity have either pointed to the relative inferiority of Chinese military technology without providing a theoretical explanation, or they have argued that developing the military capabilities to challenge the status quo is, in the long run, a function of political will—an argument that cannot account for the failure of the Soviet Union to cope with U.S. military technology from the late 1970s onward.7 We argue that in the transition from the second industrial [End Page 143] revolution to the information age, the imitation of state-of-the-art military technology has become more difficult, so much so that today </w:t>
      </w:r>
      <w:r w:rsidRPr="00D14FF6">
        <w:rPr>
          <w:rStyle w:val="StyleUnderline"/>
        </w:rPr>
        <w:t xml:space="preserve">rising powers or even </w:t>
      </w:r>
      <w:r w:rsidRPr="00A57513">
        <w:rPr>
          <w:rStyle w:val="StyleUnderline"/>
        </w:rPr>
        <w:t>peer</w:t>
      </w:r>
      <w:r w:rsidRPr="00D14FF6">
        <w:rPr>
          <w:rStyle w:val="StyleUnderline"/>
        </w:rPr>
        <w:t xml:space="preserve"> </w:t>
      </w:r>
      <w:r w:rsidRPr="00F21CF6">
        <w:rPr>
          <w:rStyle w:val="StyleUnderline"/>
          <w:highlight w:val="cyan"/>
        </w:rPr>
        <w:t xml:space="preserve">competitors </w:t>
      </w:r>
      <w:r w:rsidRPr="00F21CF6">
        <w:rPr>
          <w:rStyle w:val="Emphasis"/>
          <w:highlight w:val="cyan"/>
        </w:rPr>
        <w:t>cannot</w:t>
      </w:r>
      <w:r w:rsidRPr="00D14FF6">
        <w:rPr>
          <w:rStyle w:val="Emphasis"/>
        </w:rPr>
        <w:t xml:space="preserve"> easily </w:t>
      </w:r>
      <w:r w:rsidRPr="00F21CF6">
        <w:rPr>
          <w:rStyle w:val="Emphasis"/>
          <w:highlight w:val="cyan"/>
        </w:rPr>
        <w:t>copy</w:t>
      </w:r>
      <w:r w:rsidRPr="00D14FF6">
        <w:rPr>
          <w:rStyle w:val="StyleUnderline"/>
        </w:rPr>
        <w:t xml:space="preserve"> foreign weapon </w:t>
      </w:r>
      <w:r w:rsidRPr="00F21CF6">
        <w:rPr>
          <w:rStyle w:val="StyleUnderline"/>
          <w:highlight w:val="cyan"/>
        </w:rPr>
        <w:t>systems</w:t>
      </w:r>
      <w:r w:rsidRPr="00A57513">
        <w:rPr>
          <w:sz w:val="16"/>
        </w:rPr>
        <w:t xml:space="preserve">.8 </w:t>
      </w:r>
      <w:r w:rsidRPr="00A57513">
        <w:rPr>
          <w:rStyle w:val="StyleUnderline"/>
        </w:rPr>
        <w:t>Our findings address</w:t>
      </w:r>
      <w:r w:rsidRPr="00A57513">
        <w:rPr>
          <w:sz w:val="16"/>
        </w:rPr>
        <w:t xml:space="preserve"> existing </w:t>
      </w:r>
      <w:r w:rsidRPr="00A57513">
        <w:rPr>
          <w:rStyle w:val="StyleUnderline"/>
        </w:rPr>
        <w:t>concerns</w:t>
      </w:r>
      <w:r w:rsidRPr="00D14FF6">
        <w:rPr>
          <w:rStyle w:val="StyleUnderline"/>
        </w:rPr>
        <w:t xml:space="preserve"> that China's</w:t>
      </w:r>
      <w:r w:rsidRPr="00A57513">
        <w:rPr>
          <w:sz w:val="16"/>
        </w:rPr>
        <w:t xml:space="preserve"> use of cyber </w:t>
      </w:r>
      <w:r w:rsidRPr="00D14FF6">
        <w:rPr>
          <w:rStyle w:val="StyleUnderline"/>
        </w:rPr>
        <w:t>espionage</w:t>
      </w:r>
      <w:r w:rsidRPr="00A57513">
        <w:rPr>
          <w:sz w:val="16"/>
        </w:rPr>
        <w:t xml:space="preserve"> and the increasing globalization of arms production </w:t>
      </w:r>
      <w:r w:rsidRPr="00D14FF6">
        <w:rPr>
          <w:rStyle w:val="StyleUnderline"/>
        </w:rPr>
        <w:t>will allow Beijing to</w:t>
      </w:r>
      <w:r w:rsidRPr="00A57513">
        <w:rPr>
          <w:sz w:val="16"/>
        </w:rPr>
        <w:t xml:space="preserve"> rapidly </w:t>
      </w:r>
      <w:r w:rsidRPr="00D14FF6">
        <w:rPr>
          <w:rStyle w:val="StyleUnderline"/>
        </w:rPr>
        <w:t>close the</w:t>
      </w:r>
      <w:r w:rsidRPr="00A57513">
        <w:rPr>
          <w:sz w:val="16"/>
        </w:rPr>
        <w:t xml:space="preserve"> military-technological </w:t>
      </w:r>
      <w:r w:rsidRPr="00D14FF6">
        <w:rPr>
          <w:rStyle w:val="StyleUnderline"/>
        </w:rPr>
        <w:t>gap</w:t>
      </w:r>
      <w:r w:rsidRPr="00A57513">
        <w:rPr>
          <w:sz w:val="16"/>
        </w:rPr>
        <w:t xml:space="preserve"> with the United States.9</w:t>
      </w:r>
    </w:p>
    <w:p w14:paraId="12B772B0" w14:textId="77777777" w:rsidR="00DD6A8F" w:rsidRDefault="00DD6A8F" w:rsidP="00DD6A8F">
      <w:pPr>
        <w:pStyle w:val="Heading3"/>
      </w:pPr>
      <w:r>
        <w:t>Impact---AT: Resource Wars---2AC</w:t>
      </w:r>
    </w:p>
    <w:p w14:paraId="22B77C71" w14:textId="77777777" w:rsidR="00DD6A8F" w:rsidRPr="006936C7" w:rsidRDefault="00DD6A8F" w:rsidP="00DD6A8F">
      <w:pPr>
        <w:pStyle w:val="Heading4"/>
        <w:rPr>
          <w:rFonts w:asciiTheme="minorHAnsi" w:hAnsiTheme="minorHAnsi" w:cstheme="minorHAnsi"/>
        </w:rPr>
      </w:pPr>
      <w:r w:rsidRPr="006936C7">
        <w:rPr>
          <w:rFonts w:asciiTheme="minorHAnsi" w:hAnsiTheme="minorHAnsi" w:cstheme="minorHAnsi"/>
        </w:rPr>
        <w:t>No correlation between resources and war</w:t>
      </w:r>
      <w:r>
        <w:rPr>
          <w:rFonts w:asciiTheme="minorHAnsi" w:hAnsiTheme="minorHAnsi" w:cstheme="minorHAnsi"/>
        </w:rPr>
        <w:t>.</w:t>
      </w:r>
    </w:p>
    <w:p w14:paraId="742DBEDC" w14:textId="77777777" w:rsidR="00DD6A8F" w:rsidRPr="006936C7" w:rsidRDefault="00DD6A8F" w:rsidP="00DD6A8F">
      <w:pPr>
        <w:rPr>
          <w:rFonts w:asciiTheme="minorHAnsi" w:hAnsiTheme="minorHAnsi" w:cstheme="minorHAnsi"/>
        </w:rPr>
      </w:pPr>
      <w:r w:rsidRPr="006936C7">
        <w:rPr>
          <w:rStyle w:val="Style13ptBold"/>
          <w:rFonts w:asciiTheme="minorHAnsi" w:hAnsiTheme="minorHAnsi" w:cstheme="minorHAnsi"/>
        </w:rPr>
        <w:t>Atkins, 16</w:t>
      </w:r>
      <w:r w:rsidRPr="006936C7">
        <w:rPr>
          <w:rFonts w:asciiTheme="minorHAnsi" w:hAnsiTheme="minorHAnsi" w:cstheme="minorHAnsi"/>
        </w:rPr>
        <w:t xml:space="preserve">—PhD Candidate in Energy, Environment &amp; Resilience at the University of Bristol (Ed, “Environmental Conflict: A </w:t>
      </w:r>
      <w:proofErr w:type="gramStart"/>
      <w:r w:rsidRPr="006936C7">
        <w:rPr>
          <w:rFonts w:asciiTheme="minorHAnsi" w:hAnsiTheme="minorHAnsi" w:cstheme="minorHAnsi"/>
        </w:rPr>
        <w:t>Misnomer?,</w:t>
      </w:r>
      <w:proofErr w:type="gramEnd"/>
      <w:r w:rsidRPr="006936C7">
        <w:rPr>
          <w:rFonts w:asciiTheme="minorHAnsi" w:hAnsiTheme="minorHAnsi" w:cstheme="minorHAnsi"/>
        </w:rPr>
        <w:t xml:space="preserve">” </w:t>
      </w:r>
      <w:hyperlink r:id="rId399" w:history="1">
        <w:r w:rsidRPr="006936C7">
          <w:rPr>
            <w:rStyle w:val="Hyperlink"/>
            <w:rFonts w:asciiTheme="minorHAnsi" w:hAnsiTheme="minorHAnsi" w:cstheme="minorHAnsi"/>
          </w:rPr>
          <w:t>http://www.e-ir.info/2016/05/12/environmental-conflict-a-misnomer/</w:t>
        </w:r>
      </w:hyperlink>
      <w:r w:rsidRPr="006936C7">
        <w:rPr>
          <w:rFonts w:asciiTheme="minorHAnsi" w:hAnsiTheme="minorHAnsi" w:cstheme="minorHAnsi"/>
        </w:rPr>
        <w:t xml:space="preserve">, </w:t>
      </w:r>
      <w:proofErr w:type="spellStart"/>
      <w:r w:rsidRPr="006936C7">
        <w:rPr>
          <w:rFonts w:asciiTheme="minorHAnsi" w:hAnsiTheme="minorHAnsi" w:cstheme="minorHAnsi"/>
        </w:rPr>
        <w:t>dml</w:t>
      </w:r>
      <w:proofErr w:type="spellEnd"/>
      <w:r w:rsidRPr="006936C7">
        <w:rPr>
          <w:rFonts w:asciiTheme="minorHAnsi" w:hAnsiTheme="minorHAnsi" w:cstheme="minorHAnsi"/>
        </w:rPr>
        <w:t>)</w:t>
      </w:r>
    </w:p>
    <w:p w14:paraId="19FFE686" w14:textId="77777777" w:rsidR="00DD6A8F" w:rsidRDefault="00DD6A8F" w:rsidP="00DD6A8F">
      <w:pPr>
        <w:rPr>
          <w:rFonts w:asciiTheme="minorHAnsi" w:hAnsiTheme="minorHAnsi" w:cstheme="minorHAnsi"/>
          <w:sz w:val="16"/>
        </w:rPr>
      </w:pPr>
      <w:r w:rsidRPr="006936C7">
        <w:rPr>
          <w:rFonts w:asciiTheme="minorHAnsi" w:hAnsiTheme="minorHAnsi" w:cstheme="minorHAnsi"/>
          <w:sz w:val="16"/>
        </w:rPr>
        <w:t xml:space="preserve">The economic and strategic importance of oil and other non-renewable resource is indisputable. Yet </w:t>
      </w:r>
      <w:r w:rsidRPr="006936C7">
        <w:rPr>
          <w:rStyle w:val="StyleUnderline"/>
          <w:rFonts w:asciiTheme="minorHAnsi" w:hAnsiTheme="minorHAnsi" w:cstheme="minorHAnsi"/>
        </w:rPr>
        <w:t xml:space="preserve">the </w:t>
      </w:r>
      <w:proofErr w:type="spellStart"/>
      <w:r w:rsidRPr="00F21CF6">
        <w:rPr>
          <w:rStyle w:val="StyleUnderline"/>
          <w:rFonts w:asciiTheme="minorHAnsi" w:hAnsiTheme="minorHAnsi" w:cstheme="minorHAnsi"/>
          <w:highlight w:val="cyan"/>
        </w:rPr>
        <w:t>globalised</w:t>
      </w:r>
      <w:proofErr w:type="spellEnd"/>
      <w:r w:rsidRPr="006936C7">
        <w:rPr>
          <w:rStyle w:val="StyleUnderline"/>
          <w:rFonts w:asciiTheme="minorHAnsi" w:hAnsiTheme="minorHAnsi" w:cstheme="minorHAnsi"/>
        </w:rPr>
        <w:t xml:space="preserve"> character of international </w:t>
      </w:r>
      <w:r w:rsidRPr="00F21CF6">
        <w:rPr>
          <w:rStyle w:val="StyleUnderline"/>
          <w:rFonts w:asciiTheme="minorHAnsi" w:hAnsiTheme="minorHAnsi" w:cstheme="minorHAnsi"/>
          <w:highlight w:val="cyan"/>
        </w:rPr>
        <w:t>commerce</w:t>
      </w:r>
      <w:r w:rsidRPr="001552E7">
        <w:rPr>
          <w:rStyle w:val="StyleUnderline"/>
          <w:rFonts w:asciiTheme="minorHAnsi" w:hAnsiTheme="minorHAnsi" w:cstheme="minorHAnsi"/>
        </w:rPr>
        <w:t xml:space="preserve"> has </w:t>
      </w:r>
      <w:r w:rsidRPr="00F21CF6">
        <w:rPr>
          <w:rStyle w:val="StyleUnderline"/>
          <w:rFonts w:asciiTheme="minorHAnsi" w:hAnsiTheme="minorHAnsi" w:cstheme="minorHAnsi"/>
          <w:highlight w:val="cyan"/>
        </w:rPr>
        <w:t>resulted in</w:t>
      </w:r>
      <w:r w:rsidRPr="006936C7">
        <w:rPr>
          <w:rStyle w:val="StyleUnderline"/>
          <w:rFonts w:asciiTheme="minorHAnsi" w:hAnsiTheme="minorHAnsi" w:cstheme="minorHAnsi"/>
        </w:rPr>
        <w:t xml:space="preserve"> many </w:t>
      </w:r>
      <w:r w:rsidRPr="00F21CF6">
        <w:rPr>
          <w:rStyle w:val="StyleUnderline"/>
          <w:rFonts w:asciiTheme="minorHAnsi" w:hAnsiTheme="minorHAnsi" w:cstheme="minorHAnsi"/>
          <w:highlight w:val="cyan"/>
        </w:rPr>
        <w:t>nations</w:t>
      </w:r>
      <w:r w:rsidRPr="00F21CF6">
        <w:rPr>
          <w:rStyle w:val="StyleUnderline"/>
          <w:highlight w:val="cyan"/>
        </w:rPr>
        <w:t xml:space="preserve"> ceasing to perceive</w:t>
      </w:r>
      <w:r w:rsidRPr="001552E7">
        <w:rPr>
          <w:rStyle w:val="StyleUnderline"/>
        </w:rPr>
        <w:t xml:space="preserve"> </w:t>
      </w:r>
      <w:r w:rsidRPr="001552E7">
        <w:rPr>
          <w:rStyle w:val="Emphasis"/>
          <w:rFonts w:asciiTheme="minorHAnsi" w:hAnsiTheme="minorHAnsi" w:cstheme="minorHAnsi"/>
        </w:rPr>
        <w:t xml:space="preserve">resource </w:t>
      </w:r>
      <w:r w:rsidRPr="00F21CF6">
        <w:rPr>
          <w:rStyle w:val="Emphasis"/>
          <w:rFonts w:asciiTheme="minorHAnsi" w:hAnsiTheme="minorHAnsi" w:cstheme="minorHAnsi"/>
          <w:highlight w:val="cyan"/>
        </w:rPr>
        <w:t>dependency</w:t>
      </w:r>
      <w:r w:rsidRPr="00F21CF6">
        <w:rPr>
          <w:rStyle w:val="StyleUnderline"/>
          <w:highlight w:val="cyan"/>
        </w:rPr>
        <w:t xml:space="preserve"> as </w:t>
      </w:r>
      <w:r w:rsidRPr="00F21CF6">
        <w:rPr>
          <w:rStyle w:val="Emphasis"/>
          <w:rFonts w:asciiTheme="minorHAnsi" w:hAnsiTheme="minorHAnsi" w:cstheme="minorHAnsi"/>
          <w:highlight w:val="cyan"/>
        </w:rPr>
        <w:t xml:space="preserve">a </w:t>
      </w:r>
      <w:r w:rsidRPr="00F21CF6">
        <w:rPr>
          <w:rStyle w:val="Emphasis"/>
          <w:highlight w:val="cyan"/>
        </w:rPr>
        <w:t>threat</w:t>
      </w:r>
      <w:r w:rsidRPr="001552E7">
        <w:rPr>
          <w:rStyle w:val="Emphasis"/>
        </w:rPr>
        <w:t xml:space="preserve"> to autonomy or survival</w:t>
      </w:r>
      <w:r w:rsidRPr="006936C7">
        <w:rPr>
          <w:rFonts w:asciiTheme="minorHAnsi" w:hAnsiTheme="minorHAnsi" w:cstheme="minorHAnsi"/>
          <w:sz w:val="16"/>
        </w:rPr>
        <w:t xml:space="preserve"> (</w:t>
      </w:r>
      <w:proofErr w:type="spellStart"/>
      <w:r w:rsidRPr="006936C7">
        <w:rPr>
          <w:rFonts w:asciiTheme="minorHAnsi" w:hAnsiTheme="minorHAnsi" w:cstheme="minorHAnsi"/>
          <w:sz w:val="16"/>
        </w:rPr>
        <w:t>Deudney</w:t>
      </w:r>
      <w:proofErr w:type="spellEnd"/>
      <w:r w:rsidRPr="006936C7">
        <w:rPr>
          <w:rFonts w:asciiTheme="minorHAnsi" w:hAnsiTheme="minorHAnsi" w:cstheme="minorHAnsi"/>
          <w:sz w:val="16"/>
        </w:rPr>
        <w:t xml:space="preserve">, 1990). This </w:t>
      </w:r>
      <w:r w:rsidRPr="00F21CF6">
        <w:rPr>
          <w:rStyle w:val="StyleUnderline"/>
          <w:rFonts w:asciiTheme="minorHAnsi" w:hAnsiTheme="minorHAnsi" w:cstheme="minorHAnsi"/>
          <w:highlight w:val="cyan"/>
        </w:rPr>
        <w:t>interdependence</w:t>
      </w:r>
      <w:r w:rsidRPr="006936C7">
        <w:rPr>
          <w:rStyle w:val="StyleUnderline"/>
          <w:rFonts w:asciiTheme="minorHAnsi" w:hAnsiTheme="minorHAnsi" w:cstheme="minorHAnsi"/>
        </w:rPr>
        <w:t xml:space="preserve"> has resulted in the </w:t>
      </w:r>
      <w:r w:rsidRPr="00F21CF6">
        <w:rPr>
          <w:rStyle w:val="Emphasis"/>
          <w:rFonts w:asciiTheme="minorHAnsi" w:hAnsiTheme="minorHAnsi" w:cstheme="minorHAnsi"/>
          <w:highlight w:val="cyan"/>
        </w:rPr>
        <w:t>decreased</w:t>
      </w:r>
      <w:r w:rsidRPr="001552E7">
        <w:rPr>
          <w:rStyle w:val="Emphasis"/>
          <w:rFonts w:asciiTheme="minorHAnsi" w:hAnsiTheme="minorHAnsi" w:cstheme="minorHAnsi"/>
        </w:rPr>
        <w:t xml:space="preserve"> likelihood of inter-stat</w:t>
      </w:r>
      <w:r w:rsidRPr="006936C7">
        <w:rPr>
          <w:rStyle w:val="Emphasis"/>
          <w:rFonts w:asciiTheme="minorHAnsi" w:hAnsiTheme="minorHAnsi" w:cstheme="minorHAnsi"/>
        </w:rPr>
        <w:t xml:space="preserve">e </w:t>
      </w:r>
      <w:r w:rsidRPr="00F21CF6">
        <w:rPr>
          <w:rStyle w:val="Emphasis"/>
          <w:rFonts w:asciiTheme="minorHAnsi" w:hAnsiTheme="minorHAnsi" w:cstheme="minorHAnsi"/>
          <w:highlight w:val="cyan"/>
        </w:rPr>
        <w:t>conflict</w:t>
      </w:r>
      <w:r w:rsidRPr="00F21CF6">
        <w:rPr>
          <w:rStyle w:val="StyleUnderline"/>
          <w:rFonts w:asciiTheme="minorHAnsi" w:hAnsiTheme="minorHAnsi" w:cstheme="minorHAnsi"/>
          <w:highlight w:val="cyan"/>
        </w:rPr>
        <w:t xml:space="preserve"> </w:t>
      </w:r>
      <w:r w:rsidRPr="006936C7">
        <w:rPr>
          <w:rStyle w:val="StyleUnderline"/>
          <w:rFonts w:asciiTheme="minorHAnsi" w:hAnsiTheme="minorHAnsi" w:cstheme="minorHAnsi"/>
        </w:rPr>
        <w:t xml:space="preserve">over control of resources, </w:t>
      </w:r>
      <w:r w:rsidRPr="00F21CF6">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w:t>
      </w:r>
      <w:r w:rsidRPr="001552E7">
        <w:rPr>
          <w:rStyle w:val="StyleUnderline"/>
          <w:rFonts w:asciiTheme="minorHAnsi" w:hAnsiTheme="minorHAnsi" w:cstheme="minorHAnsi"/>
        </w:rPr>
        <w:t xml:space="preserve">e price </w:t>
      </w:r>
      <w:r w:rsidRPr="00F21CF6">
        <w:rPr>
          <w:rStyle w:val="StyleUnderline"/>
          <w:rFonts w:asciiTheme="minorHAnsi" w:hAnsiTheme="minorHAnsi" w:cstheme="minorHAnsi"/>
          <w:highlight w:val="cyan"/>
        </w:rPr>
        <w:t>shocks</w:t>
      </w:r>
      <w:r w:rsidRPr="006936C7">
        <w:rPr>
          <w:rStyle w:val="StyleUnderline"/>
          <w:rFonts w:asciiTheme="minorHAnsi" w:hAnsiTheme="minorHAnsi" w:cstheme="minorHAnsi"/>
        </w:rPr>
        <w:t xml:space="preserve"> these actions could propel across the system</w:t>
      </w:r>
      <w:r w:rsidRPr="006936C7">
        <w:rPr>
          <w:rFonts w:asciiTheme="minorHAnsi" w:hAnsiTheme="minorHAnsi" w:cstheme="minorHAnsi"/>
          <w:sz w:val="16"/>
        </w:rPr>
        <w:t xml:space="preserve"> and the increasingly technological developments (</w:t>
      </w:r>
      <w:proofErr w:type="spellStart"/>
      <w:r w:rsidRPr="006936C7">
        <w:rPr>
          <w:rFonts w:asciiTheme="minorHAnsi" w:hAnsiTheme="minorHAnsi" w:cstheme="minorHAnsi"/>
          <w:sz w:val="16"/>
        </w:rPr>
        <w:t>Lipschutz</w:t>
      </w:r>
      <w:proofErr w:type="spellEnd"/>
      <w:r w:rsidRPr="006936C7">
        <w:rPr>
          <w:rFonts w:asciiTheme="minorHAnsi" w:hAnsiTheme="minorHAnsi" w:cstheme="minorHAnsi"/>
          <w:sz w:val="16"/>
        </w:rPr>
        <w:t xml:space="preserve"> and </w:t>
      </w:r>
      <w:proofErr w:type="spellStart"/>
      <w:r w:rsidRPr="006936C7">
        <w:rPr>
          <w:rFonts w:asciiTheme="minorHAnsi" w:hAnsiTheme="minorHAnsi" w:cstheme="minorHAnsi"/>
          <w:sz w:val="16"/>
        </w:rPr>
        <w:t>Holdren</w:t>
      </w:r>
      <w:proofErr w:type="spellEnd"/>
      <w:r w:rsidRPr="006936C7">
        <w:rPr>
          <w:rFonts w:asciiTheme="minorHAnsi" w:hAnsiTheme="minorHAnsi" w:cstheme="minorHAnsi"/>
          <w:sz w:val="16"/>
        </w:rPr>
        <w:t xml:space="preserve">, 1990). </w:t>
      </w:r>
      <w:r w:rsidRPr="006936C7">
        <w:rPr>
          <w:rStyle w:val="StyleUnderline"/>
          <w:rFonts w:asciiTheme="minorHAnsi" w:hAnsiTheme="minorHAnsi" w:cstheme="minorHAnsi"/>
        </w:rPr>
        <w:t xml:space="preserve">Such dynamics are </w:t>
      </w:r>
      <w:r w:rsidRPr="006936C7">
        <w:rPr>
          <w:rStyle w:val="Emphasis"/>
          <w:rFonts w:asciiTheme="minorHAnsi" w:hAnsiTheme="minorHAnsi" w:cstheme="minorHAnsi"/>
        </w:rPr>
        <w:t>well illustrated</w:t>
      </w:r>
      <w:r w:rsidRPr="006936C7">
        <w:rPr>
          <w:rStyle w:val="StyleUnderline"/>
          <w:rFonts w:asciiTheme="minorHAnsi" w:hAnsiTheme="minorHAnsi" w:cstheme="minorHAnsi"/>
        </w:rPr>
        <w:t xml:space="preserve"> by </w:t>
      </w:r>
      <w:r w:rsidRPr="00F21CF6">
        <w:rPr>
          <w:rStyle w:val="StyleUnderline"/>
          <w:rFonts w:asciiTheme="minorHAnsi" w:hAnsiTheme="minorHAnsi" w:cstheme="minorHAnsi"/>
          <w:highlight w:val="cyan"/>
        </w:rPr>
        <w:t xml:space="preserve">the </w:t>
      </w:r>
      <w:r w:rsidRPr="00F21CF6">
        <w:rPr>
          <w:rStyle w:val="Emphasis"/>
          <w:rFonts w:asciiTheme="minorHAnsi" w:hAnsiTheme="minorHAnsi" w:cstheme="minorHAnsi"/>
          <w:highlight w:val="cyan"/>
        </w:rPr>
        <w:t>1973 oil crisis</w:t>
      </w:r>
      <w:r w:rsidRPr="006936C7">
        <w:rPr>
          <w:rFonts w:asciiTheme="minorHAnsi" w:hAnsiTheme="minorHAnsi" w:cstheme="minorHAnsi"/>
          <w:sz w:val="16"/>
        </w:rPr>
        <w:t xml:space="preserve"> (</w:t>
      </w:r>
      <w:proofErr w:type="spellStart"/>
      <w:r w:rsidRPr="006936C7">
        <w:rPr>
          <w:rFonts w:asciiTheme="minorHAnsi" w:hAnsiTheme="minorHAnsi" w:cstheme="minorHAnsi"/>
          <w:sz w:val="16"/>
        </w:rPr>
        <w:t>Dabelko</w:t>
      </w:r>
      <w:proofErr w:type="spellEnd"/>
      <w:r w:rsidRPr="006936C7">
        <w:rPr>
          <w:rFonts w:asciiTheme="minorHAnsi" w:hAnsiTheme="minorHAnsi" w:cstheme="minorHAnsi"/>
          <w:sz w:val="16"/>
        </w:rPr>
        <w:t xml:space="preserve"> and </w:t>
      </w:r>
      <w:proofErr w:type="spellStart"/>
      <w:r w:rsidRPr="006936C7">
        <w:rPr>
          <w:rFonts w:asciiTheme="minorHAnsi" w:hAnsiTheme="minorHAnsi" w:cstheme="minorHAnsi"/>
          <w:sz w:val="16"/>
        </w:rPr>
        <w:t>Dabelko</w:t>
      </w:r>
      <w:proofErr w:type="spellEnd"/>
      <w:r w:rsidRPr="006936C7">
        <w:rPr>
          <w:rFonts w:asciiTheme="minorHAnsi" w:hAnsiTheme="minorHAnsi" w:cstheme="minorHAnsi"/>
          <w:sz w:val="16"/>
        </w:rPr>
        <w:t xml:space="preserve">, 1993). Although </w:t>
      </w:r>
      <w:r w:rsidRPr="006936C7">
        <w:rPr>
          <w:rStyle w:val="StyleUnderline"/>
          <w:rFonts w:asciiTheme="minorHAnsi" w:hAnsiTheme="minorHAnsi" w:cstheme="minorHAnsi"/>
        </w:rPr>
        <w:t>the move by</w:t>
      </w:r>
      <w:r w:rsidRPr="006936C7">
        <w:rPr>
          <w:rFonts w:asciiTheme="minorHAnsi" w:hAnsiTheme="minorHAnsi" w:cstheme="minorHAnsi"/>
          <w:sz w:val="16"/>
        </w:rPr>
        <w:t xml:space="preserve"> the </w:t>
      </w:r>
      <w:proofErr w:type="spellStart"/>
      <w:r w:rsidRPr="006936C7">
        <w:rPr>
          <w:rFonts w:asciiTheme="minorHAnsi" w:hAnsiTheme="minorHAnsi" w:cstheme="minorHAnsi"/>
          <w:sz w:val="16"/>
        </w:rPr>
        <w:t>Organisation</w:t>
      </w:r>
      <w:proofErr w:type="spellEnd"/>
      <w:r w:rsidRPr="006936C7">
        <w:rPr>
          <w:rFonts w:asciiTheme="minorHAnsi" w:hAnsiTheme="minorHAnsi" w:cstheme="minorHAnsi"/>
          <w:sz w:val="16"/>
        </w:rPr>
        <w:t xml:space="preserve"> of Arab Petroleum Exporting Countries (</w:t>
      </w:r>
      <w:r w:rsidRPr="006936C7">
        <w:rPr>
          <w:rStyle w:val="StyleUnderline"/>
          <w:rFonts w:asciiTheme="minorHAnsi" w:hAnsiTheme="minorHAnsi" w:cstheme="minorHAnsi"/>
        </w:rPr>
        <w:t>OAPEC</w:t>
      </w:r>
      <w:r w:rsidRPr="006936C7">
        <w:rPr>
          <w:rFonts w:asciiTheme="minorHAnsi" w:hAnsiTheme="minorHAnsi" w:cstheme="minorHAnsi"/>
          <w:sz w:val="16"/>
        </w:rPr>
        <w:t xml:space="preserve">) </w:t>
      </w:r>
      <w:r w:rsidRPr="006936C7">
        <w:rPr>
          <w:rStyle w:val="StyleUnderline"/>
          <w:rFonts w:asciiTheme="minorHAnsi" w:hAnsiTheme="minorHAnsi" w:cstheme="minorHAnsi"/>
        </w:rPr>
        <w:t>to restrict exports</w:t>
      </w:r>
      <w:r w:rsidRPr="006936C7">
        <w:rPr>
          <w:rFonts w:asciiTheme="minorHAnsi" w:hAnsiTheme="minorHAnsi" w:cstheme="minorHAnsi"/>
          <w:sz w:val="16"/>
        </w:rPr>
        <w:t xml:space="preserve"> resulted in record price rises and the transformation of the international sphere, thus illustrating the economic relevance of resources, it </w:t>
      </w:r>
      <w:r w:rsidRPr="00F21CF6">
        <w:rPr>
          <w:rStyle w:val="Emphasis"/>
          <w:rFonts w:asciiTheme="minorHAnsi" w:hAnsiTheme="minorHAnsi" w:cstheme="minorHAnsi"/>
          <w:highlight w:val="cyan"/>
        </w:rPr>
        <w:t>did not result in</w:t>
      </w:r>
      <w:r w:rsidRPr="006936C7">
        <w:rPr>
          <w:rStyle w:val="Emphasis"/>
          <w:rFonts w:asciiTheme="minorHAnsi" w:hAnsiTheme="minorHAnsi" w:cstheme="minorHAnsi"/>
        </w:rPr>
        <w:t xml:space="preserve"> international violent </w:t>
      </w:r>
      <w:r w:rsidRPr="00F21CF6">
        <w:rPr>
          <w:rStyle w:val="Emphasis"/>
          <w:rFonts w:asciiTheme="minorHAnsi" w:hAnsiTheme="minorHAnsi" w:cstheme="minorHAnsi"/>
          <w:highlight w:val="cyan"/>
        </w:rPr>
        <w:t>conflict</w:t>
      </w:r>
      <w:r w:rsidRPr="006936C7">
        <w:rPr>
          <w:rFonts w:asciiTheme="minorHAnsi" w:hAnsiTheme="minorHAnsi" w:cstheme="minorHAnsi"/>
          <w:sz w:val="16"/>
        </w:rPr>
        <w:t xml:space="preserve">. Furthermore, Le Billon (2001) has stated that </w:t>
      </w:r>
      <w:r w:rsidRPr="006936C7">
        <w:rPr>
          <w:rStyle w:val="StyleUnderline"/>
          <w:rFonts w:asciiTheme="minorHAnsi" w:hAnsiTheme="minorHAnsi" w:cstheme="minorHAnsi"/>
        </w:rPr>
        <w:t xml:space="preserve">the </w:t>
      </w:r>
      <w:proofErr w:type="spellStart"/>
      <w:r w:rsidRPr="006936C7">
        <w:rPr>
          <w:rStyle w:val="StyleUnderline"/>
          <w:rFonts w:asciiTheme="minorHAnsi" w:hAnsiTheme="minorHAnsi" w:cstheme="minorHAnsi"/>
        </w:rPr>
        <w:t>spectre</w:t>
      </w:r>
      <w:proofErr w:type="spellEnd"/>
      <w:r w:rsidRPr="006936C7">
        <w:rPr>
          <w:rStyle w:val="StyleUnderline"/>
          <w:rFonts w:asciiTheme="minorHAnsi" w:hAnsiTheme="minorHAnsi" w:cstheme="minorHAnsi"/>
        </w:rPr>
        <w:t xml:space="preserve"> of resource scarcity has resulted in the escalation of </w:t>
      </w:r>
      <w:r w:rsidRPr="006936C7">
        <w:rPr>
          <w:rStyle w:val="Emphasis"/>
          <w:rFonts w:asciiTheme="minorHAnsi" w:hAnsiTheme="minorHAnsi" w:cstheme="minorHAnsi"/>
        </w:rPr>
        <w:t xml:space="preserve">socioeconomic </w:t>
      </w:r>
      <w:r w:rsidRPr="00F21CF6">
        <w:rPr>
          <w:rStyle w:val="Emphasis"/>
          <w:rFonts w:asciiTheme="minorHAnsi" w:hAnsiTheme="minorHAnsi" w:cstheme="minorHAnsi"/>
          <w:highlight w:val="cyan"/>
        </w:rPr>
        <w:t>innovation</w:t>
      </w:r>
      <w:r w:rsidRPr="00F21CF6">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economic </w:t>
      </w:r>
      <w:r w:rsidRPr="00F21CF6">
        <w:rPr>
          <w:rStyle w:val="Emphasis"/>
          <w:rFonts w:asciiTheme="minorHAnsi" w:hAnsiTheme="minorHAnsi" w:cstheme="minorHAnsi"/>
          <w:highlight w:val="cyan"/>
        </w:rPr>
        <w:t>diversification</w:t>
      </w:r>
      <w:r w:rsidRPr="00F21CF6">
        <w:rPr>
          <w:rStyle w:val="StyleUnderline"/>
          <w:rFonts w:asciiTheme="minorHAnsi" w:hAnsiTheme="minorHAnsi" w:cstheme="minorHAnsi"/>
          <w:highlight w:val="cyan"/>
        </w:rPr>
        <w:t xml:space="preserve"> – with</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market</w:t>
      </w:r>
      <w:r w:rsidRPr="001552E7">
        <w:rPr>
          <w:rStyle w:val="StyleUnderline"/>
          <w:rFonts w:asciiTheme="minorHAnsi" w:hAnsiTheme="minorHAnsi" w:cstheme="minorHAnsi"/>
        </w:rPr>
        <w:t xml:space="preserve"> mechanism</w:t>
      </w:r>
      <w:r w:rsidRPr="00F21CF6">
        <w:rPr>
          <w:rStyle w:val="StyleUnderline"/>
          <w:rFonts w:asciiTheme="minorHAnsi" w:hAnsiTheme="minorHAnsi" w:cstheme="minorHAnsi"/>
          <w:highlight w:val="cyan"/>
        </w:rPr>
        <w:t>s</w:t>
      </w:r>
      <w:r w:rsidRPr="006936C7">
        <w:rPr>
          <w:rStyle w:val="StyleUnderline"/>
          <w:rFonts w:asciiTheme="minorHAnsi" w:hAnsiTheme="minorHAnsi" w:cstheme="minorHAnsi"/>
        </w:rPr>
        <w:t xml:space="preserve"> of contemporary capitalis</w:t>
      </w:r>
      <w:r w:rsidRPr="001552E7">
        <w:rPr>
          <w:rStyle w:val="StyleUnderline"/>
          <w:rFonts w:asciiTheme="minorHAnsi" w:hAnsiTheme="minorHAnsi" w:cstheme="minorHAnsi"/>
        </w:rPr>
        <w:t xml:space="preserve">m creating an </w:t>
      </w:r>
      <w:r w:rsidRPr="001552E7">
        <w:rPr>
          <w:rStyle w:val="Emphasis"/>
          <w:rFonts w:asciiTheme="minorHAnsi" w:hAnsiTheme="minorHAnsi" w:cstheme="minorHAnsi"/>
        </w:rPr>
        <w:t xml:space="preserve">important </w:t>
      </w:r>
      <w:r w:rsidRPr="00F21CF6">
        <w:rPr>
          <w:rStyle w:val="Emphasis"/>
          <w:rFonts w:asciiTheme="minorHAnsi" w:hAnsiTheme="minorHAnsi" w:cstheme="minorHAnsi"/>
          <w:highlight w:val="cyan"/>
        </w:rPr>
        <w:t>imped</w:t>
      </w:r>
      <w:r w:rsidRPr="001552E7">
        <w:rPr>
          <w:rStyle w:val="Emphasis"/>
          <w:rFonts w:asciiTheme="minorHAnsi" w:hAnsiTheme="minorHAnsi" w:cstheme="minorHAnsi"/>
        </w:rPr>
        <w:t xml:space="preserve">iment to </w:t>
      </w:r>
      <w:r w:rsidRPr="00F21CF6">
        <w:rPr>
          <w:rStyle w:val="Emphasis"/>
          <w:rFonts w:asciiTheme="minorHAnsi" w:hAnsiTheme="minorHAnsi" w:cstheme="minorHAnsi"/>
          <w:highlight w:val="cyan"/>
        </w:rPr>
        <w:t>conflict</w:t>
      </w:r>
      <w:r w:rsidRPr="001552E7">
        <w:rPr>
          <w:rFonts w:asciiTheme="minorHAnsi" w:hAnsiTheme="minorHAnsi" w:cstheme="minorHAnsi"/>
          <w:sz w:val="16"/>
        </w:rPr>
        <w:t>.</w:t>
      </w:r>
      <w:r w:rsidRPr="006936C7">
        <w:rPr>
          <w:rFonts w:asciiTheme="minorHAnsi" w:hAnsiTheme="minorHAnsi" w:cstheme="minorHAnsi"/>
          <w:sz w:val="16"/>
        </w:rPr>
        <w:t xml:space="preserve"> In Botswana and Norway, </w:t>
      </w:r>
      <w:proofErr w:type="gramStart"/>
      <w:r w:rsidRPr="006936C7">
        <w:rPr>
          <w:rStyle w:val="StyleUnderline"/>
          <w:rFonts w:asciiTheme="minorHAnsi" w:hAnsiTheme="minorHAnsi" w:cstheme="minorHAnsi"/>
        </w:rPr>
        <w:t>minerals</w:t>
      </w:r>
      <w:proofErr w:type="gramEnd"/>
      <w:r w:rsidRPr="006936C7">
        <w:rPr>
          <w:rStyle w:val="StyleUnderline"/>
          <w:rFonts w:asciiTheme="minorHAnsi" w:hAnsiTheme="minorHAnsi" w:cstheme="minorHAnsi"/>
        </w:rPr>
        <w:t xml:space="preserve"> and oil</w:t>
      </w:r>
      <w:r w:rsidRPr="006936C7">
        <w:rPr>
          <w:rFonts w:asciiTheme="minorHAnsi" w:hAnsiTheme="minorHAnsi" w:cstheme="minorHAnsi"/>
          <w:sz w:val="16"/>
        </w:rPr>
        <w:t xml:space="preserve">, respectively, </w:t>
      </w:r>
      <w:r w:rsidRPr="006936C7">
        <w:rPr>
          <w:rStyle w:val="StyleUnderline"/>
          <w:rFonts w:asciiTheme="minorHAnsi" w:hAnsiTheme="minorHAnsi" w:cstheme="minorHAnsi"/>
        </w:rPr>
        <w:t xml:space="preserve">have been </w:t>
      </w:r>
      <w:proofErr w:type="spellStart"/>
      <w:r w:rsidRPr="006936C7">
        <w:rPr>
          <w:rStyle w:val="StyleUnderline"/>
          <w:rFonts w:asciiTheme="minorHAnsi" w:hAnsiTheme="minorHAnsi" w:cstheme="minorHAnsi"/>
        </w:rPr>
        <w:t>mobilised</w:t>
      </w:r>
      <w:proofErr w:type="spellEnd"/>
      <w:r w:rsidRPr="006936C7">
        <w:rPr>
          <w:rStyle w:val="StyleUnderline"/>
          <w:rFonts w:asciiTheme="minorHAnsi" w:hAnsiTheme="minorHAnsi" w:cstheme="minorHAnsi"/>
        </w:rPr>
        <w:t xml:space="preserve"> to ensure </w:t>
      </w:r>
      <w:r w:rsidRPr="006936C7">
        <w:rPr>
          <w:rStyle w:val="Emphasis"/>
          <w:rFonts w:asciiTheme="minorHAnsi" w:hAnsiTheme="minorHAnsi" w:cstheme="minorHAnsi"/>
        </w:rPr>
        <w:t>peaceful development rather than violent confrontation</w:t>
      </w:r>
      <w:r w:rsidRPr="006936C7">
        <w:rPr>
          <w:rFonts w:asciiTheme="minorHAnsi" w:hAnsiTheme="minorHAnsi" w:cstheme="minorHAnsi"/>
          <w:sz w:val="16"/>
        </w:rPr>
        <w:t xml:space="preserve"> (Le Billon, 2001). Furthermore, in many cases </w:t>
      </w:r>
      <w:r w:rsidRPr="006936C7">
        <w:rPr>
          <w:rStyle w:val="StyleUnderline"/>
          <w:rFonts w:asciiTheme="minorHAnsi" w:hAnsiTheme="minorHAnsi" w:cstheme="minorHAnsi"/>
        </w:rPr>
        <w:t xml:space="preserve">potential </w:t>
      </w:r>
      <w:r w:rsidRPr="00F21CF6">
        <w:rPr>
          <w:rStyle w:val="StyleUnderline"/>
          <w:rFonts w:asciiTheme="minorHAnsi" w:hAnsiTheme="minorHAnsi" w:cstheme="minorHAnsi"/>
          <w:highlight w:val="cyan"/>
        </w:rPr>
        <w:t>scarcity has resulted in</w:t>
      </w:r>
      <w:r w:rsidRPr="006936C7">
        <w:rPr>
          <w:rStyle w:val="StyleUnderline"/>
          <w:rFonts w:asciiTheme="minorHAnsi" w:hAnsiTheme="minorHAnsi" w:cstheme="minorHAnsi"/>
        </w:rPr>
        <w:t xml:space="preserve"> increased </w:t>
      </w:r>
      <w:r w:rsidRPr="006936C7">
        <w:rPr>
          <w:rStyle w:val="Emphasis"/>
          <w:rFonts w:asciiTheme="minorHAnsi" w:hAnsiTheme="minorHAnsi" w:cstheme="minorHAnsi"/>
        </w:rPr>
        <w:t xml:space="preserve">inter-state </w:t>
      </w:r>
      <w:r w:rsidRPr="00F21CF6">
        <w:rPr>
          <w:rStyle w:val="Emphasis"/>
          <w:rFonts w:asciiTheme="minorHAnsi" w:hAnsiTheme="minorHAnsi" w:cstheme="minorHAnsi"/>
          <w:highlight w:val="cyan"/>
        </w:rPr>
        <w:t>coop</w:t>
      </w:r>
      <w:r w:rsidRPr="001552E7">
        <w:rPr>
          <w:rStyle w:val="Emphasis"/>
          <w:rFonts w:asciiTheme="minorHAnsi" w:hAnsiTheme="minorHAnsi" w:cstheme="minorHAnsi"/>
        </w:rPr>
        <w:t>eration</w:t>
      </w:r>
      <w:r w:rsidRPr="001552E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the </w:t>
      </w:r>
      <w:r w:rsidRPr="00F21CF6">
        <w:rPr>
          <w:rStyle w:val="Emphasis"/>
          <w:rFonts w:asciiTheme="minorHAnsi" w:hAnsiTheme="minorHAnsi" w:cstheme="minorHAnsi"/>
          <w:highlight w:val="cyan"/>
        </w:rPr>
        <w:t>shared intere</w:t>
      </w:r>
      <w:r w:rsidRPr="00F21CF6">
        <w:rPr>
          <w:rStyle w:val="Emphasis"/>
          <w:highlight w:val="cyan"/>
        </w:rPr>
        <w:t>st</w:t>
      </w:r>
      <w:r w:rsidRPr="001552E7">
        <w:rPr>
          <w:rStyle w:val="Emphasis"/>
        </w:rPr>
        <w:t xml:space="preserve"> in continued supply</w:t>
      </w:r>
      <w:r w:rsidRPr="006936C7">
        <w:rPr>
          <w:rStyle w:val="StyleUnderline"/>
          <w:rFonts w:asciiTheme="minorHAnsi" w:hAnsiTheme="minorHAnsi" w:cstheme="minorHAnsi"/>
        </w:rPr>
        <w:t xml:space="preserve">. The continued sanctity of the 1960 </w:t>
      </w:r>
      <w:r w:rsidRPr="006936C7">
        <w:rPr>
          <w:rStyle w:val="Emphasis"/>
          <w:rFonts w:asciiTheme="minorHAnsi" w:hAnsiTheme="minorHAnsi" w:cstheme="minorHAnsi"/>
        </w:rPr>
        <w:t>Indus Waters Treaty</w:t>
      </w:r>
      <w:r w:rsidRPr="006936C7">
        <w:rPr>
          <w:rFonts w:asciiTheme="minorHAnsi" w:hAnsiTheme="minorHAnsi" w:cstheme="minorHAnsi"/>
          <w:sz w:val="16"/>
        </w:rPr>
        <w:t xml:space="preserve">, between Pakistan and India, </w:t>
      </w:r>
      <w:r w:rsidRPr="006936C7">
        <w:rPr>
          <w:rStyle w:val="StyleUnderline"/>
          <w:rFonts w:asciiTheme="minorHAnsi" w:hAnsiTheme="minorHAnsi" w:cstheme="minorHAnsi"/>
        </w:rPr>
        <w:t xml:space="preserve">is an </w:t>
      </w:r>
      <w:r w:rsidRPr="006936C7">
        <w:rPr>
          <w:rStyle w:val="Emphasis"/>
          <w:rFonts w:asciiTheme="minorHAnsi" w:hAnsiTheme="minorHAnsi" w:cstheme="minorHAnsi"/>
        </w:rPr>
        <w:t>important example</w:t>
      </w:r>
      <w:r w:rsidRPr="006936C7">
        <w:rPr>
          <w:rStyle w:val="StyleUnderline"/>
          <w:rFonts w:asciiTheme="minorHAnsi" w:hAnsiTheme="minorHAnsi" w:cstheme="minorHAnsi"/>
        </w:rPr>
        <w:t xml:space="preserve">, with the spirit of cooperation over water resources </w:t>
      </w:r>
      <w:r w:rsidRPr="006936C7">
        <w:rPr>
          <w:rStyle w:val="Emphasis"/>
          <w:rFonts w:asciiTheme="minorHAnsi" w:hAnsiTheme="minorHAnsi" w:cstheme="minorHAnsi"/>
        </w:rPr>
        <w:t>enduring despite increased political tensions</w:t>
      </w:r>
      <w:r w:rsidRPr="006936C7">
        <w:rPr>
          <w:rStyle w:val="StyleUnderline"/>
          <w:rFonts w:asciiTheme="minorHAnsi" w:hAnsiTheme="minorHAnsi" w:cstheme="minorHAnsi"/>
        </w:rPr>
        <w:t xml:space="preserve"> between the two nations</w:t>
      </w:r>
      <w:r w:rsidRPr="006936C7">
        <w:rPr>
          <w:rFonts w:asciiTheme="minorHAnsi" w:hAnsiTheme="minorHAnsi" w:cstheme="minorHAnsi"/>
          <w:sz w:val="16"/>
        </w:rPr>
        <w:t xml:space="preserve"> (Wolf, 1998).</w:t>
      </w:r>
    </w:p>
    <w:p w14:paraId="093B6C0A" w14:textId="77777777" w:rsidR="00DD6A8F" w:rsidRPr="006936C7" w:rsidRDefault="00DD6A8F" w:rsidP="00DD6A8F">
      <w:pPr>
        <w:pStyle w:val="Heading4"/>
        <w:rPr>
          <w:rFonts w:asciiTheme="minorHAnsi" w:hAnsiTheme="minorHAnsi" w:cstheme="minorHAnsi"/>
        </w:rPr>
      </w:pPr>
      <w:r w:rsidRPr="006936C7">
        <w:rPr>
          <w:rFonts w:asciiTheme="minorHAnsi" w:hAnsiTheme="minorHAnsi" w:cstheme="minorHAnsi"/>
        </w:rPr>
        <w:t>They don’t escalate</w:t>
      </w:r>
      <w:r>
        <w:rPr>
          <w:rFonts w:asciiTheme="minorHAnsi" w:hAnsiTheme="minorHAnsi" w:cstheme="minorHAnsi"/>
        </w:rPr>
        <w:t>.</w:t>
      </w:r>
    </w:p>
    <w:p w14:paraId="47AC6871" w14:textId="77777777" w:rsidR="00DD6A8F" w:rsidRPr="006936C7" w:rsidRDefault="00DD6A8F" w:rsidP="00DD6A8F">
      <w:pPr>
        <w:rPr>
          <w:rFonts w:asciiTheme="minorHAnsi" w:hAnsiTheme="minorHAnsi" w:cstheme="minorHAnsi"/>
        </w:rPr>
      </w:pPr>
      <w:r w:rsidRPr="006936C7">
        <w:rPr>
          <w:rStyle w:val="Style13ptBold"/>
          <w:rFonts w:asciiTheme="minorHAnsi" w:hAnsiTheme="minorHAnsi" w:cstheme="minorHAnsi"/>
        </w:rPr>
        <w:t>Atkins, 16</w:t>
      </w:r>
      <w:r w:rsidRPr="006936C7">
        <w:rPr>
          <w:rFonts w:asciiTheme="minorHAnsi" w:hAnsiTheme="minorHAnsi" w:cstheme="minorHAnsi"/>
        </w:rPr>
        <w:t xml:space="preserve">—PhD Candidate in Energy, Environment &amp; Resilience at the University of Bristol (Ed, “Environmental Conflict: A </w:t>
      </w:r>
      <w:proofErr w:type="gramStart"/>
      <w:r w:rsidRPr="006936C7">
        <w:rPr>
          <w:rFonts w:asciiTheme="minorHAnsi" w:hAnsiTheme="minorHAnsi" w:cstheme="minorHAnsi"/>
        </w:rPr>
        <w:t>Misnomer?,</w:t>
      </w:r>
      <w:proofErr w:type="gramEnd"/>
      <w:r w:rsidRPr="006936C7">
        <w:rPr>
          <w:rFonts w:asciiTheme="minorHAnsi" w:hAnsiTheme="minorHAnsi" w:cstheme="minorHAnsi"/>
        </w:rPr>
        <w:t xml:space="preserve">” </w:t>
      </w:r>
      <w:hyperlink r:id="rId400" w:history="1">
        <w:r w:rsidRPr="006936C7">
          <w:rPr>
            <w:rStyle w:val="Hyperlink"/>
            <w:rFonts w:asciiTheme="minorHAnsi" w:hAnsiTheme="minorHAnsi" w:cstheme="minorHAnsi"/>
          </w:rPr>
          <w:t>http://www.e-ir.info/2016/05/12/environmental-conflict-a-misnomer/</w:t>
        </w:r>
      </w:hyperlink>
      <w:r w:rsidRPr="006936C7">
        <w:rPr>
          <w:rFonts w:asciiTheme="minorHAnsi" w:hAnsiTheme="minorHAnsi" w:cstheme="minorHAnsi"/>
        </w:rPr>
        <w:t xml:space="preserve">, </w:t>
      </w:r>
      <w:proofErr w:type="spellStart"/>
      <w:r w:rsidRPr="006936C7">
        <w:rPr>
          <w:rFonts w:asciiTheme="minorHAnsi" w:hAnsiTheme="minorHAnsi" w:cstheme="minorHAnsi"/>
        </w:rPr>
        <w:t>dml</w:t>
      </w:r>
      <w:proofErr w:type="spellEnd"/>
      <w:r w:rsidRPr="006936C7">
        <w:rPr>
          <w:rFonts w:asciiTheme="minorHAnsi" w:hAnsiTheme="minorHAnsi" w:cstheme="minorHAnsi"/>
        </w:rPr>
        <w:t>)</w:t>
      </w:r>
    </w:p>
    <w:p w14:paraId="3C2F825B" w14:textId="77777777" w:rsidR="00DD6A8F" w:rsidRDefault="00DD6A8F" w:rsidP="00DD6A8F">
      <w:pPr>
        <w:rPr>
          <w:rStyle w:val="StyleUnderline"/>
          <w:rFonts w:asciiTheme="minorHAnsi" w:hAnsiTheme="minorHAnsi" w:cstheme="minorHAnsi"/>
        </w:rPr>
      </w:pPr>
      <w:r w:rsidRPr="006936C7">
        <w:rPr>
          <w:rFonts w:asciiTheme="minorHAnsi" w:hAnsiTheme="minorHAnsi" w:cstheme="minorHAnsi"/>
          <w:sz w:val="16"/>
        </w:rPr>
        <w:t xml:space="preserve">It is important to note that </w:t>
      </w:r>
      <w:r w:rsidRPr="006936C7">
        <w:rPr>
          <w:rStyle w:val="StyleUnderline"/>
          <w:rFonts w:asciiTheme="minorHAnsi" w:hAnsiTheme="minorHAnsi" w:cstheme="minorHAnsi"/>
        </w:rPr>
        <w:t xml:space="preserve">such </w:t>
      </w:r>
      <w:r w:rsidRPr="00F21CF6">
        <w:rPr>
          <w:rStyle w:val="StyleUnderline"/>
          <w:rFonts w:asciiTheme="minorHAnsi" w:hAnsiTheme="minorHAnsi" w:cstheme="minorHAnsi"/>
          <w:highlight w:val="cyan"/>
        </w:rPr>
        <w:t>conflicts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predominantly </w:t>
      </w:r>
      <w:r w:rsidRPr="00F21CF6">
        <w:rPr>
          <w:rStyle w:val="Emphasis"/>
          <w:rFonts w:asciiTheme="minorHAnsi" w:hAnsiTheme="minorHAnsi" w:cstheme="minorHAnsi"/>
          <w:highlight w:val="cyan"/>
        </w:rPr>
        <w:t>occur</w:t>
      </w:r>
      <w:r w:rsidRPr="00F21CF6">
        <w:rPr>
          <w:rStyle w:val="StyleUnderline"/>
          <w:rFonts w:asciiTheme="minorHAnsi" w:hAnsiTheme="minorHAnsi" w:cstheme="minorHAnsi"/>
          <w:highlight w:val="cyan"/>
        </w:rPr>
        <w:t xml:space="preserve"> on an </w:t>
      </w:r>
      <w:r w:rsidRPr="00F21CF6">
        <w:rPr>
          <w:rStyle w:val="Emphasis"/>
          <w:rFonts w:asciiTheme="minorHAnsi" w:hAnsiTheme="minorHAnsi" w:cstheme="minorHAnsi"/>
          <w:highlight w:val="cyan"/>
        </w:rPr>
        <w:t>intra-state basis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rather</w:t>
      </w:r>
      <w:r w:rsidRPr="006936C7">
        <w:rPr>
          <w:rStyle w:val="StyleUnderline"/>
          <w:rFonts w:asciiTheme="minorHAnsi" w:hAnsiTheme="minorHAnsi" w:cstheme="minorHAnsi"/>
        </w:rPr>
        <w:t xml:space="preserve"> than </w:t>
      </w:r>
      <w:r w:rsidRPr="006936C7">
        <w:rPr>
          <w:rStyle w:val="Emphasis"/>
          <w:rFonts w:asciiTheme="minorHAnsi" w:hAnsiTheme="minorHAnsi" w:cstheme="minorHAnsi"/>
        </w:rPr>
        <w:t>between two nations</w:t>
      </w:r>
      <w:r w:rsidRPr="006936C7">
        <w:rPr>
          <w:rStyle w:val="StyleUnderline"/>
          <w:rFonts w:asciiTheme="minorHAnsi" w:hAnsiTheme="minorHAnsi" w:cstheme="minorHAnsi"/>
        </w:rPr>
        <w:t xml:space="preserve">. </w:t>
      </w:r>
      <w:r w:rsidRPr="00F21CF6">
        <w:rPr>
          <w:rStyle w:val="Emphasis"/>
          <w:rFonts w:asciiTheme="minorHAnsi" w:hAnsiTheme="minorHAnsi" w:cstheme="minorHAnsi"/>
          <w:highlight w:val="cyan"/>
        </w:rPr>
        <w:t>International conflict</w:t>
      </w:r>
      <w:r w:rsidRPr="006936C7">
        <w:rPr>
          <w:rStyle w:val="StyleUnderline"/>
          <w:rFonts w:asciiTheme="minorHAnsi" w:hAnsiTheme="minorHAnsi" w:cstheme="minorHAnsi"/>
        </w:rPr>
        <w:t xml:space="preserve"> </w:t>
      </w:r>
      <w:r w:rsidRPr="001552E7">
        <w:rPr>
          <w:rStyle w:val="StyleUnderline"/>
          <w:rFonts w:asciiTheme="minorHAnsi" w:hAnsiTheme="minorHAnsi" w:cstheme="minorHAnsi"/>
        </w:rPr>
        <w:t>over environmental factors</w:t>
      </w:r>
      <w:r w:rsidRPr="006936C7">
        <w:rPr>
          <w:rStyle w:val="StyleUnderline"/>
          <w:rFonts w:asciiTheme="minorHAnsi" w:hAnsiTheme="minorHAnsi" w:cstheme="minorHAnsi"/>
        </w:rPr>
        <w:t xml:space="preserve"> </w:t>
      </w:r>
      <w:proofErr w:type="gramStart"/>
      <w:r w:rsidRPr="00F21CF6">
        <w:rPr>
          <w:rStyle w:val="StyleUnderline"/>
          <w:rFonts w:asciiTheme="minorHAnsi" w:hAnsiTheme="minorHAnsi" w:cstheme="minorHAnsi"/>
          <w:highlight w:val="cyan"/>
        </w:rPr>
        <w:t>remain</w:t>
      </w:r>
      <w:proofErr w:type="gramEnd"/>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unlikely</w:t>
      </w:r>
      <w:r>
        <w:rPr>
          <w:rStyle w:val="StyleUnderline"/>
          <w:rFonts w:asciiTheme="minorHAnsi" w:hAnsiTheme="minorHAnsi" w:cstheme="minorHAnsi"/>
        </w:rPr>
        <w:t xml:space="preserve"> – </w:t>
      </w:r>
      <w:r w:rsidRPr="006936C7">
        <w:rPr>
          <w:rStyle w:val="StyleUnderline"/>
          <w:rFonts w:asciiTheme="minorHAnsi" w:hAnsiTheme="minorHAnsi" w:cstheme="minorHAnsi"/>
        </w:rPr>
        <w:t xml:space="preserve">whether </w:t>
      </w:r>
      <w:r w:rsidRPr="00F21CF6">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the </w:t>
      </w:r>
      <w:r w:rsidRPr="00F21CF6">
        <w:rPr>
          <w:rStyle w:val="Emphasis"/>
          <w:rFonts w:asciiTheme="minorHAnsi" w:hAnsiTheme="minorHAnsi" w:cstheme="minorHAnsi"/>
          <w:highlight w:val="cyan"/>
        </w:rPr>
        <w:t>robust</w:t>
      </w:r>
      <w:r w:rsidRPr="006936C7">
        <w:rPr>
          <w:rStyle w:val="Emphasis"/>
          <w:rFonts w:asciiTheme="minorHAnsi" w:hAnsiTheme="minorHAnsi" w:cstheme="minorHAnsi"/>
        </w:rPr>
        <w:t xml:space="preserve"> nature</w:t>
      </w:r>
      <w:r w:rsidRPr="006936C7">
        <w:rPr>
          <w:rStyle w:val="StyleUnderline"/>
          <w:rFonts w:asciiTheme="minorHAnsi" w:hAnsiTheme="minorHAnsi" w:cstheme="minorHAnsi"/>
        </w:rPr>
        <w:t xml:space="preserve"> of the world </w:t>
      </w:r>
      <w:r w:rsidRPr="00F21CF6">
        <w:rPr>
          <w:rStyle w:val="StyleUnderline"/>
          <w:rFonts w:asciiTheme="minorHAnsi" w:hAnsiTheme="minorHAnsi" w:cstheme="minorHAnsi"/>
          <w:highlight w:val="cyan"/>
        </w:rPr>
        <w:t>trade</w:t>
      </w:r>
      <w:r w:rsidRPr="006936C7">
        <w:rPr>
          <w:rStyle w:val="StyleUnderline"/>
          <w:rFonts w:asciiTheme="minorHAnsi" w:hAnsiTheme="minorHAnsi" w:cstheme="minorHAnsi"/>
        </w:rPr>
        <w:t xml:space="preserve"> system </w:t>
      </w:r>
      <w:r w:rsidRPr="00F21CF6">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dynamics of supply and demand or </w:t>
      </w:r>
      <w:r w:rsidRPr="001552E7">
        <w:rPr>
          <w:rStyle w:val="StyleUnderline"/>
          <w:rFonts w:asciiTheme="minorHAnsi" w:hAnsiTheme="minorHAnsi" w:cstheme="minorHAnsi"/>
        </w:rPr>
        <w:t xml:space="preserve">to the </w:t>
      </w:r>
      <w:r w:rsidRPr="001552E7">
        <w:rPr>
          <w:rStyle w:val="Emphasis"/>
          <w:rFonts w:asciiTheme="minorHAnsi" w:hAnsiTheme="minorHAnsi" w:cstheme="minorHAnsi"/>
        </w:rPr>
        <w:t xml:space="preserve">spread of small </w:t>
      </w:r>
      <w:r w:rsidRPr="00F21CF6">
        <w:rPr>
          <w:rStyle w:val="Emphasis"/>
          <w:rFonts w:asciiTheme="minorHAnsi" w:hAnsiTheme="minorHAnsi" w:cstheme="minorHAnsi"/>
          <w:highlight w:val="cyan"/>
        </w:rPr>
        <w:t>arms</w:t>
      </w:r>
      <w:r w:rsidRPr="00F21CF6">
        <w:rPr>
          <w:rStyle w:val="StyleUnderline"/>
          <w:rFonts w:asciiTheme="minorHAnsi" w:hAnsiTheme="minorHAnsi" w:cstheme="minorHAnsi"/>
          <w:highlight w:val="cyan"/>
        </w:rPr>
        <w:t xml:space="preserve"> transforming</w:t>
      </w:r>
      <w:r w:rsidRPr="006936C7">
        <w:rPr>
          <w:rStyle w:val="StyleUnderline"/>
          <w:rFonts w:asciiTheme="minorHAnsi" w:hAnsiTheme="minorHAnsi" w:cstheme="minorHAnsi"/>
        </w:rPr>
        <w:t xml:space="preserve"> the notion of </w:t>
      </w:r>
      <w:r w:rsidRPr="00F21CF6">
        <w:rPr>
          <w:rStyle w:val="StyleUnderline"/>
          <w:rFonts w:asciiTheme="minorHAnsi" w:hAnsiTheme="minorHAnsi" w:cstheme="minorHAnsi"/>
          <w:highlight w:val="cyan"/>
        </w:rPr>
        <w:t>traditional</w:t>
      </w:r>
      <w:r w:rsidRPr="006936C7">
        <w:rPr>
          <w:rStyle w:val="StyleUnderline"/>
          <w:rFonts w:asciiTheme="minorHAnsi" w:hAnsiTheme="minorHAnsi" w:cstheme="minorHAnsi"/>
        </w:rPr>
        <w:t xml:space="preserve"> conflict </w:t>
      </w:r>
      <w:r w:rsidRPr="006936C7">
        <w:rPr>
          <w:rFonts w:asciiTheme="minorHAnsi" w:hAnsiTheme="minorHAnsi" w:cstheme="minorHAnsi"/>
          <w:sz w:val="16"/>
        </w:rPr>
        <w:t>(</w:t>
      </w:r>
      <w:proofErr w:type="spellStart"/>
      <w:r w:rsidRPr="006936C7">
        <w:rPr>
          <w:rFonts w:asciiTheme="minorHAnsi" w:hAnsiTheme="minorHAnsi" w:cstheme="minorHAnsi"/>
          <w:sz w:val="16"/>
        </w:rPr>
        <w:t>Deudney</w:t>
      </w:r>
      <w:proofErr w:type="spellEnd"/>
      <w:r w:rsidRPr="006936C7">
        <w:rPr>
          <w:rFonts w:asciiTheme="minorHAnsi" w:hAnsiTheme="minorHAnsi" w:cstheme="minorHAnsi"/>
          <w:sz w:val="16"/>
        </w:rPr>
        <w:t xml:space="preserve">, 1990). </w:t>
      </w:r>
      <w:r w:rsidRPr="006936C7">
        <w:rPr>
          <w:rStyle w:val="StyleUnderline"/>
          <w:rFonts w:asciiTheme="minorHAnsi" w:hAnsiTheme="minorHAnsi" w:cstheme="minorHAnsi"/>
        </w:rPr>
        <w:t xml:space="preserve">An important example can be found in the assertions of </w:t>
      </w:r>
      <w:r w:rsidRPr="006936C7">
        <w:rPr>
          <w:rStyle w:val="Emphasis"/>
          <w:rFonts w:asciiTheme="minorHAnsi" w:hAnsiTheme="minorHAnsi" w:cstheme="minorHAnsi"/>
        </w:rPr>
        <w:t>water wars</w:t>
      </w:r>
      <w:r w:rsidRPr="006936C7">
        <w:rPr>
          <w:rFonts w:asciiTheme="minorHAnsi" w:hAnsiTheme="minorHAnsi" w:cstheme="minorHAnsi"/>
          <w:sz w:val="16"/>
        </w:rPr>
        <w:t xml:space="preserve">. Although the management of rivers is often complicated by their crossing of territorial boundaries and nations dependent on water from beyond their borders (Egypt, Hungary and Mauritania all rely on international watercourses for 90 per cent of their water), </w:t>
      </w:r>
      <w:r w:rsidRPr="006936C7">
        <w:rPr>
          <w:rStyle w:val="StyleUnderline"/>
          <w:rFonts w:asciiTheme="minorHAnsi" w:hAnsiTheme="minorHAnsi" w:cstheme="minorHAnsi"/>
        </w:rPr>
        <w:t xml:space="preserve">an international conflict </w:t>
      </w:r>
      <w:r w:rsidRPr="006936C7">
        <w:rPr>
          <w:rStyle w:val="Emphasis"/>
          <w:rFonts w:asciiTheme="minorHAnsi" w:hAnsiTheme="minorHAnsi" w:cstheme="minorHAnsi"/>
        </w:rPr>
        <w:t>exclusively over</w:t>
      </w:r>
      <w:r w:rsidRPr="006936C7">
        <w:rPr>
          <w:rStyle w:val="StyleUnderline"/>
          <w:rFonts w:asciiTheme="minorHAnsi" w:hAnsiTheme="minorHAnsi" w:cstheme="minorHAnsi"/>
        </w:rPr>
        <w:t xml:space="preserve"> possession of and access to a shared water source is </w:t>
      </w:r>
      <w:r w:rsidRPr="006936C7">
        <w:rPr>
          <w:rStyle w:val="Emphasis"/>
          <w:rFonts w:asciiTheme="minorHAnsi" w:hAnsiTheme="minorHAnsi" w:cstheme="minorHAnsi"/>
        </w:rPr>
        <w:t>still to occur</w:t>
      </w:r>
      <w:r w:rsidRPr="006936C7">
        <w:rPr>
          <w:rFonts w:asciiTheme="minorHAnsi" w:hAnsiTheme="minorHAnsi" w:cstheme="minorHAnsi"/>
          <w:sz w:val="16"/>
        </w:rPr>
        <w:t>. The reasons for this are simply, as Wolf (1998: 251) states, ‘</w:t>
      </w:r>
      <w:r w:rsidRPr="00F21CF6">
        <w:rPr>
          <w:rStyle w:val="StyleUnderline"/>
          <w:rFonts w:asciiTheme="minorHAnsi" w:hAnsiTheme="minorHAnsi" w:cstheme="minorHAnsi"/>
          <w:highlight w:val="cyan"/>
        </w:rPr>
        <w:t>War</w:t>
      </w:r>
      <w:r w:rsidRPr="001552E7">
        <w:rPr>
          <w:rStyle w:val="StyleUnderline"/>
          <w:rFonts w:asciiTheme="minorHAnsi" w:hAnsiTheme="minorHAnsi" w:cstheme="minorHAnsi"/>
        </w:rPr>
        <w:t xml:space="preserve"> over water </w:t>
      </w:r>
      <w:r w:rsidRPr="00F21CF6">
        <w:rPr>
          <w:rStyle w:val="StyleUnderline"/>
          <w:rFonts w:asciiTheme="minorHAnsi" w:hAnsiTheme="minorHAnsi" w:cstheme="minorHAnsi"/>
          <w:highlight w:val="cyan"/>
        </w:rPr>
        <w:t xml:space="preserve">seems </w:t>
      </w:r>
      <w:r w:rsidRPr="00F21CF6">
        <w:rPr>
          <w:rStyle w:val="Emphasis"/>
          <w:rFonts w:asciiTheme="minorHAnsi" w:hAnsiTheme="minorHAnsi" w:cstheme="minorHAnsi"/>
          <w:highlight w:val="cyan"/>
        </w:rPr>
        <w:t>neither</w:t>
      </w:r>
      <w:r w:rsidRPr="006936C7">
        <w:rPr>
          <w:rStyle w:val="Emphasis"/>
          <w:rFonts w:asciiTheme="minorHAnsi" w:hAnsiTheme="minorHAnsi" w:cstheme="minorHAnsi"/>
        </w:rPr>
        <w:t xml:space="preserve"> strategically </w:t>
      </w:r>
      <w:r w:rsidRPr="00F21CF6">
        <w:rPr>
          <w:rStyle w:val="Emphasis"/>
          <w:rFonts w:asciiTheme="minorHAnsi" w:hAnsiTheme="minorHAnsi" w:cstheme="minorHAnsi"/>
          <w:highlight w:val="cyan"/>
        </w:rPr>
        <w:t>rational</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hydrographically </w:t>
      </w:r>
      <w:r w:rsidRPr="00F21CF6">
        <w:rPr>
          <w:rStyle w:val="Emphasis"/>
          <w:rFonts w:asciiTheme="minorHAnsi" w:hAnsiTheme="minorHAnsi" w:cstheme="minorHAnsi"/>
          <w:highlight w:val="cyan"/>
        </w:rPr>
        <w:t>effective</w:t>
      </w:r>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nor</w:t>
      </w:r>
      <w:r w:rsidRPr="006936C7">
        <w:rPr>
          <w:rStyle w:val="Emphasis"/>
          <w:rFonts w:asciiTheme="minorHAnsi" w:hAnsiTheme="minorHAnsi" w:cstheme="minorHAnsi"/>
        </w:rPr>
        <w:t xml:space="preserve"> economically </w:t>
      </w:r>
      <w:r w:rsidRPr="00F21CF6">
        <w:rPr>
          <w:rStyle w:val="Emphasis"/>
          <w:rFonts w:asciiTheme="minorHAnsi" w:hAnsiTheme="minorHAnsi" w:cstheme="minorHAnsi"/>
          <w:highlight w:val="cyan"/>
        </w:rPr>
        <w:t>viable</w:t>
      </w:r>
      <w:r w:rsidRPr="006936C7">
        <w:rPr>
          <w:rStyle w:val="StyleUnderline"/>
          <w:rFonts w:asciiTheme="minorHAnsi" w:hAnsiTheme="minorHAnsi" w:cstheme="minorHAnsi"/>
        </w:rPr>
        <w:t xml:space="preserve">.’ At the </w:t>
      </w:r>
      <w:r w:rsidRPr="006936C7">
        <w:rPr>
          <w:rStyle w:val="Emphasis"/>
          <w:rFonts w:asciiTheme="minorHAnsi" w:hAnsiTheme="minorHAnsi" w:cstheme="minorHAnsi"/>
        </w:rPr>
        <w:t>international level</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 xml:space="preserve">costs </w:t>
      </w:r>
      <w:r w:rsidRPr="00F21CF6">
        <w:rPr>
          <w:rStyle w:val="Emphasis"/>
          <w:rFonts w:asciiTheme="minorHAnsi" w:hAnsiTheme="minorHAnsi" w:cstheme="minorHAnsi"/>
          <w:highlight w:val="cyan"/>
        </w:rPr>
        <w:t xml:space="preserve">outweigh </w:t>
      </w:r>
      <w:r w:rsidRPr="001552E7">
        <w:rPr>
          <w:rStyle w:val="Emphasis"/>
          <w:rFonts w:asciiTheme="minorHAnsi" w:hAnsiTheme="minorHAnsi" w:cstheme="minorHAnsi"/>
        </w:rPr>
        <w:t>the benefits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and coop</w:t>
      </w:r>
      <w:r w:rsidRPr="001552E7">
        <w:rPr>
          <w:rStyle w:val="StyleUnderline"/>
          <w:rFonts w:asciiTheme="minorHAnsi" w:hAnsiTheme="minorHAnsi" w:cstheme="minorHAnsi"/>
        </w:rPr>
        <w:t xml:space="preserve">eration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sought</w:t>
      </w:r>
      <w:r w:rsidRPr="006936C7">
        <w:rPr>
          <w:rStyle w:val="Emphasis"/>
          <w:rFonts w:asciiTheme="minorHAnsi" w:hAnsiTheme="minorHAnsi" w:cstheme="minorHAnsi"/>
        </w:rPr>
        <w:t xml:space="preserve"> before conflict occurs</w:t>
      </w:r>
      <w:r w:rsidRPr="006936C7">
        <w:rPr>
          <w:rStyle w:val="StyleUnderline"/>
          <w:rFonts w:asciiTheme="minorHAnsi" w:hAnsiTheme="minorHAnsi" w:cstheme="minorHAnsi"/>
        </w:rPr>
        <w:t>.</w:t>
      </w:r>
    </w:p>
    <w:p w14:paraId="05A8A598" w14:textId="77777777" w:rsidR="00DD6A8F" w:rsidRPr="00853F57" w:rsidRDefault="00DD6A8F" w:rsidP="00DD6A8F">
      <w:pPr>
        <w:pStyle w:val="Heading4"/>
      </w:pPr>
      <w:r>
        <w:t xml:space="preserve">Resource wars lit is </w:t>
      </w:r>
      <w:r>
        <w:rPr>
          <w:u w:val="single"/>
        </w:rPr>
        <w:t>ripe</w:t>
      </w:r>
      <w:r>
        <w:t xml:space="preserve"> with issues – cost calculations, particularities, and ignoring cities.</w:t>
      </w:r>
    </w:p>
    <w:p w14:paraId="31E5651A" w14:textId="77777777" w:rsidR="00DD6A8F" w:rsidRDefault="00DD6A8F" w:rsidP="00DD6A8F">
      <w:r w:rsidRPr="005B5132">
        <w:rPr>
          <w:rStyle w:val="Style13ptBold"/>
        </w:rPr>
        <w:t>Bayramov 17</w:t>
      </w:r>
      <w:r w:rsidRPr="005B5132">
        <w:t xml:space="preserve"> Agha Bayramov, inte</w:t>
      </w:r>
      <w:r>
        <w:t>rnational relations PhD candidate at the University of Groningen. [Review: Dubious nexus between natural resources and conflict. Journal of Eurasian Studies, 9(1), p. 72-81, https://www.rug.nl/research/portal/files/63407252/1_s2.0_S187936651730026X_main.pdf]</w:t>
      </w:r>
    </w:p>
    <w:p w14:paraId="486468B7" w14:textId="77777777" w:rsidR="00DD6A8F" w:rsidRPr="003C623B" w:rsidRDefault="00DD6A8F" w:rsidP="00DD6A8F">
      <w:pPr>
        <w:rPr>
          <w:sz w:val="16"/>
        </w:rPr>
      </w:pPr>
      <w:r w:rsidRPr="005B5132">
        <w:rPr>
          <w:sz w:val="16"/>
        </w:rPr>
        <w:t xml:space="preserve">Second, </w:t>
      </w:r>
      <w:r w:rsidRPr="00F21CF6">
        <w:rPr>
          <w:rStyle w:val="StyleUnderline"/>
          <w:highlight w:val="cyan"/>
        </w:rPr>
        <w:t>less research has scrutinized</w:t>
      </w:r>
      <w:r w:rsidRPr="00423155">
        <w:rPr>
          <w:rStyle w:val="StyleUnderline"/>
        </w:rPr>
        <w:t xml:space="preserve"> </w:t>
      </w:r>
      <w:r w:rsidRPr="00423155">
        <w:rPr>
          <w:rStyle w:val="Emphasis"/>
        </w:rPr>
        <w:t xml:space="preserve">political and economic </w:t>
      </w:r>
      <w:r w:rsidRPr="00F21CF6">
        <w:rPr>
          <w:rStyle w:val="Emphasis"/>
          <w:highlight w:val="cyan"/>
        </w:rPr>
        <w:t>costs</w:t>
      </w:r>
      <w:r w:rsidRPr="00F21CF6">
        <w:rPr>
          <w:rStyle w:val="StyleUnderline"/>
          <w:highlight w:val="cyan"/>
        </w:rPr>
        <w:t xml:space="preserve"> of</w:t>
      </w:r>
      <w:r w:rsidRPr="005B5132">
        <w:rPr>
          <w:rStyle w:val="StyleUnderline"/>
        </w:rPr>
        <w:t xml:space="preserve"> resources </w:t>
      </w:r>
      <w:r w:rsidRPr="00F21CF6">
        <w:rPr>
          <w:rStyle w:val="StyleUnderline"/>
          <w:highlight w:val="cyan"/>
        </w:rPr>
        <w:t>wars</w:t>
      </w:r>
      <w:r w:rsidRPr="00423155">
        <w:rPr>
          <w:rStyle w:val="StyleUnderline"/>
        </w:rPr>
        <w:t xml:space="preserve">, namely </w:t>
      </w:r>
      <w:r w:rsidRPr="00F21CF6">
        <w:rPr>
          <w:rStyle w:val="Emphasis"/>
          <w:highlight w:val="cyan"/>
        </w:rPr>
        <w:t>occupation</w:t>
      </w:r>
      <w:r w:rsidRPr="00423155">
        <w:rPr>
          <w:rStyle w:val="Emphasis"/>
        </w:rPr>
        <w:t xml:space="preserve"> cost</w:t>
      </w:r>
      <w:r w:rsidRPr="00423155">
        <w:rPr>
          <w:rStyle w:val="StyleUnderline"/>
        </w:rPr>
        <w:t>,</w:t>
      </w:r>
      <w:r>
        <w:rPr>
          <w:rStyle w:val="StyleUnderline"/>
        </w:rPr>
        <w:t xml:space="preserve"> </w:t>
      </w:r>
      <w:r w:rsidRPr="00F21CF6">
        <w:rPr>
          <w:rStyle w:val="Emphasis"/>
          <w:highlight w:val="cyan"/>
        </w:rPr>
        <w:t>international</w:t>
      </w:r>
      <w:r w:rsidRPr="00423155">
        <w:rPr>
          <w:rStyle w:val="Emphasis"/>
        </w:rPr>
        <w:t xml:space="preserve"> cost</w:t>
      </w:r>
      <w:r w:rsidRPr="00423155">
        <w:rPr>
          <w:rStyle w:val="StyleUnderline"/>
        </w:rPr>
        <w:t xml:space="preserve"> </w:t>
      </w:r>
      <w:r w:rsidRPr="00F21CF6">
        <w:rPr>
          <w:rStyle w:val="StyleUnderline"/>
          <w:highlight w:val="cyan"/>
        </w:rPr>
        <w:t xml:space="preserve">and </w:t>
      </w:r>
      <w:r w:rsidRPr="00F21CF6">
        <w:rPr>
          <w:rStyle w:val="Emphasis"/>
          <w:highlight w:val="cyan"/>
        </w:rPr>
        <w:t>investment costs</w:t>
      </w:r>
      <w:r w:rsidRPr="005B5132">
        <w:rPr>
          <w:sz w:val="16"/>
        </w:rPr>
        <w:t xml:space="preserve"> (</w:t>
      </w:r>
      <w:proofErr w:type="gramStart"/>
      <w:r w:rsidRPr="005B5132">
        <w:rPr>
          <w:sz w:val="16"/>
        </w:rPr>
        <w:t>e.g.</w:t>
      </w:r>
      <w:proofErr w:type="gramEnd"/>
      <w:r w:rsidRPr="005B5132">
        <w:rPr>
          <w:sz w:val="16"/>
        </w:rPr>
        <w:t xml:space="preserve"> </w:t>
      </w:r>
      <w:proofErr w:type="spellStart"/>
      <w:r w:rsidRPr="005B5132">
        <w:rPr>
          <w:sz w:val="16"/>
        </w:rPr>
        <w:t>Meierding</w:t>
      </w:r>
      <w:proofErr w:type="spellEnd"/>
      <w:r w:rsidRPr="005B5132">
        <w:rPr>
          <w:sz w:val="16"/>
        </w:rPr>
        <w:t xml:space="preserve">, 2016). </w:t>
      </w:r>
      <w:r w:rsidRPr="00F21CF6">
        <w:rPr>
          <w:rStyle w:val="StyleUnderline"/>
          <w:highlight w:val="cyan"/>
        </w:rPr>
        <w:t>The</w:t>
      </w:r>
      <w:r w:rsidRPr="00423155">
        <w:rPr>
          <w:rStyle w:val="StyleUnderline"/>
        </w:rPr>
        <w:t xml:space="preserve"> existing </w:t>
      </w:r>
      <w:r w:rsidRPr="00F21CF6">
        <w:rPr>
          <w:rStyle w:val="StyleUnderline"/>
          <w:highlight w:val="cyan"/>
        </w:rPr>
        <w:t xml:space="preserve">works give </w:t>
      </w:r>
      <w:r w:rsidRPr="00F21CF6">
        <w:rPr>
          <w:rStyle w:val="Emphasis"/>
          <w:highlight w:val="cyan"/>
        </w:rPr>
        <w:t>a misleading impression</w:t>
      </w:r>
      <w:r w:rsidRPr="00423155">
        <w:rPr>
          <w:rStyle w:val="StyleUnderline"/>
        </w:rPr>
        <w:t xml:space="preserve"> that</w:t>
      </w:r>
      <w:r>
        <w:rPr>
          <w:rStyle w:val="StyleUnderline"/>
        </w:rPr>
        <w:t xml:space="preserve"> </w:t>
      </w:r>
      <w:r w:rsidRPr="00423155">
        <w:rPr>
          <w:rStyle w:val="StyleUnderline"/>
        </w:rPr>
        <w:t xml:space="preserve">resource </w:t>
      </w:r>
      <w:r w:rsidRPr="00F21CF6">
        <w:rPr>
          <w:rStyle w:val="StyleUnderline"/>
          <w:highlight w:val="cyan"/>
        </w:rPr>
        <w:t xml:space="preserve">incomes can </w:t>
      </w:r>
      <w:proofErr w:type="gramStart"/>
      <w:r w:rsidRPr="00F21CF6">
        <w:rPr>
          <w:rStyle w:val="Emphasis"/>
          <w:highlight w:val="cyan"/>
        </w:rPr>
        <w:t>cover</w:t>
      </w:r>
      <w:r w:rsidRPr="00423155">
        <w:rPr>
          <w:rStyle w:val="Emphasis"/>
        </w:rPr>
        <w:t xml:space="preserve"> easily</w:t>
      </w:r>
      <w:proofErr w:type="gramEnd"/>
      <w:r w:rsidRPr="005B5132">
        <w:rPr>
          <w:sz w:val="16"/>
        </w:rPr>
        <w:t xml:space="preserve"> invasion, investment and international </w:t>
      </w:r>
      <w:r w:rsidRPr="00F21CF6">
        <w:rPr>
          <w:rStyle w:val="StyleUnderline"/>
          <w:highlight w:val="cyan"/>
        </w:rPr>
        <w:t>costs</w:t>
      </w:r>
      <w:r w:rsidRPr="005B5132">
        <w:rPr>
          <w:sz w:val="16"/>
        </w:rPr>
        <w:t xml:space="preserve"> of wars.</w:t>
      </w:r>
      <w:r>
        <w:rPr>
          <w:sz w:val="16"/>
        </w:rPr>
        <w:t xml:space="preserve"> </w:t>
      </w:r>
      <w:r w:rsidRPr="005B5132">
        <w:rPr>
          <w:sz w:val="16"/>
        </w:rPr>
        <w:t xml:space="preserve">Third, </w:t>
      </w:r>
      <w:r w:rsidRPr="00423155">
        <w:rPr>
          <w:rStyle w:val="Emphasis"/>
        </w:rPr>
        <w:t xml:space="preserve">the existing </w:t>
      </w:r>
      <w:r w:rsidRPr="00F21CF6">
        <w:rPr>
          <w:rStyle w:val="Emphasis"/>
          <w:highlight w:val="cyan"/>
        </w:rPr>
        <w:t>works</w:t>
      </w:r>
      <w:r w:rsidRPr="00F21CF6">
        <w:rPr>
          <w:rStyle w:val="StyleUnderline"/>
          <w:highlight w:val="cyan"/>
        </w:rPr>
        <w:t xml:space="preserve"> consider</w:t>
      </w:r>
      <w:r w:rsidRPr="005B5132">
        <w:rPr>
          <w:sz w:val="16"/>
        </w:rPr>
        <w:t xml:space="preserve"> approximately </w:t>
      </w:r>
      <w:r w:rsidRPr="00423155">
        <w:rPr>
          <w:rStyle w:val="StyleUnderline"/>
        </w:rPr>
        <w:t>most</w:t>
      </w:r>
      <w:r>
        <w:rPr>
          <w:rStyle w:val="StyleUnderline"/>
        </w:rPr>
        <w:t xml:space="preserve"> </w:t>
      </w:r>
      <w:r w:rsidRPr="00423155">
        <w:rPr>
          <w:rStyle w:val="StyleUnderline"/>
        </w:rPr>
        <w:t xml:space="preserve">resource </w:t>
      </w:r>
      <w:r w:rsidRPr="00F21CF6">
        <w:rPr>
          <w:rStyle w:val="StyleUnderline"/>
          <w:highlight w:val="cyan"/>
        </w:rPr>
        <w:t>states</w:t>
      </w:r>
      <w:r w:rsidRPr="00423155">
        <w:rPr>
          <w:rStyle w:val="StyleUnderline"/>
        </w:rPr>
        <w:t xml:space="preserve"> to be </w:t>
      </w:r>
      <w:proofErr w:type="gramStart"/>
      <w:r w:rsidRPr="00423155">
        <w:rPr>
          <w:rStyle w:val="Emphasis"/>
        </w:rPr>
        <w:t xml:space="preserve">more or less </w:t>
      </w:r>
      <w:r w:rsidRPr="00F21CF6">
        <w:rPr>
          <w:rStyle w:val="Emphasis"/>
          <w:highlight w:val="cyan"/>
        </w:rPr>
        <w:t>equal</w:t>
      </w:r>
      <w:proofErr w:type="gramEnd"/>
      <w:r w:rsidRPr="00423155">
        <w:rPr>
          <w:rStyle w:val="Emphasis"/>
        </w:rPr>
        <w:t xml:space="preserve"> entities</w:t>
      </w:r>
      <w:r w:rsidRPr="005B5132">
        <w:rPr>
          <w:sz w:val="16"/>
        </w:rPr>
        <w:t xml:space="preserve">. Although such states may have equal rights from juridical perspective, </w:t>
      </w:r>
      <w:r w:rsidRPr="00F21CF6">
        <w:rPr>
          <w:rStyle w:val="StyleUnderline"/>
          <w:highlight w:val="cyan"/>
        </w:rPr>
        <w:t>they share</w:t>
      </w:r>
      <w:r w:rsidRPr="00423155">
        <w:rPr>
          <w:rStyle w:val="StyleUnderline"/>
        </w:rPr>
        <w:t xml:space="preserve"> </w:t>
      </w:r>
      <w:r w:rsidRPr="00423155">
        <w:rPr>
          <w:rStyle w:val="Emphasis"/>
        </w:rPr>
        <w:t xml:space="preserve">too many </w:t>
      </w:r>
      <w:r w:rsidRPr="00F21CF6">
        <w:rPr>
          <w:rStyle w:val="Emphasis"/>
          <w:highlight w:val="cyan"/>
        </w:rPr>
        <w:t>diverse features</w:t>
      </w:r>
      <w:r w:rsidRPr="005B5132">
        <w:rPr>
          <w:sz w:val="16"/>
        </w:rPr>
        <w:t xml:space="preserve"> to be considered equal entities </w:t>
      </w:r>
      <w:r w:rsidRPr="00423155">
        <w:rPr>
          <w:rStyle w:val="StyleUnderline"/>
        </w:rPr>
        <w:t>in</w:t>
      </w:r>
      <w:r w:rsidRPr="005B5132">
        <w:rPr>
          <w:sz w:val="16"/>
        </w:rPr>
        <w:t xml:space="preserve"> other </w:t>
      </w:r>
      <w:r w:rsidRPr="00423155">
        <w:rPr>
          <w:rStyle w:val="StyleUnderline"/>
        </w:rPr>
        <w:t>empirical terms</w:t>
      </w:r>
      <w:r w:rsidRPr="005B5132">
        <w:rPr>
          <w:sz w:val="16"/>
        </w:rPr>
        <w:t xml:space="preserve">. For example, while Azerbaijan and Saudi Arabia have rich natural resources, they are </w:t>
      </w:r>
      <w:r w:rsidRPr="00F21CF6">
        <w:rPr>
          <w:rStyle w:val="StyleUnderline"/>
          <w:highlight w:val="cyan"/>
        </w:rPr>
        <w:t>dissimilar in</w:t>
      </w:r>
      <w:r w:rsidRPr="00423155">
        <w:rPr>
          <w:rStyle w:val="StyleUnderline"/>
        </w:rPr>
        <w:t xml:space="preserve"> </w:t>
      </w:r>
      <w:proofErr w:type="gramStart"/>
      <w:r w:rsidRPr="00423155">
        <w:rPr>
          <w:rStyle w:val="Emphasis"/>
        </w:rPr>
        <w:t>a number of</w:t>
      </w:r>
      <w:proofErr w:type="gramEnd"/>
      <w:r w:rsidRPr="00423155">
        <w:rPr>
          <w:rStyle w:val="Emphasis"/>
        </w:rPr>
        <w:t xml:space="preserve"> other </w:t>
      </w:r>
      <w:r w:rsidRPr="00F21CF6">
        <w:rPr>
          <w:rStyle w:val="Emphasis"/>
          <w:highlight w:val="cyan"/>
        </w:rPr>
        <w:t>important ways</w:t>
      </w:r>
      <w:r w:rsidRPr="005B5132">
        <w:rPr>
          <w:sz w:val="16"/>
        </w:rPr>
        <w:t xml:space="preserve">. However, </w:t>
      </w:r>
      <w:r w:rsidRPr="00423155">
        <w:rPr>
          <w:rStyle w:val="Emphasis"/>
        </w:rPr>
        <w:t xml:space="preserve">both qualitative and quantitative </w:t>
      </w:r>
      <w:r w:rsidRPr="00F21CF6">
        <w:rPr>
          <w:rStyle w:val="Emphasis"/>
          <w:highlight w:val="cyan"/>
        </w:rPr>
        <w:t>analyses</w:t>
      </w:r>
      <w:r w:rsidRPr="00F21CF6">
        <w:rPr>
          <w:rStyle w:val="StyleUnderline"/>
          <w:highlight w:val="cyan"/>
        </w:rPr>
        <w:t xml:space="preserve"> neglect this</w:t>
      </w:r>
      <w:r w:rsidRPr="00423155">
        <w:rPr>
          <w:rStyle w:val="StyleUnderline"/>
        </w:rPr>
        <w:t xml:space="preserve"> factor </w:t>
      </w:r>
      <w:r w:rsidRPr="00F21CF6">
        <w:rPr>
          <w:rStyle w:val="StyleUnderline"/>
          <w:highlight w:val="cyan"/>
        </w:rPr>
        <w:t>while explaining</w:t>
      </w:r>
      <w:r w:rsidRPr="00423155">
        <w:rPr>
          <w:rStyle w:val="StyleUnderline"/>
        </w:rPr>
        <w:t xml:space="preserve"> </w:t>
      </w:r>
      <w:r w:rsidRPr="00423155">
        <w:rPr>
          <w:rStyle w:val="Emphasis"/>
        </w:rPr>
        <w:t>the resource-</w:t>
      </w:r>
      <w:r w:rsidRPr="00F21CF6">
        <w:rPr>
          <w:rStyle w:val="Emphasis"/>
          <w:highlight w:val="cyan"/>
        </w:rPr>
        <w:t>conflict</w:t>
      </w:r>
      <w:r w:rsidRPr="00423155">
        <w:rPr>
          <w:rStyle w:val="Emphasis"/>
        </w:rPr>
        <w:t xml:space="preserve"> nexus</w:t>
      </w:r>
      <w:r w:rsidRPr="005B5132">
        <w:rPr>
          <w:sz w:val="16"/>
        </w:rPr>
        <w:t xml:space="preserve">. Therefore, </w:t>
      </w:r>
      <w:r w:rsidRPr="00F21CF6">
        <w:rPr>
          <w:rStyle w:val="StyleUnderline"/>
          <w:highlight w:val="cyan"/>
        </w:rPr>
        <w:t>it is unwise to lump</w:t>
      </w:r>
      <w:r w:rsidRPr="00423155">
        <w:rPr>
          <w:rStyle w:val="StyleUnderline"/>
        </w:rPr>
        <w:t xml:space="preserve"> </w:t>
      </w:r>
      <w:r w:rsidRPr="00423155">
        <w:rPr>
          <w:rStyle w:val="Emphasis"/>
        </w:rPr>
        <w:t xml:space="preserve">different </w:t>
      </w:r>
      <w:r w:rsidRPr="00F21CF6">
        <w:rPr>
          <w:rStyle w:val="Emphasis"/>
          <w:highlight w:val="cyan"/>
        </w:rPr>
        <w:t>case studies</w:t>
      </w:r>
      <w:r w:rsidRPr="00F21CF6">
        <w:rPr>
          <w:rStyle w:val="StyleUnderline"/>
          <w:highlight w:val="cyan"/>
        </w:rPr>
        <w:t xml:space="preserve"> together</w:t>
      </w:r>
      <w:r w:rsidRPr="00423155">
        <w:rPr>
          <w:rStyle w:val="StyleUnderline"/>
        </w:rPr>
        <w:t xml:space="preserve"> in the same category </w:t>
      </w:r>
      <w:r w:rsidRPr="00F21CF6">
        <w:rPr>
          <w:rStyle w:val="StyleUnderline"/>
          <w:highlight w:val="cyan"/>
        </w:rPr>
        <w:t xml:space="preserve">without considering the </w:t>
      </w:r>
      <w:proofErr w:type="gramStart"/>
      <w:r w:rsidRPr="00F21CF6">
        <w:rPr>
          <w:rStyle w:val="StyleUnderline"/>
          <w:highlight w:val="cyan"/>
        </w:rPr>
        <w:t>particular</w:t>
      </w:r>
      <w:r w:rsidRPr="00423155">
        <w:rPr>
          <w:rStyle w:val="StyleUnderline"/>
        </w:rPr>
        <w:t xml:space="preserve"> characteristics</w:t>
      </w:r>
      <w:proofErr w:type="gramEnd"/>
      <w:r w:rsidRPr="005B5132">
        <w:rPr>
          <w:sz w:val="16"/>
        </w:rPr>
        <w:t xml:space="preserve"> of the region or country in question.</w:t>
      </w:r>
      <w:r>
        <w:rPr>
          <w:sz w:val="16"/>
        </w:rPr>
        <w:t xml:space="preserve"> </w:t>
      </w:r>
      <w:r w:rsidRPr="005B5132">
        <w:rPr>
          <w:sz w:val="16"/>
        </w:rPr>
        <w:t xml:space="preserve">Moreover, </w:t>
      </w:r>
      <w:r w:rsidRPr="00853F57">
        <w:rPr>
          <w:rStyle w:val="StyleUnderline"/>
        </w:rPr>
        <w:t xml:space="preserve">wide part of the existing </w:t>
      </w:r>
      <w:r w:rsidRPr="00F21CF6">
        <w:rPr>
          <w:rStyle w:val="StyleUnderline"/>
          <w:highlight w:val="cyan"/>
        </w:rPr>
        <w:t>works adopt</w:t>
      </w:r>
      <w:r w:rsidRPr="00853F57">
        <w:rPr>
          <w:rStyle w:val="StyleUnderline"/>
        </w:rPr>
        <w:t>s</w:t>
      </w:r>
      <w:r w:rsidRPr="005B5132">
        <w:rPr>
          <w:rStyle w:val="StyleUnderline"/>
        </w:rPr>
        <w:t xml:space="preserve"> a</w:t>
      </w:r>
      <w:r>
        <w:rPr>
          <w:rStyle w:val="StyleUnderline"/>
        </w:rPr>
        <w:t xml:space="preserve"> </w:t>
      </w:r>
      <w:r w:rsidRPr="00F21CF6">
        <w:rPr>
          <w:rStyle w:val="StyleUnderline"/>
          <w:highlight w:val="cyan"/>
        </w:rPr>
        <w:t>national</w:t>
      </w:r>
      <w:r w:rsidRPr="005B5132">
        <w:rPr>
          <w:sz w:val="16"/>
        </w:rPr>
        <w:t xml:space="preserve">-level </w:t>
      </w:r>
      <w:r w:rsidRPr="00F21CF6">
        <w:rPr>
          <w:rStyle w:val="StyleUnderline"/>
          <w:highlight w:val="cyan"/>
        </w:rPr>
        <w:t>approach</w:t>
      </w:r>
      <w:r w:rsidRPr="005B5132">
        <w:rPr>
          <w:sz w:val="16"/>
        </w:rPr>
        <w:t xml:space="preserve"> by portraying abundancy, </w:t>
      </w:r>
      <w:proofErr w:type="gramStart"/>
      <w:r w:rsidRPr="005B5132">
        <w:rPr>
          <w:sz w:val="16"/>
        </w:rPr>
        <w:t>scarcity</w:t>
      </w:r>
      <w:proofErr w:type="gramEnd"/>
      <w:r w:rsidRPr="005B5132">
        <w:rPr>
          <w:sz w:val="16"/>
        </w:rPr>
        <w:t xml:space="preserve"> and conflict at the unitary state-level. Nevertheless, </w:t>
      </w:r>
      <w:r w:rsidRPr="00F21CF6">
        <w:rPr>
          <w:rStyle w:val="StyleUnderline"/>
          <w:highlight w:val="cyan"/>
        </w:rPr>
        <w:t>natural resources</w:t>
      </w:r>
      <w:r w:rsidRPr="005B5132">
        <w:rPr>
          <w:rStyle w:val="StyleUnderline"/>
        </w:rPr>
        <w:t xml:space="preserve"> are </w:t>
      </w:r>
      <w:r w:rsidRPr="00F21CF6">
        <w:rPr>
          <w:rStyle w:val="StyleUnderline"/>
          <w:highlight w:val="cyan"/>
        </w:rPr>
        <w:t>distribute</w:t>
      </w:r>
      <w:r w:rsidRPr="005B5132">
        <w:rPr>
          <w:rStyle w:val="StyleUnderline"/>
        </w:rPr>
        <w:t xml:space="preserve">d </w:t>
      </w:r>
      <w:r w:rsidRPr="00F21CF6">
        <w:rPr>
          <w:rStyle w:val="Emphasis"/>
          <w:highlight w:val="cyan"/>
        </w:rPr>
        <w:t>inconsistently over</w:t>
      </w:r>
      <w:r w:rsidRPr="005B5132">
        <w:rPr>
          <w:rStyle w:val="Emphasis"/>
        </w:rPr>
        <w:t xml:space="preserve"> a nation’s </w:t>
      </w:r>
      <w:r w:rsidRPr="00F21CF6">
        <w:rPr>
          <w:rStyle w:val="Emphasis"/>
          <w:highlight w:val="cyan"/>
        </w:rPr>
        <w:t>territory</w:t>
      </w:r>
      <w:r w:rsidRPr="005B5132">
        <w:rPr>
          <w:sz w:val="16"/>
        </w:rPr>
        <w:t xml:space="preserve">. In other words, </w:t>
      </w:r>
      <w:r w:rsidRPr="00F21CF6">
        <w:rPr>
          <w:rStyle w:val="StyleUnderline"/>
          <w:highlight w:val="cyan"/>
        </w:rPr>
        <w:t>only</w:t>
      </w:r>
      <w:r w:rsidRPr="005B5132">
        <w:rPr>
          <w:sz w:val="16"/>
        </w:rPr>
        <w:t xml:space="preserve"> particular places, namely </w:t>
      </w:r>
      <w:r w:rsidRPr="00F21CF6">
        <w:rPr>
          <w:rStyle w:val="StyleUnderline"/>
          <w:highlight w:val="cyan"/>
        </w:rPr>
        <w:t>cities</w:t>
      </w:r>
      <w:r w:rsidRPr="005B5132">
        <w:rPr>
          <w:sz w:val="16"/>
        </w:rPr>
        <w:t xml:space="preserve"> or urban areas are </w:t>
      </w:r>
      <w:r w:rsidRPr="00F21CF6">
        <w:rPr>
          <w:rStyle w:val="StyleUnderline"/>
          <w:highlight w:val="cyan"/>
        </w:rPr>
        <w:t>affected</w:t>
      </w:r>
      <w:r w:rsidRPr="005B5132">
        <w:rPr>
          <w:rStyle w:val="StyleUnderline"/>
        </w:rPr>
        <w:t xml:space="preserve"> by</w:t>
      </w:r>
      <w:r w:rsidRPr="005B5132">
        <w:rPr>
          <w:sz w:val="16"/>
        </w:rPr>
        <w:t xml:space="preserve"> the </w:t>
      </w:r>
      <w:r w:rsidRPr="005B5132">
        <w:rPr>
          <w:rStyle w:val="StyleUnderline"/>
        </w:rPr>
        <w:t>abundancy or scarcity</w:t>
      </w:r>
      <w:r w:rsidRPr="005B5132">
        <w:rPr>
          <w:sz w:val="16"/>
        </w:rPr>
        <w:t xml:space="preserve"> of resources. Hence, conflict more likely develops in areas which are excluded from resource wealth and development. However, </w:t>
      </w:r>
      <w:r w:rsidRPr="005B5132">
        <w:rPr>
          <w:rStyle w:val="StyleUnderline"/>
        </w:rPr>
        <w:t xml:space="preserve">the present </w:t>
      </w:r>
      <w:r w:rsidRPr="00F21CF6">
        <w:rPr>
          <w:rStyle w:val="StyleUnderline"/>
          <w:highlight w:val="cyan"/>
        </w:rPr>
        <w:t>works neglect</w:t>
      </w:r>
      <w:r w:rsidRPr="005B5132">
        <w:rPr>
          <w:rStyle w:val="StyleUnderline"/>
        </w:rPr>
        <w:t xml:space="preserve"> </w:t>
      </w:r>
      <w:r w:rsidRPr="005B5132">
        <w:rPr>
          <w:rStyle w:val="Emphasis"/>
        </w:rPr>
        <w:t xml:space="preserve">the </w:t>
      </w:r>
      <w:r w:rsidRPr="00F21CF6">
        <w:rPr>
          <w:rStyle w:val="Emphasis"/>
          <w:highlight w:val="cyan"/>
        </w:rPr>
        <w:t>distinct</w:t>
      </w:r>
      <w:r w:rsidRPr="005B5132">
        <w:rPr>
          <w:rStyle w:val="Emphasis"/>
        </w:rPr>
        <w:t>ive</w:t>
      </w:r>
      <w:r>
        <w:rPr>
          <w:rStyle w:val="Emphasis"/>
        </w:rPr>
        <w:t xml:space="preserve"> </w:t>
      </w:r>
      <w:r w:rsidRPr="00F21CF6">
        <w:rPr>
          <w:rStyle w:val="Emphasis"/>
          <w:highlight w:val="cyan"/>
        </w:rPr>
        <w:t>character</w:t>
      </w:r>
      <w:r w:rsidRPr="005B5132">
        <w:rPr>
          <w:rStyle w:val="Emphasis"/>
        </w:rPr>
        <w:t>istics</w:t>
      </w:r>
      <w:r w:rsidRPr="005B5132">
        <w:rPr>
          <w:rStyle w:val="StyleUnderline"/>
        </w:rPr>
        <w:t xml:space="preserve"> </w:t>
      </w:r>
      <w:r w:rsidRPr="00F21CF6">
        <w:rPr>
          <w:rStyle w:val="StyleUnderline"/>
          <w:highlight w:val="cyan"/>
        </w:rPr>
        <w:t>between</w:t>
      </w:r>
      <w:r w:rsidRPr="005B5132">
        <w:rPr>
          <w:rStyle w:val="StyleUnderline"/>
        </w:rPr>
        <w:t xml:space="preserve"> </w:t>
      </w:r>
      <w:r w:rsidRPr="005B5132">
        <w:rPr>
          <w:rStyle w:val="Emphasis"/>
        </w:rPr>
        <w:t>reso</w:t>
      </w:r>
      <w:r w:rsidRPr="00853F57">
        <w:rPr>
          <w:rStyle w:val="Emphasis"/>
        </w:rPr>
        <w:t xml:space="preserve">urce rich cities and </w:t>
      </w:r>
      <w:proofErr w:type="spellStart"/>
      <w:r w:rsidRPr="00853F57">
        <w:rPr>
          <w:rStyle w:val="Emphasis"/>
        </w:rPr>
        <w:t>nonresource</w:t>
      </w:r>
      <w:proofErr w:type="spellEnd"/>
      <w:r w:rsidRPr="00853F57">
        <w:rPr>
          <w:rStyle w:val="Emphasis"/>
        </w:rPr>
        <w:t xml:space="preserve"> </w:t>
      </w:r>
      <w:r w:rsidRPr="00F21CF6">
        <w:rPr>
          <w:rStyle w:val="Emphasis"/>
          <w:highlight w:val="cyan"/>
        </w:rPr>
        <w:t>cities</w:t>
      </w:r>
      <w:r w:rsidRPr="00F21CF6">
        <w:rPr>
          <w:rStyle w:val="StyleUnderline"/>
          <w:highlight w:val="cyan"/>
        </w:rPr>
        <w:t xml:space="preserve"> by</w:t>
      </w:r>
      <w:r w:rsidRPr="005B5132">
        <w:rPr>
          <w:rStyle w:val="StyleUnderline"/>
        </w:rPr>
        <w:t xml:space="preserve"> putting them into </w:t>
      </w:r>
      <w:r w:rsidRPr="00F21CF6">
        <w:rPr>
          <w:rStyle w:val="Emphasis"/>
          <w:highlight w:val="cyan"/>
        </w:rPr>
        <w:t>country level analysis</w:t>
      </w:r>
      <w:r w:rsidRPr="005B5132">
        <w:rPr>
          <w:sz w:val="16"/>
        </w:rPr>
        <w:t>.</w:t>
      </w:r>
    </w:p>
    <w:p w14:paraId="4F121F41" w14:textId="77777777" w:rsidR="00DD6A8F" w:rsidRPr="008B4C71" w:rsidRDefault="00DD6A8F" w:rsidP="00DD6A8F">
      <w:pPr>
        <w:pStyle w:val="Heading4"/>
      </w:pPr>
      <w:r>
        <w:t>Water wars are a myth, empirically water shortages increase cooperation</w:t>
      </w:r>
    </w:p>
    <w:p w14:paraId="0545D43D" w14:textId="77777777" w:rsidR="00DD6A8F" w:rsidRPr="001C1969" w:rsidRDefault="00DD6A8F" w:rsidP="00DD6A8F">
      <w:r w:rsidRPr="001C1969">
        <w:rPr>
          <w:rFonts w:eastAsiaTheme="majorEastAsia" w:cstheme="majorBidi"/>
          <w:b/>
          <w:iCs/>
          <w:sz w:val="26"/>
        </w:rPr>
        <w:t>Mis 15</w:t>
      </w:r>
      <w:r>
        <w:t xml:space="preserve"> </w:t>
      </w:r>
      <w:r w:rsidRPr="001C1969">
        <w:rPr>
          <w:sz w:val="16"/>
          <w:szCs w:val="16"/>
        </w:rPr>
        <w:t>Magdalena Mis, 8-24-2015, "</w:t>
      </w:r>
      <w:r w:rsidRPr="0043509F">
        <w:rPr>
          <w:rStyle w:val="Emphasis"/>
          <w:highlight w:val="cyan"/>
        </w:rPr>
        <w:t>'Water wars are a myth'</w:t>
      </w:r>
      <w:r w:rsidRPr="001C1969">
        <w:rPr>
          <w:sz w:val="16"/>
          <w:szCs w:val="16"/>
        </w:rPr>
        <w:t xml:space="preserve">: expert says many </w:t>
      </w:r>
      <w:r w:rsidRPr="0043509F">
        <w:rPr>
          <w:rStyle w:val="Emphasis"/>
          <w:highlight w:val="cyan"/>
        </w:rPr>
        <w:t>governments eager to cooperate</w:t>
      </w:r>
      <w:r w:rsidRPr="001C1969">
        <w:rPr>
          <w:sz w:val="16"/>
          <w:szCs w:val="16"/>
        </w:rPr>
        <w:t>," U.S., https://www.reuters.com/article/us-global-water-war/water-wars-are-a-myth-expert-says-many-governments-eager-to-cooperate-idUSKCN0QT0R120150824</w:t>
      </w:r>
    </w:p>
    <w:p w14:paraId="62EBD08B" w14:textId="77777777" w:rsidR="00DD6A8F" w:rsidRPr="001C1969" w:rsidRDefault="00DD6A8F" w:rsidP="00DD6A8F">
      <w:r w:rsidRPr="001C1969">
        <w:t>STOCKHOLM (Thomson Reuters Foundation) - The doom and gloom predictions of increasing battles around the world over water are a myth, with only a handful of disagreements over shared waters leading to armed conflict, an expert said.</w:t>
      </w:r>
    </w:p>
    <w:p w14:paraId="0BAC6108" w14:textId="77777777" w:rsidR="00DD6A8F" w:rsidRPr="001C1969" w:rsidRDefault="00DD6A8F" w:rsidP="00DD6A8F">
      <w:r w:rsidRPr="001C1969">
        <w:t>Competition over water has often been cited as having a potential for turning into conflicts between countries fighting to secure the limited resource.</w:t>
      </w:r>
    </w:p>
    <w:p w14:paraId="6F131F09" w14:textId="77777777" w:rsidR="00DD6A8F" w:rsidRPr="001C1969" w:rsidRDefault="00DD6A8F" w:rsidP="00DD6A8F">
      <w:r w:rsidRPr="001C1969">
        <w:t>While water is fundamental to development and national security and can contribute to hostile situations, “</w:t>
      </w:r>
      <w:r w:rsidRPr="0043509F">
        <w:rPr>
          <w:rStyle w:val="Emphasis"/>
          <w:highlight w:val="cyan"/>
        </w:rPr>
        <w:t>very few” disagreements have led to conflict</w:t>
      </w:r>
      <w:r w:rsidRPr="001C1969">
        <w:t xml:space="preserve">, said Therese </w:t>
      </w:r>
      <w:proofErr w:type="spellStart"/>
      <w:r w:rsidRPr="001C1969">
        <w:t>Sjomander</w:t>
      </w:r>
      <w:proofErr w:type="spellEnd"/>
      <w:r w:rsidRPr="001C1969">
        <w:t xml:space="preserve"> Magnusson of the Stockholm International Water Institute (SIWI).</w:t>
      </w:r>
    </w:p>
    <w:p w14:paraId="4B9A7FC6" w14:textId="77777777" w:rsidR="00DD6A8F" w:rsidRPr="001C1969" w:rsidRDefault="00DD6A8F" w:rsidP="00DD6A8F">
      <w:r w:rsidRPr="001C1969">
        <w:t>“</w:t>
      </w:r>
      <w:r w:rsidRPr="0043509F">
        <w:rPr>
          <w:rStyle w:val="Emphasis"/>
          <w:highlight w:val="cyan"/>
        </w:rPr>
        <w:t>It is a myth that water leads to war</w:t>
      </w:r>
      <w:r w:rsidRPr="001C1969">
        <w:t xml:space="preserve">,” </w:t>
      </w:r>
      <w:proofErr w:type="spellStart"/>
      <w:r w:rsidRPr="001C1969">
        <w:t>Sjomander</w:t>
      </w:r>
      <w:proofErr w:type="spellEnd"/>
      <w:r w:rsidRPr="001C1969">
        <w:t xml:space="preserve"> Magnusson, SIWI’s director of transboundary water management, told the Thomson Reuters Foundation late on Sunday on the sidelines of a global water conference in Stockholm.</w:t>
      </w:r>
    </w:p>
    <w:p w14:paraId="0124B12A" w14:textId="77777777" w:rsidR="00DD6A8F" w:rsidRPr="001C1969" w:rsidRDefault="00DD6A8F" w:rsidP="00DD6A8F">
      <w:pPr>
        <w:rPr>
          <w:rStyle w:val="Emphasis"/>
        </w:rPr>
      </w:pPr>
      <w:r w:rsidRPr="001C1969">
        <w:t xml:space="preserve">She said that over the last 50 years, </w:t>
      </w:r>
      <w:r w:rsidRPr="0043509F">
        <w:rPr>
          <w:rStyle w:val="Emphasis"/>
          <w:highlight w:val="cyan"/>
        </w:rPr>
        <w:t>there have been more than 1,800 interactions</w:t>
      </w:r>
      <w:r w:rsidRPr="001C1969">
        <w:rPr>
          <w:rStyle w:val="Emphasis"/>
        </w:rPr>
        <w:t xml:space="preserve"> on transboundary basins - including both conflict and cooperation.</w:t>
      </w:r>
    </w:p>
    <w:p w14:paraId="77AD50C0" w14:textId="77777777" w:rsidR="00DD6A8F" w:rsidRPr="001C1969" w:rsidRDefault="00DD6A8F" w:rsidP="00DD6A8F">
      <w:pPr>
        <w:rPr>
          <w:rStyle w:val="Emphasis"/>
        </w:rPr>
      </w:pPr>
      <w:r w:rsidRPr="001C1969">
        <w:t>“</w:t>
      </w:r>
      <w:r w:rsidRPr="0043509F">
        <w:rPr>
          <w:rStyle w:val="Emphasis"/>
          <w:highlight w:val="cyan"/>
        </w:rPr>
        <w:t>Only seven disputes have involved violence</w:t>
      </w:r>
      <w:r w:rsidRPr="001C1969">
        <w:t xml:space="preserve">,” she said. “During the same time, more than </w:t>
      </w:r>
      <w:r w:rsidRPr="0043509F">
        <w:rPr>
          <w:rStyle w:val="Emphasis"/>
          <w:highlight w:val="cyan"/>
        </w:rPr>
        <w:t>200 agreements</w:t>
      </w:r>
      <w:r w:rsidRPr="001C1969">
        <w:t xml:space="preserve"> and treaties on transboundary waters </w:t>
      </w:r>
      <w:r w:rsidRPr="0043509F">
        <w:rPr>
          <w:rStyle w:val="Emphasis"/>
          <w:highlight w:val="cyan"/>
        </w:rPr>
        <w:t>have been signed.”</w:t>
      </w:r>
    </w:p>
    <w:p w14:paraId="4EFFD44E" w14:textId="77777777" w:rsidR="00DD6A8F" w:rsidRPr="001C1969" w:rsidRDefault="00DD6A8F" w:rsidP="00DD6A8F">
      <w:r w:rsidRPr="001C1969">
        <w:t xml:space="preserve">According to a United Nations report published in March, the world faces a 40 percent shortfall in water supplies in 15 years due to urbanization, population growth and increasing demand for water for food production, </w:t>
      </w:r>
      <w:proofErr w:type="gramStart"/>
      <w:r w:rsidRPr="001C1969">
        <w:t>energy</w:t>
      </w:r>
      <w:proofErr w:type="gramEnd"/>
      <w:r w:rsidRPr="001C1969">
        <w:t xml:space="preserve"> and industry. [ID: nL5N0WC2ZD]</w:t>
      </w:r>
    </w:p>
    <w:p w14:paraId="478091C5" w14:textId="77777777" w:rsidR="00DD6A8F" w:rsidRPr="001C1969" w:rsidRDefault="00DD6A8F" w:rsidP="00DD6A8F">
      <w:r w:rsidRPr="001C1969">
        <w:t xml:space="preserve">Even though population growth and climate change have led to disagreements over water, conflicts were more common on national levels – such as between pastoralists and farmers - than between countries, </w:t>
      </w:r>
      <w:proofErr w:type="spellStart"/>
      <w:r w:rsidRPr="001C1969">
        <w:t>Sjomander</w:t>
      </w:r>
      <w:proofErr w:type="spellEnd"/>
      <w:r w:rsidRPr="001C1969">
        <w:t xml:space="preserve"> Magnusson said.</w:t>
      </w:r>
    </w:p>
    <w:p w14:paraId="2A651FD0" w14:textId="77777777" w:rsidR="00DD6A8F" w:rsidRPr="001C1969" w:rsidRDefault="00DD6A8F" w:rsidP="00DD6A8F">
      <w:r w:rsidRPr="001C1969">
        <w:t xml:space="preserve">In fact, she said, many </w:t>
      </w:r>
      <w:r w:rsidRPr="0043509F">
        <w:rPr>
          <w:rStyle w:val="Emphasis"/>
          <w:highlight w:val="cyan"/>
        </w:rPr>
        <w:t>governments are looking into dialogue and cooperation when it comes to water</w:t>
      </w:r>
      <w:r w:rsidRPr="001C1969">
        <w:t>, rather than sending armies against each other.</w:t>
      </w:r>
    </w:p>
    <w:p w14:paraId="048241F6" w14:textId="77777777" w:rsidR="00DD6A8F" w:rsidRPr="001C1969" w:rsidRDefault="00DD6A8F" w:rsidP="00DD6A8F">
      <w:r w:rsidRPr="001C1969">
        <w:t xml:space="preserve">“In an insecure world that we are facing right now, with many unstable situations, what we’ve seen over and over again is how </w:t>
      </w:r>
      <w:r w:rsidRPr="001C1969">
        <w:rPr>
          <w:rStyle w:val="Emphasis"/>
        </w:rPr>
        <w:t xml:space="preserve">governments are eager to position themselves as a </w:t>
      </w:r>
      <w:proofErr w:type="gramStart"/>
      <w:r w:rsidRPr="001C1969">
        <w:rPr>
          <w:rStyle w:val="Emphasis"/>
        </w:rPr>
        <w:t>stable countries</w:t>
      </w:r>
      <w:proofErr w:type="gramEnd"/>
      <w:r w:rsidRPr="001C1969">
        <w:rPr>
          <w:rStyle w:val="Emphasis"/>
        </w:rPr>
        <w:t xml:space="preserve"> open to cooperation</w:t>
      </w:r>
      <w:r w:rsidRPr="001C1969">
        <w:t xml:space="preserve">,” </w:t>
      </w:r>
      <w:proofErr w:type="spellStart"/>
      <w:r w:rsidRPr="001C1969">
        <w:t>Sjomander</w:t>
      </w:r>
      <w:proofErr w:type="spellEnd"/>
      <w:r w:rsidRPr="001C1969">
        <w:t xml:space="preserve"> Magnusson said.</w:t>
      </w:r>
    </w:p>
    <w:p w14:paraId="14293437" w14:textId="77777777" w:rsidR="00DD6A8F" w:rsidRPr="001C1969" w:rsidRDefault="00DD6A8F" w:rsidP="00DD6A8F">
      <w:r w:rsidRPr="001C1969">
        <w:t xml:space="preserve">One unlikely example in which </w:t>
      </w:r>
      <w:r w:rsidRPr="0043509F">
        <w:rPr>
          <w:rStyle w:val="Emphasis"/>
          <w:highlight w:val="cyan"/>
        </w:rPr>
        <w:t>water issues have led to cooperation</w:t>
      </w:r>
      <w:r w:rsidRPr="001C1969">
        <w:t xml:space="preserve"> is discussions </w:t>
      </w:r>
      <w:r w:rsidRPr="0043509F">
        <w:rPr>
          <w:rStyle w:val="Emphasis"/>
          <w:highlight w:val="cyan"/>
        </w:rPr>
        <w:t xml:space="preserve">between Israel, </w:t>
      </w:r>
      <w:proofErr w:type="gramStart"/>
      <w:r w:rsidRPr="0043509F">
        <w:rPr>
          <w:rStyle w:val="Emphasis"/>
          <w:highlight w:val="cyan"/>
        </w:rPr>
        <w:t>Jordan</w:t>
      </w:r>
      <w:proofErr w:type="gramEnd"/>
      <w:r w:rsidRPr="0043509F">
        <w:rPr>
          <w:rStyle w:val="Emphasis"/>
          <w:highlight w:val="cyan"/>
        </w:rPr>
        <w:t xml:space="preserve"> and the Palestinian Territories</w:t>
      </w:r>
      <w:r w:rsidRPr="001C1969">
        <w:rPr>
          <w:rStyle w:val="Emphasis"/>
        </w:rPr>
        <w:t xml:space="preserve"> </w:t>
      </w:r>
      <w:r w:rsidRPr="001C1969">
        <w:t>over the Jordan River, which runs along their borders, she said.</w:t>
      </w:r>
    </w:p>
    <w:p w14:paraId="0BC4DE27" w14:textId="77777777" w:rsidR="00DD6A8F" w:rsidRPr="001C1969" w:rsidRDefault="00DD6A8F" w:rsidP="00DD6A8F">
      <w:pPr>
        <w:rPr>
          <w:u w:val="single"/>
        </w:rPr>
      </w:pPr>
      <w:r w:rsidRPr="001C1969">
        <w:t>“</w:t>
      </w:r>
      <w:r w:rsidRPr="0043509F">
        <w:rPr>
          <w:rStyle w:val="Emphasis"/>
          <w:highlight w:val="cyan"/>
        </w:rPr>
        <w:t>This is the only platform where these countries have met</w:t>
      </w:r>
      <w:r w:rsidRPr="001C1969">
        <w:rPr>
          <w:rStyle w:val="Emphasis"/>
        </w:rPr>
        <w:t xml:space="preserve"> </w:t>
      </w:r>
      <w:r w:rsidRPr="001C1969">
        <w:rPr>
          <w:u w:val="single"/>
        </w:rPr>
        <w:t>for the past couple of years.”</w:t>
      </w:r>
    </w:p>
    <w:p w14:paraId="1A8B2C2D" w14:textId="77777777" w:rsidR="00DD6A8F" w:rsidRPr="001C1969" w:rsidRDefault="00DD6A8F" w:rsidP="00DD6A8F">
      <w:r w:rsidRPr="001C1969">
        <w:t xml:space="preserve">She said data sharing has been a sensitive topic in international water </w:t>
      </w:r>
      <w:proofErr w:type="gramStart"/>
      <w:r w:rsidRPr="001C1969">
        <w:t>negotiations, but</w:t>
      </w:r>
      <w:proofErr w:type="gramEnd"/>
      <w:r w:rsidRPr="001C1969">
        <w:t xml:space="preserve"> is becoming fundamental as countries cope with the effects of climate change.</w:t>
      </w:r>
    </w:p>
    <w:p w14:paraId="682A820D" w14:textId="77777777" w:rsidR="00DD6A8F" w:rsidRPr="001C1969" w:rsidRDefault="00DD6A8F" w:rsidP="00DD6A8F">
      <w:r w:rsidRPr="001C1969">
        <w:t>Climate change will play an integral role in future water cooperation agreements, she said.</w:t>
      </w:r>
    </w:p>
    <w:p w14:paraId="41CC2668" w14:textId="77777777" w:rsidR="00DD6A8F" w:rsidRDefault="00DD6A8F" w:rsidP="00DD6A8F">
      <w:r w:rsidRPr="001C1969">
        <w:t xml:space="preserve">“Many treaties on transboundary waters probably need to be revised in line with the new climate change data and maybe be a bit more flexible to cope with the extreme weather events,” </w:t>
      </w:r>
      <w:proofErr w:type="spellStart"/>
      <w:r w:rsidRPr="001C1969">
        <w:t>Sjomander</w:t>
      </w:r>
      <w:proofErr w:type="spellEnd"/>
      <w:r w:rsidRPr="001C1969">
        <w:t xml:space="preserve"> Magnusson said.</w:t>
      </w:r>
    </w:p>
    <w:p w14:paraId="4FEA3D05" w14:textId="77777777" w:rsidR="00DD6A8F" w:rsidRPr="006936C7" w:rsidRDefault="00DD6A8F" w:rsidP="00DD6A8F">
      <w:pPr>
        <w:pStyle w:val="Heading4"/>
        <w:rPr>
          <w:rFonts w:asciiTheme="minorHAnsi" w:hAnsiTheme="minorHAnsi" w:cstheme="minorHAnsi"/>
        </w:rPr>
      </w:pPr>
      <w:r w:rsidRPr="006936C7">
        <w:rPr>
          <w:rFonts w:asciiTheme="minorHAnsi" w:hAnsiTheme="minorHAnsi" w:cstheme="minorHAnsi"/>
        </w:rPr>
        <w:t xml:space="preserve">There’s </w:t>
      </w:r>
      <w:r w:rsidRPr="006936C7">
        <w:rPr>
          <w:rFonts w:asciiTheme="minorHAnsi" w:hAnsiTheme="minorHAnsi" w:cstheme="minorHAnsi"/>
          <w:u w:val="single"/>
        </w:rPr>
        <w:t>not enough evidence</w:t>
      </w:r>
      <w:r w:rsidRPr="006936C7">
        <w:rPr>
          <w:rFonts w:asciiTheme="minorHAnsi" w:hAnsiTheme="minorHAnsi" w:cstheme="minorHAnsi"/>
        </w:rPr>
        <w:t xml:space="preserve"> to prove resources are a </w:t>
      </w:r>
      <w:r w:rsidRPr="006936C7">
        <w:rPr>
          <w:rFonts w:asciiTheme="minorHAnsi" w:hAnsiTheme="minorHAnsi" w:cstheme="minorHAnsi"/>
          <w:u w:val="single"/>
        </w:rPr>
        <w:t>causal factor</w:t>
      </w:r>
      <w:r w:rsidRPr="006936C7">
        <w:rPr>
          <w:rFonts w:asciiTheme="minorHAnsi" w:hAnsiTheme="minorHAnsi" w:cstheme="minorHAnsi"/>
        </w:rPr>
        <w:t xml:space="preserve"> in conflict</w:t>
      </w:r>
      <w:r>
        <w:rPr>
          <w:rFonts w:asciiTheme="minorHAnsi" w:hAnsiTheme="minorHAnsi" w:cstheme="minorHAnsi"/>
        </w:rPr>
        <w:t>.</w:t>
      </w:r>
    </w:p>
    <w:p w14:paraId="6833CF77" w14:textId="77777777" w:rsidR="00DD6A8F" w:rsidRPr="006936C7" w:rsidRDefault="00DD6A8F" w:rsidP="00DD6A8F">
      <w:pPr>
        <w:rPr>
          <w:rFonts w:asciiTheme="minorHAnsi" w:hAnsiTheme="minorHAnsi" w:cstheme="minorHAnsi"/>
        </w:rPr>
      </w:pPr>
      <w:r w:rsidRPr="006936C7">
        <w:rPr>
          <w:rStyle w:val="Style13ptBold"/>
          <w:rFonts w:asciiTheme="minorHAnsi" w:hAnsiTheme="minorHAnsi" w:cstheme="minorHAnsi"/>
        </w:rPr>
        <w:t>Atkins, 16</w:t>
      </w:r>
      <w:r w:rsidRPr="006936C7">
        <w:rPr>
          <w:rFonts w:asciiTheme="minorHAnsi" w:hAnsiTheme="minorHAnsi" w:cstheme="minorHAnsi"/>
        </w:rPr>
        <w:t xml:space="preserve">—PhD Candidate in Energy, Environment &amp; Resilience at the University of Bristol (Ed, “Environmental Conflict: A </w:t>
      </w:r>
      <w:proofErr w:type="gramStart"/>
      <w:r w:rsidRPr="006936C7">
        <w:rPr>
          <w:rFonts w:asciiTheme="minorHAnsi" w:hAnsiTheme="minorHAnsi" w:cstheme="minorHAnsi"/>
        </w:rPr>
        <w:t>Misnomer?,</w:t>
      </w:r>
      <w:proofErr w:type="gramEnd"/>
      <w:r w:rsidRPr="006936C7">
        <w:rPr>
          <w:rFonts w:asciiTheme="minorHAnsi" w:hAnsiTheme="minorHAnsi" w:cstheme="minorHAnsi"/>
        </w:rPr>
        <w:t xml:space="preserve">” </w:t>
      </w:r>
      <w:hyperlink r:id="rId401" w:history="1">
        <w:r w:rsidRPr="006936C7">
          <w:rPr>
            <w:rStyle w:val="Hyperlink"/>
            <w:rFonts w:asciiTheme="minorHAnsi" w:hAnsiTheme="minorHAnsi" w:cstheme="minorHAnsi"/>
          </w:rPr>
          <w:t>http://www.e-ir.info/2016/05/12/environmental-conflict-a-misnomer/</w:t>
        </w:r>
      </w:hyperlink>
      <w:r w:rsidRPr="006936C7">
        <w:rPr>
          <w:rFonts w:asciiTheme="minorHAnsi" w:hAnsiTheme="minorHAnsi" w:cstheme="minorHAnsi"/>
        </w:rPr>
        <w:t xml:space="preserve">, </w:t>
      </w:r>
      <w:proofErr w:type="spellStart"/>
      <w:r w:rsidRPr="006936C7">
        <w:rPr>
          <w:rFonts w:asciiTheme="minorHAnsi" w:hAnsiTheme="minorHAnsi" w:cstheme="minorHAnsi"/>
        </w:rPr>
        <w:t>dml</w:t>
      </w:r>
      <w:proofErr w:type="spellEnd"/>
      <w:r w:rsidRPr="006936C7">
        <w:rPr>
          <w:rFonts w:asciiTheme="minorHAnsi" w:hAnsiTheme="minorHAnsi" w:cstheme="minorHAnsi"/>
        </w:rPr>
        <w:t>)</w:t>
      </w:r>
    </w:p>
    <w:p w14:paraId="26AB0297" w14:textId="77777777" w:rsidR="00DD6A8F" w:rsidRDefault="00DD6A8F" w:rsidP="00DD6A8F">
      <w:pPr>
        <w:rPr>
          <w:rFonts w:asciiTheme="minorHAnsi" w:hAnsiTheme="minorHAnsi" w:cstheme="minorHAnsi"/>
          <w:sz w:val="16"/>
        </w:rPr>
      </w:pPr>
      <w:r w:rsidRPr="001552E7">
        <w:rPr>
          <w:rStyle w:val="StyleUnderline"/>
          <w:rFonts w:asciiTheme="minorHAnsi" w:hAnsiTheme="minorHAnsi" w:cstheme="minorHAnsi"/>
        </w:rPr>
        <w:t xml:space="preserve">The historical </w:t>
      </w:r>
      <w:r w:rsidRPr="00F21CF6">
        <w:rPr>
          <w:rStyle w:val="StyleUnderline"/>
          <w:rFonts w:asciiTheme="minorHAnsi" w:hAnsiTheme="minorHAnsi" w:cstheme="minorHAnsi"/>
          <w:highlight w:val="cyan"/>
        </w:rPr>
        <w:t>ev</w:t>
      </w:r>
      <w:r w:rsidRPr="001552E7">
        <w:rPr>
          <w:rStyle w:val="StyleUnderline"/>
          <w:rFonts w:asciiTheme="minorHAnsi" w:hAnsiTheme="minorHAnsi" w:cstheme="minorHAnsi"/>
        </w:rPr>
        <w:t xml:space="preserve">idence </w:t>
      </w:r>
      <w:r w:rsidRPr="00F21CF6">
        <w:rPr>
          <w:rStyle w:val="Emphasis"/>
          <w:rFonts w:asciiTheme="minorHAnsi" w:hAnsiTheme="minorHAnsi" w:cstheme="minorHAnsi"/>
          <w:highlight w:val="cyan"/>
        </w:rPr>
        <w:t>fails to support</w:t>
      </w:r>
      <w:r w:rsidRPr="006936C7">
        <w:rPr>
          <w:rStyle w:val="Emphasis"/>
          <w:rFonts w:asciiTheme="minorHAnsi" w:hAnsiTheme="minorHAnsi" w:cstheme="minorHAnsi"/>
        </w:rPr>
        <w:t xml:space="preserve"> any arguments</w:t>
      </w:r>
      <w:r w:rsidRPr="006936C7">
        <w:rPr>
          <w:rStyle w:val="StyleUnderline"/>
          <w:rFonts w:asciiTheme="minorHAnsi" w:hAnsiTheme="minorHAnsi" w:cstheme="minorHAnsi"/>
        </w:rPr>
        <w:t xml:space="preserve"> </w:t>
      </w:r>
      <w:r w:rsidRPr="001552E7">
        <w:rPr>
          <w:rStyle w:val="StyleUnderline"/>
          <w:rFonts w:asciiTheme="minorHAnsi" w:hAnsiTheme="minorHAnsi" w:cstheme="minorHAnsi"/>
        </w:rPr>
        <w:t>of environmentally driven</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conflict</w:t>
      </w:r>
      <w:r w:rsidRPr="006936C7">
        <w:rPr>
          <w:rFonts w:asciiTheme="minorHAnsi" w:hAnsiTheme="minorHAnsi" w:cstheme="minorHAnsi"/>
          <w:sz w:val="16"/>
        </w:rPr>
        <w:t xml:space="preserve"> and instead provides indications that the environment as an operating cause is placed within a causal framework where numerous factors intersect. Within the literature, </w:t>
      </w:r>
      <w:r w:rsidRPr="00F21CF6">
        <w:rPr>
          <w:rStyle w:val="StyleUnderline"/>
          <w:rFonts w:asciiTheme="minorHAnsi" w:hAnsiTheme="minorHAnsi" w:cstheme="minorHAnsi"/>
          <w:highlight w:val="cyan"/>
        </w:rPr>
        <w:t>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confused </w:t>
      </w:r>
      <w:r w:rsidRPr="00F21CF6">
        <w:rPr>
          <w:rStyle w:val="Emphasis"/>
          <w:rFonts w:asciiTheme="minorHAnsi" w:hAnsiTheme="minorHAnsi" w:cstheme="minorHAnsi"/>
          <w:highlight w:val="cyan"/>
        </w:rPr>
        <w:t>perm</w:t>
      </w:r>
      <w:r w:rsidRPr="001552E7">
        <w:rPr>
          <w:rStyle w:val="Emphasis"/>
          <w:rFonts w:asciiTheme="minorHAnsi" w:hAnsiTheme="minorHAnsi" w:cstheme="minorHAnsi"/>
        </w:rPr>
        <w:t>utation</w:t>
      </w:r>
      <w:r w:rsidRPr="001552E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of conflicts involving resources</w:t>
      </w:r>
      <w:r w:rsidRPr="006936C7">
        <w:rPr>
          <w:rStyle w:val="StyleUnderline"/>
          <w:rFonts w:asciiTheme="minorHAnsi" w:hAnsiTheme="minorHAnsi" w:cstheme="minorHAnsi"/>
        </w:rPr>
        <w:t xml:space="preserve"> with an economic value and environmental degradation </w:t>
      </w:r>
      <w:r w:rsidRPr="00F21CF6">
        <w:rPr>
          <w:rStyle w:val="StyleUnderline"/>
          <w:rFonts w:asciiTheme="minorHAnsi" w:hAnsiTheme="minorHAnsi" w:cstheme="minorHAnsi"/>
          <w:highlight w:val="cyan"/>
        </w:rPr>
        <w:t xml:space="preserve">results in </w:t>
      </w:r>
      <w:r w:rsidRPr="00F21CF6">
        <w:rPr>
          <w:rStyle w:val="Emphasis"/>
          <w:rFonts w:asciiTheme="minorHAnsi" w:hAnsiTheme="minorHAnsi" w:cstheme="minorHAnsi"/>
          <w:highlight w:val="cyan"/>
        </w:rPr>
        <w:t>misguided conclusions</w:t>
      </w:r>
      <w:r w:rsidRPr="00F21CF6">
        <w:rPr>
          <w:rStyle w:val="StyleUnderline"/>
          <w:rFonts w:asciiTheme="minorHAnsi" w:hAnsiTheme="minorHAnsi" w:cstheme="minorHAnsi"/>
          <w:highlight w:val="cyan"/>
        </w:rPr>
        <w:t xml:space="preserve"> regarding</w:t>
      </w:r>
      <w:r w:rsidRPr="006936C7">
        <w:rPr>
          <w:rStyle w:val="StyleUnderline"/>
          <w:rFonts w:asciiTheme="minorHAnsi" w:hAnsiTheme="minorHAnsi" w:cstheme="minorHAnsi"/>
        </w:rPr>
        <w:t xml:space="preserve"> the environmental </w:t>
      </w:r>
      <w:r w:rsidRPr="00F21CF6">
        <w:rPr>
          <w:rStyle w:val="StyleUnderline"/>
          <w:rFonts w:asciiTheme="minorHAnsi" w:hAnsiTheme="minorHAnsi" w:cstheme="minorHAnsi"/>
          <w:highlight w:val="cyan"/>
        </w:rPr>
        <w:t>causality</w:t>
      </w:r>
      <w:r w:rsidRPr="006936C7">
        <w:rPr>
          <w:rStyle w:val="StyleUnderline"/>
          <w:rFonts w:asciiTheme="minorHAnsi" w:hAnsiTheme="minorHAnsi" w:cstheme="minorHAnsi"/>
        </w:rPr>
        <w:t xml:space="preserve"> and nature of many conflicts</w:t>
      </w:r>
      <w:r w:rsidRPr="006936C7">
        <w:rPr>
          <w:rFonts w:asciiTheme="minorHAnsi" w:hAnsiTheme="minorHAnsi" w:cstheme="minorHAnsi"/>
          <w:sz w:val="16"/>
        </w:rPr>
        <w:t xml:space="preserve">. Such assumptions result in the neglect of additional variables that have created a framework in which conflict takes place. </w:t>
      </w:r>
      <w:r w:rsidRPr="006936C7">
        <w:rPr>
          <w:rStyle w:val="Emphasis"/>
          <w:rFonts w:asciiTheme="minorHAnsi" w:hAnsiTheme="minorHAnsi" w:cstheme="minorHAnsi"/>
        </w:rPr>
        <w:t>Social</w:t>
      </w:r>
      <w:r w:rsidRPr="006936C7">
        <w:rPr>
          <w:rStyle w:val="StyleUnderline"/>
          <w:rFonts w:asciiTheme="minorHAnsi" w:hAnsiTheme="minorHAnsi" w:cstheme="minorHAnsi"/>
        </w:rPr>
        <w:t xml:space="preserve">, </w:t>
      </w:r>
      <w:proofErr w:type="gramStart"/>
      <w:r w:rsidRPr="006936C7">
        <w:rPr>
          <w:rStyle w:val="Emphasis"/>
          <w:rFonts w:asciiTheme="minorHAnsi" w:hAnsiTheme="minorHAnsi" w:cstheme="minorHAnsi"/>
        </w:rPr>
        <w:t>political</w:t>
      </w:r>
      <w:proofErr w:type="gramEnd"/>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economic factors</w:t>
      </w:r>
      <w:r w:rsidRPr="006936C7">
        <w:rPr>
          <w:rStyle w:val="StyleUnderline"/>
          <w:rFonts w:asciiTheme="minorHAnsi" w:hAnsiTheme="minorHAnsi" w:cstheme="minorHAnsi"/>
        </w:rPr>
        <w:t xml:space="preserve"> are </w:t>
      </w:r>
      <w:r w:rsidRPr="006936C7">
        <w:rPr>
          <w:rStyle w:val="Emphasis"/>
          <w:rFonts w:asciiTheme="minorHAnsi" w:hAnsiTheme="minorHAnsi" w:cstheme="minorHAnsi"/>
        </w:rPr>
        <w:t>all important facets</w:t>
      </w:r>
      <w:r w:rsidRPr="006936C7">
        <w:rPr>
          <w:rStyle w:val="StyleUnderline"/>
          <w:rFonts w:asciiTheme="minorHAnsi" w:hAnsiTheme="minorHAnsi" w:cstheme="minorHAnsi"/>
        </w:rPr>
        <w:t xml:space="preserve"> of the process that may </w:t>
      </w:r>
      <w:r w:rsidRPr="006936C7">
        <w:rPr>
          <w:rStyle w:val="Emphasis"/>
          <w:rFonts w:asciiTheme="minorHAnsi" w:hAnsiTheme="minorHAnsi" w:cstheme="minorHAnsi"/>
        </w:rPr>
        <w:t>eventually lead to conflict</w:t>
      </w:r>
      <w:r w:rsidRPr="006936C7">
        <w:rPr>
          <w:rStyle w:val="StyleUnderline"/>
          <w:rFonts w:asciiTheme="minorHAnsi" w:hAnsiTheme="minorHAnsi" w:cstheme="minorHAnsi"/>
        </w:rPr>
        <w:t xml:space="preserve">. It is these factors that have resulted in minerals in Angola and Sierra Leone leading to prolonged civil conflicts and unprecedented violence, and the </w:t>
      </w:r>
      <w:r w:rsidRPr="006936C7">
        <w:rPr>
          <w:rStyle w:val="Emphasis"/>
          <w:rFonts w:asciiTheme="minorHAnsi" w:hAnsiTheme="minorHAnsi" w:cstheme="minorHAnsi"/>
        </w:rPr>
        <w:t xml:space="preserve">same </w:t>
      </w:r>
      <w:r w:rsidRPr="00F21CF6">
        <w:rPr>
          <w:rStyle w:val="Emphasis"/>
          <w:rFonts w:asciiTheme="minorHAnsi" w:hAnsiTheme="minorHAnsi" w:cstheme="minorHAnsi"/>
          <w:highlight w:val="cyan"/>
        </w:rPr>
        <w:t>resources</w:t>
      </w:r>
      <w:r w:rsidRPr="00F21CF6">
        <w:rPr>
          <w:rStyle w:val="StyleUnderline"/>
          <w:rFonts w:asciiTheme="minorHAnsi" w:hAnsiTheme="minorHAnsi" w:cstheme="minorHAnsi"/>
          <w:highlight w:val="cyan"/>
        </w:rPr>
        <w:t xml:space="preserve"> resulting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relative </w:t>
      </w:r>
      <w:r w:rsidRPr="00F21CF6">
        <w:rPr>
          <w:rStyle w:val="Emphasis"/>
          <w:rFonts w:asciiTheme="minorHAnsi" w:hAnsiTheme="minorHAnsi" w:cstheme="minorHAnsi"/>
          <w:highlight w:val="cyan"/>
        </w:rPr>
        <w:t>peace</w:t>
      </w:r>
      <w:r w:rsidRPr="00F21CF6">
        <w:rPr>
          <w:rStyle w:val="StyleUnderline"/>
          <w:rFonts w:asciiTheme="minorHAnsi" w:hAnsiTheme="minorHAnsi" w:cstheme="minorHAnsi"/>
          <w:highlight w:val="cyan"/>
        </w:rPr>
        <w:t xml:space="preserve"> and </w:t>
      </w:r>
      <w:r w:rsidRPr="00F21CF6">
        <w:rPr>
          <w:rStyle w:val="Emphasis"/>
          <w:rFonts w:asciiTheme="minorHAnsi" w:hAnsiTheme="minorHAnsi" w:cstheme="minorHAnsi"/>
          <w:highlight w:val="cyan"/>
        </w:rPr>
        <w:t>growth</w:t>
      </w:r>
      <w:r w:rsidRPr="006936C7">
        <w:rPr>
          <w:rStyle w:val="StyleUnderline"/>
          <w:rFonts w:asciiTheme="minorHAnsi" w:hAnsiTheme="minorHAnsi" w:cstheme="minorHAnsi"/>
        </w:rPr>
        <w:t xml:space="preserve"> in nations such as Botswana</w:t>
      </w:r>
      <w:r w:rsidRPr="006936C7">
        <w:rPr>
          <w:rFonts w:asciiTheme="minorHAnsi" w:hAnsiTheme="minorHAnsi" w:cstheme="minorHAnsi"/>
          <w:sz w:val="16"/>
        </w:rPr>
        <w:t xml:space="preserve">. The landmark </w:t>
      </w:r>
      <w:r w:rsidRPr="006936C7">
        <w:rPr>
          <w:rStyle w:val="StyleUnderline"/>
          <w:rFonts w:asciiTheme="minorHAnsi" w:hAnsiTheme="minorHAnsi" w:cstheme="minorHAnsi"/>
        </w:rPr>
        <w:t xml:space="preserve">academic </w:t>
      </w:r>
      <w:r w:rsidRPr="00F21CF6">
        <w:rPr>
          <w:rStyle w:val="StyleUnderline"/>
          <w:rFonts w:asciiTheme="minorHAnsi" w:hAnsiTheme="minorHAnsi" w:cstheme="minorHAnsi"/>
          <w:highlight w:val="cyan"/>
        </w:rPr>
        <w:t>examples of</w:t>
      </w:r>
      <w:r w:rsidRPr="006936C7">
        <w:rPr>
          <w:rStyle w:val="StyleUnderline"/>
          <w:rFonts w:asciiTheme="minorHAnsi" w:hAnsiTheme="minorHAnsi" w:cstheme="minorHAnsi"/>
        </w:rPr>
        <w:t xml:space="preserve"> the role of such </w:t>
      </w:r>
      <w:r w:rsidRPr="00F21CF6">
        <w:rPr>
          <w:rStyle w:val="StyleUnderline"/>
          <w:rFonts w:asciiTheme="minorHAnsi" w:hAnsiTheme="minorHAnsi" w:cstheme="minorHAnsi"/>
          <w:highlight w:val="cyan"/>
        </w:rPr>
        <w:t>resources in</w:t>
      </w:r>
      <w:r w:rsidRPr="006936C7">
        <w:rPr>
          <w:rStyle w:val="StyleUnderline"/>
          <w:rFonts w:asciiTheme="minorHAnsi" w:hAnsiTheme="minorHAnsi" w:cstheme="minorHAnsi"/>
        </w:rPr>
        <w:t xml:space="preserve"> the formation of </w:t>
      </w:r>
      <w:r w:rsidRPr="00F21CF6">
        <w:rPr>
          <w:rStyle w:val="StyleUnderline"/>
          <w:rFonts w:asciiTheme="minorHAnsi" w:hAnsiTheme="minorHAnsi" w:cstheme="minorHAnsi"/>
          <w:highlight w:val="cyan"/>
        </w:rPr>
        <w:t xml:space="preserve">conflicts </w:t>
      </w:r>
      <w:r w:rsidRPr="00F21CF6">
        <w:rPr>
          <w:rStyle w:val="Emphasis"/>
          <w:rFonts w:asciiTheme="minorHAnsi" w:hAnsiTheme="minorHAnsi" w:cstheme="minorHAnsi"/>
          <w:highlight w:val="cyan"/>
        </w:rPr>
        <w:t>neglect key variables</w:t>
      </w:r>
      <w:r w:rsidRPr="006936C7">
        <w:rPr>
          <w:rStyle w:val="StyleUnderline"/>
          <w:rFonts w:asciiTheme="minorHAnsi" w:hAnsiTheme="minorHAnsi" w:cstheme="minorHAnsi"/>
        </w:rPr>
        <w:t xml:space="preserve"> in the occurrence of such struggles. </w:t>
      </w:r>
      <w:r w:rsidRPr="00F21CF6">
        <w:rPr>
          <w:rStyle w:val="StyleUnderline"/>
          <w:rFonts w:asciiTheme="minorHAnsi" w:hAnsiTheme="minorHAnsi" w:cstheme="minorHAnsi"/>
          <w:highlight w:val="cyan"/>
        </w:rPr>
        <w:t xml:space="preserve">World War Two was </w:t>
      </w:r>
      <w:r w:rsidRPr="00F21CF6">
        <w:rPr>
          <w:rStyle w:val="Emphasis"/>
          <w:rFonts w:asciiTheme="minorHAnsi" w:hAnsiTheme="minorHAnsi" w:cstheme="minorHAnsi"/>
          <w:highlight w:val="cyan"/>
        </w:rPr>
        <w:t>not caused</w:t>
      </w:r>
      <w:r w:rsidRPr="00F21CF6">
        <w:rPr>
          <w:rStyle w:val="StyleUnderline"/>
          <w:rFonts w:asciiTheme="minorHAnsi" w:hAnsiTheme="minorHAnsi" w:cstheme="minorHAnsi"/>
          <w:highlight w:val="cyan"/>
        </w:rPr>
        <w:t xml:space="preserve"> by</w:t>
      </w:r>
      <w:r w:rsidRPr="006936C7">
        <w:rPr>
          <w:rFonts w:asciiTheme="minorHAnsi" w:hAnsiTheme="minorHAnsi" w:cstheme="minorHAnsi"/>
          <w:sz w:val="16"/>
        </w:rPr>
        <w:t xml:space="preserve"> Adolf Hitler’s pursuit of </w:t>
      </w:r>
      <w:r w:rsidRPr="00F21CF6">
        <w:rPr>
          <w:rStyle w:val="Emphasis"/>
          <w:rFonts w:asciiTheme="minorHAnsi" w:hAnsiTheme="minorHAnsi" w:cstheme="minorHAnsi"/>
          <w:highlight w:val="cyan"/>
        </w:rPr>
        <w:t>lebensraum alone</w:t>
      </w:r>
      <w:r w:rsidRPr="00775B11">
        <w:rPr>
          <w:rStyle w:val="StyleUnderline"/>
          <w:rFonts w:asciiTheme="minorHAnsi" w:hAnsiTheme="minorHAnsi" w:cstheme="minorHAnsi"/>
        </w:rPr>
        <w:t>.</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Numerous </w:t>
      </w:r>
      <w:r w:rsidRPr="00F21CF6">
        <w:rPr>
          <w:rStyle w:val="Emphasis"/>
          <w:rFonts w:asciiTheme="minorHAnsi" w:hAnsiTheme="minorHAnsi" w:cstheme="minorHAnsi"/>
          <w:highlight w:val="cyan"/>
        </w:rPr>
        <w:t>additional factors</w:t>
      </w:r>
      <w:r w:rsidRPr="00F21CF6">
        <w:rPr>
          <w:rStyle w:val="StyleUnderline"/>
          <w:rFonts w:asciiTheme="minorHAnsi" w:hAnsiTheme="minorHAnsi" w:cstheme="minorHAnsi"/>
          <w:highlight w:val="cyan"/>
        </w:rPr>
        <w:t xml:space="preserve"> provided an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underlying </w:t>
      </w:r>
      <w:r w:rsidRPr="00F21CF6">
        <w:rPr>
          <w:rStyle w:val="Emphasis"/>
          <w:rFonts w:asciiTheme="minorHAnsi" w:hAnsiTheme="minorHAnsi" w:cstheme="minorHAnsi"/>
          <w:highlight w:val="cyan"/>
        </w:rPr>
        <w:t>interplay</w:t>
      </w:r>
      <w:r w:rsidRPr="006936C7">
        <w:rPr>
          <w:rStyle w:val="StyleUnderline"/>
          <w:rFonts w:asciiTheme="minorHAnsi" w:hAnsiTheme="minorHAnsi" w:cstheme="minorHAnsi"/>
        </w:rPr>
        <w:t xml:space="preserve"> that resulted in the outbreak of war in 1939</w:t>
      </w:r>
      <w:r w:rsidRPr="006936C7">
        <w:rPr>
          <w:rFonts w:asciiTheme="minorHAnsi" w:hAnsiTheme="minorHAnsi" w:cstheme="minorHAnsi"/>
          <w:sz w:val="16"/>
        </w:rPr>
        <w:t>. This chapter has sought to illustrate that such a relationship is particularly evident in the discourse of conflict surrounding environmental migrants and refugees.</w:t>
      </w:r>
    </w:p>
    <w:p w14:paraId="098F2616" w14:textId="77777777" w:rsidR="00DD6A8F" w:rsidRDefault="00DD6A8F" w:rsidP="00DD6A8F">
      <w:pPr>
        <w:pStyle w:val="Heading3"/>
      </w:pPr>
      <w:r>
        <w:t>Impact---AT: Sino-Japan War---2AC</w:t>
      </w:r>
    </w:p>
    <w:p w14:paraId="53B4DB8E" w14:textId="77777777" w:rsidR="00DD6A8F" w:rsidRPr="006936C7" w:rsidRDefault="00DD6A8F" w:rsidP="00DD6A8F">
      <w:pPr>
        <w:pStyle w:val="Heading4"/>
        <w:rPr>
          <w:rFonts w:asciiTheme="minorHAnsi" w:hAnsiTheme="minorHAnsi" w:cstheme="minorHAnsi"/>
        </w:rPr>
      </w:pPr>
      <w:r w:rsidRPr="006936C7">
        <w:rPr>
          <w:rFonts w:asciiTheme="minorHAnsi" w:hAnsiTheme="minorHAnsi" w:cstheme="minorHAnsi"/>
        </w:rPr>
        <w:t>No Sino-Japanese war</w:t>
      </w:r>
      <w:r>
        <w:rPr>
          <w:rFonts w:asciiTheme="minorHAnsi" w:hAnsiTheme="minorHAnsi" w:cstheme="minorHAnsi"/>
        </w:rPr>
        <w:t>.</w:t>
      </w:r>
    </w:p>
    <w:p w14:paraId="5C57ADF3" w14:textId="77777777" w:rsidR="00DD6A8F" w:rsidRPr="006936C7" w:rsidRDefault="00DD6A8F" w:rsidP="00DD6A8F">
      <w:pPr>
        <w:rPr>
          <w:rFonts w:asciiTheme="minorHAnsi" w:hAnsiTheme="minorHAnsi" w:cstheme="minorHAnsi"/>
        </w:rPr>
      </w:pPr>
      <w:proofErr w:type="spellStart"/>
      <w:r w:rsidRPr="006936C7">
        <w:rPr>
          <w:rStyle w:val="Style13ptBold"/>
          <w:rFonts w:asciiTheme="minorHAnsi" w:hAnsiTheme="minorHAnsi" w:cstheme="minorHAnsi"/>
        </w:rPr>
        <w:t>Tønnesson</w:t>
      </w:r>
      <w:proofErr w:type="spellEnd"/>
      <w:r w:rsidRPr="006936C7">
        <w:rPr>
          <w:rStyle w:val="Style13ptBold"/>
          <w:rFonts w:asciiTheme="minorHAnsi" w:hAnsiTheme="minorHAnsi" w:cstheme="minorHAnsi"/>
        </w:rPr>
        <w:t xml:space="preserve"> 17</w:t>
      </w:r>
      <w:r w:rsidRPr="006936C7">
        <w:rPr>
          <w:rFonts w:asciiTheme="minorHAnsi" w:hAnsiTheme="minorHAnsi" w:cstheme="minorHAnsi"/>
        </w:rPr>
        <w:t xml:space="preserve"> Dr. Stein </w:t>
      </w:r>
      <w:proofErr w:type="spellStart"/>
      <w:r w:rsidRPr="006936C7">
        <w:rPr>
          <w:rFonts w:asciiTheme="minorHAnsi" w:hAnsiTheme="minorHAnsi" w:cstheme="minorHAnsi"/>
        </w:rPr>
        <w:t>Tønnesson</w:t>
      </w:r>
      <w:proofErr w:type="spellEnd"/>
      <w:r w:rsidRPr="006936C7">
        <w:rPr>
          <w:rFonts w:asciiTheme="minorHAnsi" w:hAnsiTheme="minorHAnsi" w:cstheme="minorHAnsi"/>
        </w:rPr>
        <w:t>, Norwegian peace researcher and historian who wrote the miscut econ impact card. [Viable Peace, Chapter 3 of Explaining the East Asian peace: a research story, NIAS Press, pages 146-193]</w:t>
      </w:r>
    </w:p>
    <w:p w14:paraId="2AB93B8A" w14:textId="77777777" w:rsidR="00DD6A8F" w:rsidRDefault="00DD6A8F" w:rsidP="00DD6A8F">
      <w:pPr>
        <w:rPr>
          <w:rFonts w:asciiTheme="minorHAnsi" w:hAnsiTheme="minorHAnsi" w:cstheme="minorHAnsi"/>
          <w:sz w:val="16"/>
        </w:rPr>
      </w:pPr>
      <w:proofErr w:type="spellStart"/>
      <w:r w:rsidRPr="00F21CF6">
        <w:rPr>
          <w:rStyle w:val="StyleUnderline"/>
          <w:rFonts w:asciiTheme="minorHAnsi" w:hAnsiTheme="minorHAnsi" w:cstheme="minorHAnsi"/>
          <w:highlight w:val="cyan"/>
        </w:rPr>
        <w:t>Japans</w:t>
      </w:r>
      <w:proofErr w:type="spellEnd"/>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increasing </w:t>
      </w:r>
      <w:r w:rsidRPr="00F21CF6">
        <w:rPr>
          <w:rStyle w:val="Emphasis"/>
          <w:rFonts w:asciiTheme="minorHAnsi" w:hAnsiTheme="minorHAnsi" w:cstheme="minorHAnsi"/>
          <w:highlight w:val="cyan"/>
        </w:rPr>
        <w:t>integration</w:t>
      </w:r>
      <w:r w:rsidRPr="00F21CF6">
        <w:rPr>
          <w:rStyle w:val="StyleUnderline"/>
          <w:rFonts w:asciiTheme="minorHAnsi" w:hAnsiTheme="minorHAnsi" w:cstheme="minorHAnsi"/>
          <w:highlight w:val="cyan"/>
        </w:rPr>
        <w:t xml:space="preserve"> with</w:t>
      </w:r>
      <w:r w:rsidRPr="006936C7">
        <w:rPr>
          <w:rFonts w:asciiTheme="minorHAnsi" w:hAnsiTheme="minorHAnsi" w:cstheme="minorHAnsi"/>
          <w:sz w:val="16"/>
        </w:rPr>
        <w:t xml:space="preserve"> the </w:t>
      </w:r>
      <w:r w:rsidRPr="00F21CF6">
        <w:rPr>
          <w:rStyle w:val="StyleUnderline"/>
          <w:rFonts w:asciiTheme="minorHAnsi" w:hAnsiTheme="minorHAnsi" w:cstheme="minorHAnsi"/>
          <w:highlight w:val="cyan"/>
        </w:rPr>
        <w:t>US</w:t>
      </w:r>
      <w:r w:rsidRPr="006936C7">
        <w:rPr>
          <w:rFonts w:asciiTheme="minorHAnsi" w:hAnsiTheme="minorHAnsi" w:cstheme="minorHAnsi"/>
          <w:sz w:val="16"/>
        </w:rPr>
        <w:t xml:space="preserve"> system of </w:t>
      </w:r>
      <w:r w:rsidRPr="00F21CF6">
        <w:rPr>
          <w:rStyle w:val="StyleUnderline"/>
          <w:rFonts w:asciiTheme="minorHAnsi" w:hAnsiTheme="minorHAnsi" w:cstheme="minorHAnsi"/>
          <w:highlight w:val="cyan"/>
        </w:rPr>
        <w:t>command makes it unlikely</w:t>
      </w:r>
      <w:r w:rsidRPr="006936C7">
        <w:rPr>
          <w:rFonts w:asciiTheme="minorHAnsi" w:hAnsiTheme="minorHAnsi" w:cstheme="minorHAnsi"/>
          <w:sz w:val="16"/>
        </w:rPr>
        <w:t xml:space="preserve"> that </w:t>
      </w:r>
      <w:r w:rsidRPr="00F21CF6">
        <w:rPr>
          <w:rStyle w:val="StyleUnderline"/>
          <w:rFonts w:asciiTheme="minorHAnsi" w:hAnsiTheme="minorHAnsi" w:cstheme="minorHAnsi"/>
          <w:highlight w:val="cyan"/>
        </w:rPr>
        <w:t>Japan can undertake</w:t>
      </w:r>
      <w:r w:rsidRPr="006936C7">
        <w:rPr>
          <w:rStyle w:val="StyleUnderline"/>
          <w:rFonts w:asciiTheme="minorHAnsi" w:hAnsiTheme="minorHAnsi" w:cstheme="minorHAnsi"/>
        </w:rPr>
        <w:t xml:space="preserve"> military </w:t>
      </w:r>
      <w:r w:rsidRPr="00F21CF6">
        <w:rPr>
          <w:rStyle w:val="StyleUnderline"/>
          <w:rFonts w:asciiTheme="minorHAnsi" w:hAnsiTheme="minorHAnsi" w:cstheme="minorHAnsi"/>
          <w:highlight w:val="cyan"/>
        </w:rPr>
        <w:t>op</w:t>
      </w:r>
      <w:r w:rsidRPr="006936C7">
        <w:rPr>
          <w:rStyle w:val="StyleUnderline"/>
          <w:rFonts w:asciiTheme="minorHAnsi" w:hAnsiTheme="minorHAnsi" w:cstheme="minorHAnsi"/>
        </w:rPr>
        <w:t>eration</w:t>
      </w:r>
      <w:r w:rsidRPr="00F21CF6">
        <w:rPr>
          <w:rStyle w:val="StyleUnderline"/>
          <w:rFonts w:asciiTheme="minorHAnsi" w:hAnsiTheme="minorHAnsi" w:cstheme="minorHAnsi"/>
          <w:highlight w:val="cyan"/>
        </w:rPr>
        <w:t>s</w:t>
      </w:r>
      <w:r w:rsidRPr="006936C7">
        <w:rPr>
          <w:rFonts w:asciiTheme="minorHAnsi" w:hAnsiTheme="minorHAnsi" w:cstheme="minorHAnsi"/>
          <w:sz w:val="16"/>
        </w:rPr>
        <w:t xml:space="preserve"> that have </w:t>
      </w:r>
      <w:r w:rsidRPr="00F21CF6">
        <w:rPr>
          <w:rStyle w:val="StyleUnderline"/>
          <w:rFonts w:asciiTheme="minorHAnsi" w:hAnsiTheme="minorHAnsi" w:cstheme="minorHAnsi"/>
          <w:highlight w:val="cyan"/>
        </w:rPr>
        <w:t>not</w:t>
      </w:r>
      <w:r w:rsidRPr="006936C7">
        <w:rPr>
          <w:rFonts w:asciiTheme="minorHAnsi" w:hAnsiTheme="minorHAnsi" w:cstheme="minorHAnsi"/>
          <w:sz w:val="16"/>
        </w:rPr>
        <w:t xml:space="preserve"> been </w:t>
      </w:r>
      <w:r w:rsidRPr="006936C7">
        <w:rPr>
          <w:rStyle w:val="Emphasis"/>
          <w:rFonts w:asciiTheme="minorHAnsi" w:hAnsiTheme="minorHAnsi" w:cstheme="minorHAnsi"/>
        </w:rPr>
        <w:t xml:space="preserve">fully </w:t>
      </w:r>
      <w:r w:rsidRPr="00F21CF6">
        <w:rPr>
          <w:rStyle w:val="Emphasis"/>
          <w:rFonts w:asciiTheme="minorHAnsi" w:hAnsiTheme="minorHAnsi" w:cstheme="minorHAnsi"/>
          <w:highlight w:val="cyan"/>
        </w:rPr>
        <w:t>endorsed</w:t>
      </w:r>
      <w:r w:rsidRPr="006936C7">
        <w:rPr>
          <w:rStyle w:val="Emphasis"/>
          <w:rFonts w:asciiTheme="minorHAnsi" w:hAnsiTheme="minorHAnsi" w:cstheme="minorHAnsi"/>
        </w:rPr>
        <w:t xml:space="preserve"> or requested by its ally</w:t>
      </w:r>
      <w:r w:rsidRPr="006936C7">
        <w:rPr>
          <w:rStyle w:val="StyleUnderline"/>
          <w:rFonts w:asciiTheme="minorHAnsi" w:hAnsiTheme="minorHAnsi" w:cstheme="minorHAnsi"/>
        </w:rPr>
        <w:t xml:space="preserve">. The risk </w:t>
      </w:r>
      <w:r w:rsidRPr="00F21CF6">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war</w:t>
      </w:r>
      <w:r w:rsidRPr="006936C7">
        <w:rPr>
          <w:rFonts w:asciiTheme="minorHAnsi" w:hAnsiTheme="minorHAnsi" w:cstheme="minorHAnsi"/>
          <w:sz w:val="16"/>
        </w:rPr>
        <w:t xml:space="preserve"> in East Asia </w:t>
      </w:r>
      <w:r w:rsidRPr="00F21CF6">
        <w:rPr>
          <w:rStyle w:val="StyleUnderline"/>
          <w:rFonts w:asciiTheme="minorHAnsi" w:hAnsiTheme="minorHAnsi" w:cstheme="minorHAnsi"/>
          <w:highlight w:val="cyan"/>
        </w:rPr>
        <w:t xml:space="preserve">will remain limited </w:t>
      </w:r>
      <w:proofErr w:type="gramStart"/>
      <w:r w:rsidRPr="00F21CF6">
        <w:rPr>
          <w:rStyle w:val="StyleUnderline"/>
          <w:rFonts w:asciiTheme="minorHAnsi" w:hAnsiTheme="minorHAnsi" w:cstheme="minorHAnsi"/>
          <w:highlight w:val="cyan"/>
        </w:rPr>
        <w:t>as long as</w:t>
      </w:r>
      <w:proofErr w:type="gramEnd"/>
      <w:r w:rsidRPr="00F21CF6">
        <w:rPr>
          <w:rStyle w:val="StyleUnderline"/>
          <w:rFonts w:asciiTheme="minorHAnsi" w:hAnsiTheme="minorHAnsi" w:cstheme="minorHAnsi"/>
          <w:highlight w:val="cyan"/>
        </w:rPr>
        <w:t xml:space="preserve"> the US</w:t>
      </w:r>
      <w:r w:rsidRPr="006936C7">
        <w:rPr>
          <w:rStyle w:val="StyleUnderline"/>
          <w:rFonts w:asciiTheme="minorHAnsi" w:hAnsiTheme="minorHAnsi" w:cstheme="minorHAnsi"/>
        </w:rPr>
        <w:t xml:space="preserve">A </w:t>
      </w:r>
      <w:r w:rsidRPr="00F21CF6">
        <w:rPr>
          <w:rStyle w:val="StyleUnderline"/>
          <w:rFonts w:asciiTheme="minorHAnsi" w:hAnsiTheme="minorHAnsi" w:cstheme="minorHAnsi"/>
          <w:highlight w:val="cyan"/>
        </w:rPr>
        <w:t>maintains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 working </w:t>
      </w:r>
      <w:r w:rsidRPr="00F21CF6">
        <w:rPr>
          <w:rStyle w:val="Emphasis"/>
          <w:rFonts w:asciiTheme="minorHAnsi" w:hAnsiTheme="minorHAnsi" w:cstheme="minorHAnsi"/>
          <w:highlight w:val="cyan"/>
        </w:rPr>
        <w:t>relationship with China</w:t>
      </w:r>
      <w:r w:rsidRPr="006936C7">
        <w:rPr>
          <w:rStyle w:val="StyleUnderline"/>
          <w:rFonts w:asciiTheme="minorHAnsi" w:hAnsiTheme="minorHAnsi" w:cstheme="minorHAnsi"/>
        </w:rPr>
        <w:t xml:space="preserve">. This is a dilemma for </w:t>
      </w:r>
      <w:proofErr w:type="spellStart"/>
      <w:r w:rsidRPr="006936C7">
        <w:rPr>
          <w:rStyle w:val="StyleUnderline"/>
          <w:rFonts w:asciiTheme="minorHAnsi" w:hAnsiTheme="minorHAnsi" w:cstheme="minorHAnsi"/>
        </w:rPr>
        <w:t>Japan</w:t>
      </w:r>
      <w:r w:rsidRPr="006936C7">
        <w:rPr>
          <w:rFonts w:asciiTheme="minorHAnsi" w:hAnsiTheme="minorHAnsi" w:cstheme="minorHAnsi"/>
          <w:sz w:val="16"/>
        </w:rPr>
        <w:t>s</w:t>
      </w:r>
      <w:proofErr w:type="spellEnd"/>
      <w:r w:rsidRPr="006936C7">
        <w:rPr>
          <w:rFonts w:asciiTheme="minorHAnsi" w:hAnsiTheme="minorHAnsi" w:cstheme="minorHAnsi"/>
          <w:sz w:val="16"/>
        </w:rPr>
        <w:t xml:space="preserve"> decision makers. </w:t>
      </w:r>
      <w:r w:rsidRPr="00F21CF6">
        <w:rPr>
          <w:rStyle w:val="Emphasis"/>
          <w:rFonts w:asciiTheme="minorHAnsi" w:hAnsiTheme="minorHAnsi" w:cstheme="minorHAnsi"/>
          <w:highlight w:val="cyan"/>
        </w:rPr>
        <w:t>The more successful</w:t>
      </w:r>
      <w:r w:rsidRPr="006936C7">
        <w:rPr>
          <w:rStyle w:val="StyleUnderline"/>
          <w:rFonts w:asciiTheme="minorHAnsi" w:hAnsiTheme="minorHAnsi" w:cstheme="minorHAnsi"/>
        </w:rPr>
        <w:t xml:space="preserve"> they are </w:t>
      </w:r>
      <w:r w:rsidRPr="00F21CF6">
        <w:rPr>
          <w:rStyle w:val="StyleUnderline"/>
          <w:rFonts w:asciiTheme="minorHAnsi" w:hAnsiTheme="minorHAnsi" w:cstheme="minorHAnsi"/>
          <w:highlight w:val="cyan"/>
        </w:rPr>
        <w:t>in removing</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constitutional </w:t>
      </w:r>
      <w:r w:rsidRPr="00F21CF6">
        <w:rPr>
          <w:rStyle w:val="Emphasis"/>
          <w:rFonts w:asciiTheme="minorHAnsi" w:hAnsiTheme="minorHAnsi" w:cstheme="minorHAnsi"/>
          <w:highlight w:val="cyan"/>
        </w:rPr>
        <w:t>constraints on</w:t>
      </w:r>
      <w:r w:rsidRPr="006936C7">
        <w:rPr>
          <w:rStyle w:val="Emphasis"/>
          <w:rFonts w:asciiTheme="minorHAnsi" w:hAnsiTheme="minorHAnsi" w:cstheme="minorHAnsi"/>
        </w:rPr>
        <w:t xml:space="preserve"> their armed </w:t>
      </w:r>
      <w:r w:rsidRPr="00F21CF6">
        <w:rPr>
          <w:rStyle w:val="Emphasis"/>
          <w:rFonts w:asciiTheme="minorHAnsi" w:hAnsiTheme="minorHAnsi" w:cstheme="minorHAnsi"/>
          <w:highlight w:val="cyan"/>
        </w:rPr>
        <w:t>forces</w:t>
      </w:r>
      <w:r w:rsidRPr="00F21CF6">
        <w:rPr>
          <w:rStyle w:val="StyleUnderline"/>
          <w:rFonts w:asciiTheme="minorHAnsi" w:hAnsiTheme="minorHAnsi" w:cstheme="minorHAnsi"/>
          <w:highlight w:val="cyan"/>
        </w:rPr>
        <w:t>, the more they</w:t>
      </w:r>
      <w:r w:rsidRPr="006936C7">
        <w:rPr>
          <w:rStyle w:val="StyleUnderline"/>
          <w:rFonts w:asciiTheme="minorHAnsi" w:hAnsiTheme="minorHAnsi" w:cstheme="minorHAnsi"/>
        </w:rPr>
        <w:t xml:space="preserve"> must</w:t>
      </w:r>
      <w:r w:rsidRPr="006936C7">
        <w:rPr>
          <w:rFonts w:asciiTheme="minorHAnsi" w:hAnsiTheme="minorHAnsi" w:cstheme="minorHAnsi"/>
          <w:sz w:val="16"/>
        </w:rPr>
        <w:t xml:space="preserve"> be prepared to </w:t>
      </w:r>
      <w:r w:rsidRPr="00F21CF6">
        <w:rPr>
          <w:rStyle w:val="StyleUnderline"/>
          <w:rFonts w:asciiTheme="minorHAnsi" w:hAnsiTheme="minorHAnsi" w:cstheme="minorHAnsi"/>
          <w:highlight w:val="cyan"/>
        </w:rPr>
        <w:t>accept interference</w:t>
      </w:r>
      <w:r w:rsidRPr="006936C7">
        <w:rPr>
          <w:rStyle w:val="StyleUnderline"/>
          <w:rFonts w:asciiTheme="minorHAnsi" w:hAnsiTheme="minorHAnsi" w:cstheme="minorHAnsi"/>
        </w:rPr>
        <w:t xml:space="preserve"> by the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 xml:space="preserve">in their policy making. </w:t>
      </w:r>
      <w:r w:rsidRPr="00F21CF6">
        <w:rPr>
          <w:rStyle w:val="StyleUnderline"/>
          <w:rFonts w:asciiTheme="minorHAnsi" w:hAnsiTheme="minorHAnsi" w:cstheme="minorHAnsi"/>
          <w:highlight w:val="cyan"/>
        </w:rPr>
        <w:t>Beijing</w:t>
      </w:r>
      <w:r w:rsidRPr="006936C7">
        <w:rPr>
          <w:rFonts w:asciiTheme="minorHAnsi" w:hAnsiTheme="minorHAnsi" w:cstheme="minorHAnsi"/>
          <w:sz w:val="16"/>
        </w:rPr>
        <w:t xml:space="preserve"> of course </w:t>
      </w:r>
      <w:r w:rsidRPr="00F21CF6">
        <w:rPr>
          <w:rStyle w:val="StyleUnderline"/>
          <w:rFonts w:asciiTheme="minorHAnsi" w:hAnsiTheme="minorHAnsi" w:cstheme="minorHAnsi"/>
          <w:highlight w:val="cyan"/>
        </w:rPr>
        <w:t>knows</w:t>
      </w:r>
      <w:r w:rsidRPr="006936C7">
        <w:rPr>
          <w:rFonts w:asciiTheme="minorHAnsi" w:hAnsiTheme="minorHAnsi" w:cstheme="minorHAnsi"/>
          <w:sz w:val="16"/>
        </w:rPr>
        <w:t xml:space="preserve">, and will continue to know, that </w:t>
      </w:r>
      <w:r w:rsidRPr="00F21CF6">
        <w:rPr>
          <w:rStyle w:val="StyleUnderline"/>
          <w:rFonts w:asciiTheme="minorHAnsi" w:hAnsiTheme="minorHAnsi" w:cstheme="minorHAnsi"/>
          <w:highlight w:val="cyan"/>
        </w:rPr>
        <w:t xml:space="preserve">Tokyo depends on </w:t>
      </w:r>
      <w:r w:rsidRPr="00F21CF6">
        <w:rPr>
          <w:rStyle w:val="Emphasis"/>
          <w:rFonts w:asciiTheme="minorHAnsi" w:hAnsiTheme="minorHAnsi" w:cstheme="minorHAnsi"/>
          <w:highlight w:val="cyan"/>
        </w:rPr>
        <w:t>its</w:t>
      </w:r>
      <w:r w:rsidRPr="006936C7">
        <w:rPr>
          <w:rStyle w:val="Emphasis"/>
          <w:rFonts w:asciiTheme="minorHAnsi" w:hAnsiTheme="minorHAnsi" w:cstheme="minorHAnsi"/>
        </w:rPr>
        <w:t xml:space="preserve"> big </w:t>
      </w:r>
      <w:r w:rsidRPr="00F21CF6">
        <w:rPr>
          <w:rStyle w:val="Emphasis"/>
          <w:rFonts w:asciiTheme="minorHAnsi" w:hAnsiTheme="minorHAnsi" w:cstheme="minorHAnsi"/>
          <w:highlight w:val="cyan"/>
        </w:rPr>
        <w:t>ally</w:t>
      </w:r>
      <w:r w:rsidRPr="006936C7">
        <w:rPr>
          <w:rStyle w:val="Emphasis"/>
          <w:rFonts w:asciiTheme="minorHAnsi" w:hAnsiTheme="minorHAnsi" w:cstheme="minorHAnsi"/>
        </w:rPr>
        <w:t xml:space="preserve"> in times of </w:t>
      </w:r>
      <w:proofErr w:type="gramStart"/>
      <w:r w:rsidRPr="006936C7">
        <w:rPr>
          <w:rStyle w:val="Emphasis"/>
          <w:rFonts w:asciiTheme="minorHAnsi" w:hAnsiTheme="minorHAnsi" w:cstheme="minorHAnsi"/>
        </w:rPr>
        <w:t>crisis</w:t>
      </w:r>
      <w:r w:rsidRPr="006936C7">
        <w:rPr>
          <w:rStyle w:val="StyleUnderline"/>
          <w:rFonts w:asciiTheme="minorHAnsi" w:hAnsiTheme="minorHAnsi" w:cstheme="minorHAnsi"/>
        </w:rPr>
        <w:t>, and</w:t>
      </w:r>
      <w:proofErr w:type="gramEnd"/>
      <w:r w:rsidRPr="006936C7">
        <w:rPr>
          <w:rStyle w:val="StyleUnderline"/>
          <w:rFonts w:asciiTheme="minorHAnsi" w:hAnsiTheme="minorHAnsi" w:cstheme="minorHAnsi"/>
        </w:rPr>
        <w:t xml:space="preserve"> may</w:t>
      </w:r>
      <w:r w:rsidRPr="006936C7">
        <w:rPr>
          <w:rFonts w:asciiTheme="minorHAnsi" w:hAnsiTheme="minorHAnsi" w:cstheme="minorHAnsi"/>
          <w:sz w:val="16"/>
        </w:rPr>
        <w:t xml:space="preserve"> therefore </w:t>
      </w:r>
      <w:r w:rsidRPr="006936C7">
        <w:rPr>
          <w:rStyle w:val="StyleUnderline"/>
          <w:rFonts w:asciiTheme="minorHAnsi" w:hAnsiTheme="minorHAnsi" w:cstheme="minorHAnsi"/>
        </w:rPr>
        <w:t>play tough with Japan whenever</w:t>
      </w:r>
      <w:r w:rsidRPr="006936C7">
        <w:rPr>
          <w:rFonts w:asciiTheme="minorHAnsi" w:hAnsiTheme="minorHAnsi" w:cstheme="minorHAnsi"/>
          <w:sz w:val="16"/>
        </w:rPr>
        <w:t xml:space="preserve"> it feels certain that </w:t>
      </w:r>
      <w:r w:rsidRPr="006936C7">
        <w:rPr>
          <w:rStyle w:val="StyleUnderline"/>
          <w:rFonts w:asciiTheme="minorHAnsi" w:hAnsiTheme="minorHAnsi" w:cstheme="minorHAnsi"/>
        </w:rPr>
        <w:t>the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does not want</w:t>
      </w:r>
      <w:r w:rsidRPr="006936C7">
        <w:rPr>
          <w:rFonts w:asciiTheme="minorHAnsi" w:hAnsiTheme="minorHAnsi" w:cstheme="minorHAnsi"/>
          <w:sz w:val="16"/>
        </w:rPr>
        <w:t xml:space="preserve"> a </w:t>
      </w:r>
      <w:r w:rsidRPr="006936C7">
        <w:rPr>
          <w:rStyle w:val="StyleUnderline"/>
          <w:rFonts w:asciiTheme="minorHAnsi" w:hAnsiTheme="minorHAnsi" w:cstheme="minorHAnsi"/>
        </w:rPr>
        <w:t xml:space="preserve">confrontation. Yet </w:t>
      </w:r>
      <w:r w:rsidRPr="00F21CF6">
        <w:rPr>
          <w:rStyle w:val="StyleUnderline"/>
          <w:rFonts w:asciiTheme="minorHAnsi" w:hAnsiTheme="minorHAnsi" w:cstheme="minorHAnsi"/>
          <w:highlight w:val="cyan"/>
        </w:rPr>
        <w:t>Beijing is</w:t>
      </w:r>
      <w:r w:rsidRPr="006936C7">
        <w:rPr>
          <w:rFonts w:asciiTheme="minorHAnsi" w:hAnsiTheme="minorHAnsi" w:cstheme="minorHAnsi"/>
          <w:sz w:val="16"/>
        </w:rPr>
        <w:t xml:space="preserve"> also </w:t>
      </w:r>
      <w:r w:rsidRPr="00F21CF6">
        <w:rPr>
          <w:rStyle w:val="StyleUnderline"/>
          <w:rFonts w:asciiTheme="minorHAnsi" w:hAnsiTheme="minorHAnsi" w:cstheme="minorHAnsi"/>
          <w:highlight w:val="cyan"/>
        </w:rPr>
        <w:t>aware</w:t>
      </w:r>
      <w:r w:rsidRPr="006936C7">
        <w:rPr>
          <w:rFonts w:asciiTheme="minorHAnsi" w:hAnsiTheme="minorHAnsi" w:cstheme="minorHAnsi"/>
          <w:sz w:val="16"/>
        </w:rPr>
        <w:t xml:space="preserve"> that </w:t>
      </w:r>
      <w:r w:rsidRPr="00F21CF6">
        <w:rPr>
          <w:rStyle w:val="StyleUnderline"/>
          <w:rFonts w:asciiTheme="minorHAnsi" w:hAnsiTheme="minorHAnsi" w:cstheme="minorHAnsi"/>
          <w:highlight w:val="cyan"/>
        </w:rPr>
        <w:t xml:space="preserve">if a crisis </w:t>
      </w:r>
      <w:r w:rsidRPr="00F21CF6">
        <w:rPr>
          <w:rStyle w:val="Emphasis"/>
          <w:rFonts w:asciiTheme="minorHAnsi" w:hAnsiTheme="minorHAnsi" w:cstheme="minorHAnsi"/>
          <w:highlight w:val="cyan"/>
        </w:rPr>
        <w:t>escalates</w:t>
      </w:r>
      <w:r w:rsidRPr="006936C7">
        <w:rPr>
          <w:rStyle w:val="Emphasis"/>
          <w:rFonts w:asciiTheme="minorHAnsi" w:hAnsiTheme="minorHAnsi" w:cstheme="minorHAnsi"/>
        </w:rPr>
        <w:t xml:space="preserve"> into an armed confrontation</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then China will</w:t>
      </w:r>
      <w:r w:rsidRPr="006936C7">
        <w:rPr>
          <w:rFonts w:asciiTheme="minorHAnsi" w:hAnsiTheme="minorHAnsi" w:cstheme="minorHAnsi"/>
          <w:sz w:val="16"/>
        </w:rPr>
        <w:t xml:space="preserve"> have to </w:t>
      </w:r>
      <w:r w:rsidRPr="00F21CF6">
        <w:rPr>
          <w:rStyle w:val="StyleUnderline"/>
          <w:rFonts w:asciiTheme="minorHAnsi" w:hAnsiTheme="minorHAnsi" w:cstheme="minorHAnsi"/>
          <w:highlight w:val="cyan"/>
        </w:rPr>
        <w:t xml:space="preserve">face </w:t>
      </w:r>
      <w:r w:rsidRPr="00F21CF6">
        <w:rPr>
          <w:rStyle w:val="Emphasis"/>
          <w:rFonts w:asciiTheme="minorHAnsi" w:hAnsiTheme="minorHAnsi" w:cstheme="minorHAnsi"/>
          <w:highlight w:val="cyan"/>
        </w:rPr>
        <w:t>the full</w:t>
      </w:r>
      <w:r w:rsidRPr="006936C7">
        <w:rPr>
          <w:rStyle w:val="Emphasis"/>
          <w:rFonts w:asciiTheme="minorHAnsi" w:hAnsiTheme="minorHAnsi" w:cstheme="minorHAnsi"/>
        </w:rPr>
        <w:t xml:space="preserve"> combined force of the Japan-US </w:t>
      </w:r>
      <w:r w:rsidRPr="00F21CF6">
        <w:rPr>
          <w:rStyle w:val="Emphasis"/>
          <w:rFonts w:asciiTheme="minorHAnsi" w:hAnsiTheme="minorHAnsi" w:cstheme="minorHAnsi"/>
          <w:highlight w:val="cyan"/>
        </w:rPr>
        <w:t>alliance</w:t>
      </w:r>
      <w:r w:rsidRPr="00F21CF6">
        <w:rPr>
          <w:rStyle w:val="StyleUnderline"/>
          <w:rFonts w:asciiTheme="minorHAnsi" w:hAnsiTheme="minorHAnsi" w:cstheme="minorHAnsi"/>
          <w:highlight w:val="cyan"/>
        </w:rPr>
        <w:t>. This</w:t>
      </w:r>
      <w:r w:rsidRPr="006936C7">
        <w:rPr>
          <w:rFonts w:asciiTheme="minorHAnsi" w:hAnsiTheme="minorHAnsi" w:cstheme="minorHAnsi"/>
          <w:sz w:val="16"/>
        </w:rPr>
        <w:t xml:space="preserve"> may not be enough to prevent </w:t>
      </w:r>
      <w:proofErr w:type="spellStart"/>
      <w:r w:rsidRPr="006936C7">
        <w:rPr>
          <w:rFonts w:asciiTheme="minorHAnsi" w:hAnsiTheme="minorHAnsi" w:cstheme="minorHAnsi"/>
          <w:sz w:val="16"/>
        </w:rPr>
        <w:t>as¬sertive</w:t>
      </w:r>
      <w:proofErr w:type="spellEnd"/>
      <w:r w:rsidRPr="006936C7">
        <w:rPr>
          <w:rFonts w:asciiTheme="minorHAnsi" w:hAnsiTheme="minorHAnsi" w:cstheme="minorHAnsi"/>
          <w:sz w:val="16"/>
        </w:rPr>
        <w:t xml:space="preserve"> Chinese </w:t>
      </w:r>
      <w:proofErr w:type="spellStart"/>
      <w:r w:rsidRPr="006936C7">
        <w:rPr>
          <w:rFonts w:asciiTheme="minorHAnsi" w:hAnsiTheme="minorHAnsi" w:cstheme="minorHAnsi"/>
          <w:sz w:val="16"/>
        </w:rPr>
        <w:t>behaviour</w:t>
      </w:r>
      <w:proofErr w:type="spellEnd"/>
      <w:r w:rsidRPr="006936C7">
        <w:rPr>
          <w:rFonts w:asciiTheme="minorHAnsi" w:hAnsiTheme="minorHAnsi" w:cstheme="minorHAnsi"/>
          <w:sz w:val="16"/>
        </w:rPr>
        <w:t xml:space="preserve"> at the initial stage of a Sino-Japanese crisis but </w:t>
      </w:r>
      <w:r w:rsidRPr="006936C7">
        <w:rPr>
          <w:rStyle w:val="StyleUnderline"/>
          <w:rFonts w:asciiTheme="minorHAnsi" w:hAnsiTheme="minorHAnsi" w:cstheme="minorHAnsi"/>
        </w:rPr>
        <w:t xml:space="preserve">is likely to </w:t>
      </w:r>
      <w:r w:rsidRPr="00F21CF6">
        <w:rPr>
          <w:rStyle w:val="StyleUnderline"/>
          <w:rFonts w:asciiTheme="minorHAnsi" w:hAnsiTheme="minorHAnsi" w:cstheme="minorHAnsi"/>
          <w:highlight w:val="cyan"/>
        </w:rPr>
        <w:t>deter China from</w:t>
      </w:r>
      <w:r w:rsidRPr="006936C7">
        <w:rPr>
          <w:rFonts w:asciiTheme="minorHAnsi" w:hAnsiTheme="minorHAnsi" w:cstheme="minorHAnsi"/>
          <w:sz w:val="16"/>
        </w:rPr>
        <w:t xml:space="preserve"> </w:t>
      </w:r>
      <w:proofErr w:type="gramStart"/>
      <w:r w:rsidRPr="006936C7">
        <w:rPr>
          <w:rFonts w:asciiTheme="minorHAnsi" w:hAnsiTheme="minorHAnsi" w:cstheme="minorHAnsi"/>
          <w:sz w:val="16"/>
        </w:rPr>
        <w:t xml:space="preserve">actually </w:t>
      </w:r>
      <w:r w:rsidRPr="00F21CF6">
        <w:rPr>
          <w:rStyle w:val="StyleUnderline"/>
          <w:rFonts w:asciiTheme="minorHAnsi" w:hAnsiTheme="minorHAnsi" w:cstheme="minorHAnsi"/>
          <w:highlight w:val="cyan"/>
        </w:rPr>
        <w:t>using</w:t>
      </w:r>
      <w:proofErr w:type="gramEnd"/>
      <w:r w:rsidRPr="00F21CF6">
        <w:rPr>
          <w:rStyle w:val="StyleUnderline"/>
          <w:rFonts w:asciiTheme="minorHAnsi" w:hAnsiTheme="minorHAnsi" w:cstheme="minorHAnsi"/>
          <w:highlight w:val="cyan"/>
        </w:rPr>
        <w:t xml:space="preserve"> force</w:t>
      </w:r>
      <w:r w:rsidRPr="006936C7">
        <w:rPr>
          <w:rStyle w:val="StyleUnderline"/>
          <w:rFonts w:asciiTheme="minorHAnsi" w:hAnsiTheme="minorHAnsi" w:cstheme="minorHAnsi"/>
        </w:rPr>
        <w:t xml:space="preserve"> if a crisis escalates</w:t>
      </w:r>
      <w:r w:rsidRPr="006936C7">
        <w:rPr>
          <w:rFonts w:asciiTheme="minorHAnsi" w:hAnsiTheme="minorHAnsi" w:cstheme="minorHAnsi"/>
          <w:sz w:val="16"/>
        </w:rPr>
        <w:t xml:space="preserve">. While this may preserve the East Asian Peace, fear and crisis </w:t>
      </w:r>
      <w:proofErr w:type="spellStart"/>
      <w:r w:rsidRPr="006936C7">
        <w:rPr>
          <w:rFonts w:asciiTheme="minorHAnsi" w:hAnsiTheme="minorHAnsi" w:cstheme="minorHAnsi"/>
          <w:sz w:val="16"/>
        </w:rPr>
        <w:t>manage¬ment</w:t>
      </w:r>
      <w:proofErr w:type="spellEnd"/>
      <w:r w:rsidRPr="006936C7">
        <w:rPr>
          <w:rFonts w:asciiTheme="minorHAnsi" w:hAnsiTheme="minorHAnsi" w:cstheme="minorHAnsi"/>
          <w:sz w:val="16"/>
        </w:rPr>
        <w:t xml:space="preserve"> undergird the security dynamic, not trust or cooperation. Japan's special role in allaying other countries' fear and inspiring them to worry less for their security, and more for their economic development, may already have ended.</w:t>
      </w:r>
    </w:p>
    <w:p w14:paraId="1F2DE511" w14:textId="77777777" w:rsidR="00DD6A8F" w:rsidRDefault="00DD6A8F" w:rsidP="00DD6A8F">
      <w:pPr>
        <w:pStyle w:val="Heading3"/>
      </w:pPr>
      <w:r>
        <w:t>Impact---AT: Whales---2AC</w:t>
      </w:r>
    </w:p>
    <w:p w14:paraId="3EB97F0A" w14:textId="77777777" w:rsidR="00DD6A8F" w:rsidRDefault="00DD6A8F" w:rsidP="00DD6A8F">
      <w:pPr>
        <w:pStyle w:val="Heading4"/>
      </w:pPr>
      <w:r>
        <w:t xml:space="preserve">Individual species decline can’t cause extinction---tipping points are fake. </w:t>
      </w:r>
    </w:p>
    <w:p w14:paraId="6D4B6F82" w14:textId="77777777" w:rsidR="00DD6A8F" w:rsidRPr="006936C7" w:rsidRDefault="00DD6A8F" w:rsidP="00DD6A8F">
      <w:pPr>
        <w:rPr>
          <w:rFonts w:asciiTheme="minorHAnsi" w:hAnsiTheme="minorHAnsi" w:cstheme="minorHAnsi"/>
        </w:rPr>
      </w:pPr>
      <w:r w:rsidRPr="006936C7">
        <w:rPr>
          <w:rStyle w:val="Style13ptBold"/>
          <w:rFonts w:asciiTheme="minorHAnsi" w:hAnsiTheme="minorHAnsi" w:cstheme="minorHAnsi"/>
        </w:rPr>
        <w:t>Montoya</w:t>
      </w:r>
      <w:r>
        <w:rPr>
          <w:rStyle w:val="Style13ptBold"/>
          <w:rFonts w:asciiTheme="minorHAnsi" w:hAnsiTheme="minorHAnsi" w:cstheme="minorHAnsi"/>
        </w:rPr>
        <w:t xml:space="preserve"> et al.</w:t>
      </w:r>
      <w:r w:rsidRPr="006936C7">
        <w:rPr>
          <w:rStyle w:val="Style13ptBold"/>
          <w:rFonts w:asciiTheme="minorHAnsi" w:hAnsiTheme="minorHAnsi" w:cstheme="minorHAnsi"/>
        </w:rPr>
        <w:t xml:space="preserve"> 18</w:t>
      </w:r>
      <w:r w:rsidRPr="006936C7">
        <w:rPr>
          <w:rFonts w:asciiTheme="minorHAnsi" w:hAnsiTheme="minorHAnsi" w:cstheme="minorHAnsi"/>
        </w:rPr>
        <w:t xml:space="preserve"> José M. Montoya, Centre National de la Recherche </w:t>
      </w:r>
      <w:proofErr w:type="spellStart"/>
      <w:r w:rsidRPr="006936C7">
        <w:rPr>
          <w:rFonts w:asciiTheme="minorHAnsi" w:hAnsiTheme="minorHAnsi" w:cstheme="minorHAnsi"/>
        </w:rPr>
        <w:t>Scientifique</w:t>
      </w:r>
      <w:proofErr w:type="spellEnd"/>
      <w:r w:rsidRPr="006936C7">
        <w:rPr>
          <w:rFonts w:asciiTheme="minorHAnsi" w:hAnsiTheme="minorHAnsi" w:cstheme="minorHAnsi"/>
        </w:rPr>
        <w:t>, University Paul Sabatier, France. Ian Donohue, School of Natural Sciences, Trinity College Dublin, Dublin, Ireland. Stuart L. Pimm, Nicholas School of the Environment, Duke University. [Planetary Boundaries for Biodiversity: Implausible Science, Pernicious Policies, Trends in Ecology and Evolution, Cell Press, 33(2), February 2018, Pages 71-73]</w:t>
      </w:r>
    </w:p>
    <w:p w14:paraId="0201B602" w14:textId="77777777" w:rsidR="00DD6A8F" w:rsidRPr="006936C7" w:rsidRDefault="00DD6A8F" w:rsidP="00DD6A8F">
      <w:pPr>
        <w:rPr>
          <w:rFonts w:asciiTheme="minorHAnsi" w:hAnsiTheme="minorHAnsi" w:cstheme="minorHAnsi"/>
          <w:sz w:val="16"/>
        </w:rPr>
      </w:pPr>
      <w:r w:rsidRPr="006936C7">
        <w:rPr>
          <w:rStyle w:val="StyleUnderline"/>
          <w:rFonts w:asciiTheme="minorHAnsi" w:hAnsiTheme="minorHAnsi" w:cstheme="minorHAnsi"/>
        </w:rPr>
        <w:t xml:space="preserve">Why </w:t>
      </w:r>
      <w:r w:rsidRPr="00F21CF6">
        <w:rPr>
          <w:rStyle w:val="StyleUnderline"/>
          <w:rFonts w:asciiTheme="minorHAnsi" w:hAnsiTheme="minorHAnsi" w:cstheme="minorHAnsi"/>
          <w:highlight w:val="cyan"/>
        </w:rPr>
        <w:t>Tipping Points</w:t>
      </w:r>
      <w:r w:rsidRPr="006936C7">
        <w:rPr>
          <w:rStyle w:val="StyleUnderline"/>
          <w:rFonts w:asciiTheme="minorHAnsi" w:hAnsiTheme="minorHAnsi" w:cstheme="minorHAnsi"/>
        </w:rPr>
        <w:t xml:space="preserve"> for Biodiversity </w:t>
      </w:r>
      <w:r w:rsidRPr="00F21CF6">
        <w:rPr>
          <w:rStyle w:val="StyleUnderline"/>
          <w:rFonts w:asciiTheme="minorHAnsi" w:hAnsiTheme="minorHAnsi" w:cstheme="minorHAnsi"/>
          <w:highlight w:val="cyan"/>
        </w:rPr>
        <w:t xml:space="preserve">Are </w:t>
      </w:r>
      <w:r w:rsidRPr="00F21CF6">
        <w:rPr>
          <w:rStyle w:val="Emphasis"/>
          <w:rFonts w:asciiTheme="minorHAnsi" w:hAnsiTheme="minorHAnsi" w:cstheme="minorHAnsi"/>
          <w:highlight w:val="cyan"/>
        </w:rPr>
        <w:t>Fatally Flawed</w:t>
      </w:r>
      <w:r w:rsidRPr="006936C7">
        <w:rPr>
          <w:rStyle w:val="StyleUnderline"/>
          <w:rFonts w:asciiTheme="minorHAnsi" w:hAnsiTheme="minorHAnsi" w:cstheme="minorHAnsi"/>
        </w:rPr>
        <w:t xml:space="preserve"> </w:t>
      </w:r>
      <w:proofErr w:type="gramStart"/>
      <w:r w:rsidRPr="006936C7">
        <w:rPr>
          <w:rStyle w:val="StyleUnderline"/>
          <w:rFonts w:asciiTheme="minorHAnsi" w:hAnsiTheme="minorHAnsi" w:cstheme="minorHAnsi"/>
        </w:rPr>
        <w:t>The</w:t>
      </w:r>
      <w:proofErr w:type="gramEnd"/>
      <w:r w:rsidRPr="006936C7">
        <w:rPr>
          <w:rFonts w:asciiTheme="minorHAnsi" w:hAnsiTheme="minorHAnsi" w:cstheme="minorHAnsi"/>
          <w:sz w:val="16"/>
        </w:rPr>
        <w:t xml:space="preserve"> critical </w:t>
      </w:r>
      <w:r w:rsidRPr="00F21CF6">
        <w:rPr>
          <w:rStyle w:val="StyleUnderline"/>
          <w:rFonts w:asciiTheme="minorHAnsi" w:hAnsiTheme="minorHAnsi" w:cstheme="minorHAnsi"/>
          <w:highlight w:val="cyan"/>
        </w:rPr>
        <w:t>global extinction rate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operationally </w:t>
      </w:r>
      <w:r w:rsidRPr="00F21CF6">
        <w:rPr>
          <w:rStyle w:val="Emphasis"/>
          <w:rFonts w:asciiTheme="minorHAnsi" w:hAnsiTheme="minorHAnsi" w:cstheme="minorHAnsi"/>
          <w:highlight w:val="cyan"/>
        </w:rPr>
        <w:t>undefined</w:t>
      </w:r>
      <w:r w:rsidRPr="006936C7">
        <w:rPr>
          <w:rFonts w:asciiTheme="minorHAnsi" w:hAnsiTheme="minorHAnsi" w:cstheme="minorHAnsi"/>
          <w:sz w:val="16"/>
        </w:rPr>
        <w:t>: when the heart of the last individual of a species stops beating, global extinction rate spikes momentarily. Why should this lead to planetary collapse? Suppose we define the rate ourselves</w:t>
      </w:r>
      <w:r>
        <w:rPr>
          <w:rFonts w:asciiTheme="minorHAnsi" w:hAnsiTheme="minorHAnsi" w:cstheme="minorHAnsi"/>
          <w:sz w:val="16"/>
        </w:rPr>
        <w:t xml:space="preserve"> – </w:t>
      </w:r>
      <w:r w:rsidRPr="006936C7">
        <w:rPr>
          <w:rFonts w:asciiTheme="minorHAnsi" w:hAnsiTheme="minorHAnsi" w:cstheme="minorHAnsi"/>
          <w:sz w:val="16"/>
        </w:rPr>
        <w:t>for example in terms of extinctions per million species [2] averaged per year or decade. Following the d</w:t>
      </w:r>
      <w:r w:rsidRPr="006936C7">
        <w:rPr>
          <w:rStyle w:val="StyleUnderline"/>
          <w:rFonts w:asciiTheme="minorHAnsi" w:hAnsiTheme="minorHAnsi" w:cstheme="minorHAnsi"/>
        </w:rPr>
        <w:t xml:space="preserve">iscovery of the Hawaiian Islands by the Polynesians 1500 years ago, they eliminated so many species that even the decadal global extinction rate would have been exceptional. However, why would these extinctions of island endemics </w:t>
      </w:r>
      <w:r w:rsidRPr="006936C7">
        <w:rPr>
          <w:rFonts w:asciiTheme="minorHAnsi" w:hAnsiTheme="minorHAnsi" w:cstheme="minorHAnsi"/>
          <w:sz w:val="16"/>
        </w:rPr>
        <w:t xml:space="preserve">cause a collapse that putatively is both global and only now visible? There would certainly be local consequences of species loss, but why a precipitous local collapse in ecosystems and why would it be global in extent? Furthermore, how might the rate of loss (versus its size) be responsible? Certainly, there are regional physical processes </w:t>
      </w:r>
      <w:r w:rsidRPr="006936C7">
        <w:rPr>
          <w:rStyle w:val="Emphasis"/>
          <w:rFonts w:asciiTheme="minorHAnsi" w:hAnsiTheme="minorHAnsi" w:cstheme="minorHAnsi"/>
        </w:rPr>
        <w:t>for which</w:t>
      </w:r>
      <w:r w:rsidRPr="006936C7">
        <w:rPr>
          <w:rFonts w:asciiTheme="minorHAnsi" w:hAnsiTheme="minorHAnsi" w:cstheme="minorHAnsi"/>
          <w:sz w:val="16"/>
        </w:rPr>
        <w:t xml:space="preserve"> empirical data suggests thresholds. Globally their existence is far from certain; they do not exist within the terrestrial biosphere in isolation [12]. Models of single populations and local communities can show thresholds, but these neither deal with extinction rates nor global processes. Indeed, in publications [3], though not in </w:t>
      </w:r>
      <w:proofErr w:type="spellStart"/>
      <w:r w:rsidRPr="006936C7">
        <w:rPr>
          <w:rFonts w:asciiTheme="minorHAnsi" w:hAnsiTheme="minorHAnsi" w:cstheme="minorHAnsi"/>
          <w:sz w:val="16"/>
        </w:rPr>
        <w:t>presentationsii</w:t>
      </w:r>
      <w:proofErr w:type="spellEnd"/>
      <w:r w:rsidRPr="006936C7">
        <w:rPr>
          <w:rFonts w:asciiTheme="minorHAnsi" w:hAnsiTheme="minorHAnsi" w:cstheme="minorHAnsi"/>
          <w:sz w:val="16"/>
        </w:rPr>
        <w:t xml:space="preserve">, </w:t>
      </w:r>
      <w:r w:rsidRPr="00F21CF6">
        <w:rPr>
          <w:rStyle w:val="StyleUnderline"/>
          <w:rFonts w:asciiTheme="minorHAnsi" w:hAnsiTheme="minorHAnsi" w:cstheme="minorHAnsi"/>
          <w:highlight w:val="cyan"/>
        </w:rPr>
        <w:t>p</w:t>
      </w:r>
      <w:r w:rsidRPr="006936C7">
        <w:rPr>
          <w:rStyle w:val="StyleUnderline"/>
          <w:rFonts w:asciiTheme="minorHAnsi" w:hAnsiTheme="minorHAnsi" w:cstheme="minorHAnsi"/>
        </w:rPr>
        <w:t xml:space="preserve">lanetary </w:t>
      </w:r>
      <w:r w:rsidRPr="00F21CF6">
        <w:rPr>
          <w:rStyle w:val="StyleUnderline"/>
          <w:rFonts w:asciiTheme="minorHAnsi" w:hAnsiTheme="minorHAnsi" w:cstheme="minorHAnsi"/>
          <w:highlight w:val="cyan"/>
        </w:rPr>
        <w:t>b</w:t>
      </w:r>
      <w:r w:rsidRPr="006936C7">
        <w:rPr>
          <w:rStyle w:val="StyleUnderline"/>
          <w:rFonts w:asciiTheme="minorHAnsi" w:hAnsiTheme="minorHAnsi" w:cstheme="minorHAnsi"/>
        </w:rPr>
        <w:t xml:space="preserve">oundary </w:t>
      </w:r>
      <w:r w:rsidRPr="00F21CF6">
        <w:rPr>
          <w:rStyle w:val="StyleUnderline"/>
          <w:rFonts w:asciiTheme="minorHAnsi" w:hAnsiTheme="minorHAnsi" w:cstheme="minorHAnsi"/>
          <w:highlight w:val="cyan"/>
        </w:rPr>
        <w:t>arguments</w:t>
      </w:r>
      <w:r w:rsidRPr="006936C7">
        <w:rPr>
          <w:rFonts w:asciiTheme="minorHAnsi" w:hAnsiTheme="minorHAnsi" w:cstheme="minorHAnsi"/>
          <w:sz w:val="16"/>
        </w:rPr>
        <w:t xml:space="preserve"> have </w:t>
      </w:r>
      <w:r w:rsidRPr="00F21CF6">
        <w:rPr>
          <w:rStyle w:val="StyleUnderline"/>
          <w:rFonts w:asciiTheme="minorHAnsi" w:hAnsiTheme="minorHAnsi" w:cstheme="minorHAnsi"/>
          <w:highlight w:val="cyan"/>
        </w:rPr>
        <w:t xml:space="preserve">moved </w:t>
      </w:r>
      <w:r w:rsidRPr="00F21CF6">
        <w:rPr>
          <w:rStyle w:val="Emphasis"/>
          <w:rFonts w:asciiTheme="minorHAnsi" w:hAnsiTheme="minorHAnsi" w:cstheme="minorHAnsi"/>
          <w:highlight w:val="cyan"/>
        </w:rPr>
        <w:t>away from catastrophes</w:t>
      </w:r>
      <w:r w:rsidRPr="006936C7">
        <w:rPr>
          <w:rFonts w:asciiTheme="minorHAnsi" w:hAnsiTheme="minorHAnsi" w:cstheme="minorHAnsi"/>
          <w:sz w:val="16"/>
        </w:rPr>
        <w:t xml:space="preserve">, first to rapid transitions, where small changes lead to large effects, then to more gradual ones. The concession is ‘not all Earth system processes included in the planetary boundary have singular thresholds at the global/continental/ocean basin level’ [3]. Exactly so. This </w:t>
      </w:r>
      <w:r w:rsidRPr="00F21CF6">
        <w:rPr>
          <w:rStyle w:val="StyleUnderline"/>
          <w:rFonts w:asciiTheme="minorHAnsi" w:hAnsiTheme="minorHAnsi" w:cstheme="minorHAnsi"/>
          <w:highlight w:val="cyan"/>
        </w:rPr>
        <w:t>statement admits</w:t>
      </w:r>
      <w:r w:rsidRPr="006936C7">
        <w:rPr>
          <w:rStyle w:val="StyleUnderline"/>
          <w:rFonts w:asciiTheme="minorHAnsi" w:hAnsiTheme="minorHAnsi" w:cstheme="minorHAnsi"/>
        </w:rPr>
        <w:t xml:space="preserve"> their </w:t>
      </w:r>
      <w:r w:rsidRPr="00F21CF6">
        <w:rPr>
          <w:rStyle w:val="Emphasis"/>
          <w:rFonts w:asciiTheme="minorHAnsi" w:hAnsiTheme="minorHAnsi" w:cstheme="minorHAnsi"/>
          <w:highlight w:val="cyan"/>
        </w:rPr>
        <w:t>arbitrary nature</w:t>
      </w:r>
      <w:r w:rsidRPr="006936C7">
        <w:rPr>
          <w:rFonts w:asciiTheme="minorHAnsi" w:hAnsiTheme="minorHAnsi" w:cstheme="minorHAnsi"/>
          <w:sz w:val="16"/>
        </w:rPr>
        <w:t xml:space="preserve">. If anything can happen, then there is no insight gained: gradual change is embraced by entirely arbitrary and indefinable values where the ‘safe operating space’ is transgressed. Drawing attention to global environmental issues is certainly essential, therefore what harm is there in another approach, superficially attractive, even if it has limitations? We show that notions of </w:t>
      </w:r>
      <w:r w:rsidRPr="00F21CF6">
        <w:rPr>
          <w:rStyle w:val="Emphasis"/>
          <w:rFonts w:asciiTheme="minorHAnsi" w:hAnsiTheme="minorHAnsi" w:cstheme="minorHAnsi"/>
          <w:highlight w:val="cyan"/>
        </w:rPr>
        <w:t>p</w:t>
      </w:r>
      <w:r w:rsidRPr="006936C7">
        <w:rPr>
          <w:rFonts w:asciiTheme="minorHAnsi" w:hAnsiTheme="minorHAnsi" w:cstheme="minorHAnsi"/>
          <w:sz w:val="16"/>
        </w:rPr>
        <w:t xml:space="preserve">lanetary </w:t>
      </w:r>
      <w:r w:rsidRPr="00F21CF6">
        <w:rPr>
          <w:rStyle w:val="Emphasis"/>
          <w:rFonts w:asciiTheme="minorHAnsi" w:hAnsiTheme="minorHAnsi" w:cstheme="minorHAnsi"/>
          <w:highlight w:val="cyan"/>
        </w:rPr>
        <w:t>b</w:t>
      </w:r>
      <w:r w:rsidRPr="006936C7">
        <w:rPr>
          <w:rFonts w:asciiTheme="minorHAnsi" w:hAnsiTheme="minorHAnsi" w:cstheme="minorHAnsi"/>
          <w:sz w:val="16"/>
        </w:rPr>
        <w:t>oundarie</w:t>
      </w:r>
      <w:r w:rsidRPr="00F21CF6">
        <w:rPr>
          <w:rStyle w:val="StyleUnderline"/>
          <w:rFonts w:asciiTheme="minorHAnsi" w:hAnsiTheme="minorHAnsi" w:cstheme="minorHAnsi"/>
          <w:highlight w:val="cyan"/>
        </w:rPr>
        <w:t>s add no insight</w:t>
      </w:r>
      <w:r w:rsidRPr="006936C7">
        <w:rPr>
          <w:rFonts w:asciiTheme="minorHAnsi" w:hAnsiTheme="minorHAnsi" w:cstheme="minorHAnsi"/>
          <w:sz w:val="16"/>
        </w:rPr>
        <w:t xml:space="preserve"> into our understanding of the threats to biodiversity and ecosystem functioning, </w:t>
      </w:r>
      <w:r w:rsidRPr="00F21CF6">
        <w:rPr>
          <w:rStyle w:val="StyleUnderline"/>
          <w:rFonts w:asciiTheme="minorHAnsi" w:hAnsiTheme="minorHAnsi" w:cstheme="minorHAnsi"/>
          <w:highlight w:val="cyan"/>
        </w:rPr>
        <w:t>have no evidence</w:t>
      </w:r>
      <w:r w:rsidRPr="006936C7">
        <w:rPr>
          <w:rFonts w:asciiTheme="minorHAnsi" w:hAnsiTheme="minorHAnsi" w:cstheme="minorHAnsi"/>
          <w:sz w:val="16"/>
        </w:rPr>
        <w:t xml:space="preserve"> to support them, </w:t>
      </w:r>
      <w:r w:rsidRPr="00F21CF6">
        <w:rPr>
          <w:rStyle w:val="StyleUnderline"/>
          <w:rFonts w:asciiTheme="minorHAnsi" w:hAnsiTheme="minorHAnsi" w:cstheme="minorHAnsi"/>
          <w:highlight w:val="cyan"/>
        </w:rPr>
        <w:t>are too vague</w:t>
      </w:r>
      <w:r w:rsidRPr="006936C7">
        <w:rPr>
          <w:rStyle w:val="StyleUnderline"/>
          <w:rFonts w:asciiTheme="minorHAnsi" w:hAnsiTheme="minorHAnsi" w:cstheme="minorHAnsi"/>
        </w:rPr>
        <w:t xml:space="preserve"> for use</w:t>
      </w:r>
      <w:r w:rsidRPr="006936C7">
        <w:rPr>
          <w:rFonts w:asciiTheme="minorHAnsi" w:hAnsiTheme="minorHAnsi" w:cstheme="minorHAnsi"/>
          <w:sz w:val="16"/>
        </w:rPr>
        <w:t xml:space="preserve"> by those who manage biodiversity, </w:t>
      </w:r>
      <w:r w:rsidRPr="00F21CF6">
        <w:rPr>
          <w:rStyle w:val="StyleUnderline"/>
          <w:rFonts w:asciiTheme="minorHAnsi" w:hAnsiTheme="minorHAnsi" w:cstheme="minorHAnsi"/>
          <w:highlight w:val="cyan"/>
        </w:rPr>
        <w:t xml:space="preserve">and promote </w:t>
      </w:r>
      <w:r w:rsidRPr="00F21CF6">
        <w:rPr>
          <w:rStyle w:val="Emphasis"/>
          <w:rFonts w:asciiTheme="minorHAnsi" w:hAnsiTheme="minorHAnsi" w:cstheme="minorHAnsi"/>
          <w:highlight w:val="cyan"/>
        </w:rPr>
        <w:t>pernicious policies</w:t>
      </w:r>
      <w:r w:rsidRPr="006936C7">
        <w:rPr>
          <w:rFonts w:asciiTheme="minorHAnsi" w:hAnsiTheme="minorHAnsi" w:cstheme="minorHAnsi"/>
          <w:sz w:val="16"/>
        </w:rPr>
        <w:t>. Attempts to fix these problems strip the original idea of all meaningful content, but still plead for the notion of a safe operating space. Why is this deeply flawed idea so seductive, and what problems arise from its embrace?</w:t>
      </w:r>
    </w:p>
    <w:p w14:paraId="16B00DDF" w14:textId="77777777" w:rsidR="00DD6A8F" w:rsidRDefault="00DD6A8F" w:rsidP="00DD6A8F">
      <w:pPr>
        <w:pStyle w:val="Heading4"/>
      </w:pPr>
      <w:r>
        <w:t xml:space="preserve">Biodiversity is irrelevant. </w:t>
      </w:r>
    </w:p>
    <w:p w14:paraId="7B10DEC1" w14:textId="77777777" w:rsidR="00DD6A8F" w:rsidRPr="006936C7" w:rsidRDefault="00DD6A8F" w:rsidP="00DD6A8F">
      <w:pPr>
        <w:rPr>
          <w:rFonts w:asciiTheme="minorHAnsi" w:hAnsiTheme="minorHAnsi" w:cstheme="minorHAnsi"/>
        </w:rPr>
      </w:pPr>
      <w:proofErr w:type="spellStart"/>
      <w:r w:rsidRPr="006936C7">
        <w:rPr>
          <w:rStyle w:val="Style13ptBold"/>
          <w:rFonts w:asciiTheme="minorHAnsi" w:hAnsiTheme="minorHAnsi" w:cstheme="minorHAnsi"/>
        </w:rPr>
        <w:t>Kareiva</w:t>
      </w:r>
      <w:proofErr w:type="spellEnd"/>
      <w:r w:rsidRPr="006936C7">
        <w:rPr>
          <w:rStyle w:val="Style13ptBold"/>
          <w:rFonts w:asciiTheme="minorHAnsi" w:hAnsiTheme="minorHAnsi" w:cstheme="minorHAnsi"/>
        </w:rPr>
        <w:t xml:space="preserve"> and Carranza, 18</w:t>
      </w:r>
      <w:r w:rsidRPr="006936C7">
        <w:rPr>
          <w:rFonts w:asciiTheme="minorHAnsi" w:hAnsiTheme="minorHAnsi" w:cstheme="minorHAnsi"/>
        </w:rPr>
        <w:t xml:space="preserve">—Institute of the Environment and Sustainability, University of California, Los Angeles (Peter and Valerie, “Existential risk due to ecosystem collapse: Nature strikes back,” Futures, available online January 5, 2018, ScienceDirect, </w:t>
      </w:r>
      <w:proofErr w:type="spellStart"/>
      <w:r w:rsidRPr="006936C7">
        <w:rPr>
          <w:rFonts w:asciiTheme="minorHAnsi" w:hAnsiTheme="minorHAnsi" w:cstheme="minorHAnsi"/>
        </w:rPr>
        <w:t>dml</w:t>
      </w:r>
      <w:proofErr w:type="spellEnd"/>
      <w:r w:rsidRPr="006936C7">
        <w:rPr>
          <w:rFonts w:asciiTheme="minorHAnsi" w:hAnsiTheme="minorHAnsi" w:cstheme="minorHAnsi"/>
        </w:rPr>
        <w:t>)</w:t>
      </w:r>
    </w:p>
    <w:p w14:paraId="68889EDB" w14:textId="45E57EB2" w:rsidR="00A95652" w:rsidRPr="00DD6A8F" w:rsidRDefault="00DD6A8F" w:rsidP="00DD6A8F">
      <w:pPr>
        <w:rPr>
          <w:rFonts w:asciiTheme="minorHAnsi" w:hAnsiTheme="minorHAnsi" w:cstheme="minorHAnsi"/>
          <w:sz w:val="16"/>
        </w:rPr>
      </w:pPr>
      <w:r w:rsidRPr="006936C7">
        <w:rPr>
          <w:rFonts w:asciiTheme="minorHAnsi" w:hAnsiTheme="minorHAnsi" w:cstheme="minorHAnsi"/>
          <w:sz w:val="16"/>
        </w:rPr>
        <w:t xml:space="preserve">The interesting question is whether any of the planetary thresholds other than CO2 could also portend existential risks. Here the answer is not clear. </w:t>
      </w:r>
      <w:r w:rsidRPr="006936C7">
        <w:rPr>
          <w:rStyle w:val="StyleUnderline"/>
          <w:rFonts w:asciiTheme="minorHAnsi" w:hAnsiTheme="minorHAnsi" w:cstheme="minorHAnsi"/>
        </w:rPr>
        <w:t xml:space="preserve">One boundary often mentioned as a concern for the fate of global civilization is </w:t>
      </w:r>
      <w:r w:rsidRPr="006936C7">
        <w:rPr>
          <w:rStyle w:val="Emphasis"/>
          <w:rFonts w:asciiTheme="minorHAnsi" w:hAnsiTheme="minorHAnsi" w:cstheme="minorHAnsi"/>
        </w:rPr>
        <w:t>biodiversity</w:t>
      </w:r>
      <w:r w:rsidRPr="006936C7">
        <w:rPr>
          <w:rFonts w:asciiTheme="minorHAnsi" w:hAnsiTheme="minorHAnsi" w:cstheme="minorHAnsi"/>
          <w:sz w:val="16"/>
        </w:rPr>
        <w:t xml:space="preserve"> (Ehrlich &amp; Ehrlich, 2012), with the proposed safety threshold being a loss of greater than 0.001% per year (</w:t>
      </w:r>
      <w:proofErr w:type="spellStart"/>
      <w:r w:rsidRPr="006936C7">
        <w:rPr>
          <w:rFonts w:asciiTheme="minorHAnsi" w:hAnsiTheme="minorHAnsi" w:cstheme="minorHAnsi"/>
          <w:sz w:val="16"/>
        </w:rPr>
        <w:t>Rockström</w:t>
      </w:r>
      <w:proofErr w:type="spellEnd"/>
      <w:r w:rsidRPr="006936C7">
        <w:rPr>
          <w:rFonts w:asciiTheme="minorHAnsi" w:hAnsiTheme="minorHAnsi" w:cstheme="minorHAnsi"/>
          <w:sz w:val="16"/>
        </w:rPr>
        <w:t xml:space="preserve"> et al., 2009). </w:t>
      </w:r>
      <w:r w:rsidRPr="006936C7">
        <w:rPr>
          <w:rStyle w:val="StyleUnderline"/>
          <w:rFonts w:asciiTheme="minorHAnsi" w:hAnsiTheme="minorHAnsi" w:cstheme="minorHAnsi"/>
        </w:rPr>
        <w:t xml:space="preserve">There is </w:t>
      </w:r>
      <w:r w:rsidRPr="00F21CF6">
        <w:rPr>
          <w:rStyle w:val="Emphasis"/>
          <w:rFonts w:asciiTheme="minorHAnsi" w:hAnsiTheme="minorHAnsi" w:cstheme="minorHAnsi"/>
          <w:highlight w:val="cyan"/>
        </w:rPr>
        <w:t>little ev</w:t>
      </w:r>
      <w:r w:rsidRPr="006936C7">
        <w:rPr>
          <w:rStyle w:val="Emphasis"/>
          <w:rFonts w:asciiTheme="minorHAnsi" w:hAnsiTheme="minorHAnsi" w:cstheme="minorHAnsi"/>
        </w:rPr>
        <w:t>idence</w:t>
      </w:r>
      <w:r w:rsidRPr="006936C7">
        <w:rPr>
          <w:rStyle w:val="StyleUnderline"/>
          <w:rFonts w:asciiTheme="minorHAnsi" w:hAnsiTheme="minorHAnsi" w:cstheme="minorHAnsi"/>
        </w:rPr>
        <w:t xml:space="preserve"> that this</w:t>
      </w:r>
      <w:r w:rsidRPr="006936C7">
        <w:rPr>
          <w:rFonts w:asciiTheme="minorHAnsi" w:hAnsiTheme="minorHAnsi" w:cstheme="minorHAnsi"/>
          <w:sz w:val="16"/>
        </w:rPr>
        <w:t xml:space="preserve"> </w:t>
      </w:r>
      <w:proofErr w:type="gramStart"/>
      <w:r w:rsidRPr="006936C7">
        <w:rPr>
          <w:rFonts w:asciiTheme="minorHAnsi" w:hAnsiTheme="minorHAnsi" w:cstheme="minorHAnsi"/>
          <w:sz w:val="16"/>
        </w:rPr>
        <w:t>particular 0.001%</w:t>
      </w:r>
      <w:proofErr w:type="gramEnd"/>
      <w:r w:rsidRPr="006936C7">
        <w:rPr>
          <w:rFonts w:asciiTheme="minorHAnsi" w:hAnsiTheme="minorHAnsi" w:cstheme="minorHAnsi"/>
          <w:sz w:val="16"/>
        </w:rPr>
        <w:t xml:space="preserve"> annual loss </w:t>
      </w:r>
      <w:r w:rsidRPr="006936C7">
        <w:rPr>
          <w:rStyle w:val="StyleUnderline"/>
          <w:rFonts w:asciiTheme="minorHAnsi" w:hAnsiTheme="minorHAnsi" w:cstheme="minorHAnsi"/>
        </w:rPr>
        <w:t>is a threshold—</w:t>
      </w:r>
      <w:r w:rsidRPr="00F21CF6">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it is </w:t>
      </w:r>
      <w:r w:rsidRPr="00F21CF6">
        <w:rPr>
          <w:rStyle w:val="Emphasis"/>
          <w:rFonts w:asciiTheme="minorHAnsi" w:hAnsiTheme="minorHAnsi" w:cstheme="minorHAnsi"/>
          <w:highlight w:val="cyan"/>
        </w:rPr>
        <w:t>hard to imagine any data</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would</w:t>
      </w:r>
      <w:r w:rsidRPr="006936C7">
        <w:rPr>
          <w:rStyle w:val="StyleUnderline"/>
          <w:rFonts w:asciiTheme="minorHAnsi" w:hAnsiTheme="minorHAnsi" w:cstheme="minorHAnsi"/>
        </w:rPr>
        <w:t xml:space="preserve"> allow one to </w:t>
      </w:r>
      <w:r w:rsidRPr="00F21CF6">
        <w:rPr>
          <w:rStyle w:val="Emphasis"/>
          <w:rFonts w:asciiTheme="minorHAnsi" w:hAnsiTheme="minorHAnsi" w:cstheme="minorHAnsi"/>
          <w:highlight w:val="cyan"/>
        </w:rPr>
        <w:t>identify</w:t>
      </w:r>
      <w:r w:rsidRPr="006936C7">
        <w:rPr>
          <w:rStyle w:val="Emphasis"/>
          <w:rFonts w:asciiTheme="minorHAnsi" w:hAnsiTheme="minorHAnsi" w:cstheme="minorHAnsi"/>
        </w:rPr>
        <w:t xml:space="preserve"> where </w:t>
      </w:r>
      <w:r w:rsidRPr="00F21CF6">
        <w:rPr>
          <w:rStyle w:val="Emphasis"/>
          <w:rFonts w:asciiTheme="minorHAnsi" w:hAnsiTheme="minorHAnsi" w:cstheme="minorHAnsi"/>
          <w:highlight w:val="cyan"/>
        </w:rPr>
        <w:t>the threshold</w:t>
      </w:r>
      <w:r w:rsidRPr="006936C7">
        <w:rPr>
          <w:rStyle w:val="Emphasis"/>
          <w:rFonts w:asciiTheme="minorHAnsi" w:hAnsiTheme="minorHAnsi" w:cstheme="minorHAnsi"/>
        </w:rPr>
        <w:t xml:space="preserve"> was</w:t>
      </w:r>
      <w:r w:rsidRPr="006936C7">
        <w:rPr>
          <w:rFonts w:asciiTheme="minorHAnsi" w:hAnsiTheme="minorHAnsi" w:cstheme="minorHAnsi"/>
          <w:sz w:val="16"/>
        </w:rPr>
        <w:t xml:space="preserve"> (Brook, Ellis, Perring, Mackay, &amp; </w:t>
      </w:r>
      <w:proofErr w:type="spellStart"/>
      <w:r w:rsidRPr="006936C7">
        <w:rPr>
          <w:rFonts w:asciiTheme="minorHAnsi" w:hAnsiTheme="minorHAnsi" w:cstheme="minorHAnsi"/>
          <w:sz w:val="16"/>
        </w:rPr>
        <w:t>Blomqvist</w:t>
      </w:r>
      <w:proofErr w:type="spellEnd"/>
      <w:r w:rsidRPr="006936C7">
        <w:rPr>
          <w:rFonts w:asciiTheme="minorHAnsi" w:hAnsiTheme="minorHAnsi" w:cstheme="minorHAnsi"/>
          <w:sz w:val="16"/>
        </w:rPr>
        <w:t xml:space="preserve">, 2013; </w:t>
      </w:r>
      <w:proofErr w:type="spellStart"/>
      <w:r w:rsidRPr="006936C7">
        <w:rPr>
          <w:rFonts w:asciiTheme="minorHAnsi" w:hAnsiTheme="minorHAnsi" w:cstheme="minorHAnsi"/>
          <w:sz w:val="16"/>
        </w:rPr>
        <w:t>Lenton</w:t>
      </w:r>
      <w:proofErr w:type="spellEnd"/>
      <w:r w:rsidRPr="006936C7">
        <w:rPr>
          <w:rFonts w:asciiTheme="minorHAnsi" w:hAnsiTheme="minorHAnsi" w:cstheme="minorHAnsi"/>
          <w:sz w:val="16"/>
        </w:rPr>
        <w:t xml:space="preserve"> &amp; Williams, 2013). </w:t>
      </w:r>
      <w:r w:rsidRPr="006936C7">
        <w:rPr>
          <w:rStyle w:val="StyleUnderline"/>
          <w:rFonts w:asciiTheme="minorHAnsi" w:hAnsiTheme="minorHAnsi" w:cstheme="minorHAnsi"/>
        </w:rPr>
        <w:t xml:space="preserve">A better question is whether one can imagine </w:t>
      </w:r>
      <w:r w:rsidRPr="006936C7">
        <w:rPr>
          <w:rStyle w:val="Emphasis"/>
          <w:rFonts w:asciiTheme="minorHAnsi" w:hAnsiTheme="minorHAnsi" w:cstheme="minorHAnsi"/>
        </w:rPr>
        <w:t>any scenario</w:t>
      </w:r>
      <w:r w:rsidRPr="006936C7">
        <w:rPr>
          <w:rStyle w:val="StyleUnderline"/>
          <w:rFonts w:asciiTheme="minorHAnsi" w:hAnsiTheme="minorHAnsi" w:cstheme="minorHAnsi"/>
        </w:rPr>
        <w:t xml:space="preserve"> by which the loss of too many species leads to the </w:t>
      </w:r>
      <w:r w:rsidRPr="006936C7">
        <w:rPr>
          <w:rStyle w:val="Emphasis"/>
          <w:rFonts w:asciiTheme="minorHAnsi" w:hAnsiTheme="minorHAnsi" w:cstheme="minorHAnsi"/>
        </w:rPr>
        <w:t>collapse of societies</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environmental disasters</w:t>
      </w:r>
      <w:r w:rsidRPr="006936C7">
        <w:rPr>
          <w:rStyle w:val="StyleUnderline"/>
          <w:rFonts w:asciiTheme="minorHAnsi" w:hAnsiTheme="minorHAnsi" w:cstheme="minorHAnsi"/>
        </w:rPr>
        <w:t xml:space="preserve">, even though one </w:t>
      </w:r>
      <w:r w:rsidRPr="006936C7">
        <w:rPr>
          <w:rStyle w:val="Emphasis"/>
          <w:rFonts w:asciiTheme="minorHAnsi" w:hAnsiTheme="minorHAnsi" w:cstheme="minorHAnsi"/>
        </w:rPr>
        <w:t>cannot know the absolute number of extinctions</w:t>
      </w:r>
      <w:r w:rsidRPr="006936C7">
        <w:rPr>
          <w:rFonts w:asciiTheme="minorHAnsi" w:hAnsiTheme="minorHAnsi" w:cstheme="minorHAnsi"/>
          <w:sz w:val="16"/>
        </w:rPr>
        <w:t xml:space="preserve"> that would be required to create this dystopia. </w:t>
      </w:r>
      <w:r w:rsidRPr="006936C7">
        <w:rPr>
          <w:rStyle w:val="StyleUnderline"/>
          <w:rFonts w:asciiTheme="minorHAnsi" w:hAnsiTheme="minorHAnsi" w:cstheme="minorHAnsi"/>
        </w:rPr>
        <w:t>While there are data that relate local reductions</w:t>
      </w:r>
      <w:r w:rsidRPr="006936C7">
        <w:rPr>
          <w:rFonts w:asciiTheme="minorHAnsi" w:hAnsiTheme="minorHAnsi" w:cstheme="minorHAnsi"/>
          <w:sz w:val="16"/>
        </w:rPr>
        <w:t xml:space="preserve"> in species richness </w:t>
      </w:r>
      <w:r w:rsidRPr="006936C7">
        <w:rPr>
          <w:rStyle w:val="StyleUnderline"/>
          <w:rFonts w:asciiTheme="minorHAnsi" w:hAnsiTheme="minorHAnsi" w:cstheme="minorHAnsi"/>
        </w:rPr>
        <w:t xml:space="preserve">to altered ecosystem function, these </w:t>
      </w:r>
      <w:r w:rsidRPr="00F21CF6">
        <w:rPr>
          <w:rStyle w:val="StyleUnderline"/>
          <w:rFonts w:asciiTheme="minorHAnsi" w:hAnsiTheme="minorHAnsi" w:cstheme="minorHAnsi"/>
          <w:highlight w:val="cyan"/>
        </w:rPr>
        <w:t xml:space="preserve">results </w:t>
      </w:r>
      <w:r w:rsidRPr="00F21CF6">
        <w:rPr>
          <w:rStyle w:val="Emphasis"/>
          <w:rFonts w:asciiTheme="minorHAnsi" w:hAnsiTheme="minorHAnsi" w:cstheme="minorHAnsi"/>
          <w:highlight w:val="cyan"/>
        </w:rPr>
        <w:t>do not point to</w:t>
      </w:r>
      <w:r w:rsidRPr="006936C7">
        <w:rPr>
          <w:rStyle w:val="Emphasis"/>
          <w:rFonts w:asciiTheme="minorHAnsi" w:hAnsiTheme="minorHAnsi" w:cstheme="minorHAnsi"/>
        </w:rPr>
        <w:t xml:space="preserve"> substantial </w:t>
      </w:r>
      <w:r w:rsidRPr="00F21CF6">
        <w:rPr>
          <w:rStyle w:val="Emphasis"/>
          <w:rFonts w:asciiTheme="minorHAnsi" w:hAnsiTheme="minorHAnsi" w:cstheme="minorHAnsi"/>
          <w:highlight w:val="cyan"/>
        </w:rPr>
        <w:t>existential risks</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 xml:space="preserve">data are </w:t>
      </w:r>
      <w:r w:rsidRPr="00F21CF6">
        <w:rPr>
          <w:rStyle w:val="Emphasis"/>
          <w:rFonts w:asciiTheme="minorHAnsi" w:hAnsiTheme="minorHAnsi" w:cstheme="minorHAnsi"/>
          <w:highlight w:val="cyan"/>
        </w:rPr>
        <w:t>small-scale experiments</w:t>
      </w:r>
      <w:r w:rsidRPr="006936C7">
        <w:rPr>
          <w:rStyle w:val="StyleUnderline"/>
          <w:rFonts w:asciiTheme="minorHAnsi" w:hAnsiTheme="minorHAnsi" w:cstheme="minorHAnsi"/>
        </w:rPr>
        <w:t xml:space="preserve"> in which plant productivity, or nutrient retention is reduced</w:t>
      </w:r>
      <w:r w:rsidRPr="006936C7">
        <w:rPr>
          <w:rFonts w:asciiTheme="minorHAnsi" w:hAnsiTheme="minorHAnsi" w:cstheme="minorHAnsi"/>
          <w:sz w:val="16"/>
        </w:rPr>
        <w:t xml:space="preserve"> as species numbers decline locally (</w:t>
      </w:r>
      <w:proofErr w:type="spellStart"/>
      <w:r w:rsidRPr="006936C7">
        <w:rPr>
          <w:rFonts w:asciiTheme="minorHAnsi" w:hAnsiTheme="minorHAnsi" w:cstheme="minorHAnsi"/>
          <w:sz w:val="16"/>
        </w:rPr>
        <w:t>Vellend</w:t>
      </w:r>
      <w:proofErr w:type="spellEnd"/>
      <w:r w:rsidRPr="006936C7">
        <w:rPr>
          <w:rFonts w:asciiTheme="minorHAnsi" w:hAnsiTheme="minorHAnsi" w:cstheme="minorHAnsi"/>
          <w:sz w:val="16"/>
        </w:rPr>
        <w:t xml:space="preserve">, 2017), </w:t>
      </w:r>
      <w:r w:rsidRPr="00F21CF6">
        <w:rPr>
          <w:rStyle w:val="StyleUnderline"/>
          <w:rFonts w:asciiTheme="minorHAnsi" w:hAnsiTheme="minorHAnsi" w:cstheme="minorHAnsi"/>
          <w:highlight w:val="cyan"/>
        </w:rPr>
        <w:t>or</w:t>
      </w:r>
      <w:r w:rsidRPr="006936C7">
        <w:rPr>
          <w:rStyle w:val="StyleUnderline"/>
          <w:rFonts w:asciiTheme="minorHAnsi" w:hAnsiTheme="minorHAnsi" w:cstheme="minorHAnsi"/>
        </w:rPr>
        <w:t xml:space="preserve"> are </w:t>
      </w:r>
      <w:r w:rsidRPr="00F21CF6">
        <w:rPr>
          <w:rStyle w:val="Emphasis"/>
          <w:rFonts w:asciiTheme="minorHAnsi" w:hAnsiTheme="minorHAnsi" w:cstheme="minorHAnsi"/>
          <w:highlight w:val="cyan"/>
        </w:rPr>
        <w:t>local observations</w:t>
      </w:r>
      <w:r w:rsidRPr="006936C7">
        <w:rPr>
          <w:rFonts w:asciiTheme="minorHAnsi" w:hAnsiTheme="minorHAnsi" w:cstheme="minorHAnsi"/>
          <w:sz w:val="16"/>
        </w:rPr>
        <w:t xml:space="preserve"> of increased variability in fisheries yield when stock diversity is lost (Schindler et al., 2010). </w:t>
      </w:r>
      <w:r w:rsidRPr="00F21CF6">
        <w:rPr>
          <w:rStyle w:val="StyleUnderline"/>
          <w:rFonts w:asciiTheme="minorHAnsi" w:hAnsiTheme="minorHAnsi" w:cstheme="minorHAnsi"/>
          <w:highlight w:val="cyan"/>
        </w:rPr>
        <w:t xml:space="preserve">Those are </w:t>
      </w:r>
      <w:r w:rsidRPr="00F21CF6">
        <w:rPr>
          <w:rStyle w:val="Emphasis"/>
          <w:rFonts w:asciiTheme="minorHAnsi" w:hAnsiTheme="minorHAnsi" w:cstheme="minorHAnsi"/>
          <w:highlight w:val="cyan"/>
        </w:rPr>
        <w:t>not existential</w:t>
      </w:r>
      <w:r w:rsidRPr="006936C7">
        <w:rPr>
          <w:rStyle w:val="Emphasis"/>
          <w:rFonts w:asciiTheme="minorHAnsi" w:hAnsiTheme="minorHAnsi" w:cstheme="minorHAnsi"/>
        </w:rPr>
        <w:t xml:space="preserve"> risks</w:t>
      </w:r>
      <w:r w:rsidRPr="006936C7">
        <w:rPr>
          <w:rStyle w:val="StyleUnderline"/>
          <w:rFonts w:asciiTheme="minorHAnsi" w:hAnsiTheme="minorHAnsi" w:cstheme="minorHAnsi"/>
        </w:rPr>
        <w:t xml:space="preserve">. To make the link </w:t>
      </w:r>
      <w:r w:rsidRPr="006936C7">
        <w:rPr>
          <w:rStyle w:val="Emphasis"/>
          <w:rFonts w:asciiTheme="minorHAnsi" w:hAnsiTheme="minorHAnsi" w:cstheme="minorHAnsi"/>
        </w:rPr>
        <w:t>even more tenuous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 xml:space="preserve">there is </w:t>
      </w:r>
      <w:r w:rsidRPr="00F21CF6">
        <w:rPr>
          <w:rStyle w:val="Emphasis"/>
          <w:rFonts w:asciiTheme="minorHAnsi" w:hAnsiTheme="minorHAnsi" w:cstheme="minorHAnsi"/>
          <w:highlight w:val="cyan"/>
        </w:rPr>
        <w:t>little ev</w:t>
      </w:r>
      <w:r w:rsidRPr="006936C7">
        <w:rPr>
          <w:rStyle w:val="Emphasis"/>
          <w:rFonts w:asciiTheme="minorHAnsi" w:hAnsiTheme="minorHAnsi" w:cstheme="minorHAnsi"/>
        </w:rPr>
        <w:t>idence</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biod</w:t>
      </w:r>
      <w:r w:rsidRPr="006936C7">
        <w:rPr>
          <w:rStyle w:val="StyleUnderline"/>
          <w:rFonts w:asciiTheme="minorHAnsi" w:hAnsiTheme="minorHAnsi" w:cstheme="minorHAnsi"/>
        </w:rPr>
        <w:t xml:space="preserve">iversity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even declining at local scales</w:t>
      </w:r>
      <w:r w:rsidRPr="006936C7">
        <w:rPr>
          <w:rFonts w:asciiTheme="minorHAnsi" w:hAnsiTheme="minorHAnsi" w:cstheme="minorHAnsi"/>
          <w:sz w:val="16"/>
        </w:rPr>
        <w:t xml:space="preserve"> (</w:t>
      </w:r>
      <w:proofErr w:type="spellStart"/>
      <w:r w:rsidRPr="006936C7">
        <w:rPr>
          <w:rFonts w:asciiTheme="minorHAnsi" w:hAnsiTheme="minorHAnsi" w:cstheme="minorHAnsi"/>
          <w:sz w:val="16"/>
        </w:rPr>
        <w:t>Vellend</w:t>
      </w:r>
      <w:proofErr w:type="spellEnd"/>
      <w:r w:rsidRPr="006936C7">
        <w:rPr>
          <w:rFonts w:asciiTheme="minorHAnsi" w:hAnsiTheme="minorHAnsi" w:cstheme="minorHAnsi"/>
          <w:sz w:val="16"/>
        </w:rPr>
        <w:t xml:space="preserve"> et al., 2013, 2017). </w:t>
      </w:r>
      <w:r w:rsidRPr="006936C7">
        <w:rPr>
          <w:rStyle w:val="Emphasis"/>
          <w:rFonts w:asciiTheme="minorHAnsi" w:hAnsiTheme="minorHAnsi" w:cstheme="minorHAnsi"/>
        </w:rPr>
        <w:t>Total</w:t>
      </w:r>
      <w:r w:rsidRPr="006936C7">
        <w:rPr>
          <w:rStyle w:val="StyleUnderline"/>
          <w:rFonts w:asciiTheme="minorHAnsi" w:hAnsiTheme="minorHAnsi" w:cstheme="minorHAnsi"/>
        </w:rPr>
        <w:t xml:space="preserve"> planetary biodiversity may be in decline, but </w:t>
      </w:r>
      <w:r w:rsidRPr="00F21CF6">
        <w:rPr>
          <w:rStyle w:val="StyleUnderline"/>
          <w:rFonts w:asciiTheme="minorHAnsi" w:hAnsiTheme="minorHAnsi" w:cstheme="minorHAnsi"/>
          <w:highlight w:val="cyan"/>
        </w:rPr>
        <w:t>local and regional biod</w:t>
      </w:r>
      <w:r w:rsidRPr="006936C7">
        <w:rPr>
          <w:rStyle w:val="StyleUnderline"/>
          <w:rFonts w:asciiTheme="minorHAnsi" w:hAnsiTheme="minorHAnsi" w:cstheme="minorHAnsi"/>
        </w:rPr>
        <w:t xml:space="preserve">iversity </w:t>
      </w:r>
      <w:r w:rsidRPr="00F21CF6">
        <w:rPr>
          <w:rStyle w:val="StyleUnderline"/>
          <w:rFonts w:asciiTheme="minorHAnsi" w:hAnsiTheme="minorHAnsi" w:cstheme="minorHAnsi"/>
          <w:highlight w:val="cyan"/>
        </w:rPr>
        <w:t xml:space="preserve">is </w:t>
      </w:r>
      <w:r w:rsidRPr="006936C7">
        <w:rPr>
          <w:rStyle w:val="Emphasis"/>
          <w:rFonts w:asciiTheme="minorHAnsi" w:hAnsiTheme="minorHAnsi" w:cstheme="minorHAnsi"/>
        </w:rPr>
        <w:t xml:space="preserve">often </w:t>
      </w:r>
      <w:r w:rsidRPr="00F21CF6">
        <w:rPr>
          <w:rStyle w:val="Emphasis"/>
          <w:rFonts w:asciiTheme="minorHAnsi" w:hAnsiTheme="minorHAnsi" w:cstheme="minorHAnsi"/>
          <w:highlight w:val="cyan"/>
        </w:rPr>
        <w:t>staying the same</w:t>
      </w:r>
      <w:r w:rsidRPr="006936C7">
        <w:rPr>
          <w:rStyle w:val="StyleUnderline"/>
          <w:rFonts w:asciiTheme="minorHAnsi" w:hAnsiTheme="minorHAnsi" w:cstheme="minorHAnsi"/>
        </w:rPr>
        <w:t xml:space="preserve"> because </w:t>
      </w:r>
      <w:r w:rsidRPr="00F21CF6">
        <w:rPr>
          <w:rStyle w:val="StyleUnderline"/>
          <w:rFonts w:asciiTheme="minorHAnsi" w:hAnsiTheme="minorHAnsi" w:cstheme="minorHAnsi"/>
          <w:highlight w:val="cyan"/>
        </w:rPr>
        <w:t xml:space="preserve">species from elsewhere </w:t>
      </w:r>
      <w:r w:rsidRPr="00F21CF6">
        <w:rPr>
          <w:rStyle w:val="Emphasis"/>
          <w:rFonts w:asciiTheme="minorHAnsi" w:hAnsiTheme="minorHAnsi" w:cstheme="minorHAnsi"/>
          <w:highlight w:val="cyan"/>
        </w:rPr>
        <w:t>replace local losses</w:t>
      </w:r>
      <w:r w:rsidRPr="006936C7">
        <w:rPr>
          <w:rFonts w:asciiTheme="minorHAnsi" w:hAnsiTheme="minorHAnsi" w:cstheme="minorHAnsi"/>
          <w:sz w:val="16"/>
        </w:rPr>
        <w:t xml:space="preserve">, albeit homogenizing the world in the process. Although </w:t>
      </w:r>
      <w:proofErr w:type="gramStart"/>
      <w:r w:rsidRPr="006936C7">
        <w:rPr>
          <w:rFonts w:asciiTheme="minorHAnsi" w:hAnsiTheme="minorHAnsi" w:cstheme="minorHAnsi"/>
          <w:sz w:val="16"/>
        </w:rPr>
        <w:t>the majority of</w:t>
      </w:r>
      <w:proofErr w:type="gramEnd"/>
      <w:r w:rsidRPr="006936C7">
        <w:rPr>
          <w:rFonts w:asciiTheme="minorHAnsi" w:hAnsiTheme="minorHAnsi" w:cstheme="minorHAnsi"/>
          <w:sz w:val="16"/>
        </w:rPr>
        <w:t xml:space="preserve"> conservation scientists are likely to flinch at this conclusion,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growing skepticism</w:t>
      </w:r>
      <w:r w:rsidRPr="006936C7">
        <w:rPr>
          <w:rStyle w:val="StyleUnderline"/>
          <w:rFonts w:asciiTheme="minorHAnsi" w:hAnsiTheme="minorHAnsi" w:cstheme="minorHAnsi"/>
        </w:rPr>
        <w:t xml:space="preserve"> regarding the </w:t>
      </w:r>
      <w:r w:rsidRPr="006936C7">
        <w:rPr>
          <w:rStyle w:val="Emphasis"/>
          <w:rFonts w:asciiTheme="minorHAnsi" w:hAnsiTheme="minorHAnsi" w:cstheme="minorHAnsi"/>
        </w:rPr>
        <w:t>strength of evidence</w:t>
      </w:r>
      <w:r w:rsidRPr="006936C7">
        <w:rPr>
          <w:rStyle w:val="StyleUnderline"/>
          <w:rFonts w:asciiTheme="minorHAnsi" w:hAnsiTheme="minorHAnsi" w:cstheme="minorHAnsi"/>
        </w:rPr>
        <w:t xml:space="preserve"> linking trends in biodiversity loss to an </w:t>
      </w:r>
      <w:r w:rsidRPr="006936C7">
        <w:rPr>
          <w:rStyle w:val="Emphasis"/>
          <w:rFonts w:asciiTheme="minorHAnsi" w:hAnsiTheme="minorHAnsi" w:cstheme="minorHAnsi"/>
        </w:rPr>
        <w:t>existential risk for humans</w:t>
      </w:r>
      <w:r w:rsidRPr="006936C7">
        <w:rPr>
          <w:rFonts w:asciiTheme="minorHAnsi" w:hAnsiTheme="minorHAnsi" w:cstheme="minorHAnsi"/>
          <w:sz w:val="16"/>
        </w:rPr>
        <w:t xml:space="preserve"> (Maier, 2012; </w:t>
      </w:r>
      <w:proofErr w:type="spellStart"/>
      <w:r w:rsidRPr="006936C7">
        <w:rPr>
          <w:rFonts w:asciiTheme="minorHAnsi" w:hAnsiTheme="minorHAnsi" w:cstheme="minorHAnsi"/>
          <w:sz w:val="16"/>
        </w:rPr>
        <w:t>Vellend</w:t>
      </w:r>
      <w:proofErr w:type="spellEnd"/>
      <w:r w:rsidRPr="006936C7">
        <w:rPr>
          <w:rFonts w:asciiTheme="minorHAnsi" w:hAnsiTheme="minorHAnsi" w:cstheme="minorHAnsi"/>
          <w:sz w:val="16"/>
        </w:rPr>
        <w:t xml:space="preserve">, 2014). </w:t>
      </w:r>
      <w:r w:rsidRPr="006936C7">
        <w:rPr>
          <w:rStyle w:val="Emphasis"/>
          <w:rFonts w:asciiTheme="minorHAnsi" w:hAnsiTheme="minorHAnsi" w:cstheme="minorHAnsi"/>
        </w:rPr>
        <w:t>Obviously</w:t>
      </w:r>
      <w:r w:rsidRPr="006936C7">
        <w:rPr>
          <w:rStyle w:val="StyleUnderline"/>
          <w:rFonts w:asciiTheme="minorHAnsi" w:hAnsiTheme="minorHAnsi" w:cstheme="minorHAnsi"/>
        </w:rPr>
        <w:t xml:space="preserve"> if all biodiversity disappeared civilization would end—but </w:t>
      </w:r>
      <w:r w:rsidRPr="00F21CF6">
        <w:rPr>
          <w:rStyle w:val="Emphasis"/>
          <w:rFonts w:asciiTheme="minorHAnsi" w:hAnsiTheme="minorHAnsi" w:cstheme="minorHAnsi"/>
          <w:highlight w:val="cyan"/>
        </w:rPr>
        <w:t>no one is forecasting</w:t>
      </w:r>
      <w:r w:rsidRPr="006936C7">
        <w:rPr>
          <w:rStyle w:val="Emphasis"/>
          <w:rFonts w:asciiTheme="minorHAnsi" w:hAnsiTheme="minorHAnsi" w:cstheme="minorHAnsi"/>
        </w:rPr>
        <w:t xml:space="preserve"> the loss of all species</w:t>
      </w:r>
      <w:r w:rsidRPr="006936C7">
        <w:rPr>
          <w:rStyle w:val="StyleUnderline"/>
          <w:rFonts w:asciiTheme="minorHAnsi" w:hAnsiTheme="minorHAnsi" w:cstheme="minorHAnsi"/>
        </w:rPr>
        <w:t xml:space="preserve">. It seems plausible that the </w:t>
      </w:r>
      <w:r w:rsidRPr="00F21CF6">
        <w:rPr>
          <w:rStyle w:val="StyleUnderline"/>
          <w:rFonts w:asciiTheme="minorHAnsi" w:hAnsiTheme="minorHAnsi" w:cstheme="minorHAnsi"/>
          <w:highlight w:val="cyan"/>
        </w:rPr>
        <w:t xml:space="preserve">loss of </w:t>
      </w:r>
      <w:r w:rsidRPr="00F21CF6">
        <w:rPr>
          <w:rStyle w:val="Emphasis"/>
          <w:rFonts w:asciiTheme="minorHAnsi" w:hAnsiTheme="minorHAnsi" w:cstheme="minorHAnsi"/>
          <w:highlight w:val="cyan"/>
        </w:rPr>
        <w:t>90%</w:t>
      </w:r>
      <w:r w:rsidRPr="006936C7">
        <w:rPr>
          <w:rStyle w:val="StyleUnderline"/>
          <w:rFonts w:asciiTheme="minorHAnsi" w:hAnsiTheme="minorHAnsi" w:cstheme="minorHAnsi"/>
        </w:rPr>
        <w:t xml:space="preserve"> of the world’s </w:t>
      </w:r>
      <w:r w:rsidRPr="00F21CF6">
        <w:rPr>
          <w:rStyle w:val="StyleUnderline"/>
          <w:rFonts w:asciiTheme="minorHAnsi" w:hAnsiTheme="minorHAnsi" w:cstheme="minorHAnsi"/>
          <w:highlight w:val="cyan"/>
        </w:rPr>
        <w:t>species</w:t>
      </w:r>
      <w:r w:rsidRPr="006936C7">
        <w:rPr>
          <w:rStyle w:val="StyleUnderline"/>
          <w:rFonts w:asciiTheme="minorHAnsi" w:hAnsiTheme="minorHAnsi" w:cstheme="minorHAnsi"/>
        </w:rPr>
        <w:t xml:space="preserve"> could also be apocalyptic, but </w:t>
      </w:r>
      <w:r w:rsidRPr="006936C7">
        <w:rPr>
          <w:rStyle w:val="Emphasis"/>
          <w:rFonts w:asciiTheme="minorHAnsi" w:hAnsiTheme="minorHAnsi" w:cstheme="minorHAnsi"/>
        </w:rPr>
        <w:t>not one is predicting that degree of biodiversity loss either</w:t>
      </w:r>
      <w:r w:rsidRPr="006936C7">
        <w:rPr>
          <w:rFonts w:asciiTheme="minorHAnsi" w:hAnsiTheme="minorHAnsi" w:cstheme="minorHAnsi"/>
          <w:sz w:val="16"/>
        </w:rPr>
        <w:t xml:space="preserve">. Tragic, but plausible is the possibility of our planet suffering a loss of as many as half of its species. </w:t>
      </w:r>
      <w:r w:rsidRPr="00F21CF6">
        <w:rPr>
          <w:rStyle w:val="StyleUnderline"/>
          <w:rFonts w:asciiTheme="minorHAnsi" w:hAnsiTheme="minorHAnsi" w:cstheme="minorHAnsi"/>
          <w:highlight w:val="cyan"/>
        </w:rPr>
        <w:t>If global biod</w:t>
      </w:r>
      <w:r w:rsidRPr="006936C7">
        <w:rPr>
          <w:rStyle w:val="StyleUnderline"/>
          <w:rFonts w:asciiTheme="minorHAnsi" w:hAnsiTheme="minorHAnsi" w:cstheme="minorHAnsi"/>
        </w:rPr>
        <w:t xml:space="preserve">iversity </w:t>
      </w:r>
      <w:r w:rsidRPr="00F21CF6">
        <w:rPr>
          <w:rStyle w:val="StyleUnderline"/>
          <w:rFonts w:asciiTheme="minorHAnsi" w:hAnsiTheme="minorHAnsi" w:cstheme="minorHAnsi"/>
          <w:highlight w:val="cyan"/>
        </w:rPr>
        <w:t>were halved</w:t>
      </w:r>
      <w:r w:rsidRPr="006936C7">
        <w:rPr>
          <w:rStyle w:val="StyleUnderline"/>
          <w:rFonts w:asciiTheme="minorHAnsi" w:hAnsiTheme="minorHAnsi" w:cstheme="minorHAnsi"/>
        </w:rPr>
        <w:t xml:space="preserve">, but at the same time locally the number of species stayed relatively stable, </w:t>
      </w:r>
      <w:r w:rsidRPr="00F21CF6">
        <w:rPr>
          <w:rStyle w:val="Emphasis"/>
          <w:rFonts w:asciiTheme="minorHAnsi" w:hAnsiTheme="minorHAnsi" w:cstheme="minorHAnsi"/>
          <w:highlight w:val="cyan"/>
        </w:rPr>
        <w:t>what would be the mechanism</w:t>
      </w:r>
      <w:r w:rsidRPr="00F21CF6">
        <w:rPr>
          <w:rStyle w:val="StyleUnderline"/>
          <w:rFonts w:asciiTheme="minorHAnsi" w:hAnsiTheme="minorHAnsi" w:cstheme="minorHAnsi"/>
          <w:highlight w:val="cyan"/>
        </w:rPr>
        <w:t xml:space="preserve"> for</w:t>
      </w:r>
      <w:r w:rsidRPr="006936C7">
        <w:rPr>
          <w:rStyle w:val="StyleUnderline"/>
          <w:rFonts w:asciiTheme="minorHAnsi" w:hAnsiTheme="minorHAnsi" w:cstheme="minorHAnsi"/>
        </w:rPr>
        <w:t xml:space="preserve"> an </w:t>
      </w:r>
      <w:r w:rsidRPr="00F21CF6">
        <w:rPr>
          <w:rStyle w:val="StyleUnderline"/>
          <w:rFonts w:asciiTheme="minorHAnsi" w:hAnsiTheme="minorHAnsi" w:cstheme="minorHAnsi"/>
          <w:highlight w:val="cyan"/>
        </w:rPr>
        <w:t>end-of-civilization</w:t>
      </w:r>
      <w:r w:rsidRPr="006936C7">
        <w:rPr>
          <w:rStyle w:val="StyleUnderline"/>
          <w:rFonts w:asciiTheme="minorHAnsi" w:hAnsiTheme="minorHAnsi" w:cstheme="minorHAnsi"/>
        </w:rPr>
        <w:t xml:space="preserve"> or even end of human prosperity scenario?</w:t>
      </w:r>
      <w:r w:rsidRPr="006936C7">
        <w:rPr>
          <w:rFonts w:asciiTheme="minorHAnsi" w:hAnsiTheme="minorHAnsi" w:cstheme="minorHAnsi"/>
          <w:sz w:val="16"/>
        </w:rPr>
        <w:t xml:space="preserve"> Extinctions and </w:t>
      </w:r>
      <w:r w:rsidRPr="006936C7">
        <w:rPr>
          <w:rStyle w:val="StyleUnderline"/>
          <w:rFonts w:asciiTheme="minorHAnsi" w:hAnsiTheme="minorHAnsi" w:cstheme="minorHAnsi"/>
        </w:rPr>
        <w:t xml:space="preserve">biodiversity loss are </w:t>
      </w:r>
      <w:r w:rsidRPr="006936C7">
        <w:rPr>
          <w:rStyle w:val="Emphasis"/>
          <w:rFonts w:asciiTheme="minorHAnsi" w:hAnsiTheme="minorHAnsi" w:cstheme="minorHAnsi"/>
        </w:rPr>
        <w:t>ethical</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spiritual losses</w:t>
      </w:r>
      <w:r w:rsidRPr="006936C7">
        <w:rPr>
          <w:rStyle w:val="StyleUnderline"/>
          <w:rFonts w:asciiTheme="minorHAnsi" w:hAnsiTheme="minorHAnsi" w:cstheme="minorHAnsi"/>
        </w:rPr>
        <w:t xml:space="preserve">, but perhaps </w:t>
      </w:r>
      <w:r w:rsidRPr="006936C7">
        <w:rPr>
          <w:rStyle w:val="Emphasis"/>
          <w:rFonts w:asciiTheme="minorHAnsi" w:hAnsiTheme="minorHAnsi" w:cstheme="minorHAnsi"/>
        </w:rPr>
        <w:t>not an existential risk</w:t>
      </w:r>
      <w:r w:rsidRPr="006936C7">
        <w:rPr>
          <w:rFonts w:asciiTheme="minorHAnsi" w:hAnsiTheme="minorHAnsi" w:cstheme="minorHAnsi"/>
          <w:sz w:val="16"/>
        </w:rPr>
        <w:t>.</w:t>
      </w:r>
    </w:p>
    <w:sectPr w:rsidR="00A95652" w:rsidRPr="00DD6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A0879"/>
    <w:multiLevelType w:val="hybridMultilevel"/>
    <w:tmpl w:val="98B4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CD5A7A"/>
    <w:multiLevelType w:val="multilevel"/>
    <w:tmpl w:val="803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32D4C"/>
    <w:multiLevelType w:val="hybridMultilevel"/>
    <w:tmpl w:val="003A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85DFA"/>
    <w:multiLevelType w:val="multilevel"/>
    <w:tmpl w:val="20B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B006B"/>
    <w:multiLevelType w:val="multilevel"/>
    <w:tmpl w:val="5DDC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862246"/>
    <w:multiLevelType w:val="multilevel"/>
    <w:tmpl w:val="2350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7027D"/>
    <w:multiLevelType w:val="hybridMultilevel"/>
    <w:tmpl w:val="04160FEE"/>
    <w:lvl w:ilvl="0" w:tplc="4FC8258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64504B"/>
    <w:multiLevelType w:val="hybridMultilevel"/>
    <w:tmpl w:val="3E3CD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E32045"/>
    <w:multiLevelType w:val="hybridMultilevel"/>
    <w:tmpl w:val="7662E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7"/>
  </w:num>
  <w:num w:numId="13">
    <w:abstractNumId w:val="14"/>
  </w:num>
  <w:num w:numId="14">
    <w:abstractNumId w:val="12"/>
  </w:num>
  <w:num w:numId="15">
    <w:abstractNumId w:val="13"/>
  </w:num>
  <w:num w:numId="16">
    <w:abstractNumId w:val="11"/>
  </w:num>
  <w:num w:numId="17">
    <w:abstractNumId w:val="15"/>
  </w:num>
  <w:num w:numId="18">
    <w:abstractNumId w:val="1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D6A8F"/>
    <w:rsid w:val="000139A3"/>
    <w:rsid w:val="00100833"/>
    <w:rsid w:val="00104529"/>
    <w:rsid w:val="00105942"/>
    <w:rsid w:val="00107396"/>
    <w:rsid w:val="00144A4C"/>
    <w:rsid w:val="00176AB0"/>
    <w:rsid w:val="00177B7D"/>
    <w:rsid w:val="0018322D"/>
    <w:rsid w:val="001B5776"/>
    <w:rsid w:val="001D225C"/>
    <w:rsid w:val="001E527A"/>
    <w:rsid w:val="001F78CE"/>
    <w:rsid w:val="00251FC7"/>
    <w:rsid w:val="002855A7"/>
    <w:rsid w:val="002B146A"/>
    <w:rsid w:val="002B5E17"/>
    <w:rsid w:val="00301623"/>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B7AD7"/>
    <w:rsid w:val="005D2912"/>
    <w:rsid w:val="006065BD"/>
    <w:rsid w:val="00645FA9"/>
    <w:rsid w:val="00647866"/>
    <w:rsid w:val="00665003"/>
    <w:rsid w:val="006A2AD0"/>
    <w:rsid w:val="006C2375"/>
    <w:rsid w:val="006D4ECC"/>
    <w:rsid w:val="00722258"/>
    <w:rsid w:val="007243E5"/>
    <w:rsid w:val="00766EA0"/>
    <w:rsid w:val="00782CD8"/>
    <w:rsid w:val="007943D7"/>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31B98"/>
    <w:rsid w:val="00C83417"/>
    <w:rsid w:val="00C9604F"/>
    <w:rsid w:val="00CA19AA"/>
    <w:rsid w:val="00CC5298"/>
    <w:rsid w:val="00CD736E"/>
    <w:rsid w:val="00CD798D"/>
    <w:rsid w:val="00CE161E"/>
    <w:rsid w:val="00CF3E47"/>
    <w:rsid w:val="00CF59A8"/>
    <w:rsid w:val="00D325A9"/>
    <w:rsid w:val="00D36A8A"/>
    <w:rsid w:val="00D61409"/>
    <w:rsid w:val="00D6691E"/>
    <w:rsid w:val="00D71170"/>
    <w:rsid w:val="00DA1C92"/>
    <w:rsid w:val="00DA25D4"/>
    <w:rsid w:val="00DA6538"/>
    <w:rsid w:val="00DD6A8F"/>
    <w:rsid w:val="00E15E75"/>
    <w:rsid w:val="00E5262C"/>
    <w:rsid w:val="00EC7DC4"/>
    <w:rsid w:val="00ED30CF"/>
    <w:rsid w:val="00F176EF"/>
    <w:rsid w:val="00F45E10"/>
    <w:rsid w:val="00F631A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C34F"/>
  <w15:chartTrackingRefBased/>
  <w15:docId w15:val="{D2393420-93C3-4552-936C-739C9B3E0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D6A8F"/>
    <w:rPr>
      <w:rFonts w:ascii="Calibri" w:hAnsi="Calibri" w:cs="Calibri"/>
    </w:rPr>
  </w:style>
  <w:style w:type="paragraph" w:styleId="Heading1">
    <w:name w:val="heading 1"/>
    <w:aliases w:val="Pocket"/>
    <w:basedOn w:val="Normal"/>
    <w:next w:val="Normal"/>
    <w:link w:val="Heading1Char"/>
    <w:qFormat/>
    <w:rsid w:val="00DD6A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6A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D6A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TAG,Ch,no read,No Spacing211,No Spacing12,No Spacing2111,No Spacing111111,No Spacing11111,No Spacing4,ta,No Spacing21,tags,Heading 2 Char2 Char,Heading 2 Char1 Char Char,Ta,T,t,Tag1,CD - Cite"/>
    <w:basedOn w:val="Normal"/>
    <w:next w:val="Normal"/>
    <w:link w:val="Heading4Char"/>
    <w:uiPriority w:val="3"/>
    <w:unhideWhenUsed/>
    <w:qFormat/>
    <w:rsid w:val="00DD6A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6A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6A8F"/>
  </w:style>
  <w:style w:type="character" w:customStyle="1" w:styleId="Heading1Char">
    <w:name w:val="Heading 1 Char"/>
    <w:aliases w:val="Pocket Char"/>
    <w:basedOn w:val="DefaultParagraphFont"/>
    <w:link w:val="Heading1"/>
    <w:rsid w:val="00DD6A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6A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6A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TAG Char,Ch Char,no read Char,No Spacing211 Char,No Spacing12 Char,No Spacing2111 Char,No Spacing111111 Char,No Spacing11111 Char,No Spacing4 Char"/>
    <w:basedOn w:val="DefaultParagraphFont"/>
    <w:link w:val="Heading4"/>
    <w:uiPriority w:val="3"/>
    <w:rsid w:val="00DD6A8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7"/>
    <w:qFormat/>
    <w:rsid w:val="00DD6A8F"/>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DD6A8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8."/>
    <w:basedOn w:val="DefaultParagraphFont"/>
    <w:link w:val="UnderlinePara"/>
    <w:uiPriority w:val="6"/>
    <w:qFormat/>
    <w:rsid w:val="00DD6A8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Card"/>
    <w:uiPriority w:val="99"/>
    <w:unhideWhenUsed/>
    <w:rsid w:val="00DD6A8F"/>
    <w:rPr>
      <w:color w:val="auto"/>
      <w:u w:val="none"/>
    </w:rPr>
  </w:style>
  <w:style w:type="character" w:styleId="FollowedHyperlink">
    <w:name w:val="FollowedHyperlink"/>
    <w:basedOn w:val="DefaultParagraphFont"/>
    <w:uiPriority w:val="99"/>
    <w:semiHidden/>
    <w:unhideWhenUsed/>
    <w:rsid w:val="00DD6A8F"/>
    <w:rPr>
      <w:color w:val="auto"/>
      <w:u w:val="none"/>
    </w:rPr>
  </w:style>
  <w:style w:type="paragraph" w:customStyle="1" w:styleId="Analytics">
    <w:name w:val="Analytics"/>
    <w:link w:val="AnalyticsChar"/>
    <w:uiPriority w:val="4"/>
    <w:qFormat/>
    <w:rsid w:val="00DD6A8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D6A8F"/>
    <w:rPr>
      <w:rFonts w:ascii="Calibri" w:eastAsiaTheme="majorEastAsia" w:hAnsi="Calibri" w:cstheme="majorBidi"/>
      <w:b/>
      <w:iCs/>
      <w:sz w:val="26"/>
      <w:szCs w:val="28"/>
    </w:rPr>
  </w:style>
  <w:style w:type="paragraph" w:styleId="ListParagraph">
    <w:name w:val="List Paragraph"/>
    <w:basedOn w:val="Normal"/>
    <w:uiPriority w:val="99"/>
    <w:unhideWhenUsed/>
    <w:qFormat/>
    <w:rsid w:val="00DD6A8F"/>
    <w:pPr>
      <w:ind w:left="720"/>
      <w:contextualSpacing/>
    </w:pPr>
  </w:style>
  <w:style w:type="paragraph" w:customStyle="1" w:styleId="textbold">
    <w:name w:val="text bold"/>
    <w:basedOn w:val="Normal"/>
    <w:link w:val="Emphasis"/>
    <w:autoRedefine/>
    <w:uiPriority w:val="7"/>
    <w:qFormat/>
    <w:rsid w:val="00DD6A8F"/>
    <w:pPr>
      <w:ind w:left="720"/>
      <w:jc w:val="both"/>
    </w:pPr>
    <w:rPr>
      <w:b/>
      <w:iCs/>
      <w:sz w:val="24"/>
      <w:u w:val="single"/>
      <w:bdr w:val="single" w:sz="8" w:space="0" w:color="auto"/>
    </w:rPr>
  </w:style>
  <w:style w:type="paragraph" w:customStyle="1" w:styleId="UnderlinePara">
    <w:name w:val="Underline Para"/>
    <w:basedOn w:val="Normal"/>
    <w:link w:val="StyleUnderline"/>
    <w:uiPriority w:val="6"/>
    <w:qFormat/>
    <w:rsid w:val="00DD6A8F"/>
    <w:pPr>
      <w:widowControl w:val="0"/>
      <w:suppressAutoHyphens/>
      <w:spacing w:after="200"/>
      <w:contextualSpacing/>
    </w:pPr>
    <w:rPr>
      <w:rFonts w:asciiTheme="minorHAnsi" w:hAnsiTheme="minorHAnsi" w:cstheme="minorBidi"/>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DD6A8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DD6A8F"/>
    <w:rPr>
      <w:color w:val="605E5C"/>
      <w:shd w:val="clear" w:color="auto" w:fill="E1DFDD"/>
    </w:rPr>
  </w:style>
  <w:style w:type="character" w:customStyle="1" w:styleId="u-custom-list-number">
    <w:name w:val="u-custom-list-number"/>
    <w:basedOn w:val="DefaultParagraphFont"/>
    <w:rsid w:val="00DD6A8F"/>
  </w:style>
  <w:style w:type="paragraph" w:styleId="NormalWeb">
    <w:name w:val="Normal (Web)"/>
    <w:basedOn w:val="Normal"/>
    <w:uiPriority w:val="99"/>
    <w:unhideWhenUsed/>
    <w:rsid w:val="00DD6A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DD6A8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NoSpacing">
    <w:name w:val="No Spacing"/>
    <w:aliases w:val="Card Format,DDI Tag,Tag Title,No Spacing tnr,ClearFormatting,Hidden Block Title,No Spacing311,No Spacing51,Dont u,No Spacing1111111,Note Level 21,Clear,No Spacing13,No Spacing23"/>
    <w:basedOn w:val="Heading1"/>
    <w:autoRedefine/>
    <w:uiPriority w:val="99"/>
    <w:qFormat/>
    <w:rsid w:val="00DD6A8F"/>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ownsizinggovernment.org/privatization" TargetMode="External"/><Relationship Id="rId299" Type="http://schemas.openxmlformats.org/officeDocument/2006/relationships/hyperlink" Target="https://www.heritage.org/environment/commentary/how-economic-freedom-creates-healthy-environment" TargetMode="External"/><Relationship Id="rId21" Type="http://schemas.openxmlformats.org/officeDocument/2006/relationships/hyperlink" Target="https://link.springer.com/article/10.1007/s11160-021-09636-0" TargetMode="External"/><Relationship Id="rId63" Type="http://schemas.openxmlformats.org/officeDocument/2006/relationships/hyperlink" Target="https://www.mitpressjournals.org/doi/abs/10.1162/ISEC_a_00248" TargetMode="External"/><Relationship Id="rId159" Type="http://schemas.openxmlformats.org/officeDocument/2006/relationships/hyperlink" Target="https://www.downsizinggovernment.org/privatization" TargetMode="External"/><Relationship Id="rId324" Type="http://schemas.openxmlformats.org/officeDocument/2006/relationships/hyperlink" Target="https://www-oxfordhandbooks-com.proxy.lib.umich.edu/view/10.1093/oxfordhb/9780199335084.001.0001/oxfordhb-9780199335084-e-16" TargetMode="External"/><Relationship Id="rId366" Type="http://schemas.openxmlformats.org/officeDocument/2006/relationships/hyperlink" Target="https://www-oxfordhandbooks-com.proxy.lib.umich.edu/view/10.1093/oxfordhb/9780199335084.001.0001/oxfordhb-9780199335084-e-16" TargetMode="External"/><Relationship Id="rId170" Type="http://schemas.openxmlformats.org/officeDocument/2006/relationships/hyperlink" Target="https://www.downsizinggovernment.org/privatization" TargetMode="External"/><Relationship Id="rId226" Type="http://schemas.openxmlformats.org/officeDocument/2006/relationships/hyperlink" Target="http://www2.epa.gov/enforcement/tennessee-valley-authority-clean-air-act-settlement" TargetMode="External"/><Relationship Id="rId268" Type="http://schemas.openxmlformats.org/officeDocument/2006/relationships/hyperlink" Target="https://www.downsizinggovernment.org/privatization" TargetMode="External"/><Relationship Id="rId32" Type="http://schemas.openxmlformats.org/officeDocument/2006/relationships/hyperlink" Target="https://www.instituteforenergyresearch.org/?p=15346" TargetMode="External"/><Relationship Id="rId74" Type="http://schemas.openxmlformats.org/officeDocument/2006/relationships/hyperlink" Target="http://www.ejolt.org/2012/12/externalities/" TargetMode="External"/><Relationship Id="rId128" Type="http://schemas.openxmlformats.org/officeDocument/2006/relationships/hyperlink" Target="https://www.downsizinggovernment.org/privatization" TargetMode="External"/><Relationship Id="rId335" Type="http://schemas.openxmlformats.org/officeDocument/2006/relationships/hyperlink" Target="https://www-oxfordhandbooks-com.proxy.lib.umich.edu/view/10.1093/oxfordhb/9780199335084.001.0001/oxfordhb-9780199335084-e-16" TargetMode="External"/><Relationship Id="rId377" Type="http://schemas.openxmlformats.org/officeDocument/2006/relationships/hyperlink" Target="https://www.citizen.org/wp-content/uploads/Top_10_PDF.pdf" TargetMode="External"/><Relationship Id="rId5" Type="http://schemas.openxmlformats.org/officeDocument/2006/relationships/webSettings" Target="webSettings.xml"/><Relationship Id="rId181" Type="http://schemas.openxmlformats.org/officeDocument/2006/relationships/hyperlink" Target="http://www.ced.berkeley.edu/pubs/bpj/pdf/bidl1305.pdf" TargetMode="External"/><Relationship Id="rId237" Type="http://schemas.openxmlformats.org/officeDocument/2006/relationships/hyperlink" Target="https://www.downsizinggovernment.org/privatization" TargetMode="External"/><Relationship Id="rId402" Type="http://schemas.openxmlformats.org/officeDocument/2006/relationships/fontTable" Target="fontTable.xml"/><Relationship Id="rId279" Type="http://schemas.openxmlformats.org/officeDocument/2006/relationships/hyperlink" Target="https://link-springer-com.proxy.lib.umich.edu/chapter/10.1007%2F978-3-030-28360-5_10" TargetMode="External"/><Relationship Id="rId43" Type="http://schemas.openxmlformats.org/officeDocument/2006/relationships/hyperlink" Target="https://allthingsnuclear.org/gkulacki/the-next-hiroshima-and-nagasaki" TargetMode="External"/><Relationship Id="rId139" Type="http://schemas.openxmlformats.org/officeDocument/2006/relationships/hyperlink" Target="https://www.downsizinggovernment.org/privatization" TargetMode="External"/><Relationship Id="rId290" Type="http://schemas.openxmlformats.org/officeDocument/2006/relationships/hyperlink" Target="https://link-springer-com.proxy.lib.umich.edu/chapter/10.1007%2F978-3-030-28360-5_10" TargetMode="External"/><Relationship Id="rId304" Type="http://schemas.openxmlformats.org/officeDocument/2006/relationships/hyperlink" Target="https://www.nytimes.com/2017/12/03/opinion/lost-einsteins-innovation-inequality.html" TargetMode="External"/><Relationship Id="rId346" Type="http://schemas.openxmlformats.org/officeDocument/2006/relationships/hyperlink" Target="https://www-oxfordhandbooks-com.proxy.lib.umich.edu/view/10.1093/oxfordhb/9780199335084.001.0001/oxfordhb-9780199335084-e-16" TargetMode="External"/><Relationship Id="rId388" Type="http://schemas.openxmlformats.org/officeDocument/2006/relationships/hyperlink" Target="https://www.citizen.org/wp-content/uploads/Top_10_PDF.pdf" TargetMode="External"/><Relationship Id="rId85" Type="http://schemas.openxmlformats.org/officeDocument/2006/relationships/hyperlink" Target="https://science.sciencemag.org/content/369/6505/766?rss=1/share" TargetMode="External"/><Relationship Id="rId150" Type="http://schemas.openxmlformats.org/officeDocument/2006/relationships/hyperlink" Target="https://www.downsizinggovernment.org/privatization" TargetMode="External"/><Relationship Id="rId192" Type="http://schemas.openxmlformats.org/officeDocument/2006/relationships/hyperlink" Target="http://knowledge.wharton.upenn.edu/article/americas-neglected-water-systems-face-a-reckoning/" TargetMode="External"/><Relationship Id="rId206" Type="http://schemas.openxmlformats.org/officeDocument/2006/relationships/hyperlink" Target="https://onlinelibrary-wiley-com.proxy.lib.umich.edu/doi/full/10.1111/abac.12103" TargetMode="External"/><Relationship Id="rId248" Type="http://schemas.openxmlformats.org/officeDocument/2006/relationships/hyperlink" Target="https://www.downsizinggovernment.org/privatization" TargetMode="External"/><Relationship Id="rId12" Type="http://schemas.openxmlformats.org/officeDocument/2006/relationships/hyperlink" Target="https://link.springer.com/article/10.1007/s11160-021-09636-0" TargetMode="External"/><Relationship Id="rId108" Type="http://schemas.openxmlformats.org/officeDocument/2006/relationships/hyperlink" Target="https://www.downsizinggovernment.org/privatization" TargetMode="External"/><Relationship Id="rId315" Type="http://schemas.openxmlformats.org/officeDocument/2006/relationships/hyperlink" Target="https://www-oxfordhandbooks-com.proxy.lib.umich.edu/view/10.1093/oxfordhb/9780199335084.001.0001/oxfordhb-9780199335084-e-16" TargetMode="External"/><Relationship Id="rId357" Type="http://schemas.openxmlformats.org/officeDocument/2006/relationships/hyperlink" Target="https://www-oxfordhandbooks-com.proxy.lib.umich.edu/view/10.1093/oxfordhb/9780199335084.001.0001/oxfordhb-9780199335084-e-16" TargetMode="External"/><Relationship Id="rId54" Type="http://schemas.openxmlformats.org/officeDocument/2006/relationships/hyperlink" Target="https://ourworldindata.org/extreme-poverty" TargetMode="External"/><Relationship Id="rId96" Type="http://schemas.openxmlformats.org/officeDocument/2006/relationships/hyperlink" Target="https://www.downsizinggovernment.org/privatization" TargetMode="External"/><Relationship Id="rId161" Type="http://schemas.openxmlformats.org/officeDocument/2006/relationships/hyperlink" Target="https://www.downsizinggovernment.org/privatization" TargetMode="External"/><Relationship Id="rId217" Type="http://schemas.openxmlformats.org/officeDocument/2006/relationships/hyperlink" Target="https://onlinelibrary-wiley-com.proxy.lib.umich.edu/doi/full/10.1111/abac.12103" TargetMode="External"/><Relationship Id="rId399" Type="http://schemas.openxmlformats.org/officeDocument/2006/relationships/hyperlink" Target="http://www.e-ir.info/2016/05/12/environmental-conflict-a-misnomer/" TargetMode="External"/><Relationship Id="rId259" Type="http://schemas.openxmlformats.org/officeDocument/2006/relationships/hyperlink" Target="https://www.downsizinggovernment.org/privatization" TargetMode="External"/><Relationship Id="rId23" Type="http://schemas.openxmlformats.org/officeDocument/2006/relationships/hyperlink" Target="https://link.springer.com/article/10.1007/s11160-021-09636-0" TargetMode="External"/><Relationship Id="rId119" Type="http://schemas.openxmlformats.org/officeDocument/2006/relationships/hyperlink" Target="https://www.downsizinggovernment.org/privatization" TargetMode="External"/><Relationship Id="rId270" Type="http://schemas.openxmlformats.org/officeDocument/2006/relationships/hyperlink" Target="https://www.downsizinggovernment.org/privatization" TargetMode="External"/><Relationship Id="rId326" Type="http://schemas.openxmlformats.org/officeDocument/2006/relationships/hyperlink" Target="https://www-oxfordhandbooks-com.proxy.lib.umich.edu/view/10.1093/oxfordhb/9780199335084.001.0001/oxfordhb-9780199335084-e-16" TargetMode="External"/><Relationship Id="rId65" Type="http://schemas.openxmlformats.org/officeDocument/2006/relationships/hyperlink" Target="https://www.cnn.com/2014/07/01/world/asia/japan-constitution-protests/index.html" TargetMode="External"/><Relationship Id="rId130" Type="http://schemas.openxmlformats.org/officeDocument/2006/relationships/hyperlink" Target="https://www.downsizinggovernment.org/privatization" TargetMode="External"/><Relationship Id="rId368" Type="http://schemas.openxmlformats.org/officeDocument/2006/relationships/hyperlink" Target="https://www.foodandwaterwatch.org/2015/08/02/water-privatization-facts-and-figures/" TargetMode="External"/><Relationship Id="rId172" Type="http://schemas.openxmlformats.org/officeDocument/2006/relationships/hyperlink" Target="https://www.downsizinggovernment.org/privatization" TargetMode="External"/><Relationship Id="rId228" Type="http://schemas.openxmlformats.org/officeDocument/2006/relationships/hyperlink" Target="https://www.nap.edu/catalog/10135/privatization-of-water-services-in-the-united-states-an-assessment" TargetMode="External"/><Relationship Id="rId281" Type="http://schemas.openxmlformats.org/officeDocument/2006/relationships/hyperlink" Target="http://knowledge.wharton.upenn.edu/article/americas-neglected-water-systems-face-a-reckoning/" TargetMode="External"/><Relationship Id="rId337" Type="http://schemas.openxmlformats.org/officeDocument/2006/relationships/hyperlink" Target="https://www-oxfordhandbooks-com.proxy.lib.umich.edu/view/10.1093/oxfordhb/9780199335084.001.0001/oxfordhb-9780199335084-e-16" TargetMode="External"/><Relationship Id="rId34" Type="http://schemas.openxmlformats.org/officeDocument/2006/relationships/hyperlink" Target="https://theconversation.com/epas-clean-water-rule-whats-at-stake-and-what-comes-next-42466" TargetMode="External"/><Relationship Id="rId76" Type="http://schemas.openxmlformats.org/officeDocument/2006/relationships/hyperlink" Target="http://www.ejolt.org/2013/05/ecosystem-services/" TargetMode="External"/><Relationship Id="rId141" Type="http://schemas.openxmlformats.org/officeDocument/2006/relationships/hyperlink" Target="https://www.downsizinggovernment.org/privatization" TargetMode="External"/><Relationship Id="rId379" Type="http://schemas.openxmlformats.org/officeDocument/2006/relationships/hyperlink" Target="https://www.citizen.org/wp-content/uploads/Top_10_PDF.pdf" TargetMode="External"/><Relationship Id="rId7" Type="http://schemas.openxmlformats.org/officeDocument/2006/relationships/hyperlink" Target="https://link.springer.com/article/10.1007/s11160-021-09636-0" TargetMode="External"/><Relationship Id="rId183" Type="http://schemas.openxmlformats.org/officeDocument/2006/relationships/hyperlink" Target="http://www.ced.berkeley.edu/pubs/bpj/pdf/bidl1305.pdf" TargetMode="External"/><Relationship Id="rId239" Type="http://schemas.openxmlformats.org/officeDocument/2006/relationships/hyperlink" Target="https://www.downsizinggovernment.org/privatization" TargetMode="External"/><Relationship Id="rId390" Type="http://schemas.openxmlformats.org/officeDocument/2006/relationships/hyperlink" Target="https://www.foodandwaterwatch.org/2015/08/02/water-privatization-facts-and-figures/" TargetMode="External"/><Relationship Id="rId250" Type="http://schemas.openxmlformats.org/officeDocument/2006/relationships/hyperlink" Target="https://www.downsizinggovernment.org/privatization" TargetMode="External"/><Relationship Id="rId292" Type="http://schemas.openxmlformats.org/officeDocument/2006/relationships/hyperlink" Target="https://link-springer-com.proxy.lib.umich.edu/chapter/10.1007%2F978-3-030-28360-5_10" TargetMode="External"/><Relationship Id="rId306" Type="http://schemas.openxmlformats.org/officeDocument/2006/relationships/hyperlink" Target="https://ec.europa.eu/info/departments/joint-research-centre_en" TargetMode="External"/><Relationship Id="rId45" Type="http://schemas.openxmlformats.org/officeDocument/2006/relationships/hyperlink" Target="https://allthingsnuclear.org/gkulacki/nuclear-hawks-take-the-reins-in-tokyo" TargetMode="External"/><Relationship Id="rId87" Type="http://schemas.openxmlformats.org/officeDocument/2006/relationships/hyperlink" Target="https://repozytorium.umk.pl/bitstream/handle/item/908/CLR.2013.005%2CRakoczy.pdf?sequence=1" TargetMode="External"/><Relationship Id="rId110" Type="http://schemas.openxmlformats.org/officeDocument/2006/relationships/hyperlink" Target="https://www.downsizinggovernment.org/privatization" TargetMode="External"/><Relationship Id="rId348" Type="http://schemas.openxmlformats.org/officeDocument/2006/relationships/hyperlink" Target="https://www-oxfordhandbooks-com.proxy.lib.umich.edu/view/10.1093/oxfordhb/9780199335084.001.0001/oxfordhb-9780199335084-e-16" TargetMode="External"/><Relationship Id="rId152" Type="http://schemas.openxmlformats.org/officeDocument/2006/relationships/hyperlink" Target="https://www.downsizinggovernment.org/privatization" TargetMode="External"/><Relationship Id="rId194" Type="http://schemas.openxmlformats.org/officeDocument/2006/relationships/hyperlink" Target="http://www.ub.edu/gim/articles%20web/2008/4_belwarner_RCR.pdf" TargetMode="External"/><Relationship Id="rId208" Type="http://schemas.openxmlformats.org/officeDocument/2006/relationships/hyperlink" Target="https://onlinelibrary-wiley-com.proxy.lib.umich.edu/doi/full/10.1111/abac.12103" TargetMode="External"/><Relationship Id="rId261" Type="http://schemas.openxmlformats.org/officeDocument/2006/relationships/hyperlink" Target="https://www.downsizinggovernment.org/privatization" TargetMode="External"/><Relationship Id="rId14" Type="http://schemas.openxmlformats.org/officeDocument/2006/relationships/hyperlink" Target="https://link.springer.com/article/10.1007/s11160-021-09636-0" TargetMode="External"/><Relationship Id="rId56" Type="http://schemas.openxmlformats.org/officeDocument/2006/relationships/hyperlink" Target="https://www.japantimes.co.jp/news/2019/03/08/national/politics-diplomacy/ex-adviser-steve-bannon-confident-donald-trump-win-2020-despite-probes/" TargetMode="External"/><Relationship Id="rId317" Type="http://schemas.openxmlformats.org/officeDocument/2006/relationships/hyperlink" Target="https://www-oxfordhandbooks-com.proxy.lib.umich.edu/view/10.1093/oxfordhb/9780199335084.001.0001/oxfordhb-9780199335084-e-16" TargetMode="External"/><Relationship Id="rId359" Type="http://schemas.openxmlformats.org/officeDocument/2006/relationships/hyperlink" Target="https://www-oxfordhandbooks-com.proxy.lib.umich.edu/view/10.1093/oxfordhb/9780199335084.001.0001/oxfordhb-9780199335084-e-16" TargetMode="External"/><Relationship Id="rId98" Type="http://schemas.openxmlformats.org/officeDocument/2006/relationships/hyperlink" Target="https://www.downsizinggovernment.org/privatization" TargetMode="External"/><Relationship Id="rId121" Type="http://schemas.openxmlformats.org/officeDocument/2006/relationships/hyperlink" Target="https://www.downsizinggovernment.org/privatization" TargetMode="External"/><Relationship Id="rId163" Type="http://schemas.openxmlformats.org/officeDocument/2006/relationships/hyperlink" Target="https://www.downsizinggovernment.org/privatization" TargetMode="External"/><Relationship Id="rId219" Type="http://schemas.openxmlformats.org/officeDocument/2006/relationships/hyperlink" Target="https://onlinelibrary-wiley-com.proxy.lib.umich.edu/doi/full/10.1111/abac.12103" TargetMode="External"/><Relationship Id="rId370" Type="http://schemas.openxmlformats.org/officeDocument/2006/relationships/hyperlink" Target="https://www.world-psi.org/en/how-privatisation-undermines-human-right-water" TargetMode="External"/><Relationship Id="rId230" Type="http://schemas.openxmlformats.org/officeDocument/2006/relationships/hyperlink" Target="https://www.downsizinggovernment.org/privatization" TargetMode="External"/><Relationship Id="rId25" Type="http://schemas.openxmlformats.org/officeDocument/2006/relationships/hyperlink" Target="https://link.springer.com/article/10.1007/s11160-021-09636-0" TargetMode="External"/><Relationship Id="rId67" Type="http://schemas.openxmlformats.org/officeDocument/2006/relationships/hyperlink" Target="https://journals.sagepub.com/doi/full/10.2968/062003010" TargetMode="External"/><Relationship Id="rId272" Type="http://schemas.openxmlformats.org/officeDocument/2006/relationships/hyperlink" Target="https://www.downsizinggovernment.org/privatization" TargetMode="External"/><Relationship Id="rId328" Type="http://schemas.openxmlformats.org/officeDocument/2006/relationships/hyperlink" Target="https://www-oxfordhandbooks-com.proxy.lib.umich.edu/view/10.1093/oxfordhb/9780199335084.001.0001/oxfordhb-9780199335084-e-16" TargetMode="External"/><Relationship Id="rId132" Type="http://schemas.openxmlformats.org/officeDocument/2006/relationships/hyperlink" Target="https://www.downsizinggovernment.org/privatization" TargetMode="External"/><Relationship Id="rId174" Type="http://schemas.openxmlformats.org/officeDocument/2006/relationships/hyperlink" Target="https://www.downsizinggovernment.org/privatization" TargetMode="External"/><Relationship Id="rId381" Type="http://schemas.openxmlformats.org/officeDocument/2006/relationships/hyperlink" Target="https://www.foodandwaterwatch.org/sites/default/files/Water%20Municipalization%20Guide%20Report%20July%202012.pdf" TargetMode="External"/><Relationship Id="rId241" Type="http://schemas.openxmlformats.org/officeDocument/2006/relationships/hyperlink" Target="https://www.downsizinggovernment.org/privatization" TargetMode="External"/><Relationship Id="rId36" Type="http://schemas.openxmlformats.org/officeDocument/2006/relationships/hyperlink" Target="https://www.epa.gov/wetlands/prairie-potholes" TargetMode="External"/><Relationship Id="rId283" Type="http://schemas.openxmlformats.org/officeDocument/2006/relationships/hyperlink" Target="http://www.ub.edu/gim/articles%20web/2008/4_belwarner_RCR.pdf" TargetMode="External"/><Relationship Id="rId339" Type="http://schemas.openxmlformats.org/officeDocument/2006/relationships/hyperlink" Target="https://www-oxfordhandbooks-com.proxy.lib.umich.edu/view/10.1093/oxfordhb/9780199335084.001.0001/oxfordhb-9780199335084-e-16" TargetMode="External"/><Relationship Id="rId78" Type="http://schemas.openxmlformats.org/officeDocument/2006/relationships/hyperlink" Target="https://www.amazon.com/gp/product/1440861056?ots=1&amp;slotNum=0&amp;imprToken=7ebd1fd9-37bc-0741-53a&amp;ie=UTF8&amp;camp=1789&amp;linkCode=xm2&amp;creativeASIN=1440861056&amp;tag=hearstnp-sen-20" TargetMode="External"/><Relationship Id="rId101" Type="http://schemas.openxmlformats.org/officeDocument/2006/relationships/hyperlink" Target="https://www.downsizinggovernment.org/privatization" TargetMode="External"/><Relationship Id="rId143" Type="http://schemas.openxmlformats.org/officeDocument/2006/relationships/hyperlink" Target="https://www.downsizinggovernment.org/privatization" TargetMode="External"/><Relationship Id="rId185" Type="http://schemas.openxmlformats.org/officeDocument/2006/relationships/hyperlink" Target="http://www.globalchange.umich.edu/globalchange2/current/lectures/freshwater_supply/freshwater.html" TargetMode="External"/><Relationship Id="rId350" Type="http://schemas.openxmlformats.org/officeDocument/2006/relationships/hyperlink" Target="https://www-oxfordhandbooks-com.proxy.lib.umich.edu/view/10.1093/oxfordhb/9780199335084.001.0001/oxfordhb-9780199335084-e-16" TargetMode="External"/><Relationship Id="rId9" Type="http://schemas.openxmlformats.org/officeDocument/2006/relationships/hyperlink" Target="https://link.springer.com/article/10.1007/s11160-021-09636-0" TargetMode="External"/><Relationship Id="rId210" Type="http://schemas.openxmlformats.org/officeDocument/2006/relationships/hyperlink" Target="https://onlinelibrary-wiley-com.proxy.lib.umich.edu/doi/full/10.1111/abac.12103" TargetMode="External"/><Relationship Id="rId392" Type="http://schemas.openxmlformats.org/officeDocument/2006/relationships/hyperlink" Target="https://en.wikipedia.org/wiki/Secretary_of_State_for_Energy_and_Climate_Change" TargetMode="External"/><Relationship Id="rId252" Type="http://schemas.openxmlformats.org/officeDocument/2006/relationships/hyperlink" Target="https://www.downsizinggovernment.org/privatization" TargetMode="External"/><Relationship Id="rId294" Type="http://schemas.openxmlformats.org/officeDocument/2006/relationships/hyperlink" Target="https://link-springer-com.proxy.lib.umich.edu/chapter/10.1007%2F978-3-030-28360-5_10" TargetMode="External"/><Relationship Id="rId308" Type="http://schemas.openxmlformats.org/officeDocument/2006/relationships/hyperlink" Target="https://ec.europa.eu/jrc/en/news/global-hotspots-potential-water-disputes" TargetMode="External"/><Relationship Id="rId47" Type="http://schemas.openxmlformats.org/officeDocument/2006/relationships/hyperlink" Target="https://allthingsnuclear.org/gkulacki/peter-navarro-trumps-china-policy-czar" TargetMode="External"/><Relationship Id="rId89" Type="http://schemas.openxmlformats.org/officeDocument/2006/relationships/hyperlink" Target="https://www.researchgate.net/publication/305363314_Economic_efficiency_of_water_protection_within_environmentally_friendly_and_integrated_water_resources_management?scrlybrkr=386aa578" TargetMode="External"/><Relationship Id="rId112" Type="http://schemas.openxmlformats.org/officeDocument/2006/relationships/hyperlink" Target="https://www.downsizinggovernment.org/privatization" TargetMode="External"/><Relationship Id="rId154" Type="http://schemas.openxmlformats.org/officeDocument/2006/relationships/hyperlink" Target="https://www.downsizinggovernment.org/privatization" TargetMode="External"/><Relationship Id="rId361" Type="http://schemas.openxmlformats.org/officeDocument/2006/relationships/hyperlink" Target="https://www-oxfordhandbooks-com.proxy.lib.umich.edu/view/10.1093/oxfordhb/9780199335084.001.0001/oxfordhb-9780199335084-e-16" TargetMode="External"/><Relationship Id="rId196" Type="http://schemas.openxmlformats.org/officeDocument/2006/relationships/hyperlink" Target="https://onlinelibrary-wiley-com.proxy.lib.umich.edu/doi/full/10.1111/abac.12103" TargetMode="External"/><Relationship Id="rId16" Type="http://schemas.openxmlformats.org/officeDocument/2006/relationships/hyperlink" Target="https://link.springer.com/article/10.1007/s11160-021-09636-0" TargetMode="External"/><Relationship Id="rId221" Type="http://schemas.openxmlformats.org/officeDocument/2006/relationships/hyperlink" Target="https://onlinelibrary-wiley-com.proxy.lib.umich.edu/doi/full/10.1111/abac.12103" TargetMode="External"/><Relationship Id="rId263" Type="http://schemas.openxmlformats.org/officeDocument/2006/relationships/hyperlink" Target="https://www.downsizinggovernment.org/privatization" TargetMode="External"/><Relationship Id="rId319" Type="http://schemas.openxmlformats.org/officeDocument/2006/relationships/hyperlink" Target="https://www-oxfordhandbooks-com.proxy.lib.umich.edu/view/10.1093/oxfordhb/9780199335084.001.0001/oxfordhb-9780199335084-e-16" TargetMode="External"/><Relationship Id="rId58" Type="http://schemas.openxmlformats.org/officeDocument/2006/relationships/hyperlink" Target="https://asia.nikkei.com/Opinion/Abe-Trump-smiles-mask-the-coming-anger" TargetMode="External"/><Relationship Id="rId123" Type="http://schemas.openxmlformats.org/officeDocument/2006/relationships/hyperlink" Target="https://www.downsizinggovernment.org/privatization" TargetMode="External"/><Relationship Id="rId330" Type="http://schemas.openxmlformats.org/officeDocument/2006/relationships/hyperlink" Target="https://www-oxfordhandbooks-com.proxy.lib.umich.edu/view/10.1093/oxfordhb/9780199335084.001.0001/oxfordhb-9780199335084-e-16" TargetMode="External"/><Relationship Id="rId90" Type="http://schemas.openxmlformats.org/officeDocument/2006/relationships/hyperlink" Target="https://www.ajol.info/index.php/naujilj/article/view/82386" TargetMode="External"/><Relationship Id="rId165" Type="http://schemas.openxmlformats.org/officeDocument/2006/relationships/hyperlink" Target="https://www.downsizinggovernment.org/privatization" TargetMode="External"/><Relationship Id="rId186" Type="http://schemas.openxmlformats.org/officeDocument/2006/relationships/hyperlink" Target="https://scielosp.org/article/rpsp/2006.v19n1/23-32/en/" TargetMode="External"/><Relationship Id="rId351" Type="http://schemas.openxmlformats.org/officeDocument/2006/relationships/hyperlink" Target="https://www-oxfordhandbooks-com.proxy.lib.umich.edu/view/10.1093/oxfordhb/9780199335084.001.0001/oxfordhb-9780199335084-e-16" TargetMode="External"/><Relationship Id="rId372" Type="http://schemas.openxmlformats.org/officeDocument/2006/relationships/hyperlink" Target="https://www.foodandwaterwatch.org/2015/08/02/water-privatization-facts-and-figures/" TargetMode="External"/><Relationship Id="rId393" Type="http://schemas.openxmlformats.org/officeDocument/2006/relationships/hyperlink" Target="https://en.wikipedia.org/wiki/Natural_Capital_Committee" TargetMode="External"/><Relationship Id="rId211" Type="http://schemas.openxmlformats.org/officeDocument/2006/relationships/hyperlink" Target="https://onlinelibrary-wiley-com.proxy.lib.umich.edu/doi/full/10.1111/abac.12103" TargetMode="External"/><Relationship Id="rId232" Type="http://schemas.openxmlformats.org/officeDocument/2006/relationships/hyperlink" Target="https://www.downsizinggovernment.org/privatization" TargetMode="External"/><Relationship Id="rId253" Type="http://schemas.openxmlformats.org/officeDocument/2006/relationships/hyperlink" Target="https://www.downsizinggovernment.org/privatization" TargetMode="External"/><Relationship Id="rId274" Type="http://schemas.openxmlformats.org/officeDocument/2006/relationships/hyperlink" Target="https://www.downsizinggovernment.org/privatization" TargetMode="External"/><Relationship Id="rId295" Type="http://schemas.openxmlformats.org/officeDocument/2006/relationships/hyperlink" Target="https://link-springer-com.proxy.lib.umich.edu/chapter/10.1007%2F978-3-030-28360-5_10" TargetMode="External"/><Relationship Id="rId309" Type="http://schemas.openxmlformats.org/officeDocument/2006/relationships/hyperlink" Target="http://sanjuans.org/wp-content/uploads/2016/11/Loring_2014_sea_level_rise_regulatory_review.pdf" TargetMode="External"/><Relationship Id="rId27" Type="http://schemas.openxmlformats.org/officeDocument/2006/relationships/hyperlink" Target="https://www.agri-pulse.com/articles/9203-opinion-food-security-strategy-is-essential-to-our-national-security" TargetMode="External"/><Relationship Id="rId48" Type="http://schemas.openxmlformats.org/officeDocument/2006/relationships/hyperlink" Target="https://www.sipri.org/sites/default/files/Data%20for%20all%20countries%20from%201988%E2%80%932018%20as%20a%20share%20of%20GDP%20%28pdf%29.pdf" TargetMode="External"/><Relationship Id="rId69" Type="http://schemas.openxmlformats.org/officeDocument/2006/relationships/hyperlink" Target="http://www.nasca.org.uk/Strange_relics_/water/water.html//recut" TargetMode="External"/><Relationship Id="rId113" Type="http://schemas.openxmlformats.org/officeDocument/2006/relationships/hyperlink" Target="https://www.downsizinggovernment.org/privatization" TargetMode="External"/><Relationship Id="rId134" Type="http://schemas.openxmlformats.org/officeDocument/2006/relationships/hyperlink" Target="https://www.downsizinggovernment.org/privatization" TargetMode="External"/><Relationship Id="rId320" Type="http://schemas.openxmlformats.org/officeDocument/2006/relationships/hyperlink" Target="https://www-oxfordhandbooks-com.proxy.lib.umich.edu/view/10.1093/oxfordhb/9780199335084.001.0001/oxfordhb-9780199335084-e-16" TargetMode="External"/><Relationship Id="rId80" Type="http://schemas.openxmlformats.org/officeDocument/2006/relationships/hyperlink" Target="https://www.americanactionforum.org/insight/a-clearer-wotus/" TargetMode="External"/><Relationship Id="rId155" Type="http://schemas.openxmlformats.org/officeDocument/2006/relationships/hyperlink" Target="https://www.downsizinggovernment.org/privatization" TargetMode="External"/><Relationship Id="rId176" Type="http://schemas.openxmlformats.org/officeDocument/2006/relationships/hyperlink" Target="https://www.downsizinggovernment.org/privatization" TargetMode="External"/><Relationship Id="rId197" Type="http://schemas.openxmlformats.org/officeDocument/2006/relationships/hyperlink" Target="https://onlinelibrary-wiley-com.proxy.lib.umich.edu/doi/full/10.1111/abac.12103" TargetMode="External"/><Relationship Id="rId341" Type="http://schemas.openxmlformats.org/officeDocument/2006/relationships/hyperlink" Target="https://www-oxfordhandbooks-com.proxy.lib.umich.edu/view/10.1093/oxfordhb/9780199335084.001.0001/oxfordhb-9780199335084-e-16" TargetMode="External"/><Relationship Id="rId362" Type="http://schemas.openxmlformats.org/officeDocument/2006/relationships/hyperlink" Target="https://www-oxfordhandbooks-com.proxy.lib.umich.edu/view/10.1093/oxfordhb/9780199335084.001.0001/oxfordhb-9780199335084-e-16" TargetMode="External"/><Relationship Id="rId383" Type="http://schemas.openxmlformats.org/officeDocument/2006/relationships/hyperlink" Target="https://www.naacpldf.org/our-thinking/issue-report/economic-justice/water-color-a-study-of-race-and-the-water-affordability-crisis-in-americas-cities/" TargetMode="External"/><Relationship Id="rId201" Type="http://schemas.openxmlformats.org/officeDocument/2006/relationships/hyperlink" Target="https://onlinelibrary-wiley-com.proxy.lib.umich.edu/doi/full/10.1111/abac.12103" TargetMode="External"/><Relationship Id="rId222" Type="http://schemas.openxmlformats.org/officeDocument/2006/relationships/hyperlink" Target="https://onlinelibrary-wiley-com.proxy.lib.umich.edu/doi/full/10.1111/abac.12103" TargetMode="External"/><Relationship Id="rId243" Type="http://schemas.openxmlformats.org/officeDocument/2006/relationships/hyperlink" Target="https://www.downsizinggovernment.org/privatization" TargetMode="External"/><Relationship Id="rId264" Type="http://schemas.openxmlformats.org/officeDocument/2006/relationships/hyperlink" Target="https://www.downsizinggovernment.org/privatization" TargetMode="External"/><Relationship Id="rId285" Type="http://schemas.openxmlformats.org/officeDocument/2006/relationships/hyperlink" Target="https://www.downsizinggovernment.org/privatization" TargetMode="External"/><Relationship Id="rId17" Type="http://schemas.openxmlformats.org/officeDocument/2006/relationships/hyperlink" Target="https://link.springer.com/article/10.1007/s11160-021-09636-0" TargetMode="External"/><Relationship Id="rId38" Type="http://schemas.openxmlformats.org/officeDocument/2006/relationships/hyperlink" Target="https://www.epa.gov/sites/production/files/2014-09/documents/q_a_wotus.pdf" TargetMode="External"/><Relationship Id="rId59" Type="http://schemas.openxmlformats.org/officeDocument/2006/relationships/hyperlink" Target="https://www.washingtonpost.com/politics/these-republicans-signed-the-never-trump-letters-in-2016-now-some-are-having-second-thoughts/2019/07/12/a7e7a49a-a3ed-11e9-bd56-eac6bb02d01d_story.html" TargetMode="External"/><Relationship Id="rId103" Type="http://schemas.openxmlformats.org/officeDocument/2006/relationships/hyperlink" Target="https://www.downsizinggovernment.org/privatization" TargetMode="External"/><Relationship Id="rId124" Type="http://schemas.openxmlformats.org/officeDocument/2006/relationships/hyperlink" Target="https://www.downsizinggovernment.org/privatization" TargetMode="External"/><Relationship Id="rId310" Type="http://schemas.openxmlformats.org/officeDocument/2006/relationships/hyperlink" Target="http://oxforddictionaries.com/definition/its?view=uk" TargetMode="External"/><Relationship Id="rId70" Type="http://schemas.openxmlformats.org/officeDocument/2006/relationships/hyperlink" Target="https://www.awhalessongexpeditions.com/post/2019/03/14/how-do-whales-sustain-life-on-earth-do-whales-farm" TargetMode="External"/><Relationship Id="rId91" Type="http://schemas.openxmlformats.org/officeDocument/2006/relationships/hyperlink" Target="https://www.downsizinggovernment.org/privatization" TargetMode="External"/><Relationship Id="rId145" Type="http://schemas.openxmlformats.org/officeDocument/2006/relationships/hyperlink" Target="https://www.downsizinggovernment.org/privatization" TargetMode="External"/><Relationship Id="rId166" Type="http://schemas.openxmlformats.org/officeDocument/2006/relationships/hyperlink" Target="https://www.downsizinggovernment.org/privatization" TargetMode="External"/><Relationship Id="rId187" Type="http://schemas.openxmlformats.org/officeDocument/2006/relationships/hyperlink" Target="https://www.forbes.com/sites/adammillsap/2016/10/05/privatizing-water-facilities-can-help-cash-strapped-municipalities/?sh=29fb7e3e4b5c" TargetMode="External"/><Relationship Id="rId331" Type="http://schemas.openxmlformats.org/officeDocument/2006/relationships/hyperlink" Target="https://www-oxfordhandbooks-com.proxy.lib.umich.edu/view/10.1093/oxfordhb/9780199335084.001.0001/oxfordhb-9780199335084-e-16" TargetMode="External"/><Relationship Id="rId352" Type="http://schemas.openxmlformats.org/officeDocument/2006/relationships/hyperlink" Target="https://www-oxfordhandbooks-com.proxy.lib.umich.edu/view/10.1093/oxfordhb/9780199335084.001.0001/oxfordhb-9780199335084-e-16" TargetMode="External"/><Relationship Id="rId373" Type="http://schemas.openxmlformats.org/officeDocument/2006/relationships/hyperlink" Target="http://www.ucis.pitt.edu/clas/" TargetMode="External"/><Relationship Id="rId394" Type="http://schemas.openxmlformats.org/officeDocument/2006/relationships/hyperlink" Target="https://academic.oup.com/oxrep/article-abstract/36/1/69/5696683" TargetMode="External"/><Relationship Id="rId1" Type="http://schemas.openxmlformats.org/officeDocument/2006/relationships/customXml" Target="../customXml/item1.xml"/><Relationship Id="rId212" Type="http://schemas.openxmlformats.org/officeDocument/2006/relationships/hyperlink" Target="https://onlinelibrary-wiley-com.proxy.lib.umich.edu/doi/full/10.1111/abac.12103" TargetMode="External"/><Relationship Id="rId233" Type="http://schemas.openxmlformats.org/officeDocument/2006/relationships/hyperlink" Target="https://www.downsizinggovernment.org/privatization" TargetMode="External"/><Relationship Id="rId254" Type="http://schemas.openxmlformats.org/officeDocument/2006/relationships/hyperlink" Target="https://www.iwapublishing.com/news/impact-privatisation-sustainability-water-resources/rLiu" TargetMode="External"/><Relationship Id="rId28" Type="http://schemas.openxmlformats.org/officeDocument/2006/relationships/hyperlink" Target="Cullen%20Roche" TargetMode="External"/><Relationship Id="rId49" Type="http://schemas.openxmlformats.org/officeDocument/2006/relationships/hyperlink" Target="https://allthingsnuclear.org/gkulacki/veterans-day-in-asia" TargetMode="External"/><Relationship Id="rId114" Type="http://schemas.openxmlformats.org/officeDocument/2006/relationships/hyperlink" Target="https://www.downsizinggovernment.org/privatization" TargetMode="External"/><Relationship Id="rId275" Type="http://schemas.openxmlformats.org/officeDocument/2006/relationships/hyperlink" Target="https://www.downsizinggovernment.org/privatization" TargetMode="External"/><Relationship Id="rId296" Type="http://schemas.openxmlformats.org/officeDocument/2006/relationships/hyperlink" Target="https://link-springer-com.proxy.lib.umich.edu/chapter/10.1007%2F978-3-030-28360-5_10" TargetMode="External"/><Relationship Id="rId300" Type="http://schemas.openxmlformats.org/officeDocument/2006/relationships/hyperlink" Target="https://www.heritage.org/index/" TargetMode="External"/><Relationship Id="rId60" Type="http://schemas.openxmlformats.org/officeDocument/2006/relationships/hyperlink" Target="https://foreignpolicy.com/2019/04/20/the-trump-doctrine-big-think-america-first-nationalism/" TargetMode="External"/><Relationship Id="rId81" Type="http://schemas.openxmlformats.org/officeDocument/2006/relationships/hyperlink" Target="http://www.supremelaw.org/ref/zipcode/updegrav.htm" TargetMode="External"/><Relationship Id="rId135" Type="http://schemas.openxmlformats.org/officeDocument/2006/relationships/hyperlink" Target="https://www.downsizinggovernment.org/privatization" TargetMode="External"/><Relationship Id="rId156" Type="http://schemas.openxmlformats.org/officeDocument/2006/relationships/hyperlink" Target="https://www.downsizinggovernment.org/privatization" TargetMode="External"/><Relationship Id="rId177" Type="http://schemas.openxmlformats.org/officeDocument/2006/relationships/hyperlink" Target="https://www.downsizinggovernment.org/privatization" TargetMode="External"/><Relationship Id="rId198" Type="http://schemas.openxmlformats.org/officeDocument/2006/relationships/hyperlink" Target="https://onlinelibrary-wiley-com.proxy.lib.umich.edu/doi/full/10.1111/abac.12103" TargetMode="External"/><Relationship Id="rId321" Type="http://schemas.openxmlformats.org/officeDocument/2006/relationships/hyperlink" Target="https://www-oxfordhandbooks-com.proxy.lib.umich.edu/view/10.1093/oxfordhb/9780199335084.001.0001/oxfordhb-9780199335084-e-16" TargetMode="External"/><Relationship Id="rId342" Type="http://schemas.openxmlformats.org/officeDocument/2006/relationships/hyperlink" Target="https://www-oxfordhandbooks-com.proxy.lib.umich.edu/view/10.1093/oxfordhb/9780199335084.001.0001/oxfordhb-9780199335084-e-16" TargetMode="External"/><Relationship Id="rId363" Type="http://schemas.openxmlformats.org/officeDocument/2006/relationships/hyperlink" Target="https://www-oxfordhandbooks-com.proxy.lib.umich.edu/view/10.1093/oxfordhb/9780199335084.001.0001/oxfordhb-9780199335084-e-16" TargetMode="External"/><Relationship Id="rId384" Type="http://schemas.openxmlformats.org/officeDocument/2006/relationships/hyperlink" Target="http://chesterwaterproposal.com/about-us/" TargetMode="External"/><Relationship Id="rId202" Type="http://schemas.openxmlformats.org/officeDocument/2006/relationships/hyperlink" Target="https://onlinelibrary-wiley-com.proxy.lib.umich.edu/doi/full/10.1111/abac.12103" TargetMode="External"/><Relationship Id="rId223" Type="http://schemas.openxmlformats.org/officeDocument/2006/relationships/hyperlink" Target="https://onlinelibrary-wiley-com.proxy.lib.umich.edu/doi/full/10.1111/abac.12103" TargetMode="External"/><Relationship Id="rId244" Type="http://schemas.openxmlformats.org/officeDocument/2006/relationships/hyperlink" Target="https://www.downsizinggovernment.org/privatization" TargetMode="External"/><Relationship Id="rId18" Type="http://schemas.openxmlformats.org/officeDocument/2006/relationships/hyperlink" Target="https://link.springer.com/article/10.1007/s11160-021-09636-0" TargetMode="External"/><Relationship Id="rId39" Type="http://schemas.openxmlformats.org/officeDocument/2006/relationships/hyperlink" Target="https://files.ctctcdn.com/b7f5d5aa001/7bff8322-d84a-4b11-97fa-6736fca1e650.pdf" TargetMode="External"/><Relationship Id="rId265" Type="http://schemas.openxmlformats.org/officeDocument/2006/relationships/hyperlink" Target="https://www.downsizinggovernment.org/privatization" TargetMode="External"/><Relationship Id="rId286" Type="http://schemas.openxmlformats.org/officeDocument/2006/relationships/hyperlink" Target="https://www.downsizinggovernment.org/privatization" TargetMode="External"/><Relationship Id="rId50" Type="http://schemas.openxmlformats.org/officeDocument/2006/relationships/hyperlink" Target="https://allthingsnuclear.org/gkulacki/china-in-focus-10-chinas-holocaust" TargetMode="External"/><Relationship Id="rId104" Type="http://schemas.openxmlformats.org/officeDocument/2006/relationships/hyperlink" Target="https://www.downsizinggovernment.org/privatization" TargetMode="External"/><Relationship Id="rId125" Type="http://schemas.openxmlformats.org/officeDocument/2006/relationships/hyperlink" Target="https://www.downsizinggovernment.org/privatization" TargetMode="External"/><Relationship Id="rId146" Type="http://schemas.openxmlformats.org/officeDocument/2006/relationships/hyperlink" Target="https://www.downsizinggovernment.org/privatization" TargetMode="External"/><Relationship Id="rId167" Type="http://schemas.openxmlformats.org/officeDocument/2006/relationships/hyperlink" Target="https://www.downsizinggovernment.org/privatization" TargetMode="External"/><Relationship Id="rId188" Type="http://schemas.openxmlformats.org/officeDocument/2006/relationships/image" Target="media/image1.jpeg"/><Relationship Id="rId311" Type="http://schemas.openxmlformats.org/officeDocument/2006/relationships/hyperlink" Target="http://watergovernance.ca/" TargetMode="External"/><Relationship Id="rId332" Type="http://schemas.openxmlformats.org/officeDocument/2006/relationships/hyperlink" Target="https://www-oxfordhandbooks-com.proxy.lib.umich.edu/view/10.1093/oxfordhb/9780199335084.001.0001/oxfordhb-9780199335084-e-16" TargetMode="External"/><Relationship Id="rId353" Type="http://schemas.openxmlformats.org/officeDocument/2006/relationships/hyperlink" Target="https://www-oxfordhandbooks-com.proxy.lib.umich.edu/view/10.1093/oxfordhb/9780199335084.001.0001/oxfordhb-9780199335084-e-16" TargetMode="External"/><Relationship Id="rId374" Type="http://schemas.openxmlformats.org/officeDocument/2006/relationships/hyperlink" Target="https://osf.io/preprints/socarxiv/7mc4r/" TargetMode="External"/><Relationship Id="rId395" Type="http://schemas.openxmlformats.org/officeDocument/2006/relationships/hyperlink" Target="javascript:;" TargetMode="External"/><Relationship Id="rId71" Type="http://schemas.openxmlformats.org/officeDocument/2006/relationships/hyperlink" Target="https://blog.acton.org/archives/22554-the-case-for-water-privatization.html" TargetMode="External"/><Relationship Id="rId92" Type="http://schemas.openxmlformats.org/officeDocument/2006/relationships/hyperlink" Target="https://www.downsizinggovernment.org/privatization" TargetMode="External"/><Relationship Id="rId213" Type="http://schemas.openxmlformats.org/officeDocument/2006/relationships/hyperlink" Target="https://onlinelibrary-wiley-com.proxy.lib.umich.edu/doi/full/10.1111/abac.12103" TargetMode="External"/><Relationship Id="rId234" Type="http://schemas.openxmlformats.org/officeDocument/2006/relationships/hyperlink" Target="https://www.downsizinggovernment.org/privatization" TargetMode="External"/><Relationship Id="rId2" Type="http://schemas.openxmlformats.org/officeDocument/2006/relationships/numbering" Target="numbering.xml"/><Relationship Id="rId29" Type="http://schemas.openxmlformats.org/officeDocument/2006/relationships/hyperlink" Target="https://www.pragcap.com/the-us-government-is-not-16-trillion-in-the-hole/" TargetMode="External"/><Relationship Id="rId255" Type="http://schemas.openxmlformats.org/officeDocument/2006/relationships/hyperlink" Target="https://link.springer.com/chapter/10.1007/978-3-030-28360-5_10" TargetMode="External"/><Relationship Id="rId276" Type="http://schemas.openxmlformats.org/officeDocument/2006/relationships/hyperlink" Target="https://link.springer.com/chapter/10.1007/978-3-030-28360-5_10" TargetMode="External"/><Relationship Id="rId297" Type="http://schemas.openxmlformats.org/officeDocument/2006/relationships/hyperlink" Target="https://link-springer-com.proxy.lib.umich.edu/chapter/10.1007%2F978-3-030-28360-5_10" TargetMode="External"/><Relationship Id="rId40" Type="http://schemas.openxmlformats.org/officeDocument/2006/relationships/hyperlink" Target="http://www.fbmn.org/clean-water-act" TargetMode="External"/><Relationship Id="rId115" Type="http://schemas.openxmlformats.org/officeDocument/2006/relationships/hyperlink" Target="https://www.downsizinggovernment.org/privatization" TargetMode="External"/><Relationship Id="rId136" Type="http://schemas.openxmlformats.org/officeDocument/2006/relationships/hyperlink" Target="https://www.downsizinggovernment.org/privatization" TargetMode="External"/><Relationship Id="rId157" Type="http://schemas.openxmlformats.org/officeDocument/2006/relationships/hyperlink" Target="https://www.downsizinggovernment.org/privatization" TargetMode="External"/><Relationship Id="rId178" Type="http://schemas.openxmlformats.org/officeDocument/2006/relationships/hyperlink" Target="https://www.downsizinggovernment.org/privatization" TargetMode="External"/><Relationship Id="rId301" Type="http://schemas.openxmlformats.org/officeDocument/2006/relationships/hyperlink" Target="https://app.effectivealtruism.org/funds/far-future" TargetMode="External"/><Relationship Id="rId322" Type="http://schemas.openxmlformats.org/officeDocument/2006/relationships/hyperlink" Target="https://www-oxfordhandbooks-com.proxy.lib.umich.edu/view/10.1093/oxfordhb/9780199335084.001.0001/oxfordhb-9780199335084-e-16" TargetMode="External"/><Relationship Id="rId343" Type="http://schemas.openxmlformats.org/officeDocument/2006/relationships/hyperlink" Target="https://www-oxfordhandbooks-com.proxy.lib.umich.edu/view/10.1093/oxfordhb/9780199335084.001.0001/oxfordhb-9780199335084-e-16" TargetMode="External"/><Relationship Id="rId364" Type="http://schemas.openxmlformats.org/officeDocument/2006/relationships/hyperlink" Target="https://www-oxfordhandbooks-com.proxy.lib.umich.edu/view/10.1093/oxfordhb/9780199335084.001.0001/oxfordhb-9780199335084-e-16" TargetMode="External"/><Relationship Id="rId61" Type="http://schemas.openxmlformats.org/officeDocument/2006/relationships/hyperlink" Target="http://english.cctv.com/2017/01/15/ARTIjfECMGRxn4TrlI0UqAcl170115.shtml" TargetMode="External"/><Relationship Id="rId82" Type="http://schemas.openxmlformats.org/officeDocument/2006/relationships/hyperlink" Target="http://www.hawaii.edu/ohelo/courtdecisions/WaiaholeDecision2.htm" TargetMode="External"/><Relationship Id="rId199" Type="http://schemas.openxmlformats.org/officeDocument/2006/relationships/hyperlink" Target="https://onlinelibrary-wiley-com.proxy.lib.umich.edu/doi/full/10.1111/abac.12103" TargetMode="External"/><Relationship Id="rId203" Type="http://schemas.openxmlformats.org/officeDocument/2006/relationships/hyperlink" Target="https://onlinelibrary-wiley-com.proxy.lib.umich.edu/doi/full/10.1111/abac.12103" TargetMode="External"/><Relationship Id="rId385" Type="http://schemas.openxmlformats.org/officeDocument/2006/relationships/hyperlink" Target="https://www.inthepublicinterest.org/a-philly-suburb-wants-to-sell-its-water-offering-a-glimpse-of-post-covid-america/" TargetMode="External"/><Relationship Id="rId19" Type="http://schemas.openxmlformats.org/officeDocument/2006/relationships/hyperlink" Target="https://link.springer.com/article/10.1007/s11160-021-09636-0" TargetMode="External"/><Relationship Id="rId224" Type="http://schemas.openxmlformats.org/officeDocument/2006/relationships/hyperlink" Target="https://onlinelibrary-wiley-com.proxy.lib.umich.edu/doi/full/10.1111/abac.12103" TargetMode="External"/><Relationship Id="rId245" Type="http://schemas.openxmlformats.org/officeDocument/2006/relationships/hyperlink" Target="https://www.downsizinggovernment.org/privatization" TargetMode="External"/><Relationship Id="rId266" Type="http://schemas.openxmlformats.org/officeDocument/2006/relationships/hyperlink" Target="https://www.downsizinggovernment.org/privatization" TargetMode="External"/><Relationship Id="rId287" Type="http://schemas.openxmlformats.org/officeDocument/2006/relationships/hyperlink" Target="https://www.theguardian.com/commentisfree/2016/dec/01/stephen-hawking-dangerous-time-planet-inequality" TargetMode="External"/><Relationship Id="rId30" Type="http://schemas.openxmlformats.org/officeDocument/2006/relationships/hyperlink" Target="https://www.pragcap.com/the-us-government-is-not-16-trillion-in-the-hole/" TargetMode="External"/><Relationship Id="rId105" Type="http://schemas.openxmlformats.org/officeDocument/2006/relationships/hyperlink" Target="https://www.downsizinggovernment.org/privatization" TargetMode="External"/><Relationship Id="rId126" Type="http://schemas.openxmlformats.org/officeDocument/2006/relationships/hyperlink" Target="https://www.downsizinggovernment.org/privatization" TargetMode="External"/><Relationship Id="rId147" Type="http://schemas.openxmlformats.org/officeDocument/2006/relationships/hyperlink" Target="https://www.downsizinggovernment.org/privatization" TargetMode="External"/><Relationship Id="rId168" Type="http://schemas.openxmlformats.org/officeDocument/2006/relationships/hyperlink" Target="https://www.downsizinggovernment.org/privatization" TargetMode="External"/><Relationship Id="rId312" Type="http://schemas.openxmlformats.org/officeDocument/2006/relationships/hyperlink" Target="https://www-oxfordhandbooks-com.proxy.lib.umich.edu/view/10.1093/oxfordhb/9780199335084.001.0001/oxfordhb-9780199335084-e-16" TargetMode="External"/><Relationship Id="rId333" Type="http://schemas.openxmlformats.org/officeDocument/2006/relationships/hyperlink" Target="https://www-oxfordhandbooks-com.proxy.lib.umich.edu/view/10.1093/oxfordhb/9780199335084.001.0001/oxfordhb-9780199335084-e-16" TargetMode="External"/><Relationship Id="rId354" Type="http://schemas.openxmlformats.org/officeDocument/2006/relationships/hyperlink" Target="https://www-oxfordhandbooks-com.proxy.lib.umich.edu/view/10.1093/oxfordhb/9780199335084.001.0001/oxfordhb-9780199335084-e-16" TargetMode="External"/><Relationship Id="rId51" Type="http://schemas.openxmlformats.org/officeDocument/2006/relationships/hyperlink" Target="https://worldview.stratfor.com/article/chinas-dream-its-own-monroe-doctrine" TargetMode="External"/><Relationship Id="rId72" Type="http://schemas.openxmlformats.org/officeDocument/2006/relationships/hyperlink" Target="http://www.freep.com/article/20101217/NEWS06/12170396/Millions-spent-Detroit-Water-Department-watchdogs-what-went-wrong-" TargetMode="External"/><Relationship Id="rId93" Type="http://schemas.openxmlformats.org/officeDocument/2006/relationships/hyperlink" Target="https://www.downsizinggovernment.org/privatization" TargetMode="External"/><Relationship Id="rId189" Type="http://schemas.openxmlformats.org/officeDocument/2006/relationships/hyperlink" Target="https://www.forbes.com/sites/adammillsap/2016/10/05/privatizing-water-facilities-can-help-cash-strapped-municipalities/?sh=29fb7e3e4b5c" TargetMode="External"/><Relationship Id="rId375" Type="http://schemas.openxmlformats.org/officeDocument/2006/relationships/image" Target="media/image2.png"/><Relationship Id="rId396" Type="http://schemas.openxmlformats.org/officeDocument/2006/relationships/hyperlink" Target="javascript:;" TargetMode="External"/><Relationship Id="rId3" Type="http://schemas.openxmlformats.org/officeDocument/2006/relationships/styles" Target="styles.xml"/><Relationship Id="rId214" Type="http://schemas.openxmlformats.org/officeDocument/2006/relationships/hyperlink" Target="https://onlinelibrary-wiley-com.proxy.lib.umich.edu/doi/full/10.1111/abac.12103" TargetMode="External"/><Relationship Id="rId235" Type="http://schemas.openxmlformats.org/officeDocument/2006/relationships/hyperlink" Target="https://www.downsizinggovernment.org/privatization" TargetMode="External"/><Relationship Id="rId256" Type="http://schemas.openxmlformats.org/officeDocument/2006/relationships/hyperlink" Target="https://link-springer-com.proxy.lib.umich.edu/chapter/10.1007%2F978-3-030-28360-5_10" TargetMode="External"/><Relationship Id="rId277" Type="http://schemas.openxmlformats.org/officeDocument/2006/relationships/hyperlink" Target="https://link-springer-com.proxy.lib.umich.edu/chapter/10.1007%2F978-3-030-28360-5_10" TargetMode="External"/><Relationship Id="rId298" Type="http://schemas.openxmlformats.org/officeDocument/2006/relationships/hyperlink" Target="https://link-springer-com.proxy.lib.umich.edu/chapter/10.1007%2F978-3-030-28360-5_10" TargetMode="External"/><Relationship Id="rId400" Type="http://schemas.openxmlformats.org/officeDocument/2006/relationships/hyperlink" Target="http://www.e-ir.info/2016/05/12/environmental-conflict-a-misnomer/" TargetMode="External"/><Relationship Id="rId116" Type="http://schemas.openxmlformats.org/officeDocument/2006/relationships/hyperlink" Target="https://www.downsizinggovernment.org/privatization" TargetMode="External"/><Relationship Id="rId137" Type="http://schemas.openxmlformats.org/officeDocument/2006/relationships/hyperlink" Target="https://www.downsizinggovernment.org/privatization" TargetMode="External"/><Relationship Id="rId158" Type="http://schemas.openxmlformats.org/officeDocument/2006/relationships/hyperlink" Target="https://www.downsizinggovernment.org/privatization" TargetMode="External"/><Relationship Id="rId302" Type="http://schemas.openxmlformats.org/officeDocument/2006/relationships/hyperlink" Target="https://www.vox.com/future-perfect/2018/10/15/17948062/pandemic-flu-ebola-h1n1-outbreak-infectious-disease" TargetMode="External"/><Relationship Id="rId323" Type="http://schemas.openxmlformats.org/officeDocument/2006/relationships/hyperlink" Target="https://www-oxfordhandbooks-com.proxy.lib.umich.edu/view/10.1093/oxfordhb/9780199335084.001.0001/oxfordhb-9780199335084-e-16" TargetMode="External"/><Relationship Id="rId344" Type="http://schemas.openxmlformats.org/officeDocument/2006/relationships/hyperlink" Target="https://www-oxfordhandbooks-com.proxy.lib.umich.edu/view/10.1093/oxfordhb/9780199335084.001.0001/oxfordhb-9780199335084-e-16" TargetMode="External"/><Relationship Id="rId20" Type="http://schemas.openxmlformats.org/officeDocument/2006/relationships/hyperlink" Target="https://link.springer.com/article/10.1007/s11160-021-09636-0" TargetMode="External"/><Relationship Id="rId41" Type="http://schemas.openxmlformats.org/officeDocument/2006/relationships/hyperlink" Target="http://agriculture.house.gov/uploadedfiles/gledhill_testimony.pdf" TargetMode="External"/><Relationship Id="rId62" Type="http://schemas.openxmlformats.org/officeDocument/2006/relationships/hyperlink" Target="https://america.cgtn.com/2017/01/17/full-text-of-xi-jinping-keynote-at-the-world-economic-forum" TargetMode="External"/><Relationship Id="rId83" Type="http://schemas.openxmlformats.org/officeDocument/2006/relationships/hyperlink" Target="https://www.resources.org/resources-radio/navigating-challenges-clean-water-rule-sheila-olmstead/" TargetMode="External"/><Relationship Id="rId179" Type="http://schemas.openxmlformats.org/officeDocument/2006/relationships/hyperlink" Target="https://blog.acton.org/archives/22554-the-case-for-water-privatization.html" TargetMode="External"/><Relationship Id="rId365" Type="http://schemas.openxmlformats.org/officeDocument/2006/relationships/hyperlink" Target="https://www-oxfordhandbooks-com.proxy.lib.umich.edu/view/10.1093/oxfordhb/9780199335084.001.0001/oxfordhb-9780199335084-e-16" TargetMode="External"/><Relationship Id="rId386" Type="http://schemas.openxmlformats.org/officeDocument/2006/relationships/hyperlink" Target="https://www.duckworth.senate.gov/news/press-releases/10/15/2019/duckworth-braun-introduce-bipartisan-bill-to-enhance-drinking-water-infrastructure-in-distressed-communities" TargetMode="External"/><Relationship Id="rId190" Type="http://schemas.openxmlformats.org/officeDocument/2006/relationships/hyperlink" Target="http://www.nber.org/papers/w6665" TargetMode="External"/><Relationship Id="rId204" Type="http://schemas.openxmlformats.org/officeDocument/2006/relationships/hyperlink" Target="https://onlinelibrary-wiley-com.proxy.lib.umich.edu/doi/full/10.1111/abac.12103" TargetMode="External"/><Relationship Id="rId225" Type="http://schemas.openxmlformats.org/officeDocument/2006/relationships/hyperlink" Target="https://www.baltimoresun.com/opinion/op-ed/bs-ed-op-1022-privatize-water-20181018-story.html" TargetMode="External"/><Relationship Id="rId246" Type="http://schemas.openxmlformats.org/officeDocument/2006/relationships/hyperlink" Target="https://www.downsizinggovernment.org/privatization" TargetMode="External"/><Relationship Id="rId267" Type="http://schemas.openxmlformats.org/officeDocument/2006/relationships/hyperlink" Target="https://www.downsizinggovernment.org/privatization" TargetMode="External"/><Relationship Id="rId288" Type="http://schemas.openxmlformats.org/officeDocument/2006/relationships/hyperlink" Target="https://www.theguardian.com/science/2016/oct/19/stephen-hawking-ai-best-or-worst-thing-for-humanity-cambridge" TargetMode="External"/><Relationship Id="rId106" Type="http://schemas.openxmlformats.org/officeDocument/2006/relationships/hyperlink" Target="https://www.downsizinggovernment.org/privatization" TargetMode="External"/><Relationship Id="rId127" Type="http://schemas.openxmlformats.org/officeDocument/2006/relationships/hyperlink" Target="https://www.downsizinggovernment.org/privatization" TargetMode="External"/><Relationship Id="rId313" Type="http://schemas.openxmlformats.org/officeDocument/2006/relationships/hyperlink" Target="https://www-oxfordhandbooks-com.proxy.lib.umich.edu/view/10.1093/oxfordhb/9780199335084.001.0001/oxfordhb-9780199335084-e-16" TargetMode="External"/><Relationship Id="rId10" Type="http://schemas.openxmlformats.org/officeDocument/2006/relationships/hyperlink" Target="https://link.springer.com/article/10.1007/s11160-021-09636-0" TargetMode="External"/><Relationship Id="rId31" Type="http://schemas.openxmlformats.org/officeDocument/2006/relationships/hyperlink" Target="https://www.cnbc.com/id/101163201" TargetMode="External"/><Relationship Id="rId52" Type="http://schemas.openxmlformats.org/officeDocument/2006/relationships/hyperlink" Target="https://s3.amazonaws.com/files.cnas.org/documents/Nuclear-Weapons-in-the-3rd-Offset-Strategy.pdf?mtime=20160906082450" TargetMode="External"/><Relationship Id="rId73" Type="http://schemas.openxmlformats.org/officeDocument/2006/relationships/hyperlink" Target="http://www.ejolt.org/2015/02/transaction-costs/" TargetMode="External"/><Relationship Id="rId94" Type="http://schemas.openxmlformats.org/officeDocument/2006/relationships/hyperlink" Target="https://www.downsizinggovernment.org/privatization" TargetMode="External"/><Relationship Id="rId148" Type="http://schemas.openxmlformats.org/officeDocument/2006/relationships/hyperlink" Target="https://www.downsizinggovernment.org/privatization" TargetMode="External"/><Relationship Id="rId169" Type="http://schemas.openxmlformats.org/officeDocument/2006/relationships/hyperlink" Target="https://www.downsizinggovernment.org/privatization" TargetMode="External"/><Relationship Id="rId334" Type="http://schemas.openxmlformats.org/officeDocument/2006/relationships/hyperlink" Target="https://www-oxfordhandbooks-com.proxy.lib.umich.edu/view/10.1093/oxfordhb/9780199335084.001.0001/oxfordhb-9780199335084-e-16" TargetMode="External"/><Relationship Id="rId355" Type="http://schemas.openxmlformats.org/officeDocument/2006/relationships/hyperlink" Target="https://www-oxfordhandbooks-com.proxy.lib.umich.edu/view/10.1093/oxfordhb/9780199335084.001.0001/oxfordhb-9780199335084-e-16" TargetMode="External"/><Relationship Id="rId376" Type="http://schemas.openxmlformats.org/officeDocument/2006/relationships/image" Target="media/image3.png"/><Relationship Id="rId397" Type="http://schemas.openxmlformats.org/officeDocument/2006/relationships/hyperlink" Target="javascript:;" TargetMode="External"/><Relationship Id="rId4" Type="http://schemas.openxmlformats.org/officeDocument/2006/relationships/settings" Target="settings.xml"/><Relationship Id="rId180" Type="http://schemas.openxmlformats.org/officeDocument/2006/relationships/hyperlink" Target="http://siteresources.worldbank.org/IDA/Resources/IDA-Sanitation-WaterSupply.pdf" TargetMode="External"/><Relationship Id="rId215" Type="http://schemas.openxmlformats.org/officeDocument/2006/relationships/hyperlink" Target="https://onlinelibrary-wiley-com.proxy.lib.umich.edu/doi/full/10.1111/abac.12103" TargetMode="External"/><Relationship Id="rId236" Type="http://schemas.openxmlformats.org/officeDocument/2006/relationships/hyperlink" Target="https://www.downsizinggovernment.org/privatization" TargetMode="External"/><Relationship Id="rId257" Type="http://schemas.openxmlformats.org/officeDocument/2006/relationships/hyperlink" Target="https://link-springer-com.proxy.lib.umich.edu/chapter/10.1007%2F978-3-030-28360-5_10" TargetMode="External"/><Relationship Id="rId278" Type="http://schemas.openxmlformats.org/officeDocument/2006/relationships/hyperlink" Target="https://link-springer-com.proxy.lib.umich.edu/chapter/10.1007%2F978-3-030-28360-5_10" TargetMode="External"/><Relationship Id="rId401" Type="http://schemas.openxmlformats.org/officeDocument/2006/relationships/hyperlink" Target="http://www.e-ir.info/2016/05/12/environmental-conflict-a-misnomer/" TargetMode="External"/><Relationship Id="rId303" Type="http://schemas.openxmlformats.org/officeDocument/2006/relationships/hyperlink" Target="https://www.vox.com/cards/global-warming/4-degrees-global-warming" TargetMode="External"/><Relationship Id="rId42" Type="http://schemas.openxmlformats.org/officeDocument/2006/relationships/hyperlink" Target="http://www.reallycoolblog.com/on-the-nature-of-science-and-technology-power/" TargetMode="External"/><Relationship Id="rId84" Type="http://schemas.openxmlformats.org/officeDocument/2006/relationships/hyperlink" Target="https://www.southernenvironment.org/uploads/words_docs/SELC_Replacement_Rule_Comments.pdf" TargetMode="External"/><Relationship Id="rId138" Type="http://schemas.openxmlformats.org/officeDocument/2006/relationships/hyperlink" Target="https://www.downsizinggovernment.org/privatization" TargetMode="External"/><Relationship Id="rId345" Type="http://schemas.openxmlformats.org/officeDocument/2006/relationships/hyperlink" Target="https://www-oxfordhandbooks-com.proxy.lib.umich.edu/view/10.1093/oxfordhb/9780199335084.001.0001/oxfordhb-9780199335084-e-16" TargetMode="External"/><Relationship Id="rId387" Type="http://schemas.openxmlformats.org/officeDocument/2006/relationships/hyperlink" Target="https://nawc.org/press/sens-duckworth-and-braun-introduce-partnership-legislation-to-assist-distressed-water-systems-nationwide/" TargetMode="External"/><Relationship Id="rId191" Type="http://schemas.openxmlformats.org/officeDocument/2006/relationships/hyperlink" Target="http://www.econlib.org/library/Enc/PublicChoice.html" TargetMode="External"/><Relationship Id="rId205" Type="http://schemas.openxmlformats.org/officeDocument/2006/relationships/hyperlink" Target="https://onlinelibrary-wiley-com.proxy.lib.umich.edu/doi/full/10.1111/abac.12103" TargetMode="External"/><Relationship Id="rId247" Type="http://schemas.openxmlformats.org/officeDocument/2006/relationships/hyperlink" Target="https://www.downsizinggovernment.org/privatization" TargetMode="External"/><Relationship Id="rId107" Type="http://schemas.openxmlformats.org/officeDocument/2006/relationships/hyperlink" Target="https://www.downsizinggovernment.org/privatization" TargetMode="External"/><Relationship Id="rId289" Type="http://schemas.openxmlformats.org/officeDocument/2006/relationships/hyperlink" Target="https://www.theguardian.com/politics/eu-referendum" TargetMode="External"/><Relationship Id="rId11" Type="http://schemas.openxmlformats.org/officeDocument/2006/relationships/hyperlink" Target="https://link.springer.com/article/10.1007/s11160-021-09636-0" TargetMode="External"/><Relationship Id="rId53" Type="http://schemas.openxmlformats.org/officeDocument/2006/relationships/hyperlink" Target="https://www.realcleardefense.com/articles/2019/07/30/ensuring_indo-pacific_security_post_inf_114624.html" TargetMode="External"/><Relationship Id="rId149" Type="http://schemas.openxmlformats.org/officeDocument/2006/relationships/hyperlink" Target="https://www.downsizinggovernment.org/privatization" TargetMode="External"/><Relationship Id="rId314" Type="http://schemas.openxmlformats.org/officeDocument/2006/relationships/hyperlink" Target="https://www-oxfordhandbooks-com.proxy.lib.umich.edu/view/10.1093/oxfordhb/9780199335084.001.0001/oxfordhb-9780199335084-e-16" TargetMode="External"/><Relationship Id="rId356" Type="http://schemas.openxmlformats.org/officeDocument/2006/relationships/hyperlink" Target="https://www-oxfordhandbooks-com.proxy.lib.umich.edu/view/10.1093/oxfordhb/9780199335084.001.0001/oxfordhb-9780199335084-e-16" TargetMode="External"/><Relationship Id="rId398" Type="http://schemas.openxmlformats.org/officeDocument/2006/relationships/hyperlink" Target="javascript:;" TargetMode="External"/><Relationship Id="rId95" Type="http://schemas.openxmlformats.org/officeDocument/2006/relationships/hyperlink" Target="https://www.downsizinggovernment.org/privatization" TargetMode="External"/><Relationship Id="rId160" Type="http://schemas.openxmlformats.org/officeDocument/2006/relationships/hyperlink" Target="https://www.downsizinggovernment.org/privatization" TargetMode="External"/><Relationship Id="rId216" Type="http://schemas.openxmlformats.org/officeDocument/2006/relationships/hyperlink" Target="https://onlinelibrary-wiley-com.proxy.lib.umich.edu/doi/full/10.1111/abac.12103" TargetMode="External"/><Relationship Id="rId258" Type="http://schemas.openxmlformats.org/officeDocument/2006/relationships/hyperlink" Target="https://www.downsizinggovernment.org/privatization" TargetMode="External"/><Relationship Id="rId22" Type="http://schemas.openxmlformats.org/officeDocument/2006/relationships/hyperlink" Target="https://link.springer.com/article/10.1007/s11160-021-09636-0" TargetMode="External"/><Relationship Id="rId64" Type="http://schemas.openxmlformats.org/officeDocument/2006/relationships/hyperlink" Target="https://allthingsnuclear.org/gkulacki/china-holds-firm-on-no-first-use-of-nuclear-weapons" TargetMode="External"/><Relationship Id="rId118" Type="http://schemas.openxmlformats.org/officeDocument/2006/relationships/hyperlink" Target="https://www.downsizinggovernment.org/privatization" TargetMode="External"/><Relationship Id="rId325" Type="http://schemas.openxmlformats.org/officeDocument/2006/relationships/hyperlink" Target="https://www-oxfordhandbooks-com.proxy.lib.umich.edu/view/10.1093/oxfordhb/9780199335084.001.0001/oxfordhb-9780199335084-e-16" TargetMode="External"/><Relationship Id="rId367" Type="http://schemas.openxmlformats.org/officeDocument/2006/relationships/hyperlink" Target="https://www-oxfordhandbooks-com.proxy.lib.umich.edu/view/10.1093/oxfordhb/9780199335084.001.0001/oxfordhb-9780199335084-e-16" TargetMode="External"/><Relationship Id="rId171" Type="http://schemas.openxmlformats.org/officeDocument/2006/relationships/hyperlink" Target="https://www.downsizinggovernment.org/privatization" TargetMode="External"/><Relationship Id="rId227" Type="http://schemas.openxmlformats.org/officeDocument/2006/relationships/hyperlink" Target="https://www.nap.edu/catalog/10135/privatization-of-water-services-in-the-united-states-an-assessment" TargetMode="External"/><Relationship Id="rId269" Type="http://schemas.openxmlformats.org/officeDocument/2006/relationships/hyperlink" Target="https://www.downsizinggovernment.org/privatization" TargetMode="External"/><Relationship Id="rId33" Type="http://schemas.openxmlformats.org/officeDocument/2006/relationships/hyperlink" Target="https://biggs.house.gov/sites/biggs.house.gov/files/BIGGS_120_xml.pdf" TargetMode="External"/><Relationship Id="rId129" Type="http://schemas.openxmlformats.org/officeDocument/2006/relationships/hyperlink" Target="https://www.downsizinggovernment.org/privatization" TargetMode="External"/><Relationship Id="rId280" Type="http://schemas.openxmlformats.org/officeDocument/2006/relationships/hyperlink" Target="https://www.forbes.com/sites/adammillsap/2016/10/05/privatizing-water-facilities-can-help-cash-strapped-municipalities/?sh=29fb7e3e4b5c" TargetMode="External"/><Relationship Id="rId336" Type="http://schemas.openxmlformats.org/officeDocument/2006/relationships/hyperlink" Target="https://www-oxfordhandbooks-com.proxy.lib.umich.edu/view/10.1093/oxfordhb/9780199335084.001.0001/oxfordhb-9780199335084-e-16" TargetMode="External"/><Relationship Id="rId75" Type="http://schemas.openxmlformats.org/officeDocument/2006/relationships/hyperlink" Target="http://www.ejolt.org/2012/12/property-rights/" TargetMode="External"/><Relationship Id="rId140" Type="http://schemas.openxmlformats.org/officeDocument/2006/relationships/hyperlink" Target="https://www.downsizinggovernment.org/privatization" TargetMode="External"/><Relationship Id="rId182" Type="http://schemas.openxmlformats.org/officeDocument/2006/relationships/hyperlink" Target="http://siteresources.worldbank.org/INTWSS/Resources/Chapter2.pdf" TargetMode="External"/><Relationship Id="rId378" Type="http://schemas.openxmlformats.org/officeDocument/2006/relationships/hyperlink" Target="https://www.citizen.org/wp-content/uploads/Top_10_PDF.pdf" TargetMode="External"/><Relationship Id="rId403" Type="http://schemas.openxmlformats.org/officeDocument/2006/relationships/theme" Target="theme/theme1.xml"/><Relationship Id="rId6" Type="http://schemas.openxmlformats.org/officeDocument/2006/relationships/hyperlink" Target="https://link.springer.com/article/10.1007/s11160-021-09636-0" TargetMode="External"/><Relationship Id="rId238" Type="http://schemas.openxmlformats.org/officeDocument/2006/relationships/hyperlink" Target="https://www.downsizinggovernment.org/privatization" TargetMode="External"/><Relationship Id="rId291" Type="http://schemas.openxmlformats.org/officeDocument/2006/relationships/hyperlink" Target="https://link-springer-com.proxy.lib.umich.edu/chapter/10.1007%2F978-3-030-28360-5_10" TargetMode="External"/><Relationship Id="rId305" Type="http://schemas.openxmlformats.org/officeDocument/2006/relationships/hyperlink" Target="https://www.weforum.org/agenda/2018/10/where-the-water-wars-of-the-future-will-be-fought" TargetMode="External"/><Relationship Id="rId347" Type="http://schemas.openxmlformats.org/officeDocument/2006/relationships/hyperlink" Target="https://www-oxfordhandbooks-com.proxy.lib.umich.edu/view/10.1093/oxfordhb/9780199335084.001.0001/oxfordhb-9780199335084-e-16" TargetMode="External"/><Relationship Id="rId44" Type="http://schemas.openxmlformats.org/officeDocument/2006/relationships/hyperlink" Target="https://www.realcleardefense.com/articles/2019/07/30/ensuring_indo-pacific_security_post_inf_114624.html" TargetMode="External"/><Relationship Id="rId86" Type="http://schemas.openxmlformats.org/officeDocument/2006/relationships/hyperlink" Target="http://documents1.worldbank.org/curated/ar/605641468341096140/pdf/362160rev0Regulatory0water01PUBLIC1.pdf)//CD" TargetMode="External"/><Relationship Id="rId151" Type="http://schemas.openxmlformats.org/officeDocument/2006/relationships/hyperlink" Target="https://www.downsizinggovernment.org/privatization" TargetMode="External"/><Relationship Id="rId389" Type="http://schemas.openxmlformats.org/officeDocument/2006/relationships/hyperlink" Target="https://www.foodandwaterwatch.org/2015/08/02/water-privatization-facts-and-figures/" TargetMode="External"/><Relationship Id="rId193" Type="http://schemas.openxmlformats.org/officeDocument/2006/relationships/hyperlink" Target="http://www.foodandwaterwatch.org/insight/water-privatization-facts-and-figures" TargetMode="External"/><Relationship Id="rId207" Type="http://schemas.openxmlformats.org/officeDocument/2006/relationships/hyperlink" Target="https://onlinelibrary-wiley-com.proxy.lib.umich.edu/doi/full/10.1111/abac.12103" TargetMode="External"/><Relationship Id="rId249" Type="http://schemas.openxmlformats.org/officeDocument/2006/relationships/hyperlink" Target="https://www.downsizinggovernment.org/privatization" TargetMode="External"/><Relationship Id="rId13" Type="http://schemas.openxmlformats.org/officeDocument/2006/relationships/hyperlink" Target="https://link.springer.com/article/10.1007/s11160-021-09636-0" TargetMode="External"/><Relationship Id="rId109" Type="http://schemas.openxmlformats.org/officeDocument/2006/relationships/hyperlink" Target="https://www.downsizinggovernment.org/privatization" TargetMode="External"/><Relationship Id="rId260" Type="http://schemas.openxmlformats.org/officeDocument/2006/relationships/hyperlink" Target="https://www.downsizinggovernment.org/privatization" TargetMode="External"/><Relationship Id="rId316" Type="http://schemas.openxmlformats.org/officeDocument/2006/relationships/hyperlink" Target="https://www-oxfordhandbooks-com.proxy.lib.umich.edu/view/10.1093/oxfordhb/9780199335084.001.0001/oxfordhb-9780199335084-e-16" TargetMode="External"/><Relationship Id="rId55" Type="http://schemas.openxmlformats.org/officeDocument/2006/relationships/hyperlink" Target="https://www.bbc.com/news/world-asia-25517205" TargetMode="External"/><Relationship Id="rId97" Type="http://schemas.openxmlformats.org/officeDocument/2006/relationships/hyperlink" Target="https://www.downsizinggovernment.org/privatization" TargetMode="External"/><Relationship Id="rId120" Type="http://schemas.openxmlformats.org/officeDocument/2006/relationships/hyperlink" Target="https://www.downsizinggovernment.org/privatization" TargetMode="External"/><Relationship Id="rId358" Type="http://schemas.openxmlformats.org/officeDocument/2006/relationships/hyperlink" Target="https://www-oxfordhandbooks-com.proxy.lib.umich.edu/view/10.1093/oxfordhb/9780199335084.001.0001/oxfordhb-9780199335084-e-16" TargetMode="External"/><Relationship Id="rId162" Type="http://schemas.openxmlformats.org/officeDocument/2006/relationships/hyperlink" Target="https://www.downsizinggovernment.org/privatization" TargetMode="External"/><Relationship Id="rId218" Type="http://schemas.openxmlformats.org/officeDocument/2006/relationships/hyperlink" Target="https://onlinelibrary-wiley-com.proxy.lib.umich.edu/doi/full/10.1111/abac.12103" TargetMode="External"/><Relationship Id="rId271" Type="http://schemas.openxmlformats.org/officeDocument/2006/relationships/hyperlink" Target="https://www.downsizinggovernment.org/privatization" TargetMode="External"/><Relationship Id="rId24" Type="http://schemas.openxmlformats.org/officeDocument/2006/relationships/hyperlink" Target="https://link.springer.com/article/10.1007/s11160-021-09636-0" TargetMode="External"/><Relationship Id="rId66" Type="http://schemas.openxmlformats.org/officeDocument/2006/relationships/hyperlink" Target="https://timesmachine.nytimes.com/timesmachine/1955/03/18/93798803.html?pageNumber=16" TargetMode="External"/><Relationship Id="rId131" Type="http://schemas.openxmlformats.org/officeDocument/2006/relationships/hyperlink" Target="https://www.downsizinggovernment.org/privatization" TargetMode="External"/><Relationship Id="rId327" Type="http://schemas.openxmlformats.org/officeDocument/2006/relationships/hyperlink" Target="https://www-oxfordhandbooks-com.proxy.lib.umich.edu/view/10.1093/oxfordhb/9780199335084.001.0001/oxfordhb-9780199335084-e-16" TargetMode="External"/><Relationship Id="rId369" Type="http://schemas.openxmlformats.org/officeDocument/2006/relationships/hyperlink" Target="https://www.world-psi.org/en/how-privatisation-undermines-human-right-water" TargetMode="External"/><Relationship Id="rId173" Type="http://schemas.openxmlformats.org/officeDocument/2006/relationships/hyperlink" Target="https://www.downsizinggovernment.org/privatization" TargetMode="External"/><Relationship Id="rId229" Type="http://schemas.openxmlformats.org/officeDocument/2006/relationships/hyperlink" Target="http://www.econlib.org/library/Enc/PublicChoice.html" TargetMode="External"/><Relationship Id="rId380" Type="http://schemas.openxmlformats.org/officeDocument/2006/relationships/hyperlink" Target="https://www.amazon.com/Stakes-2020-Survival-American-Democracy/dp/1324003650" TargetMode="External"/><Relationship Id="rId240" Type="http://schemas.openxmlformats.org/officeDocument/2006/relationships/hyperlink" Target="https://www.downsizinggovernment.org/privatization" TargetMode="External"/><Relationship Id="rId35" Type="http://schemas.openxmlformats.org/officeDocument/2006/relationships/hyperlink" Target="https://www.epa.gov/sites/production/files/2015-05/documents/fact_sheet_summary_final_1.pdf" TargetMode="External"/><Relationship Id="rId77" Type="http://schemas.openxmlformats.org/officeDocument/2006/relationships/hyperlink" Target="https://www.houstonchronicle.com/business/article/How-the-government-can-take-your-land-without-11027138.php" TargetMode="External"/><Relationship Id="rId100" Type="http://schemas.openxmlformats.org/officeDocument/2006/relationships/hyperlink" Target="https://www.downsizinggovernment.org/privatization" TargetMode="External"/><Relationship Id="rId282" Type="http://schemas.openxmlformats.org/officeDocument/2006/relationships/hyperlink" Target="http://www.foodandwaterwatch.org/insight/water-privatization-facts-and-figures" TargetMode="External"/><Relationship Id="rId338" Type="http://schemas.openxmlformats.org/officeDocument/2006/relationships/hyperlink" Target="https://www-oxfordhandbooks-com.proxy.lib.umich.edu/view/10.1093/oxfordhb/9780199335084.001.0001/oxfordhb-9780199335084-e-16" TargetMode="External"/><Relationship Id="rId8" Type="http://schemas.openxmlformats.org/officeDocument/2006/relationships/hyperlink" Target="https://link.springer.com/article/10.1007/s11160-021-09636-0" TargetMode="External"/><Relationship Id="rId142" Type="http://schemas.openxmlformats.org/officeDocument/2006/relationships/hyperlink" Target="https://www.downsizinggovernment.org/privatization" TargetMode="External"/><Relationship Id="rId184" Type="http://schemas.openxmlformats.org/officeDocument/2006/relationships/hyperlink" Target="https://blog.acton.org/archives/22554-the-case-for-water-privatization.html" TargetMode="External"/><Relationship Id="rId391" Type="http://schemas.openxmlformats.org/officeDocument/2006/relationships/hyperlink" Target="https://prospect.org/environment/privatizing-our-public-water-supply/" TargetMode="External"/><Relationship Id="rId251" Type="http://schemas.openxmlformats.org/officeDocument/2006/relationships/hyperlink" Target="https://www.downsizinggovernment.org/privatization" TargetMode="External"/><Relationship Id="rId46" Type="http://schemas.openxmlformats.org/officeDocument/2006/relationships/hyperlink" Target="https://allthingsnuclear.org/gkulacki/china-in-focus-21-finding-middle-ground-in-the-middle-kingdom" TargetMode="External"/><Relationship Id="rId293" Type="http://schemas.openxmlformats.org/officeDocument/2006/relationships/hyperlink" Target="https://link-springer-com.proxy.lib.umich.edu/chapter/10.1007%2F978-3-030-28360-5_10" TargetMode="External"/><Relationship Id="rId307" Type="http://schemas.openxmlformats.org/officeDocument/2006/relationships/hyperlink" Target="https://earther.gizmodo.com/here-s-where-the-post-apocalyptic-water-wars-will-be-fo-1829793126" TargetMode="External"/><Relationship Id="rId349" Type="http://schemas.openxmlformats.org/officeDocument/2006/relationships/hyperlink" Target="https://www-oxfordhandbooks-com.proxy.lib.umich.edu/view/10.1093/oxfordhb/9780199335084.001.0001/oxfordhb-9780199335084-e-16" TargetMode="External"/><Relationship Id="rId88" Type="http://schemas.openxmlformats.org/officeDocument/2006/relationships/hyperlink" Target="https://repozytorium.umk.pl/bitstream/handle/item/908/CLR.2013.005%2CRakoczy.pdf?sequence=1" TargetMode="External"/><Relationship Id="rId111" Type="http://schemas.openxmlformats.org/officeDocument/2006/relationships/hyperlink" Target="https://www.downsizinggovernment.org/privatization" TargetMode="External"/><Relationship Id="rId153" Type="http://schemas.openxmlformats.org/officeDocument/2006/relationships/hyperlink" Target="https://www.downsizinggovernment.org/privatization" TargetMode="External"/><Relationship Id="rId195" Type="http://schemas.openxmlformats.org/officeDocument/2006/relationships/hyperlink" Target="http://www.northjersey.com/news/allendale-holds-public-hearing-on-selling-water-operations-1.618175?page=1" TargetMode="External"/><Relationship Id="rId209" Type="http://schemas.openxmlformats.org/officeDocument/2006/relationships/hyperlink" Target="https://onlinelibrary-wiley-com.proxy.lib.umich.edu/doi/full/10.1111/abac.12103" TargetMode="External"/><Relationship Id="rId360" Type="http://schemas.openxmlformats.org/officeDocument/2006/relationships/hyperlink" Target="https://www-oxfordhandbooks-com.proxy.lib.umich.edu/view/10.1093/oxfordhb/9780199335084.001.0001/oxfordhb-9780199335084-e-16" TargetMode="External"/><Relationship Id="rId220" Type="http://schemas.openxmlformats.org/officeDocument/2006/relationships/hyperlink" Target="https://onlinelibrary-wiley-com.proxy.lib.umich.edu/doi/full/10.1111/abac.12103" TargetMode="External"/><Relationship Id="rId15" Type="http://schemas.openxmlformats.org/officeDocument/2006/relationships/hyperlink" Target="https://link.springer.com/article/10.1007/s11160-021-09636-0" TargetMode="External"/><Relationship Id="rId57" Type="http://schemas.openxmlformats.org/officeDocument/2006/relationships/hyperlink" Target="https://allthingsnuclear.org/gkulacki/trump-and-asias-strongmen" TargetMode="External"/><Relationship Id="rId262" Type="http://schemas.openxmlformats.org/officeDocument/2006/relationships/hyperlink" Target="https://www.downsizinggovernment.org/privatization" TargetMode="External"/><Relationship Id="rId318" Type="http://schemas.openxmlformats.org/officeDocument/2006/relationships/hyperlink" Target="https://www-oxfordhandbooks-com.proxy.lib.umich.edu/view/10.1093/oxfordhb/9780199335084.001.0001/oxfordhb-9780199335084-e-16" TargetMode="External"/><Relationship Id="rId99" Type="http://schemas.openxmlformats.org/officeDocument/2006/relationships/hyperlink" Target="https://www.downsizinggovernment.org/privatization" TargetMode="External"/><Relationship Id="rId122" Type="http://schemas.openxmlformats.org/officeDocument/2006/relationships/hyperlink" Target="https://www.downsizinggovernment.org/privatization" TargetMode="External"/><Relationship Id="rId164" Type="http://schemas.openxmlformats.org/officeDocument/2006/relationships/hyperlink" Target="https://www.downsizinggovernment.org/privatization" TargetMode="External"/><Relationship Id="rId371" Type="http://schemas.openxmlformats.org/officeDocument/2006/relationships/hyperlink" Target="https://www.citizen.org/wp-content/uploads/Top_10_PDF.pdf" TargetMode="External"/><Relationship Id="rId26" Type="http://schemas.openxmlformats.org/officeDocument/2006/relationships/hyperlink" Target="https://link.springer.com/article/10.1007/s11160-021-09636-0" TargetMode="External"/><Relationship Id="rId231" Type="http://schemas.openxmlformats.org/officeDocument/2006/relationships/hyperlink" Target="https://www.downsizinggovernment.org/privatization" TargetMode="External"/><Relationship Id="rId273" Type="http://schemas.openxmlformats.org/officeDocument/2006/relationships/hyperlink" Target="https://www.downsizinggovernment.org/privatization" TargetMode="External"/><Relationship Id="rId329" Type="http://schemas.openxmlformats.org/officeDocument/2006/relationships/hyperlink" Target="https://www-oxfordhandbooks-com.proxy.lib.umich.edu/view/10.1093/oxfordhb/9780199335084.001.0001/oxfordhb-9780199335084-e-16" TargetMode="External"/><Relationship Id="rId68" Type="http://schemas.openxmlformats.org/officeDocument/2006/relationships/hyperlink" Target="https://nuclearsecrecy.com/nukemap/" TargetMode="External"/><Relationship Id="rId133" Type="http://schemas.openxmlformats.org/officeDocument/2006/relationships/hyperlink" Target="https://www.downsizinggovernment.org/privatization" TargetMode="External"/><Relationship Id="rId175" Type="http://schemas.openxmlformats.org/officeDocument/2006/relationships/hyperlink" Target="https://www.downsizinggovernment.org/privatization" TargetMode="External"/><Relationship Id="rId340" Type="http://schemas.openxmlformats.org/officeDocument/2006/relationships/hyperlink" Target="https://www-oxfordhandbooks-com.proxy.lib.umich.edu/view/10.1093/oxfordhb/9780199335084.001.0001/oxfordhb-9780199335084-e-16" TargetMode="External"/><Relationship Id="rId200" Type="http://schemas.openxmlformats.org/officeDocument/2006/relationships/hyperlink" Target="https://onlinelibrary-wiley-com.proxy.lib.umich.edu/doi/full/10.1111/abac.12103" TargetMode="External"/><Relationship Id="rId382" Type="http://schemas.openxmlformats.org/officeDocument/2006/relationships/hyperlink" Target="https://www.inthepublicinterest.org/wp-content/uploads/FWW_PrivatizationInNewJersey.pdf" TargetMode="External"/><Relationship Id="rId242" Type="http://schemas.openxmlformats.org/officeDocument/2006/relationships/hyperlink" Target="https://www.downsizinggovernment.org/privatization" TargetMode="External"/><Relationship Id="rId284" Type="http://schemas.openxmlformats.org/officeDocument/2006/relationships/hyperlink" Target="http://www.northjersey.com/news/allendale-holds-public-hearing-on-selling-water-operations-1.618175?page=1" TargetMode="External"/><Relationship Id="rId37" Type="http://schemas.openxmlformats.org/officeDocument/2006/relationships/hyperlink" Target="https://www.epa.gov/wetlands/vernal-pools" TargetMode="External"/><Relationship Id="rId79" Type="http://schemas.openxmlformats.org/officeDocument/2006/relationships/hyperlink" Target="http://www.bankers-anonymous.com/" TargetMode="External"/><Relationship Id="rId102" Type="http://schemas.openxmlformats.org/officeDocument/2006/relationships/hyperlink" Target="https://www.downsizinggovernment.org/privatization" TargetMode="External"/><Relationship Id="rId144" Type="http://schemas.openxmlformats.org/officeDocument/2006/relationships/hyperlink" Target="https://www.downsizinggovernment.org/privat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104371</Words>
  <Characters>594918</Characters>
  <Application>Microsoft Office Word</Application>
  <DocSecurity>0</DocSecurity>
  <Lines>4957</Lines>
  <Paragraphs>1395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Pierry, Rafael</cp:lastModifiedBy>
  <cp:revision>4</cp:revision>
  <dcterms:created xsi:type="dcterms:W3CDTF">2021-06-28T10:52:00Z</dcterms:created>
  <dcterms:modified xsi:type="dcterms:W3CDTF">2021-06-28T11:06:00Z</dcterms:modified>
</cp:coreProperties>
</file>