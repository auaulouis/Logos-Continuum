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6568C" w14:textId="77777777" w:rsidR="00E94E13" w:rsidRPr="00813E54" w:rsidRDefault="00E94E13" w:rsidP="00E94E13"/>
    <w:p w14:paraId="2DD5B436" w14:textId="01A48979" w:rsidR="00E94E13" w:rsidRPr="009A6051" w:rsidRDefault="00E94E13" w:rsidP="00253056">
      <w:pPr>
        <w:pStyle w:val="Heading1"/>
      </w:pPr>
      <w:r w:rsidRPr="00813E54">
        <w:t>Top</w:t>
      </w:r>
    </w:p>
    <w:p w14:paraId="7A6F57DA" w14:textId="77777777" w:rsidR="00E94E13" w:rsidRPr="00813E54" w:rsidRDefault="00E94E13" w:rsidP="00E94E13">
      <w:pPr>
        <w:pStyle w:val="Heading2"/>
      </w:pPr>
      <w:r w:rsidRPr="00813E54">
        <w:t>1NC</w:t>
      </w:r>
    </w:p>
    <w:p w14:paraId="1C8A370A" w14:textId="77777777" w:rsidR="00E94E13" w:rsidRPr="00813E54" w:rsidRDefault="00E94E13" w:rsidP="00E94E13">
      <w:pPr>
        <w:pStyle w:val="Heading3"/>
      </w:pPr>
      <w:r w:rsidRPr="00813E54">
        <w:t>1NC---Infrastructure</w:t>
      </w:r>
    </w:p>
    <w:p w14:paraId="7D6E4362" w14:textId="77777777" w:rsidR="00E94E13" w:rsidRDefault="00E94E13" w:rsidP="00E94E13">
      <w:pPr>
        <w:pStyle w:val="Heading4"/>
      </w:pPr>
      <w:r w:rsidRPr="00813E54">
        <w:t xml:space="preserve">Infrastructure’s top of the docket and passes now. BUT, PC’s key to navigating </w:t>
      </w:r>
      <w:r w:rsidRPr="00813E54">
        <w:rPr>
          <w:u w:val="single"/>
        </w:rPr>
        <w:t>early negotiations</w:t>
      </w:r>
      <w:r w:rsidRPr="00813E54">
        <w:t>.</w:t>
      </w:r>
    </w:p>
    <w:p w14:paraId="0A1C151E" w14:textId="77777777" w:rsidR="00E94E13" w:rsidRDefault="00E94E13" w:rsidP="00E94E13">
      <w:r w:rsidRPr="003A79FB">
        <w:t xml:space="preserve">Sean </w:t>
      </w:r>
      <w:r w:rsidRPr="003A79FB">
        <w:rPr>
          <w:rStyle w:val="Style13ptBold"/>
        </w:rPr>
        <w:t xml:space="preserve">Sullivan and </w:t>
      </w:r>
      <w:r w:rsidRPr="003A79FB">
        <w:t xml:space="preserve">Paul </w:t>
      </w:r>
      <w:r w:rsidRPr="003A79FB">
        <w:rPr>
          <w:rStyle w:val="Style13ptBold"/>
        </w:rPr>
        <w:t>Kane 06/11</w:t>
      </w:r>
      <w:r w:rsidRPr="003A79FB">
        <w:t>/21, reporter for national politics for The Washington Post and senior congressional correspondent, 06/11/21, ‘Time is running out’: Democrats split over Biden’s relentless focus on infrastructure</w:t>
      </w:r>
      <w:r>
        <w:t xml:space="preserve">, </w:t>
      </w:r>
      <w:r w:rsidRPr="003A79FB">
        <w:t>https://www.washingtonpost.com/politics/democrats-split-biden-infrastructure/2021/06/10/f1f95a8e-c91f-11eb-afd0-9726f7ec0ba6_story.html</w:t>
      </w:r>
    </w:p>
    <w:p w14:paraId="7262E5F4" w14:textId="77777777" w:rsidR="00E94E13" w:rsidRPr="00985DCA" w:rsidRDefault="00E94E13" w:rsidP="00E94E13">
      <w:pPr>
        <w:rPr>
          <w:sz w:val="16"/>
        </w:rPr>
      </w:pPr>
      <w:r w:rsidRPr="00985DCA">
        <w:rPr>
          <w:rStyle w:val="StyleUnderline"/>
        </w:rPr>
        <w:t xml:space="preserve">When it comes to </w:t>
      </w:r>
      <w:r w:rsidRPr="00985DCA">
        <w:rPr>
          <w:rStyle w:val="Emphasis"/>
        </w:rPr>
        <w:t>infrastructure</w:t>
      </w:r>
      <w:r w:rsidRPr="00985DCA">
        <w:rPr>
          <w:sz w:val="16"/>
        </w:rPr>
        <w:t>, in contrast</w:t>
      </w:r>
      <w:r w:rsidRPr="00985DCA">
        <w:rPr>
          <w:rStyle w:val="Emphasis"/>
        </w:rPr>
        <w:t xml:space="preserve">, </w:t>
      </w:r>
      <w:r w:rsidRPr="00985DCA">
        <w:rPr>
          <w:rStyle w:val="Emphasis"/>
          <w:highlight w:val="yellow"/>
        </w:rPr>
        <w:t>the president’s urgency</w:t>
      </w:r>
      <w:r w:rsidRPr="00985DCA">
        <w:rPr>
          <w:sz w:val="16"/>
          <w:highlight w:val="yellow"/>
        </w:rPr>
        <w:t xml:space="preserve"> </w:t>
      </w:r>
      <w:r w:rsidRPr="00985DCA">
        <w:rPr>
          <w:rStyle w:val="StyleUnderline"/>
          <w:highlight w:val="yellow"/>
        </w:rPr>
        <w:t>has been in plain sight</w:t>
      </w:r>
      <w:r w:rsidRPr="00985DCA">
        <w:rPr>
          <w:sz w:val="16"/>
        </w:rPr>
        <w:t xml:space="preserve">. </w:t>
      </w:r>
      <w:r w:rsidRPr="00985DCA">
        <w:rPr>
          <w:rStyle w:val="StyleUnderline"/>
        </w:rPr>
        <w:t>Biden has traveled the country</w:t>
      </w:r>
      <w:r w:rsidRPr="00985DCA">
        <w:rPr>
          <w:sz w:val="16"/>
        </w:rPr>
        <w:t xml:space="preserve"> </w:t>
      </w:r>
      <w:r w:rsidRPr="00985DCA">
        <w:rPr>
          <w:rStyle w:val="Emphasis"/>
        </w:rPr>
        <w:t>to promote his proposal</w:t>
      </w:r>
      <w:r w:rsidRPr="00985DCA">
        <w:rPr>
          <w:sz w:val="16"/>
        </w:rPr>
        <w:t xml:space="preserve">. </w:t>
      </w:r>
      <w:r w:rsidRPr="00985DCA">
        <w:rPr>
          <w:rStyle w:val="StyleUnderline"/>
        </w:rPr>
        <w:t>He’s enlisted Cabinet secretaries</w:t>
      </w:r>
      <w:r w:rsidRPr="00985DCA">
        <w:rPr>
          <w:sz w:val="16"/>
        </w:rPr>
        <w:t xml:space="preserve"> to help sell it. He’s holding Oval Office meetings where </w:t>
      </w:r>
      <w:r w:rsidRPr="00985DCA">
        <w:rPr>
          <w:rStyle w:val="Emphasis"/>
          <w:highlight w:val="yellow"/>
        </w:rPr>
        <w:t>he negotiates directly</w:t>
      </w:r>
      <w:r w:rsidRPr="00985DCA">
        <w:rPr>
          <w:rStyle w:val="Emphasis"/>
        </w:rPr>
        <w:t xml:space="preserve"> on it</w:t>
      </w:r>
      <w:r w:rsidRPr="00985DCA">
        <w:rPr>
          <w:sz w:val="16"/>
        </w:rPr>
        <w:t xml:space="preserve">. And </w:t>
      </w:r>
      <w:r w:rsidRPr="00985DCA">
        <w:rPr>
          <w:rStyle w:val="Emphasis"/>
          <w:highlight w:val="yellow"/>
        </w:rPr>
        <w:t>he is expending significant political capital</w:t>
      </w:r>
      <w:r w:rsidRPr="00985DCA">
        <w:rPr>
          <w:sz w:val="16"/>
          <w:highlight w:val="yellow"/>
        </w:rPr>
        <w:t xml:space="preserve"> </w:t>
      </w:r>
      <w:r w:rsidRPr="00985DCA">
        <w:rPr>
          <w:rStyle w:val="Emphasis"/>
          <w:highlight w:val="yellow"/>
        </w:rPr>
        <w:t>to get it across the finish line</w:t>
      </w:r>
      <w:r w:rsidRPr="00985DCA">
        <w:rPr>
          <w:sz w:val="16"/>
        </w:rPr>
        <w:t>.</w:t>
      </w:r>
    </w:p>
    <w:p w14:paraId="571CBB79" w14:textId="77777777" w:rsidR="00E94E13" w:rsidRPr="00985DCA" w:rsidRDefault="00E94E13" w:rsidP="00E94E13">
      <w:pPr>
        <w:rPr>
          <w:sz w:val="16"/>
        </w:rPr>
      </w:pPr>
      <w:r w:rsidRPr="00985DCA">
        <w:rPr>
          <w:sz w:val="16"/>
        </w:rPr>
        <w:t xml:space="preserve">In the eyes of Biden’s allies, </w:t>
      </w:r>
      <w:r w:rsidRPr="00985DCA">
        <w:rPr>
          <w:rStyle w:val="Emphasis"/>
          <w:highlight w:val="yellow"/>
        </w:rPr>
        <w:t>this is a good recipe for success</w:t>
      </w:r>
      <w:r w:rsidRPr="00985DCA">
        <w:rPr>
          <w:sz w:val="16"/>
        </w:rPr>
        <w:t xml:space="preserve"> in the midterms and beyond. “</w:t>
      </w:r>
      <w:r w:rsidRPr="00985DCA">
        <w:rPr>
          <w:rStyle w:val="StyleUnderline"/>
          <w:highlight w:val="yellow"/>
        </w:rPr>
        <w:t xml:space="preserve">The White House is right to make infrastructure </w:t>
      </w:r>
      <w:r w:rsidRPr="00985DCA">
        <w:rPr>
          <w:rStyle w:val="Emphasis"/>
          <w:highlight w:val="yellow"/>
        </w:rPr>
        <w:t>a priority</w:t>
      </w:r>
      <w:r w:rsidRPr="00985DCA">
        <w:rPr>
          <w:sz w:val="16"/>
        </w:rPr>
        <w:t>,” said Sen. Richard Blumenthal (D-Conn.), who is up for reelection. “</w:t>
      </w:r>
      <w:r w:rsidRPr="00985DCA">
        <w:rPr>
          <w:rStyle w:val="Emphasis"/>
          <w:highlight w:val="yellow"/>
        </w:rPr>
        <w:t>It’s</w:t>
      </w:r>
      <w:r w:rsidRPr="00985DCA">
        <w:rPr>
          <w:rStyle w:val="Emphasis"/>
        </w:rPr>
        <w:t xml:space="preserve"> urgently </w:t>
      </w:r>
      <w:r w:rsidRPr="00985DCA">
        <w:rPr>
          <w:rStyle w:val="Emphasis"/>
          <w:highlight w:val="yellow"/>
        </w:rPr>
        <w:t>time-sensitive</w:t>
      </w:r>
      <w:r w:rsidRPr="00985DCA">
        <w:rPr>
          <w:sz w:val="16"/>
        </w:rPr>
        <w:t xml:space="preserve"> because it’s so key to jobs and economic recovery, not to mention faith in the basic capacity of government to build bridges and roads.”</w:t>
      </w:r>
    </w:p>
    <w:p w14:paraId="0450F84A" w14:textId="77777777" w:rsidR="00E94E13" w:rsidRPr="00985DCA" w:rsidRDefault="00E94E13" w:rsidP="00E94E13">
      <w:pPr>
        <w:rPr>
          <w:sz w:val="16"/>
        </w:rPr>
      </w:pPr>
      <w:r w:rsidRPr="00985DCA">
        <w:rPr>
          <w:rStyle w:val="StyleUnderline"/>
        </w:rPr>
        <w:t xml:space="preserve">Infrastructure is </w:t>
      </w:r>
      <w:r w:rsidRPr="00985DCA">
        <w:rPr>
          <w:sz w:val="16"/>
        </w:rPr>
        <w:t xml:space="preserve">also </w:t>
      </w:r>
      <w:r w:rsidRPr="00985DCA">
        <w:rPr>
          <w:rStyle w:val="StyleUnderline"/>
        </w:rPr>
        <w:t>a</w:t>
      </w:r>
      <w:r w:rsidRPr="00985DCA">
        <w:rPr>
          <w:sz w:val="16"/>
        </w:rPr>
        <w:t xml:space="preserve">n appealing </w:t>
      </w:r>
      <w:r w:rsidRPr="00985DCA">
        <w:rPr>
          <w:rStyle w:val="StyleUnderline"/>
        </w:rPr>
        <w:t>goal for the White House</w:t>
      </w:r>
      <w:r w:rsidRPr="00985DCA">
        <w:rPr>
          <w:sz w:val="16"/>
        </w:rPr>
        <w:t xml:space="preserve"> because </w:t>
      </w:r>
      <w:r w:rsidRPr="00985DCA">
        <w:rPr>
          <w:rStyle w:val="StyleUnderline"/>
        </w:rPr>
        <w:t xml:space="preserve">its </w:t>
      </w:r>
      <w:r w:rsidRPr="00985DCA">
        <w:rPr>
          <w:rStyle w:val="StyleUnderline"/>
          <w:highlight w:val="yellow"/>
        </w:rPr>
        <w:t xml:space="preserve">passage may not require </w:t>
      </w:r>
      <w:r w:rsidRPr="00985DCA">
        <w:rPr>
          <w:rStyle w:val="StyleUnderline"/>
        </w:rPr>
        <w:t xml:space="preserve">a </w:t>
      </w:r>
      <w:r w:rsidRPr="00985DCA">
        <w:rPr>
          <w:sz w:val="16"/>
        </w:rPr>
        <w:t xml:space="preserve">long-shot </w:t>
      </w:r>
      <w:r w:rsidRPr="00985DCA">
        <w:rPr>
          <w:rStyle w:val="StyleUnderline"/>
        </w:rPr>
        <w:t xml:space="preserve">effort </w:t>
      </w:r>
      <w:r w:rsidRPr="00985DCA">
        <w:rPr>
          <w:rStyle w:val="StyleUnderline"/>
          <w:highlight w:val="yellow"/>
        </w:rPr>
        <w:t>to end the filibuster</w:t>
      </w:r>
      <w:r w:rsidRPr="00985DCA">
        <w:rPr>
          <w:sz w:val="16"/>
        </w:rPr>
        <w:t xml:space="preserve">. If all 50 Democratic senators stick together, </w:t>
      </w:r>
      <w:r w:rsidRPr="00985DCA">
        <w:rPr>
          <w:rStyle w:val="StyleUnderline"/>
          <w:highlight w:val="yellow"/>
        </w:rPr>
        <w:t>they could pass</w:t>
      </w:r>
      <w:r w:rsidRPr="00985DCA">
        <w:rPr>
          <w:rStyle w:val="StyleUnderline"/>
        </w:rPr>
        <w:t xml:space="preserve"> it </w:t>
      </w:r>
      <w:r w:rsidRPr="00985DCA">
        <w:rPr>
          <w:rStyle w:val="StyleUnderline"/>
          <w:highlight w:val="yellow"/>
        </w:rPr>
        <w:t>with no Republican support</w:t>
      </w:r>
      <w:r w:rsidRPr="00985DCA">
        <w:rPr>
          <w:rStyle w:val="StyleUnderline"/>
        </w:rPr>
        <w:t xml:space="preserve"> using a special budgetary maneuver</w:t>
      </w:r>
      <w:r w:rsidRPr="00985DCA">
        <w:rPr>
          <w:sz w:val="16"/>
        </w:rPr>
        <w:t xml:space="preserve">. </w:t>
      </w:r>
      <w:r w:rsidRPr="00985DCA">
        <w:rPr>
          <w:rStyle w:val="StyleUnderline"/>
          <w:highlight w:val="yellow"/>
        </w:rPr>
        <w:t>That is not true for</w:t>
      </w:r>
      <w:r w:rsidRPr="00985DCA">
        <w:rPr>
          <w:rStyle w:val="StyleUnderline"/>
        </w:rPr>
        <w:t xml:space="preserve"> measures such as </w:t>
      </w:r>
      <w:r w:rsidRPr="00985DCA">
        <w:rPr>
          <w:rStyle w:val="StyleUnderline"/>
          <w:highlight w:val="yellow"/>
        </w:rPr>
        <w:t>the voting rights bill</w:t>
      </w:r>
      <w:r w:rsidRPr="00985DCA">
        <w:rPr>
          <w:sz w:val="16"/>
        </w:rPr>
        <w:t>, which has no connection to the budget, making it much more difficult to shepherd into law.</w:t>
      </w:r>
    </w:p>
    <w:p w14:paraId="3151CE81" w14:textId="77777777" w:rsidR="00E94E13" w:rsidRPr="00985DCA" w:rsidRDefault="00E94E13" w:rsidP="00E94E13">
      <w:pPr>
        <w:rPr>
          <w:sz w:val="16"/>
        </w:rPr>
      </w:pPr>
      <w:r w:rsidRPr="00985DCA">
        <w:rPr>
          <w:sz w:val="16"/>
        </w:rPr>
        <w:t xml:space="preserve">Even if the bipartisan talks do not result in a deal, they are important to </w:t>
      </w:r>
      <w:r w:rsidRPr="00985DCA">
        <w:rPr>
          <w:rStyle w:val="Emphasis"/>
          <w:highlight w:val="yellow"/>
        </w:rPr>
        <w:t>Manchin</w:t>
      </w:r>
      <w:r w:rsidRPr="00985DCA">
        <w:rPr>
          <w:sz w:val="16"/>
        </w:rPr>
        <w:t xml:space="preserve">, who </w:t>
      </w:r>
      <w:r w:rsidRPr="00985DCA">
        <w:rPr>
          <w:rStyle w:val="Emphasis"/>
          <w:highlight w:val="yellow"/>
        </w:rPr>
        <w:t>might</w:t>
      </w:r>
      <w:r w:rsidRPr="00985DCA">
        <w:rPr>
          <w:sz w:val="16"/>
        </w:rPr>
        <w:t xml:space="preserve"> </w:t>
      </w:r>
      <w:r w:rsidRPr="00985DCA">
        <w:rPr>
          <w:rStyle w:val="StyleUnderline"/>
          <w:highlight w:val="yellow"/>
        </w:rPr>
        <w:t>not</w:t>
      </w:r>
      <w:r w:rsidRPr="00985DCA">
        <w:rPr>
          <w:sz w:val="16"/>
        </w:rPr>
        <w:t xml:space="preserve"> </w:t>
      </w:r>
      <w:r w:rsidRPr="00985DCA">
        <w:rPr>
          <w:rStyle w:val="Emphasis"/>
          <w:highlight w:val="yellow"/>
        </w:rPr>
        <w:t>join a Democratic-only bill</w:t>
      </w:r>
      <w:r w:rsidRPr="00985DCA">
        <w:rPr>
          <w:sz w:val="16"/>
        </w:rPr>
        <w:t xml:space="preserve"> </w:t>
      </w:r>
      <w:r w:rsidRPr="00985DCA">
        <w:rPr>
          <w:rStyle w:val="StyleUnderline"/>
          <w:highlight w:val="yellow"/>
        </w:rPr>
        <w:t>unless he thinks a real effort has been made</w:t>
      </w:r>
      <w:r w:rsidRPr="00985DCA">
        <w:rPr>
          <w:sz w:val="16"/>
        </w:rPr>
        <w:t xml:space="preserve"> to court Republicans, Democrats close to the process said.</w:t>
      </w:r>
    </w:p>
    <w:p w14:paraId="2A6BF75E" w14:textId="77777777" w:rsidR="00E94E13" w:rsidRPr="00985DCA" w:rsidRDefault="00E94E13" w:rsidP="00E94E13">
      <w:pPr>
        <w:rPr>
          <w:sz w:val="16"/>
        </w:rPr>
      </w:pPr>
      <w:r w:rsidRPr="00985DCA">
        <w:rPr>
          <w:sz w:val="16"/>
        </w:rPr>
        <w:t xml:space="preserve">Underlying </w:t>
      </w:r>
      <w:r w:rsidRPr="00985DCA">
        <w:rPr>
          <w:rStyle w:val="StyleUnderline"/>
          <w:highlight w:val="yellow"/>
        </w:rPr>
        <w:t>Democrats’ anxieties are</w:t>
      </w:r>
      <w:r w:rsidRPr="00985DCA">
        <w:rPr>
          <w:rStyle w:val="StyleUnderline"/>
        </w:rPr>
        <w:t xml:space="preserve"> painful </w:t>
      </w:r>
      <w:r w:rsidRPr="00985DCA">
        <w:rPr>
          <w:rStyle w:val="StyleUnderline"/>
          <w:highlight w:val="yellow"/>
        </w:rPr>
        <w:t>memories of the</w:t>
      </w:r>
      <w:r w:rsidRPr="00985DCA">
        <w:rPr>
          <w:rStyle w:val="StyleUnderline"/>
        </w:rPr>
        <w:t xml:space="preserve"> </w:t>
      </w:r>
      <w:r w:rsidRPr="00985DCA">
        <w:rPr>
          <w:sz w:val="16"/>
        </w:rPr>
        <w:t xml:space="preserve">early months of the </w:t>
      </w:r>
      <w:r w:rsidRPr="00985DCA">
        <w:rPr>
          <w:rStyle w:val="StyleUnderline"/>
          <w:highlight w:val="yellow"/>
        </w:rPr>
        <w:t>Obama administration</w:t>
      </w:r>
      <w:r w:rsidRPr="00985DCA">
        <w:rPr>
          <w:rStyle w:val="StyleUnderline"/>
        </w:rPr>
        <w:t>, when they passed a stimulus bill that</w:t>
      </w:r>
      <w:r w:rsidRPr="00985DCA">
        <w:rPr>
          <w:sz w:val="16"/>
        </w:rPr>
        <w:t xml:space="preserve"> </w:t>
      </w:r>
      <w:r w:rsidRPr="00985DCA">
        <w:rPr>
          <w:rStyle w:val="StyleUnderline"/>
        </w:rPr>
        <w:t xml:space="preserve">many </w:t>
      </w:r>
      <w:r w:rsidRPr="00985DCA">
        <w:rPr>
          <w:sz w:val="16"/>
        </w:rPr>
        <w:t xml:space="preserve">now </w:t>
      </w:r>
      <w:r w:rsidRPr="00985DCA">
        <w:rPr>
          <w:rStyle w:val="StyleUnderline"/>
        </w:rPr>
        <w:t>think was too small</w:t>
      </w:r>
      <w:r w:rsidRPr="00985DCA">
        <w:rPr>
          <w:sz w:val="16"/>
        </w:rPr>
        <w:t xml:space="preserve">, </w:t>
      </w:r>
      <w:r w:rsidRPr="00985DCA">
        <w:rPr>
          <w:rStyle w:val="StyleUnderline"/>
        </w:rPr>
        <w:t>and talks on the A</w:t>
      </w:r>
      <w:r w:rsidRPr="00985DCA">
        <w:rPr>
          <w:sz w:val="16"/>
        </w:rPr>
        <w:t xml:space="preserve">ffordable </w:t>
      </w:r>
      <w:r w:rsidRPr="00985DCA">
        <w:rPr>
          <w:rStyle w:val="StyleUnderline"/>
        </w:rPr>
        <w:t>C</w:t>
      </w:r>
      <w:r w:rsidRPr="00985DCA">
        <w:rPr>
          <w:sz w:val="16"/>
        </w:rPr>
        <w:t xml:space="preserve">are </w:t>
      </w:r>
      <w:r w:rsidRPr="00985DCA">
        <w:rPr>
          <w:rStyle w:val="StyleUnderline"/>
        </w:rPr>
        <w:t>A</w:t>
      </w:r>
      <w:r w:rsidRPr="00985DCA">
        <w:rPr>
          <w:sz w:val="16"/>
        </w:rPr>
        <w:t xml:space="preserve">ct </w:t>
      </w:r>
      <w:r w:rsidRPr="00985DCA">
        <w:rPr>
          <w:rStyle w:val="StyleUnderline"/>
        </w:rPr>
        <w:t>dragged on without</w:t>
      </w:r>
      <w:r w:rsidRPr="00985DCA">
        <w:rPr>
          <w:sz w:val="16"/>
        </w:rPr>
        <w:t xml:space="preserve"> resulting in any GOP </w:t>
      </w:r>
      <w:r w:rsidRPr="00985DCA">
        <w:rPr>
          <w:rStyle w:val="StyleUnderline"/>
        </w:rPr>
        <w:t>support</w:t>
      </w:r>
      <w:r w:rsidRPr="00985DCA">
        <w:rPr>
          <w:sz w:val="16"/>
        </w:rPr>
        <w:t>.</w:t>
      </w:r>
    </w:p>
    <w:p w14:paraId="0AFD9616" w14:textId="77777777" w:rsidR="00E94E13" w:rsidRPr="00985DCA" w:rsidRDefault="00E94E13" w:rsidP="00E94E13">
      <w:pPr>
        <w:rPr>
          <w:sz w:val="16"/>
        </w:rPr>
      </w:pPr>
      <w:r w:rsidRPr="00985DCA">
        <w:rPr>
          <w:sz w:val="16"/>
        </w:rPr>
        <w:t xml:space="preserve">Now, some fear that </w:t>
      </w:r>
      <w:r w:rsidRPr="00985DCA">
        <w:rPr>
          <w:rStyle w:val="Emphasis"/>
          <w:highlight w:val="yellow"/>
        </w:rPr>
        <w:t>if the party doesn’t move</w:t>
      </w:r>
      <w:r w:rsidRPr="00985DCA">
        <w:rPr>
          <w:sz w:val="16"/>
        </w:rPr>
        <w:t xml:space="preserve"> more </w:t>
      </w:r>
      <w:r w:rsidRPr="00985DCA">
        <w:rPr>
          <w:rStyle w:val="Emphasis"/>
          <w:highlight w:val="yellow"/>
        </w:rPr>
        <w:t>swiftly</w:t>
      </w:r>
      <w:r w:rsidRPr="00985DCA">
        <w:rPr>
          <w:sz w:val="16"/>
          <w:highlight w:val="yellow"/>
        </w:rPr>
        <w:t xml:space="preserve">, </w:t>
      </w:r>
      <w:r w:rsidRPr="00985DCA">
        <w:rPr>
          <w:rStyle w:val="Emphasis"/>
          <w:highlight w:val="yellow"/>
        </w:rPr>
        <w:t>it could miss its chance to get</w:t>
      </w:r>
      <w:r w:rsidRPr="00985DCA">
        <w:rPr>
          <w:rStyle w:val="Emphasis"/>
        </w:rPr>
        <w:t xml:space="preserve"> </w:t>
      </w:r>
      <w:r w:rsidRPr="00985DCA">
        <w:rPr>
          <w:sz w:val="16"/>
        </w:rPr>
        <w:t xml:space="preserve">an </w:t>
      </w:r>
      <w:r w:rsidRPr="00985DCA">
        <w:rPr>
          <w:rStyle w:val="Emphasis"/>
          <w:highlight w:val="yellow"/>
        </w:rPr>
        <w:t>infrastructure</w:t>
      </w:r>
      <w:r w:rsidRPr="00985DCA">
        <w:rPr>
          <w:sz w:val="16"/>
        </w:rPr>
        <w:t xml:space="preserve"> bill </w:t>
      </w:r>
      <w:r w:rsidRPr="00985DCA">
        <w:rPr>
          <w:rStyle w:val="Emphasis"/>
          <w:highlight w:val="yellow"/>
        </w:rPr>
        <w:t>passed</w:t>
      </w:r>
      <w:r w:rsidRPr="00985DCA">
        <w:rPr>
          <w:sz w:val="16"/>
        </w:rPr>
        <w:t xml:space="preserve">. </w:t>
      </w:r>
      <w:r w:rsidRPr="00985DCA">
        <w:rPr>
          <w:rStyle w:val="StyleUnderline"/>
        </w:rPr>
        <w:t>With no margin for error</w:t>
      </w:r>
      <w:r w:rsidRPr="00985DCA">
        <w:rPr>
          <w:sz w:val="16"/>
        </w:rPr>
        <w:t xml:space="preserve"> in the Senate, </w:t>
      </w:r>
      <w:r w:rsidRPr="00985DCA">
        <w:rPr>
          <w:rStyle w:val="Emphasis"/>
          <w:highlight w:val="yellow"/>
        </w:rPr>
        <w:t>circumstances could shift at any moment</w:t>
      </w:r>
      <w:r w:rsidRPr="00985DCA">
        <w:rPr>
          <w:sz w:val="16"/>
        </w:rPr>
        <w:t>, they say, noting that in 2010, Democrats unexpectedly lost a special Senate election, costing them a filibuster-proof majority and nearly dooming the ACA.</w:t>
      </w:r>
    </w:p>
    <w:p w14:paraId="3D7381AA" w14:textId="77777777" w:rsidR="00E94E13" w:rsidRPr="00985DCA" w:rsidRDefault="00E94E13" w:rsidP="00E94E13">
      <w:pPr>
        <w:rPr>
          <w:sz w:val="16"/>
        </w:rPr>
      </w:pPr>
      <w:r w:rsidRPr="00985DCA">
        <w:rPr>
          <w:sz w:val="16"/>
        </w:rPr>
        <w:t>“During the Obama admin, folks thought we’d have a 60 Dem majority for a while. It lasted 4 months. Dems are burning precious time &amp; impact,” Rep. Alexandria Ocasio-Cortez (D-N.Y.) tweeted. “It’s a hustle. We need to move now.”</w:t>
      </w:r>
    </w:p>
    <w:p w14:paraId="13422F07" w14:textId="77777777" w:rsidR="00E94E13" w:rsidRPr="00985DCA" w:rsidRDefault="00E94E13" w:rsidP="00E94E13">
      <w:pPr>
        <w:rPr>
          <w:sz w:val="16"/>
        </w:rPr>
      </w:pPr>
      <w:r w:rsidRPr="00985DCA">
        <w:rPr>
          <w:sz w:val="16"/>
        </w:rPr>
        <w:t>Others warn that even if Biden is ultimately successful on infrastructure, his victory could be short-lived without action on voting rights, given next year’s midterm elections.</w:t>
      </w:r>
    </w:p>
    <w:p w14:paraId="6D12D1F8" w14:textId="77777777" w:rsidR="00E94E13" w:rsidRPr="00985DCA" w:rsidRDefault="00E94E13" w:rsidP="00E94E13">
      <w:pPr>
        <w:rPr>
          <w:sz w:val="16"/>
        </w:rPr>
      </w:pPr>
      <w:r w:rsidRPr="00985DCA">
        <w:rPr>
          <w:sz w:val="16"/>
        </w:rPr>
        <w:t>“You can win a round, but it doesn’t mean you win the fight,” said the Rev. Al Sharpton.</w:t>
      </w:r>
    </w:p>
    <w:p w14:paraId="060DFA4D" w14:textId="77777777" w:rsidR="00E94E13" w:rsidRPr="00985DCA" w:rsidRDefault="00E94E13" w:rsidP="00E94E13"/>
    <w:p w14:paraId="61482254" w14:textId="77777777" w:rsidR="00E94E13" w:rsidRPr="00813E54" w:rsidRDefault="00E94E13" w:rsidP="00E94E13">
      <w:pPr>
        <w:pStyle w:val="Heading4"/>
      </w:pPr>
      <w:r>
        <w:t>*Insert Link*</w:t>
      </w:r>
    </w:p>
    <w:p w14:paraId="2759DFDC" w14:textId="77777777" w:rsidR="00E94E13" w:rsidRPr="00813E54" w:rsidRDefault="00E94E13" w:rsidP="00E94E13">
      <w:pPr>
        <w:pStyle w:val="Heading4"/>
      </w:pPr>
      <w:r w:rsidRPr="00813E54">
        <w:t xml:space="preserve">Infrastructure solves </w:t>
      </w:r>
      <w:r w:rsidRPr="00813E54">
        <w:rPr>
          <w:u w:val="single"/>
        </w:rPr>
        <w:t>non-linear</w:t>
      </w:r>
      <w:r w:rsidRPr="00813E54">
        <w:t xml:space="preserve"> extinction risks.</w:t>
      </w:r>
    </w:p>
    <w:p w14:paraId="3DEDD19D" w14:textId="77777777" w:rsidR="00E94E13" w:rsidRPr="00813E54" w:rsidRDefault="00E94E13" w:rsidP="00E94E13">
      <w:r w:rsidRPr="00813E54">
        <w:t>Dennis</w:t>
      </w:r>
      <w:r w:rsidRPr="00813E54">
        <w:rPr>
          <w:rStyle w:val="Style13ptBold"/>
        </w:rPr>
        <w:t xml:space="preserve"> Pamlin and </w:t>
      </w:r>
      <w:r w:rsidRPr="00813E54">
        <w:t>Stuart</w:t>
      </w:r>
      <w:r w:rsidRPr="00813E54">
        <w:rPr>
          <w:rStyle w:val="Style13ptBold"/>
        </w:rPr>
        <w:t xml:space="preserve"> Armstrong 15, </w:t>
      </w:r>
      <w:r w:rsidRPr="00813E54">
        <w:t>Pamlin is</w:t>
      </w:r>
      <w:r w:rsidRPr="00813E54">
        <w:rPr>
          <w:rStyle w:val="Style13ptBold"/>
        </w:rPr>
        <w:t xml:space="preserve"> </w:t>
      </w:r>
      <w:r w:rsidRPr="00813E54">
        <w:t>Executive Project Manager at the Global Challenges Foundation, Armstrong is James Martin Research Fellow at the Future of Humanity Institute and in the Oxford Martin School at the University of Oxford, Global Challenges Foundation, “12 Risks that threaten human civilization,” February 2015,  https://www.pamlin.net/material/2017/10/10/without-us-progress-still-possible-article-in-china-daily-m9hnk</w:t>
      </w:r>
    </w:p>
    <w:p w14:paraId="678F53F1" w14:textId="77777777" w:rsidR="00E94E13" w:rsidRPr="00813E54" w:rsidRDefault="00E94E13" w:rsidP="00E94E13">
      <w:pPr>
        <w:rPr>
          <w:sz w:val="16"/>
        </w:rPr>
      </w:pPr>
      <w:r w:rsidRPr="00813E54">
        <w:rPr>
          <w:sz w:val="16"/>
        </w:rPr>
        <w:t xml:space="preserve">Global Challenges – Twelve </w:t>
      </w:r>
      <w:r w:rsidRPr="00813E54">
        <w:rPr>
          <w:rStyle w:val="Emphasis"/>
          <w:highlight w:val="yellow"/>
        </w:rPr>
        <w:t>risks</w:t>
      </w:r>
      <w:r w:rsidRPr="00813E54">
        <w:rPr>
          <w:rStyle w:val="Emphasis"/>
        </w:rPr>
        <w:t xml:space="preserve"> that </w:t>
      </w:r>
      <w:r w:rsidRPr="00813E54">
        <w:rPr>
          <w:rStyle w:val="Emphasis"/>
          <w:highlight w:val="yellow"/>
        </w:rPr>
        <w:t>threaten human civilisation</w:t>
      </w:r>
      <w:r w:rsidRPr="00813E54">
        <w:rPr>
          <w:sz w:val="16"/>
        </w:rPr>
        <w:t xml:space="preserve"> – The case for a new category of risks 89 </w:t>
      </w:r>
    </w:p>
    <w:p w14:paraId="00943193" w14:textId="77777777" w:rsidR="00E94E13" w:rsidRPr="00813E54" w:rsidRDefault="00E94E13" w:rsidP="00E94E13">
      <w:pPr>
        <w:rPr>
          <w:sz w:val="16"/>
        </w:rPr>
      </w:pPr>
      <w:r w:rsidRPr="00813E54">
        <w:rPr>
          <w:sz w:val="16"/>
        </w:rPr>
        <w:t>3.1 Current risks</w:t>
      </w:r>
    </w:p>
    <w:p w14:paraId="503E92E4" w14:textId="77777777" w:rsidR="00E94E13" w:rsidRPr="00813E54" w:rsidRDefault="00E94E13" w:rsidP="00E94E13">
      <w:pPr>
        <w:rPr>
          <w:sz w:val="16"/>
        </w:rPr>
      </w:pPr>
      <w:r w:rsidRPr="00813E54">
        <w:rPr>
          <w:sz w:val="16"/>
        </w:rPr>
        <w:t xml:space="preserve">3.1.5 Global </w:t>
      </w:r>
      <w:r w:rsidRPr="00813E54">
        <w:rPr>
          <w:rStyle w:val="Emphasis"/>
        </w:rPr>
        <w:t>System Collapse</w:t>
      </w:r>
    </w:p>
    <w:p w14:paraId="0B962167" w14:textId="77777777" w:rsidR="00E94E13" w:rsidRPr="00813E54" w:rsidRDefault="00E94E13" w:rsidP="00E94E13">
      <w:pPr>
        <w:rPr>
          <w:sz w:val="16"/>
        </w:rPr>
      </w:pPr>
      <w:r w:rsidRPr="00813E54">
        <w:rPr>
          <w:sz w:val="16"/>
        </w:rPr>
        <w:t xml:space="preserve">Global system collapse is defined here as either an economic or societal collapse on the global scale. There is no precise definition of a system collapse. The term has been used to describe a broad range of bad economic conditions, ranging from a severe, prolonged depression with high bankruptcy rates and high unemployment, to a breakdown in normal commerce caused by hyperinflation, or even an economically-caused sharp increase in the death rate and perhaps even a decline in population. 310 </w:t>
      </w:r>
    </w:p>
    <w:p w14:paraId="198C32EE" w14:textId="77777777" w:rsidR="00E94E13" w:rsidRPr="00813E54" w:rsidRDefault="00E94E13" w:rsidP="00E94E13">
      <w:pPr>
        <w:rPr>
          <w:sz w:val="16"/>
        </w:rPr>
      </w:pPr>
      <w:r w:rsidRPr="00813E54">
        <w:rPr>
          <w:sz w:val="16"/>
        </w:rPr>
        <w:t xml:space="preserve">Often economic collapse is accompanied by social chaos, civil unrest and sometimes a breakdown of law and order. </w:t>
      </w:r>
      <w:r w:rsidRPr="00813E54">
        <w:rPr>
          <w:rStyle w:val="StyleUnderline"/>
        </w:rPr>
        <w:t>Societal collapse</w:t>
      </w:r>
      <w:r w:rsidRPr="00813E54">
        <w:rPr>
          <w:sz w:val="16"/>
        </w:rPr>
        <w:t xml:space="preserve"> usually </w:t>
      </w:r>
      <w:r w:rsidRPr="00813E54">
        <w:rPr>
          <w:rStyle w:val="StyleUnderline"/>
        </w:rPr>
        <w:t>refers to</w:t>
      </w:r>
      <w:r w:rsidRPr="00813E54">
        <w:rPr>
          <w:sz w:val="16"/>
        </w:rPr>
        <w:t xml:space="preserve"> the fall or </w:t>
      </w:r>
      <w:r w:rsidRPr="00813E54">
        <w:rPr>
          <w:rStyle w:val="Emphasis"/>
        </w:rPr>
        <w:t>disintegration</w:t>
      </w:r>
      <w:r w:rsidRPr="00813E54">
        <w:rPr>
          <w:rStyle w:val="StyleUnderline"/>
        </w:rPr>
        <w:t xml:space="preserve"> of </w:t>
      </w:r>
      <w:r w:rsidRPr="00813E54">
        <w:rPr>
          <w:rStyle w:val="Emphasis"/>
        </w:rPr>
        <w:t>human societies</w:t>
      </w:r>
      <w:r w:rsidRPr="00813E54">
        <w:rPr>
          <w:sz w:val="16"/>
        </w:rPr>
        <w:t xml:space="preserve">, often </w:t>
      </w:r>
      <w:r w:rsidRPr="00813E54">
        <w:rPr>
          <w:rStyle w:val="StyleUnderline"/>
        </w:rPr>
        <w:t>along with</w:t>
      </w:r>
      <w:r w:rsidRPr="00813E54">
        <w:rPr>
          <w:sz w:val="16"/>
        </w:rPr>
        <w:t xml:space="preserve"> their </w:t>
      </w:r>
      <w:r w:rsidRPr="00813E54">
        <w:rPr>
          <w:rStyle w:val="Emphasis"/>
        </w:rPr>
        <w:t>life support systems</w:t>
      </w:r>
      <w:r w:rsidRPr="00813E54">
        <w:rPr>
          <w:rStyle w:val="StyleUnderline"/>
        </w:rPr>
        <w:t>. It</w:t>
      </w:r>
      <w:r w:rsidRPr="00813E54">
        <w:rPr>
          <w:sz w:val="16"/>
        </w:rPr>
        <w:t xml:space="preserve"> broadly </w:t>
      </w:r>
      <w:r w:rsidRPr="00813E54">
        <w:rPr>
          <w:rStyle w:val="StyleUnderline"/>
        </w:rPr>
        <w:t>includes</w:t>
      </w:r>
      <w:r w:rsidRPr="00813E54">
        <w:rPr>
          <w:sz w:val="16"/>
        </w:rPr>
        <w:t xml:space="preserve"> both quite </w:t>
      </w:r>
      <w:r w:rsidRPr="00813E54">
        <w:rPr>
          <w:rStyle w:val="StyleUnderline"/>
        </w:rPr>
        <w:t xml:space="preserve">abrupt </w:t>
      </w:r>
      <w:r w:rsidRPr="00813E54">
        <w:rPr>
          <w:rStyle w:val="Emphasis"/>
        </w:rPr>
        <w:t>societal failures</w:t>
      </w:r>
      <w:r w:rsidRPr="00813E54">
        <w:rPr>
          <w:rStyle w:val="StyleUnderline"/>
        </w:rPr>
        <w:t xml:space="preserve"> typified by collapses</w:t>
      </w:r>
      <w:r w:rsidRPr="00813E54">
        <w:rPr>
          <w:sz w:val="16"/>
        </w:rPr>
        <w:t xml:space="preserve">, and more extended gradual declines of superpowers. Here only the former is included. </w:t>
      </w:r>
    </w:p>
    <w:p w14:paraId="328A8504" w14:textId="77777777" w:rsidR="00E94E13" w:rsidRPr="00813E54" w:rsidRDefault="00E94E13" w:rsidP="00E94E13">
      <w:pPr>
        <w:rPr>
          <w:sz w:val="16"/>
        </w:rPr>
      </w:pPr>
      <w:r w:rsidRPr="00813E54">
        <w:rPr>
          <w:sz w:val="16"/>
        </w:rPr>
        <w:t xml:space="preserve">3.1.5.1 Expected impact </w:t>
      </w:r>
    </w:p>
    <w:p w14:paraId="071DB8E8" w14:textId="77777777" w:rsidR="00E94E13" w:rsidRPr="00813E54" w:rsidRDefault="00E94E13" w:rsidP="00E94E13">
      <w:pPr>
        <w:rPr>
          <w:sz w:val="16"/>
        </w:rPr>
      </w:pPr>
      <w:r w:rsidRPr="00813E54">
        <w:rPr>
          <w:sz w:val="16"/>
        </w:rPr>
        <w:t xml:space="preserve">The world economic and political system is made up of many actors with many objectives and many links between them. Such intricate, interconnected systems are subject to unexpected system-wide failures due to the structure of the network311 – even if each component of the network is reliable. This gives rise to systemic risk: </w:t>
      </w:r>
      <w:r w:rsidRPr="00813E54">
        <w:rPr>
          <w:rStyle w:val="Emphasis"/>
        </w:rPr>
        <w:t>systemic risk</w:t>
      </w:r>
      <w:r w:rsidRPr="00813E54">
        <w:rPr>
          <w:rStyle w:val="StyleUnderline"/>
        </w:rPr>
        <w:t xml:space="preserve"> occurs when </w:t>
      </w:r>
      <w:r w:rsidRPr="00813E54">
        <w:rPr>
          <w:rStyle w:val="StyleUnderline"/>
          <w:highlight w:val="yellow"/>
        </w:rPr>
        <w:t>parts</w:t>
      </w:r>
      <w:r w:rsidRPr="00813E54">
        <w:rPr>
          <w:rStyle w:val="StyleUnderline"/>
        </w:rPr>
        <w:t xml:space="preserve"> that </w:t>
      </w:r>
      <w:r w:rsidRPr="00813E54">
        <w:rPr>
          <w:rStyle w:val="Emphasis"/>
        </w:rPr>
        <w:t>individually</w:t>
      </w:r>
      <w:r w:rsidRPr="00813E54">
        <w:rPr>
          <w:sz w:val="16"/>
        </w:rPr>
        <w:t xml:space="preserve"> may </w:t>
      </w:r>
      <w:r w:rsidRPr="00813E54">
        <w:rPr>
          <w:rStyle w:val="StyleUnderline"/>
        </w:rPr>
        <w:t>function</w:t>
      </w:r>
      <w:r w:rsidRPr="00813E54">
        <w:rPr>
          <w:sz w:val="16"/>
        </w:rPr>
        <w:t xml:space="preserve"> well </w:t>
      </w:r>
      <w:r w:rsidRPr="00813E54">
        <w:rPr>
          <w:rStyle w:val="StyleUnderline"/>
          <w:highlight w:val="yellow"/>
        </w:rPr>
        <w:t xml:space="preserve">become </w:t>
      </w:r>
      <w:r w:rsidRPr="00813E54">
        <w:rPr>
          <w:rStyle w:val="Emphasis"/>
          <w:highlight w:val="yellow"/>
        </w:rPr>
        <w:t>vulnerable</w:t>
      </w:r>
      <w:r w:rsidRPr="00813E54">
        <w:rPr>
          <w:rStyle w:val="StyleUnderline"/>
          <w:highlight w:val="yellow"/>
        </w:rPr>
        <w:t xml:space="preserve"> when </w:t>
      </w:r>
      <w:r w:rsidRPr="00813E54">
        <w:rPr>
          <w:rStyle w:val="Emphasis"/>
          <w:highlight w:val="yellow"/>
        </w:rPr>
        <w:t>connected</w:t>
      </w:r>
      <w:r w:rsidRPr="00813E54">
        <w:rPr>
          <w:rStyle w:val="StyleUnderline"/>
        </w:rPr>
        <w:t xml:space="preserve"> as a system </w:t>
      </w:r>
      <w:r w:rsidRPr="00813E54">
        <w:rPr>
          <w:rStyle w:val="StyleUnderline"/>
          <w:highlight w:val="yellow"/>
        </w:rPr>
        <w:t>to a</w:t>
      </w:r>
      <w:r w:rsidRPr="00813E54">
        <w:rPr>
          <w:rStyle w:val="StyleUnderline"/>
        </w:rPr>
        <w:t xml:space="preserve"> </w:t>
      </w:r>
      <w:r w:rsidRPr="00813E54">
        <w:rPr>
          <w:rStyle w:val="Emphasis"/>
        </w:rPr>
        <w:t>self-</w:t>
      </w:r>
      <w:r w:rsidRPr="00813E54">
        <w:rPr>
          <w:rStyle w:val="Emphasis"/>
          <w:highlight w:val="yellow"/>
        </w:rPr>
        <w:t>reinforcing</w:t>
      </w:r>
      <w:r w:rsidRPr="00813E54">
        <w:rPr>
          <w:rStyle w:val="Emphasis"/>
        </w:rPr>
        <w:t xml:space="preserve"> joint </w:t>
      </w:r>
      <w:r w:rsidRPr="00813E54">
        <w:rPr>
          <w:rStyle w:val="Emphasis"/>
          <w:highlight w:val="yellow"/>
        </w:rPr>
        <w:t>risk</w:t>
      </w:r>
      <w:r w:rsidRPr="00813E54">
        <w:rPr>
          <w:rStyle w:val="StyleUnderline"/>
          <w:highlight w:val="yellow"/>
        </w:rPr>
        <w:t xml:space="preserve"> that can </w:t>
      </w:r>
      <w:r w:rsidRPr="00813E54">
        <w:rPr>
          <w:rStyle w:val="Emphasis"/>
          <w:highlight w:val="yellow"/>
        </w:rPr>
        <w:t>spread</w:t>
      </w:r>
      <w:r w:rsidRPr="00813E54">
        <w:rPr>
          <w:rStyle w:val="Emphasis"/>
        </w:rPr>
        <w:t xml:space="preserve"> from part to part</w:t>
      </w:r>
      <w:r w:rsidRPr="00813E54">
        <w:rPr>
          <w:sz w:val="16"/>
        </w:rPr>
        <w:t xml:space="preserve"> (contagion), potentially </w:t>
      </w:r>
      <w:r w:rsidRPr="00813E54">
        <w:rPr>
          <w:rStyle w:val="StyleUnderline"/>
        </w:rPr>
        <w:t xml:space="preserve">affecting the </w:t>
      </w:r>
      <w:r w:rsidRPr="00813E54">
        <w:rPr>
          <w:rStyle w:val="Emphasis"/>
        </w:rPr>
        <w:t>entire system</w:t>
      </w:r>
      <w:r w:rsidRPr="00813E54">
        <w:rPr>
          <w:rStyle w:val="StyleUnderline"/>
        </w:rPr>
        <w:t xml:space="preserve"> </w:t>
      </w:r>
      <w:r w:rsidRPr="00813E54">
        <w:rPr>
          <w:rStyle w:val="StyleUnderline"/>
          <w:highlight w:val="yellow"/>
        </w:rPr>
        <w:t>and</w:t>
      </w:r>
      <w:r w:rsidRPr="00813E54">
        <w:rPr>
          <w:sz w:val="16"/>
        </w:rPr>
        <w:t xml:space="preserve"> possibly </w:t>
      </w:r>
      <w:r w:rsidRPr="00813E54">
        <w:rPr>
          <w:rStyle w:val="Emphasis"/>
          <w:highlight w:val="yellow"/>
        </w:rPr>
        <w:t>spill</w:t>
      </w:r>
      <w:r w:rsidRPr="00813E54">
        <w:rPr>
          <w:rStyle w:val="Emphasis"/>
        </w:rPr>
        <w:t xml:space="preserve">ing </w:t>
      </w:r>
      <w:r w:rsidRPr="00813E54">
        <w:rPr>
          <w:rStyle w:val="Emphasis"/>
          <w:highlight w:val="yellow"/>
        </w:rPr>
        <w:t>over</w:t>
      </w:r>
      <w:r w:rsidRPr="00813E54">
        <w:rPr>
          <w:rStyle w:val="StyleUnderline"/>
        </w:rPr>
        <w:t xml:space="preserve"> to </w:t>
      </w:r>
      <w:r w:rsidRPr="00813E54">
        <w:rPr>
          <w:sz w:val="16"/>
        </w:rPr>
        <w:t xml:space="preserve">related </w:t>
      </w:r>
      <w:r w:rsidRPr="00813E54">
        <w:rPr>
          <w:rStyle w:val="StyleUnderline"/>
        </w:rPr>
        <w:t>outside systems</w:t>
      </w:r>
      <w:r w:rsidRPr="00813E54">
        <w:rPr>
          <w:sz w:val="16"/>
        </w:rPr>
        <w:t xml:space="preserve">.312 Such effects have been observed </w:t>
      </w:r>
      <w:r w:rsidRPr="00813E54">
        <w:rPr>
          <w:rStyle w:val="StyleUnderline"/>
          <w:highlight w:val="yellow"/>
        </w:rPr>
        <w:t>in</w:t>
      </w:r>
      <w:r w:rsidRPr="00813E54">
        <w:rPr>
          <w:sz w:val="16"/>
        </w:rPr>
        <w:t xml:space="preserve"> such diverse areas as ecology,313 finance314 and </w:t>
      </w:r>
      <w:r w:rsidRPr="00813E54">
        <w:rPr>
          <w:rStyle w:val="Emphasis"/>
          <w:highlight w:val="yellow"/>
        </w:rPr>
        <w:t>critical infrastructure</w:t>
      </w:r>
      <w:r w:rsidRPr="00813E54">
        <w:rPr>
          <w:sz w:val="16"/>
        </w:rPr>
        <w:t xml:space="preserve">315 </w:t>
      </w:r>
      <w:r w:rsidRPr="00813E54">
        <w:rPr>
          <w:rStyle w:val="StyleUnderline"/>
        </w:rPr>
        <w:t>(such as power grids)</w:t>
      </w:r>
      <w:r w:rsidRPr="00813E54">
        <w:rPr>
          <w:sz w:val="16"/>
        </w:rPr>
        <w:t xml:space="preserve">. They </w:t>
      </w:r>
      <w:r w:rsidRPr="00813E54">
        <w:rPr>
          <w:rStyle w:val="StyleUnderline"/>
        </w:rPr>
        <w:t xml:space="preserve">are characterised by the possibility that </w:t>
      </w:r>
      <w:r w:rsidRPr="00813E54">
        <w:rPr>
          <w:rStyle w:val="StyleUnderline"/>
          <w:highlight w:val="yellow"/>
        </w:rPr>
        <w:t xml:space="preserve">a </w:t>
      </w:r>
      <w:r w:rsidRPr="00813E54">
        <w:rPr>
          <w:rStyle w:val="Emphasis"/>
          <w:highlight w:val="yellow"/>
        </w:rPr>
        <w:t>small</w:t>
      </w:r>
      <w:r w:rsidRPr="00813E54">
        <w:rPr>
          <w:rStyle w:val="Emphasis"/>
        </w:rPr>
        <w:t xml:space="preserve"> internal or external </w:t>
      </w:r>
      <w:r w:rsidRPr="00813E54">
        <w:rPr>
          <w:rStyle w:val="Emphasis"/>
          <w:highlight w:val="yellow"/>
        </w:rPr>
        <w:t>disruption</w:t>
      </w:r>
      <w:r w:rsidRPr="00813E54">
        <w:rPr>
          <w:rStyle w:val="StyleUnderline"/>
        </w:rPr>
        <w:t xml:space="preserve"> could </w:t>
      </w:r>
      <w:r w:rsidRPr="00813E54">
        <w:rPr>
          <w:rStyle w:val="StyleUnderline"/>
          <w:highlight w:val="yellow"/>
        </w:rPr>
        <w:t>cause a</w:t>
      </w:r>
      <w:r w:rsidRPr="00813E54">
        <w:rPr>
          <w:rStyle w:val="StyleUnderline"/>
        </w:rPr>
        <w:t xml:space="preserve"> </w:t>
      </w:r>
      <w:r w:rsidRPr="00813E54">
        <w:rPr>
          <w:rStyle w:val="Emphasis"/>
        </w:rPr>
        <w:t xml:space="preserve">highly </w:t>
      </w:r>
      <w:r w:rsidRPr="00813E54">
        <w:rPr>
          <w:rStyle w:val="Emphasis"/>
          <w:highlight w:val="yellow"/>
        </w:rPr>
        <w:t>non-linear effect</w:t>
      </w:r>
      <w:r w:rsidRPr="00813E54">
        <w:rPr>
          <w:sz w:val="16"/>
        </w:rPr>
        <w:t xml:space="preserve">,316 including a cascading failure that infects the whole system,317 as in the 2008-2009 financial crisis. </w:t>
      </w:r>
    </w:p>
    <w:p w14:paraId="1A4B5694" w14:textId="77777777" w:rsidR="00E94E13" w:rsidRPr="00813E54" w:rsidRDefault="00E94E13" w:rsidP="00E94E13">
      <w:pPr>
        <w:rPr>
          <w:sz w:val="16"/>
        </w:rPr>
      </w:pPr>
      <w:r w:rsidRPr="00813E54">
        <w:rPr>
          <w:rStyle w:val="StyleUnderline"/>
        </w:rPr>
        <w:t xml:space="preserve">The possibility of collapse becomes more acute when </w:t>
      </w:r>
      <w:r w:rsidRPr="00813E54">
        <w:rPr>
          <w:rStyle w:val="Emphasis"/>
        </w:rPr>
        <w:t xml:space="preserve">several independent </w:t>
      </w:r>
      <w:r w:rsidRPr="00813E54">
        <w:rPr>
          <w:rStyle w:val="Emphasis"/>
          <w:highlight w:val="yellow"/>
        </w:rPr>
        <w:t>networks</w:t>
      </w:r>
      <w:r w:rsidRPr="00813E54">
        <w:rPr>
          <w:rStyle w:val="Emphasis"/>
        </w:rPr>
        <w:t xml:space="preserve"> depend on each other</w:t>
      </w:r>
      <w:r w:rsidRPr="00813E54">
        <w:rPr>
          <w:rStyle w:val="StyleUnderline"/>
        </w:rPr>
        <w:t xml:space="preserve">, as is </w:t>
      </w:r>
      <w:r w:rsidRPr="00813E54">
        <w:rPr>
          <w:rStyle w:val="Emphasis"/>
        </w:rPr>
        <w:t>increasingly the case</w:t>
      </w:r>
      <w:r w:rsidRPr="00813E54">
        <w:rPr>
          <w:rStyle w:val="StyleUnderline"/>
        </w:rPr>
        <w:t xml:space="preserve"> (</w:t>
      </w:r>
      <w:r w:rsidRPr="00813E54">
        <w:rPr>
          <w:rStyle w:val="Emphasis"/>
        </w:rPr>
        <w:t>water</w:t>
      </w:r>
      <w:r w:rsidRPr="00813E54">
        <w:rPr>
          <w:rStyle w:val="StyleUnderline"/>
        </w:rPr>
        <w:t xml:space="preserve"> supply, </w:t>
      </w:r>
      <w:r w:rsidRPr="00813E54">
        <w:rPr>
          <w:rStyle w:val="Emphasis"/>
        </w:rPr>
        <w:t>transport</w:t>
      </w:r>
      <w:r w:rsidRPr="00813E54">
        <w:rPr>
          <w:rStyle w:val="StyleUnderline"/>
        </w:rPr>
        <w:t xml:space="preserve">, </w:t>
      </w:r>
      <w:r w:rsidRPr="00813E54">
        <w:rPr>
          <w:rStyle w:val="Emphasis"/>
        </w:rPr>
        <w:t>fuel</w:t>
      </w:r>
      <w:r w:rsidRPr="00813E54">
        <w:rPr>
          <w:rStyle w:val="StyleUnderline"/>
        </w:rPr>
        <w:t xml:space="preserve"> and </w:t>
      </w:r>
      <w:r w:rsidRPr="00813E54">
        <w:rPr>
          <w:rStyle w:val="Emphasis"/>
        </w:rPr>
        <w:t>power</w:t>
      </w:r>
      <w:r w:rsidRPr="00813E54">
        <w:rPr>
          <w:rStyle w:val="StyleUnderline"/>
        </w:rPr>
        <w:t xml:space="preserve"> stations </w:t>
      </w:r>
      <w:r w:rsidRPr="00813E54">
        <w:rPr>
          <w:rStyle w:val="StyleUnderline"/>
          <w:highlight w:val="yellow"/>
        </w:rPr>
        <w:t xml:space="preserve">are </w:t>
      </w:r>
      <w:r w:rsidRPr="00813E54">
        <w:rPr>
          <w:rStyle w:val="Emphasis"/>
          <w:highlight w:val="yellow"/>
        </w:rPr>
        <w:t>strongly coupled</w:t>
      </w:r>
      <w:r w:rsidRPr="00813E54">
        <w:rPr>
          <w:rStyle w:val="StyleUnderline"/>
        </w:rPr>
        <w:t>, for instance)</w:t>
      </w:r>
      <w:r w:rsidRPr="00813E54">
        <w:rPr>
          <w:sz w:val="16"/>
        </w:rPr>
        <w:t xml:space="preserve">.318 </w:t>
      </w:r>
      <w:r w:rsidRPr="00813E54">
        <w:rPr>
          <w:rStyle w:val="StyleUnderline"/>
        </w:rPr>
        <w:t>This dependence links social and technological systems as well</w:t>
      </w:r>
      <w:r w:rsidRPr="00813E54">
        <w:rPr>
          <w:sz w:val="16"/>
        </w:rPr>
        <w:t xml:space="preserve">.319 </w:t>
      </w:r>
    </w:p>
    <w:p w14:paraId="57452B61" w14:textId="77777777" w:rsidR="00E94E13" w:rsidRPr="00813E54" w:rsidRDefault="00E94E13" w:rsidP="00E94E13">
      <w:pPr>
        <w:rPr>
          <w:sz w:val="16"/>
        </w:rPr>
      </w:pPr>
      <w:r w:rsidRPr="00813E54">
        <w:rPr>
          <w:rStyle w:val="StyleUnderline"/>
        </w:rPr>
        <w:t xml:space="preserve">This trend is likely to be </w:t>
      </w:r>
      <w:r w:rsidRPr="00813E54">
        <w:rPr>
          <w:rStyle w:val="StyleUnderline"/>
          <w:highlight w:val="yellow"/>
        </w:rPr>
        <w:t>intensified by</w:t>
      </w:r>
      <w:r w:rsidRPr="00813E54">
        <w:rPr>
          <w:rStyle w:val="StyleUnderline"/>
        </w:rPr>
        <w:t xml:space="preserve"> continuing </w:t>
      </w:r>
      <w:r w:rsidRPr="00813E54">
        <w:rPr>
          <w:rStyle w:val="StyleUnderline"/>
          <w:highlight w:val="yellow"/>
        </w:rPr>
        <w:t>globalisation</w:t>
      </w:r>
      <w:r w:rsidRPr="00813E54">
        <w:rPr>
          <w:sz w:val="16"/>
        </w:rPr>
        <w:t xml:space="preserve">,320 </w:t>
      </w:r>
      <w:r w:rsidRPr="00813E54">
        <w:rPr>
          <w:rStyle w:val="StyleUnderline"/>
          <w:highlight w:val="yellow"/>
        </w:rPr>
        <w:t>while</w:t>
      </w:r>
      <w:r w:rsidRPr="00813E54">
        <w:rPr>
          <w:rStyle w:val="StyleUnderline"/>
        </w:rPr>
        <w:t xml:space="preserve"> </w:t>
      </w:r>
      <w:r w:rsidRPr="00813E54">
        <w:rPr>
          <w:rStyle w:val="Emphasis"/>
        </w:rPr>
        <w:t xml:space="preserve">global </w:t>
      </w:r>
      <w:r w:rsidRPr="00813E54">
        <w:rPr>
          <w:rStyle w:val="Emphasis"/>
          <w:highlight w:val="yellow"/>
        </w:rPr>
        <w:t>governance</w:t>
      </w:r>
      <w:r w:rsidRPr="00813E54">
        <w:rPr>
          <w:rStyle w:val="StyleUnderline"/>
        </w:rPr>
        <w:t xml:space="preserve"> and </w:t>
      </w:r>
      <w:r w:rsidRPr="00813E54">
        <w:rPr>
          <w:rStyle w:val="Emphasis"/>
        </w:rPr>
        <w:t>regulatory mechanisms</w:t>
      </w:r>
      <w:r w:rsidRPr="00813E54">
        <w:rPr>
          <w:rStyle w:val="StyleUnderline"/>
        </w:rPr>
        <w:t xml:space="preserve"> </w:t>
      </w:r>
      <w:r w:rsidRPr="00813E54">
        <w:rPr>
          <w:rStyle w:val="StyleUnderline"/>
          <w:highlight w:val="yellow"/>
        </w:rPr>
        <w:t xml:space="preserve">seem </w:t>
      </w:r>
      <w:r w:rsidRPr="00813E54">
        <w:rPr>
          <w:rStyle w:val="Emphasis"/>
          <w:highlight w:val="yellow"/>
        </w:rPr>
        <w:t>inadequate</w:t>
      </w:r>
      <w:r w:rsidRPr="00813E54">
        <w:rPr>
          <w:rStyle w:val="StyleUnderline"/>
        </w:rPr>
        <w:t xml:space="preserve"> to address the issue</w:t>
      </w:r>
      <w:r w:rsidRPr="00813E54">
        <w:rPr>
          <w:sz w:val="16"/>
        </w:rPr>
        <w:t xml:space="preserve">.321 This is possibly because the tension between resilience and efficiency 322 can even exacerbate the problem.323 </w:t>
      </w:r>
    </w:p>
    <w:p w14:paraId="139E0A3F" w14:textId="77777777" w:rsidR="00E94E13" w:rsidRPr="00813E54" w:rsidRDefault="00E94E13" w:rsidP="00E94E13">
      <w:pPr>
        <w:rPr>
          <w:sz w:val="16"/>
        </w:rPr>
      </w:pPr>
      <w:r w:rsidRPr="00813E54">
        <w:rPr>
          <w:sz w:val="16"/>
        </w:rPr>
        <w:t xml:space="preserve">Many triggers could start such </w:t>
      </w:r>
      <w:r w:rsidRPr="00813E54">
        <w:rPr>
          <w:rStyle w:val="StyleUnderline"/>
          <w:highlight w:val="yellow"/>
        </w:rPr>
        <w:t xml:space="preserve">a failure </w:t>
      </w:r>
      <w:r w:rsidRPr="00813E54">
        <w:rPr>
          <w:rStyle w:val="Emphasis"/>
          <w:highlight w:val="yellow"/>
        </w:rPr>
        <w:t>cascade</w:t>
      </w:r>
      <w:r w:rsidRPr="00813E54">
        <w:rPr>
          <w:rStyle w:val="StyleUnderline"/>
        </w:rPr>
        <w:t>, such as</w:t>
      </w:r>
      <w:r w:rsidRPr="00813E54">
        <w:rPr>
          <w:sz w:val="16"/>
        </w:rPr>
        <w:t xml:space="preserve"> the </w:t>
      </w:r>
      <w:r w:rsidRPr="00813E54">
        <w:rPr>
          <w:rStyle w:val="Emphasis"/>
          <w:highlight w:val="yellow"/>
        </w:rPr>
        <w:t>infrastructure damage</w:t>
      </w:r>
      <w:r w:rsidRPr="00813E54">
        <w:rPr>
          <w:sz w:val="16"/>
        </w:rPr>
        <w:t xml:space="preserve"> wrought by a coronal mass ejection,324 an ongoing cyber conflict, or a milder form of some of the risks presented in the rest of the paper. Indeed the main risk factor with global systems collapse is as something which </w:t>
      </w:r>
      <w:r w:rsidRPr="00813E54">
        <w:rPr>
          <w:rStyle w:val="StyleUnderline"/>
          <w:highlight w:val="yellow"/>
        </w:rPr>
        <w:t>may</w:t>
      </w:r>
      <w:r w:rsidRPr="00813E54">
        <w:rPr>
          <w:rStyle w:val="StyleUnderline"/>
        </w:rPr>
        <w:t xml:space="preserve"> </w:t>
      </w:r>
      <w:r w:rsidRPr="00813E54">
        <w:rPr>
          <w:rStyle w:val="Emphasis"/>
        </w:rPr>
        <w:t>exacerbate</w:t>
      </w:r>
      <w:r w:rsidRPr="00813E54">
        <w:rPr>
          <w:sz w:val="16"/>
        </w:rPr>
        <w:t xml:space="preserve"> some of the other </w:t>
      </w:r>
      <w:r w:rsidRPr="00813E54">
        <w:rPr>
          <w:rStyle w:val="StyleUnderline"/>
        </w:rPr>
        <w:t>risks</w:t>
      </w:r>
      <w:r w:rsidRPr="00813E54">
        <w:rPr>
          <w:sz w:val="16"/>
        </w:rPr>
        <w:t xml:space="preserve"> in this paper, </w:t>
      </w:r>
      <w:r w:rsidRPr="00813E54">
        <w:rPr>
          <w:rStyle w:val="StyleUnderline"/>
        </w:rPr>
        <w:t xml:space="preserve">or as a </w:t>
      </w:r>
      <w:r w:rsidRPr="00813E54">
        <w:rPr>
          <w:rStyle w:val="Emphasis"/>
          <w:highlight w:val="yellow"/>
        </w:rPr>
        <w:t>trigger</w:t>
      </w:r>
      <w:r w:rsidRPr="00813E54">
        <w:rPr>
          <w:sz w:val="16"/>
        </w:rPr>
        <w:t>. But a simple</w:t>
      </w:r>
      <w:r w:rsidRPr="00813E54">
        <w:rPr>
          <w:rStyle w:val="StyleUnderline"/>
        </w:rPr>
        <w:t xml:space="preserve"> </w:t>
      </w:r>
      <w:r w:rsidRPr="00813E54">
        <w:rPr>
          <w:sz w:val="16"/>
        </w:rPr>
        <w:t xml:space="preserve">global </w:t>
      </w:r>
      <w:r w:rsidRPr="00813E54">
        <w:rPr>
          <w:rStyle w:val="StyleUnderline"/>
        </w:rPr>
        <w:t>systems collapse</w:t>
      </w:r>
      <w:r w:rsidRPr="00813E54">
        <w:rPr>
          <w:sz w:val="16"/>
        </w:rPr>
        <w:t xml:space="preserve"> still </w:t>
      </w:r>
      <w:r w:rsidRPr="00813E54">
        <w:rPr>
          <w:rStyle w:val="Emphasis"/>
        </w:rPr>
        <w:t>poses risks on its own</w:t>
      </w:r>
      <w:r w:rsidRPr="00813E54">
        <w:rPr>
          <w:sz w:val="16"/>
        </w:rPr>
        <w:t xml:space="preserve">. The productivity of modern </w:t>
      </w:r>
      <w:r w:rsidRPr="00813E54">
        <w:rPr>
          <w:rStyle w:val="StyleUnderline"/>
        </w:rPr>
        <w:t>societies is</w:t>
      </w:r>
      <w:r w:rsidRPr="00813E54">
        <w:rPr>
          <w:sz w:val="16"/>
        </w:rPr>
        <w:t xml:space="preserve"> </w:t>
      </w:r>
      <w:r w:rsidRPr="00813E54">
        <w:rPr>
          <w:rStyle w:val="StyleUnderline"/>
        </w:rPr>
        <w:t xml:space="preserve">largely </w:t>
      </w:r>
      <w:r w:rsidRPr="00813E54">
        <w:rPr>
          <w:rStyle w:val="Emphasis"/>
        </w:rPr>
        <w:t>dependent</w:t>
      </w:r>
      <w:r w:rsidRPr="00813E54">
        <w:rPr>
          <w:rStyle w:val="StyleUnderline"/>
        </w:rPr>
        <w:t xml:space="preserve"> on</w:t>
      </w:r>
      <w:r w:rsidRPr="00813E54">
        <w:rPr>
          <w:sz w:val="16"/>
        </w:rPr>
        <w:t xml:space="preserve"> the careful matching of </w:t>
      </w:r>
      <w:r w:rsidRPr="00813E54">
        <w:rPr>
          <w:rStyle w:val="StyleUnderline"/>
        </w:rPr>
        <w:t>different types of capital</w:t>
      </w:r>
      <w:r w:rsidRPr="00813E54">
        <w:rPr>
          <w:sz w:val="16"/>
        </w:rPr>
        <w:t xml:space="preserve"> 325 (social, technological, natural...) with each other. </w:t>
      </w:r>
      <w:r w:rsidRPr="00813E54">
        <w:rPr>
          <w:rStyle w:val="StyleUnderline"/>
        </w:rPr>
        <w:t xml:space="preserve">If this matching is </w:t>
      </w:r>
      <w:r w:rsidRPr="00813E54">
        <w:rPr>
          <w:sz w:val="16"/>
        </w:rPr>
        <w:t>disrupted</w:t>
      </w:r>
      <w:r w:rsidRPr="00813E54">
        <w:rPr>
          <w:rStyle w:val="StyleUnderline"/>
        </w:rPr>
        <w:t xml:space="preserve">, this could trigger a </w:t>
      </w:r>
      <w:r w:rsidRPr="00813E54">
        <w:rPr>
          <w:rStyle w:val="StyleUnderline"/>
          <w:highlight w:val="yellow"/>
        </w:rPr>
        <w:t>“</w:t>
      </w:r>
      <w:r w:rsidRPr="00813E54">
        <w:rPr>
          <w:rStyle w:val="Emphasis"/>
          <w:highlight w:val="yellow"/>
        </w:rPr>
        <w:t>social collapse” far out of proportion to</w:t>
      </w:r>
      <w:r w:rsidRPr="00813E54">
        <w:rPr>
          <w:rStyle w:val="Emphasis"/>
        </w:rPr>
        <w:t xml:space="preserve"> the </w:t>
      </w:r>
      <w:r w:rsidRPr="00813E54">
        <w:rPr>
          <w:rStyle w:val="Emphasis"/>
          <w:highlight w:val="yellow"/>
        </w:rPr>
        <w:t>initial disruption</w:t>
      </w:r>
      <w:r w:rsidRPr="00813E54">
        <w:rPr>
          <w:sz w:val="16"/>
        </w:rPr>
        <w:t xml:space="preserve">.326 States and institutions have collapsed in the past for seemingly minor systemic reasons. 327 And </w:t>
      </w:r>
      <w:r w:rsidRPr="00813E54">
        <w:rPr>
          <w:rStyle w:val="StyleUnderline"/>
        </w:rPr>
        <w:t xml:space="preserve">institutional collapses can create </w:t>
      </w:r>
      <w:r w:rsidRPr="00813E54">
        <w:rPr>
          <w:rStyle w:val="Emphasis"/>
        </w:rPr>
        <w:t>knock-on effects</w:t>
      </w:r>
      <w:r w:rsidRPr="00813E54">
        <w:rPr>
          <w:rStyle w:val="StyleUnderline"/>
        </w:rPr>
        <w:t>, such as the descent of</w:t>
      </w:r>
      <w:r w:rsidRPr="00813E54">
        <w:rPr>
          <w:sz w:val="16"/>
        </w:rPr>
        <w:t xml:space="preserve"> formerly </w:t>
      </w:r>
      <w:r w:rsidRPr="00813E54">
        <w:rPr>
          <w:rStyle w:val="StyleUnderline"/>
        </w:rPr>
        <w:t>prosperous states to</w:t>
      </w:r>
      <w:r w:rsidRPr="00813E54">
        <w:rPr>
          <w:sz w:val="16"/>
        </w:rPr>
        <w:t xml:space="preserve"> much more </w:t>
      </w:r>
      <w:r w:rsidRPr="00813E54">
        <w:rPr>
          <w:rStyle w:val="StyleUnderline"/>
        </w:rPr>
        <w:t xml:space="preserve">impoverished and </w:t>
      </w:r>
      <w:r w:rsidRPr="00813E54">
        <w:rPr>
          <w:rStyle w:val="Emphasis"/>
        </w:rPr>
        <w:t>destabilising entities</w:t>
      </w:r>
      <w:r w:rsidRPr="00813E54">
        <w:rPr>
          <w:sz w:val="16"/>
        </w:rPr>
        <w:t xml:space="preserve">.328 </w:t>
      </w:r>
      <w:r w:rsidRPr="00813E54">
        <w:rPr>
          <w:rStyle w:val="StyleUnderline"/>
        </w:rPr>
        <w:t xml:space="preserve">Such processes could trigger damage on a </w:t>
      </w:r>
      <w:r w:rsidRPr="00813E54">
        <w:rPr>
          <w:rStyle w:val="Emphasis"/>
        </w:rPr>
        <w:t>large scale</w:t>
      </w:r>
      <w:r w:rsidRPr="00813E54">
        <w:rPr>
          <w:rStyle w:val="StyleUnderline"/>
        </w:rPr>
        <w:t xml:space="preserve"> if they weaken global </w:t>
      </w:r>
      <w:r w:rsidRPr="00813E54">
        <w:rPr>
          <w:rStyle w:val="Emphasis"/>
        </w:rPr>
        <w:t>political</w:t>
      </w:r>
      <w:r w:rsidRPr="00813E54">
        <w:rPr>
          <w:rStyle w:val="StyleUnderline"/>
        </w:rPr>
        <w:t xml:space="preserve"> and </w:t>
      </w:r>
      <w:r w:rsidRPr="00813E54">
        <w:rPr>
          <w:rStyle w:val="Emphasis"/>
        </w:rPr>
        <w:t>economic systems</w:t>
      </w:r>
      <w:r w:rsidRPr="00813E54">
        <w:rPr>
          <w:sz w:val="16"/>
        </w:rPr>
        <w:t xml:space="preserve"> to </w:t>
      </w:r>
      <w:r w:rsidRPr="00813E54">
        <w:rPr>
          <w:rStyle w:val="StyleUnderline"/>
        </w:rPr>
        <w:t>such</w:t>
      </w:r>
      <w:r w:rsidRPr="00813E54">
        <w:rPr>
          <w:sz w:val="16"/>
        </w:rPr>
        <w:t xml:space="preserve"> an extent </w:t>
      </w:r>
      <w:r w:rsidRPr="00813E54">
        <w:rPr>
          <w:rStyle w:val="StyleUnderline"/>
        </w:rPr>
        <w:t xml:space="preserve">that </w:t>
      </w:r>
      <w:r w:rsidRPr="00813E54">
        <w:rPr>
          <w:rStyle w:val="Emphasis"/>
          <w:highlight w:val="yellow"/>
        </w:rPr>
        <w:t>secondary effects</w:t>
      </w:r>
      <w:r w:rsidRPr="00813E54">
        <w:rPr>
          <w:rStyle w:val="StyleUnderline"/>
        </w:rPr>
        <w:t xml:space="preserve"> (such as </w:t>
      </w:r>
      <w:r w:rsidRPr="00813E54">
        <w:rPr>
          <w:rStyle w:val="Emphasis"/>
          <w:highlight w:val="yellow"/>
        </w:rPr>
        <w:t>conflict</w:t>
      </w:r>
      <w:r w:rsidRPr="00813E54">
        <w:rPr>
          <w:rStyle w:val="StyleUnderline"/>
          <w:highlight w:val="yellow"/>
        </w:rPr>
        <w:t xml:space="preserve"> or </w:t>
      </w:r>
      <w:r w:rsidRPr="00813E54">
        <w:rPr>
          <w:rStyle w:val="Emphasis"/>
          <w:highlight w:val="yellow"/>
        </w:rPr>
        <w:t>starvation</w:t>
      </w:r>
      <w:r w:rsidRPr="00813E54">
        <w:rPr>
          <w:rStyle w:val="StyleUnderline"/>
        </w:rPr>
        <w:t xml:space="preserve">) could </w:t>
      </w:r>
      <w:r w:rsidRPr="00813E54">
        <w:rPr>
          <w:rStyle w:val="StyleUnderline"/>
          <w:highlight w:val="yellow"/>
        </w:rPr>
        <w:t xml:space="preserve">cause </w:t>
      </w:r>
      <w:r w:rsidRPr="00813E54">
        <w:rPr>
          <w:rStyle w:val="Emphasis"/>
          <w:highlight w:val="yellow"/>
        </w:rPr>
        <w:t>great death</w:t>
      </w:r>
      <w:r w:rsidRPr="00813E54">
        <w:rPr>
          <w:rStyle w:val="Emphasis"/>
        </w:rPr>
        <w:t xml:space="preserve"> and suffering</w:t>
      </w:r>
      <w:r w:rsidRPr="00813E54">
        <w:rPr>
          <w:sz w:val="16"/>
        </w:rPr>
        <w:t xml:space="preserve">. </w:t>
      </w:r>
    </w:p>
    <w:p w14:paraId="30FBDCD8" w14:textId="77777777" w:rsidR="00E94E13" w:rsidRPr="00813E54" w:rsidRDefault="00E94E13" w:rsidP="00E94E13">
      <w:pPr>
        <w:rPr>
          <w:sz w:val="16"/>
        </w:rPr>
      </w:pPr>
      <w:r w:rsidRPr="00813E54">
        <w:rPr>
          <w:sz w:val="16"/>
        </w:rPr>
        <w:t xml:space="preserve">3.1.5.2 Probability disaggregation </w:t>
      </w:r>
    </w:p>
    <w:p w14:paraId="495408A9" w14:textId="77777777" w:rsidR="00E94E13" w:rsidRPr="00813E54" w:rsidRDefault="00E94E13" w:rsidP="00E94E13">
      <w:pPr>
        <w:rPr>
          <w:sz w:val="16"/>
        </w:rPr>
      </w:pPr>
      <w:r w:rsidRPr="00813E54">
        <w:rPr>
          <w:sz w:val="16"/>
        </w:rPr>
        <w:t xml:space="preserve">Five important factors in estimating the probabilities of various impacts: </w:t>
      </w:r>
    </w:p>
    <w:p w14:paraId="37DD0C18" w14:textId="77777777" w:rsidR="00E94E13" w:rsidRPr="00813E54" w:rsidRDefault="00E94E13" w:rsidP="00E94E13">
      <w:pPr>
        <w:rPr>
          <w:sz w:val="16"/>
        </w:rPr>
      </w:pPr>
      <w:r w:rsidRPr="00813E54">
        <w:rPr>
          <w:sz w:val="16"/>
        </w:rPr>
        <w:t xml:space="preserve">1. Whether global system collapse will trigger subsequent collapses or fragility in other areas. </w:t>
      </w:r>
    </w:p>
    <w:p w14:paraId="3625C03F" w14:textId="77777777" w:rsidR="00E94E13" w:rsidRPr="00813E54" w:rsidRDefault="00E94E13" w:rsidP="00E94E13">
      <w:pPr>
        <w:rPr>
          <w:sz w:val="16"/>
        </w:rPr>
      </w:pPr>
      <w:r w:rsidRPr="00813E54">
        <w:rPr>
          <w:sz w:val="16"/>
        </w:rPr>
        <w:t xml:space="preserve">2. What the true trade-off is between efficiency and resilience. </w:t>
      </w:r>
    </w:p>
    <w:p w14:paraId="614D0E52" w14:textId="77777777" w:rsidR="00E94E13" w:rsidRPr="00813E54" w:rsidRDefault="00E94E13" w:rsidP="00E94E13">
      <w:pPr>
        <w:rPr>
          <w:sz w:val="16"/>
        </w:rPr>
      </w:pPr>
      <w:r w:rsidRPr="00813E54">
        <w:rPr>
          <w:sz w:val="16"/>
        </w:rPr>
        <w:t xml:space="preserve">3. Whether effective regulation and resilience can be developed. </w:t>
      </w:r>
    </w:p>
    <w:p w14:paraId="642B4D08" w14:textId="77777777" w:rsidR="00E94E13" w:rsidRPr="00813E54" w:rsidRDefault="00E94E13" w:rsidP="00E94E13">
      <w:pPr>
        <w:rPr>
          <w:sz w:val="16"/>
        </w:rPr>
      </w:pPr>
      <w:r w:rsidRPr="00813E54">
        <w:rPr>
          <w:sz w:val="16"/>
        </w:rPr>
        <w:t xml:space="preserve">4. Whether an external disruption will trigger a collapse. </w:t>
      </w:r>
    </w:p>
    <w:p w14:paraId="6C3725AA" w14:textId="77777777" w:rsidR="00E94E13" w:rsidRPr="00813E54" w:rsidRDefault="00E94E13" w:rsidP="00E94E13">
      <w:pPr>
        <w:rPr>
          <w:sz w:val="16"/>
        </w:rPr>
      </w:pPr>
      <w:r w:rsidRPr="00813E54">
        <w:rPr>
          <w:sz w:val="16"/>
        </w:rPr>
        <w:t xml:space="preserve">5. Whether an internal event will trigger a collapse. </w:t>
      </w:r>
    </w:p>
    <w:p w14:paraId="1AACCAF8" w14:textId="77777777" w:rsidR="00E94E13" w:rsidRPr="00813E54" w:rsidRDefault="00E94E13" w:rsidP="00E94E13">
      <w:pPr>
        <w:rPr>
          <w:sz w:val="16"/>
        </w:rPr>
      </w:pPr>
      <w:r w:rsidRPr="00813E54">
        <w:rPr>
          <w:sz w:val="16"/>
        </w:rPr>
        <w:t xml:space="preserve">1. </w:t>
      </w:r>
      <w:r w:rsidRPr="00813E54">
        <w:rPr>
          <w:rStyle w:val="StyleUnderline"/>
        </w:rPr>
        <w:t xml:space="preserve">Increased </w:t>
      </w:r>
      <w:r w:rsidRPr="00813E54">
        <w:rPr>
          <w:rStyle w:val="Emphasis"/>
        </w:rPr>
        <w:t>global coordination</w:t>
      </w:r>
      <w:r w:rsidRPr="00813E54">
        <w:rPr>
          <w:sz w:val="16"/>
        </w:rPr>
        <w:t xml:space="preserve"> and cooperation </w:t>
      </w:r>
      <w:r w:rsidRPr="00813E54">
        <w:rPr>
          <w:rStyle w:val="StyleUnderline"/>
        </w:rPr>
        <w:t xml:space="preserve">may allow </w:t>
      </w:r>
      <w:r w:rsidRPr="00813E54">
        <w:rPr>
          <w:rStyle w:val="Emphasis"/>
        </w:rPr>
        <w:t>effective regulatory responses</w:t>
      </w:r>
      <w:r w:rsidRPr="00813E54">
        <w:rPr>
          <w:sz w:val="16"/>
        </w:rPr>
        <w:t xml:space="preserve">, but it also causes the integration of many different aspects of today’s world, likely increasing systemic risk. </w:t>
      </w:r>
    </w:p>
    <w:p w14:paraId="71F34842" w14:textId="77777777" w:rsidR="00E94E13" w:rsidRPr="00813E54" w:rsidRDefault="00E94E13" w:rsidP="00E94E13">
      <w:pPr>
        <w:rPr>
          <w:sz w:val="16"/>
        </w:rPr>
      </w:pPr>
      <w:r w:rsidRPr="00813E54">
        <w:rPr>
          <w:sz w:val="16"/>
        </w:rPr>
        <w:t xml:space="preserve">2. Systemic risk is only gradually becoming understood, and further research is needed, especially when it comes to actually reducing systemic risk. </w:t>
      </w:r>
    </w:p>
    <w:p w14:paraId="1D2806B6" w14:textId="77777777" w:rsidR="00E94E13" w:rsidRPr="00813E54" w:rsidRDefault="00E94E13" w:rsidP="00E94E13">
      <w:pPr>
        <w:rPr>
          <w:sz w:val="16"/>
        </w:rPr>
      </w:pPr>
      <w:r w:rsidRPr="00813E54">
        <w:rPr>
          <w:sz w:val="16"/>
        </w:rPr>
        <w:t xml:space="preserve">3. Since systemic risk is risk in the entire system, rather than in any individual component of it, only institutions with overall views and effects can tackle it. But regulating systemic risk is a new and uncertain task. </w:t>
      </w:r>
    </w:p>
    <w:p w14:paraId="23963BFA" w14:textId="77777777" w:rsidR="00E94E13" w:rsidRPr="00813E54" w:rsidRDefault="00E94E13" w:rsidP="00E94E13">
      <w:pPr>
        <w:rPr>
          <w:sz w:val="16"/>
        </w:rPr>
      </w:pPr>
      <w:r w:rsidRPr="00813E54">
        <w:rPr>
          <w:sz w:val="16"/>
        </w:rPr>
        <w:t xml:space="preserve">4. </w:t>
      </w:r>
      <w:r w:rsidRPr="00813E54">
        <w:rPr>
          <w:rStyle w:val="Emphasis"/>
        </w:rPr>
        <w:t>Building resilience</w:t>
      </w:r>
      <w:r w:rsidRPr="00813E54">
        <w:rPr>
          <w:rStyle w:val="StyleUnderline"/>
        </w:rPr>
        <w:t xml:space="preserve"> – the ability of system components to survive shocks – should </w:t>
      </w:r>
      <w:r w:rsidRPr="00813E54">
        <w:rPr>
          <w:rStyle w:val="Emphasis"/>
        </w:rPr>
        <w:t>reduce systemic risk</w:t>
      </w:r>
      <w:r w:rsidRPr="00813E54">
        <w:rPr>
          <w:sz w:val="16"/>
        </w:rPr>
        <w:t xml:space="preserve">. </w:t>
      </w:r>
    </w:p>
    <w:p w14:paraId="5587A0B7" w14:textId="77777777" w:rsidR="00E94E13" w:rsidRPr="00813E54" w:rsidRDefault="00E94E13" w:rsidP="00E94E13">
      <w:pPr>
        <w:rPr>
          <w:sz w:val="16"/>
        </w:rPr>
      </w:pPr>
      <w:r w:rsidRPr="00813E54">
        <w:rPr>
          <w:sz w:val="16"/>
        </w:rPr>
        <w:t xml:space="preserve">5. Fragile systems are often built because they are more efficient than robust systems, and hence more profitable. </w:t>
      </w:r>
    </w:p>
    <w:p w14:paraId="4F2D5D7A" w14:textId="77777777" w:rsidR="00E94E13" w:rsidRPr="00813E54" w:rsidRDefault="00E94E13" w:rsidP="00E94E13">
      <w:pPr>
        <w:rPr>
          <w:sz w:val="16"/>
        </w:rPr>
      </w:pPr>
      <w:r w:rsidRPr="00813E54">
        <w:rPr>
          <w:sz w:val="16"/>
        </w:rPr>
        <w:t xml:space="preserve">6. General mitigation efforts should involve features that are disconnected from the standard system, and thus should remain able to continue being of use if the main system collapses </w:t>
      </w:r>
    </w:p>
    <w:p w14:paraId="1A67F8B9" w14:textId="77777777" w:rsidR="00E94E13" w:rsidRPr="00813E54" w:rsidRDefault="00E94E13" w:rsidP="00E94E13">
      <w:pPr>
        <w:rPr>
          <w:sz w:val="16"/>
        </w:rPr>
      </w:pPr>
      <w:r w:rsidRPr="00813E54">
        <w:rPr>
          <w:sz w:val="16"/>
        </w:rPr>
        <w:t xml:space="preserve">7. </w:t>
      </w:r>
      <w:r w:rsidRPr="00813E54">
        <w:rPr>
          <w:rStyle w:val="StyleUnderline"/>
        </w:rPr>
        <w:t xml:space="preserve">A system </w:t>
      </w:r>
      <w:r w:rsidRPr="00813E54">
        <w:rPr>
          <w:rStyle w:val="StyleUnderline"/>
          <w:highlight w:val="yellow"/>
        </w:rPr>
        <w:t>collapse could spread</w:t>
      </w:r>
      <w:r w:rsidRPr="00813E54">
        <w:rPr>
          <w:rStyle w:val="StyleUnderline"/>
        </w:rPr>
        <w:t xml:space="preserve"> to other areas, infecting previously untouched systems (as the subprime mortgage crisis affected the world financial system, economy, </w:t>
      </w:r>
      <w:r w:rsidRPr="00813E54">
        <w:rPr>
          <w:rStyle w:val="StyleUnderline"/>
          <w:highlight w:val="yellow"/>
        </w:rPr>
        <w:t>and</w:t>
      </w:r>
      <w:r w:rsidRPr="00813E54">
        <w:rPr>
          <w:rStyle w:val="StyleUnderline"/>
        </w:rPr>
        <w:t xml:space="preserve"> ultimately its political system)</w:t>
      </w:r>
      <w:r w:rsidRPr="00813E54">
        <w:rPr>
          <w:sz w:val="16"/>
        </w:rPr>
        <w:t xml:space="preserve">. </w:t>
      </w:r>
    </w:p>
    <w:p w14:paraId="21BD9E29" w14:textId="77777777" w:rsidR="00E94E13" w:rsidRPr="00813E54" w:rsidRDefault="00E94E13" w:rsidP="00E94E13">
      <w:pPr>
        <w:rPr>
          <w:sz w:val="16"/>
        </w:rPr>
      </w:pPr>
      <w:r w:rsidRPr="00813E54">
        <w:rPr>
          <w:sz w:val="16"/>
        </w:rPr>
        <w:t xml:space="preserve">8. The system collapse may lead to increased fragility in areas that it does not directly damage, making them vulnerable to subsequent shocks. </w:t>
      </w:r>
    </w:p>
    <w:p w14:paraId="02695348" w14:textId="77777777" w:rsidR="00E94E13" w:rsidRPr="00813E54" w:rsidRDefault="00E94E13" w:rsidP="00E94E13">
      <w:pPr>
        <w:rPr>
          <w:sz w:val="16"/>
        </w:rPr>
      </w:pPr>
      <w:r w:rsidRPr="00813E54">
        <w:rPr>
          <w:sz w:val="16"/>
        </w:rPr>
        <w:t xml:space="preserve">9. </w:t>
      </w:r>
      <w:r w:rsidRPr="00813E54">
        <w:rPr>
          <w:rStyle w:val="StyleUnderline"/>
        </w:rPr>
        <w:t xml:space="preserve">A collapse that spread to government institutions would </w:t>
      </w:r>
      <w:r w:rsidRPr="00813E54">
        <w:rPr>
          <w:rStyle w:val="StyleUnderline"/>
          <w:highlight w:val="yellow"/>
        </w:rPr>
        <w:t>undermine</w:t>
      </w:r>
      <w:r w:rsidRPr="00813E54">
        <w:rPr>
          <w:rStyle w:val="StyleUnderline"/>
        </w:rPr>
        <w:t xml:space="preserve"> the possibilities of </w:t>
      </w:r>
      <w:r w:rsidRPr="00813E54">
        <w:rPr>
          <w:rStyle w:val="StyleUnderline"/>
          <w:highlight w:val="yellow"/>
        </w:rPr>
        <w:t>combating</w:t>
      </w:r>
      <w:r w:rsidRPr="00813E54">
        <w:rPr>
          <w:rStyle w:val="StyleUnderline"/>
        </w:rPr>
        <w:t xml:space="preserve"> the collapse</w:t>
      </w:r>
      <w:r w:rsidRPr="00813E54">
        <w:rPr>
          <w:sz w:val="16"/>
        </w:rPr>
        <w:t xml:space="preserve">. </w:t>
      </w:r>
    </w:p>
    <w:p w14:paraId="1DAC901B" w14:textId="77777777" w:rsidR="00E94E13" w:rsidRPr="00813E54" w:rsidRDefault="00E94E13" w:rsidP="00E94E13">
      <w:pPr>
        <w:rPr>
          <w:sz w:val="16"/>
        </w:rPr>
      </w:pPr>
      <w:r w:rsidRPr="00813E54">
        <w:rPr>
          <w:sz w:val="16"/>
        </w:rPr>
        <w:t xml:space="preserve">10. </w:t>
      </w:r>
      <w:r w:rsidRPr="00813E54">
        <w:rPr>
          <w:rStyle w:val="StyleUnderline"/>
        </w:rPr>
        <w:t xml:space="preserve">A natural </w:t>
      </w:r>
      <w:r w:rsidRPr="00813E54">
        <w:rPr>
          <w:rStyle w:val="Emphasis"/>
          <w:highlight w:val="yellow"/>
        </w:rPr>
        <w:t>ecosystem collapse</w:t>
      </w:r>
      <w:r w:rsidRPr="00813E54">
        <w:rPr>
          <w:rStyle w:val="StyleUnderline"/>
        </w:rPr>
        <w:t xml:space="preserve"> could be a cause or consequence of a collapse in humanity’s institutions</w:t>
      </w:r>
      <w:r w:rsidRPr="00813E54">
        <w:rPr>
          <w:sz w:val="16"/>
        </w:rPr>
        <w:t xml:space="preserve">. </w:t>
      </w:r>
    </w:p>
    <w:p w14:paraId="00210FF7" w14:textId="77777777" w:rsidR="00E94E13" w:rsidRPr="00813E54" w:rsidRDefault="00E94E13" w:rsidP="00E94E13">
      <w:pPr>
        <w:rPr>
          <w:sz w:val="16"/>
        </w:rPr>
      </w:pPr>
      <w:r w:rsidRPr="00813E54">
        <w:rPr>
          <w:sz w:val="16"/>
        </w:rPr>
        <w:t xml:space="preserve">11. Economic collapse is an obvious and visible way in which system collapse could cause a lot of damage. </w:t>
      </w:r>
    </w:p>
    <w:p w14:paraId="0F6E2B09" w14:textId="77777777" w:rsidR="00E94E13" w:rsidRPr="00813E54" w:rsidRDefault="00E94E13" w:rsidP="00E94E13">
      <w:pPr>
        <w:rPr>
          <w:sz w:val="16"/>
        </w:rPr>
      </w:pPr>
      <w:r w:rsidRPr="00813E54">
        <w:rPr>
          <w:sz w:val="16"/>
        </w:rPr>
        <w:t xml:space="preserve">12. In order to cause mass casualties, a system collapse would need to cause major disruptions to the world’s political and economic system. </w:t>
      </w:r>
    </w:p>
    <w:p w14:paraId="1075A382" w14:textId="77777777" w:rsidR="00E94E13" w:rsidRPr="00813E54" w:rsidRDefault="00E94E13" w:rsidP="00E94E13">
      <w:pPr>
        <w:rPr>
          <w:sz w:val="16"/>
        </w:rPr>
      </w:pPr>
      <w:r w:rsidRPr="00813E54">
        <w:rPr>
          <w:sz w:val="16"/>
        </w:rPr>
        <w:t xml:space="preserve">13. </w:t>
      </w:r>
      <w:r w:rsidRPr="00813E54">
        <w:rPr>
          <w:rStyle w:val="StyleUnderline"/>
        </w:rPr>
        <w:t xml:space="preserve">If the current world system collapses, there is a risk of casualties through </w:t>
      </w:r>
      <w:r w:rsidRPr="00813E54">
        <w:rPr>
          <w:rStyle w:val="StyleUnderline"/>
          <w:highlight w:val="yellow"/>
        </w:rPr>
        <w:t xml:space="preserve">loss of </w:t>
      </w:r>
      <w:r w:rsidRPr="00813E54">
        <w:rPr>
          <w:rStyle w:val="Emphasis"/>
          <w:highlight w:val="yellow"/>
        </w:rPr>
        <w:t>trade</w:t>
      </w:r>
      <w:r w:rsidRPr="00813E54">
        <w:rPr>
          <w:rStyle w:val="StyleUnderline"/>
          <w:highlight w:val="yellow"/>
        </w:rPr>
        <w:t xml:space="preserve">, </w:t>
      </w:r>
      <w:r w:rsidRPr="00813E54">
        <w:rPr>
          <w:rStyle w:val="Emphasis"/>
          <w:highlight w:val="yellow"/>
        </w:rPr>
        <w:t>poverty</w:t>
      </w:r>
      <w:r w:rsidRPr="00813E54">
        <w:rPr>
          <w:rStyle w:val="StyleUnderline"/>
          <w:highlight w:val="yellow"/>
        </w:rPr>
        <w:t xml:space="preserve">, </w:t>
      </w:r>
      <w:r w:rsidRPr="00813E54">
        <w:rPr>
          <w:rStyle w:val="Emphasis"/>
          <w:highlight w:val="yellow"/>
        </w:rPr>
        <w:t>wars</w:t>
      </w:r>
      <w:r w:rsidRPr="00813E54">
        <w:rPr>
          <w:rStyle w:val="StyleUnderline"/>
        </w:rPr>
        <w:t xml:space="preserve"> and increased fragility</w:t>
      </w:r>
      <w:r w:rsidRPr="00813E54">
        <w:rPr>
          <w:sz w:val="16"/>
        </w:rPr>
        <w:t xml:space="preserve">. </w:t>
      </w:r>
    </w:p>
    <w:p w14:paraId="0C0E6CA8" w14:textId="77777777" w:rsidR="00E94E13" w:rsidRPr="00813E54" w:rsidRDefault="00E94E13" w:rsidP="00E94E13">
      <w:pPr>
        <w:rPr>
          <w:sz w:val="16"/>
        </w:rPr>
      </w:pPr>
      <w:r w:rsidRPr="00813E54">
        <w:rPr>
          <w:sz w:val="16"/>
        </w:rPr>
        <w:t xml:space="preserve">14. </w:t>
      </w:r>
      <w:r w:rsidRPr="00813E54">
        <w:rPr>
          <w:rStyle w:val="StyleUnderline"/>
        </w:rPr>
        <w:t xml:space="preserve">It is </w:t>
      </w:r>
      <w:r w:rsidRPr="00813E54">
        <w:rPr>
          <w:rStyle w:val="Emphasis"/>
        </w:rPr>
        <w:t>not obvious</w:t>
      </w:r>
      <w:r w:rsidRPr="00813E54">
        <w:rPr>
          <w:rStyle w:val="StyleUnderline"/>
        </w:rPr>
        <w:t xml:space="preserve"> that the world’s institutions and systems can be </w:t>
      </w:r>
      <w:r w:rsidRPr="00813E54">
        <w:rPr>
          <w:rStyle w:val="Emphasis"/>
        </w:rPr>
        <w:t>put together again</w:t>
      </w:r>
      <w:r w:rsidRPr="00813E54">
        <w:rPr>
          <w:rStyle w:val="StyleUnderline"/>
        </w:rPr>
        <w:t xml:space="preserve"> after a collapse; they may be stuck in a </w:t>
      </w:r>
      <w:r w:rsidRPr="00813E54">
        <w:rPr>
          <w:rStyle w:val="Emphasis"/>
        </w:rPr>
        <w:t>suboptimal equilibrium</w:t>
      </w:r>
      <w:r w:rsidRPr="00813E54">
        <w:rPr>
          <w:sz w:val="16"/>
        </w:rPr>
        <w:t xml:space="preserve">. </w:t>
      </w:r>
    </w:p>
    <w:p w14:paraId="206B1812" w14:textId="77777777" w:rsidR="00E94E13" w:rsidRPr="00813E54" w:rsidRDefault="00E94E13" w:rsidP="00E94E13">
      <w:pPr>
        <w:rPr>
          <w:sz w:val="16"/>
        </w:rPr>
      </w:pPr>
      <w:r w:rsidRPr="00813E54">
        <w:rPr>
          <w:sz w:val="16"/>
        </w:rPr>
        <w:t xml:space="preserve">15. Power grids are often analysed as possible candidates for system collapse, and they are becoming more integrated. </w:t>
      </w:r>
    </w:p>
    <w:p w14:paraId="47872890" w14:textId="77777777" w:rsidR="00E94E13" w:rsidRPr="00813E54" w:rsidRDefault="00E94E13" w:rsidP="00E94E13">
      <w:pPr>
        <w:rPr>
          <w:sz w:val="16"/>
        </w:rPr>
      </w:pPr>
      <w:r w:rsidRPr="00813E54">
        <w:rPr>
          <w:sz w:val="16"/>
        </w:rPr>
        <w:t xml:space="preserve">16. The world’s financial systems have already caused a system collapse, and they are still growing more integrated. </w:t>
      </w:r>
    </w:p>
    <w:p w14:paraId="272BE6F1" w14:textId="77777777" w:rsidR="00E94E13" w:rsidRPr="00813E54" w:rsidRDefault="00E94E13" w:rsidP="00E94E13">
      <w:pPr>
        <w:rPr>
          <w:sz w:val="16"/>
        </w:rPr>
      </w:pPr>
      <w:r w:rsidRPr="00813E54">
        <w:rPr>
          <w:sz w:val="16"/>
        </w:rPr>
        <w:t xml:space="preserve">17. The world’s economies are also getting integrated, spreading recessions across national boundaries. </w:t>
      </w:r>
    </w:p>
    <w:p w14:paraId="5A478217" w14:textId="77777777" w:rsidR="00E94E13" w:rsidRPr="00813E54" w:rsidRDefault="00E94E13" w:rsidP="00E94E13">
      <w:pPr>
        <w:rPr>
          <w:sz w:val="16"/>
        </w:rPr>
      </w:pPr>
      <w:r w:rsidRPr="00813E54">
        <w:rPr>
          <w:sz w:val="16"/>
        </w:rPr>
        <w:t xml:space="preserve">18. The world’s political and legal systems are becoming more closely integrated as well. Any risk has not been extensively researched yet, and there remain strong obstacles (mainly at the nation state level) slowing down this form of integration. </w:t>
      </w:r>
    </w:p>
    <w:p w14:paraId="0456A4B2" w14:textId="77777777" w:rsidR="00E94E13" w:rsidRPr="00813E54" w:rsidRDefault="00E94E13" w:rsidP="00E94E13">
      <w:pPr>
        <w:rPr>
          <w:sz w:val="16"/>
        </w:rPr>
      </w:pPr>
      <w:r w:rsidRPr="00813E54">
        <w:rPr>
          <w:sz w:val="16"/>
        </w:rPr>
        <w:t xml:space="preserve">19. The politics of the post-system collapse world will be important in formulating an effective response instead of an indifferent or counterproductive one. </w:t>
      </w:r>
    </w:p>
    <w:p w14:paraId="0AF8E934" w14:textId="77777777" w:rsidR="00E94E13" w:rsidRPr="00813E54" w:rsidRDefault="00E94E13" w:rsidP="00E94E13">
      <w:pPr>
        <w:rPr>
          <w:sz w:val="16"/>
        </w:rPr>
      </w:pPr>
      <w:r w:rsidRPr="00813E54">
        <w:rPr>
          <w:sz w:val="16"/>
        </w:rPr>
        <w:t xml:space="preserve">20. System collapses can be triggered internally by very small events, without an apparent cause. </w:t>
      </w:r>
    </w:p>
    <w:p w14:paraId="0A172DA3" w14:textId="77777777" w:rsidR="00E94E13" w:rsidRPr="00813E54" w:rsidRDefault="00E94E13" w:rsidP="00E94E13">
      <w:pPr>
        <w:rPr>
          <w:sz w:val="16"/>
        </w:rPr>
      </w:pPr>
      <w:r w:rsidRPr="00813E54">
        <w:rPr>
          <w:sz w:val="16"/>
        </w:rPr>
        <w:t xml:space="preserve">21. External disruptions can trigger the collapse of an already fragile system. </w:t>
      </w:r>
    </w:p>
    <w:p w14:paraId="363E6D1B" w14:textId="77777777" w:rsidR="00E94E13" w:rsidRPr="00813E54" w:rsidRDefault="00E94E13" w:rsidP="00E94E13">
      <w:pPr>
        <w:rPr>
          <w:sz w:val="16"/>
        </w:rPr>
      </w:pPr>
      <w:r w:rsidRPr="00813E54">
        <w:rPr>
          <w:sz w:val="16"/>
        </w:rPr>
        <w:t xml:space="preserve">22. The trade-off between efficiency and resilience is a key source of fragility in a world economy built around maximising efficiency. </w:t>
      </w:r>
    </w:p>
    <w:p w14:paraId="13EC62B4" w14:textId="77777777" w:rsidR="00E94E13" w:rsidRPr="00813E54" w:rsidRDefault="00E94E13" w:rsidP="00E94E13">
      <w:pPr>
        <w:rPr>
          <w:sz w:val="16"/>
        </w:rPr>
      </w:pPr>
      <w:r w:rsidRPr="00813E54">
        <w:rPr>
          <w:sz w:val="16"/>
        </w:rPr>
        <w:t xml:space="preserve">23. </w:t>
      </w:r>
      <w:r w:rsidRPr="00813E54">
        <w:rPr>
          <w:rStyle w:val="Emphasis"/>
          <w:highlight w:val="yellow"/>
        </w:rPr>
        <w:t>Climate change</w:t>
      </w:r>
      <w:r w:rsidRPr="00813E54">
        <w:rPr>
          <w:rStyle w:val="StyleUnderline"/>
        </w:rPr>
        <w:t xml:space="preserve">, mass movements of animals </w:t>
      </w:r>
      <w:r w:rsidRPr="00813E54">
        <w:rPr>
          <w:rStyle w:val="StyleUnderline"/>
          <w:highlight w:val="yellow"/>
        </w:rPr>
        <w:t>and</w:t>
      </w:r>
      <w:r w:rsidRPr="00813E54">
        <w:rPr>
          <w:rStyle w:val="StyleUnderline"/>
        </w:rPr>
        <w:t xml:space="preserve"> agricultural </w:t>
      </w:r>
      <w:r w:rsidRPr="00813E54">
        <w:rPr>
          <w:rStyle w:val="Emphasis"/>
          <w:highlight w:val="yellow"/>
        </w:rPr>
        <w:t>mono-cultures</w:t>
      </w:r>
      <w:r w:rsidRPr="00813E54">
        <w:rPr>
          <w:rStyle w:val="StyleUnderline"/>
        </w:rPr>
        <w:t xml:space="preserve"> are interlinking ecosystems with each other and with human institutions</w:t>
      </w:r>
      <w:r w:rsidRPr="00813E54">
        <w:rPr>
          <w:sz w:val="16"/>
        </w:rPr>
        <w:t xml:space="preserve">. </w:t>
      </w:r>
    </w:p>
    <w:p w14:paraId="6E934836" w14:textId="77777777" w:rsidR="00E94E13" w:rsidRPr="00813E54" w:rsidRDefault="00E94E13" w:rsidP="00E94E13">
      <w:pPr>
        <w:rPr>
          <w:sz w:val="16"/>
        </w:rPr>
      </w:pPr>
      <w:r w:rsidRPr="00813E54">
        <w:rPr>
          <w:sz w:val="16"/>
        </w:rPr>
        <w:t>24. There is a lot of uncertainty about systemic risk, especially in the interactions between different fragilities that would not be sufficient to cause a collapse on their own.</w:t>
      </w:r>
    </w:p>
    <w:p w14:paraId="234641FF" w14:textId="77777777" w:rsidR="00E94E13" w:rsidRPr="00813E54" w:rsidRDefault="00E94E13" w:rsidP="00E94E13">
      <w:pPr>
        <w:pStyle w:val="Heading3"/>
      </w:pPr>
      <w:r w:rsidRPr="00813E54">
        <w:t>2NC---OV</w:t>
      </w:r>
    </w:p>
    <w:p w14:paraId="595E8936" w14:textId="77777777" w:rsidR="00E94E13" w:rsidRPr="00813E54" w:rsidRDefault="00E94E13" w:rsidP="00E94E13">
      <w:pPr>
        <w:pStyle w:val="Heading4"/>
      </w:pPr>
      <w:r w:rsidRPr="00813E54">
        <w:t>Infrastructure solves non-linear extinction risks that outweigh the case:</w:t>
      </w:r>
    </w:p>
    <w:p w14:paraId="1AC2B197" w14:textId="77777777" w:rsidR="00E94E13" w:rsidRPr="00813E54" w:rsidRDefault="00E94E13" w:rsidP="00E94E13">
      <w:pPr>
        <w:pStyle w:val="Heading4"/>
      </w:pPr>
      <w:r w:rsidRPr="00813E54">
        <w:t>1---Invisible threshold. Our infrastructure is ailing. Shocks are likely, but unpredictable. Texas proves.</w:t>
      </w:r>
    </w:p>
    <w:p w14:paraId="3A23A095" w14:textId="77777777" w:rsidR="00E94E13" w:rsidRPr="00813E54" w:rsidRDefault="00E94E13" w:rsidP="00E94E13">
      <w:pPr>
        <w:pStyle w:val="Heading4"/>
      </w:pPr>
      <w:r w:rsidRPr="00813E54">
        <w:t>2---Scope. Infrastructure connects the country and is the base of civilization. Shocks cascade to threaten ecosystems, trade, and cause war. That’s Pamlin and Armstrong.</w:t>
      </w:r>
    </w:p>
    <w:p w14:paraId="03D44CD9" w14:textId="77777777" w:rsidR="00E94E13" w:rsidRPr="00813E54" w:rsidRDefault="00E94E13" w:rsidP="00E94E13"/>
    <w:p w14:paraId="0294D6B6" w14:textId="77777777" w:rsidR="00E94E13" w:rsidRPr="00813E54" w:rsidRDefault="00E94E13" w:rsidP="00E94E13">
      <w:pPr>
        <w:pStyle w:val="Heading4"/>
      </w:pPr>
      <w:r w:rsidRPr="00813E54">
        <w:t>Turns the case:</w:t>
      </w:r>
    </w:p>
    <w:p w14:paraId="22FDA83C" w14:textId="77777777" w:rsidR="00E94E13" w:rsidRPr="00813E54" w:rsidRDefault="00E94E13" w:rsidP="00E94E13">
      <w:pPr>
        <w:pStyle w:val="Heading4"/>
      </w:pPr>
      <w:r w:rsidRPr="00813E54">
        <w:t>1---&lt;&gt;</w:t>
      </w:r>
    </w:p>
    <w:p w14:paraId="782BCE67" w14:textId="77777777" w:rsidR="00E94E13" w:rsidRPr="00813E54" w:rsidRDefault="00E94E13" w:rsidP="00E94E13">
      <w:pPr>
        <w:pStyle w:val="Heading4"/>
      </w:pPr>
      <w:r w:rsidRPr="00813E54">
        <w:t>2---&lt;&gt;</w:t>
      </w:r>
    </w:p>
    <w:p w14:paraId="439A36A2" w14:textId="77777777" w:rsidR="00E94E13" w:rsidRPr="00813E54" w:rsidRDefault="00E94E13" w:rsidP="00E94E13">
      <w:pPr>
        <w:pStyle w:val="Heading3"/>
      </w:pPr>
      <w:r w:rsidRPr="00813E54">
        <w:t>2NC---Impact AO Run</w:t>
      </w:r>
    </w:p>
    <w:p w14:paraId="0E2ED061" w14:textId="77777777" w:rsidR="00E94E13" w:rsidRPr="00813E54" w:rsidRDefault="00E94E13" w:rsidP="00E94E13">
      <w:pPr>
        <w:pStyle w:val="Heading4"/>
      </w:pPr>
      <w:r w:rsidRPr="00813E54">
        <w:t>More impacts:</w:t>
      </w:r>
    </w:p>
    <w:p w14:paraId="34FCBF74" w14:textId="77777777" w:rsidR="00E94E13" w:rsidRPr="00813E54" w:rsidRDefault="00E94E13" w:rsidP="00E94E13">
      <w:pPr>
        <w:pStyle w:val="Heading4"/>
        <w:rPr>
          <w:rFonts w:cs="Arial"/>
        </w:rPr>
      </w:pPr>
      <w:r w:rsidRPr="00813E54">
        <w:rPr>
          <w:rFonts w:cs="Arial"/>
        </w:rPr>
        <w:t xml:space="preserve">1---Green financing solves </w:t>
      </w:r>
      <w:r w:rsidRPr="00813E54">
        <w:rPr>
          <w:rFonts w:cs="Arial"/>
          <w:u w:val="single"/>
        </w:rPr>
        <w:t>extinction</w:t>
      </w:r>
      <w:r w:rsidRPr="00813E54">
        <w:rPr>
          <w:rFonts w:cs="Arial"/>
        </w:rPr>
        <w:t>.</w:t>
      </w:r>
    </w:p>
    <w:p w14:paraId="5F49910B" w14:textId="77777777" w:rsidR="00E94E13" w:rsidRPr="00813E54" w:rsidRDefault="00E94E13" w:rsidP="00E94E13">
      <w:r w:rsidRPr="00813E54">
        <w:t>Adriana</w:t>
      </w:r>
      <w:r w:rsidRPr="00813E54">
        <w:rPr>
          <w:rStyle w:val="Style13ptBold"/>
        </w:rPr>
        <w:t xml:space="preserve"> Quevedo et al 20</w:t>
      </w:r>
      <w:r w:rsidRPr="00813E54">
        <w:t>, Senior Research Officer at the Overseas Development Institute, “The impact of Covid-19 on climate change and disaster resilience funding,” Briefing Note at the Overseas Development Institute, October 2020, https://www.odi.org/sites/odi.org.uk/files/resource-documents/covid_and_resilience_funding_briefing_note_web_0.pdf</w:t>
      </w:r>
    </w:p>
    <w:p w14:paraId="244E2CE9" w14:textId="77777777" w:rsidR="00E94E13" w:rsidRPr="00813E54" w:rsidRDefault="00E94E13" w:rsidP="00E94E13">
      <w:pPr>
        <w:rPr>
          <w:sz w:val="16"/>
        </w:rPr>
      </w:pPr>
      <w:r w:rsidRPr="00813E54">
        <w:rPr>
          <w:sz w:val="16"/>
        </w:rPr>
        <w:t>Recommendations for action</w:t>
      </w:r>
    </w:p>
    <w:p w14:paraId="661DBF48" w14:textId="77777777" w:rsidR="00E94E13" w:rsidRPr="00813E54" w:rsidRDefault="00E94E13" w:rsidP="00E94E13">
      <w:pPr>
        <w:rPr>
          <w:sz w:val="16"/>
        </w:rPr>
      </w:pPr>
      <w:r w:rsidRPr="00813E54">
        <w:rPr>
          <w:rStyle w:val="StyleUnderline"/>
        </w:rPr>
        <w:t xml:space="preserve">The </w:t>
      </w:r>
      <w:r w:rsidRPr="00813E54">
        <w:rPr>
          <w:rStyle w:val="StyleUnderline"/>
          <w:highlight w:val="yellow"/>
        </w:rPr>
        <w:t>need to</w:t>
      </w:r>
      <w:r w:rsidRPr="00813E54">
        <w:rPr>
          <w:rStyle w:val="StyleUnderline"/>
        </w:rPr>
        <w:t xml:space="preserve"> dedicate </w:t>
      </w:r>
      <w:r w:rsidRPr="00813E54">
        <w:rPr>
          <w:rStyle w:val="StyleUnderline"/>
          <w:highlight w:val="yellow"/>
        </w:rPr>
        <w:t>finance</w:t>
      </w:r>
      <w:r w:rsidRPr="00813E54">
        <w:rPr>
          <w:rStyle w:val="StyleUnderline"/>
        </w:rPr>
        <w:t xml:space="preserve"> to </w:t>
      </w:r>
      <w:r w:rsidRPr="00813E54">
        <w:rPr>
          <w:rStyle w:val="Emphasis"/>
        </w:rPr>
        <w:t>Covid-19 responses</w:t>
      </w:r>
      <w:r w:rsidRPr="00813E54">
        <w:rPr>
          <w:rStyle w:val="StyleUnderline"/>
        </w:rPr>
        <w:t xml:space="preserve"> </w:t>
      </w:r>
      <w:r w:rsidRPr="00813E54">
        <w:rPr>
          <w:rStyle w:val="StyleUnderline"/>
          <w:highlight w:val="yellow"/>
        </w:rPr>
        <w:t xml:space="preserve">has taken priority, </w:t>
      </w:r>
      <w:r w:rsidRPr="00813E54">
        <w:rPr>
          <w:rStyle w:val="StyleUnderline"/>
        </w:rPr>
        <w:t xml:space="preserve">but this should not crowd out finance for </w:t>
      </w:r>
      <w:r w:rsidRPr="00813E54">
        <w:rPr>
          <w:rStyle w:val="Emphasis"/>
        </w:rPr>
        <w:t>CCA</w:t>
      </w:r>
      <w:r w:rsidRPr="00813E54">
        <w:rPr>
          <w:sz w:val="16"/>
        </w:rPr>
        <w:t xml:space="preserve"> and DRR. </w:t>
      </w:r>
      <w:r w:rsidRPr="00813E54">
        <w:rPr>
          <w:rStyle w:val="StyleUnderline"/>
        </w:rPr>
        <w:t xml:space="preserve">The </w:t>
      </w:r>
      <w:r w:rsidRPr="00813E54">
        <w:rPr>
          <w:rStyle w:val="StyleUnderline"/>
          <w:highlight w:val="yellow"/>
        </w:rPr>
        <w:t>pandemic</w:t>
      </w:r>
      <w:r w:rsidRPr="00813E54">
        <w:rPr>
          <w:sz w:val="16"/>
        </w:rPr>
        <w:t xml:space="preserve"> has </w:t>
      </w:r>
      <w:r w:rsidRPr="00813E54">
        <w:rPr>
          <w:rStyle w:val="StyleUnderline"/>
          <w:highlight w:val="yellow"/>
        </w:rPr>
        <w:t>provided</w:t>
      </w:r>
      <w:r w:rsidRPr="00813E54">
        <w:rPr>
          <w:rStyle w:val="StyleUnderline"/>
        </w:rPr>
        <w:t xml:space="preserve"> </w:t>
      </w:r>
      <w:r w:rsidRPr="00813E54">
        <w:rPr>
          <w:rStyle w:val="Emphasis"/>
        </w:rPr>
        <w:t xml:space="preserve">a unique </w:t>
      </w:r>
      <w:r w:rsidRPr="00813E54">
        <w:rPr>
          <w:rStyle w:val="Emphasis"/>
          <w:highlight w:val="yellow"/>
        </w:rPr>
        <w:t>opportunity</w:t>
      </w:r>
      <w:r w:rsidRPr="00813E54">
        <w:rPr>
          <w:rStyle w:val="StyleUnderline"/>
          <w:highlight w:val="yellow"/>
        </w:rPr>
        <w:t xml:space="preserve"> to break </w:t>
      </w:r>
      <w:r w:rsidRPr="00813E54">
        <w:rPr>
          <w:rStyle w:val="StyleUnderline"/>
        </w:rPr>
        <w:t xml:space="preserve">away </w:t>
      </w:r>
      <w:r w:rsidRPr="00813E54">
        <w:rPr>
          <w:rStyle w:val="StyleUnderline"/>
          <w:highlight w:val="yellow"/>
        </w:rPr>
        <w:t>from</w:t>
      </w:r>
      <w:r w:rsidRPr="00813E54">
        <w:rPr>
          <w:rStyle w:val="StyleUnderline"/>
        </w:rPr>
        <w:t xml:space="preserve"> </w:t>
      </w:r>
      <w:r w:rsidRPr="00813E54">
        <w:rPr>
          <w:rStyle w:val="StyleUnderline"/>
          <w:highlight w:val="yellow"/>
        </w:rPr>
        <w:t>‘</w:t>
      </w:r>
      <w:r w:rsidRPr="00813E54">
        <w:rPr>
          <w:rStyle w:val="Emphasis"/>
          <w:highlight w:val="yellow"/>
        </w:rPr>
        <w:t>business as usual’</w:t>
      </w:r>
      <w:r w:rsidRPr="00813E54">
        <w:rPr>
          <w:sz w:val="16"/>
          <w:highlight w:val="yellow"/>
        </w:rPr>
        <w:t xml:space="preserve"> </w:t>
      </w:r>
      <w:r w:rsidRPr="00813E54">
        <w:rPr>
          <w:rStyle w:val="StyleUnderline"/>
        </w:rPr>
        <w:t xml:space="preserve">by </w:t>
      </w:r>
      <w:r w:rsidRPr="00813E54">
        <w:rPr>
          <w:rStyle w:val="StyleUnderline"/>
          <w:highlight w:val="yellow"/>
        </w:rPr>
        <w:t>shedding light on</w:t>
      </w:r>
      <w:r w:rsidRPr="00813E54">
        <w:rPr>
          <w:rStyle w:val="StyleUnderline"/>
        </w:rPr>
        <w:t xml:space="preserve"> </w:t>
      </w:r>
      <w:r w:rsidRPr="00813E54">
        <w:rPr>
          <w:rStyle w:val="Emphasis"/>
        </w:rPr>
        <w:t>pre-existing societal inequalities</w:t>
      </w:r>
      <w:r w:rsidRPr="00813E54">
        <w:rPr>
          <w:rStyle w:val="StyleUnderline"/>
        </w:rPr>
        <w:t xml:space="preserve"> and </w:t>
      </w:r>
      <w:r w:rsidRPr="00813E54">
        <w:rPr>
          <w:rStyle w:val="Emphasis"/>
        </w:rPr>
        <w:t>the interconnectedness</w:t>
      </w:r>
      <w:r w:rsidRPr="00813E54">
        <w:rPr>
          <w:rStyle w:val="StyleUnderline"/>
        </w:rPr>
        <w:t xml:space="preserve"> and </w:t>
      </w:r>
      <w:r w:rsidRPr="00813E54">
        <w:rPr>
          <w:rStyle w:val="Emphasis"/>
          <w:highlight w:val="yellow"/>
        </w:rPr>
        <w:t>fragility</w:t>
      </w:r>
      <w:r w:rsidRPr="00813E54">
        <w:rPr>
          <w:rStyle w:val="StyleUnderline"/>
          <w:highlight w:val="yellow"/>
        </w:rPr>
        <w:t xml:space="preserve"> </w:t>
      </w:r>
      <w:r w:rsidRPr="00813E54">
        <w:rPr>
          <w:rStyle w:val="StyleUnderline"/>
        </w:rPr>
        <w:t xml:space="preserve">of </w:t>
      </w:r>
      <w:r w:rsidRPr="00813E54">
        <w:rPr>
          <w:rStyle w:val="Emphasis"/>
        </w:rPr>
        <w:t>current systems</w:t>
      </w:r>
      <w:r w:rsidRPr="00813E54">
        <w:rPr>
          <w:rStyle w:val="StyleUnderline"/>
        </w:rPr>
        <w:t xml:space="preserve"> </w:t>
      </w:r>
      <w:r w:rsidRPr="00813E54">
        <w:rPr>
          <w:rStyle w:val="StyleUnderline"/>
          <w:highlight w:val="yellow"/>
        </w:rPr>
        <w:t>to withstand</w:t>
      </w:r>
      <w:r w:rsidRPr="00813E54">
        <w:rPr>
          <w:rStyle w:val="StyleUnderline"/>
        </w:rPr>
        <w:t xml:space="preserve"> </w:t>
      </w:r>
      <w:r w:rsidRPr="00813E54">
        <w:rPr>
          <w:rStyle w:val="Emphasis"/>
        </w:rPr>
        <w:t xml:space="preserve">global </w:t>
      </w:r>
      <w:r w:rsidRPr="00813E54">
        <w:rPr>
          <w:rStyle w:val="Emphasis"/>
          <w:highlight w:val="yellow"/>
        </w:rPr>
        <w:t>threats</w:t>
      </w:r>
      <w:r w:rsidRPr="00813E54">
        <w:rPr>
          <w:rStyle w:val="StyleUnderline"/>
          <w:highlight w:val="yellow"/>
        </w:rPr>
        <w:t>. Rebuilding</w:t>
      </w:r>
      <w:r w:rsidRPr="00813E54">
        <w:rPr>
          <w:rStyle w:val="StyleUnderline"/>
        </w:rPr>
        <w:t xml:space="preserve"> economies </w:t>
      </w:r>
      <w:r w:rsidRPr="00813E54">
        <w:rPr>
          <w:rStyle w:val="StyleUnderline"/>
          <w:highlight w:val="yellow"/>
        </w:rPr>
        <w:t xml:space="preserve">to be </w:t>
      </w:r>
      <w:r w:rsidRPr="00813E54">
        <w:rPr>
          <w:rStyle w:val="Emphasis"/>
          <w:highlight w:val="yellow"/>
        </w:rPr>
        <w:t>green</w:t>
      </w:r>
      <w:r w:rsidRPr="00813E54">
        <w:rPr>
          <w:rStyle w:val="StyleUnderline"/>
        </w:rPr>
        <w:t xml:space="preserve">, </w:t>
      </w:r>
      <w:r w:rsidRPr="00813E54">
        <w:rPr>
          <w:rStyle w:val="Emphasis"/>
        </w:rPr>
        <w:t>equitable</w:t>
      </w:r>
      <w:r w:rsidRPr="00813E54">
        <w:rPr>
          <w:rStyle w:val="StyleUnderline"/>
        </w:rPr>
        <w:t xml:space="preserve"> </w:t>
      </w:r>
      <w:r w:rsidRPr="00813E54">
        <w:rPr>
          <w:rStyle w:val="StyleUnderline"/>
          <w:highlight w:val="yellow"/>
        </w:rPr>
        <w:t>and</w:t>
      </w:r>
      <w:r w:rsidRPr="00813E54">
        <w:rPr>
          <w:rStyle w:val="StyleUnderline"/>
        </w:rPr>
        <w:t xml:space="preserve">, </w:t>
      </w:r>
      <w:r w:rsidRPr="00813E54">
        <w:rPr>
          <w:rStyle w:val="Emphasis"/>
        </w:rPr>
        <w:t xml:space="preserve">above all, </w:t>
      </w:r>
      <w:r w:rsidRPr="00813E54">
        <w:rPr>
          <w:rStyle w:val="Emphasis"/>
          <w:highlight w:val="yellow"/>
        </w:rPr>
        <w:t>resilient</w:t>
      </w:r>
      <w:r w:rsidRPr="00813E54">
        <w:rPr>
          <w:rStyle w:val="StyleUnderline"/>
          <w:highlight w:val="yellow"/>
        </w:rPr>
        <w:t xml:space="preserve"> to</w:t>
      </w:r>
      <w:r w:rsidRPr="00813E54">
        <w:rPr>
          <w:rStyle w:val="StyleUnderline"/>
        </w:rPr>
        <w:t xml:space="preserve"> </w:t>
      </w:r>
      <w:r w:rsidRPr="00813E54">
        <w:rPr>
          <w:rStyle w:val="Emphasis"/>
        </w:rPr>
        <w:t xml:space="preserve">a multitude of </w:t>
      </w:r>
      <w:r w:rsidRPr="00813E54">
        <w:rPr>
          <w:rStyle w:val="Emphasis"/>
          <w:highlight w:val="yellow"/>
        </w:rPr>
        <w:t>threats</w:t>
      </w:r>
      <w:r w:rsidRPr="00813E54">
        <w:rPr>
          <w:rStyle w:val="Emphasis"/>
        </w:rPr>
        <w:t xml:space="preserve"> and hazards</w:t>
      </w:r>
      <w:r w:rsidRPr="00813E54">
        <w:rPr>
          <w:rStyle w:val="StyleUnderline"/>
        </w:rPr>
        <w:t xml:space="preserve">, </w:t>
      </w:r>
      <w:r w:rsidRPr="00813E54">
        <w:rPr>
          <w:rStyle w:val="StyleUnderline"/>
          <w:highlight w:val="yellow"/>
        </w:rPr>
        <w:t xml:space="preserve">especially </w:t>
      </w:r>
      <w:r w:rsidRPr="00813E54">
        <w:rPr>
          <w:rStyle w:val="Emphasis"/>
          <w:highlight w:val="yellow"/>
        </w:rPr>
        <w:t>compound ones</w:t>
      </w:r>
      <w:r w:rsidRPr="00813E54">
        <w:rPr>
          <w:rStyle w:val="StyleUnderline"/>
          <w:highlight w:val="yellow"/>
        </w:rPr>
        <w:t>, will ensure</w:t>
      </w:r>
      <w:r w:rsidRPr="00813E54">
        <w:rPr>
          <w:rStyle w:val="StyleUnderline"/>
        </w:rPr>
        <w:t xml:space="preserve"> that </w:t>
      </w:r>
      <w:r w:rsidRPr="00813E54">
        <w:rPr>
          <w:rStyle w:val="StyleUnderline"/>
          <w:highlight w:val="yellow"/>
        </w:rPr>
        <w:t xml:space="preserve">they will not collapse when </w:t>
      </w:r>
      <w:r w:rsidRPr="00813E54">
        <w:rPr>
          <w:rStyle w:val="Emphasis"/>
          <w:highlight w:val="yellow"/>
        </w:rPr>
        <w:t>the next</w:t>
      </w:r>
      <w:r w:rsidRPr="00813E54">
        <w:rPr>
          <w:rStyle w:val="Emphasis"/>
        </w:rPr>
        <w:t xml:space="preserve"> global </w:t>
      </w:r>
      <w:r w:rsidRPr="00813E54">
        <w:rPr>
          <w:rStyle w:val="Emphasis"/>
          <w:highlight w:val="yellow"/>
        </w:rPr>
        <w:t>disaster surfaces</w:t>
      </w:r>
      <w:r w:rsidRPr="00813E54">
        <w:rPr>
          <w:rStyle w:val="StyleUnderline"/>
          <w:highlight w:val="yellow"/>
        </w:rPr>
        <w:t>. Policy-makers must incorporate climate</w:t>
      </w:r>
      <w:r w:rsidRPr="00813E54">
        <w:rPr>
          <w:sz w:val="16"/>
        </w:rPr>
        <w:t xml:space="preserve"> and disaster </w:t>
      </w:r>
      <w:r w:rsidRPr="00813E54">
        <w:rPr>
          <w:rStyle w:val="StyleUnderline"/>
          <w:highlight w:val="yellow"/>
        </w:rPr>
        <w:t>resilience</w:t>
      </w:r>
      <w:r w:rsidRPr="00813E54">
        <w:rPr>
          <w:rStyle w:val="StyleUnderline"/>
        </w:rPr>
        <w:t xml:space="preserve"> thinking </w:t>
      </w:r>
      <w:r w:rsidRPr="00813E54">
        <w:rPr>
          <w:rStyle w:val="StyleUnderline"/>
          <w:highlight w:val="yellow"/>
        </w:rPr>
        <w:t xml:space="preserve">into </w:t>
      </w:r>
      <w:r w:rsidRPr="00813E54">
        <w:rPr>
          <w:rStyle w:val="Emphasis"/>
          <w:highlight w:val="yellow"/>
        </w:rPr>
        <w:t>recovery</w:t>
      </w:r>
      <w:r w:rsidRPr="00813E54">
        <w:rPr>
          <w:rStyle w:val="Emphasis"/>
        </w:rPr>
        <w:t xml:space="preserve"> packages</w:t>
      </w:r>
      <w:r w:rsidRPr="00813E54">
        <w:rPr>
          <w:rStyle w:val="StyleUnderline"/>
        </w:rPr>
        <w:t xml:space="preserve"> to ensure</w:t>
      </w:r>
      <w:r w:rsidRPr="00813E54">
        <w:rPr>
          <w:sz w:val="16"/>
        </w:rPr>
        <w:t xml:space="preserve"> that </w:t>
      </w:r>
      <w:r w:rsidRPr="00813E54">
        <w:rPr>
          <w:rStyle w:val="StyleUnderline"/>
        </w:rPr>
        <w:t>they do not increase societal and economic vulnerability to future climate impacts</w:t>
      </w:r>
      <w:r w:rsidRPr="00813E54">
        <w:rPr>
          <w:sz w:val="16"/>
        </w:rPr>
        <w:t xml:space="preserve">. At the same time, they must continue funding CCA and DRR to achieve this systemic resilience, </w:t>
      </w:r>
      <w:r w:rsidRPr="00813E54">
        <w:rPr>
          <w:rStyle w:val="StyleUnderline"/>
          <w:highlight w:val="yellow"/>
        </w:rPr>
        <w:t>given</w:t>
      </w:r>
      <w:r w:rsidRPr="00813E54">
        <w:rPr>
          <w:rStyle w:val="StyleUnderline"/>
        </w:rPr>
        <w:t xml:space="preserve"> </w:t>
      </w:r>
      <w:r w:rsidRPr="00813E54">
        <w:rPr>
          <w:rStyle w:val="Emphasis"/>
        </w:rPr>
        <w:t xml:space="preserve">the </w:t>
      </w:r>
      <w:r w:rsidRPr="00813E54">
        <w:rPr>
          <w:rStyle w:val="Emphasis"/>
          <w:highlight w:val="yellow"/>
        </w:rPr>
        <w:t>existential risk</w:t>
      </w:r>
      <w:r w:rsidRPr="00813E54">
        <w:rPr>
          <w:rStyle w:val="StyleUnderline"/>
        </w:rPr>
        <w:t xml:space="preserve"> that </w:t>
      </w:r>
      <w:r w:rsidRPr="00813E54">
        <w:rPr>
          <w:rStyle w:val="Emphasis"/>
          <w:highlight w:val="yellow"/>
        </w:rPr>
        <w:t>climate change</w:t>
      </w:r>
      <w:r w:rsidRPr="00813E54">
        <w:rPr>
          <w:rStyle w:val="StyleUnderline"/>
          <w:highlight w:val="yellow"/>
        </w:rPr>
        <w:t xml:space="preserve"> poses for humanity</w:t>
      </w:r>
      <w:r w:rsidRPr="00813E54">
        <w:rPr>
          <w:sz w:val="16"/>
        </w:rPr>
        <w:t xml:space="preserve"> (Centre for the Study of Existential Risks, 2020). </w:t>
      </w:r>
    </w:p>
    <w:p w14:paraId="1E4028CA" w14:textId="77777777" w:rsidR="00E94E13" w:rsidRPr="00813E54" w:rsidRDefault="00E94E13" w:rsidP="00E94E13">
      <w:pPr>
        <w:pStyle w:val="Heading4"/>
      </w:pPr>
      <w:r w:rsidRPr="00813E54">
        <w:t>2---Infrastructure key to AI.</w:t>
      </w:r>
    </w:p>
    <w:p w14:paraId="1E699BFC" w14:textId="77777777" w:rsidR="00E94E13" w:rsidRPr="00813E54" w:rsidRDefault="00E94E13" w:rsidP="00E94E13">
      <w:r w:rsidRPr="00813E54">
        <w:t xml:space="preserve">Norman </w:t>
      </w:r>
      <w:r w:rsidRPr="00813E54">
        <w:rPr>
          <w:rStyle w:val="Style13ptBold"/>
        </w:rPr>
        <w:t>Anderson</w:t>
      </w:r>
      <w:r>
        <w:rPr>
          <w:rStyle w:val="Style13ptBold"/>
        </w:rPr>
        <w:t xml:space="preserve"> 21</w:t>
      </w:r>
      <w:r w:rsidRPr="00813E54">
        <w:t xml:space="preserve">, Contributor at Forbes that writes about </w:t>
      </w:r>
      <w:r w:rsidRPr="00203E12">
        <w:t>infrastructure, 2/22/21,</w:t>
      </w:r>
      <w:r w:rsidRPr="00813E54">
        <w:t xml:space="preserve"> “The Biden Infrastructure Plan - 5 Actions To Jolt Us Awake, Now,” https://www.forbes.com/sites/normananderson/2021/02/22/the-biden-infrastructure-plan5-actions-to-jolt-us-awake-now/?sh=3e9d8ff12ebd</w:t>
      </w:r>
    </w:p>
    <w:p w14:paraId="5491DAC7" w14:textId="77777777" w:rsidR="00E94E13" w:rsidRPr="00813E54" w:rsidRDefault="00E94E13" w:rsidP="00E94E13">
      <w:pPr>
        <w:rPr>
          <w:rStyle w:val="Emphasis"/>
        </w:rPr>
      </w:pPr>
      <w:r w:rsidRPr="00813E54">
        <w:rPr>
          <w:rStyle w:val="StyleUnderline"/>
          <w:highlight w:val="yellow"/>
        </w:rPr>
        <w:t xml:space="preserve">Infrastructure is </w:t>
      </w:r>
      <w:r w:rsidRPr="00813E54">
        <w:rPr>
          <w:rStyle w:val="Emphasis"/>
          <w:highlight w:val="yellow"/>
        </w:rPr>
        <w:t>5G</w:t>
      </w:r>
      <w:r w:rsidRPr="00813E54">
        <w:rPr>
          <w:rStyle w:val="StyleUnderline"/>
        </w:rPr>
        <w:t>/</w:t>
      </w:r>
      <w:r w:rsidRPr="00813E54">
        <w:rPr>
          <w:rStyle w:val="Emphasis"/>
          <w:highlight w:val="yellow"/>
        </w:rPr>
        <w:t>AI</w:t>
      </w:r>
      <w:r w:rsidRPr="00813E54">
        <w:rPr>
          <w:rStyle w:val="StyleUnderline"/>
        </w:rPr>
        <w:t xml:space="preserve"> </w:t>
      </w:r>
      <w:r w:rsidRPr="00813E54">
        <w:rPr>
          <w:rStyle w:val="StyleUnderline"/>
          <w:highlight w:val="yellow"/>
        </w:rPr>
        <w:t xml:space="preserve">and </w:t>
      </w:r>
      <w:r w:rsidRPr="00813E54">
        <w:rPr>
          <w:rStyle w:val="Emphasis"/>
          <w:highlight w:val="yellow"/>
        </w:rPr>
        <w:t>Electrification</w:t>
      </w:r>
      <w:r w:rsidRPr="00813E54">
        <w:rPr>
          <w:rStyle w:val="StyleUnderline"/>
          <w:highlight w:val="yellow"/>
        </w:rPr>
        <w:t xml:space="preserve">, </w:t>
      </w:r>
      <w:r w:rsidRPr="00813E54">
        <w:rPr>
          <w:rStyle w:val="Emphasis"/>
          <w:highlight w:val="yellow"/>
        </w:rPr>
        <w:t>and it Needs a Budget</w:t>
      </w:r>
      <w:r w:rsidRPr="00813E54">
        <w:rPr>
          <w:sz w:val="16"/>
          <w:highlight w:val="yellow"/>
        </w:rPr>
        <w:t>.</w:t>
      </w:r>
      <w:r w:rsidRPr="00813E54">
        <w:rPr>
          <w:sz w:val="16"/>
        </w:rPr>
        <w:t xml:space="preserve"> </w:t>
      </w:r>
      <w:r w:rsidRPr="00813E54">
        <w:rPr>
          <w:rStyle w:val="StyleUnderline"/>
        </w:rPr>
        <w:t xml:space="preserve">The infrastructure of the future is going to be as different as </w:t>
      </w:r>
      <w:r w:rsidRPr="00813E54">
        <w:rPr>
          <w:rStyle w:val="Emphasis"/>
        </w:rPr>
        <w:t>cellular</w:t>
      </w:r>
      <w:r w:rsidRPr="00813E54">
        <w:rPr>
          <w:rStyle w:val="StyleUnderline"/>
        </w:rPr>
        <w:t xml:space="preserve"> is from </w:t>
      </w:r>
      <w:r w:rsidRPr="00813E54">
        <w:rPr>
          <w:rStyle w:val="Emphasis"/>
        </w:rPr>
        <w:t>fixed line telephony</w:t>
      </w:r>
      <w:r w:rsidRPr="00813E54">
        <w:rPr>
          <w:sz w:val="16"/>
        </w:rPr>
        <w:t xml:space="preserve">, </w:t>
      </w:r>
      <w:r w:rsidRPr="00813E54">
        <w:rPr>
          <w:rStyle w:val="StyleUnderline"/>
        </w:rPr>
        <w:t xml:space="preserve">and that future is coming at us </w:t>
      </w:r>
      <w:r w:rsidRPr="00813E54">
        <w:rPr>
          <w:rStyle w:val="Emphasis"/>
        </w:rPr>
        <w:t>extremely fast</w:t>
      </w:r>
      <w:r w:rsidRPr="00813E54">
        <w:rPr>
          <w:sz w:val="16"/>
        </w:rPr>
        <w:t xml:space="preserve">… </w:t>
      </w:r>
      <w:r w:rsidRPr="00813E54">
        <w:rPr>
          <w:rStyle w:val="StyleUnderline"/>
          <w:highlight w:val="yellow"/>
        </w:rPr>
        <w:t xml:space="preserve">The 2020’s will be a </w:t>
      </w:r>
      <w:r w:rsidRPr="00813E54">
        <w:rPr>
          <w:rStyle w:val="Emphasis"/>
          <w:highlight w:val="yellow"/>
        </w:rPr>
        <w:t>decade of disruption</w:t>
      </w:r>
      <w:r w:rsidRPr="00813E54">
        <w:rPr>
          <w:sz w:val="16"/>
        </w:rPr>
        <w:t xml:space="preserve"> - the </w:t>
      </w:r>
      <w:r w:rsidRPr="00813E54">
        <w:rPr>
          <w:rStyle w:val="StyleUnderline"/>
        </w:rPr>
        <w:t xml:space="preserve">greatest period of disruption in 100 years or more. </w:t>
      </w:r>
      <w:r w:rsidRPr="00813E54">
        <w:rPr>
          <w:rStyle w:val="StyleUnderline"/>
          <w:highlight w:val="yellow"/>
        </w:rPr>
        <w:t>We can</w:t>
      </w:r>
      <w:r w:rsidRPr="00813E54">
        <w:rPr>
          <w:rStyle w:val="StyleUnderline"/>
        </w:rPr>
        <w:t xml:space="preserve"> either </w:t>
      </w:r>
      <w:r w:rsidRPr="00813E54">
        <w:rPr>
          <w:rStyle w:val="Emphasis"/>
          <w:highlight w:val="yellow"/>
        </w:rPr>
        <w:t>continue our course</w:t>
      </w:r>
      <w:r w:rsidRPr="00813E54">
        <w:rPr>
          <w:rStyle w:val="StyleUnderline"/>
        </w:rPr>
        <w:t>,</w:t>
      </w:r>
      <w:r w:rsidRPr="00813E54">
        <w:rPr>
          <w:sz w:val="16"/>
        </w:rPr>
        <w:t xml:space="preserve"> and try and weather the storm, </w:t>
      </w:r>
      <w:r w:rsidRPr="00813E54">
        <w:rPr>
          <w:rStyle w:val="StyleUnderline"/>
          <w:highlight w:val="yellow"/>
        </w:rPr>
        <w:t>or</w:t>
      </w:r>
      <w:r w:rsidRPr="00813E54">
        <w:rPr>
          <w:rStyle w:val="StyleUnderline"/>
        </w:rPr>
        <w:t xml:space="preserve"> we can </w:t>
      </w:r>
      <w:r w:rsidRPr="00813E54">
        <w:rPr>
          <w:rStyle w:val="StyleUnderline"/>
          <w:highlight w:val="yellow"/>
        </w:rPr>
        <w:t>make</w:t>
      </w:r>
      <w:r w:rsidRPr="00813E54">
        <w:rPr>
          <w:rStyle w:val="StyleUnderline"/>
        </w:rPr>
        <w:t xml:space="preserve"> the kind of </w:t>
      </w:r>
      <w:r w:rsidRPr="00813E54">
        <w:rPr>
          <w:rStyle w:val="Emphasis"/>
          <w:highlight w:val="yellow"/>
        </w:rPr>
        <w:t>strategic investments</w:t>
      </w:r>
      <w:r w:rsidRPr="00813E54">
        <w:rPr>
          <w:rStyle w:val="StyleUnderline"/>
          <w:highlight w:val="yellow"/>
        </w:rPr>
        <w:t xml:space="preserve"> that</w:t>
      </w:r>
      <w:r w:rsidRPr="00813E54">
        <w:rPr>
          <w:rStyle w:val="StyleUnderline"/>
        </w:rPr>
        <w:t xml:space="preserve"> will </w:t>
      </w:r>
      <w:r w:rsidRPr="00813E54">
        <w:rPr>
          <w:rStyle w:val="StyleUnderline"/>
          <w:highlight w:val="yellow"/>
        </w:rPr>
        <w:t xml:space="preserve">allow us to </w:t>
      </w:r>
      <w:r w:rsidRPr="00813E54">
        <w:rPr>
          <w:rStyle w:val="Emphasis"/>
          <w:highlight w:val="yellow"/>
        </w:rPr>
        <w:t>lead</w:t>
      </w:r>
      <w:r w:rsidRPr="00813E54">
        <w:rPr>
          <w:rStyle w:val="StyleUnderline"/>
        </w:rPr>
        <w:t xml:space="preserve"> -</w:t>
      </w:r>
      <w:r w:rsidRPr="00813E54">
        <w:rPr>
          <w:sz w:val="16"/>
        </w:rPr>
        <w:t xml:space="preserve"> </w:t>
      </w:r>
      <w:r w:rsidRPr="00813E54">
        <w:rPr>
          <w:rStyle w:val="StyleUnderline"/>
        </w:rPr>
        <w:t xml:space="preserve">with enormous environmental and equity benefits, coupled with the kind of </w:t>
      </w:r>
      <w:r w:rsidRPr="00813E54">
        <w:rPr>
          <w:rStyle w:val="Emphasis"/>
        </w:rPr>
        <w:t>productivity</w:t>
      </w:r>
      <w:r w:rsidRPr="00813E54">
        <w:rPr>
          <w:rStyle w:val="StyleUnderline"/>
        </w:rPr>
        <w:t xml:space="preserve"> increases that come from </w:t>
      </w:r>
      <w:r w:rsidRPr="00813E54">
        <w:rPr>
          <w:rStyle w:val="Emphasis"/>
        </w:rPr>
        <w:t>rapid innovation.</w:t>
      </w:r>
      <w:r w:rsidRPr="00813E54">
        <w:rPr>
          <w:sz w:val="16"/>
        </w:rPr>
        <w:t xml:space="preserve"> There couldn’t be a bigger difference between the way that China is going about new infrastructure creation, with their top down, devil may care about the individual approach, and our celebration of the individual. The problem - in democracies around the world - is that we are absent, and so </w:t>
      </w:r>
      <w:r w:rsidRPr="00813E54">
        <w:rPr>
          <w:rStyle w:val="Emphasis"/>
          <w:highlight w:val="yellow"/>
        </w:rPr>
        <w:t>China is winning.</w:t>
      </w:r>
      <w:r w:rsidRPr="00813E54">
        <w:rPr>
          <w:rStyle w:val="Emphasis"/>
        </w:rPr>
        <w:t xml:space="preserve"> </w:t>
      </w:r>
    </w:p>
    <w:p w14:paraId="7A82E206" w14:textId="77777777" w:rsidR="00E94E13" w:rsidRPr="00813E54" w:rsidRDefault="00E94E13" w:rsidP="00E94E13">
      <w:pPr>
        <w:rPr>
          <w:sz w:val="16"/>
        </w:rPr>
      </w:pPr>
      <w:r w:rsidRPr="00813E54">
        <w:rPr>
          <w:rStyle w:val="StyleUnderline"/>
        </w:rPr>
        <w:t>Leaders Set Goals, Achieve Goals - and Create Trust. Who is in charge of infrastructure?</w:t>
      </w:r>
      <w:r w:rsidRPr="00813E54">
        <w:rPr>
          <w:sz w:val="16"/>
        </w:rPr>
        <w:t xml:space="preserve"> Without an infrastructure office it is hard to tell, and this is a fatal flaw problem. The presidency needs to to bring everyone together to discuss what world we want to create, what our infrastructure vision going forward will look like. This needs to happen fast - and then we need to set goals that we all agree to: projects completed, time to project approvals, life expectancy, reduction of traffic congestion, reduction in carbon by sector, even increases in infrastructure equity. I am a business guy - everything is opportunity. Then we (all of us) need to row hard in the same direction, and achieve those goals. </w:t>
      </w:r>
    </w:p>
    <w:p w14:paraId="0A26094D" w14:textId="77777777" w:rsidR="00E94E13" w:rsidRPr="00813E54" w:rsidRDefault="00E94E13" w:rsidP="00E94E13">
      <w:pPr>
        <w:rPr>
          <w:sz w:val="16"/>
        </w:rPr>
      </w:pPr>
      <w:r w:rsidRPr="00813E54">
        <w:rPr>
          <w:sz w:val="16"/>
        </w:rPr>
        <w:t xml:space="preserve">Action This Day. </w:t>
      </w:r>
      <w:r w:rsidRPr="00813E54">
        <w:rPr>
          <w:rStyle w:val="StyleUnderline"/>
          <w:highlight w:val="yellow"/>
        </w:rPr>
        <w:t>If we</w:t>
      </w:r>
      <w:r w:rsidRPr="00813E54">
        <w:rPr>
          <w:rStyle w:val="StyleUnderline"/>
        </w:rPr>
        <w:t xml:space="preserve"> can </w:t>
      </w:r>
      <w:r w:rsidRPr="00813E54">
        <w:rPr>
          <w:rStyle w:val="StyleUnderline"/>
          <w:highlight w:val="yellow"/>
        </w:rPr>
        <w:t>get this right</w:t>
      </w:r>
      <w:r w:rsidRPr="00813E54">
        <w:rPr>
          <w:rStyle w:val="StyleUnderline"/>
        </w:rPr>
        <w:t xml:space="preserve">, the </w:t>
      </w:r>
      <w:r w:rsidRPr="00813E54">
        <w:rPr>
          <w:rStyle w:val="StyleUnderline"/>
          <w:highlight w:val="yellow"/>
        </w:rPr>
        <w:t>results</w:t>
      </w:r>
      <w:r w:rsidRPr="00813E54">
        <w:rPr>
          <w:rStyle w:val="StyleUnderline"/>
        </w:rPr>
        <w:t xml:space="preserve"> for all of us </w:t>
      </w:r>
      <w:r w:rsidRPr="00813E54">
        <w:rPr>
          <w:rStyle w:val="StyleUnderline"/>
          <w:highlight w:val="yellow"/>
        </w:rPr>
        <w:t xml:space="preserve">will be </w:t>
      </w:r>
      <w:r w:rsidRPr="00813E54">
        <w:rPr>
          <w:rStyle w:val="Emphasis"/>
          <w:highlight w:val="yellow"/>
        </w:rPr>
        <w:t>extraordinary</w:t>
      </w:r>
      <w:r w:rsidRPr="00813E54">
        <w:rPr>
          <w:rStyle w:val="StyleUnderline"/>
        </w:rPr>
        <w:t xml:space="preserve"> -</w:t>
      </w:r>
      <w:r w:rsidRPr="00813E54">
        <w:rPr>
          <w:sz w:val="16"/>
        </w:rPr>
        <w:t xml:space="preserve"> </w:t>
      </w:r>
      <w:r w:rsidRPr="00813E54">
        <w:rPr>
          <w:rStyle w:val="StyleUnderline"/>
        </w:rPr>
        <w:t xml:space="preserve">domestic </w:t>
      </w:r>
      <w:r w:rsidRPr="00813E54">
        <w:rPr>
          <w:rStyle w:val="StyleUnderline"/>
          <w:highlight w:val="yellow"/>
        </w:rPr>
        <w:t>growth</w:t>
      </w:r>
      <w:r w:rsidRPr="00813E54">
        <w:rPr>
          <w:rStyle w:val="StyleUnderline"/>
        </w:rPr>
        <w:t xml:space="preserve">, </w:t>
      </w:r>
      <w:r w:rsidRPr="00813E54">
        <w:rPr>
          <w:rStyle w:val="StyleUnderline"/>
          <w:highlight w:val="yellow"/>
        </w:rPr>
        <w:t>environmental leadership</w:t>
      </w:r>
      <w:r w:rsidRPr="00813E54">
        <w:rPr>
          <w:sz w:val="16"/>
        </w:rPr>
        <w:t xml:space="preserve"> </w:t>
      </w:r>
      <w:r w:rsidRPr="00813E54">
        <w:rPr>
          <w:rStyle w:val="StyleUnderline"/>
        </w:rPr>
        <w:t xml:space="preserve">and an injection of strength into the </w:t>
      </w:r>
      <w:r w:rsidRPr="00813E54">
        <w:rPr>
          <w:rStyle w:val="StyleUnderline"/>
          <w:highlight w:val="yellow"/>
        </w:rPr>
        <w:t>global democratic model</w:t>
      </w:r>
      <w:r w:rsidRPr="00813E54">
        <w:rPr>
          <w:rStyle w:val="StyleUnderline"/>
        </w:rPr>
        <w:t>.</w:t>
      </w:r>
      <w:r w:rsidRPr="00813E54">
        <w:rPr>
          <w:sz w:val="16"/>
        </w:rPr>
        <w:t xml:space="preserve"> Unimaginable things can quickly be envisioned, and developed, including the return of manufacturing (advanced and distributed manufacturing) to our newly digitized and electrified heartland.  Infrastructure can bring us together, but it is a very heavy lift - as in war, the first thing a president things about in the morning, and the last thing he thinks about before going to bed at night.</w:t>
      </w:r>
    </w:p>
    <w:p w14:paraId="703F9208" w14:textId="77777777" w:rsidR="00E94E13" w:rsidRPr="00813E54" w:rsidRDefault="00E94E13" w:rsidP="00E94E13">
      <w:r w:rsidRPr="00813E54">
        <w:rPr>
          <w:rStyle w:val="StyleUnderline"/>
        </w:rPr>
        <w:t xml:space="preserve">China understands clearly the strategic nature of digitization and electrification, and has already committed more than $2 trillion, through 2025, to this effort. </w:t>
      </w:r>
      <w:r w:rsidRPr="00813E54">
        <w:rPr>
          <w:sz w:val="16"/>
        </w:rPr>
        <w:t>We’re kind of lost in a middle world in which, as a U.S. president said to the proponent of a game-changing infrastructure project: “I’m not sure that your project rises to the level of the presidency.”</w:t>
      </w:r>
    </w:p>
    <w:p w14:paraId="51D22C8C" w14:textId="77777777" w:rsidR="00E94E13" w:rsidRPr="00813E54" w:rsidRDefault="00E94E13" w:rsidP="00E94E13">
      <w:pPr>
        <w:pStyle w:val="Heading4"/>
      </w:pPr>
      <w:r w:rsidRPr="00813E54">
        <w:t>Multiple extinctions.</w:t>
      </w:r>
    </w:p>
    <w:p w14:paraId="0703E994" w14:textId="77777777" w:rsidR="00E94E13" w:rsidRPr="00813E54" w:rsidRDefault="00E94E13" w:rsidP="00E94E13">
      <w:r w:rsidRPr="00813E54">
        <w:t xml:space="preserve">Ash </w:t>
      </w:r>
      <w:r w:rsidRPr="00813E54">
        <w:rPr>
          <w:rStyle w:val="Style13ptBold"/>
        </w:rPr>
        <w:t>Jain 19</w:t>
      </w:r>
      <w:r w:rsidRPr="00813E54">
        <w:t>, senior fellow with the Scowcroft Center for Strategy and Security, where he oversees the Atlantic Council’s Democratic Order Initiative and D10 Strategy Forum; and Matthew Kroenig, deputy director for strategy in the Scowcroft Center for Strategy and Security and associate professor of government and foreign service at Georgetown University, 10/30/19, “Present at the Re-Creation: A Global Strategy for Revitalizing, Adapting, and Defending a Rules-Based International System,” https://www.atlanticcouncil.org/wp-content/uploads/2019/10/Present-at-the-Recreation.pdf</w:t>
      </w:r>
    </w:p>
    <w:p w14:paraId="3C2489C3" w14:textId="77777777" w:rsidR="00E94E13" w:rsidRPr="00813E54" w:rsidRDefault="00E94E13" w:rsidP="00E94E13">
      <w:pPr>
        <w:rPr>
          <w:sz w:val="16"/>
        </w:rPr>
      </w:pPr>
      <w:r w:rsidRPr="00813E54">
        <w:rPr>
          <w:rStyle w:val="StyleUnderline"/>
        </w:rPr>
        <w:t>The system must</w:t>
      </w:r>
      <w:r w:rsidRPr="00813E54">
        <w:rPr>
          <w:sz w:val="16"/>
        </w:rPr>
        <w:t xml:space="preserve"> also </w:t>
      </w:r>
      <w:r w:rsidRPr="00813E54">
        <w:rPr>
          <w:rStyle w:val="StyleUnderline"/>
        </w:rPr>
        <w:t>be adapted to deal with</w:t>
      </w:r>
      <w:r w:rsidRPr="00813E54">
        <w:rPr>
          <w:sz w:val="16"/>
        </w:rPr>
        <w:t xml:space="preserve"> new issues that were not envisioned when the existing order was designed. Foremost among these issues is </w:t>
      </w:r>
      <w:r w:rsidRPr="00813E54">
        <w:rPr>
          <w:rStyle w:val="StyleUnderline"/>
        </w:rPr>
        <w:t xml:space="preserve">emerging and disruptive technology, including </w:t>
      </w:r>
      <w:r w:rsidRPr="00813E54">
        <w:rPr>
          <w:rStyle w:val="Emphasis"/>
          <w:highlight w:val="yellow"/>
        </w:rPr>
        <w:t>AI</w:t>
      </w:r>
      <w:r w:rsidRPr="00813E54">
        <w:rPr>
          <w:rStyle w:val="StyleUnderline"/>
        </w:rPr>
        <w:t xml:space="preserve">, </w:t>
      </w:r>
      <w:r w:rsidRPr="00813E54">
        <w:rPr>
          <w:rStyle w:val="Emphasis"/>
        </w:rPr>
        <w:t>additive manufacturing</w:t>
      </w:r>
      <w:r w:rsidRPr="00813E54">
        <w:rPr>
          <w:sz w:val="16"/>
        </w:rPr>
        <w:t xml:space="preserve"> (or </w:t>
      </w:r>
      <w:r w:rsidRPr="00813E54">
        <w:rPr>
          <w:rStyle w:val="Emphasis"/>
          <w:highlight w:val="yellow"/>
        </w:rPr>
        <w:t>3D printing</w:t>
      </w:r>
      <w:r w:rsidRPr="00813E54">
        <w:rPr>
          <w:sz w:val="16"/>
        </w:rPr>
        <w:t xml:space="preserve">), </w:t>
      </w:r>
      <w:r w:rsidRPr="00813E54">
        <w:rPr>
          <w:rStyle w:val="StyleUnderline"/>
        </w:rPr>
        <w:t>quantum computing</w:t>
      </w:r>
      <w:r w:rsidRPr="00813E54">
        <w:rPr>
          <w:sz w:val="16"/>
        </w:rPr>
        <w:t xml:space="preserve">, </w:t>
      </w:r>
      <w:r w:rsidRPr="00813E54">
        <w:rPr>
          <w:rStyle w:val="Emphasis"/>
          <w:highlight w:val="yellow"/>
        </w:rPr>
        <w:t>genetic engineering</w:t>
      </w:r>
      <w:r w:rsidRPr="00813E54">
        <w:rPr>
          <w:rStyle w:val="StyleUnderline"/>
        </w:rPr>
        <w:t xml:space="preserve">, </w:t>
      </w:r>
      <w:r w:rsidRPr="00813E54">
        <w:rPr>
          <w:rStyle w:val="Emphasis"/>
        </w:rPr>
        <w:t>robotics</w:t>
      </w:r>
      <w:r w:rsidRPr="00813E54">
        <w:rPr>
          <w:rStyle w:val="StyleUnderline"/>
        </w:rPr>
        <w:t xml:space="preserve">, </w:t>
      </w:r>
      <w:r w:rsidRPr="00813E54">
        <w:rPr>
          <w:rStyle w:val="Emphasis"/>
          <w:highlight w:val="yellow"/>
        </w:rPr>
        <w:t>directed energy</w:t>
      </w:r>
      <w:r w:rsidRPr="00813E54">
        <w:rPr>
          <w:rStyle w:val="StyleUnderline"/>
          <w:highlight w:val="yellow"/>
        </w:rPr>
        <w:t>, the</w:t>
      </w:r>
      <w:r w:rsidRPr="00813E54">
        <w:rPr>
          <w:sz w:val="16"/>
        </w:rPr>
        <w:t xml:space="preserve"> Internet of things (</w:t>
      </w:r>
      <w:r w:rsidRPr="00813E54">
        <w:rPr>
          <w:rStyle w:val="Emphasis"/>
        </w:rPr>
        <w:t>IOT</w:t>
      </w:r>
      <w:r w:rsidRPr="00813E54">
        <w:rPr>
          <w:rStyle w:val="StyleUnderline"/>
        </w:rPr>
        <w:t xml:space="preserve">), </w:t>
      </w:r>
      <w:r w:rsidRPr="00813E54">
        <w:rPr>
          <w:rStyle w:val="Emphasis"/>
          <w:highlight w:val="yellow"/>
        </w:rPr>
        <w:t>5G</w:t>
      </w:r>
      <w:r w:rsidRPr="00813E54">
        <w:rPr>
          <w:rStyle w:val="StyleUnderline"/>
          <w:highlight w:val="yellow"/>
        </w:rPr>
        <w:t xml:space="preserve">, </w:t>
      </w:r>
      <w:r w:rsidRPr="00813E54">
        <w:rPr>
          <w:rStyle w:val="Emphasis"/>
        </w:rPr>
        <w:t>space</w:t>
      </w:r>
      <w:r w:rsidRPr="00813E54">
        <w:rPr>
          <w:rStyle w:val="StyleUnderline"/>
        </w:rPr>
        <w:t xml:space="preserve">, </w:t>
      </w:r>
      <w:r w:rsidRPr="00813E54">
        <w:rPr>
          <w:rStyle w:val="Emphasis"/>
        </w:rPr>
        <w:t>cyber</w:t>
      </w:r>
      <w:r w:rsidRPr="00813E54">
        <w:rPr>
          <w:sz w:val="16"/>
        </w:rPr>
        <w:t xml:space="preserve">, and many others. Like other disruptive technologies before them, </w:t>
      </w:r>
      <w:r w:rsidRPr="00813E54">
        <w:rPr>
          <w:rStyle w:val="StyleUnderline"/>
        </w:rPr>
        <w:t xml:space="preserve">these innovations </w:t>
      </w:r>
      <w:r w:rsidRPr="00813E54">
        <w:rPr>
          <w:rStyle w:val="StyleUnderline"/>
          <w:highlight w:val="yellow"/>
        </w:rPr>
        <w:t>promise</w:t>
      </w:r>
      <w:r w:rsidRPr="00813E54">
        <w:rPr>
          <w:rStyle w:val="StyleUnderline"/>
        </w:rPr>
        <w:t xml:space="preserve"> great </w:t>
      </w:r>
      <w:r w:rsidRPr="00813E54">
        <w:rPr>
          <w:rStyle w:val="StyleUnderline"/>
          <w:highlight w:val="yellow"/>
        </w:rPr>
        <w:t>benefits, but</w:t>
      </w:r>
      <w:r w:rsidRPr="00813E54">
        <w:rPr>
          <w:rStyle w:val="StyleUnderline"/>
        </w:rPr>
        <w:t xml:space="preserve"> also </w:t>
      </w:r>
      <w:r w:rsidRPr="00813E54">
        <w:rPr>
          <w:rStyle w:val="StyleUnderline"/>
          <w:highlight w:val="yellow"/>
        </w:rPr>
        <w:t>carry</w:t>
      </w:r>
      <w:r w:rsidRPr="00813E54">
        <w:rPr>
          <w:rStyle w:val="StyleUnderline"/>
        </w:rPr>
        <w:t xml:space="preserve"> </w:t>
      </w:r>
      <w:r w:rsidRPr="00813E54">
        <w:rPr>
          <w:rStyle w:val="Emphasis"/>
        </w:rPr>
        <w:t xml:space="preserve">serious downside </w:t>
      </w:r>
      <w:r w:rsidRPr="00813E54">
        <w:rPr>
          <w:rStyle w:val="Emphasis"/>
          <w:highlight w:val="yellow"/>
        </w:rPr>
        <w:t>risks</w:t>
      </w:r>
      <w:r w:rsidRPr="00813E54">
        <w:rPr>
          <w:sz w:val="16"/>
        </w:rPr>
        <w:t>. For example, AI is already resulting in massive efficiencies and cost savings in the private sector. Routine tasks and other more complicated jobs, such as radiology, are already being automated. In the future, autonomous weapons systems may go to war against each other as human soldiers remain out of harm’s way.</w:t>
      </w:r>
    </w:p>
    <w:p w14:paraId="60C5E41E" w14:textId="77777777" w:rsidR="00E94E13" w:rsidRPr="00813E54" w:rsidRDefault="00E94E13" w:rsidP="00E94E13">
      <w:pPr>
        <w:rPr>
          <w:sz w:val="16"/>
        </w:rPr>
      </w:pPr>
      <w:r w:rsidRPr="00813E54">
        <w:rPr>
          <w:sz w:val="16"/>
        </w:rPr>
        <w:t xml:space="preserve">Yet, </w:t>
      </w:r>
      <w:r w:rsidRPr="00813E54">
        <w:rPr>
          <w:rStyle w:val="StyleUnderline"/>
        </w:rPr>
        <w:t>AI is</w:t>
      </w:r>
      <w:r w:rsidRPr="00813E54">
        <w:rPr>
          <w:sz w:val="16"/>
        </w:rPr>
        <w:t xml:space="preserve"> also transforming economies and societies, and </w:t>
      </w:r>
      <w:r w:rsidRPr="00813E54">
        <w:rPr>
          <w:rStyle w:val="StyleUnderline"/>
        </w:rPr>
        <w:t>generating new security challenges</w:t>
      </w:r>
      <w:r w:rsidRPr="00813E54">
        <w:rPr>
          <w:sz w:val="16"/>
        </w:rPr>
        <w:t xml:space="preserve">. Automation will lead to widespread unemployment. The final realization of driverless cars, for example, will put out of work millions of taxi, Uber, and long-haul truck drivers. Populist movements in the West have been driven by those disaffected by globalization and technology, and mass unemployment caused by automation will further grow those ranks and provide new fuel to grievance politics. Moreover, some fear that </w:t>
      </w:r>
      <w:r w:rsidRPr="00813E54">
        <w:rPr>
          <w:rStyle w:val="StyleUnderline"/>
          <w:highlight w:val="yellow"/>
        </w:rPr>
        <w:t>autonomous weapons</w:t>
      </w:r>
      <w:r w:rsidRPr="00813E54">
        <w:rPr>
          <w:sz w:val="16"/>
        </w:rPr>
        <w:t xml:space="preserve"> systems will become “killer robots” that select and engage targets without human input, and </w:t>
      </w:r>
      <w:r w:rsidRPr="00813E54">
        <w:rPr>
          <w:rStyle w:val="StyleUnderline"/>
          <w:highlight w:val="yellow"/>
        </w:rPr>
        <w:t>could</w:t>
      </w:r>
      <w:r w:rsidRPr="00813E54">
        <w:rPr>
          <w:rStyle w:val="StyleUnderline"/>
        </w:rPr>
        <w:t xml:space="preserve"> eventually </w:t>
      </w:r>
      <w:r w:rsidRPr="00813E54">
        <w:rPr>
          <w:rStyle w:val="Emphasis"/>
          <w:highlight w:val="yellow"/>
        </w:rPr>
        <w:t>turn on</w:t>
      </w:r>
      <w:r w:rsidRPr="00813E54">
        <w:rPr>
          <w:rStyle w:val="Emphasis"/>
        </w:rPr>
        <w:t xml:space="preserve"> their </w:t>
      </w:r>
      <w:r w:rsidRPr="00813E54">
        <w:rPr>
          <w:rStyle w:val="Emphasis"/>
          <w:highlight w:val="yellow"/>
        </w:rPr>
        <w:t>creators, resulting in</w:t>
      </w:r>
      <w:r w:rsidRPr="00813E54">
        <w:rPr>
          <w:rStyle w:val="Emphasis"/>
        </w:rPr>
        <w:t xml:space="preserve"> human </w:t>
      </w:r>
      <w:r w:rsidRPr="00813E54">
        <w:rPr>
          <w:rStyle w:val="Emphasis"/>
          <w:highlight w:val="yellow"/>
        </w:rPr>
        <w:t>extinction</w:t>
      </w:r>
      <w:r w:rsidRPr="00813E54">
        <w:rPr>
          <w:rStyle w:val="StyleUnderline"/>
        </w:rPr>
        <w:t xml:space="preserve">. The other technologies on this lisgt similarly balance great potential upside with great downside risk. </w:t>
      </w:r>
      <w:r w:rsidRPr="00813E54">
        <w:rPr>
          <w:rStyle w:val="StyleUnderline"/>
          <w:highlight w:val="yellow"/>
        </w:rPr>
        <w:t>3D printing</w:t>
      </w:r>
      <w:r w:rsidRPr="00813E54">
        <w:rPr>
          <w:sz w:val="16"/>
        </w:rPr>
        <w:t xml:space="preserve">, for example, can be used to “make anything anywhere,” reducing costs for a wide range of manufactured goods and encouraging a return of local manufacturing industries.61 At the same time, advanced 3D printers </w:t>
      </w:r>
      <w:r w:rsidRPr="00813E54">
        <w:rPr>
          <w:rStyle w:val="StyleUnderline"/>
          <w:highlight w:val="yellow"/>
        </w:rPr>
        <w:t>can</w:t>
      </w:r>
      <w:r w:rsidRPr="00813E54">
        <w:rPr>
          <w:sz w:val="16"/>
        </w:rPr>
        <w:t xml:space="preserve"> also </w:t>
      </w:r>
      <w:r w:rsidRPr="00813E54">
        <w:rPr>
          <w:rStyle w:val="StyleUnderline"/>
          <w:highlight w:val="yellow"/>
        </w:rPr>
        <w:t>be used by</w:t>
      </w:r>
      <w:r w:rsidRPr="00813E54">
        <w:rPr>
          <w:rStyle w:val="StyleUnderline"/>
        </w:rPr>
        <w:t xml:space="preserve"> revisionist and </w:t>
      </w:r>
      <w:r w:rsidRPr="00813E54">
        <w:rPr>
          <w:rStyle w:val="StyleUnderline"/>
          <w:highlight w:val="yellow"/>
        </w:rPr>
        <w:t>rogue states</w:t>
      </w:r>
      <w:r w:rsidRPr="00813E54">
        <w:rPr>
          <w:rStyle w:val="StyleUnderline"/>
        </w:rPr>
        <w:t xml:space="preserve"> to print component parts for advanced weapons systems or</w:t>
      </w:r>
      <w:r w:rsidRPr="00813E54">
        <w:rPr>
          <w:sz w:val="16"/>
        </w:rPr>
        <w:t xml:space="preserve"> even </w:t>
      </w:r>
      <w:r w:rsidRPr="00813E54">
        <w:rPr>
          <w:rStyle w:val="StyleUnderline"/>
        </w:rPr>
        <w:t>WMD</w:t>
      </w:r>
      <w:r w:rsidRPr="00813E54">
        <w:rPr>
          <w:sz w:val="16"/>
        </w:rPr>
        <w:t xml:space="preserve"> programs, </w:t>
      </w:r>
      <w:r w:rsidRPr="00813E54">
        <w:rPr>
          <w:rStyle w:val="Emphasis"/>
          <w:highlight w:val="yellow"/>
        </w:rPr>
        <w:t>spurring arms races and</w:t>
      </w:r>
      <w:r w:rsidRPr="00813E54">
        <w:rPr>
          <w:rStyle w:val="Emphasis"/>
        </w:rPr>
        <w:t xml:space="preserve"> weapons </w:t>
      </w:r>
      <w:r w:rsidRPr="00813E54">
        <w:rPr>
          <w:rStyle w:val="Emphasis"/>
          <w:highlight w:val="yellow"/>
        </w:rPr>
        <w:t>prolif</w:t>
      </w:r>
      <w:r w:rsidRPr="00813E54">
        <w:rPr>
          <w:rStyle w:val="Emphasis"/>
        </w:rPr>
        <w:t>eration</w:t>
      </w:r>
      <w:r w:rsidRPr="00813E54">
        <w:rPr>
          <w:sz w:val="16"/>
        </w:rPr>
        <w:t xml:space="preserve">.62 </w:t>
      </w:r>
      <w:r w:rsidRPr="00813E54">
        <w:rPr>
          <w:rStyle w:val="Emphasis"/>
          <w:highlight w:val="yellow"/>
        </w:rPr>
        <w:t>G</w:t>
      </w:r>
      <w:r w:rsidRPr="00813E54">
        <w:rPr>
          <w:rStyle w:val="StyleUnderline"/>
        </w:rPr>
        <w:t xml:space="preserve">enetic </w:t>
      </w:r>
      <w:r w:rsidRPr="00813E54">
        <w:rPr>
          <w:rStyle w:val="Emphasis"/>
          <w:highlight w:val="yellow"/>
        </w:rPr>
        <w:t>e</w:t>
      </w:r>
      <w:r w:rsidRPr="00813E54">
        <w:rPr>
          <w:rStyle w:val="StyleUnderline"/>
        </w:rPr>
        <w:t xml:space="preserve">ngineering </w:t>
      </w:r>
      <w:r w:rsidRPr="00813E54">
        <w:rPr>
          <w:rStyle w:val="StyleUnderline"/>
          <w:highlight w:val="yellow"/>
        </w:rPr>
        <w:t>can</w:t>
      </w:r>
      <w:r w:rsidRPr="00813E54">
        <w:rPr>
          <w:sz w:val="16"/>
        </w:rPr>
        <w:t xml:space="preserve"> wipe out entire classes of disease through improved medicine, or </w:t>
      </w:r>
      <w:r w:rsidRPr="00813E54">
        <w:rPr>
          <w:rStyle w:val="StyleUnderline"/>
          <w:highlight w:val="yellow"/>
        </w:rPr>
        <w:t>wipe out</w:t>
      </w:r>
      <w:r w:rsidRPr="00813E54">
        <w:rPr>
          <w:rStyle w:val="StyleUnderline"/>
        </w:rPr>
        <w:t xml:space="preserve"> entire </w:t>
      </w:r>
      <w:r w:rsidRPr="00813E54">
        <w:rPr>
          <w:rStyle w:val="StyleUnderline"/>
          <w:highlight w:val="yellow"/>
        </w:rPr>
        <w:t>classes of people</w:t>
      </w:r>
      <w:r w:rsidRPr="00813E54">
        <w:rPr>
          <w:rStyle w:val="StyleUnderline"/>
        </w:rPr>
        <w:t xml:space="preserve"> through genetically engineered superbugs. </w:t>
      </w:r>
      <w:r w:rsidRPr="00813E54">
        <w:rPr>
          <w:rStyle w:val="StyleUnderline"/>
          <w:highlight w:val="yellow"/>
        </w:rPr>
        <w:t>Directed-energy</w:t>
      </w:r>
      <w:r w:rsidRPr="00813E54">
        <w:rPr>
          <w:rStyle w:val="StyleUnderline"/>
        </w:rPr>
        <w:t xml:space="preserve"> missile defenses </w:t>
      </w:r>
      <w:r w:rsidRPr="00813E54">
        <w:rPr>
          <w:rStyle w:val="StyleUnderline"/>
          <w:highlight w:val="yellow"/>
        </w:rPr>
        <w:t>may</w:t>
      </w:r>
      <w:r w:rsidRPr="00813E54">
        <w:rPr>
          <w:rStyle w:val="StyleUnderline"/>
        </w:rPr>
        <w:t xml:space="preserve"> defend against incoming missile attacks, while</w:t>
      </w:r>
      <w:r w:rsidRPr="00813E54">
        <w:rPr>
          <w:sz w:val="16"/>
        </w:rPr>
        <w:t xml:space="preserve"> also </w:t>
      </w:r>
      <w:r w:rsidRPr="00813E54">
        <w:rPr>
          <w:rStyle w:val="Emphasis"/>
          <w:highlight w:val="yellow"/>
        </w:rPr>
        <w:t>undermin</w:t>
      </w:r>
      <w:r w:rsidRPr="00813E54">
        <w:rPr>
          <w:rStyle w:val="Emphasis"/>
        </w:rPr>
        <w:t xml:space="preserve">ing </w:t>
      </w:r>
      <w:r w:rsidRPr="00813E54">
        <w:rPr>
          <w:rStyle w:val="Emphasis"/>
          <w:highlight w:val="yellow"/>
        </w:rPr>
        <w:t>global</w:t>
      </w:r>
      <w:r w:rsidRPr="00813E54">
        <w:rPr>
          <w:rStyle w:val="Emphasis"/>
        </w:rPr>
        <w:t xml:space="preserve"> strategic </w:t>
      </w:r>
      <w:r w:rsidRPr="00813E54">
        <w:rPr>
          <w:rStyle w:val="Emphasis"/>
          <w:highlight w:val="yellow"/>
        </w:rPr>
        <w:t>stability</w:t>
      </w:r>
      <w:r w:rsidRPr="00813E54">
        <w:rPr>
          <w:sz w:val="16"/>
        </w:rPr>
        <w:t>.</w:t>
      </w:r>
    </w:p>
    <w:p w14:paraId="22CD2A6B" w14:textId="77777777" w:rsidR="00E94E13" w:rsidRPr="00813E54" w:rsidRDefault="00E94E13" w:rsidP="00E94E13">
      <w:pPr>
        <w:rPr>
          <w:sz w:val="16"/>
        </w:rPr>
      </w:pPr>
      <w:r w:rsidRPr="00813E54">
        <w:rPr>
          <w:sz w:val="16"/>
        </w:rPr>
        <w:t xml:space="preserve">Perhaps </w:t>
      </w:r>
      <w:r w:rsidRPr="00813E54">
        <w:rPr>
          <w:rStyle w:val="StyleUnderline"/>
        </w:rPr>
        <w:t xml:space="preserve">the </w:t>
      </w:r>
      <w:r w:rsidRPr="00813E54">
        <w:rPr>
          <w:rStyle w:val="StyleUnderline"/>
          <w:highlight w:val="yellow"/>
        </w:rPr>
        <w:t>greatest risk</w:t>
      </w:r>
      <w:r w:rsidRPr="00813E54">
        <w:rPr>
          <w:rStyle w:val="StyleUnderline"/>
        </w:rPr>
        <w:t xml:space="preserve"> to global strategic stability from new technology</w:t>
      </w:r>
      <w:r w:rsidRPr="00813E54">
        <w:rPr>
          <w:sz w:val="16"/>
        </w:rPr>
        <w:t xml:space="preserve">, however, </w:t>
      </w:r>
      <w:r w:rsidRPr="00813E54">
        <w:rPr>
          <w:rStyle w:val="StyleUnderline"/>
          <w:highlight w:val="yellow"/>
        </w:rPr>
        <w:t>comes from</w:t>
      </w:r>
      <w:r w:rsidRPr="00813E54">
        <w:rPr>
          <w:rStyle w:val="StyleUnderline"/>
        </w:rPr>
        <w:t xml:space="preserve"> the </w:t>
      </w:r>
      <w:r w:rsidRPr="00813E54">
        <w:rPr>
          <w:rStyle w:val="StyleUnderline"/>
          <w:highlight w:val="yellow"/>
        </w:rPr>
        <w:t>risk</w:t>
      </w:r>
      <w:r w:rsidRPr="00813E54">
        <w:rPr>
          <w:sz w:val="16"/>
        </w:rPr>
        <w:t xml:space="preserve"> that </w:t>
      </w:r>
      <w:r w:rsidRPr="00813E54">
        <w:rPr>
          <w:rStyle w:val="Emphasis"/>
        </w:rPr>
        <w:t xml:space="preserve">revisionist </w:t>
      </w:r>
      <w:r w:rsidRPr="00813E54">
        <w:rPr>
          <w:rStyle w:val="Emphasis"/>
          <w:highlight w:val="yellow"/>
        </w:rPr>
        <w:t>autocracies</w:t>
      </w:r>
      <w:r w:rsidRPr="00813E54">
        <w:rPr>
          <w:rStyle w:val="Emphasis"/>
        </w:rPr>
        <w:t xml:space="preserve"> may </w:t>
      </w:r>
      <w:r w:rsidRPr="00813E54">
        <w:rPr>
          <w:rStyle w:val="Emphasis"/>
          <w:highlight w:val="yellow"/>
        </w:rPr>
        <w:t>win the</w:t>
      </w:r>
      <w:r w:rsidRPr="00813E54">
        <w:rPr>
          <w:rStyle w:val="Emphasis"/>
        </w:rPr>
        <w:t xml:space="preserve"> new </w:t>
      </w:r>
      <w:r w:rsidRPr="00813E54">
        <w:rPr>
          <w:rStyle w:val="Emphasis"/>
          <w:highlight w:val="yellow"/>
        </w:rPr>
        <w:t>tech</w:t>
      </w:r>
      <w:r w:rsidRPr="00813E54">
        <w:rPr>
          <w:rStyle w:val="Emphasis"/>
        </w:rPr>
        <w:t xml:space="preserve"> arms </w:t>
      </w:r>
      <w:r w:rsidRPr="00813E54">
        <w:rPr>
          <w:rStyle w:val="Emphasis"/>
          <w:highlight w:val="yellow"/>
        </w:rPr>
        <w:t>race</w:t>
      </w:r>
      <w:r w:rsidRPr="00813E54">
        <w:rPr>
          <w:sz w:val="16"/>
        </w:rPr>
        <w:t xml:space="preserve">. Throughout history, states that have dominated the commanding heights of technological progress have also dominated international relations. The United States has been the world’s innovation leader from Edison’s light bulb to nuclear weapons and the Internet. Accordingly, </w:t>
      </w:r>
      <w:r w:rsidRPr="00813E54">
        <w:rPr>
          <w:rStyle w:val="StyleUnderline"/>
        </w:rPr>
        <w:t>stability has been maintained in Europe and Asia</w:t>
      </w:r>
      <w:r w:rsidRPr="00813E54">
        <w:rPr>
          <w:sz w:val="16"/>
        </w:rPr>
        <w:t xml:space="preserve"> for decades </w:t>
      </w:r>
      <w:r w:rsidRPr="00813E54">
        <w:rPr>
          <w:rStyle w:val="StyleUnderline"/>
        </w:rPr>
        <w:t xml:space="preserve">because the </w:t>
      </w:r>
      <w:r w:rsidRPr="00813E54">
        <w:rPr>
          <w:rStyle w:val="Emphasis"/>
        </w:rPr>
        <w:t>U</w:t>
      </w:r>
      <w:r w:rsidRPr="00813E54">
        <w:rPr>
          <w:sz w:val="16"/>
        </w:rPr>
        <w:t xml:space="preserve">nited </w:t>
      </w:r>
      <w:r w:rsidRPr="00813E54">
        <w:rPr>
          <w:rStyle w:val="Emphasis"/>
        </w:rPr>
        <w:t>S</w:t>
      </w:r>
      <w:r w:rsidRPr="00813E54">
        <w:rPr>
          <w:sz w:val="16"/>
        </w:rPr>
        <w:t xml:space="preserve">tates </w:t>
      </w:r>
      <w:r w:rsidRPr="00813E54">
        <w:rPr>
          <w:rStyle w:val="StyleUnderline"/>
        </w:rPr>
        <w:t>and its democratic allies possessed a favorable economic and military balance of power</w:t>
      </w:r>
      <w:r w:rsidRPr="00813E54">
        <w:rPr>
          <w:sz w:val="16"/>
        </w:rPr>
        <w:t xml:space="preserve"> in those key regions. Many believe, however, that China may now have the lead in the new technologies of the twenty-first century, including AI, quantum, 5G, hypersonic missiles, and others. </w:t>
      </w:r>
      <w:r w:rsidRPr="00813E54">
        <w:rPr>
          <w:rStyle w:val="StyleUnderline"/>
          <w:highlight w:val="yellow"/>
        </w:rPr>
        <w:t>If</w:t>
      </w:r>
      <w:r w:rsidRPr="00813E54">
        <w:rPr>
          <w:rStyle w:val="StyleUnderline"/>
        </w:rPr>
        <w:t xml:space="preserve"> </w:t>
      </w:r>
      <w:r w:rsidRPr="00813E54">
        <w:rPr>
          <w:rStyle w:val="StyleUnderline"/>
          <w:highlight w:val="yellow"/>
        </w:rPr>
        <w:t>China</w:t>
      </w:r>
      <w:r w:rsidRPr="00813E54">
        <w:rPr>
          <w:rStyle w:val="StyleUnderline"/>
        </w:rPr>
        <w:t xml:space="preserve"> succeeds in </w:t>
      </w:r>
      <w:r w:rsidRPr="00813E54">
        <w:rPr>
          <w:rStyle w:val="StyleUnderline"/>
          <w:highlight w:val="yellow"/>
        </w:rPr>
        <w:t>master</w:t>
      </w:r>
      <w:r w:rsidRPr="00813E54">
        <w:rPr>
          <w:rStyle w:val="StyleUnderline"/>
        </w:rPr>
        <w:t xml:space="preserve">ing the </w:t>
      </w:r>
      <w:r w:rsidRPr="00813E54">
        <w:rPr>
          <w:rStyle w:val="StyleUnderline"/>
          <w:highlight w:val="yellow"/>
        </w:rPr>
        <w:t>tech</w:t>
      </w:r>
      <w:r w:rsidRPr="00813E54">
        <w:rPr>
          <w:rStyle w:val="StyleUnderline"/>
        </w:rPr>
        <w:t xml:space="preserve">nologies of the future </w:t>
      </w:r>
      <w:r w:rsidRPr="00813E54">
        <w:rPr>
          <w:rStyle w:val="StyleUnderline"/>
          <w:highlight w:val="yellow"/>
        </w:rPr>
        <w:t>before the democratic core</w:t>
      </w:r>
      <w:r w:rsidRPr="00813E54">
        <w:rPr>
          <w:sz w:val="16"/>
        </w:rPr>
        <w:t xml:space="preserve">, then </w:t>
      </w:r>
      <w:r w:rsidRPr="00813E54">
        <w:rPr>
          <w:rStyle w:val="StyleUnderline"/>
          <w:highlight w:val="yellow"/>
        </w:rPr>
        <w:t>this could lead to a</w:t>
      </w:r>
      <w:r w:rsidRPr="00813E54">
        <w:rPr>
          <w:rStyle w:val="StyleUnderline"/>
        </w:rPr>
        <w:t xml:space="preserve"> drastic and </w:t>
      </w:r>
      <w:r w:rsidRPr="00813E54">
        <w:rPr>
          <w:rStyle w:val="Emphasis"/>
          <w:highlight w:val="yellow"/>
        </w:rPr>
        <w:t>rapid shift in the balance of power</w:t>
      </w:r>
      <w:r w:rsidRPr="00813E54">
        <w:rPr>
          <w:rStyle w:val="StyleUnderline"/>
          <w:highlight w:val="yellow"/>
        </w:rPr>
        <w:t>, upsetting</w:t>
      </w:r>
      <w:r w:rsidRPr="00813E54">
        <w:rPr>
          <w:rStyle w:val="StyleUnderline"/>
        </w:rPr>
        <w:t xml:space="preserve"> </w:t>
      </w:r>
      <w:r w:rsidRPr="00813E54">
        <w:rPr>
          <w:rStyle w:val="Emphasis"/>
          <w:highlight w:val="yellow"/>
        </w:rPr>
        <w:t>global strategic stability</w:t>
      </w:r>
      <w:r w:rsidRPr="00813E54">
        <w:rPr>
          <w:rStyle w:val="StyleUnderline"/>
        </w:rPr>
        <w:t>, and the call for a democratic- led, rules-based system</w:t>
      </w:r>
      <w:r w:rsidRPr="00813E54">
        <w:rPr>
          <w:sz w:val="16"/>
        </w:rPr>
        <w:t xml:space="preserve"> outlined in these pages.63</w:t>
      </w:r>
    </w:p>
    <w:p w14:paraId="33E10458" w14:textId="77777777" w:rsidR="00E94E13" w:rsidRPr="00813E54" w:rsidRDefault="00E94E13" w:rsidP="00E94E13">
      <w:pPr>
        <w:pStyle w:val="Heading1"/>
      </w:pPr>
      <w:r w:rsidRPr="00813E54">
        <w:t>UQ/Mechanics</w:t>
      </w:r>
    </w:p>
    <w:p w14:paraId="5A7063A8" w14:textId="77777777" w:rsidR="00E94E13" w:rsidRPr="00813E54" w:rsidRDefault="00E94E13" w:rsidP="00E94E13">
      <w:pPr>
        <w:pStyle w:val="Heading2"/>
      </w:pPr>
      <w:r w:rsidRPr="00813E54">
        <w:t>UQ---Passes Now</w:t>
      </w:r>
    </w:p>
    <w:p w14:paraId="24AC0D02" w14:textId="77777777" w:rsidR="00E94E13" w:rsidRPr="00813E54" w:rsidRDefault="00E94E13" w:rsidP="00E94E13">
      <w:pPr>
        <w:pStyle w:val="Heading3"/>
      </w:pPr>
      <w:r w:rsidRPr="00813E54">
        <w:t>UQ---Passes Now</w:t>
      </w:r>
    </w:p>
    <w:p w14:paraId="777BCB8F" w14:textId="77777777" w:rsidR="00E94E13" w:rsidRPr="00813E54" w:rsidRDefault="00E94E13" w:rsidP="00E94E13">
      <w:pPr>
        <w:pStyle w:val="Heading4"/>
      </w:pPr>
      <w:r w:rsidRPr="00813E54">
        <w:t>Infrastructure passes now:</w:t>
      </w:r>
    </w:p>
    <w:p w14:paraId="633D11E0" w14:textId="77777777" w:rsidR="00E94E13" w:rsidRPr="00813E54" w:rsidRDefault="00E94E13" w:rsidP="00E94E13">
      <w:pPr>
        <w:pStyle w:val="Heading4"/>
      </w:pPr>
      <w:r w:rsidRPr="00813E54">
        <w:t>1---Dem unity. Biden</w:t>
      </w:r>
      <w:r>
        <w:t xml:space="preserve"> is expending all of his </w:t>
      </w:r>
      <w:r w:rsidRPr="00813E54">
        <w:t xml:space="preserve">political capital </w:t>
      </w:r>
      <w:r>
        <w:t>to hold the caucus</w:t>
      </w:r>
      <w:r w:rsidRPr="00813E54">
        <w:t xml:space="preserve"> together. The next few weeks are key to navigate early negotiations. That’s </w:t>
      </w:r>
      <w:r>
        <w:t>Kane and Sullivan</w:t>
      </w:r>
      <w:r w:rsidRPr="00813E54">
        <w:t xml:space="preserve">. </w:t>
      </w:r>
    </w:p>
    <w:p w14:paraId="38E3B1FD" w14:textId="77777777" w:rsidR="00E94E13" w:rsidRPr="00256473" w:rsidRDefault="00E94E13" w:rsidP="00E94E13">
      <w:pPr>
        <w:pStyle w:val="Heading4"/>
        <w:rPr>
          <w:sz w:val="16"/>
        </w:rPr>
      </w:pPr>
      <w:r w:rsidRPr="00813E54">
        <w:t>2---</w:t>
      </w:r>
      <w:r>
        <w:t>Leadership is confident---Manchin is on board</w:t>
      </w:r>
    </w:p>
    <w:p w14:paraId="12301B2B" w14:textId="77777777" w:rsidR="00E94E13" w:rsidRPr="0050118A" w:rsidRDefault="00E94E13" w:rsidP="00E94E13">
      <w:r w:rsidRPr="0050118A">
        <w:t xml:space="preserve">John </w:t>
      </w:r>
      <w:r w:rsidRPr="0050118A">
        <w:rPr>
          <w:rStyle w:val="Style13ptBold"/>
        </w:rPr>
        <w:t>Bowden 6/15</w:t>
      </w:r>
      <w:r w:rsidRPr="0050118A">
        <w:t>/21, DC correspondent for Independent, 06/15/21, Senate Democrats begin process to pass infrastructure package without Republican support</w:t>
      </w:r>
      <w:r>
        <w:t xml:space="preserve">, </w:t>
      </w:r>
      <w:r w:rsidRPr="0050118A">
        <w:t>https://www.independent.co.uk/news/world/americas/us-politics/schumer-democrats-infrastructure-senate-reconciliation-b1866680.html</w:t>
      </w:r>
    </w:p>
    <w:p w14:paraId="5A8EF572" w14:textId="77777777" w:rsidR="00E94E13" w:rsidRPr="00256473" w:rsidRDefault="00E94E13" w:rsidP="00E94E13">
      <w:pPr>
        <w:rPr>
          <w:rStyle w:val="StyleUnderline"/>
        </w:rPr>
      </w:pPr>
      <w:r w:rsidRPr="00A47DA0">
        <w:rPr>
          <w:sz w:val="16"/>
        </w:rPr>
        <w:t xml:space="preserve">Senate Majority Leader Chuck </w:t>
      </w:r>
      <w:r w:rsidRPr="00A47DA0">
        <w:rPr>
          <w:rStyle w:val="Emphasis"/>
          <w:highlight w:val="yellow"/>
        </w:rPr>
        <w:t>Schumer</w:t>
      </w:r>
      <w:r w:rsidRPr="00A47DA0">
        <w:rPr>
          <w:sz w:val="16"/>
        </w:rPr>
        <w:t xml:space="preserve"> says he </w:t>
      </w:r>
      <w:r w:rsidRPr="00A47DA0">
        <w:rPr>
          <w:rStyle w:val="Emphasis"/>
          <w:highlight w:val="yellow"/>
        </w:rPr>
        <w:t>will</w:t>
      </w:r>
      <w:r w:rsidRPr="00A47DA0">
        <w:rPr>
          <w:sz w:val="16"/>
        </w:rPr>
        <w:t xml:space="preserve"> meet with Democrats on the Senate Budget Committee on Wednesday to </w:t>
      </w:r>
      <w:r w:rsidRPr="00A47DA0">
        <w:rPr>
          <w:rStyle w:val="Emphasis"/>
          <w:highlight w:val="yellow"/>
        </w:rPr>
        <w:t>begin</w:t>
      </w:r>
      <w:r w:rsidRPr="00256473">
        <w:rPr>
          <w:rStyle w:val="Emphasis"/>
        </w:rPr>
        <w:t xml:space="preserve"> the </w:t>
      </w:r>
      <w:r w:rsidRPr="00A47DA0">
        <w:rPr>
          <w:rStyle w:val="Emphasis"/>
          <w:highlight w:val="yellow"/>
        </w:rPr>
        <w:t>reconciliation</w:t>
      </w:r>
      <w:r w:rsidRPr="00256473">
        <w:rPr>
          <w:rStyle w:val="Emphasis"/>
        </w:rPr>
        <w:t xml:space="preserve"> process</w:t>
      </w:r>
      <w:r w:rsidRPr="00A47DA0">
        <w:rPr>
          <w:sz w:val="16"/>
        </w:rPr>
        <w:t xml:space="preserve">, </w:t>
      </w:r>
      <w:r w:rsidRPr="00A47DA0">
        <w:rPr>
          <w:rStyle w:val="StyleUnderline"/>
          <w:highlight w:val="yellow"/>
        </w:rPr>
        <w:t>allowing the party to pass</w:t>
      </w:r>
      <w:r w:rsidRPr="00A47DA0">
        <w:rPr>
          <w:sz w:val="16"/>
        </w:rPr>
        <w:t xml:space="preserve"> parts of President Joe </w:t>
      </w:r>
      <w:r w:rsidRPr="00256473">
        <w:rPr>
          <w:rStyle w:val="StyleUnderline"/>
        </w:rPr>
        <w:t>Biden’s </w:t>
      </w:r>
      <w:r w:rsidRPr="00A47DA0">
        <w:rPr>
          <w:rStyle w:val="StyleUnderline"/>
          <w:highlight w:val="yellow"/>
        </w:rPr>
        <w:t>infrastructure</w:t>
      </w:r>
      <w:r w:rsidRPr="00256473">
        <w:rPr>
          <w:rStyle w:val="StyleUnderline"/>
        </w:rPr>
        <w:t xml:space="preserve"> package </w:t>
      </w:r>
      <w:r w:rsidRPr="00A47DA0">
        <w:rPr>
          <w:rStyle w:val="StyleUnderline"/>
          <w:highlight w:val="yellow"/>
        </w:rPr>
        <w:t>without</w:t>
      </w:r>
      <w:r w:rsidRPr="00256473">
        <w:rPr>
          <w:rStyle w:val="StyleUnderline"/>
        </w:rPr>
        <w:t xml:space="preserve"> any </w:t>
      </w:r>
      <w:r w:rsidRPr="00A47DA0">
        <w:rPr>
          <w:rStyle w:val="StyleUnderline"/>
          <w:highlight w:val="yellow"/>
        </w:rPr>
        <w:t>GOP votes.</w:t>
      </w:r>
    </w:p>
    <w:p w14:paraId="396AF26D" w14:textId="77777777" w:rsidR="00E94E13" w:rsidRPr="00A47DA0" w:rsidRDefault="00E94E13" w:rsidP="00E94E13">
      <w:pPr>
        <w:rPr>
          <w:sz w:val="16"/>
        </w:rPr>
      </w:pPr>
      <w:r w:rsidRPr="00A47DA0">
        <w:rPr>
          <w:sz w:val="16"/>
        </w:rPr>
        <w:t xml:space="preserve">At a news conference on Tuesday afternoon, Mr Schumer said that the process would begin on Wednesday even as </w:t>
      </w:r>
      <w:r w:rsidRPr="00A47DA0">
        <w:rPr>
          <w:rStyle w:val="StyleUnderline"/>
          <w:highlight w:val="yellow"/>
        </w:rPr>
        <w:t>Democrats remain uncertain about</w:t>
      </w:r>
      <w:r w:rsidRPr="00256473">
        <w:rPr>
          <w:rStyle w:val="StyleUnderline"/>
        </w:rPr>
        <w:t xml:space="preserve"> their ability to pass </w:t>
      </w:r>
      <w:r w:rsidRPr="00A47DA0">
        <w:rPr>
          <w:rStyle w:val="StyleUnderline"/>
          <w:highlight w:val="yellow"/>
        </w:rPr>
        <w:t>a</w:t>
      </w:r>
      <w:r w:rsidRPr="00A47DA0">
        <w:rPr>
          <w:sz w:val="16"/>
        </w:rPr>
        <w:t xml:space="preserve"> second, </w:t>
      </w:r>
      <w:r w:rsidRPr="00A47DA0">
        <w:rPr>
          <w:rStyle w:val="StyleUnderline"/>
          <w:highlight w:val="yellow"/>
        </w:rPr>
        <w:t>bipartisan</w:t>
      </w:r>
      <w:r w:rsidRPr="00256473">
        <w:rPr>
          <w:rStyle w:val="StyleUnderline"/>
        </w:rPr>
        <w:t xml:space="preserve"> infrastructure </w:t>
      </w:r>
      <w:r w:rsidRPr="00A47DA0">
        <w:rPr>
          <w:rStyle w:val="StyleUnderline"/>
          <w:highlight w:val="yellow"/>
        </w:rPr>
        <w:t>package</w:t>
      </w:r>
      <w:r w:rsidRPr="00A47DA0">
        <w:rPr>
          <w:sz w:val="16"/>
        </w:rPr>
        <w:t xml:space="preserve"> in the weeks following the reconciliation effort.</w:t>
      </w:r>
    </w:p>
    <w:p w14:paraId="56E31B89" w14:textId="77777777" w:rsidR="00E94E13" w:rsidRPr="00A47DA0" w:rsidRDefault="00E94E13" w:rsidP="00E94E13">
      <w:pPr>
        <w:rPr>
          <w:sz w:val="16"/>
        </w:rPr>
      </w:pPr>
      <w:r w:rsidRPr="00A47DA0">
        <w:rPr>
          <w:sz w:val="16"/>
        </w:rPr>
        <w:t>“Tomorrow I’m convening a meeting with all 11 Democratic members of the Senate Budget Committee regarding a fiscal year ‘22 budget resolution,” said the Democratic Senate leader.</w:t>
      </w:r>
    </w:p>
    <w:p w14:paraId="61A42BBD" w14:textId="77777777" w:rsidR="00E94E13" w:rsidRPr="00256473" w:rsidRDefault="00E94E13" w:rsidP="00E94E13">
      <w:pPr>
        <w:rPr>
          <w:rStyle w:val="StyleUnderline"/>
        </w:rPr>
      </w:pPr>
      <w:r w:rsidRPr="00A47DA0">
        <w:rPr>
          <w:sz w:val="16"/>
        </w:rPr>
        <w:t>“Both are moving forward, the bipartisan track and the track on reconciliation, and both we hope to get done in July, both the budget resolution and the bipartisan bill,” Mr Schumer continued.</w:t>
      </w:r>
    </w:p>
    <w:p w14:paraId="722ECABF" w14:textId="77777777" w:rsidR="00E94E13" w:rsidRPr="00A47DA0" w:rsidRDefault="00E94E13" w:rsidP="00E94E13">
      <w:pPr>
        <w:rPr>
          <w:sz w:val="16"/>
        </w:rPr>
      </w:pPr>
      <w:r w:rsidRPr="00A47DA0">
        <w:rPr>
          <w:rStyle w:val="Emphasis"/>
          <w:highlight w:val="yellow"/>
        </w:rPr>
        <w:t>The process</w:t>
      </w:r>
      <w:r w:rsidRPr="00A47DA0">
        <w:rPr>
          <w:sz w:val="16"/>
        </w:rPr>
        <w:t xml:space="preserve">, a Senate procedure that allows changes to be made to the annual budget without the support of the 60 votes typically needed to avoid a filibuster, </w:t>
      </w:r>
      <w:r w:rsidRPr="00A47DA0">
        <w:rPr>
          <w:rStyle w:val="Emphasis"/>
          <w:highlight w:val="yellow"/>
        </w:rPr>
        <w:t>will allow the</w:t>
      </w:r>
      <w:r w:rsidRPr="00A47DA0">
        <w:rPr>
          <w:sz w:val="16"/>
        </w:rPr>
        <w:t xml:space="preserve"> evenly divided 50-50 </w:t>
      </w:r>
      <w:r w:rsidRPr="00256473">
        <w:rPr>
          <w:rStyle w:val="Emphasis"/>
        </w:rPr>
        <w:t>Sen</w:t>
      </w:r>
      <w:r w:rsidRPr="00A47DA0">
        <w:rPr>
          <w:rStyle w:val="Emphasis"/>
          <w:highlight w:val="yellow"/>
        </w:rPr>
        <w:t>ate to pass large elements of the Democrats’</w:t>
      </w:r>
      <w:r w:rsidRPr="00A47DA0">
        <w:rPr>
          <w:sz w:val="16"/>
        </w:rPr>
        <w:t xml:space="preserve"> $2.25 trillion </w:t>
      </w:r>
      <w:r w:rsidRPr="00256473">
        <w:rPr>
          <w:rStyle w:val="StyleUnderline"/>
        </w:rPr>
        <w:t>American Jobs</w:t>
      </w:r>
      <w:r w:rsidRPr="00A47DA0">
        <w:rPr>
          <w:sz w:val="16"/>
        </w:rPr>
        <w:t xml:space="preserve"> </w:t>
      </w:r>
      <w:r w:rsidRPr="00A47DA0">
        <w:rPr>
          <w:rStyle w:val="StyleUnderline"/>
          <w:highlight w:val="yellow"/>
        </w:rPr>
        <w:t>Plan</w:t>
      </w:r>
      <w:r w:rsidRPr="00256473">
        <w:rPr>
          <w:rStyle w:val="StyleUnderline"/>
        </w:rPr>
        <w:t xml:space="preserve"> and</w:t>
      </w:r>
      <w:r w:rsidRPr="00A47DA0">
        <w:rPr>
          <w:sz w:val="16"/>
        </w:rPr>
        <w:t xml:space="preserve"> $1.8 trillion </w:t>
      </w:r>
      <w:r w:rsidRPr="00256473">
        <w:rPr>
          <w:rStyle w:val="StyleUnderline"/>
        </w:rPr>
        <w:t>American Families Plan</w:t>
      </w:r>
      <w:r w:rsidRPr="00A47DA0">
        <w:rPr>
          <w:sz w:val="16"/>
        </w:rPr>
        <w:t xml:space="preserve"> with just 51 votes, counting Vice President Kamala Harris as a casting vote.</w:t>
      </w:r>
    </w:p>
    <w:p w14:paraId="08250078" w14:textId="77777777" w:rsidR="00E94E13" w:rsidRPr="00A47DA0" w:rsidRDefault="00E94E13" w:rsidP="00E94E13">
      <w:pPr>
        <w:rPr>
          <w:sz w:val="16"/>
        </w:rPr>
      </w:pPr>
      <w:r w:rsidRPr="00A47DA0">
        <w:rPr>
          <w:sz w:val="16"/>
        </w:rPr>
        <w:t>Democrats had argued for months over whether they should seek GOP support for the plan, which most acknowledged would mean that the eventual package would be far smaller than the legislation initially outlined by the White House.</w:t>
      </w:r>
    </w:p>
    <w:p w14:paraId="0E8FB178" w14:textId="77777777" w:rsidR="00E94E13" w:rsidRPr="00A47DA0" w:rsidRDefault="00E94E13" w:rsidP="00E94E13">
      <w:pPr>
        <w:rPr>
          <w:sz w:val="16"/>
        </w:rPr>
      </w:pPr>
      <w:r w:rsidRPr="00A47DA0">
        <w:rPr>
          <w:sz w:val="16"/>
        </w:rPr>
        <w:t xml:space="preserve">The move this week likely means that </w:t>
      </w:r>
      <w:r w:rsidRPr="00A47DA0">
        <w:rPr>
          <w:rStyle w:val="Emphasis"/>
          <w:highlight w:val="yellow"/>
        </w:rPr>
        <w:t>Senate Democratic leadership believes it has secured</w:t>
      </w:r>
      <w:r w:rsidRPr="00A47DA0">
        <w:rPr>
          <w:sz w:val="16"/>
        </w:rPr>
        <w:t xml:space="preserve"> or will secure </w:t>
      </w:r>
      <w:r w:rsidRPr="00256473">
        <w:rPr>
          <w:rStyle w:val="Emphasis"/>
        </w:rPr>
        <w:t xml:space="preserve">the votes of </w:t>
      </w:r>
      <w:r w:rsidRPr="00A47DA0">
        <w:rPr>
          <w:rStyle w:val="Emphasis"/>
          <w:highlight w:val="yellow"/>
        </w:rPr>
        <w:t>every Democrat</w:t>
      </w:r>
      <w:r w:rsidRPr="00A47DA0">
        <w:rPr>
          <w:sz w:val="16"/>
        </w:rPr>
        <w:t xml:space="preserve"> </w:t>
      </w:r>
      <w:r w:rsidRPr="00256473">
        <w:rPr>
          <w:rStyle w:val="StyleUnderline"/>
        </w:rPr>
        <w:t>in the Senate</w:t>
      </w:r>
      <w:r w:rsidRPr="00A47DA0">
        <w:rPr>
          <w:sz w:val="16"/>
        </w:rPr>
        <w:t xml:space="preserve"> </w:t>
      </w:r>
      <w:r w:rsidRPr="00A47DA0">
        <w:rPr>
          <w:rStyle w:val="Emphasis"/>
          <w:highlight w:val="yellow"/>
        </w:rPr>
        <w:t>for</w:t>
      </w:r>
      <w:r w:rsidRPr="00A47DA0">
        <w:rPr>
          <w:sz w:val="16"/>
        </w:rPr>
        <w:t xml:space="preserve"> the </w:t>
      </w:r>
      <w:r w:rsidRPr="00A47DA0">
        <w:rPr>
          <w:rStyle w:val="Emphasis"/>
          <w:highlight w:val="yellow"/>
        </w:rPr>
        <w:t>reconciliation</w:t>
      </w:r>
      <w:r w:rsidRPr="00A47DA0">
        <w:rPr>
          <w:sz w:val="16"/>
        </w:rPr>
        <w:t xml:space="preserve"> package, </w:t>
      </w:r>
      <w:r w:rsidRPr="00A47DA0">
        <w:rPr>
          <w:rStyle w:val="StyleUnderline"/>
          <w:highlight w:val="yellow"/>
        </w:rPr>
        <w:t>despite</w:t>
      </w:r>
      <w:r w:rsidRPr="00256473">
        <w:rPr>
          <w:rStyle w:val="StyleUnderline"/>
        </w:rPr>
        <w:t xml:space="preserve"> </w:t>
      </w:r>
      <w:r w:rsidRPr="00A47DA0">
        <w:rPr>
          <w:rStyle w:val="StyleUnderline"/>
          <w:highlight w:val="yellow"/>
        </w:rPr>
        <w:t>threats from</w:t>
      </w:r>
      <w:r w:rsidRPr="00A47DA0">
        <w:rPr>
          <w:sz w:val="16"/>
        </w:rPr>
        <w:t xml:space="preserve"> Senator Joe </w:t>
      </w:r>
      <w:r w:rsidRPr="00A47DA0">
        <w:rPr>
          <w:rStyle w:val="StyleUnderline"/>
          <w:highlight w:val="yellow"/>
        </w:rPr>
        <w:t>Manchin</w:t>
      </w:r>
      <w:r w:rsidRPr="00A47DA0">
        <w:rPr>
          <w:sz w:val="16"/>
        </w:rPr>
        <w:t> to not support an approach that was not bipartisan in nature.</w:t>
      </w:r>
    </w:p>
    <w:p w14:paraId="39981313" w14:textId="77777777" w:rsidR="00E94E13" w:rsidRPr="0050118A" w:rsidRDefault="00E94E13" w:rsidP="00E94E13"/>
    <w:p w14:paraId="1A208883" w14:textId="77777777" w:rsidR="00E94E13" w:rsidRPr="00813E54" w:rsidRDefault="00E94E13" w:rsidP="00E94E13">
      <w:pPr>
        <w:pStyle w:val="Heading4"/>
      </w:pPr>
      <w:r>
        <w:t>3</w:t>
      </w:r>
      <w:r w:rsidRPr="00813E54">
        <w:t>---It’s top of the agenda</w:t>
      </w:r>
    </w:p>
    <w:p w14:paraId="6D21BD70" w14:textId="77777777" w:rsidR="00E94E13" w:rsidRPr="00813E54" w:rsidRDefault="00E94E13" w:rsidP="00E94E13">
      <w:r w:rsidRPr="00813E54">
        <w:t xml:space="preserve">Shawn </w:t>
      </w:r>
      <w:r w:rsidRPr="00813E54">
        <w:rPr>
          <w:rStyle w:val="Style13ptBold"/>
        </w:rPr>
        <w:t>Zeller 06/14</w:t>
      </w:r>
      <w:r w:rsidRPr="00813E54">
        <w:t>/21, staff at roll call, 06/14/21, Hill staffers expect infrastructure bill to pass, but little else, https://www.rollcall.com/2021/06/14/hill-staffers-expect-biden-infrastructure-bill-to-pass-but-little-else/</w:t>
      </w:r>
    </w:p>
    <w:p w14:paraId="426D6634" w14:textId="77777777" w:rsidR="00E94E13" w:rsidRPr="00294EAE" w:rsidRDefault="00E94E13" w:rsidP="00E94E13">
      <w:pPr>
        <w:rPr>
          <w:sz w:val="16"/>
        </w:rPr>
      </w:pPr>
      <w:r w:rsidRPr="00294EAE">
        <w:rPr>
          <w:sz w:val="16"/>
        </w:rPr>
        <w:t xml:space="preserve">ANALYSIS — President Joe </w:t>
      </w:r>
      <w:r w:rsidRPr="00294EAE">
        <w:rPr>
          <w:rStyle w:val="Emphasis"/>
          <w:highlight w:val="yellow"/>
        </w:rPr>
        <w:t>Biden’s agenda is shrinking</w:t>
      </w:r>
      <w:r w:rsidRPr="00294EAE">
        <w:rPr>
          <w:sz w:val="16"/>
        </w:rPr>
        <w:t xml:space="preserve">. According to CQ Roll Call’s latest Capitol Insiders Survey of congressional staffers, </w:t>
      </w:r>
      <w:r w:rsidRPr="00294EAE">
        <w:rPr>
          <w:rStyle w:val="StyleUnderline"/>
          <w:highlight w:val="yellow"/>
        </w:rPr>
        <w:t>the big question remains how large an infrastructure bill Congress will</w:t>
      </w:r>
      <w:r w:rsidRPr="00BA529B">
        <w:rPr>
          <w:rStyle w:val="StyleUnderline"/>
        </w:rPr>
        <w:t xml:space="preserve"> </w:t>
      </w:r>
      <w:r w:rsidRPr="00294EAE">
        <w:rPr>
          <w:rStyle w:val="StyleUnderline"/>
          <w:highlight w:val="yellow"/>
        </w:rPr>
        <w:t>give him</w:t>
      </w:r>
      <w:r w:rsidRPr="00BA529B">
        <w:rPr>
          <w:rStyle w:val="StyleUnderline"/>
        </w:rPr>
        <w:t xml:space="preserve"> to sign</w:t>
      </w:r>
      <w:r w:rsidRPr="00294EAE">
        <w:rPr>
          <w:sz w:val="16"/>
        </w:rPr>
        <w:t>. Aides are doubtful there will be much of significance beyond it.</w:t>
      </w:r>
    </w:p>
    <w:p w14:paraId="79F69DBF" w14:textId="77777777" w:rsidR="00E94E13" w:rsidRPr="00294EAE" w:rsidRDefault="00E94E13" w:rsidP="00E94E13">
      <w:pPr>
        <w:rPr>
          <w:sz w:val="16"/>
        </w:rPr>
      </w:pPr>
      <w:r w:rsidRPr="00294EAE">
        <w:rPr>
          <w:sz w:val="16"/>
        </w:rPr>
        <w:t xml:space="preserve">Biden has already more than halved his initial proposal for a $2.3 trillion bill to build roads and bridges, but also expand electric vehicle charging stations, climate research and care for senior citizens. </w:t>
      </w:r>
      <w:r w:rsidRPr="00294EAE">
        <w:rPr>
          <w:rStyle w:val="Emphasis"/>
          <w:highlight w:val="yellow"/>
        </w:rPr>
        <w:t>Most</w:t>
      </w:r>
      <w:r w:rsidRPr="00294EAE">
        <w:rPr>
          <w:sz w:val="16"/>
        </w:rPr>
        <w:t xml:space="preserve"> of the 106 </w:t>
      </w:r>
      <w:r w:rsidRPr="00294EAE">
        <w:rPr>
          <w:rStyle w:val="Emphasis"/>
          <w:highlight w:val="yellow"/>
        </w:rPr>
        <w:t>aides</w:t>
      </w:r>
      <w:r w:rsidRPr="00294EAE">
        <w:rPr>
          <w:sz w:val="16"/>
        </w:rPr>
        <w:t xml:space="preserve"> who responded to CQ Roll Call’s poll </w:t>
      </w:r>
      <w:r w:rsidRPr="00764DDB">
        <w:rPr>
          <w:rStyle w:val="Emphasis"/>
        </w:rPr>
        <w:t xml:space="preserve">said that they </w:t>
      </w:r>
      <w:r w:rsidRPr="00294EAE">
        <w:rPr>
          <w:rStyle w:val="Emphasis"/>
          <w:highlight w:val="yellow"/>
        </w:rPr>
        <w:t>expect</w:t>
      </w:r>
      <w:r w:rsidRPr="00764DDB">
        <w:rPr>
          <w:rStyle w:val="Emphasis"/>
        </w:rPr>
        <w:t xml:space="preserve">ed </w:t>
      </w:r>
      <w:r w:rsidRPr="00294EAE">
        <w:rPr>
          <w:rStyle w:val="Emphasis"/>
          <w:highlight w:val="yellow"/>
        </w:rPr>
        <w:t>it would pass</w:t>
      </w:r>
      <w:r w:rsidRPr="00294EAE">
        <w:rPr>
          <w:sz w:val="16"/>
        </w:rPr>
        <w:t xml:space="preserve"> but that Congress would scale it back still further. </w:t>
      </w:r>
    </w:p>
    <w:p w14:paraId="050EA5D2" w14:textId="77777777" w:rsidR="00E94E13" w:rsidRPr="00294EAE" w:rsidRDefault="00E94E13" w:rsidP="00E94E13">
      <w:pPr>
        <w:rPr>
          <w:sz w:val="16"/>
        </w:rPr>
      </w:pPr>
      <w:r w:rsidRPr="00294EAE">
        <w:rPr>
          <w:sz w:val="16"/>
        </w:rPr>
        <w:t>CQ Roll Call emailed the staffers on June 7 and they had till June 9 to respond. Of those who did, 60 were Republicans, 44 Democrats, and two independents.</w:t>
      </w:r>
    </w:p>
    <w:p w14:paraId="1DFC1F77" w14:textId="77777777" w:rsidR="00E94E13" w:rsidRPr="00294EAE" w:rsidRDefault="00E94E13" w:rsidP="00E94E13">
      <w:pPr>
        <w:rPr>
          <w:sz w:val="16"/>
        </w:rPr>
      </w:pPr>
      <w:r w:rsidRPr="00294EAE">
        <w:rPr>
          <w:rStyle w:val="StyleUnderline"/>
          <w:highlight w:val="yellow"/>
        </w:rPr>
        <w:t>Both Republicans and Democrats agreed</w:t>
      </w:r>
      <w:r w:rsidRPr="00764DDB">
        <w:rPr>
          <w:rStyle w:val="StyleUnderline"/>
        </w:rPr>
        <w:t xml:space="preserve"> that</w:t>
      </w:r>
      <w:r w:rsidRPr="00294EAE">
        <w:rPr>
          <w:sz w:val="16"/>
        </w:rPr>
        <w:t xml:space="preserve"> </w:t>
      </w:r>
      <w:r w:rsidRPr="00294EAE">
        <w:rPr>
          <w:rStyle w:val="Emphasis"/>
          <w:highlight w:val="yellow"/>
        </w:rPr>
        <w:t>Congress will pass an infrastructure bill</w:t>
      </w:r>
      <w:r w:rsidRPr="00294EAE">
        <w:rPr>
          <w:sz w:val="16"/>
        </w:rPr>
        <w:t>, and most of them expect it will be close to the $1 trillion plan Biden offered to the Republicans’ negotiator, West Virginia Sen. Shelley Moore Capito, on June 2. </w:t>
      </w:r>
    </w:p>
    <w:p w14:paraId="6C4FD838" w14:textId="77777777" w:rsidR="00E94E13" w:rsidRPr="00294EAE" w:rsidRDefault="00E94E13" w:rsidP="00E94E13">
      <w:pPr>
        <w:rPr>
          <w:sz w:val="16"/>
        </w:rPr>
      </w:pPr>
      <w:r w:rsidRPr="00294EAE">
        <w:rPr>
          <w:sz w:val="16"/>
        </w:rPr>
        <w:t>Nearly 6 in 10 of the Democratic respondents said they expected Congress would pass a slightly scaled-back bill, with the rest expecting passage with more significant downsizing. </w:t>
      </w:r>
    </w:p>
    <w:p w14:paraId="4E26BAD4" w14:textId="77777777" w:rsidR="00E94E13" w:rsidRPr="00294EAE" w:rsidRDefault="00E94E13" w:rsidP="00E94E13">
      <w:pPr>
        <w:rPr>
          <w:sz w:val="16"/>
        </w:rPr>
      </w:pPr>
      <w:r w:rsidRPr="00294EAE">
        <w:rPr>
          <w:sz w:val="16"/>
        </w:rPr>
        <w:t>Among Republican aides, close to half of those who took the survey said Biden would get his $1 trillion or something close to it, with about the same predicting Congress would scale it back further or refuse to pass it at all.</w:t>
      </w:r>
    </w:p>
    <w:p w14:paraId="3EDA32CE" w14:textId="77777777" w:rsidR="00E94E13" w:rsidRPr="00294EAE" w:rsidRDefault="00E94E13" w:rsidP="00E94E13">
      <w:pPr>
        <w:rPr>
          <w:sz w:val="16"/>
        </w:rPr>
      </w:pPr>
      <w:r w:rsidRPr="00294EAE">
        <w:rPr>
          <w:sz w:val="16"/>
        </w:rPr>
        <w:t>Biden, on June 8, said he was halting negotiations with Capito. While Capito had offered a plan with about $300 billion in new spending, Republicans wanted to repurpose money Congress appropriated earlier this year and last for COVID-19 relief, boost gasoline taxes and impose a new fee on electric vehicles, while Biden remains committed to new spending paid for with taxes on corporations and the wealthy.</w:t>
      </w:r>
    </w:p>
    <w:p w14:paraId="53DBCFDE" w14:textId="77777777" w:rsidR="00E94E13" w:rsidRPr="00294EAE" w:rsidRDefault="00E94E13" w:rsidP="00E94E13">
      <w:pPr>
        <w:rPr>
          <w:sz w:val="16"/>
        </w:rPr>
      </w:pPr>
      <w:r w:rsidRPr="00294EAE">
        <w:rPr>
          <w:sz w:val="16"/>
        </w:rPr>
        <w:t>Still, bipartisan negotiations continue under the auspices of a group of Senate moderates, including Democrats Kyrsten Sinema of Arizona and Joe Manchin III of West Virginia and Republicans Rob Portman of Ohio and Mitt Romney of Utah. Those senators said they had reached an agreement on $579 billion in new infrastructure spending on June 10.</w:t>
      </w:r>
    </w:p>
    <w:p w14:paraId="32C258FB" w14:textId="77777777" w:rsidR="00E94E13" w:rsidRPr="00294EAE" w:rsidRDefault="00E94E13" w:rsidP="00E94E13">
      <w:pPr>
        <w:rPr>
          <w:sz w:val="16"/>
        </w:rPr>
      </w:pPr>
      <w:r w:rsidRPr="00294EAE">
        <w:rPr>
          <w:sz w:val="16"/>
        </w:rPr>
        <w:t>In that sense, the infrastructure negotiations are tracking last December’s $900 billion COVID-19 relief law, which was incorporated into a year-end omnibus after moderates rescued faltering negotiations between President Donald Trump, Senate Republicans and House Democrats.</w:t>
      </w:r>
    </w:p>
    <w:p w14:paraId="64DC6D26" w14:textId="77777777" w:rsidR="00E94E13" w:rsidRPr="00294EAE" w:rsidRDefault="00E94E13" w:rsidP="00E94E13">
      <w:pPr>
        <w:rPr>
          <w:sz w:val="16"/>
        </w:rPr>
      </w:pPr>
      <w:r w:rsidRPr="00294EAE">
        <w:rPr>
          <w:sz w:val="16"/>
        </w:rPr>
        <w:t>The bipartisan House Problem Solvers Caucus, which was also a player in the December negotiations, released a plan on June 9 with $762 billion in new spending without specifying how it would be paid for.</w:t>
      </w:r>
    </w:p>
    <w:p w14:paraId="77542E15" w14:textId="77777777" w:rsidR="00E94E13" w:rsidRPr="00294EAE" w:rsidRDefault="00E94E13" w:rsidP="00E94E13">
      <w:pPr>
        <w:rPr>
          <w:sz w:val="16"/>
        </w:rPr>
      </w:pPr>
      <w:r w:rsidRPr="00294EAE">
        <w:rPr>
          <w:sz w:val="16"/>
        </w:rPr>
        <w:t>If those efforts gain traction, it seems likely that the Senate moderates will split the difference between Biden’s offer and Capito’s and lobby progressives in the Democratic caucus, and Biden, to swallow it.</w:t>
      </w:r>
    </w:p>
    <w:p w14:paraId="7378CF51" w14:textId="77777777" w:rsidR="00E94E13" w:rsidRPr="00294EAE" w:rsidRDefault="00E94E13" w:rsidP="00E94E13">
      <w:pPr>
        <w:rPr>
          <w:sz w:val="16"/>
        </w:rPr>
      </w:pPr>
      <w:r w:rsidRPr="00294EAE">
        <w:rPr>
          <w:sz w:val="16"/>
        </w:rPr>
        <w:t>Progressives railed against Sinema and Manchin at a Senate Democratic lunch on June 8 and indicated they preferred to drop the negotiations and write a bill under budget reconciliation rules that Democrats can pass on a simple majority and carry without GOP votes. New Mexico’s Martin Heinrich tweeted that the bipartisan group shouldn’t expect all Democrats to back a bill that skimps on climate change and clean energy provisions.</w:t>
      </w:r>
    </w:p>
    <w:p w14:paraId="7CB641A5" w14:textId="77777777" w:rsidR="00E94E13" w:rsidRPr="00294EAE" w:rsidRDefault="00E94E13" w:rsidP="00E94E13">
      <w:pPr>
        <w:rPr>
          <w:sz w:val="16"/>
        </w:rPr>
      </w:pPr>
      <w:r w:rsidRPr="00294EAE">
        <w:rPr>
          <w:sz w:val="16"/>
        </w:rPr>
        <w:t>But in a Senate divided 50-50, the Democrats on the left are still stuck because no bill will advance without the votes of Sinema and Manchin and something, the respondents to CQ Roll Call’s poll agreed, will win out over nothing.</w:t>
      </w:r>
    </w:p>
    <w:p w14:paraId="77015471" w14:textId="77777777" w:rsidR="00E94E13" w:rsidRPr="00294EAE" w:rsidRDefault="00E94E13" w:rsidP="00E94E13">
      <w:pPr>
        <w:rPr>
          <w:sz w:val="16"/>
        </w:rPr>
      </w:pPr>
      <w:r w:rsidRPr="00294EAE">
        <w:rPr>
          <w:sz w:val="16"/>
        </w:rPr>
        <w:t>A parallel debate is now consuming the Republican caucus. Senate Minority Whip John Thune said he didn’t believe a bipartisan bill that goes far beyond Capito’s offer would get the needed 10 Republican votes to break a filibuster. But Republicans know that alienating Manchin could open the floodgates to legislation they find more objectionable.</w:t>
      </w:r>
    </w:p>
    <w:p w14:paraId="09117CD9" w14:textId="77777777" w:rsidR="00E94E13" w:rsidRPr="00294EAE" w:rsidRDefault="00E94E13" w:rsidP="00E94E13">
      <w:pPr>
        <w:rPr>
          <w:sz w:val="16"/>
        </w:rPr>
      </w:pPr>
      <w:r w:rsidRPr="00294EAE">
        <w:rPr>
          <w:sz w:val="16"/>
        </w:rPr>
        <w:t>Democratic wish list </w:t>
      </w:r>
    </w:p>
    <w:p w14:paraId="7EEF45CE" w14:textId="77777777" w:rsidR="00E94E13" w:rsidRPr="00294EAE" w:rsidRDefault="00E94E13" w:rsidP="00E94E13">
      <w:pPr>
        <w:rPr>
          <w:sz w:val="16"/>
        </w:rPr>
      </w:pPr>
      <w:r w:rsidRPr="00294EAE">
        <w:rPr>
          <w:sz w:val="16"/>
        </w:rPr>
        <w:t>In a Jan. 6 op-ed for the Charleston Gazette-Mail, Manchin asserted anew that his vote is the most important in Congress.</w:t>
      </w:r>
    </w:p>
    <w:p w14:paraId="3C55D9C9" w14:textId="77777777" w:rsidR="00E94E13" w:rsidRPr="00294EAE" w:rsidRDefault="00E94E13" w:rsidP="00E94E13">
      <w:pPr>
        <w:rPr>
          <w:sz w:val="16"/>
        </w:rPr>
      </w:pPr>
      <w:r w:rsidRPr="00294EAE">
        <w:rPr>
          <w:rStyle w:val="StyleUnderline"/>
          <w:highlight w:val="yellow"/>
        </w:rPr>
        <w:t>In closing the door on</w:t>
      </w:r>
      <w:r w:rsidRPr="00294EAE">
        <w:rPr>
          <w:sz w:val="16"/>
        </w:rPr>
        <w:t xml:space="preserve"> even </w:t>
      </w:r>
      <w:r w:rsidRPr="00294EAE">
        <w:rPr>
          <w:rStyle w:val="StyleUnderline"/>
        </w:rPr>
        <w:t xml:space="preserve">weakening </w:t>
      </w:r>
      <w:r w:rsidRPr="00294EAE">
        <w:rPr>
          <w:rStyle w:val="StyleUnderline"/>
          <w:highlight w:val="yellow"/>
        </w:rPr>
        <w:t>the</w:t>
      </w:r>
      <w:r w:rsidRPr="00294EAE">
        <w:rPr>
          <w:sz w:val="16"/>
        </w:rPr>
        <w:t xml:space="preserve"> Senate’s </w:t>
      </w:r>
      <w:r w:rsidRPr="00294EAE">
        <w:rPr>
          <w:rStyle w:val="StyleUnderline"/>
          <w:highlight w:val="yellow"/>
        </w:rPr>
        <w:t>filibuster</w:t>
      </w:r>
      <w:r w:rsidRPr="00294EAE">
        <w:rPr>
          <w:sz w:val="16"/>
        </w:rPr>
        <w:t xml:space="preserve"> rule, which requires 60 votes to proceed with legislation, </w:t>
      </w:r>
      <w:r w:rsidRPr="00294EAE">
        <w:rPr>
          <w:rStyle w:val="Emphasis"/>
          <w:highlight w:val="yellow"/>
        </w:rPr>
        <w:t>Manchin narrowed Biden’s agenda</w:t>
      </w:r>
      <w:r w:rsidRPr="00294EAE">
        <w:rPr>
          <w:sz w:val="16"/>
        </w:rPr>
        <w:t xml:space="preserve"> significantly.</w:t>
      </w:r>
    </w:p>
    <w:p w14:paraId="4490C7DD" w14:textId="77777777" w:rsidR="00E94E13" w:rsidRPr="00294EAE" w:rsidRDefault="00E94E13" w:rsidP="00E94E13">
      <w:pPr>
        <w:rPr>
          <w:sz w:val="16"/>
        </w:rPr>
      </w:pPr>
      <w:r w:rsidRPr="00294EAE">
        <w:rPr>
          <w:rStyle w:val="StyleUnderline"/>
        </w:rPr>
        <w:t>Democrats thought that they could persuade him</w:t>
      </w:r>
      <w:r w:rsidRPr="00294EAE">
        <w:rPr>
          <w:sz w:val="16"/>
        </w:rPr>
        <w:t xml:space="preserve"> to weaken it </w:t>
      </w:r>
      <w:r w:rsidRPr="00294EAE">
        <w:rPr>
          <w:rStyle w:val="StyleUnderline"/>
        </w:rPr>
        <w:t>if he witnessed repeated GOP filibusters</w:t>
      </w:r>
      <w:r w:rsidRPr="00294EAE">
        <w:rPr>
          <w:sz w:val="16"/>
        </w:rPr>
        <w:t xml:space="preserve"> and Senate Majority Leader Charles E. Schumer began that effort with votes on May 28 to create a commission to investigate the Jan. 6 riot at the Capitol, and on June 8, on legislation to combat pay discrepancies between men and women that all Republicans opposed.</w:t>
      </w:r>
    </w:p>
    <w:p w14:paraId="01504CF2" w14:textId="77777777" w:rsidR="00E94E13" w:rsidRPr="00294EAE" w:rsidRDefault="00E94E13" w:rsidP="00E94E13">
      <w:pPr>
        <w:rPr>
          <w:sz w:val="16"/>
        </w:rPr>
      </w:pPr>
      <w:r w:rsidRPr="00294EAE">
        <w:rPr>
          <w:sz w:val="16"/>
        </w:rPr>
        <w:t>Schumer plans more such votes this month, including on Democrats’ signature bill to overhaul state elections laws and the campaign finance system, known as S 1. But the congressional staffers who took CQ Roll Call’s poll are skeptical it will make any difference.</w:t>
      </w:r>
    </w:p>
    <w:p w14:paraId="00A4835C" w14:textId="77777777" w:rsidR="00E94E13" w:rsidRPr="00294EAE" w:rsidRDefault="00E94E13" w:rsidP="00E94E13">
      <w:pPr>
        <w:rPr>
          <w:sz w:val="16"/>
        </w:rPr>
      </w:pPr>
      <w:r w:rsidRPr="00294EAE">
        <w:rPr>
          <w:rStyle w:val="StyleUnderline"/>
        </w:rPr>
        <w:t>Not a single</w:t>
      </w:r>
      <w:r w:rsidRPr="00294EAE">
        <w:rPr>
          <w:sz w:val="16"/>
        </w:rPr>
        <w:t xml:space="preserve"> Democratic </w:t>
      </w:r>
      <w:r w:rsidRPr="00294EAE">
        <w:rPr>
          <w:rStyle w:val="StyleUnderline"/>
        </w:rPr>
        <w:t>aide thought senators would eliminate the</w:t>
      </w:r>
      <w:r w:rsidRPr="00294EAE">
        <w:rPr>
          <w:sz w:val="16"/>
        </w:rPr>
        <w:t xml:space="preserve"> legislative </w:t>
      </w:r>
      <w:r w:rsidRPr="00294EAE">
        <w:rPr>
          <w:rStyle w:val="StyleUnderline"/>
        </w:rPr>
        <w:t>filibuster</w:t>
      </w:r>
      <w:r w:rsidRPr="00294EAE">
        <w:rPr>
          <w:sz w:val="16"/>
        </w:rPr>
        <w:t xml:space="preserve">, and just 28 percent of them said they thought the Senate would weaken it, while 59 percent said the Senate would preserve it. Meanwhile, </w:t>
      </w:r>
      <w:r w:rsidRPr="00294EAE">
        <w:rPr>
          <w:rStyle w:val="StyleUnderline"/>
        </w:rPr>
        <w:t>Republicans are confident Manchin will stand his ground</w:t>
      </w:r>
      <w:r w:rsidRPr="00294EAE">
        <w:rPr>
          <w:sz w:val="16"/>
        </w:rPr>
        <w:t xml:space="preserve">, </w:t>
      </w:r>
      <w:r w:rsidRPr="00294EAE">
        <w:rPr>
          <w:rStyle w:val="StyleUnderline"/>
        </w:rPr>
        <w:t>with 84 percent expecting the filibuster rule will remain</w:t>
      </w:r>
      <w:r w:rsidRPr="00294EAE">
        <w:rPr>
          <w:sz w:val="16"/>
        </w:rPr>
        <w:t>.</w:t>
      </w:r>
    </w:p>
    <w:p w14:paraId="425010AD" w14:textId="77777777" w:rsidR="00E94E13" w:rsidRPr="00294EAE" w:rsidRDefault="00E94E13" w:rsidP="00E94E13">
      <w:pPr>
        <w:rPr>
          <w:sz w:val="16"/>
        </w:rPr>
      </w:pPr>
      <w:r w:rsidRPr="00294EAE">
        <w:rPr>
          <w:sz w:val="16"/>
        </w:rPr>
        <w:t xml:space="preserve">Given that, </w:t>
      </w:r>
      <w:r w:rsidRPr="00294EAE">
        <w:rPr>
          <w:rStyle w:val="StyleUnderline"/>
          <w:highlight w:val="yellow"/>
        </w:rPr>
        <w:t>aides</w:t>
      </w:r>
      <w:r w:rsidRPr="00294EAE">
        <w:rPr>
          <w:sz w:val="16"/>
        </w:rPr>
        <w:t xml:space="preserve"> of both parties now </w:t>
      </w:r>
      <w:r w:rsidRPr="00294EAE">
        <w:rPr>
          <w:rStyle w:val="Emphasis"/>
          <w:highlight w:val="yellow"/>
        </w:rPr>
        <w:t>doubt Democrats can enact their elections bill</w:t>
      </w:r>
      <w:r w:rsidRPr="00294EAE">
        <w:rPr>
          <w:sz w:val="16"/>
        </w:rPr>
        <w:t xml:space="preserve"> (passed in the House as HR 1). </w:t>
      </w:r>
      <w:r w:rsidRPr="00294EAE">
        <w:rPr>
          <w:rStyle w:val="Emphasis"/>
          <w:highlight w:val="yellow"/>
        </w:rPr>
        <w:t>Unlike</w:t>
      </w:r>
      <w:r w:rsidRPr="00294EAE">
        <w:rPr>
          <w:rStyle w:val="Emphasis"/>
        </w:rPr>
        <w:t xml:space="preserve"> an </w:t>
      </w:r>
      <w:r w:rsidRPr="00294EAE">
        <w:rPr>
          <w:rStyle w:val="Emphasis"/>
          <w:highlight w:val="yellow"/>
        </w:rPr>
        <w:t>infrastructure</w:t>
      </w:r>
      <w:r w:rsidRPr="00294EAE">
        <w:rPr>
          <w:rStyle w:val="Emphasis"/>
        </w:rPr>
        <w:t xml:space="preserve"> bill, </w:t>
      </w:r>
      <w:r w:rsidRPr="00294EAE">
        <w:rPr>
          <w:rStyle w:val="Emphasis"/>
          <w:highlight w:val="yellow"/>
        </w:rPr>
        <w:t>Democrats cannot use budget reconciliation</w:t>
      </w:r>
      <w:r w:rsidRPr="00294EAE">
        <w:rPr>
          <w:rStyle w:val="Emphasis"/>
        </w:rPr>
        <w:t xml:space="preserve"> </w:t>
      </w:r>
      <w:r w:rsidRPr="00294EAE">
        <w:rPr>
          <w:sz w:val="16"/>
        </w:rPr>
        <w:t xml:space="preserve">rules </w:t>
      </w:r>
      <w:r w:rsidRPr="00294EAE">
        <w:rPr>
          <w:rStyle w:val="Emphasis"/>
          <w:highlight w:val="yellow"/>
        </w:rPr>
        <w:t>to pass it</w:t>
      </w:r>
      <w:r w:rsidRPr="00294EAE">
        <w:rPr>
          <w:sz w:val="16"/>
          <w:highlight w:val="yellow"/>
        </w:rPr>
        <w:t>,</w:t>
      </w:r>
      <w:r w:rsidRPr="00294EAE">
        <w:rPr>
          <w:sz w:val="16"/>
        </w:rPr>
        <w:t xml:space="preserve"> and 69 percent of the Democratic respondents and 95 percent of the Republican ones said it’s dead.</w:t>
      </w:r>
    </w:p>
    <w:p w14:paraId="149CA14A" w14:textId="77777777" w:rsidR="00E94E13" w:rsidRPr="00294EAE" w:rsidRDefault="00E94E13" w:rsidP="00E94E13">
      <w:pPr>
        <w:rPr>
          <w:sz w:val="16"/>
        </w:rPr>
      </w:pPr>
      <w:r w:rsidRPr="00294EAE">
        <w:rPr>
          <w:rStyle w:val="StyleUnderline"/>
          <w:highlight w:val="yellow"/>
        </w:rPr>
        <w:t>The same problem stands in the way of</w:t>
      </w:r>
      <w:r w:rsidRPr="00294EAE">
        <w:rPr>
          <w:rStyle w:val="StyleUnderline"/>
        </w:rPr>
        <w:t xml:space="preserve"> other Democratic priorities</w:t>
      </w:r>
      <w:r w:rsidRPr="00294EAE">
        <w:rPr>
          <w:sz w:val="16"/>
        </w:rPr>
        <w:t xml:space="preserve">. Three in five of the </w:t>
      </w:r>
      <w:r w:rsidRPr="00294EAE">
        <w:rPr>
          <w:rStyle w:val="StyleUnderline"/>
        </w:rPr>
        <w:t xml:space="preserve">aides don’t believe Congress will pass an </w:t>
      </w:r>
      <w:r w:rsidRPr="00294EAE">
        <w:rPr>
          <w:rStyle w:val="StyleUnderline"/>
          <w:highlight w:val="yellow"/>
        </w:rPr>
        <w:t>immigration</w:t>
      </w:r>
      <w:r w:rsidRPr="00294EAE">
        <w:rPr>
          <w:rStyle w:val="StyleUnderline"/>
        </w:rPr>
        <w:t xml:space="preserve"> bill</w:t>
      </w:r>
      <w:r w:rsidRPr="00294EAE">
        <w:rPr>
          <w:sz w:val="16"/>
        </w:rPr>
        <w:t xml:space="preserve"> with fewer than 3 in 10 expecting it will.</w:t>
      </w:r>
    </w:p>
    <w:p w14:paraId="57E45658" w14:textId="77777777" w:rsidR="00E94E13" w:rsidRPr="00294EAE" w:rsidRDefault="00E94E13" w:rsidP="00E94E13">
      <w:pPr>
        <w:rPr>
          <w:sz w:val="16"/>
        </w:rPr>
      </w:pPr>
      <w:r w:rsidRPr="00294EAE">
        <w:rPr>
          <w:rStyle w:val="StyleUnderline"/>
        </w:rPr>
        <w:t xml:space="preserve">The aides see the odds of a </w:t>
      </w:r>
      <w:r w:rsidRPr="00294EAE">
        <w:rPr>
          <w:rStyle w:val="StyleUnderline"/>
          <w:highlight w:val="yellow"/>
        </w:rPr>
        <w:t>gun control</w:t>
      </w:r>
      <w:r w:rsidRPr="00294EAE">
        <w:rPr>
          <w:rStyle w:val="StyleUnderline"/>
        </w:rPr>
        <w:t xml:space="preserve"> measure as even worse</w:t>
      </w:r>
      <w:r w:rsidRPr="00294EAE">
        <w:rPr>
          <w:sz w:val="16"/>
        </w:rPr>
        <w:t>, with 73 percent saying it’s somewhat or very unlikely and only 17 percent of the view that it’s somewhat or very likely. On June 9, Texas GOP Sen. John Cornyn said his talks on guns with Connecticut Democratic Sen. Christopher S. Murphy had broken down, while the Democratic lead on immigration, Senate Majority Whip Richard J. Durbin of Illinois, is not near an agreement with Republicans.</w:t>
      </w:r>
    </w:p>
    <w:p w14:paraId="6DD14C3A" w14:textId="77777777" w:rsidR="00E94E13" w:rsidRPr="00294EAE" w:rsidRDefault="00E94E13" w:rsidP="00E94E13">
      <w:pPr>
        <w:rPr>
          <w:rStyle w:val="StyleUnderline"/>
        </w:rPr>
      </w:pPr>
      <w:r w:rsidRPr="00294EAE">
        <w:rPr>
          <w:sz w:val="16"/>
        </w:rPr>
        <w:t xml:space="preserve">The aides who took CQ Roll Call’s poll did say they expected their Democratic and Republican bosses to come to terms on </w:t>
      </w:r>
      <w:r w:rsidRPr="00294EAE">
        <w:rPr>
          <w:rStyle w:val="StyleUnderline"/>
        </w:rPr>
        <w:t xml:space="preserve">a bill to overhaul </w:t>
      </w:r>
      <w:r w:rsidRPr="00294EAE">
        <w:rPr>
          <w:rStyle w:val="StyleUnderline"/>
          <w:highlight w:val="yellow"/>
        </w:rPr>
        <w:t>police practices</w:t>
      </w:r>
      <w:r w:rsidRPr="00294EAE">
        <w:rPr>
          <w:sz w:val="16"/>
        </w:rPr>
        <w:t xml:space="preserve">. But that now </w:t>
      </w:r>
      <w:r w:rsidRPr="00294EAE">
        <w:rPr>
          <w:rStyle w:val="StyleUnderline"/>
        </w:rPr>
        <w:t>looks less likely, as Republicans</w:t>
      </w:r>
      <w:r w:rsidRPr="00294EAE">
        <w:rPr>
          <w:sz w:val="16"/>
        </w:rPr>
        <w:t xml:space="preserve"> and groups representing law enforcement officers </w:t>
      </w:r>
      <w:r w:rsidRPr="00294EAE">
        <w:rPr>
          <w:rStyle w:val="StyleUnderline"/>
        </w:rPr>
        <w:t>have rejected draft language.</w:t>
      </w:r>
    </w:p>
    <w:p w14:paraId="11663A3E" w14:textId="77777777" w:rsidR="00E94E13" w:rsidRPr="00294EAE" w:rsidRDefault="00E94E13" w:rsidP="00E94E13">
      <w:pPr>
        <w:rPr>
          <w:sz w:val="16"/>
        </w:rPr>
      </w:pPr>
      <w:r w:rsidRPr="00294EAE">
        <w:rPr>
          <w:sz w:val="16"/>
        </w:rPr>
        <w:t>Biden’s second big ask, a $1.8 trillion bill to expand child care, make community college free, increase paid leave for workers and boost taxes on the wealthy, also faces tough sledding.</w:t>
      </w:r>
    </w:p>
    <w:p w14:paraId="19D52907" w14:textId="77777777" w:rsidR="00E94E13" w:rsidRPr="00294EAE" w:rsidRDefault="00E94E13" w:rsidP="00E94E13">
      <w:pPr>
        <w:rPr>
          <w:sz w:val="16"/>
        </w:rPr>
      </w:pPr>
      <w:r w:rsidRPr="00294EAE">
        <w:rPr>
          <w:sz w:val="16"/>
        </w:rPr>
        <w:t>More than half of the aides think Congress will not pass it. A narrow Democratic plurality is holding out hope it will, but with slight to significant reductions in its scope.</w:t>
      </w:r>
    </w:p>
    <w:p w14:paraId="2193B67B" w14:textId="77777777" w:rsidR="00E94E13" w:rsidRPr="00294EAE" w:rsidRDefault="00E94E13" w:rsidP="00E94E13">
      <w:pPr>
        <w:rPr>
          <w:sz w:val="16"/>
        </w:rPr>
      </w:pPr>
      <w:r w:rsidRPr="00294EAE">
        <w:rPr>
          <w:rStyle w:val="Emphasis"/>
          <w:highlight w:val="yellow"/>
        </w:rPr>
        <w:t>Schumer</w:t>
      </w:r>
      <w:r w:rsidRPr="00294EAE">
        <w:rPr>
          <w:sz w:val="16"/>
        </w:rPr>
        <w:t xml:space="preserve"> said on June 8 that he now </w:t>
      </w:r>
      <w:r w:rsidRPr="00294EAE">
        <w:rPr>
          <w:rStyle w:val="Emphasis"/>
          <w:highlight w:val="yellow"/>
        </w:rPr>
        <w:t>foresees</w:t>
      </w:r>
      <w:r w:rsidRPr="00294EAE">
        <w:rPr>
          <w:sz w:val="16"/>
        </w:rPr>
        <w:t xml:space="preserve"> the possibility of a two-track process for Biden’s big bills this year, with both a bipartisan offering and </w:t>
      </w:r>
      <w:r w:rsidRPr="00294EAE">
        <w:rPr>
          <w:rStyle w:val="Emphasis"/>
          <w:highlight w:val="yellow"/>
        </w:rPr>
        <w:t>a reconciliation measure</w:t>
      </w:r>
      <w:r w:rsidRPr="00294EAE">
        <w:rPr>
          <w:sz w:val="16"/>
          <w:highlight w:val="yellow"/>
        </w:rPr>
        <w:t>.</w:t>
      </w:r>
    </w:p>
    <w:p w14:paraId="3ACC445B" w14:textId="77777777" w:rsidR="00E94E13" w:rsidRPr="00294EAE" w:rsidRDefault="00E94E13" w:rsidP="00E94E13">
      <w:pPr>
        <w:rPr>
          <w:sz w:val="16"/>
        </w:rPr>
      </w:pPr>
      <w:r w:rsidRPr="00294EAE">
        <w:rPr>
          <w:sz w:val="16"/>
        </w:rPr>
        <w:t xml:space="preserve">If Biden’s American Families Plan has any hope, </w:t>
      </w:r>
      <w:r w:rsidRPr="00294EAE">
        <w:rPr>
          <w:rStyle w:val="StyleUnderline"/>
        </w:rPr>
        <w:t>it will</w:t>
      </w:r>
      <w:r w:rsidRPr="00294EAE">
        <w:rPr>
          <w:sz w:val="16"/>
        </w:rPr>
        <w:t xml:space="preserve"> likely </w:t>
      </w:r>
      <w:r w:rsidRPr="00294EAE">
        <w:rPr>
          <w:rStyle w:val="StyleUnderline"/>
        </w:rPr>
        <w:t xml:space="preserve">need to move </w:t>
      </w:r>
      <w:r w:rsidRPr="00294EAE">
        <w:rPr>
          <w:rStyle w:val="StyleUnderline"/>
          <w:highlight w:val="yellow"/>
        </w:rPr>
        <w:t>this year</w:t>
      </w:r>
      <w:r w:rsidRPr="00294EAE">
        <w:rPr>
          <w:sz w:val="16"/>
        </w:rPr>
        <w:t>. As last year’s debates over coronavirus relief demonstrated, Democratic moderates grow skittish about government largesse as Election Day approaches. Recall that 14 House Democrats voted “no” last May on their party’s $3 trillion coronavirus relief proposal. When Speaker Nancy Pelosi brought up a reduced $2.2 trillion version in October, the number of defectors grew to 18. </w:t>
      </w:r>
    </w:p>
    <w:p w14:paraId="49672F53" w14:textId="77777777" w:rsidR="00E94E13" w:rsidRDefault="00E94E13" w:rsidP="00E94E13"/>
    <w:p w14:paraId="168F5BF2" w14:textId="77777777" w:rsidR="00E94E13" w:rsidRDefault="00E94E13" w:rsidP="00E94E13">
      <w:pPr>
        <w:pStyle w:val="Heading4"/>
      </w:pPr>
      <w:r>
        <w:t>4---Top Democrats are united behind reconciliation</w:t>
      </w:r>
    </w:p>
    <w:p w14:paraId="14C70FC2" w14:textId="77777777" w:rsidR="00E94E13" w:rsidRPr="0050118A" w:rsidRDefault="00E94E13" w:rsidP="00E94E13">
      <w:r w:rsidRPr="0050118A">
        <w:t xml:space="preserve">Emily </w:t>
      </w:r>
      <w:r w:rsidRPr="0050118A">
        <w:rPr>
          <w:rStyle w:val="Style13ptBold"/>
        </w:rPr>
        <w:t>Cochrane and</w:t>
      </w:r>
      <w:r w:rsidRPr="0050118A">
        <w:t xml:space="preserve"> Jonathan </w:t>
      </w:r>
      <w:r w:rsidRPr="0050118A">
        <w:rPr>
          <w:rStyle w:val="Style13ptBold"/>
        </w:rPr>
        <w:t>Weisman 06/15</w:t>
      </w:r>
      <w:r>
        <w:t>/21</w:t>
      </w:r>
      <w:r w:rsidRPr="0050118A">
        <w:t>, reporter in the Washington bureau of The New York Times, congressional correspondent for the NYT, 06/15/21, Democrats Vow to Push Their Own Infrastructure Plan as Talks Drag On</w:t>
      </w:r>
      <w:r>
        <w:t xml:space="preserve">, </w:t>
      </w:r>
      <w:r w:rsidRPr="0050118A">
        <w:t>https://www.nytimes.com/2021/06/15/us/politics/democrats-infrastructure.html</w:t>
      </w:r>
    </w:p>
    <w:p w14:paraId="33B44BD6" w14:textId="77777777" w:rsidR="00E94E13" w:rsidRPr="00C90B44" w:rsidRDefault="00E94E13" w:rsidP="00E94E13">
      <w:pPr>
        <w:rPr>
          <w:sz w:val="16"/>
        </w:rPr>
      </w:pPr>
      <w:r w:rsidRPr="00C90B44">
        <w:rPr>
          <w:sz w:val="16"/>
        </w:rPr>
        <w:t xml:space="preserve">WASHINGTON — </w:t>
      </w:r>
      <w:r w:rsidRPr="00C90B44">
        <w:rPr>
          <w:rStyle w:val="Emphasis"/>
          <w:highlight w:val="yellow"/>
        </w:rPr>
        <w:t>Top</w:t>
      </w:r>
      <w:r w:rsidRPr="00C90B44">
        <w:rPr>
          <w:sz w:val="16"/>
        </w:rPr>
        <w:t xml:space="preserve"> Senate </w:t>
      </w:r>
      <w:r w:rsidRPr="00C90B44">
        <w:rPr>
          <w:rStyle w:val="Emphasis"/>
          <w:highlight w:val="yellow"/>
        </w:rPr>
        <w:t>Democrats vowed</w:t>
      </w:r>
      <w:r w:rsidRPr="00C90B44">
        <w:rPr>
          <w:sz w:val="16"/>
        </w:rPr>
        <w:t xml:space="preserve"> on Tuesday </w:t>
      </w:r>
      <w:r w:rsidRPr="00C90B44">
        <w:rPr>
          <w:rStyle w:val="Emphasis"/>
          <w:highlight w:val="yellow"/>
        </w:rPr>
        <w:t>to steer around Republican opposition</w:t>
      </w:r>
      <w:r w:rsidRPr="00C90B44">
        <w:rPr>
          <w:sz w:val="16"/>
          <w:highlight w:val="yellow"/>
        </w:rPr>
        <w:t xml:space="preserve"> </w:t>
      </w:r>
      <w:r w:rsidRPr="00C90B44">
        <w:rPr>
          <w:rStyle w:val="StyleUnderline"/>
          <w:highlight w:val="yellow"/>
        </w:rPr>
        <w:t>and press forward with</w:t>
      </w:r>
      <w:r w:rsidRPr="00D71DDB">
        <w:rPr>
          <w:rStyle w:val="StyleUnderline"/>
        </w:rPr>
        <w:t xml:space="preserve"> </w:t>
      </w:r>
      <w:r w:rsidRPr="00D71DDB">
        <w:rPr>
          <w:rStyle w:val="Emphasis"/>
        </w:rPr>
        <w:t>their own ambitious package of</w:t>
      </w:r>
      <w:r w:rsidRPr="00C90B44">
        <w:rPr>
          <w:sz w:val="16"/>
        </w:rPr>
        <w:t xml:space="preserve"> tax increases and public works programs, continuing a parallel track even as the White House and a bipartisan group of senators reached for a compromise </w:t>
      </w:r>
      <w:r w:rsidRPr="00C90B44">
        <w:rPr>
          <w:rStyle w:val="Emphasis"/>
          <w:highlight w:val="yellow"/>
        </w:rPr>
        <w:t>infrastructure</w:t>
      </w:r>
      <w:r w:rsidRPr="00C90B44">
        <w:rPr>
          <w:sz w:val="16"/>
        </w:rPr>
        <w:t xml:space="preserve"> plan aimed at drawing support from both parties.</w:t>
      </w:r>
    </w:p>
    <w:p w14:paraId="26CE19B9" w14:textId="77777777" w:rsidR="00E94E13" w:rsidRPr="00C90B44" w:rsidRDefault="00E94E13" w:rsidP="00E94E13">
      <w:pPr>
        <w:rPr>
          <w:sz w:val="16"/>
        </w:rPr>
      </w:pPr>
      <w:r w:rsidRPr="00C90B44">
        <w:rPr>
          <w:sz w:val="16"/>
        </w:rPr>
        <w:t xml:space="preserve">Members of </w:t>
      </w:r>
      <w:r w:rsidRPr="00C90B44">
        <w:rPr>
          <w:rStyle w:val="StyleUnderline"/>
          <w:highlight w:val="yellow"/>
        </w:rPr>
        <w:t>the bipartisan group</w:t>
      </w:r>
      <w:r w:rsidRPr="00C90B44">
        <w:rPr>
          <w:sz w:val="16"/>
        </w:rPr>
        <w:t xml:space="preserve">, five Republicans and five Democrats, briefed their colleagues on their blueprint for an emerging proposal that is expected to total about $1.2 trillion over eight years, roughly half of that new spending, for roads, bridges and other physical infrastructure. But the plan </w:t>
      </w:r>
      <w:r w:rsidRPr="00C90B44">
        <w:rPr>
          <w:rStyle w:val="StyleUnderline"/>
          <w:highlight w:val="yellow"/>
        </w:rPr>
        <w:t>was</w:t>
      </w:r>
      <w:r w:rsidRPr="002634E5">
        <w:rPr>
          <w:rStyle w:val="StyleUnderline"/>
        </w:rPr>
        <w:t xml:space="preserve"> already </w:t>
      </w:r>
      <w:r w:rsidRPr="00C90B44">
        <w:rPr>
          <w:rStyle w:val="StyleUnderline"/>
          <w:highlight w:val="yellow"/>
        </w:rPr>
        <w:t>drawing fire from liberal Democrats</w:t>
      </w:r>
      <w:r w:rsidRPr="002634E5">
        <w:rPr>
          <w:rStyle w:val="StyleUnderline"/>
        </w:rPr>
        <w:t xml:space="preserve"> who dismissed it as inadequate and misguided</w:t>
      </w:r>
      <w:r w:rsidRPr="00C90B44">
        <w:rPr>
          <w:sz w:val="16"/>
        </w:rPr>
        <w:t>, with some openly urging their leaders to abandon the talks in favor of legislation that reflected more of President Biden’s priorities.</w:t>
      </w:r>
    </w:p>
    <w:p w14:paraId="4BBDA4E6" w14:textId="77777777" w:rsidR="00E94E13" w:rsidRPr="00C90B44" w:rsidRDefault="00E94E13" w:rsidP="00E94E13">
      <w:pPr>
        <w:rPr>
          <w:sz w:val="16"/>
        </w:rPr>
      </w:pPr>
      <w:r w:rsidRPr="00C90B44">
        <w:rPr>
          <w:sz w:val="16"/>
        </w:rPr>
        <w:t>Democratic leaders do not appear ready to do so, at least not yet. Steve Ricchetti, a senior adviser to Mr. Biden, privately told House Democrats on Tuesday that the White House would give the bipartisan talks at least another week before assessing the likelihood of a deal.</w:t>
      </w:r>
    </w:p>
    <w:p w14:paraId="456BEB77" w14:textId="77777777" w:rsidR="00E94E13" w:rsidRPr="00C90B44" w:rsidRDefault="00E94E13" w:rsidP="00E94E13">
      <w:pPr>
        <w:rPr>
          <w:sz w:val="16"/>
        </w:rPr>
      </w:pPr>
      <w:r w:rsidRPr="00C90B44">
        <w:rPr>
          <w:sz w:val="16"/>
        </w:rPr>
        <w:t xml:space="preserve">But Senator Chuck </w:t>
      </w:r>
      <w:r w:rsidRPr="00C90B44">
        <w:rPr>
          <w:rStyle w:val="Emphasis"/>
          <w:highlight w:val="yellow"/>
        </w:rPr>
        <w:t>Schumer</w:t>
      </w:r>
      <w:r w:rsidRPr="00C90B44">
        <w:rPr>
          <w:sz w:val="16"/>
        </w:rPr>
        <w:t xml:space="preserve"> of New York, the majority leader, </w:t>
      </w:r>
      <w:r w:rsidRPr="00C90B44">
        <w:rPr>
          <w:rStyle w:val="Emphasis"/>
          <w:highlight w:val="yellow"/>
        </w:rPr>
        <w:t>made it clear that Democrats would not wait to move forward on a</w:t>
      </w:r>
      <w:r w:rsidRPr="00C90B44">
        <w:rPr>
          <w:sz w:val="16"/>
        </w:rPr>
        <w:t xml:space="preserve"> parallel track with a </w:t>
      </w:r>
      <w:r w:rsidRPr="00C90B44">
        <w:rPr>
          <w:rStyle w:val="Emphasis"/>
          <w:highlight w:val="yellow"/>
        </w:rPr>
        <w:t>more expansive package</w:t>
      </w:r>
      <w:r w:rsidRPr="00C90B44">
        <w:rPr>
          <w:sz w:val="16"/>
          <w:highlight w:val="yellow"/>
        </w:rPr>
        <w:t xml:space="preserve"> </w:t>
      </w:r>
      <w:r w:rsidRPr="00C90B44">
        <w:rPr>
          <w:rStyle w:val="StyleUnderline"/>
          <w:highlight w:val="yellow"/>
        </w:rPr>
        <w:t>that includes</w:t>
      </w:r>
      <w:r w:rsidRPr="002634E5">
        <w:rPr>
          <w:rStyle w:val="StyleUnderline"/>
        </w:rPr>
        <w:t xml:space="preserve"> tax increases on corporations</w:t>
      </w:r>
      <w:r w:rsidRPr="00C90B44">
        <w:rPr>
          <w:sz w:val="16"/>
        </w:rPr>
        <w:t xml:space="preserve"> and wealthy individuals, </w:t>
      </w:r>
      <w:r w:rsidRPr="002634E5">
        <w:rPr>
          <w:rStyle w:val="StyleUnderline"/>
        </w:rPr>
        <w:t xml:space="preserve">as well as what they are calling “human infrastructure” </w:t>
      </w:r>
      <w:r w:rsidRPr="00C90B44">
        <w:rPr>
          <w:rStyle w:val="StyleUnderline"/>
          <w:highlight w:val="yellow"/>
        </w:rPr>
        <w:t>programs</w:t>
      </w:r>
      <w:r w:rsidRPr="002634E5">
        <w:rPr>
          <w:rStyle w:val="StyleUnderline"/>
        </w:rPr>
        <w:t xml:space="preserve"> such as those </w:t>
      </w:r>
      <w:r w:rsidRPr="00C90B44">
        <w:rPr>
          <w:rStyle w:val="StyleUnderline"/>
          <w:highlight w:val="yellow"/>
        </w:rPr>
        <w:t xml:space="preserve">to combat </w:t>
      </w:r>
      <w:r w:rsidRPr="00C90B44">
        <w:rPr>
          <w:rStyle w:val="Emphasis"/>
          <w:highlight w:val="yellow"/>
        </w:rPr>
        <w:t>climate change</w:t>
      </w:r>
      <w:r w:rsidRPr="00C90B44">
        <w:rPr>
          <w:sz w:val="16"/>
        </w:rPr>
        <w:t xml:space="preserve"> and support caregiving. </w:t>
      </w:r>
      <w:r w:rsidRPr="002634E5">
        <w:rPr>
          <w:rStyle w:val="StyleUnderline"/>
        </w:rPr>
        <w:t>With Republicans uniformly opposed</w:t>
      </w:r>
      <w:r w:rsidRPr="00C90B44">
        <w:rPr>
          <w:sz w:val="16"/>
        </w:rPr>
        <w:t xml:space="preserve">, </w:t>
      </w:r>
      <w:r w:rsidRPr="00C90B44">
        <w:rPr>
          <w:rStyle w:val="StyleUnderline"/>
          <w:highlight w:val="yellow"/>
        </w:rPr>
        <w:t>doing so would require</w:t>
      </w:r>
      <w:r w:rsidRPr="002634E5">
        <w:rPr>
          <w:rStyle w:val="StyleUnderline"/>
        </w:rPr>
        <w:t xml:space="preserve"> using t</w:t>
      </w:r>
      <w:r w:rsidRPr="00C90B44">
        <w:rPr>
          <w:sz w:val="16"/>
        </w:rPr>
        <w:t xml:space="preserve">he fast-track budget process known as </w:t>
      </w:r>
      <w:r w:rsidRPr="00C90B44">
        <w:rPr>
          <w:rStyle w:val="Emphasis"/>
          <w:highlight w:val="yellow"/>
        </w:rPr>
        <w:t>reconciliation</w:t>
      </w:r>
      <w:r w:rsidRPr="00C90B44">
        <w:rPr>
          <w:sz w:val="16"/>
        </w:rPr>
        <w:t xml:space="preserve">, </w:t>
      </w:r>
      <w:r w:rsidRPr="002634E5">
        <w:rPr>
          <w:rStyle w:val="StyleUnderline"/>
        </w:rPr>
        <w:t>which shields fiscal measures from filibusters</w:t>
      </w:r>
      <w:r w:rsidRPr="00C90B44">
        <w:rPr>
          <w:sz w:val="16"/>
        </w:rPr>
        <w:t>, allowing them to pass with a simple majority vote.</w:t>
      </w:r>
    </w:p>
    <w:p w14:paraId="5834FAE3" w14:textId="77777777" w:rsidR="00E94E13" w:rsidRPr="00C90B44" w:rsidRDefault="00E94E13" w:rsidP="00E94E13">
      <w:pPr>
        <w:rPr>
          <w:sz w:val="16"/>
        </w:rPr>
      </w:pPr>
      <w:r w:rsidRPr="00C90B44">
        <w:rPr>
          <w:sz w:val="16"/>
        </w:rPr>
        <w:t>“There are members with very justified views, whatever you can do bipartisan, we should try,” Mr. Schumer said, adding that he hoped to advance both a bipartisan infrastructure proposal and the budget blueprint in July. “But alongside that is the view that that won’t be enough.”</w:t>
      </w:r>
    </w:p>
    <w:p w14:paraId="0389BB53" w14:textId="77777777" w:rsidR="00E94E13" w:rsidRPr="00C90B44" w:rsidRDefault="00E94E13" w:rsidP="00E94E13">
      <w:pPr>
        <w:rPr>
          <w:sz w:val="16"/>
        </w:rPr>
      </w:pPr>
      <w:r w:rsidRPr="00C90B44">
        <w:rPr>
          <w:sz w:val="16"/>
        </w:rPr>
        <w:t>Using reconciliation would require nearly every House Democrat and all 50 senators who caucus with Democrats to remain united, and some liberal lawmakers worry that any bipartisan deal could sap the support needed to do so.</w:t>
      </w:r>
    </w:p>
    <w:p w14:paraId="55E3FEFF" w14:textId="77777777" w:rsidR="00E94E13" w:rsidRPr="00A60324" w:rsidRDefault="00E94E13" w:rsidP="00E94E13">
      <w:pPr>
        <w:rPr>
          <w:rStyle w:val="StyleUnderline"/>
        </w:rPr>
      </w:pPr>
      <w:r w:rsidRPr="00C90B44">
        <w:rPr>
          <w:sz w:val="16"/>
        </w:rPr>
        <w:t xml:space="preserve">Mr. </w:t>
      </w:r>
      <w:r w:rsidRPr="00C90B44">
        <w:rPr>
          <w:rStyle w:val="StyleUnderline"/>
          <w:highlight w:val="yellow"/>
        </w:rPr>
        <w:t>Schumer is set to</w:t>
      </w:r>
      <w:r w:rsidRPr="00C90B44">
        <w:rPr>
          <w:sz w:val="16"/>
        </w:rPr>
        <w:t xml:space="preserve"> convene the 11 Democrats on the Budget Committee on Wednesday in part to discuss the work of </w:t>
      </w:r>
      <w:r w:rsidRPr="00C90B44">
        <w:rPr>
          <w:rStyle w:val="Emphasis"/>
          <w:highlight w:val="yellow"/>
        </w:rPr>
        <w:t>start</w:t>
      </w:r>
      <w:r w:rsidRPr="00C90B44">
        <w:rPr>
          <w:sz w:val="16"/>
        </w:rPr>
        <w:t xml:space="preserve">ing </w:t>
      </w:r>
      <w:r w:rsidRPr="00C90B44">
        <w:rPr>
          <w:rStyle w:val="Emphasis"/>
          <w:highlight w:val="yellow"/>
        </w:rPr>
        <w:t>the reconciliation process</w:t>
      </w:r>
      <w:r w:rsidRPr="00C90B44">
        <w:rPr>
          <w:sz w:val="16"/>
        </w:rPr>
        <w:t xml:space="preserve">, according to a senior Democratic aide who disclosed the plans on the condition of anonymity. </w:t>
      </w:r>
      <w:r w:rsidRPr="00C90B44">
        <w:rPr>
          <w:rStyle w:val="StyleUnderline"/>
          <w:highlight w:val="yellow"/>
        </w:rPr>
        <w:t>Committee staff members have already begun work on the legislation</w:t>
      </w:r>
      <w:r w:rsidRPr="00A60324">
        <w:rPr>
          <w:rStyle w:val="StyleUnderline"/>
        </w:rPr>
        <w:t xml:space="preserve"> needed to trigger the process.</w:t>
      </w:r>
    </w:p>
    <w:p w14:paraId="26BA5E0C" w14:textId="77777777" w:rsidR="00E94E13" w:rsidRPr="00C90B44" w:rsidRDefault="00E94E13" w:rsidP="00E94E13">
      <w:pPr>
        <w:rPr>
          <w:sz w:val="16"/>
        </w:rPr>
      </w:pPr>
      <w:r w:rsidRPr="00C90B44">
        <w:rPr>
          <w:sz w:val="16"/>
        </w:rPr>
        <w:t>“There are large numbers of people in our caucus — and I sympathize with this — who will not vote for a bipartisan bill unless they’re quite certain what’s going to be in reconciliation,” Mr. Schumer said.</w:t>
      </w:r>
    </w:p>
    <w:p w14:paraId="56B6AAEE" w14:textId="77777777" w:rsidR="00E94E13" w:rsidRPr="00C90B44" w:rsidRDefault="00E94E13" w:rsidP="00E94E13">
      <w:pPr>
        <w:rPr>
          <w:sz w:val="16"/>
        </w:rPr>
      </w:pPr>
      <w:r w:rsidRPr="00C90B44">
        <w:rPr>
          <w:sz w:val="16"/>
        </w:rPr>
        <w:t>The mounting bill of particulars against a hoped-for bipartisan deal is lengthy, particularly among Democrats eager to keep promises to the voters who delivered them control of Congress and the White House and enact policy provisions that have long been rejected by Republicans.</w:t>
      </w:r>
    </w:p>
    <w:p w14:paraId="38C84B9F" w14:textId="77777777" w:rsidR="00E94E13" w:rsidRPr="00C90B44" w:rsidRDefault="00E94E13" w:rsidP="00E94E13">
      <w:pPr>
        <w:rPr>
          <w:sz w:val="16"/>
        </w:rPr>
      </w:pPr>
      <w:r w:rsidRPr="00C90B44">
        <w:rPr>
          <w:sz w:val="16"/>
        </w:rPr>
        <w:t xml:space="preserve">“If they choose the obstruction pathway, then </w:t>
      </w:r>
      <w:r w:rsidRPr="00C90B44">
        <w:rPr>
          <w:rStyle w:val="Emphasis"/>
          <w:highlight w:val="yellow"/>
        </w:rPr>
        <w:t>we’re prepared to do what is necessary</w:t>
      </w:r>
      <w:r w:rsidRPr="00C90B44">
        <w:rPr>
          <w:sz w:val="16"/>
        </w:rPr>
        <w:t xml:space="preserve">” </w:t>
      </w:r>
      <w:r w:rsidRPr="00936BE0">
        <w:rPr>
          <w:rStyle w:val="StyleUnderline"/>
        </w:rPr>
        <w:t>to pass</w:t>
      </w:r>
      <w:r w:rsidRPr="00C90B44">
        <w:rPr>
          <w:sz w:val="16"/>
        </w:rPr>
        <w:t xml:space="preserve"> Mr. </w:t>
      </w:r>
      <w:r w:rsidRPr="00936BE0">
        <w:rPr>
          <w:rStyle w:val="StyleUnderline"/>
        </w:rPr>
        <w:t>Biden’s plan</w:t>
      </w:r>
      <w:r w:rsidRPr="00C90B44">
        <w:rPr>
          <w:sz w:val="16"/>
        </w:rPr>
        <w:t xml:space="preserve">, Representative Hakeem Jeffries of New York, a member of House </w:t>
      </w:r>
      <w:r w:rsidRPr="00C90B44">
        <w:rPr>
          <w:rStyle w:val="StyleUnderline"/>
          <w:highlight w:val="yellow"/>
        </w:rPr>
        <w:t>Democratic leadership, said</w:t>
      </w:r>
      <w:r w:rsidRPr="00C90B44">
        <w:rPr>
          <w:sz w:val="16"/>
        </w:rPr>
        <w:t xml:space="preserve"> of Republicans.</w:t>
      </w:r>
    </w:p>
    <w:p w14:paraId="7709E076" w14:textId="77777777" w:rsidR="00E94E13" w:rsidRDefault="00E94E13" w:rsidP="00E94E13"/>
    <w:p w14:paraId="50F4F691" w14:textId="77777777" w:rsidR="00E94E13" w:rsidRDefault="00E94E13" w:rsidP="00E94E13"/>
    <w:p w14:paraId="60A40180" w14:textId="77777777" w:rsidR="00E94E13" w:rsidRDefault="00E94E13" w:rsidP="00E94E13">
      <w:pPr>
        <w:pStyle w:val="Heading4"/>
      </w:pPr>
      <w:r>
        <w:t>5---The 2-track strategy gives them political maneuverability</w:t>
      </w:r>
    </w:p>
    <w:p w14:paraId="0EDA69C3" w14:textId="77777777" w:rsidR="00E94E13" w:rsidRPr="00904C86" w:rsidRDefault="00E94E13" w:rsidP="00E94E13">
      <w:r w:rsidRPr="00904C86">
        <w:t xml:space="preserve">Victor </w:t>
      </w:r>
      <w:r w:rsidRPr="00904C86">
        <w:rPr>
          <w:rStyle w:val="Style13ptBold"/>
        </w:rPr>
        <w:t>Reklaitis 06/17</w:t>
      </w:r>
      <w:r w:rsidRPr="00904C86">
        <w:t>/21, MarketWatch's Money &amp; Politics reporter, 06/17/21, Momentum grows for 2-step strategy on infrastructure, as 11 Republican senators back bipartisan plan</w:t>
      </w:r>
      <w:r>
        <w:t xml:space="preserve">, </w:t>
      </w:r>
      <w:r w:rsidRPr="00904C86">
        <w:t>https://www.marketwatch.com/story/momentum-grows-for-2-step-strategy-on-infrastructure-as-11-republican-senators-back-bipartisan-plan-11623941980</w:t>
      </w:r>
    </w:p>
    <w:p w14:paraId="6C1824A5" w14:textId="77777777" w:rsidR="00E94E13" w:rsidRPr="00AA4EFF" w:rsidRDefault="00E94E13" w:rsidP="00E94E13">
      <w:pPr>
        <w:rPr>
          <w:sz w:val="16"/>
        </w:rPr>
      </w:pPr>
      <w:r w:rsidRPr="00AA4EFF">
        <w:rPr>
          <w:sz w:val="16"/>
        </w:rPr>
        <w:t xml:space="preserve">A bipartisan group of U.S. </w:t>
      </w:r>
      <w:r w:rsidRPr="00AA4EFF">
        <w:rPr>
          <w:rStyle w:val="StyleUnderline"/>
          <w:highlight w:val="yellow"/>
        </w:rPr>
        <w:t>senators</w:t>
      </w:r>
      <w:r w:rsidRPr="008A438F">
        <w:rPr>
          <w:rStyle w:val="StyleUnderline"/>
        </w:rPr>
        <w:t xml:space="preserve"> that’s </w:t>
      </w:r>
      <w:r w:rsidRPr="00AA4EFF">
        <w:rPr>
          <w:rStyle w:val="StyleUnderline"/>
          <w:highlight w:val="yellow"/>
        </w:rPr>
        <w:t>working</w:t>
      </w:r>
      <w:r w:rsidRPr="00AA4EFF">
        <w:rPr>
          <w:sz w:val="16"/>
        </w:rPr>
        <w:t xml:space="preserve"> to make a deal </w:t>
      </w:r>
      <w:r w:rsidRPr="00AA4EFF">
        <w:rPr>
          <w:rStyle w:val="Emphasis"/>
          <w:highlight w:val="yellow"/>
        </w:rPr>
        <w:t>on infrastructure</w:t>
      </w:r>
      <w:r w:rsidRPr="00AA4EFF">
        <w:rPr>
          <w:sz w:val="16"/>
        </w:rPr>
        <w:t xml:space="preserve"> with President Joe Biden’s administration </w:t>
      </w:r>
      <w:r w:rsidRPr="008A438F">
        <w:rPr>
          <w:rStyle w:val="Emphasis"/>
        </w:rPr>
        <w:t xml:space="preserve">has </w:t>
      </w:r>
      <w:r w:rsidRPr="00AA4EFF">
        <w:rPr>
          <w:rStyle w:val="Emphasis"/>
          <w:highlight w:val="yellow"/>
        </w:rPr>
        <w:t>made progress</w:t>
      </w:r>
      <w:r w:rsidRPr="00AA4EFF">
        <w:rPr>
          <w:sz w:val="16"/>
        </w:rPr>
        <w:t xml:space="preserve">, </w:t>
      </w:r>
      <w:r w:rsidRPr="00AA4EFF">
        <w:rPr>
          <w:rStyle w:val="StyleUnderline"/>
          <w:highlight w:val="yellow"/>
        </w:rPr>
        <w:t>as their ranks</w:t>
      </w:r>
      <w:r w:rsidRPr="00AA4EFF">
        <w:rPr>
          <w:sz w:val="16"/>
        </w:rPr>
        <w:t xml:space="preserve"> </w:t>
      </w:r>
      <w:r w:rsidRPr="008A438F">
        <w:rPr>
          <w:rStyle w:val="StyleUnderline"/>
        </w:rPr>
        <w:t>late Wednesday</w:t>
      </w:r>
      <w:r w:rsidRPr="00AA4EFF">
        <w:rPr>
          <w:sz w:val="16"/>
        </w:rPr>
        <w:t xml:space="preserve"> </w:t>
      </w:r>
      <w:r w:rsidRPr="00AA4EFF">
        <w:rPr>
          <w:rStyle w:val="StyleUnderline"/>
          <w:highlight w:val="yellow"/>
        </w:rPr>
        <w:t>swelled to 21 senators</w:t>
      </w:r>
      <w:r w:rsidRPr="00AA4EFF">
        <w:rPr>
          <w:sz w:val="16"/>
        </w:rPr>
        <w:t xml:space="preserve"> from just 10 previously.</w:t>
      </w:r>
    </w:p>
    <w:p w14:paraId="7542C0BB" w14:textId="77777777" w:rsidR="00E94E13" w:rsidRPr="00AA4EFF" w:rsidRDefault="00E94E13" w:rsidP="00E94E13">
      <w:pPr>
        <w:rPr>
          <w:sz w:val="16"/>
        </w:rPr>
      </w:pPr>
      <w:r w:rsidRPr="00AA4EFF">
        <w:rPr>
          <w:rStyle w:val="StyleUnderline"/>
          <w:highlight w:val="yellow"/>
        </w:rPr>
        <w:t>That new figure includes 11 Republicans</w:t>
      </w:r>
      <w:r w:rsidRPr="00AA4EFF">
        <w:rPr>
          <w:sz w:val="16"/>
        </w:rPr>
        <w:t xml:space="preserve">, </w:t>
      </w:r>
      <w:r w:rsidRPr="005952CE">
        <w:rPr>
          <w:rStyle w:val="StyleUnderline"/>
        </w:rPr>
        <w:t>up from five</w:t>
      </w:r>
      <w:r w:rsidRPr="00AA4EFF">
        <w:rPr>
          <w:sz w:val="16"/>
        </w:rPr>
        <w:t xml:space="preserve"> </w:t>
      </w:r>
      <w:r w:rsidRPr="005952CE">
        <w:rPr>
          <w:rStyle w:val="StyleUnderline"/>
        </w:rPr>
        <w:t xml:space="preserve">and </w:t>
      </w:r>
      <w:r w:rsidRPr="00AA4EFF">
        <w:rPr>
          <w:rStyle w:val="StyleUnderline"/>
          <w:highlight w:val="yellow"/>
        </w:rPr>
        <w:t>enough</w:t>
      </w:r>
      <w:r w:rsidRPr="005952CE">
        <w:rPr>
          <w:rStyle w:val="StyleUnderline"/>
        </w:rPr>
        <w:t xml:space="preserve"> potentially for the Senate </w:t>
      </w:r>
      <w:r w:rsidRPr="00AA4EFF">
        <w:rPr>
          <w:rStyle w:val="StyleUnderline"/>
          <w:highlight w:val="yellow"/>
        </w:rPr>
        <w:t>to approve the bipartisan</w:t>
      </w:r>
      <w:r w:rsidRPr="005952CE">
        <w:rPr>
          <w:rStyle w:val="StyleUnderline"/>
        </w:rPr>
        <w:t xml:space="preserve"> group’s </w:t>
      </w:r>
      <w:r w:rsidRPr="00AA4EFF">
        <w:rPr>
          <w:rStyle w:val="StyleUnderline"/>
          <w:highlight w:val="yellow"/>
        </w:rPr>
        <w:t>package</w:t>
      </w:r>
      <w:r w:rsidRPr="00AA4EFF">
        <w:rPr>
          <w:sz w:val="16"/>
        </w:rPr>
        <w:t xml:space="preserve"> if all 50 of the chamber’s Democrats back it.</w:t>
      </w:r>
    </w:p>
    <w:p w14:paraId="1CE8AA44" w14:textId="77777777" w:rsidR="00E94E13" w:rsidRPr="00AA4EFF" w:rsidRDefault="00E94E13" w:rsidP="00E94E13">
      <w:pPr>
        <w:rPr>
          <w:sz w:val="16"/>
        </w:rPr>
      </w:pPr>
      <w:r w:rsidRPr="00AA4EFF">
        <w:rPr>
          <w:sz w:val="16"/>
        </w:rPr>
        <w:t>“</w:t>
      </w:r>
      <w:r w:rsidRPr="00AA4EFF">
        <w:rPr>
          <w:rStyle w:val="Emphasis"/>
          <w:highlight w:val="yellow"/>
        </w:rPr>
        <w:t>Momentum has picked up for the two-part strategy</w:t>
      </w:r>
      <w:r w:rsidRPr="00AA4EFF">
        <w:rPr>
          <w:sz w:val="16"/>
        </w:rPr>
        <w:t>,” said Benjamin Salisbury, director of research at Height Capital Markets, in a note Thursday.</w:t>
      </w:r>
    </w:p>
    <w:p w14:paraId="24D8AE93" w14:textId="77777777" w:rsidR="00E94E13" w:rsidRPr="00AA4EFF" w:rsidRDefault="00E94E13" w:rsidP="00E94E13">
      <w:pPr>
        <w:rPr>
          <w:sz w:val="16"/>
        </w:rPr>
      </w:pPr>
      <w:r w:rsidRPr="00AA4EFF">
        <w:rPr>
          <w:sz w:val="16"/>
        </w:rPr>
        <w:t>“</w:t>
      </w:r>
      <w:r w:rsidRPr="00AA4EFF">
        <w:rPr>
          <w:rStyle w:val="StyleUnderline"/>
          <w:highlight w:val="yellow"/>
        </w:rPr>
        <w:t>Under this approach</w:t>
      </w:r>
      <w:r w:rsidRPr="00656DFB">
        <w:rPr>
          <w:rStyle w:val="StyleUnderline"/>
        </w:rPr>
        <w:t xml:space="preserve"> a traditional </w:t>
      </w:r>
      <w:r w:rsidRPr="00AA4EFF">
        <w:rPr>
          <w:rStyle w:val="Emphasis"/>
          <w:highlight w:val="yellow"/>
        </w:rPr>
        <w:t>infrastructure</w:t>
      </w:r>
      <w:r w:rsidRPr="00AA4EFF">
        <w:rPr>
          <w:sz w:val="16"/>
        </w:rPr>
        <w:t>-centric </w:t>
      </w:r>
      <w:r w:rsidRPr="00AD324C">
        <w:rPr>
          <w:sz w:val="16"/>
        </w:rPr>
        <w:t>PAVE, -2.74%</w:t>
      </w:r>
      <w:r w:rsidRPr="00AA4EFF">
        <w:rPr>
          <w:sz w:val="16"/>
        </w:rPr>
        <w:t> </w:t>
      </w:r>
      <w:r w:rsidRPr="00AA4EFF">
        <w:rPr>
          <w:rStyle w:val="Emphasis"/>
          <w:highlight w:val="yellow"/>
        </w:rPr>
        <w:t>bill would be passed</w:t>
      </w:r>
      <w:r w:rsidRPr="00656DFB">
        <w:rPr>
          <w:rStyle w:val="Emphasis"/>
        </w:rPr>
        <w:br/>
      </w:r>
      <w:r w:rsidRPr="00AA4EFF">
        <w:rPr>
          <w:rStyle w:val="Emphasis"/>
          <w:highlight w:val="yellow"/>
        </w:rPr>
        <w:t>under regular order</w:t>
      </w:r>
      <w:r w:rsidRPr="00AA4EFF">
        <w:rPr>
          <w:sz w:val="16"/>
          <w:highlight w:val="yellow"/>
        </w:rPr>
        <w:t xml:space="preserve"> (</w:t>
      </w:r>
      <w:r w:rsidRPr="00AA4EFF">
        <w:rPr>
          <w:sz w:val="16"/>
        </w:rPr>
        <w:t xml:space="preserve">60 votes) </w:t>
      </w:r>
      <w:r w:rsidRPr="00AA4EFF">
        <w:rPr>
          <w:rStyle w:val="Emphasis"/>
          <w:highlight w:val="yellow"/>
        </w:rPr>
        <w:t>satisfying moderate Democrats’ demand</w:t>
      </w:r>
      <w:r w:rsidRPr="00AA4EFF">
        <w:rPr>
          <w:sz w:val="16"/>
          <w:highlight w:val="yellow"/>
        </w:rPr>
        <w:t xml:space="preserve"> </w:t>
      </w:r>
      <w:r w:rsidRPr="00AA4EFF">
        <w:rPr>
          <w:rStyle w:val="StyleUnderline"/>
          <w:highlight w:val="yellow"/>
        </w:rPr>
        <w:t>for Republican inclusion</w:t>
      </w:r>
      <w:r w:rsidRPr="00656DFB">
        <w:rPr>
          <w:rStyle w:val="Emphasis"/>
        </w:rPr>
        <w:t xml:space="preserve">. </w:t>
      </w:r>
      <w:r w:rsidRPr="00AA4EFF">
        <w:rPr>
          <w:rStyle w:val="Emphasis"/>
          <w:highlight w:val="yellow"/>
        </w:rPr>
        <w:t>Then, in parallel</w:t>
      </w:r>
      <w:r w:rsidRPr="00656DFB">
        <w:rPr>
          <w:rStyle w:val="Emphasis"/>
        </w:rPr>
        <w:t>,</w:t>
      </w:r>
      <w:r w:rsidRPr="00AA4EFF">
        <w:rPr>
          <w:sz w:val="16"/>
        </w:rPr>
        <w:t xml:space="preserve"> the </w:t>
      </w:r>
      <w:r w:rsidRPr="00AA4EFF">
        <w:rPr>
          <w:rStyle w:val="Emphasis"/>
          <w:highlight w:val="yellow"/>
        </w:rPr>
        <w:t>Democrats would pass a reconciliation bill including core climate-centric pieces</w:t>
      </w:r>
      <w:r w:rsidRPr="00AA4EFF">
        <w:rPr>
          <w:sz w:val="16"/>
        </w:rPr>
        <w:t xml:space="preserve"> </w:t>
      </w:r>
      <w:r w:rsidRPr="00656DFB">
        <w:rPr>
          <w:rStyle w:val="StyleUnderline"/>
        </w:rPr>
        <w:t>based on the American Jobs Plan</w:t>
      </w:r>
      <w:r w:rsidRPr="00AA4EFF">
        <w:rPr>
          <w:sz w:val="16"/>
        </w:rPr>
        <w:t xml:space="preserve">,” he added, </w:t>
      </w:r>
      <w:r w:rsidRPr="00656DFB">
        <w:rPr>
          <w:rStyle w:val="StyleUnderline"/>
        </w:rPr>
        <w:t>referring to Biden’s infrastructure proposal</w:t>
      </w:r>
      <w:r w:rsidRPr="00AA4EFF">
        <w:rPr>
          <w:sz w:val="16"/>
        </w:rPr>
        <w:t>, which his administration has </w:t>
      </w:r>
      <w:r w:rsidRPr="00AD324C">
        <w:rPr>
          <w:sz w:val="16"/>
        </w:rPr>
        <w:t>scaled back during negotiations</w:t>
      </w:r>
      <w:r w:rsidRPr="00AA4EFF">
        <w:rPr>
          <w:sz w:val="16"/>
        </w:rPr>
        <w:t> from an </w:t>
      </w:r>
      <w:r w:rsidRPr="00AD324C">
        <w:rPr>
          <w:sz w:val="16"/>
        </w:rPr>
        <w:t>initial price tag of $2.3 trillion</w:t>
      </w:r>
      <w:r w:rsidRPr="00AA4EFF">
        <w:rPr>
          <w:sz w:val="16"/>
        </w:rPr>
        <w:t>.</w:t>
      </w:r>
    </w:p>
    <w:p w14:paraId="27ADF5E6" w14:textId="77777777" w:rsidR="00E94E13" w:rsidRPr="00AA4EFF" w:rsidRDefault="00E94E13" w:rsidP="00E94E13">
      <w:pPr>
        <w:rPr>
          <w:sz w:val="16"/>
        </w:rPr>
      </w:pPr>
      <w:r w:rsidRPr="00AA4EFF">
        <w:rPr>
          <w:sz w:val="16"/>
        </w:rPr>
        <w:t>The bipartisan proposal features $579 billion in new spending and an overall price tag of $1.2 trillion over eight years. It includes $313 billion for transportation projects and $266 billion for other infrastructure such as power, broadband and water projects.</w:t>
      </w:r>
    </w:p>
    <w:p w14:paraId="57BF50BF" w14:textId="77777777" w:rsidR="00E94E13" w:rsidRPr="00AA4EFF" w:rsidRDefault="00E94E13" w:rsidP="00E94E13">
      <w:pPr>
        <w:rPr>
          <w:sz w:val="16"/>
        </w:rPr>
      </w:pPr>
      <w:r w:rsidRPr="00AA4EFF">
        <w:rPr>
          <w:sz w:val="16"/>
        </w:rPr>
        <w:t>Biden’s American Jobs Plan initially called for $621 billion for transportation-related projects, </w:t>
      </w:r>
      <w:r w:rsidRPr="00AD324C">
        <w:rPr>
          <w:sz w:val="16"/>
        </w:rPr>
        <w:t>$400 billion for “the infrastructure of our care economy,”</w:t>
      </w:r>
      <w:r w:rsidRPr="00AA4EFF">
        <w:rPr>
          <w:sz w:val="16"/>
        </w:rPr>
        <w:t> $111 billion for water infrastructure and $100 billion for broadband, along with other spending.</w:t>
      </w:r>
    </w:p>
    <w:p w14:paraId="61898135" w14:textId="77777777" w:rsidR="00E94E13" w:rsidRPr="00AA4EFF" w:rsidRDefault="00E94E13" w:rsidP="00E94E13">
      <w:pPr>
        <w:rPr>
          <w:sz w:val="16"/>
        </w:rPr>
      </w:pPr>
      <w:r w:rsidRPr="00AA4EFF">
        <w:rPr>
          <w:rStyle w:val="StyleUnderline"/>
          <w:highlight w:val="yellow"/>
        </w:rPr>
        <w:t>Other analysts said</w:t>
      </w:r>
      <w:r w:rsidRPr="00AA4EFF">
        <w:rPr>
          <w:sz w:val="16"/>
        </w:rPr>
        <w:t xml:space="preserve"> earlier this week that </w:t>
      </w:r>
      <w:r w:rsidRPr="00656DFB">
        <w:rPr>
          <w:rStyle w:val="StyleUnderline"/>
        </w:rPr>
        <w:t>the </w:t>
      </w:r>
      <w:r w:rsidRPr="00AA4EFF">
        <w:rPr>
          <w:rStyle w:val="StyleUnderline"/>
          <w:highlight w:val="yellow"/>
        </w:rPr>
        <w:t>bipartisan</w:t>
      </w:r>
      <w:r w:rsidRPr="00656DFB">
        <w:rPr>
          <w:rStyle w:val="StyleUnderline"/>
        </w:rPr>
        <w:t xml:space="preserve"> group’s </w:t>
      </w:r>
      <w:r w:rsidRPr="00AA4EFF">
        <w:rPr>
          <w:rStyle w:val="StyleUnderline"/>
          <w:highlight w:val="yellow"/>
        </w:rPr>
        <w:t>infrastructure</w:t>
      </w:r>
      <w:r w:rsidRPr="00656DFB">
        <w:rPr>
          <w:rStyle w:val="StyleUnderline"/>
        </w:rPr>
        <w:t xml:space="preserve"> plan probably </w:t>
      </w:r>
      <w:r w:rsidRPr="00AA4EFF">
        <w:rPr>
          <w:rStyle w:val="StyleUnderline"/>
          <w:highlight w:val="yellow"/>
        </w:rPr>
        <w:t>won’t become reality</w:t>
      </w:r>
      <w:r w:rsidRPr="00AA4EFF">
        <w:rPr>
          <w:sz w:val="16"/>
        </w:rPr>
        <w:t xml:space="preserve">, and </w:t>
      </w:r>
      <w:r w:rsidRPr="00656DFB">
        <w:rPr>
          <w:rStyle w:val="StyleUnderline"/>
        </w:rPr>
        <w:t>it’s more likely that</w:t>
      </w:r>
      <w:r w:rsidRPr="00AA4EFF">
        <w:rPr>
          <w:sz w:val="16"/>
        </w:rPr>
        <w:t xml:space="preserve"> </w:t>
      </w:r>
      <w:r w:rsidRPr="00AA4EFF">
        <w:rPr>
          <w:rStyle w:val="Emphasis"/>
          <w:highlight w:val="yellow"/>
        </w:rPr>
        <w:t>Washington will deliver only a big Democratic package</w:t>
      </w:r>
      <w:r w:rsidRPr="00AA4EFF">
        <w:rPr>
          <w:sz w:val="16"/>
        </w:rPr>
        <w:t xml:space="preserve"> around this fall.</w:t>
      </w:r>
    </w:p>
    <w:p w14:paraId="732EB594" w14:textId="77777777" w:rsidR="00E94E13" w:rsidRPr="0050118A" w:rsidRDefault="00E94E13" w:rsidP="00E94E13"/>
    <w:p w14:paraId="61F8DB1C" w14:textId="77777777" w:rsidR="00E94E13" w:rsidRPr="0050118A" w:rsidRDefault="00E94E13" w:rsidP="00E94E13"/>
    <w:p w14:paraId="22FAB430" w14:textId="77777777" w:rsidR="00E94E13" w:rsidRDefault="00E94E13" w:rsidP="00E94E13">
      <w:pPr>
        <w:pStyle w:val="Heading3"/>
      </w:pPr>
      <w:r w:rsidRPr="00813E54">
        <w:t>UQ---AT: UQ OW</w:t>
      </w:r>
    </w:p>
    <w:p w14:paraId="06DF6850" w14:textId="77777777" w:rsidR="00E94E13" w:rsidRDefault="00E94E13" w:rsidP="00E94E13">
      <w:pPr>
        <w:pStyle w:val="Heading4"/>
      </w:pPr>
      <w:r>
        <w:t>Infrastructure is likely but not certain---negotiations are ongoing</w:t>
      </w:r>
    </w:p>
    <w:p w14:paraId="43B1747E" w14:textId="77777777" w:rsidR="00E94E13" w:rsidRPr="00293F82" w:rsidRDefault="00E94E13" w:rsidP="00E94E13">
      <w:r w:rsidRPr="00293F82">
        <w:t xml:space="preserve">Marianne </w:t>
      </w:r>
      <w:r w:rsidRPr="00293F82">
        <w:rPr>
          <w:rStyle w:val="Style13ptBold"/>
        </w:rPr>
        <w:t>LeVine and</w:t>
      </w:r>
      <w:r w:rsidRPr="00293F82">
        <w:t xml:space="preserve"> John Burgess </w:t>
      </w:r>
      <w:r w:rsidRPr="00293F82">
        <w:rPr>
          <w:rStyle w:val="Style13ptBold"/>
        </w:rPr>
        <w:t>Everett 06/17</w:t>
      </w:r>
      <w:r w:rsidRPr="00293F82">
        <w:t>/21, reporters for POLITICO, 06/17/21, Senate Democrats weigh $6T infrastructure bill, without GOP</w:t>
      </w:r>
      <w:r>
        <w:t xml:space="preserve">, </w:t>
      </w:r>
      <w:r w:rsidRPr="00293F82">
        <w:t>https://www.politico.com/news/2021/06/17/senate-democrats-infrastructure-reconciliation-494977</w:t>
      </w:r>
    </w:p>
    <w:p w14:paraId="09CEDECB" w14:textId="77777777" w:rsidR="00E94E13" w:rsidRPr="00154D59" w:rsidRDefault="00E94E13" w:rsidP="00E94E13">
      <w:pPr>
        <w:rPr>
          <w:sz w:val="16"/>
        </w:rPr>
      </w:pPr>
      <w:r w:rsidRPr="00154D59">
        <w:rPr>
          <w:sz w:val="16"/>
        </w:rPr>
        <w:t>Senate Democrats are weighing spending as much as $6 trillion on their own infrastructure package if the chamber's bipartisan talks fail, according to two sources familiar with the matter.</w:t>
      </w:r>
    </w:p>
    <w:p w14:paraId="6045BD21" w14:textId="77777777" w:rsidR="00E94E13" w:rsidRPr="00154D59" w:rsidRDefault="00E94E13" w:rsidP="00E94E13">
      <w:pPr>
        <w:rPr>
          <w:sz w:val="16"/>
        </w:rPr>
      </w:pPr>
      <w:r w:rsidRPr="00154D59">
        <w:rPr>
          <w:sz w:val="16"/>
        </w:rPr>
        <w:t xml:space="preserve">Majority Leader Chuck Schumer has repeatedly insisted that </w:t>
      </w:r>
      <w:r w:rsidRPr="00154D59">
        <w:rPr>
          <w:rStyle w:val="StyleUnderline"/>
          <w:highlight w:val="yellow"/>
        </w:rPr>
        <w:t>infrastructure</w:t>
      </w:r>
      <w:r w:rsidRPr="00794EFF">
        <w:rPr>
          <w:rStyle w:val="StyleUnderline"/>
        </w:rPr>
        <w:t xml:space="preserve"> talks </w:t>
      </w:r>
      <w:r w:rsidRPr="00154D59">
        <w:rPr>
          <w:rStyle w:val="StyleUnderline"/>
          <w:highlight w:val="yellow"/>
        </w:rPr>
        <w:t>are currently on two tracks</w:t>
      </w:r>
      <w:r w:rsidRPr="00154D59">
        <w:rPr>
          <w:sz w:val="16"/>
        </w:rPr>
        <w:t xml:space="preserve">: </w:t>
      </w:r>
      <w:r w:rsidRPr="00154D59">
        <w:rPr>
          <w:rStyle w:val="StyleUnderline"/>
          <w:highlight w:val="yellow"/>
        </w:rPr>
        <w:t>The first</w:t>
      </w:r>
      <w:r w:rsidRPr="00794EFF">
        <w:rPr>
          <w:rStyle w:val="StyleUnderline"/>
        </w:rPr>
        <w:t xml:space="preserve"> track </w:t>
      </w:r>
      <w:r w:rsidRPr="00154D59">
        <w:rPr>
          <w:rStyle w:val="StyleUnderline"/>
          <w:highlight w:val="yellow"/>
        </w:rPr>
        <w:t>is bipartisan, while the second</w:t>
      </w:r>
      <w:r w:rsidRPr="00794EFF">
        <w:rPr>
          <w:rStyle w:val="StyleUnderline"/>
        </w:rPr>
        <w:t xml:space="preserve"> track </w:t>
      </w:r>
      <w:r w:rsidRPr="00154D59">
        <w:rPr>
          <w:rStyle w:val="StyleUnderline"/>
          <w:highlight w:val="yellow"/>
        </w:rPr>
        <w:t>will include priorities that have no chance of getting GOP support</w:t>
      </w:r>
      <w:r w:rsidRPr="00154D59">
        <w:rPr>
          <w:sz w:val="16"/>
        </w:rPr>
        <w:t xml:space="preserve">. </w:t>
      </w:r>
      <w:r w:rsidRPr="00794EFF">
        <w:rPr>
          <w:rStyle w:val="StyleUnderline"/>
        </w:rPr>
        <w:t>He huddled</w:t>
      </w:r>
      <w:r w:rsidRPr="00154D59">
        <w:rPr>
          <w:sz w:val="16"/>
        </w:rPr>
        <w:t xml:space="preserve"> on Wednesday afternoon </w:t>
      </w:r>
      <w:r w:rsidRPr="00794EFF">
        <w:rPr>
          <w:rStyle w:val="StyleUnderline"/>
        </w:rPr>
        <w:t>with Democratic members</w:t>
      </w:r>
      <w:r w:rsidRPr="00154D59">
        <w:rPr>
          <w:sz w:val="16"/>
        </w:rPr>
        <w:t xml:space="preserve"> of the Budget Committee to discuss strategy, </w:t>
      </w:r>
      <w:r w:rsidRPr="00794EFF">
        <w:rPr>
          <w:rStyle w:val="StyleUnderline"/>
        </w:rPr>
        <w:t xml:space="preserve">with </w:t>
      </w:r>
      <w:r w:rsidRPr="00154D59">
        <w:rPr>
          <w:rStyle w:val="StyleUnderline"/>
          <w:highlight w:val="yellow"/>
        </w:rPr>
        <w:t>no firm decision reached</w:t>
      </w:r>
      <w:r w:rsidRPr="00154D59">
        <w:rPr>
          <w:sz w:val="16"/>
        </w:rPr>
        <w:t>.</w:t>
      </w:r>
    </w:p>
    <w:p w14:paraId="6E757B58" w14:textId="77777777" w:rsidR="00E94E13" w:rsidRPr="00154D59" w:rsidRDefault="00E94E13" w:rsidP="00E94E13">
      <w:pPr>
        <w:rPr>
          <w:sz w:val="16"/>
        </w:rPr>
      </w:pPr>
      <w:r w:rsidRPr="00154D59">
        <w:rPr>
          <w:sz w:val="16"/>
        </w:rPr>
        <w:t xml:space="preserve">Senate Budget Chair </w:t>
      </w:r>
      <w:r w:rsidRPr="00154D59">
        <w:rPr>
          <w:rStyle w:val="StyleUnderline"/>
          <w:highlight w:val="yellow"/>
        </w:rPr>
        <w:t>Bernie</w:t>
      </w:r>
      <w:r w:rsidRPr="00154D59">
        <w:rPr>
          <w:sz w:val="16"/>
        </w:rPr>
        <w:t xml:space="preserve"> Sanders (I-Vt.) </w:t>
      </w:r>
      <w:r w:rsidRPr="00154D59">
        <w:rPr>
          <w:rStyle w:val="StyleUnderline"/>
          <w:highlight w:val="yellow"/>
        </w:rPr>
        <w:t>has been pushing for an aggressive approach</w:t>
      </w:r>
      <w:r w:rsidRPr="00154D59">
        <w:rPr>
          <w:sz w:val="16"/>
        </w:rPr>
        <w:t xml:space="preserve"> to the infrastructure talks and is angling to insert a </w:t>
      </w:r>
      <w:r w:rsidRPr="00AD324C">
        <w:rPr>
          <w:sz w:val="16"/>
        </w:rPr>
        <w:t>large expansion of Medicare</w:t>
      </w:r>
      <w:r w:rsidRPr="00154D59">
        <w:rPr>
          <w:sz w:val="16"/>
        </w:rPr>
        <w:t xml:space="preserve"> into Democrats' plan. Earlier this week, </w:t>
      </w:r>
      <w:r w:rsidRPr="008C72E5">
        <w:rPr>
          <w:rStyle w:val="StyleUnderline"/>
        </w:rPr>
        <w:t>Sanders</w:t>
      </w:r>
      <w:r w:rsidRPr="00154D59">
        <w:rPr>
          <w:sz w:val="16"/>
        </w:rPr>
        <w:t xml:space="preserve"> said he </w:t>
      </w:r>
      <w:r w:rsidRPr="008C72E5">
        <w:rPr>
          <w:rStyle w:val="StyleUnderline"/>
        </w:rPr>
        <w:t>opposed the emerging bipartisan agreement</w:t>
      </w:r>
      <w:r w:rsidRPr="00154D59">
        <w:rPr>
          <w:sz w:val="16"/>
        </w:rPr>
        <w:t>. He acknowledged that the bipartisan talks could impact his plans but vowed to proceed.</w:t>
      </w:r>
    </w:p>
    <w:p w14:paraId="2C09CF70" w14:textId="77777777" w:rsidR="00E94E13" w:rsidRPr="00154D59" w:rsidRDefault="00E94E13" w:rsidP="00E94E13">
      <w:pPr>
        <w:rPr>
          <w:sz w:val="16"/>
        </w:rPr>
      </w:pPr>
      <w:r w:rsidRPr="00154D59">
        <w:rPr>
          <w:sz w:val="16"/>
        </w:rPr>
        <w:t>"It's what the American people want," Sanders said Thursday. "Virtually every proposal I've included in that budget is exactly what the American people want. They want us to create millions of good paying jobs and to do the other things that are long overdue."</w:t>
      </w:r>
    </w:p>
    <w:p w14:paraId="0F67C7E5" w14:textId="77777777" w:rsidR="00E94E13" w:rsidRPr="00154D59" w:rsidRDefault="00E94E13" w:rsidP="00E94E13">
      <w:pPr>
        <w:rPr>
          <w:sz w:val="16"/>
        </w:rPr>
      </w:pPr>
      <w:r w:rsidRPr="00F10605">
        <w:rPr>
          <w:rStyle w:val="StyleUnderline"/>
          <w:highlight w:val="yellow"/>
        </w:rPr>
        <w:t xml:space="preserve">According to a </w:t>
      </w:r>
      <w:r w:rsidRPr="00F10605">
        <w:rPr>
          <w:rStyle w:val="Emphasis"/>
          <w:highlight w:val="yellow"/>
        </w:rPr>
        <w:t>tentative plan</w:t>
      </w:r>
      <w:r w:rsidRPr="00F10605">
        <w:rPr>
          <w:sz w:val="16"/>
          <w:highlight w:val="yellow"/>
        </w:rPr>
        <w:t xml:space="preserve">, </w:t>
      </w:r>
      <w:r w:rsidRPr="00F10605">
        <w:rPr>
          <w:rStyle w:val="StyleUnderline"/>
          <w:highlight w:val="yellow"/>
        </w:rPr>
        <w:t>half of the</w:t>
      </w:r>
      <w:r w:rsidRPr="000C1F7A">
        <w:rPr>
          <w:rStyle w:val="StyleUnderline"/>
        </w:rPr>
        <w:t xml:space="preserve"> proposed </w:t>
      </w:r>
      <w:r w:rsidRPr="00F10605">
        <w:rPr>
          <w:rStyle w:val="StyleUnderline"/>
          <w:highlight w:val="yellow"/>
        </w:rPr>
        <w:t>Democrats-only alternative would be paid for</w:t>
      </w:r>
      <w:r w:rsidRPr="00154D59">
        <w:rPr>
          <w:sz w:val="16"/>
        </w:rPr>
        <w:t>. About $2.5 trillion would go through the Finance Committee, $185 billion through the Energy Committee and almost $500 billion through the Environment and Public Works Committee, one source said, while emphasizing that the discussions are fluid. The dollar amount, however, is likely to shrink as moderates weigh in. At the moment, it appears impossible that all 50 Democrats would get on board with such a large figure.</w:t>
      </w:r>
    </w:p>
    <w:p w14:paraId="1B6C4541" w14:textId="77777777" w:rsidR="00E94E13" w:rsidRPr="00154D59" w:rsidRDefault="00E94E13" w:rsidP="00E94E13">
      <w:pPr>
        <w:rPr>
          <w:sz w:val="16"/>
        </w:rPr>
      </w:pPr>
      <w:r w:rsidRPr="00154D59">
        <w:rPr>
          <w:sz w:val="16"/>
        </w:rPr>
        <w:t>A spokesperson for the Budget committee declined to comment.</w:t>
      </w:r>
    </w:p>
    <w:p w14:paraId="23A996C5" w14:textId="77777777" w:rsidR="00E94E13" w:rsidRPr="00154D59" w:rsidRDefault="00E94E13" w:rsidP="00E94E13">
      <w:pPr>
        <w:rPr>
          <w:sz w:val="16"/>
        </w:rPr>
      </w:pPr>
      <w:r w:rsidRPr="00F10605">
        <w:rPr>
          <w:rStyle w:val="StyleUnderline"/>
          <w:highlight w:val="yellow"/>
        </w:rPr>
        <w:t>Moderate Democrats</w:t>
      </w:r>
      <w:r w:rsidRPr="000C1F7A">
        <w:rPr>
          <w:rStyle w:val="StyleUnderline"/>
        </w:rPr>
        <w:t xml:space="preserve"> </w:t>
      </w:r>
      <w:r w:rsidRPr="00154D59">
        <w:rPr>
          <w:sz w:val="16"/>
        </w:rPr>
        <w:t xml:space="preserve">met with Schumer midday to discuss their bipartisan proposal, the budget and reconciliation, according to two sources familiar with the matter. They </w:t>
      </w:r>
      <w:r w:rsidRPr="000C1F7A">
        <w:rPr>
          <w:rStyle w:val="StyleUnderline"/>
        </w:rPr>
        <w:t xml:space="preserve">have </w:t>
      </w:r>
      <w:r w:rsidRPr="00F10605">
        <w:rPr>
          <w:rStyle w:val="StyleUnderline"/>
          <w:highlight w:val="yellow"/>
        </w:rPr>
        <w:t>signaled they are unlikely to go along with a package running into the multi-trillion</w:t>
      </w:r>
      <w:r w:rsidRPr="000C1F7A">
        <w:rPr>
          <w:rStyle w:val="StyleUnderline"/>
        </w:rPr>
        <w:t xml:space="preserve">-dollar </w:t>
      </w:r>
      <w:r w:rsidRPr="00F10605">
        <w:rPr>
          <w:rStyle w:val="StyleUnderline"/>
          <w:highlight w:val="yellow"/>
        </w:rPr>
        <w:t>range</w:t>
      </w:r>
      <w:r w:rsidRPr="00154D59">
        <w:rPr>
          <w:sz w:val="16"/>
        </w:rPr>
        <w:t xml:space="preserve">, </w:t>
      </w:r>
      <w:r w:rsidRPr="00F10605">
        <w:rPr>
          <w:rStyle w:val="Emphasis"/>
          <w:highlight w:val="yellow"/>
        </w:rPr>
        <w:t>but talks</w:t>
      </w:r>
      <w:r w:rsidRPr="000C1F7A">
        <w:rPr>
          <w:rStyle w:val="Emphasis"/>
        </w:rPr>
        <w:t xml:space="preserve"> about a compromise </w:t>
      </w:r>
      <w:r w:rsidRPr="00F10605">
        <w:rPr>
          <w:rStyle w:val="Emphasis"/>
          <w:highlight w:val="yellow"/>
        </w:rPr>
        <w:t>are just beginning in earnest</w:t>
      </w:r>
      <w:r w:rsidRPr="000C1F7A">
        <w:rPr>
          <w:rStyle w:val="Emphasis"/>
        </w:rPr>
        <w:t>.</w:t>
      </w:r>
    </w:p>
    <w:p w14:paraId="3C09DA55" w14:textId="77777777" w:rsidR="00E94E13" w:rsidRPr="00154D59" w:rsidRDefault="00E94E13" w:rsidP="00E94E13">
      <w:pPr>
        <w:rPr>
          <w:sz w:val="16"/>
        </w:rPr>
      </w:pPr>
      <w:r w:rsidRPr="00154D59">
        <w:rPr>
          <w:sz w:val="16"/>
        </w:rPr>
        <w:t xml:space="preserve">Sen. Mark </w:t>
      </w:r>
      <w:r w:rsidRPr="00F10605">
        <w:rPr>
          <w:rStyle w:val="StyleUnderline"/>
          <w:highlight w:val="yellow"/>
        </w:rPr>
        <w:t>Warner</w:t>
      </w:r>
      <w:r w:rsidRPr="00154D59">
        <w:rPr>
          <w:sz w:val="16"/>
        </w:rPr>
        <w:t xml:space="preserve"> (D-Va.) laughed when asked if the $6 trillion number is too high. He said he </w:t>
      </w:r>
      <w:r w:rsidRPr="00F10605">
        <w:rPr>
          <w:rStyle w:val="Emphasis"/>
          <w:highlight w:val="yellow"/>
        </w:rPr>
        <w:t>was "open" to reconciliation</w:t>
      </w:r>
      <w:r w:rsidRPr="00F10605">
        <w:rPr>
          <w:sz w:val="16"/>
          <w:highlight w:val="yellow"/>
        </w:rPr>
        <w:t xml:space="preserve"> </w:t>
      </w:r>
      <w:r w:rsidRPr="00F10605">
        <w:rPr>
          <w:rStyle w:val="StyleUnderline"/>
          <w:highlight w:val="yellow"/>
        </w:rPr>
        <w:t>but wants</w:t>
      </w:r>
      <w:r w:rsidRPr="000C1F7A">
        <w:rPr>
          <w:rStyle w:val="StyleUnderline"/>
        </w:rPr>
        <w:t xml:space="preserve"> increases to the corporate income </w:t>
      </w:r>
      <w:r w:rsidRPr="00F10605">
        <w:rPr>
          <w:rStyle w:val="StyleUnderline"/>
          <w:highlight w:val="yellow"/>
        </w:rPr>
        <w:t>tax</w:t>
      </w:r>
      <w:r w:rsidRPr="000C1F7A">
        <w:rPr>
          <w:rStyle w:val="StyleUnderline"/>
        </w:rPr>
        <w:t xml:space="preserve"> and capital gains </w:t>
      </w:r>
      <w:r w:rsidRPr="00F10605">
        <w:rPr>
          <w:rStyle w:val="StyleUnderline"/>
          <w:highlight w:val="yellow"/>
        </w:rPr>
        <w:t>to be more modest</w:t>
      </w:r>
      <w:r w:rsidRPr="00154D59">
        <w:rPr>
          <w:sz w:val="16"/>
        </w:rPr>
        <w:t xml:space="preserve"> than as presented by Biden.</w:t>
      </w:r>
    </w:p>
    <w:p w14:paraId="6109D5C1" w14:textId="77777777" w:rsidR="00E94E13" w:rsidRPr="00154D59" w:rsidRDefault="00E94E13" w:rsidP="00E94E13">
      <w:pPr>
        <w:rPr>
          <w:sz w:val="16"/>
        </w:rPr>
      </w:pPr>
      <w:r w:rsidRPr="00154D59">
        <w:rPr>
          <w:sz w:val="16"/>
        </w:rPr>
        <w:t>"Can we keep [the bipartisan bill] alive and moving when we go ahead and start having some of the disagreements about reconciliation? Because I get that the Democrats are not going to go for the infrastructure plan, no matter how good it is, without at least giving it what I would term visibility with what's going to happen on reconciliation," Warner said in an interview. "I and others have to say: 'I can live with this part and not that part.'"</w:t>
      </w:r>
    </w:p>
    <w:p w14:paraId="515A3603" w14:textId="77777777" w:rsidR="00E94E13" w:rsidRPr="00154D59" w:rsidRDefault="00E94E13" w:rsidP="00E94E13">
      <w:pPr>
        <w:rPr>
          <w:sz w:val="16"/>
        </w:rPr>
      </w:pPr>
      <w:r w:rsidRPr="00154D59">
        <w:rPr>
          <w:sz w:val="16"/>
        </w:rPr>
        <w:t>The details of the bigger plan come as a bipartisan group of senators, led by Sens. Kyrsten Sinema (D-Ariz.) and Rob Portman (R-Ohio), released details this week of </w:t>
      </w:r>
      <w:r w:rsidRPr="00AD324C">
        <w:rPr>
          <w:sz w:val="16"/>
        </w:rPr>
        <w:t>an infrastructure plan that costs about $973 billion over five years or $1.2 trillion over eight</w:t>
      </w:r>
      <w:r w:rsidRPr="00154D59">
        <w:rPr>
          <w:sz w:val="16"/>
        </w:rPr>
        <w:t>. The plan would include $579 billion in new spending, and pay-fors include repurposing unused Covid relief funds, imposing a surcharge on electric vehicles, and expanding use of state and local funds for coronavirus relief.</w:t>
      </w:r>
    </w:p>
    <w:p w14:paraId="0CD6F652" w14:textId="77777777" w:rsidR="00E94E13" w:rsidRPr="000C1F7A" w:rsidRDefault="00E94E13" w:rsidP="00E94E13">
      <w:pPr>
        <w:rPr>
          <w:rStyle w:val="StyleUnderline"/>
        </w:rPr>
      </w:pPr>
      <w:r w:rsidRPr="000C1F7A">
        <w:rPr>
          <w:rStyle w:val="StyleUnderline"/>
        </w:rPr>
        <w:t>Schumer may need to make sure he has unified support for a massive Democratic-only package</w:t>
      </w:r>
      <w:r w:rsidRPr="00154D59">
        <w:rPr>
          <w:sz w:val="16"/>
        </w:rPr>
        <w:t xml:space="preserve"> </w:t>
      </w:r>
      <w:r w:rsidRPr="000C1F7A">
        <w:rPr>
          <w:rStyle w:val="StyleUnderline"/>
        </w:rPr>
        <w:t>before he can cut a deal on a</w:t>
      </w:r>
      <w:r w:rsidRPr="00154D59">
        <w:rPr>
          <w:sz w:val="16"/>
        </w:rPr>
        <w:t xml:space="preserve"> separate, </w:t>
      </w:r>
      <w:r w:rsidRPr="000C1F7A">
        <w:rPr>
          <w:rStyle w:val="StyleUnderline"/>
        </w:rPr>
        <w:t>bipartisan bill.</w:t>
      </w:r>
    </w:p>
    <w:p w14:paraId="2DB46A7A" w14:textId="77777777" w:rsidR="00E94E13" w:rsidRPr="00154D59" w:rsidRDefault="00E94E13" w:rsidP="00E94E13">
      <w:pPr>
        <w:rPr>
          <w:sz w:val="16"/>
        </w:rPr>
      </w:pPr>
      <w:r w:rsidRPr="00154D59">
        <w:rPr>
          <w:sz w:val="16"/>
        </w:rPr>
        <w:t>The White House has balked at indexing the gas tax, the EV charges and raiding Covid funds. But a White House official said that Senate Democrats offered a more detailed, updated briefing to them on Wednesday.</w:t>
      </w:r>
    </w:p>
    <w:p w14:paraId="7D65971E" w14:textId="77777777" w:rsidR="00E94E13" w:rsidRPr="00154D59" w:rsidRDefault="00E94E13" w:rsidP="00E94E13">
      <w:pPr>
        <w:rPr>
          <w:sz w:val="16"/>
        </w:rPr>
      </w:pPr>
      <w:r w:rsidRPr="00154D59">
        <w:rPr>
          <w:sz w:val="16"/>
        </w:rPr>
        <w:t>"We continue to be encouraged by what our team was briefed on," the official said.</w:t>
      </w:r>
    </w:p>
    <w:p w14:paraId="3D636112" w14:textId="77777777" w:rsidR="00E94E13" w:rsidRPr="00154D59" w:rsidRDefault="00E94E13" w:rsidP="00E94E13">
      <w:pPr>
        <w:rPr>
          <w:sz w:val="16"/>
        </w:rPr>
      </w:pPr>
      <w:r w:rsidRPr="00154D59">
        <w:rPr>
          <w:sz w:val="16"/>
        </w:rPr>
        <w:t>Leaders in both parties expressed some skepticism about the initial bipartisan outline. Senate Minority Whip John Thune (R-S.D.) said Thursday that the bipartisan group's proposed ways to pay for its plan may be “problematic” because they may not produce revenue in the eyes of the Congressional Budget Office. But he added that "directionally, they are off to a good start. And most of the components are things that a number of our folks could be supportive of." Meanwhile, Senate Majority Whip Dick Durbin (D-Ill.) said the revenue side "held me back."</w:t>
      </w:r>
    </w:p>
    <w:p w14:paraId="288FBD17" w14:textId="77777777" w:rsidR="00E94E13" w:rsidRPr="00154D59" w:rsidRDefault="00E94E13" w:rsidP="00E94E13">
      <w:pPr>
        <w:rPr>
          <w:sz w:val="16"/>
        </w:rPr>
      </w:pPr>
      <w:r w:rsidRPr="00154D59">
        <w:rPr>
          <w:sz w:val="16"/>
        </w:rPr>
        <w:t>"I only had hesitation because I just don't know if those numbers will wash out, if you end up with the kind of revenue that's projected for each of the items," Durbin said.</w:t>
      </w:r>
    </w:p>
    <w:p w14:paraId="2D55F51F" w14:textId="77777777" w:rsidR="00E94E13" w:rsidRPr="00154D59" w:rsidRDefault="00E94E13" w:rsidP="00E94E13">
      <w:pPr>
        <w:rPr>
          <w:sz w:val="16"/>
        </w:rPr>
      </w:pPr>
      <w:r w:rsidRPr="00154D59">
        <w:rPr>
          <w:sz w:val="16"/>
        </w:rPr>
        <w:t xml:space="preserve">So far, </w:t>
      </w:r>
      <w:r w:rsidRPr="00527F49">
        <w:rPr>
          <w:rStyle w:val="StyleUnderline"/>
        </w:rPr>
        <w:t>a bipartisan group</w:t>
      </w:r>
      <w:r w:rsidRPr="00154D59">
        <w:rPr>
          <w:sz w:val="16"/>
        </w:rPr>
        <w:t xml:space="preserve"> of 21 senators</w:t>
      </w:r>
      <w:r w:rsidRPr="00527F49">
        <w:rPr>
          <w:rStyle w:val="StyleUnderline"/>
        </w:rPr>
        <w:t xml:space="preserve"> have signed onto the</w:t>
      </w:r>
      <w:r w:rsidRPr="00154D59">
        <w:rPr>
          <w:sz w:val="16"/>
        </w:rPr>
        <w:t xml:space="preserve"> bipartisan </w:t>
      </w:r>
      <w:r w:rsidRPr="00527F49">
        <w:rPr>
          <w:rStyle w:val="StyleUnderline"/>
        </w:rPr>
        <w:t>approach</w:t>
      </w:r>
      <w:r w:rsidRPr="00154D59">
        <w:rPr>
          <w:sz w:val="16"/>
        </w:rPr>
        <w:t xml:space="preserve">, </w:t>
      </w:r>
      <w:r w:rsidRPr="00527F49">
        <w:rPr>
          <w:rStyle w:val="Emphasis"/>
        </w:rPr>
        <w:t xml:space="preserve">and </w:t>
      </w:r>
      <w:r w:rsidRPr="00F10605">
        <w:rPr>
          <w:rStyle w:val="Emphasis"/>
          <w:highlight w:val="yellow"/>
        </w:rPr>
        <w:t>the plan's details remain in flux</w:t>
      </w:r>
      <w:r w:rsidRPr="00154D59">
        <w:rPr>
          <w:sz w:val="16"/>
        </w:rPr>
        <w:t xml:space="preserve">. And </w:t>
      </w:r>
      <w:r w:rsidRPr="00F10605">
        <w:rPr>
          <w:rStyle w:val="StyleUnderline"/>
          <w:highlight w:val="yellow"/>
        </w:rPr>
        <w:t>Democrats'</w:t>
      </w:r>
      <w:r w:rsidRPr="00DF4329">
        <w:rPr>
          <w:rStyle w:val="StyleUnderline"/>
        </w:rPr>
        <w:t xml:space="preserve"> separate </w:t>
      </w:r>
      <w:r w:rsidRPr="00F10605">
        <w:rPr>
          <w:rStyle w:val="StyleUnderline"/>
          <w:highlight w:val="yellow"/>
        </w:rPr>
        <w:t>considerations of an infrastructure bill</w:t>
      </w:r>
      <w:r w:rsidRPr="00DF4329">
        <w:rPr>
          <w:rStyle w:val="StyleUnderline"/>
        </w:rPr>
        <w:t xml:space="preserve"> as big as $6 trillion </w:t>
      </w:r>
      <w:r w:rsidRPr="00154D59">
        <w:rPr>
          <w:sz w:val="16"/>
        </w:rPr>
        <w:t xml:space="preserve">— more than President Joe Biden's initial $4 trillion-plus plan — </w:t>
      </w:r>
      <w:r w:rsidRPr="00F10605">
        <w:rPr>
          <w:rStyle w:val="StyleUnderline"/>
          <w:highlight w:val="yellow"/>
        </w:rPr>
        <w:t>don't</w:t>
      </w:r>
      <w:r w:rsidRPr="00154D59">
        <w:rPr>
          <w:sz w:val="16"/>
        </w:rPr>
        <w:t xml:space="preserve"> necessarily </w:t>
      </w:r>
      <w:r w:rsidRPr="00F10605">
        <w:rPr>
          <w:rStyle w:val="StyleUnderline"/>
          <w:highlight w:val="yellow"/>
        </w:rPr>
        <w:t>suggest they're preparing for</w:t>
      </w:r>
      <w:r w:rsidRPr="00DF4329">
        <w:rPr>
          <w:rStyle w:val="StyleUnderline"/>
        </w:rPr>
        <w:t xml:space="preserve"> those </w:t>
      </w:r>
      <w:r w:rsidRPr="00F10605">
        <w:rPr>
          <w:rStyle w:val="StyleUnderline"/>
          <w:highlight w:val="yellow"/>
        </w:rPr>
        <w:t>talks to run aground</w:t>
      </w:r>
      <w:r w:rsidRPr="00DF4329">
        <w:rPr>
          <w:rStyle w:val="StyleUnderline"/>
        </w:rPr>
        <w:t>. The bigger framework includes provisions that could be added</w:t>
      </w:r>
      <w:r w:rsidRPr="00154D59">
        <w:rPr>
          <w:sz w:val="16"/>
        </w:rPr>
        <w:t xml:space="preserve"> to a separate infrastructure bill passed along party lines even if the bipartisan talks pay off.</w:t>
      </w:r>
    </w:p>
    <w:p w14:paraId="55A970F7" w14:textId="77777777" w:rsidR="00E94E13" w:rsidRPr="00154D59" w:rsidRDefault="00E94E13" w:rsidP="00E94E13">
      <w:pPr>
        <w:rPr>
          <w:sz w:val="16"/>
        </w:rPr>
      </w:pPr>
      <w:r w:rsidRPr="00DF4329">
        <w:rPr>
          <w:rStyle w:val="StyleUnderline"/>
        </w:rPr>
        <w:t>The White House met with a group of Democratic negotiators</w:t>
      </w:r>
      <w:r w:rsidRPr="00154D59">
        <w:rPr>
          <w:sz w:val="16"/>
        </w:rPr>
        <w:t xml:space="preserve"> on </w:t>
      </w:r>
      <w:r w:rsidRPr="00F10605">
        <w:rPr>
          <w:sz w:val="16"/>
        </w:rPr>
        <w:t xml:space="preserve">Wednesday. But </w:t>
      </w:r>
      <w:r w:rsidRPr="00F10605">
        <w:rPr>
          <w:rStyle w:val="Emphasis"/>
        </w:rPr>
        <w:t>it’s not clear what the next steps are just yet</w:t>
      </w:r>
      <w:r w:rsidRPr="00F10605">
        <w:rPr>
          <w:sz w:val="16"/>
        </w:rPr>
        <w:t>.</w:t>
      </w:r>
    </w:p>
    <w:p w14:paraId="605F913D" w14:textId="77777777" w:rsidR="00E94E13" w:rsidRPr="00154D59" w:rsidRDefault="00E94E13" w:rsidP="00E94E13">
      <w:pPr>
        <w:rPr>
          <w:sz w:val="16"/>
        </w:rPr>
      </w:pPr>
      <w:r w:rsidRPr="00154D59">
        <w:rPr>
          <w:sz w:val="16"/>
        </w:rPr>
        <w:t xml:space="preserve">"I think </w:t>
      </w:r>
      <w:r w:rsidRPr="00F10605">
        <w:rPr>
          <w:rStyle w:val="StyleUnderline"/>
          <w:highlight w:val="yellow"/>
        </w:rPr>
        <w:t>there's an obvious path forward</w:t>
      </w:r>
      <w:r w:rsidRPr="00F10605">
        <w:rPr>
          <w:sz w:val="16"/>
          <w:highlight w:val="yellow"/>
        </w:rPr>
        <w:t xml:space="preserve">, </w:t>
      </w:r>
      <w:r w:rsidRPr="00F10605">
        <w:rPr>
          <w:rStyle w:val="Emphasis"/>
          <w:highlight w:val="yellow"/>
        </w:rPr>
        <w:t>there's</w:t>
      </w:r>
      <w:r w:rsidRPr="00DF4329">
        <w:rPr>
          <w:rStyle w:val="Emphasis"/>
        </w:rPr>
        <w:t xml:space="preserve"> just </w:t>
      </w:r>
      <w:r w:rsidRPr="00F10605">
        <w:rPr>
          <w:rStyle w:val="Emphasis"/>
          <w:highlight w:val="yellow"/>
        </w:rPr>
        <w:t>some things that need to fall into place</w:t>
      </w:r>
      <w:r w:rsidRPr="00154D59">
        <w:rPr>
          <w:sz w:val="16"/>
        </w:rPr>
        <w:t>," said Sen. Jon Tester (D-Mont.) who is participating in the bipartisan negotiations. "The first one being we need to get an agreement, hopefully on Monday. I just don't think we can go any past on the bipartisan [talks] and then there needs to be a lot of work done by the budget committee."</w:t>
      </w:r>
    </w:p>
    <w:p w14:paraId="4D53C560" w14:textId="77777777" w:rsidR="00E94E13" w:rsidRPr="00154D59" w:rsidRDefault="00E94E13" w:rsidP="00E94E13">
      <w:pPr>
        <w:rPr>
          <w:sz w:val="16"/>
        </w:rPr>
      </w:pPr>
      <w:r w:rsidRPr="00154D59">
        <w:rPr>
          <w:sz w:val="16"/>
        </w:rPr>
        <w:t>Sen. Joe Manchin (D-W.Va.) is pushing for a bipartisan agreement and is not entirely committed to a second reconciliation package with only Democratic priorities, which is a key demand by progressives whose votes will be needed for any bipartisan deal. Liberal lawmakers for weeks have been pushing for the White House to go it alone.</w:t>
      </w:r>
    </w:p>
    <w:p w14:paraId="21C7C327" w14:textId="77777777" w:rsidR="00E94E13" w:rsidRPr="00154D59" w:rsidRDefault="00E94E13" w:rsidP="00E94E13">
      <w:pPr>
        <w:rPr>
          <w:sz w:val="16"/>
        </w:rPr>
      </w:pPr>
      <w:r w:rsidRPr="00F10605">
        <w:rPr>
          <w:rStyle w:val="StyleUnderline"/>
          <w:highlight w:val="yellow"/>
        </w:rPr>
        <w:t>Schumer</w:t>
      </w:r>
      <w:r w:rsidRPr="00154D59">
        <w:rPr>
          <w:rStyle w:val="StyleUnderline"/>
        </w:rPr>
        <w:t xml:space="preserve"> has insisted that the Senate will take up infrastructure</w:t>
      </w:r>
      <w:r w:rsidRPr="00154D59">
        <w:rPr>
          <w:sz w:val="16"/>
        </w:rPr>
        <w:t xml:space="preserve"> in July. </w:t>
      </w:r>
      <w:r w:rsidRPr="00154D59">
        <w:rPr>
          <w:rStyle w:val="StyleUnderline"/>
        </w:rPr>
        <w:t>He</w:t>
      </w:r>
      <w:r w:rsidRPr="00154D59">
        <w:rPr>
          <w:sz w:val="16"/>
        </w:rPr>
        <w:t xml:space="preserve"> also </w:t>
      </w:r>
      <w:r w:rsidRPr="00F10605">
        <w:rPr>
          <w:rStyle w:val="StyleUnderline"/>
          <w:highlight w:val="yellow"/>
        </w:rPr>
        <w:t>wants the Senate to consider a budget resolution</w:t>
      </w:r>
      <w:r w:rsidRPr="00154D59">
        <w:rPr>
          <w:sz w:val="16"/>
        </w:rPr>
        <w:t xml:space="preserve"> that would unlock the ability to pass a party-line bill and evade a filibuster.</w:t>
      </w:r>
    </w:p>
    <w:p w14:paraId="07966964" w14:textId="77777777" w:rsidR="00E94E13" w:rsidRPr="00154D59" w:rsidRDefault="00E94E13" w:rsidP="00E94E13">
      <w:pPr>
        <w:rPr>
          <w:sz w:val="16"/>
        </w:rPr>
      </w:pPr>
      <w:r w:rsidRPr="00154D59">
        <w:rPr>
          <w:sz w:val="16"/>
        </w:rPr>
        <w:t>The potential $6 trillion in scope, however, is much-welcomed news to the nearly 100-member Congressional Progressive Caucus, which has distributed a wishlist for the package that falls between $6 trillion to $10 trillion. Their list includes universal child care, lowering of Medicare eligibility age, a permanent extension of the child tax credit. The group has also proposed to pay for roughly $3 trillion of its proposal, mostly through tax increases on the wealthiest Americans.</w:t>
      </w:r>
    </w:p>
    <w:p w14:paraId="3055D9FA" w14:textId="77777777" w:rsidR="00E94E13" w:rsidRPr="0077307B" w:rsidRDefault="00E94E13" w:rsidP="00E94E13"/>
    <w:p w14:paraId="68980B95" w14:textId="77777777" w:rsidR="00E94E13" w:rsidRPr="00813E54" w:rsidRDefault="00E94E13" w:rsidP="00E94E13"/>
    <w:p w14:paraId="2C014313" w14:textId="77777777" w:rsidR="00E94E13" w:rsidRPr="00813E54" w:rsidRDefault="00E94E13" w:rsidP="00E94E13">
      <w:pPr>
        <w:pStyle w:val="Heading2"/>
      </w:pPr>
      <w:r w:rsidRPr="00813E54">
        <w:t>UQ---Agenda/Negotiations</w:t>
      </w:r>
    </w:p>
    <w:p w14:paraId="4776F19D" w14:textId="77777777" w:rsidR="00E94E13" w:rsidRDefault="00E94E13" w:rsidP="00E94E13">
      <w:pPr>
        <w:pStyle w:val="Heading3"/>
      </w:pPr>
      <w:r w:rsidRPr="00813E54">
        <w:t>UQ---Negotiations Now/Key</w:t>
      </w:r>
    </w:p>
    <w:p w14:paraId="391FF957" w14:textId="77777777" w:rsidR="00E94E13" w:rsidRDefault="00E94E13" w:rsidP="00E94E13">
      <w:pPr>
        <w:pStyle w:val="Heading4"/>
      </w:pPr>
      <w:r>
        <w:t>Negotiations before the senate votes in July are critical</w:t>
      </w:r>
    </w:p>
    <w:p w14:paraId="1AAD4843" w14:textId="77777777" w:rsidR="00E94E13" w:rsidRPr="00293F82" w:rsidRDefault="00E94E13" w:rsidP="00E94E13">
      <w:r w:rsidRPr="00293F82">
        <w:t xml:space="preserve">Marianne </w:t>
      </w:r>
      <w:r w:rsidRPr="00293F82">
        <w:rPr>
          <w:rStyle w:val="Style13ptBold"/>
        </w:rPr>
        <w:t>LeVine and</w:t>
      </w:r>
      <w:r w:rsidRPr="00293F82">
        <w:t xml:space="preserve"> John Burgess </w:t>
      </w:r>
      <w:r w:rsidRPr="00293F82">
        <w:rPr>
          <w:rStyle w:val="Style13ptBold"/>
        </w:rPr>
        <w:t>Everett 06/17</w:t>
      </w:r>
      <w:r w:rsidRPr="00293F82">
        <w:t>/21, reporters for POLITICO, 06/17/21, Senate Democrats weigh $6T infrastructure bill, without GOP</w:t>
      </w:r>
      <w:r>
        <w:t xml:space="preserve">, </w:t>
      </w:r>
      <w:r w:rsidRPr="00293F82">
        <w:t>https://www.politico.com/news/2021/06/17/senate-democrats-infrastructure-reconciliation-494977</w:t>
      </w:r>
    </w:p>
    <w:p w14:paraId="04B9FB06" w14:textId="77777777" w:rsidR="00E94E13" w:rsidRPr="00154D59" w:rsidRDefault="00E94E13" w:rsidP="00E94E13">
      <w:pPr>
        <w:rPr>
          <w:sz w:val="16"/>
        </w:rPr>
      </w:pPr>
      <w:r w:rsidRPr="00DF4329">
        <w:rPr>
          <w:rStyle w:val="StyleUnderline"/>
        </w:rPr>
        <w:t>The White House met with a group of Democratic negotiators</w:t>
      </w:r>
      <w:r w:rsidRPr="00154D59">
        <w:rPr>
          <w:sz w:val="16"/>
        </w:rPr>
        <w:t xml:space="preserve"> on </w:t>
      </w:r>
      <w:r w:rsidRPr="00F10605">
        <w:rPr>
          <w:sz w:val="16"/>
        </w:rPr>
        <w:t xml:space="preserve">Wednesday. But </w:t>
      </w:r>
      <w:r w:rsidRPr="00117437">
        <w:rPr>
          <w:rStyle w:val="Emphasis"/>
          <w:highlight w:val="yellow"/>
        </w:rPr>
        <w:t>it’s not clear what the next steps are</w:t>
      </w:r>
      <w:r w:rsidRPr="00F10605">
        <w:rPr>
          <w:rStyle w:val="Emphasis"/>
        </w:rPr>
        <w:t xml:space="preserve"> just </w:t>
      </w:r>
      <w:r w:rsidRPr="00117437">
        <w:rPr>
          <w:rStyle w:val="Emphasis"/>
          <w:highlight w:val="yellow"/>
        </w:rPr>
        <w:t>yet</w:t>
      </w:r>
      <w:r w:rsidRPr="00F10605">
        <w:rPr>
          <w:sz w:val="16"/>
        </w:rPr>
        <w:t>.</w:t>
      </w:r>
    </w:p>
    <w:p w14:paraId="6DDFCFFF" w14:textId="77777777" w:rsidR="00E94E13" w:rsidRPr="00154D59" w:rsidRDefault="00E94E13" w:rsidP="00E94E13">
      <w:pPr>
        <w:rPr>
          <w:sz w:val="16"/>
        </w:rPr>
      </w:pPr>
      <w:r w:rsidRPr="00154D59">
        <w:rPr>
          <w:sz w:val="16"/>
        </w:rPr>
        <w:t xml:space="preserve">"I think </w:t>
      </w:r>
      <w:r w:rsidRPr="00F10605">
        <w:rPr>
          <w:rStyle w:val="StyleUnderline"/>
          <w:highlight w:val="yellow"/>
        </w:rPr>
        <w:t>there's an obvious path forward</w:t>
      </w:r>
      <w:r w:rsidRPr="00F10605">
        <w:rPr>
          <w:sz w:val="16"/>
          <w:highlight w:val="yellow"/>
        </w:rPr>
        <w:t xml:space="preserve">, </w:t>
      </w:r>
      <w:r w:rsidRPr="00F10605">
        <w:rPr>
          <w:rStyle w:val="Emphasis"/>
          <w:highlight w:val="yellow"/>
        </w:rPr>
        <w:t>there's</w:t>
      </w:r>
      <w:r w:rsidRPr="00DF4329">
        <w:rPr>
          <w:rStyle w:val="Emphasis"/>
        </w:rPr>
        <w:t xml:space="preserve"> just </w:t>
      </w:r>
      <w:r w:rsidRPr="00F10605">
        <w:rPr>
          <w:rStyle w:val="Emphasis"/>
          <w:highlight w:val="yellow"/>
        </w:rPr>
        <w:t>some things that need to fall into place</w:t>
      </w:r>
      <w:r w:rsidRPr="00154D59">
        <w:rPr>
          <w:sz w:val="16"/>
        </w:rPr>
        <w:t>," said Sen. Jon Tester (D-Mont.) who is participating in the bipartisan negotiations. "The first one being we need to get an agreement, hopefully on Monday. I just don't think we can go any past on the bipartisan [talks] and then there needs to be a lot of work done by the budget committee."</w:t>
      </w:r>
    </w:p>
    <w:p w14:paraId="3E3B5A08" w14:textId="77777777" w:rsidR="00E94E13" w:rsidRPr="00154D59" w:rsidRDefault="00E94E13" w:rsidP="00E94E13">
      <w:pPr>
        <w:rPr>
          <w:sz w:val="16"/>
        </w:rPr>
      </w:pPr>
      <w:r w:rsidRPr="00154D59">
        <w:rPr>
          <w:sz w:val="16"/>
        </w:rPr>
        <w:t>Sen. Joe Manchin (D-W.Va.) is pushing for a bipartisan agreement and is not entirely committed to a second reconciliation package with only Democratic priorities, which is a key demand by progressives whose votes will be needed for any bipartisan deal. Liberal lawmakers for weeks have been pushing for the White House to go it alone.</w:t>
      </w:r>
    </w:p>
    <w:p w14:paraId="05F9AA12" w14:textId="77777777" w:rsidR="00E94E13" w:rsidRPr="00154D59" w:rsidRDefault="00E94E13" w:rsidP="00E94E13">
      <w:pPr>
        <w:rPr>
          <w:sz w:val="16"/>
        </w:rPr>
      </w:pPr>
      <w:r w:rsidRPr="00117437">
        <w:rPr>
          <w:rStyle w:val="StyleUnderline"/>
          <w:highlight w:val="yellow"/>
        </w:rPr>
        <w:t>Schumer has insisted that the Senate will take up infrastructure</w:t>
      </w:r>
      <w:r w:rsidRPr="00117437">
        <w:rPr>
          <w:sz w:val="16"/>
          <w:highlight w:val="yellow"/>
        </w:rPr>
        <w:t xml:space="preserve"> </w:t>
      </w:r>
      <w:r w:rsidRPr="00117437">
        <w:rPr>
          <w:rStyle w:val="Emphasis"/>
          <w:highlight w:val="yellow"/>
        </w:rPr>
        <w:t>in July</w:t>
      </w:r>
      <w:r w:rsidRPr="00154D59">
        <w:rPr>
          <w:sz w:val="16"/>
        </w:rPr>
        <w:t xml:space="preserve">. </w:t>
      </w:r>
      <w:r w:rsidRPr="00154D59">
        <w:rPr>
          <w:rStyle w:val="StyleUnderline"/>
        </w:rPr>
        <w:t>He</w:t>
      </w:r>
      <w:r w:rsidRPr="00154D59">
        <w:rPr>
          <w:sz w:val="16"/>
        </w:rPr>
        <w:t xml:space="preserve"> also </w:t>
      </w:r>
      <w:r w:rsidRPr="00F10605">
        <w:rPr>
          <w:rStyle w:val="StyleUnderline"/>
          <w:highlight w:val="yellow"/>
        </w:rPr>
        <w:t>wants the Senate to consider a budget resolution</w:t>
      </w:r>
      <w:r w:rsidRPr="00154D59">
        <w:rPr>
          <w:sz w:val="16"/>
        </w:rPr>
        <w:t xml:space="preserve"> that would unlock the ability to pass a party-line bill and evade a filibuster.</w:t>
      </w:r>
    </w:p>
    <w:p w14:paraId="55FE1AC0" w14:textId="77777777" w:rsidR="00E94E13" w:rsidRPr="00154D59" w:rsidRDefault="00E94E13" w:rsidP="00E94E13">
      <w:pPr>
        <w:rPr>
          <w:sz w:val="16"/>
        </w:rPr>
      </w:pPr>
      <w:r w:rsidRPr="00154D59">
        <w:rPr>
          <w:sz w:val="16"/>
        </w:rPr>
        <w:t>The potential $6 trillion in scope, however, is much-welcomed news to the nearly 100-member Congressional Progressive Caucus, which has distributed a wishlist for the package that falls between $6 trillion to $10 trillion. Their list includes universal child care, lowering of Medicare eligibility age, a permanent extension of the child tax credit. The group has also proposed to pay for roughly $3 trillion of its proposal, mostly through tax increases on the wealthiest Americans.</w:t>
      </w:r>
    </w:p>
    <w:p w14:paraId="10552A05" w14:textId="77777777" w:rsidR="00E94E13" w:rsidRPr="00813E54" w:rsidRDefault="00E94E13" w:rsidP="00E94E13">
      <w:pPr>
        <w:pStyle w:val="Heading3"/>
      </w:pPr>
      <w:r w:rsidRPr="00813E54">
        <w:t>UQ---Top Priority</w:t>
      </w:r>
    </w:p>
    <w:p w14:paraId="2E39B55E" w14:textId="77777777" w:rsidR="00E94E13" w:rsidRPr="00813E54" w:rsidRDefault="00E94E13" w:rsidP="00E94E13">
      <w:pPr>
        <w:pStyle w:val="Heading4"/>
      </w:pPr>
      <w:r>
        <w:t>Infrastructure is top</w:t>
      </w:r>
      <w:r w:rsidRPr="00813E54">
        <w:t xml:space="preserve"> of the docket</w:t>
      </w:r>
    </w:p>
    <w:p w14:paraId="76EFAFC9" w14:textId="77777777" w:rsidR="00E94E13" w:rsidRPr="00813E54" w:rsidRDefault="00E94E13" w:rsidP="00E94E13">
      <w:r w:rsidRPr="00813E54">
        <w:t xml:space="preserve">LISA </w:t>
      </w:r>
      <w:r w:rsidRPr="00813E54">
        <w:rPr>
          <w:rStyle w:val="Style13ptBold"/>
        </w:rPr>
        <w:t xml:space="preserve">MASCARO AND </w:t>
      </w:r>
      <w:r w:rsidRPr="00813E54">
        <w:t xml:space="preserve">KEVIN </w:t>
      </w:r>
      <w:r w:rsidRPr="00813E54">
        <w:rPr>
          <w:rStyle w:val="Style13ptBold"/>
        </w:rPr>
        <w:t>FREKING 06/10</w:t>
      </w:r>
      <w:r w:rsidRPr="00813E54">
        <w:t>/21, AP Chief Congressional Correspondent Washington, D.C. and Congressional reporter for the AP</w:t>
      </w:r>
      <w:r>
        <w:t>,</w:t>
      </w:r>
      <w:r w:rsidRPr="00813E54">
        <w:t xml:space="preserve"> 06/10/21, Senators eye $579B in new infrastructure spending, $1T plan, https://apnews.com/article/government-and-politics-joe-biden-business-b2411d2b786cbdbf287f4b9183a31777</w:t>
      </w:r>
    </w:p>
    <w:p w14:paraId="6437ADA6" w14:textId="77777777" w:rsidR="00E94E13" w:rsidRPr="0068151F" w:rsidRDefault="00E94E13" w:rsidP="00E94E13">
      <w:pPr>
        <w:rPr>
          <w:sz w:val="16"/>
        </w:rPr>
      </w:pPr>
      <w:r w:rsidRPr="0068151F">
        <w:rPr>
          <w:sz w:val="16"/>
        </w:rPr>
        <w:t xml:space="preserve">WASHINGTON (AP) — </w:t>
      </w:r>
      <w:r w:rsidRPr="00FA5A98">
        <w:rPr>
          <w:rStyle w:val="StyleUnderline"/>
          <w:highlight w:val="yellow"/>
        </w:rPr>
        <w:t>A bipartisan group</w:t>
      </w:r>
      <w:r w:rsidRPr="00FA5A98">
        <w:rPr>
          <w:rStyle w:val="StyleUnderline"/>
        </w:rPr>
        <w:t xml:space="preserve"> of senators </w:t>
      </w:r>
      <w:r w:rsidRPr="00FA5A98">
        <w:rPr>
          <w:rStyle w:val="StyleUnderline"/>
          <w:highlight w:val="yellow"/>
        </w:rPr>
        <w:t>is eyeing an infrastructure deal</w:t>
      </w:r>
      <w:r w:rsidRPr="0068151F">
        <w:rPr>
          <w:sz w:val="16"/>
        </w:rPr>
        <w:t xml:space="preserve"> with $579 billion in new spending </w:t>
      </w:r>
      <w:r w:rsidRPr="00FA5A98">
        <w:rPr>
          <w:rStyle w:val="StyleUnderline"/>
        </w:rPr>
        <w:t xml:space="preserve">as </w:t>
      </w:r>
      <w:r w:rsidRPr="00FA5A98">
        <w:rPr>
          <w:rStyle w:val="StyleUnderline"/>
          <w:highlight w:val="yellow"/>
        </w:rPr>
        <w:t>negotiators try to strike a</w:t>
      </w:r>
      <w:r w:rsidRPr="0068151F">
        <w:rPr>
          <w:sz w:val="16"/>
        </w:rPr>
        <w:t xml:space="preserve"> nearly $1 trillion </w:t>
      </w:r>
      <w:r w:rsidRPr="00FA5A98">
        <w:rPr>
          <w:rStyle w:val="StyleUnderline"/>
          <w:highlight w:val="yellow"/>
        </w:rPr>
        <w:t>deal on</w:t>
      </w:r>
      <w:r w:rsidRPr="0068151F">
        <w:rPr>
          <w:sz w:val="16"/>
        </w:rPr>
        <w:t xml:space="preserve"> President Joe </w:t>
      </w:r>
      <w:r w:rsidRPr="00FA5A98">
        <w:rPr>
          <w:rStyle w:val="Emphasis"/>
          <w:highlight w:val="yellow"/>
        </w:rPr>
        <w:t>Biden’s top priorit</w:t>
      </w:r>
      <w:r w:rsidRPr="00FA5A98">
        <w:rPr>
          <w:rStyle w:val="Emphasis"/>
        </w:rPr>
        <w:t>y</w:t>
      </w:r>
      <w:r w:rsidRPr="0068151F">
        <w:rPr>
          <w:sz w:val="16"/>
        </w:rPr>
        <w:t>, according to those briefed on the plan.</w:t>
      </w:r>
    </w:p>
    <w:p w14:paraId="470DAE6B" w14:textId="77777777" w:rsidR="00E94E13" w:rsidRPr="0068151F" w:rsidRDefault="00E94E13" w:rsidP="00E94E13">
      <w:pPr>
        <w:rPr>
          <w:sz w:val="16"/>
        </w:rPr>
      </w:pPr>
      <w:r w:rsidRPr="0068151F">
        <w:rPr>
          <w:rStyle w:val="StyleUnderline"/>
        </w:rPr>
        <w:t xml:space="preserve">The 10 </w:t>
      </w:r>
      <w:r w:rsidRPr="0068151F">
        <w:rPr>
          <w:rStyle w:val="StyleUnderline"/>
          <w:highlight w:val="yellow"/>
        </w:rPr>
        <w:t>senators have been huddling behind closed doors</w:t>
      </w:r>
      <w:r w:rsidRPr="0068151F">
        <w:rPr>
          <w:sz w:val="16"/>
          <w:highlight w:val="yellow"/>
        </w:rPr>
        <w:t xml:space="preserve">, </w:t>
      </w:r>
      <w:r w:rsidRPr="0068151F">
        <w:rPr>
          <w:rStyle w:val="Emphasis"/>
          <w:highlight w:val="yellow"/>
        </w:rPr>
        <w:t>encouraged by Biden</w:t>
      </w:r>
      <w:r w:rsidRPr="0068151F">
        <w:rPr>
          <w:sz w:val="16"/>
        </w:rPr>
        <w:t xml:space="preserve"> </w:t>
      </w:r>
      <w:r w:rsidRPr="0068151F">
        <w:rPr>
          <w:rStyle w:val="StyleUnderline"/>
        </w:rPr>
        <w:t xml:space="preserve">to keep working </w:t>
      </w:r>
      <w:r w:rsidRPr="0068151F">
        <w:rPr>
          <w:sz w:val="16"/>
        </w:rPr>
        <w:t>on the effort after he walked away from a Republican-only proposal this week unable to resolve differences. The senators are briefing their colleagues privately and cautioned changes could still be made.</w:t>
      </w:r>
    </w:p>
    <w:p w14:paraId="72E91509" w14:textId="77777777" w:rsidR="00E94E13" w:rsidRPr="0068151F" w:rsidRDefault="00E94E13" w:rsidP="00E94E13">
      <w:pPr>
        <w:rPr>
          <w:sz w:val="16"/>
        </w:rPr>
      </w:pPr>
      <w:r w:rsidRPr="0068151F">
        <w:rPr>
          <w:sz w:val="16"/>
        </w:rPr>
        <w:t>“</w:t>
      </w:r>
      <w:r w:rsidRPr="0068151F">
        <w:rPr>
          <w:rStyle w:val="StyleUnderline"/>
        </w:rPr>
        <w:t>Our group</w:t>
      </w:r>
      <w:r w:rsidRPr="0068151F">
        <w:rPr>
          <w:sz w:val="16"/>
        </w:rPr>
        <w:t xml:space="preserve"> – comprised of 10 Senators, 5 from each party – has </w:t>
      </w:r>
      <w:r w:rsidRPr="0068151F">
        <w:rPr>
          <w:rStyle w:val="StyleUnderline"/>
        </w:rPr>
        <w:t>worked in good faith and reached a bipartisan agreement</w:t>
      </w:r>
      <w:r w:rsidRPr="0068151F">
        <w:rPr>
          <w:sz w:val="16"/>
        </w:rPr>
        <w:t xml:space="preserve"> on a realistic, compromise framework to modernize our nation’s infrastructure and energy technologies,” the senators said in a joint statement.</w:t>
      </w:r>
    </w:p>
    <w:p w14:paraId="72D8F620" w14:textId="77777777" w:rsidR="00E94E13" w:rsidRPr="0068151F" w:rsidRDefault="00E94E13" w:rsidP="00E94E13">
      <w:pPr>
        <w:rPr>
          <w:sz w:val="16"/>
        </w:rPr>
      </w:pPr>
      <w:r w:rsidRPr="0068151F">
        <w:rPr>
          <w:sz w:val="16"/>
        </w:rPr>
        <w:t>“</w:t>
      </w:r>
      <w:r w:rsidRPr="0068151F">
        <w:rPr>
          <w:rStyle w:val="StyleUnderline"/>
        </w:rPr>
        <w:t>This investment would be fully paid for</w:t>
      </w:r>
      <w:r w:rsidRPr="0068151F">
        <w:rPr>
          <w:sz w:val="16"/>
        </w:rPr>
        <w:t xml:space="preserve"> and not include tax increases,” they added. “We are discussing our approach with our respective colleagues, and the White House, and remain optimistic that this can lay the groundwork to garner broad support from both parties and meet America’s infrastructure needs.”</w:t>
      </w:r>
    </w:p>
    <w:p w14:paraId="08670D35" w14:textId="77777777" w:rsidR="00E94E13" w:rsidRPr="00813E54" w:rsidRDefault="00E94E13" w:rsidP="00E94E13">
      <w:pPr>
        <w:pStyle w:val="Heading4"/>
      </w:pPr>
      <w:r w:rsidRPr="00813E54">
        <w:t>It’s the first priority</w:t>
      </w:r>
    </w:p>
    <w:p w14:paraId="74726D29" w14:textId="77777777" w:rsidR="00E94E13" w:rsidRPr="00813E54" w:rsidRDefault="00E94E13" w:rsidP="00E94E13">
      <w:r w:rsidRPr="00813E54">
        <w:rPr>
          <w:rStyle w:val="Style13ptBold"/>
        </w:rPr>
        <w:t>NYT 06/14</w:t>
      </w:r>
      <w:r w:rsidRPr="00813E54">
        <w:t>/21, New York Times, 06/14/21, Biden Cuts Off Stalled Infrastructure Talks With Leading Republicans, https://www.wsj.com/articles/president-biden-ends-infrastructure-talks-with-senate-gop-group-11623185881</w:t>
      </w:r>
    </w:p>
    <w:p w14:paraId="64D2C5F6" w14:textId="77777777" w:rsidR="00E94E13" w:rsidRPr="00813E54" w:rsidRDefault="00E94E13" w:rsidP="00E94E13">
      <w:pPr>
        <w:rPr>
          <w:sz w:val="16"/>
        </w:rPr>
      </w:pPr>
      <w:r w:rsidRPr="00813E54">
        <w:rPr>
          <w:sz w:val="16"/>
        </w:rPr>
        <w:t xml:space="preserve">President Biden on Tuesday ended a weekslong effort to reach a deal with Senate Republicans on </w:t>
      </w:r>
      <w:r w:rsidRPr="00813E54">
        <w:rPr>
          <w:rStyle w:val="Emphasis"/>
          <w:highlight w:val="yellow"/>
        </w:rPr>
        <w:t>an expansive infrastructure plan</w:t>
      </w:r>
      <w:r w:rsidRPr="00813E54">
        <w:rPr>
          <w:sz w:val="16"/>
        </w:rPr>
        <w:t>, cutting off negotiations that had failed to persuade them to embrace his bid to pour $1 trillion into the nation’s aging public works system and safety-net programs.</w:t>
      </w:r>
    </w:p>
    <w:p w14:paraId="0501692E" w14:textId="77777777" w:rsidR="00E94E13" w:rsidRPr="00813E54" w:rsidRDefault="00E94E13" w:rsidP="00E94E13">
      <w:pPr>
        <w:rPr>
          <w:sz w:val="16"/>
        </w:rPr>
      </w:pPr>
      <w:r w:rsidRPr="00813E54">
        <w:rPr>
          <w:sz w:val="16"/>
        </w:rPr>
        <w:t xml:space="preserve">It </w:t>
      </w:r>
      <w:r w:rsidRPr="00813E54">
        <w:rPr>
          <w:rStyle w:val="StyleUnderline"/>
          <w:highlight w:val="yellow"/>
        </w:rPr>
        <w:t>was</w:t>
      </w:r>
      <w:r w:rsidRPr="00813E54">
        <w:rPr>
          <w:sz w:val="16"/>
        </w:rPr>
        <w:t xml:space="preserve"> a major setback to Mr. </w:t>
      </w:r>
      <w:r w:rsidRPr="00813E54">
        <w:rPr>
          <w:rStyle w:val="Emphasis"/>
          <w:highlight w:val="yellow"/>
        </w:rPr>
        <w:t>Biden’s</w:t>
      </w:r>
      <w:r w:rsidRPr="00813E54">
        <w:rPr>
          <w:sz w:val="16"/>
        </w:rPr>
        <w:t xml:space="preserve"> effort to attract Republican support for his </w:t>
      </w:r>
      <w:r w:rsidRPr="00813E54">
        <w:rPr>
          <w:rStyle w:val="Emphasis"/>
          <w:highlight w:val="yellow"/>
        </w:rPr>
        <w:t>top domestic priority</w:t>
      </w:r>
      <w:r w:rsidRPr="00813E54">
        <w:rPr>
          <w:sz w:val="16"/>
        </w:rPr>
        <w:t>, which had always faced long odds over the size, scope and financing of the package. Most Republicans have made it clear they are willing to spend only a fraction of what Democrats want on a much narrower initiative, and balked at any tax increases to pay for it.</w:t>
      </w:r>
    </w:p>
    <w:p w14:paraId="222CB206" w14:textId="77777777" w:rsidR="00E94E13" w:rsidRPr="00813E54" w:rsidRDefault="00E94E13" w:rsidP="00E94E13">
      <w:pPr>
        <w:rPr>
          <w:sz w:val="16"/>
        </w:rPr>
      </w:pPr>
      <w:r w:rsidRPr="00813E54">
        <w:rPr>
          <w:sz w:val="16"/>
        </w:rPr>
        <w:t>In a final telephone call on Tuesday with Senator Shelley Moore Capito of West Virginia, the leading Republican negotiator, after days of back-and-forth discussions, Mr. Biden made clear that the divide was too large to bridge.</w:t>
      </w:r>
    </w:p>
    <w:p w14:paraId="27B65F61" w14:textId="77777777" w:rsidR="00E94E13" w:rsidRPr="00813E54" w:rsidRDefault="00E94E13" w:rsidP="00E94E13">
      <w:pPr>
        <w:rPr>
          <w:sz w:val="16"/>
        </w:rPr>
      </w:pPr>
      <w:r w:rsidRPr="00813E54">
        <w:rPr>
          <w:rStyle w:val="StyleUnderline"/>
          <w:highlight w:val="yellow"/>
        </w:rPr>
        <w:t>The breakdown did not close off</w:t>
      </w:r>
      <w:r w:rsidRPr="00813E54">
        <w:rPr>
          <w:rStyle w:val="StyleUnderline"/>
        </w:rPr>
        <w:t xml:space="preserve"> the possibility of a</w:t>
      </w:r>
      <w:r w:rsidRPr="00813E54">
        <w:rPr>
          <w:sz w:val="16"/>
        </w:rPr>
        <w:t xml:space="preserve"> bipartisan </w:t>
      </w:r>
      <w:r w:rsidRPr="00813E54">
        <w:rPr>
          <w:rStyle w:val="StyleUnderline"/>
          <w:highlight w:val="yellow"/>
        </w:rPr>
        <w:t>compromise</w:t>
      </w:r>
      <w:r w:rsidRPr="00813E54">
        <w:rPr>
          <w:sz w:val="16"/>
        </w:rPr>
        <w:t xml:space="preserve"> entirely, and the White House signaled that </w:t>
      </w:r>
      <w:r w:rsidRPr="00813E54">
        <w:rPr>
          <w:rStyle w:val="StyleUnderline"/>
        </w:rPr>
        <w:t>the president would continue seeking one</w:t>
      </w:r>
      <w:r w:rsidRPr="00813E54">
        <w:rPr>
          <w:sz w:val="16"/>
        </w:rPr>
        <w:t xml:space="preserve">. </w:t>
      </w:r>
      <w:r w:rsidRPr="00813E54">
        <w:rPr>
          <w:rStyle w:val="StyleUnderline"/>
        </w:rPr>
        <w:t>He shifted his focus to</w:t>
      </w:r>
      <w:r w:rsidRPr="00813E54">
        <w:rPr>
          <w:sz w:val="16"/>
        </w:rPr>
        <w:t xml:space="preserve"> a bipartisan group of </w:t>
      </w:r>
      <w:r w:rsidRPr="00813E54">
        <w:rPr>
          <w:rStyle w:val="StyleUnderline"/>
        </w:rPr>
        <w:t>centrist senators</w:t>
      </w:r>
      <w:r w:rsidRPr="00813E54">
        <w:rPr>
          <w:sz w:val="16"/>
        </w:rPr>
        <w:t xml:space="preserve"> who have been working separately on an alternative, calling three of them personally to cheer on their efforts and encourage them to work with top White House officials to hammer out a deal.</w:t>
      </w:r>
    </w:p>
    <w:p w14:paraId="1A75E5DB" w14:textId="77777777" w:rsidR="00E94E13" w:rsidRPr="00813E54" w:rsidRDefault="00E94E13" w:rsidP="00E94E13">
      <w:pPr>
        <w:rPr>
          <w:sz w:val="16"/>
        </w:rPr>
      </w:pPr>
      <w:r w:rsidRPr="00813E54">
        <w:rPr>
          <w:sz w:val="16"/>
        </w:rPr>
        <w:t>Ms. Capito said it had been Mr. Biden who had been unwilling to compromise.</w:t>
      </w:r>
    </w:p>
    <w:p w14:paraId="37FFBF54" w14:textId="77777777" w:rsidR="00E94E13" w:rsidRPr="00813E54" w:rsidRDefault="00E94E13" w:rsidP="00E94E13">
      <w:pPr>
        <w:rPr>
          <w:sz w:val="16"/>
        </w:rPr>
      </w:pPr>
      <w:r w:rsidRPr="00813E54">
        <w:rPr>
          <w:sz w:val="16"/>
        </w:rPr>
        <w:t>“While I appreciate President Biden’s willingness to devote so much time and effort to these negotiations, he ultimately chose not to accept the very robust and targeted infrastructure package, and instead, end our discussions,” Ms. Capito said in a statement.</w:t>
      </w:r>
    </w:p>
    <w:p w14:paraId="695BB8E7" w14:textId="77777777" w:rsidR="00E94E13" w:rsidRPr="00813E54" w:rsidRDefault="00E94E13" w:rsidP="00E94E13">
      <w:pPr>
        <w:rPr>
          <w:sz w:val="16"/>
        </w:rPr>
      </w:pPr>
      <w:r w:rsidRPr="00813E54">
        <w:rPr>
          <w:sz w:val="16"/>
        </w:rPr>
        <w:t xml:space="preserve">While administration officials went to great lengths to emphasize Mr. </w:t>
      </w:r>
      <w:r w:rsidRPr="00813E54">
        <w:rPr>
          <w:rStyle w:val="StyleUnderline"/>
        </w:rPr>
        <w:t>Biden’s</w:t>
      </w:r>
      <w:r w:rsidRPr="00813E54">
        <w:rPr>
          <w:sz w:val="16"/>
        </w:rPr>
        <w:t xml:space="preserve"> respect for Ms. Capito as a negotiator and her efforts to reach a compromise, it was clear he had already </w:t>
      </w:r>
      <w:r w:rsidRPr="00813E54">
        <w:rPr>
          <w:rStyle w:val="StyleUnderline"/>
        </w:rPr>
        <w:t>moved on, placing his hopes for</w:t>
      </w:r>
      <w:r w:rsidRPr="00813E54">
        <w:rPr>
          <w:sz w:val="16"/>
        </w:rPr>
        <w:t xml:space="preserve"> a deal on the bipartisan Senate group. He spoke on Tuesday with Senator Bill Cassidy, Republican of Louisiana, and Senators Joe </w:t>
      </w:r>
      <w:r w:rsidRPr="00813E54">
        <w:rPr>
          <w:rStyle w:val="StyleUnderline"/>
        </w:rPr>
        <w:t>Manchin</w:t>
      </w:r>
      <w:r w:rsidRPr="00813E54">
        <w:rPr>
          <w:sz w:val="16"/>
        </w:rPr>
        <w:t xml:space="preserve"> III of West Virginia </w:t>
      </w:r>
      <w:r w:rsidRPr="00813E54">
        <w:rPr>
          <w:rStyle w:val="StyleUnderline"/>
        </w:rPr>
        <w:t>and</w:t>
      </w:r>
      <w:r w:rsidRPr="00813E54">
        <w:rPr>
          <w:sz w:val="16"/>
        </w:rPr>
        <w:t xml:space="preserve"> Kyrsten </w:t>
      </w:r>
      <w:r w:rsidRPr="00813E54">
        <w:rPr>
          <w:rStyle w:val="StyleUnderline"/>
        </w:rPr>
        <w:t>Sinema</w:t>
      </w:r>
      <w:r w:rsidRPr="00813E54">
        <w:rPr>
          <w:sz w:val="16"/>
        </w:rPr>
        <w:t xml:space="preserve"> of Arizona, both Democrats.</w:t>
      </w:r>
    </w:p>
    <w:p w14:paraId="7ED16961" w14:textId="77777777" w:rsidR="00E94E13" w:rsidRPr="00813E54" w:rsidRDefault="00E94E13" w:rsidP="00E94E13">
      <w:pPr>
        <w:rPr>
          <w:sz w:val="16"/>
        </w:rPr>
      </w:pPr>
      <w:r w:rsidRPr="00813E54">
        <w:rPr>
          <w:sz w:val="16"/>
        </w:rPr>
        <w:t>“Any infrastructure package should and must be bipartisan,” Mr. Cassidy said on Twitter, adding that he had raised “flood resiliency and energy provisions” with Mr. Biden during their conversation.</w:t>
      </w:r>
    </w:p>
    <w:p w14:paraId="42C4AAEB" w14:textId="77777777" w:rsidR="00E94E13" w:rsidRPr="00813E54" w:rsidRDefault="00E94E13" w:rsidP="00E94E13">
      <w:pPr>
        <w:rPr>
          <w:sz w:val="16"/>
        </w:rPr>
      </w:pPr>
      <w:r w:rsidRPr="00813E54">
        <w:rPr>
          <w:sz w:val="16"/>
        </w:rPr>
        <w:t>Mr. Cassidy and the other members of the bipartisan group were to huddle Tuesday evening on Capitol Hill to discuss their ideas for an infrastructure plan.</w:t>
      </w:r>
    </w:p>
    <w:p w14:paraId="0DDDDCCE" w14:textId="77777777" w:rsidR="00E94E13" w:rsidRPr="00813E54" w:rsidRDefault="00E94E13" w:rsidP="00E94E13">
      <w:pPr>
        <w:rPr>
          <w:sz w:val="16"/>
        </w:rPr>
      </w:pPr>
      <w:r w:rsidRPr="00813E54">
        <w:rPr>
          <w:sz w:val="16"/>
        </w:rPr>
        <w:t>“I don’t know that it’s something we’ve signed off on, but we do have a tentative figure at this point,” said Senator Mitt Romney, Republican of Utah. He would not disclose that figure, but said he had spoken to administration officials about it.</w:t>
      </w:r>
    </w:p>
    <w:p w14:paraId="136C7FBD" w14:textId="77777777" w:rsidR="00E94E13" w:rsidRPr="00813E54" w:rsidRDefault="00E94E13" w:rsidP="00E94E13">
      <w:pPr>
        <w:rPr>
          <w:sz w:val="16"/>
        </w:rPr>
      </w:pPr>
      <w:r w:rsidRPr="00813E54">
        <w:rPr>
          <w:rStyle w:val="StyleUnderline"/>
          <w:highlight w:val="yellow"/>
        </w:rPr>
        <w:t>Democrats could</w:t>
      </w:r>
      <w:r w:rsidRPr="00813E54">
        <w:rPr>
          <w:sz w:val="16"/>
        </w:rPr>
        <w:t xml:space="preserve"> also </w:t>
      </w:r>
      <w:r w:rsidRPr="00813E54">
        <w:rPr>
          <w:rStyle w:val="StyleUnderline"/>
          <w:highlight w:val="yellow"/>
        </w:rPr>
        <w:t>move infrastructure</w:t>
      </w:r>
      <w:r w:rsidRPr="00813E54">
        <w:rPr>
          <w:rStyle w:val="StyleUnderline"/>
        </w:rPr>
        <w:t xml:space="preserve"> legislation</w:t>
      </w:r>
      <w:r w:rsidRPr="00813E54">
        <w:rPr>
          <w:sz w:val="16"/>
        </w:rPr>
        <w:t xml:space="preserve"> on their own </w:t>
      </w:r>
      <w:r w:rsidRPr="00813E54">
        <w:rPr>
          <w:rStyle w:val="StyleUnderline"/>
          <w:highlight w:val="yellow"/>
        </w:rPr>
        <w:t>through</w:t>
      </w:r>
      <w:r w:rsidRPr="00813E54">
        <w:rPr>
          <w:rStyle w:val="StyleUnderline"/>
        </w:rPr>
        <w:t xml:space="preserve"> </w:t>
      </w:r>
      <w:r w:rsidRPr="00813E54">
        <w:rPr>
          <w:rStyle w:val="Emphasis"/>
        </w:rPr>
        <w:t>the fast-track</w:t>
      </w:r>
      <w:r w:rsidRPr="00813E54">
        <w:rPr>
          <w:sz w:val="16"/>
        </w:rPr>
        <w:t xml:space="preserve"> budget process known as </w:t>
      </w:r>
      <w:r w:rsidRPr="00813E54">
        <w:rPr>
          <w:rStyle w:val="Emphasis"/>
          <w:highlight w:val="yellow"/>
        </w:rPr>
        <w:t>reconciliation</w:t>
      </w:r>
      <w:r w:rsidRPr="00813E54">
        <w:rPr>
          <w:sz w:val="16"/>
        </w:rPr>
        <w:t xml:space="preserve">, </w:t>
      </w:r>
      <w:r w:rsidRPr="00813E54">
        <w:rPr>
          <w:rStyle w:val="StyleUnderline"/>
        </w:rPr>
        <w:t xml:space="preserve">which would allow them to avoid a filibuster, though </w:t>
      </w:r>
      <w:r w:rsidRPr="00813E54">
        <w:rPr>
          <w:rStyle w:val="StyleUnderline"/>
          <w:highlight w:val="yellow"/>
        </w:rPr>
        <w:t xml:space="preserve">that would require </w:t>
      </w:r>
      <w:r w:rsidRPr="00813E54">
        <w:rPr>
          <w:rStyle w:val="Emphasis"/>
          <w:highlight w:val="yellow"/>
        </w:rPr>
        <w:t>all 50 Democrats</w:t>
      </w:r>
      <w:r w:rsidRPr="00813E54">
        <w:rPr>
          <w:sz w:val="16"/>
        </w:rPr>
        <w:t xml:space="preserve"> in the Senate and near unanimity among House Democrats.</w:t>
      </w:r>
    </w:p>
    <w:p w14:paraId="446D3247" w14:textId="77777777" w:rsidR="00E94E13" w:rsidRDefault="00E94E13" w:rsidP="00E94E13">
      <w:pPr>
        <w:rPr>
          <w:sz w:val="16"/>
        </w:rPr>
      </w:pPr>
      <w:r w:rsidRPr="00813E54">
        <w:rPr>
          <w:sz w:val="16"/>
        </w:rPr>
        <w:t>“We all know as a caucus we will not be able to do all the things that the country needs in a totally bipartisan — a bipartisan way,” said Senator Chuck Schumer, Democrat of New York and the majority leader.</w:t>
      </w:r>
    </w:p>
    <w:p w14:paraId="2C2EA59C" w14:textId="77777777" w:rsidR="00E94E13" w:rsidRDefault="00E94E13" w:rsidP="00E94E13">
      <w:pPr>
        <w:rPr>
          <w:sz w:val="16"/>
        </w:rPr>
      </w:pPr>
    </w:p>
    <w:p w14:paraId="14942705" w14:textId="77777777" w:rsidR="00E94E13" w:rsidRPr="00813E54" w:rsidRDefault="00E94E13" w:rsidP="00E94E13">
      <w:pPr>
        <w:pStyle w:val="Heading3"/>
      </w:pPr>
      <w:r>
        <w:t>UQ</w:t>
      </w:r>
      <w:r w:rsidRPr="00813E54">
        <w:t>---Consultation/Transparency Key</w:t>
      </w:r>
    </w:p>
    <w:p w14:paraId="12A99A06" w14:textId="77777777" w:rsidR="00E94E13" w:rsidRPr="00813E54" w:rsidRDefault="00E94E13" w:rsidP="00E94E13">
      <w:pPr>
        <w:pStyle w:val="Heading4"/>
      </w:pPr>
      <w:r w:rsidRPr="00813E54">
        <w:t xml:space="preserve">Signaling </w:t>
      </w:r>
      <w:r w:rsidRPr="00813E54">
        <w:rPr>
          <w:u w:val="single"/>
        </w:rPr>
        <w:t>consistent policy</w:t>
      </w:r>
      <w:r w:rsidRPr="00813E54">
        <w:t xml:space="preserve"> and </w:t>
      </w:r>
      <w:r w:rsidRPr="00813E54">
        <w:rPr>
          <w:u w:val="single"/>
        </w:rPr>
        <w:t xml:space="preserve">involving Congress </w:t>
      </w:r>
      <w:r w:rsidRPr="00813E54">
        <w:t xml:space="preserve">can </w:t>
      </w:r>
      <w:r w:rsidRPr="00813E54">
        <w:rPr>
          <w:u w:val="single"/>
        </w:rPr>
        <w:t>overcome partisan loyalties</w:t>
      </w:r>
      <w:r w:rsidRPr="00813E54">
        <w:t xml:space="preserve">. The AFF </w:t>
      </w:r>
      <w:r w:rsidRPr="00813E54">
        <w:rPr>
          <w:u w:val="single"/>
        </w:rPr>
        <w:t>spits</w:t>
      </w:r>
      <w:r w:rsidRPr="00813E54">
        <w:t xml:space="preserve"> on that framework and </w:t>
      </w:r>
      <w:r w:rsidRPr="00813E54">
        <w:rPr>
          <w:u w:val="single"/>
        </w:rPr>
        <w:t>ruins</w:t>
      </w:r>
      <w:r w:rsidRPr="00813E54">
        <w:t xml:space="preserve"> comity necessary for passing legislation.</w:t>
      </w:r>
    </w:p>
    <w:p w14:paraId="0F869C4B" w14:textId="77777777" w:rsidR="00E94E13" w:rsidRPr="00813E54" w:rsidRDefault="00E94E13" w:rsidP="00E94E13">
      <w:r w:rsidRPr="00813E54">
        <w:t xml:space="preserve">Thomas </w:t>
      </w:r>
      <w:r w:rsidRPr="00813E54">
        <w:rPr>
          <w:rStyle w:val="Style13ptBold"/>
        </w:rPr>
        <w:t xml:space="preserve">Klassen </w:t>
      </w:r>
      <w:r w:rsidRPr="006B4697">
        <w:t>1/20/</w:t>
      </w:r>
      <w:r w:rsidRPr="006B4697">
        <w:rPr>
          <w:rStyle w:val="Style13ptBold"/>
        </w:rPr>
        <w:t>21</w:t>
      </w:r>
      <w:r w:rsidRPr="00813E54">
        <w:t>, Professor, School of Public Policy and Administration, York University, Canada, “Biden presidency marks a return to normalcy after chaotic Trump years,” https://theconversation.com/biden-presidency-marks-a-return-to-normalcy-after-chaotic-trump-years-153441</w:t>
      </w:r>
    </w:p>
    <w:p w14:paraId="3A26A0FE" w14:textId="77777777" w:rsidR="00E94E13" w:rsidRPr="00813E54" w:rsidRDefault="00E94E13" w:rsidP="00E94E13">
      <w:pPr>
        <w:rPr>
          <w:sz w:val="16"/>
        </w:rPr>
      </w:pPr>
      <w:r w:rsidRPr="00813E54">
        <w:rPr>
          <w:rStyle w:val="StyleUnderline"/>
        </w:rPr>
        <w:t>His success over his long political career</w:t>
      </w:r>
      <w:r w:rsidRPr="00813E54">
        <w:rPr>
          <w:sz w:val="16"/>
        </w:rPr>
        <w:t xml:space="preserve">, in fact, </w:t>
      </w:r>
      <w:r w:rsidRPr="00813E54">
        <w:rPr>
          <w:rStyle w:val="StyleUnderline"/>
        </w:rPr>
        <w:t xml:space="preserve">has come from seeking </w:t>
      </w:r>
      <w:r w:rsidRPr="00813E54">
        <w:rPr>
          <w:rStyle w:val="Emphasis"/>
        </w:rPr>
        <w:t>gradual reforms</w:t>
      </w:r>
      <w:r w:rsidRPr="00813E54">
        <w:rPr>
          <w:sz w:val="16"/>
        </w:rPr>
        <w:t xml:space="preserve">, </w:t>
      </w:r>
      <w:r w:rsidRPr="00813E54">
        <w:rPr>
          <w:rStyle w:val="Emphasis"/>
        </w:rPr>
        <w:t>building coalitions</w:t>
      </w:r>
      <w:r w:rsidRPr="00813E54">
        <w:rPr>
          <w:sz w:val="16"/>
        </w:rPr>
        <w:t xml:space="preserve"> </w:t>
      </w:r>
      <w:r w:rsidRPr="00813E54">
        <w:rPr>
          <w:rStyle w:val="StyleUnderline"/>
        </w:rPr>
        <w:t xml:space="preserve">and aiming for </w:t>
      </w:r>
      <w:r w:rsidRPr="00813E54">
        <w:rPr>
          <w:rStyle w:val="Emphasis"/>
        </w:rPr>
        <w:t>bipartisan compromise</w:t>
      </w:r>
      <w:r w:rsidRPr="00813E54">
        <w:rPr>
          <w:rStyle w:val="StyleUnderline"/>
        </w:rPr>
        <w:t xml:space="preserve"> </w:t>
      </w:r>
      <w:r w:rsidRPr="00813E54">
        <w:rPr>
          <w:sz w:val="16"/>
        </w:rPr>
        <w:t>rather than pursuing or leading a revolution.</w:t>
      </w:r>
    </w:p>
    <w:p w14:paraId="76FB0F81" w14:textId="77777777" w:rsidR="00E94E13" w:rsidRPr="00813E54" w:rsidRDefault="00E94E13" w:rsidP="00E94E13">
      <w:pPr>
        <w:rPr>
          <w:sz w:val="16"/>
        </w:rPr>
      </w:pPr>
      <w:r w:rsidRPr="00813E54">
        <w:rPr>
          <w:sz w:val="16"/>
        </w:rPr>
        <w:t>That’s in stark contrast to political novice Trump, whose successes in his short-lived political career came from brazen actions that provoked intense reactions from both supporters and opponents.</w:t>
      </w:r>
    </w:p>
    <w:p w14:paraId="188EC2E6" w14:textId="77777777" w:rsidR="00E94E13" w:rsidRPr="00813E54" w:rsidRDefault="00E94E13" w:rsidP="00E94E13">
      <w:pPr>
        <w:rPr>
          <w:sz w:val="16"/>
        </w:rPr>
      </w:pPr>
      <w:r w:rsidRPr="00813E54">
        <w:rPr>
          <w:sz w:val="16"/>
        </w:rPr>
        <w:t>Quieter politics</w:t>
      </w:r>
    </w:p>
    <w:p w14:paraId="37D7AEEC" w14:textId="77777777" w:rsidR="00E94E13" w:rsidRPr="00813E54" w:rsidRDefault="00E94E13" w:rsidP="00E94E13">
      <w:pPr>
        <w:rPr>
          <w:rStyle w:val="StyleUnderline"/>
        </w:rPr>
      </w:pPr>
      <w:r w:rsidRPr="00813E54">
        <w:rPr>
          <w:rStyle w:val="Emphasis"/>
          <w:highlight w:val="yellow"/>
        </w:rPr>
        <w:t>Partisan loyalties</w:t>
      </w:r>
      <w:r w:rsidRPr="00813E54">
        <w:rPr>
          <w:rStyle w:val="StyleUnderline"/>
          <w:highlight w:val="yellow"/>
        </w:rPr>
        <w:t xml:space="preserve"> will</w:t>
      </w:r>
      <w:r w:rsidRPr="00813E54">
        <w:rPr>
          <w:rStyle w:val="StyleUnderline"/>
        </w:rPr>
        <w:t xml:space="preserve"> continue to </w:t>
      </w:r>
      <w:r w:rsidRPr="00813E54">
        <w:rPr>
          <w:rStyle w:val="StyleUnderline"/>
          <w:highlight w:val="yellow"/>
        </w:rPr>
        <w:t xml:space="preserve">be </w:t>
      </w:r>
      <w:r w:rsidRPr="00813E54">
        <w:rPr>
          <w:rStyle w:val="Emphasis"/>
          <w:highlight w:val="yellow"/>
        </w:rPr>
        <w:t>rampant</w:t>
      </w:r>
      <w:r w:rsidRPr="00813E54">
        <w:rPr>
          <w:rStyle w:val="StyleUnderline"/>
        </w:rPr>
        <w:t xml:space="preserve"> in Washington, </w:t>
      </w:r>
      <w:r w:rsidRPr="00813E54">
        <w:rPr>
          <w:rStyle w:val="StyleUnderline"/>
          <w:highlight w:val="yellow"/>
        </w:rPr>
        <w:t>but</w:t>
      </w:r>
      <w:r w:rsidRPr="00813E54">
        <w:rPr>
          <w:rStyle w:val="StyleUnderline"/>
        </w:rPr>
        <w:t xml:space="preserve"> the </w:t>
      </w:r>
      <w:r w:rsidRPr="00813E54">
        <w:rPr>
          <w:rStyle w:val="Emphasis"/>
        </w:rPr>
        <w:t>flames of the divisions</w:t>
      </w:r>
      <w:r w:rsidRPr="00813E54">
        <w:rPr>
          <w:sz w:val="16"/>
        </w:rPr>
        <w:t xml:space="preserve"> </w:t>
      </w:r>
      <w:r w:rsidRPr="00813E54">
        <w:rPr>
          <w:rStyle w:val="StyleUnderline"/>
        </w:rPr>
        <w:t xml:space="preserve">between Republicans and Democrats </w:t>
      </w:r>
      <w:r w:rsidRPr="00813E54">
        <w:rPr>
          <w:rStyle w:val="Emphasis"/>
        </w:rPr>
        <w:t>will not be fanned by Biden</w:t>
      </w:r>
      <w:r w:rsidRPr="00813E54">
        <w:rPr>
          <w:rStyle w:val="StyleUnderline"/>
        </w:rPr>
        <w:t>,</w:t>
      </w:r>
      <w:r w:rsidRPr="00813E54">
        <w:rPr>
          <w:sz w:val="16"/>
        </w:rPr>
        <w:t xml:space="preserve"> </w:t>
      </w:r>
      <w:r w:rsidRPr="00813E54">
        <w:rPr>
          <w:rStyle w:val="StyleUnderline"/>
        </w:rPr>
        <w:t xml:space="preserve">who has signalled repeatedly that he’ll act with much </w:t>
      </w:r>
      <w:r w:rsidRPr="00813E54">
        <w:rPr>
          <w:rStyle w:val="Emphasis"/>
        </w:rPr>
        <w:t>more civility</w:t>
      </w:r>
      <w:r w:rsidRPr="00813E54">
        <w:rPr>
          <w:rStyle w:val="StyleUnderline"/>
        </w:rPr>
        <w:t xml:space="preserve"> than his predecessor.</w:t>
      </w:r>
    </w:p>
    <w:p w14:paraId="685E6481" w14:textId="77777777" w:rsidR="00E94E13" w:rsidRPr="00813E54" w:rsidRDefault="00E94E13" w:rsidP="00E94E13">
      <w:pPr>
        <w:rPr>
          <w:rStyle w:val="StyleUnderline"/>
        </w:rPr>
      </w:pPr>
      <w:r w:rsidRPr="00813E54">
        <w:rPr>
          <w:rStyle w:val="StyleUnderline"/>
        </w:rPr>
        <w:t xml:space="preserve">Executive orders will still be signed, but likely without the </w:t>
      </w:r>
      <w:r w:rsidRPr="00813E54">
        <w:rPr>
          <w:rStyle w:val="Emphasis"/>
        </w:rPr>
        <w:t>fanfare</w:t>
      </w:r>
      <w:r w:rsidRPr="00813E54">
        <w:rPr>
          <w:rStyle w:val="StyleUnderline"/>
        </w:rPr>
        <w:t xml:space="preserve"> Trump courted and without </w:t>
      </w:r>
      <w:r w:rsidRPr="00813E54">
        <w:rPr>
          <w:rStyle w:val="Emphasis"/>
        </w:rPr>
        <w:t>partisan supporters</w:t>
      </w:r>
      <w:r w:rsidRPr="00813E54">
        <w:rPr>
          <w:rStyle w:val="StyleUnderline"/>
        </w:rPr>
        <w:t xml:space="preserve"> </w:t>
      </w:r>
      <w:r w:rsidRPr="00813E54">
        <w:rPr>
          <w:rStyle w:val="Emphasis"/>
        </w:rPr>
        <w:t>surrounding the president</w:t>
      </w:r>
      <w:r w:rsidRPr="00813E54">
        <w:rPr>
          <w:rStyle w:val="StyleUnderline"/>
        </w:rPr>
        <w:t xml:space="preserve"> in the Oval Office. </w:t>
      </w:r>
      <w:r w:rsidRPr="00813E54">
        <w:rPr>
          <w:rStyle w:val="Emphasis"/>
        </w:rPr>
        <w:t>Quieter politics</w:t>
      </w:r>
      <w:r w:rsidRPr="00813E54">
        <w:rPr>
          <w:rStyle w:val="StyleUnderline"/>
        </w:rPr>
        <w:t xml:space="preserve"> are expected to be the hallmark of the early months.</w:t>
      </w:r>
    </w:p>
    <w:p w14:paraId="0842A1BA" w14:textId="77777777" w:rsidR="00E94E13" w:rsidRPr="00813E54" w:rsidRDefault="00E94E13" w:rsidP="00E94E13">
      <w:pPr>
        <w:rPr>
          <w:sz w:val="16"/>
        </w:rPr>
      </w:pPr>
      <w:r w:rsidRPr="00813E54">
        <w:rPr>
          <w:sz w:val="16"/>
        </w:rPr>
        <w:t>Presidential tweets will probably emphasize unity rather than focus on airing petty presidential grievances. Biden will not use the presidency as a bully pulpit to foster division, but as a tool to nurture social cohesion. Vice-President Kamala Harris, cabinet members and White House officials will play a large role in communicating the Biden agenda, in contrast to the focus that Trump placed on himself.</w:t>
      </w:r>
    </w:p>
    <w:p w14:paraId="7F430F85" w14:textId="77777777" w:rsidR="00E94E13" w:rsidRPr="00813E54" w:rsidRDefault="00E94E13" w:rsidP="00E94E13">
      <w:pPr>
        <w:rPr>
          <w:rStyle w:val="StyleUnderline"/>
        </w:rPr>
      </w:pPr>
      <w:r w:rsidRPr="00813E54">
        <w:rPr>
          <w:rStyle w:val="StyleUnderline"/>
          <w:highlight w:val="yellow"/>
        </w:rPr>
        <w:t>Policy directions will</w:t>
      </w:r>
      <w:r w:rsidRPr="00813E54">
        <w:rPr>
          <w:rStyle w:val="StyleUnderline"/>
        </w:rPr>
        <w:t xml:space="preserve"> likely </w:t>
      </w:r>
      <w:r w:rsidRPr="00813E54">
        <w:rPr>
          <w:rStyle w:val="StyleUnderline"/>
          <w:highlight w:val="yellow"/>
        </w:rPr>
        <w:t xml:space="preserve">be </w:t>
      </w:r>
      <w:r w:rsidRPr="00813E54">
        <w:rPr>
          <w:rStyle w:val="Emphasis"/>
          <w:highlight w:val="yellow"/>
        </w:rPr>
        <w:t>signalled well in advance</w:t>
      </w:r>
      <w:r w:rsidRPr="00813E54">
        <w:rPr>
          <w:rStyle w:val="Emphasis"/>
        </w:rPr>
        <w:t xml:space="preserve"> of decisions being made</w:t>
      </w:r>
      <w:r w:rsidRPr="00813E54">
        <w:rPr>
          <w:sz w:val="16"/>
        </w:rPr>
        <w:t xml:space="preserve">, </w:t>
      </w:r>
      <w:r w:rsidRPr="00813E54">
        <w:rPr>
          <w:rStyle w:val="StyleUnderline"/>
        </w:rPr>
        <w:t xml:space="preserve">or at least ahead of decisions being </w:t>
      </w:r>
      <w:r w:rsidRPr="00813E54">
        <w:rPr>
          <w:rStyle w:val="Emphasis"/>
        </w:rPr>
        <w:t>announced</w:t>
      </w:r>
      <w:r w:rsidRPr="00813E54">
        <w:rPr>
          <w:sz w:val="16"/>
        </w:rPr>
        <w:t xml:space="preserve">. As a politician for more than half a century, </w:t>
      </w:r>
      <w:r w:rsidRPr="00813E54">
        <w:rPr>
          <w:rStyle w:val="StyleUnderline"/>
          <w:highlight w:val="yellow"/>
        </w:rPr>
        <w:t>Biden knows</w:t>
      </w:r>
      <w:r w:rsidRPr="00813E54">
        <w:rPr>
          <w:rStyle w:val="StyleUnderline"/>
        </w:rPr>
        <w:t xml:space="preserve"> that </w:t>
      </w:r>
      <w:r w:rsidRPr="00813E54">
        <w:rPr>
          <w:rStyle w:val="Emphasis"/>
          <w:highlight w:val="yellow"/>
        </w:rPr>
        <w:t>preparing the groundwork</w:t>
      </w:r>
      <w:r w:rsidRPr="00813E54">
        <w:rPr>
          <w:rStyle w:val="StyleUnderline"/>
        </w:rPr>
        <w:t xml:space="preserve"> </w:t>
      </w:r>
      <w:r w:rsidRPr="00813E54">
        <w:rPr>
          <w:rStyle w:val="StyleUnderline"/>
          <w:highlight w:val="yellow"/>
        </w:rPr>
        <w:t xml:space="preserve">is </w:t>
      </w:r>
      <w:r w:rsidRPr="00813E54">
        <w:rPr>
          <w:rStyle w:val="Emphasis"/>
          <w:highlight w:val="yellow"/>
        </w:rPr>
        <w:t>essential</w:t>
      </w:r>
      <w:r w:rsidRPr="00813E54">
        <w:rPr>
          <w:rStyle w:val="StyleUnderline"/>
          <w:highlight w:val="yellow"/>
        </w:rPr>
        <w:t xml:space="preserve"> for</w:t>
      </w:r>
      <w:r w:rsidRPr="00813E54">
        <w:rPr>
          <w:rStyle w:val="StyleUnderline"/>
        </w:rPr>
        <w:t xml:space="preserve"> </w:t>
      </w:r>
      <w:r w:rsidRPr="00813E54">
        <w:rPr>
          <w:rStyle w:val="Emphasis"/>
          <w:highlight w:val="yellow"/>
        </w:rPr>
        <w:t>successful</w:t>
      </w:r>
      <w:r w:rsidRPr="00813E54">
        <w:rPr>
          <w:rStyle w:val="Emphasis"/>
        </w:rPr>
        <w:t xml:space="preserve"> policy </w:t>
      </w:r>
      <w:r w:rsidRPr="00813E54">
        <w:rPr>
          <w:rStyle w:val="Emphasis"/>
          <w:highlight w:val="yellow"/>
        </w:rPr>
        <w:t>implementation</w:t>
      </w:r>
      <w:r w:rsidRPr="00813E54">
        <w:rPr>
          <w:sz w:val="16"/>
        </w:rPr>
        <w:t xml:space="preserve">, </w:t>
      </w:r>
      <w:r w:rsidRPr="00813E54">
        <w:rPr>
          <w:rStyle w:val="StyleUnderline"/>
        </w:rPr>
        <w:t xml:space="preserve">while </w:t>
      </w:r>
      <w:r w:rsidRPr="00813E54">
        <w:rPr>
          <w:rStyle w:val="Emphasis"/>
          <w:highlight w:val="yellow"/>
        </w:rPr>
        <w:t>blindsiding stakeholders</w:t>
      </w:r>
      <w:r w:rsidRPr="00813E54">
        <w:rPr>
          <w:sz w:val="16"/>
          <w:highlight w:val="yellow"/>
        </w:rPr>
        <w:t xml:space="preserve"> </w:t>
      </w:r>
      <w:r w:rsidRPr="00813E54">
        <w:rPr>
          <w:rStyle w:val="StyleUnderline"/>
          <w:highlight w:val="yellow"/>
        </w:rPr>
        <w:t xml:space="preserve">is a </w:t>
      </w:r>
      <w:r w:rsidRPr="00813E54">
        <w:rPr>
          <w:rStyle w:val="Emphasis"/>
          <w:highlight w:val="yellow"/>
        </w:rPr>
        <w:t>sure way to fire up the opposition</w:t>
      </w:r>
      <w:r w:rsidRPr="00813E54">
        <w:rPr>
          <w:rStyle w:val="StyleUnderline"/>
        </w:rPr>
        <w:t xml:space="preserve">. In practice, this entails </w:t>
      </w:r>
      <w:r w:rsidRPr="00813E54">
        <w:rPr>
          <w:rStyle w:val="Emphasis"/>
        </w:rPr>
        <w:t>slower</w:t>
      </w:r>
      <w:r w:rsidRPr="00813E54">
        <w:rPr>
          <w:rStyle w:val="StyleUnderline"/>
        </w:rPr>
        <w:t xml:space="preserve"> </w:t>
      </w:r>
      <w:r w:rsidRPr="00813E54">
        <w:rPr>
          <w:sz w:val="16"/>
        </w:rPr>
        <w:t xml:space="preserve">and less centralized </w:t>
      </w:r>
      <w:r w:rsidRPr="00813E54">
        <w:rPr>
          <w:rStyle w:val="StyleUnderline"/>
        </w:rPr>
        <w:t>decision-making.</w:t>
      </w:r>
    </w:p>
    <w:p w14:paraId="4AB74EF0" w14:textId="77777777" w:rsidR="00E94E13" w:rsidRPr="00813E54" w:rsidRDefault="00E94E13" w:rsidP="00E94E13">
      <w:pPr>
        <w:rPr>
          <w:sz w:val="16"/>
        </w:rPr>
      </w:pPr>
      <w:r w:rsidRPr="00813E54">
        <w:rPr>
          <w:sz w:val="16"/>
        </w:rPr>
        <w:t>Working with Congress</w:t>
      </w:r>
    </w:p>
    <w:p w14:paraId="755C1D22" w14:textId="77777777" w:rsidR="00E94E13" w:rsidRPr="00813E54" w:rsidRDefault="00E94E13" w:rsidP="00E94E13">
      <w:pPr>
        <w:rPr>
          <w:sz w:val="16"/>
        </w:rPr>
      </w:pPr>
      <w:r w:rsidRPr="00813E54">
        <w:rPr>
          <w:rStyle w:val="StyleUnderline"/>
          <w:highlight w:val="yellow"/>
        </w:rPr>
        <w:t>Working closely with the Congress</w:t>
      </w:r>
      <w:r w:rsidRPr="00813E54">
        <w:rPr>
          <w:sz w:val="16"/>
        </w:rPr>
        <w:t xml:space="preserve"> — the legislative branch of government comprised of the Senate and the House of Representatives </w:t>
      </w:r>
      <w:r w:rsidRPr="00813E54">
        <w:rPr>
          <w:sz w:val="16"/>
          <w:highlight w:val="yellow"/>
        </w:rPr>
        <w:t xml:space="preserve">— </w:t>
      </w:r>
      <w:r w:rsidRPr="00813E54">
        <w:rPr>
          <w:rStyle w:val="StyleUnderline"/>
          <w:highlight w:val="yellow"/>
        </w:rPr>
        <w:t xml:space="preserve">is a </w:t>
      </w:r>
      <w:r w:rsidRPr="00813E54">
        <w:rPr>
          <w:rStyle w:val="Emphasis"/>
          <w:highlight w:val="yellow"/>
        </w:rPr>
        <w:t>major objective</w:t>
      </w:r>
      <w:r w:rsidRPr="00813E54">
        <w:rPr>
          <w:rStyle w:val="StyleUnderline"/>
        </w:rPr>
        <w:t xml:space="preserve"> of the new administration</w:t>
      </w:r>
      <w:r w:rsidRPr="00813E54">
        <w:rPr>
          <w:sz w:val="16"/>
        </w:rPr>
        <w:t xml:space="preserve">. </w:t>
      </w:r>
      <w:r w:rsidRPr="00813E54">
        <w:rPr>
          <w:rStyle w:val="StyleUnderline"/>
        </w:rPr>
        <w:t>Biden invited</w:t>
      </w:r>
      <w:r w:rsidRPr="00813E54">
        <w:rPr>
          <w:sz w:val="16"/>
        </w:rPr>
        <w:t xml:space="preserve"> Mitch </w:t>
      </w:r>
      <w:r w:rsidRPr="00813E54">
        <w:rPr>
          <w:rStyle w:val="StyleUnderline"/>
        </w:rPr>
        <w:t>McConnell</w:t>
      </w:r>
      <w:r w:rsidRPr="00813E54">
        <w:rPr>
          <w:sz w:val="16"/>
        </w:rPr>
        <w:t xml:space="preserve">, now the Senate minority leader, </w:t>
      </w:r>
      <w:r w:rsidRPr="00813E54">
        <w:rPr>
          <w:rStyle w:val="StyleUnderline"/>
        </w:rPr>
        <w:t>to attend church with him on the morning of Inauguration Day</w:t>
      </w:r>
      <w:r w:rsidRPr="00813E54">
        <w:rPr>
          <w:sz w:val="16"/>
        </w:rPr>
        <w:t xml:space="preserve"> — </w:t>
      </w:r>
      <w:r w:rsidRPr="00813E54">
        <w:rPr>
          <w:rStyle w:val="StyleUnderline"/>
        </w:rPr>
        <w:t>and the Kentucky politician accepted the invitation instead of attending Trump’s sendoff</w:t>
      </w:r>
      <w:r w:rsidRPr="00813E54">
        <w:rPr>
          <w:sz w:val="16"/>
        </w:rPr>
        <w:t xml:space="preserve"> at Andrews Air Force Base a few miles away. </w:t>
      </w:r>
      <w:r w:rsidRPr="00813E54">
        <w:rPr>
          <w:rStyle w:val="Emphasis"/>
        </w:rPr>
        <w:t>That’s a hopeful sign of bipartisan healing</w:t>
      </w:r>
      <w:r w:rsidRPr="00813E54">
        <w:rPr>
          <w:sz w:val="16"/>
        </w:rPr>
        <w:t>.</w:t>
      </w:r>
    </w:p>
    <w:p w14:paraId="69D69A49" w14:textId="77777777" w:rsidR="00E94E13" w:rsidRPr="00813E54" w:rsidRDefault="00E94E13" w:rsidP="00E94E13">
      <w:pPr>
        <w:rPr>
          <w:sz w:val="16"/>
        </w:rPr>
      </w:pPr>
      <w:r w:rsidRPr="00813E54">
        <w:rPr>
          <w:sz w:val="16"/>
        </w:rPr>
        <w:t>Biden was elected to the Senate 48 years ago in 1972, when Richard Nixon won his second term as president. Fewer than half of current American voters were alive when Biden travelled to Washington for the first time.</w:t>
      </w:r>
    </w:p>
    <w:p w14:paraId="68E9C2F3" w14:textId="77777777" w:rsidR="00E94E13" w:rsidRPr="00813E54" w:rsidRDefault="00E94E13" w:rsidP="00E94E13">
      <w:pPr>
        <w:rPr>
          <w:sz w:val="16"/>
        </w:rPr>
      </w:pPr>
      <w:r w:rsidRPr="00813E54">
        <w:rPr>
          <w:rStyle w:val="StyleUnderline"/>
        </w:rPr>
        <w:t>No president has spent more time in Congress</w:t>
      </w:r>
      <w:r w:rsidRPr="00813E54">
        <w:rPr>
          <w:sz w:val="16"/>
        </w:rPr>
        <w:t>. His 36 years in the Senate chamber is more than triple that of the next most experienced senator to reach the White House — Lyndon B. Johnson.</w:t>
      </w:r>
    </w:p>
    <w:p w14:paraId="6AE8DBB6" w14:textId="77777777" w:rsidR="00E94E13" w:rsidRPr="00813E54" w:rsidRDefault="00E94E13" w:rsidP="00E94E13">
      <w:pPr>
        <w:rPr>
          <w:sz w:val="16"/>
        </w:rPr>
      </w:pPr>
      <w:r w:rsidRPr="00813E54">
        <w:rPr>
          <w:sz w:val="16"/>
        </w:rPr>
        <w:t xml:space="preserve">Congress makes laws, is the voice of voters and of the 50 states in Washington. As Trump learned, it has the authority to investigate the executive branch, so </w:t>
      </w:r>
      <w:r w:rsidRPr="00813E54">
        <w:rPr>
          <w:rStyle w:val="StyleUnderline"/>
          <w:highlight w:val="yellow"/>
        </w:rPr>
        <w:t xml:space="preserve">a </w:t>
      </w:r>
      <w:r w:rsidRPr="00813E54">
        <w:rPr>
          <w:rStyle w:val="Emphasis"/>
          <w:highlight w:val="yellow"/>
        </w:rPr>
        <w:t>combative relationship</w:t>
      </w:r>
      <w:r w:rsidRPr="00813E54">
        <w:rPr>
          <w:rStyle w:val="StyleUnderline"/>
          <w:highlight w:val="yellow"/>
        </w:rPr>
        <w:t xml:space="preserve"> with legislators is </w:t>
      </w:r>
      <w:r w:rsidRPr="00813E54">
        <w:rPr>
          <w:rStyle w:val="Emphasis"/>
          <w:highlight w:val="yellow"/>
        </w:rPr>
        <w:t>dangerous</w:t>
      </w:r>
      <w:r w:rsidRPr="00813E54">
        <w:rPr>
          <w:rStyle w:val="StyleUnderline"/>
        </w:rPr>
        <w:t xml:space="preserve"> </w:t>
      </w:r>
      <w:r w:rsidRPr="00813E54">
        <w:rPr>
          <w:sz w:val="16"/>
        </w:rPr>
        <w:t>and ultimately brings no benefits.</w:t>
      </w:r>
    </w:p>
    <w:p w14:paraId="0241C37E" w14:textId="77777777" w:rsidR="00E94E13" w:rsidRPr="00813E54" w:rsidRDefault="00E94E13" w:rsidP="00E94E13">
      <w:pPr>
        <w:rPr>
          <w:sz w:val="16"/>
        </w:rPr>
      </w:pPr>
      <w:r w:rsidRPr="00813E54">
        <w:rPr>
          <w:sz w:val="16"/>
        </w:rPr>
        <w:t xml:space="preserve">Although the Democrats have a majority in both houses at the moment, </w:t>
      </w:r>
      <w:r w:rsidRPr="00813E54">
        <w:rPr>
          <w:rStyle w:val="StyleUnderline"/>
        </w:rPr>
        <w:t xml:space="preserve">the </w:t>
      </w:r>
      <w:r w:rsidRPr="00813E54">
        <w:rPr>
          <w:rStyle w:val="StyleUnderline"/>
          <w:highlight w:val="yellow"/>
        </w:rPr>
        <w:t xml:space="preserve">Senate majority is </w:t>
      </w:r>
      <w:r w:rsidRPr="00813E54">
        <w:rPr>
          <w:rStyle w:val="Emphasis"/>
          <w:highlight w:val="yellow"/>
        </w:rPr>
        <w:t>razor-slim</w:t>
      </w:r>
      <w:r w:rsidRPr="00813E54">
        <w:rPr>
          <w:rStyle w:val="Emphasis"/>
        </w:rPr>
        <w:t>.</w:t>
      </w:r>
      <w:r w:rsidRPr="00813E54">
        <w:rPr>
          <w:sz w:val="16"/>
        </w:rPr>
        <w:t xml:space="preserve"> </w:t>
      </w:r>
      <w:r w:rsidRPr="00813E54">
        <w:rPr>
          <w:rStyle w:val="StyleUnderline"/>
        </w:rPr>
        <w:t xml:space="preserve">With </w:t>
      </w:r>
      <w:r w:rsidRPr="00813E54">
        <w:rPr>
          <w:rStyle w:val="Emphasis"/>
        </w:rPr>
        <w:t>weak party discipline</w:t>
      </w:r>
      <w:r w:rsidRPr="00813E54">
        <w:rPr>
          <w:rStyle w:val="StyleUnderline"/>
        </w:rPr>
        <w:t xml:space="preserve">, </w:t>
      </w:r>
      <w:r w:rsidRPr="00813E54">
        <w:rPr>
          <w:rStyle w:val="StyleUnderline"/>
          <w:highlight w:val="yellow"/>
        </w:rPr>
        <w:t>Biden will need</w:t>
      </w:r>
      <w:r w:rsidRPr="00813E54">
        <w:rPr>
          <w:rStyle w:val="StyleUnderline"/>
        </w:rPr>
        <w:t xml:space="preserve"> </w:t>
      </w:r>
      <w:r w:rsidRPr="00813E54">
        <w:rPr>
          <w:rStyle w:val="StyleUnderline"/>
          <w:highlight w:val="yellow"/>
        </w:rPr>
        <w:t>to</w:t>
      </w:r>
      <w:r w:rsidRPr="00813E54">
        <w:rPr>
          <w:rStyle w:val="StyleUnderline"/>
        </w:rPr>
        <w:t xml:space="preserve"> spend time </w:t>
      </w:r>
      <w:r w:rsidRPr="00813E54">
        <w:rPr>
          <w:rStyle w:val="Emphasis"/>
          <w:highlight w:val="yellow"/>
        </w:rPr>
        <w:t>court</w:t>
      </w:r>
      <w:r w:rsidRPr="00813E54">
        <w:rPr>
          <w:rStyle w:val="Emphasis"/>
        </w:rPr>
        <w:t xml:space="preserve">ing individual </w:t>
      </w:r>
      <w:r w:rsidRPr="00813E54">
        <w:rPr>
          <w:rStyle w:val="Emphasis"/>
          <w:highlight w:val="yellow"/>
        </w:rPr>
        <w:t>senators</w:t>
      </w:r>
      <w:r w:rsidRPr="00813E54">
        <w:rPr>
          <w:sz w:val="16"/>
        </w:rPr>
        <w:t xml:space="preserve"> </w:t>
      </w:r>
      <w:r w:rsidRPr="00813E54">
        <w:rPr>
          <w:rStyle w:val="StyleUnderline"/>
        </w:rPr>
        <w:t xml:space="preserve">to </w:t>
      </w:r>
      <w:r w:rsidRPr="00813E54">
        <w:rPr>
          <w:rStyle w:val="Emphasis"/>
        </w:rPr>
        <w:t>gain their support</w:t>
      </w:r>
      <w:r w:rsidRPr="00813E54">
        <w:rPr>
          <w:rStyle w:val="StyleUnderline"/>
        </w:rPr>
        <w:t xml:space="preserve"> for his administration’s </w:t>
      </w:r>
      <w:r w:rsidRPr="00813E54">
        <w:rPr>
          <w:rStyle w:val="Emphasis"/>
        </w:rPr>
        <w:t>policies and priorities</w:t>
      </w:r>
      <w:r w:rsidRPr="00813E54">
        <w:rPr>
          <w:sz w:val="16"/>
        </w:rPr>
        <w:t>. At the same time, he must prepare for the possibility that mid-term elections in 2022 might restore a Republican majority in the Senate.</w:t>
      </w:r>
    </w:p>
    <w:p w14:paraId="2FF55B51" w14:textId="77777777" w:rsidR="00E94E13" w:rsidRPr="00813E54" w:rsidRDefault="00E94E13" w:rsidP="00E94E13">
      <w:pPr>
        <w:rPr>
          <w:rStyle w:val="StyleUnderline"/>
        </w:rPr>
      </w:pPr>
      <w:r w:rsidRPr="00813E54">
        <w:rPr>
          <w:rStyle w:val="StyleUnderline"/>
        </w:rPr>
        <w:t>Foreign policy</w:t>
      </w:r>
    </w:p>
    <w:p w14:paraId="72BD0226" w14:textId="77777777" w:rsidR="00E94E13" w:rsidRPr="00813E54" w:rsidRDefault="00E94E13" w:rsidP="00E94E13">
      <w:pPr>
        <w:rPr>
          <w:sz w:val="16"/>
        </w:rPr>
      </w:pPr>
      <w:r w:rsidRPr="00813E54">
        <w:rPr>
          <w:rStyle w:val="StyleUnderline"/>
        </w:rPr>
        <w:t>An awareness that the United States</w:t>
      </w:r>
      <w:r w:rsidRPr="00813E54">
        <w:rPr>
          <w:sz w:val="16"/>
        </w:rPr>
        <w:t xml:space="preserve"> — as the dominant global superpower — </w:t>
      </w:r>
      <w:r w:rsidRPr="00813E54">
        <w:rPr>
          <w:rStyle w:val="StyleUnderline"/>
        </w:rPr>
        <w:t xml:space="preserve">has special responsibilities in shaping the world order will </w:t>
      </w:r>
      <w:r w:rsidRPr="00813E54">
        <w:rPr>
          <w:rStyle w:val="Emphasis"/>
        </w:rPr>
        <w:t>guide foreign policy</w:t>
      </w:r>
      <w:r w:rsidRPr="00813E54">
        <w:rPr>
          <w:rStyle w:val="StyleUnderline"/>
        </w:rPr>
        <w:t>.</w:t>
      </w:r>
      <w:r w:rsidRPr="00813E54">
        <w:rPr>
          <w:sz w:val="16"/>
        </w:rPr>
        <w:t xml:space="preserve"> Biden isn’t likely to diverge from the foreign policy objectives that have explicitly or implicitly driven the country’s politicians since 1776.</w:t>
      </w:r>
    </w:p>
    <w:p w14:paraId="580866D6" w14:textId="77777777" w:rsidR="00E94E13" w:rsidRPr="00813E54" w:rsidRDefault="00E94E13" w:rsidP="00E94E13">
      <w:pPr>
        <w:rPr>
          <w:sz w:val="16"/>
        </w:rPr>
      </w:pPr>
      <w:r w:rsidRPr="00813E54">
        <w:rPr>
          <w:sz w:val="16"/>
        </w:rPr>
        <w:t>At the end of the day, heads of government — whether in Washington, Beijing or Berlin — must protect and advance the interests of their nations and voters. But there will be a more nuanced application of this objective in the White House. The national self-interest will not be as naked under Biden it was with Trump.</w:t>
      </w:r>
    </w:p>
    <w:p w14:paraId="555E0379" w14:textId="77777777" w:rsidR="00E94E13" w:rsidRPr="00813E54" w:rsidRDefault="00E94E13" w:rsidP="00E94E13">
      <w:pPr>
        <w:rPr>
          <w:sz w:val="16"/>
        </w:rPr>
      </w:pPr>
      <w:r w:rsidRPr="00813E54">
        <w:rPr>
          <w:sz w:val="16"/>
        </w:rPr>
        <w:t>The Paris climate accord is an example of a largely symbolic agreement that gains legitimacy when the U.S. participates. Nothing is lost by the U.S. by rejoining the accord as indeed Biden has done on his first day in office.</w:t>
      </w:r>
    </w:p>
    <w:p w14:paraId="12B809BC" w14:textId="77777777" w:rsidR="00E94E13" w:rsidRPr="00813E54" w:rsidRDefault="00E94E13" w:rsidP="00E94E13">
      <w:pPr>
        <w:rPr>
          <w:sz w:val="16"/>
        </w:rPr>
      </w:pPr>
      <w:r w:rsidRPr="00813E54">
        <w:rPr>
          <w:sz w:val="16"/>
        </w:rPr>
        <w:t xml:space="preserve">The </w:t>
      </w:r>
      <w:r w:rsidRPr="00813E54">
        <w:rPr>
          <w:rStyle w:val="StyleUnderline"/>
          <w:highlight w:val="yellow"/>
        </w:rPr>
        <w:t>Biden</w:t>
      </w:r>
      <w:r w:rsidRPr="00813E54">
        <w:rPr>
          <w:sz w:val="16"/>
        </w:rPr>
        <w:t xml:space="preserve"> administration </w:t>
      </w:r>
      <w:r w:rsidRPr="00813E54">
        <w:rPr>
          <w:rStyle w:val="StyleUnderline"/>
          <w:highlight w:val="yellow"/>
        </w:rPr>
        <w:t xml:space="preserve">is </w:t>
      </w:r>
      <w:r w:rsidRPr="00813E54">
        <w:rPr>
          <w:rStyle w:val="Emphasis"/>
          <w:highlight w:val="yellow"/>
        </w:rPr>
        <w:t>expected</w:t>
      </w:r>
      <w:r w:rsidRPr="00813E54">
        <w:rPr>
          <w:rStyle w:val="StyleUnderline"/>
          <w:highlight w:val="yellow"/>
        </w:rPr>
        <w:t xml:space="preserve"> to </w:t>
      </w:r>
      <w:r w:rsidRPr="00813E54">
        <w:rPr>
          <w:rStyle w:val="Emphasis"/>
          <w:highlight w:val="yellow"/>
        </w:rPr>
        <w:t xml:space="preserve">pay more attention to </w:t>
      </w:r>
      <w:r w:rsidRPr="00813E54">
        <w:rPr>
          <w:rStyle w:val="Emphasis"/>
        </w:rPr>
        <w:t xml:space="preserve">American </w:t>
      </w:r>
      <w:r w:rsidRPr="00813E54">
        <w:rPr>
          <w:rStyle w:val="Emphasis"/>
          <w:highlight w:val="yellow"/>
        </w:rPr>
        <w:t>allies</w:t>
      </w:r>
      <w:r w:rsidRPr="00813E54">
        <w:rPr>
          <w:sz w:val="16"/>
        </w:rPr>
        <w:t xml:space="preserve"> and those it seeks to influence, including Canada. Tough negotiations on trade, troop levels in countries like South Korea and in the Middle East, as well as the role of China, will be part of Biden’s daily briefings.</w:t>
      </w:r>
    </w:p>
    <w:p w14:paraId="395A1D6E" w14:textId="77777777" w:rsidR="00E94E13" w:rsidRPr="00813E54" w:rsidRDefault="00E94E13" w:rsidP="00E94E13">
      <w:pPr>
        <w:pStyle w:val="Heading4"/>
        <w:rPr>
          <w:u w:val="single"/>
        </w:rPr>
      </w:pPr>
      <w:r w:rsidRPr="00813E54">
        <w:t xml:space="preserve">Working with Congress builds momentum for Biden agenda. </w:t>
      </w:r>
    </w:p>
    <w:p w14:paraId="5127DE46" w14:textId="77777777" w:rsidR="00E94E13" w:rsidRPr="00813E54" w:rsidRDefault="00E94E13" w:rsidP="00E94E13">
      <w:r w:rsidRPr="00813E54">
        <w:t xml:space="preserve">Lauren </w:t>
      </w:r>
      <w:r w:rsidRPr="00813E54">
        <w:rPr>
          <w:rStyle w:val="Style13ptBold"/>
        </w:rPr>
        <w:t xml:space="preserve">Gambino </w:t>
      </w:r>
      <w:r w:rsidRPr="00187CC7">
        <w:t>1/19/</w:t>
      </w:r>
      <w:r w:rsidRPr="00187CC7">
        <w:rPr>
          <w:rStyle w:val="Style13ptBold"/>
        </w:rPr>
        <w:t>21</w:t>
      </w:r>
      <w:r w:rsidRPr="00187CC7">
        <w:t>, political</w:t>
      </w:r>
      <w:r w:rsidRPr="00813E54">
        <w:t xml:space="preserve"> correspondent for Guardian US, based in Washington DC, “Joe Biden will launch presidency with appeal for unity – but whose unity?,”https://www.theguardian.com/us-news/2021/jan/19/joe-biden-unity-analysis-republicans-democrats</w:t>
      </w:r>
    </w:p>
    <w:p w14:paraId="0187110E" w14:textId="77777777" w:rsidR="00E94E13" w:rsidRPr="00813E54" w:rsidRDefault="00E94E13" w:rsidP="00E94E13">
      <w:pPr>
        <w:rPr>
          <w:sz w:val="16"/>
        </w:rPr>
      </w:pPr>
      <w:r w:rsidRPr="00813E54">
        <w:rPr>
          <w:sz w:val="16"/>
        </w:rPr>
        <w:t>Democrats unexpectedly won a pair of runoff races in Georgia, handing the party control of the Senate. Now the Senate will be divided evenly between the two parties, with Vice-Ppresident-elect Kamala Harris serving as a tie-breaking vote</w:t>
      </w:r>
      <w:r w:rsidRPr="00813E54">
        <w:rPr>
          <w:rStyle w:val="StyleUnderline"/>
        </w:rPr>
        <w:t xml:space="preserve">. A </w:t>
      </w:r>
      <w:r w:rsidRPr="00813E54">
        <w:rPr>
          <w:rStyle w:val="Emphasis"/>
        </w:rPr>
        <w:t>unified government</w:t>
      </w:r>
      <w:r w:rsidRPr="00813E54">
        <w:rPr>
          <w:sz w:val="16"/>
        </w:rPr>
        <w:t xml:space="preserve"> </w:t>
      </w:r>
      <w:r w:rsidRPr="00813E54">
        <w:rPr>
          <w:rStyle w:val="StyleUnderline"/>
        </w:rPr>
        <w:t xml:space="preserve">gives Biden </w:t>
      </w:r>
      <w:r w:rsidRPr="00813E54">
        <w:rPr>
          <w:rStyle w:val="Emphasis"/>
        </w:rPr>
        <w:t>significantly more latitude</w:t>
      </w:r>
      <w:r w:rsidRPr="00813E54">
        <w:rPr>
          <w:rStyle w:val="StyleUnderline"/>
        </w:rPr>
        <w:t xml:space="preserve"> to</w:t>
      </w:r>
      <w:r w:rsidRPr="00813E54">
        <w:rPr>
          <w:sz w:val="16"/>
        </w:rPr>
        <w:t xml:space="preserve"> </w:t>
      </w:r>
      <w:r w:rsidRPr="00813E54">
        <w:rPr>
          <w:rStyle w:val="StyleUnderline"/>
        </w:rPr>
        <w:t xml:space="preserve">pursue an </w:t>
      </w:r>
      <w:r w:rsidRPr="00813E54">
        <w:rPr>
          <w:rStyle w:val="Emphasis"/>
        </w:rPr>
        <w:t>expansive legislative agenda</w:t>
      </w:r>
      <w:r w:rsidRPr="00813E54">
        <w:rPr>
          <w:sz w:val="16"/>
        </w:rPr>
        <w:t xml:space="preserve"> and more freedom to fill his cabinet and judicial vacancies.</w:t>
      </w:r>
    </w:p>
    <w:p w14:paraId="35A5EF99" w14:textId="77777777" w:rsidR="00E94E13" w:rsidRPr="00813E54" w:rsidRDefault="00E94E13" w:rsidP="00E94E13">
      <w:pPr>
        <w:rPr>
          <w:sz w:val="16"/>
        </w:rPr>
      </w:pPr>
      <w:r w:rsidRPr="00813E54">
        <w:rPr>
          <w:rStyle w:val="Emphasis"/>
        </w:rPr>
        <w:t>Even so</w:t>
      </w:r>
      <w:r w:rsidRPr="00813E54">
        <w:rPr>
          <w:sz w:val="16"/>
        </w:rPr>
        <w:t xml:space="preserve">, </w:t>
      </w:r>
      <w:r w:rsidRPr="00813E54">
        <w:rPr>
          <w:rStyle w:val="StyleUnderline"/>
          <w:highlight w:val="yellow"/>
        </w:rPr>
        <w:t xml:space="preserve">Biden faces an </w:t>
      </w:r>
      <w:r w:rsidRPr="00813E54">
        <w:rPr>
          <w:rStyle w:val="Emphasis"/>
          <w:highlight w:val="yellow"/>
        </w:rPr>
        <w:t>uphill struggle</w:t>
      </w:r>
      <w:r w:rsidRPr="00813E54">
        <w:rPr>
          <w:rStyle w:val="StyleUnderline"/>
          <w:highlight w:val="yellow"/>
        </w:rPr>
        <w:t xml:space="preserve"> enacting his</w:t>
      </w:r>
      <w:r w:rsidRPr="00813E54">
        <w:rPr>
          <w:rStyle w:val="StyleUnderline"/>
        </w:rPr>
        <w:t xml:space="preserve"> </w:t>
      </w:r>
      <w:r w:rsidRPr="00813E54">
        <w:rPr>
          <w:rStyle w:val="Emphasis"/>
        </w:rPr>
        <w:t xml:space="preserve">legislative </w:t>
      </w:r>
      <w:r w:rsidRPr="00813E54">
        <w:rPr>
          <w:rStyle w:val="Emphasis"/>
          <w:highlight w:val="yellow"/>
        </w:rPr>
        <w:t>agenda</w:t>
      </w:r>
      <w:r w:rsidRPr="00813E54">
        <w:rPr>
          <w:sz w:val="16"/>
        </w:rPr>
        <w:t xml:space="preserve">. </w:t>
      </w:r>
      <w:r w:rsidRPr="00813E54">
        <w:rPr>
          <w:rStyle w:val="StyleUnderline"/>
          <w:highlight w:val="yellow"/>
        </w:rPr>
        <w:t>Congress has been</w:t>
      </w:r>
      <w:r w:rsidRPr="00813E54">
        <w:rPr>
          <w:rStyle w:val="StyleUnderline"/>
        </w:rPr>
        <w:t xml:space="preserve"> </w:t>
      </w:r>
      <w:r w:rsidRPr="00813E54">
        <w:rPr>
          <w:rStyle w:val="Emphasis"/>
          <w:highlight w:val="yellow"/>
        </w:rPr>
        <w:t>mired in gridlock</w:t>
      </w:r>
      <w:r w:rsidRPr="00813E54">
        <w:rPr>
          <w:sz w:val="16"/>
        </w:rPr>
        <w:t xml:space="preserve"> over immigration, healthcare and government spending for years. </w:t>
      </w:r>
      <w:r w:rsidRPr="00813E54">
        <w:rPr>
          <w:rStyle w:val="StyleUnderline"/>
        </w:rPr>
        <w:t xml:space="preserve">Already, </w:t>
      </w:r>
      <w:r w:rsidRPr="00813E54">
        <w:rPr>
          <w:rStyle w:val="StyleUnderline"/>
          <w:highlight w:val="yellow"/>
        </w:rPr>
        <w:t>Republicans</w:t>
      </w:r>
      <w:r w:rsidRPr="00813E54">
        <w:rPr>
          <w:sz w:val="16"/>
        </w:rPr>
        <w:t xml:space="preserve">, suddenly concerned once again about the national deficit, have </w:t>
      </w:r>
      <w:r w:rsidRPr="00813E54">
        <w:rPr>
          <w:rStyle w:val="StyleUnderline"/>
          <w:highlight w:val="yellow"/>
        </w:rPr>
        <w:t>signaled</w:t>
      </w:r>
      <w:r w:rsidRPr="00813E54">
        <w:rPr>
          <w:sz w:val="16"/>
        </w:rPr>
        <w:t xml:space="preserve"> an </w:t>
      </w:r>
      <w:r w:rsidRPr="00813E54">
        <w:rPr>
          <w:rStyle w:val="Emphasis"/>
          <w:highlight w:val="yellow"/>
        </w:rPr>
        <w:t>unease</w:t>
      </w:r>
      <w:r w:rsidRPr="00813E54">
        <w:rPr>
          <w:sz w:val="16"/>
        </w:rPr>
        <w:t xml:space="preserve"> with the size of his relief package.</w:t>
      </w:r>
    </w:p>
    <w:p w14:paraId="39E58C30" w14:textId="77777777" w:rsidR="00E94E13" w:rsidRPr="00813E54" w:rsidRDefault="00E94E13" w:rsidP="00E94E13">
      <w:pPr>
        <w:rPr>
          <w:sz w:val="16"/>
        </w:rPr>
      </w:pPr>
      <w:r w:rsidRPr="00813E54">
        <w:rPr>
          <w:rStyle w:val="StyleUnderline"/>
        </w:rPr>
        <w:t>Biden has spent much of his</w:t>
      </w:r>
      <w:r w:rsidRPr="00813E54">
        <w:rPr>
          <w:sz w:val="16"/>
        </w:rPr>
        <w:t xml:space="preserve"> 50-year </w:t>
      </w:r>
      <w:r w:rsidRPr="00813E54">
        <w:rPr>
          <w:rStyle w:val="StyleUnderline"/>
        </w:rPr>
        <w:t>career</w:t>
      </w:r>
      <w:r w:rsidRPr="00813E54">
        <w:rPr>
          <w:sz w:val="16"/>
        </w:rPr>
        <w:t xml:space="preserve"> in the political mainstream, </w:t>
      </w:r>
      <w:r w:rsidRPr="00813E54">
        <w:rPr>
          <w:rStyle w:val="StyleUnderline"/>
        </w:rPr>
        <w:t xml:space="preserve">evolving as the </w:t>
      </w:r>
      <w:r w:rsidRPr="00813E54">
        <w:rPr>
          <w:rStyle w:val="Emphasis"/>
        </w:rPr>
        <w:t>center of gravity moved</w:t>
      </w:r>
      <w:r w:rsidRPr="00813E54">
        <w:rPr>
          <w:sz w:val="16"/>
        </w:rPr>
        <w:t xml:space="preserve">, </w:t>
      </w:r>
      <w:r w:rsidRPr="00813E54">
        <w:rPr>
          <w:rStyle w:val="StyleUnderline"/>
        </w:rPr>
        <w:t xml:space="preserve">with his party </w:t>
      </w:r>
      <w:r w:rsidRPr="00813E54">
        <w:rPr>
          <w:rStyle w:val="Emphasis"/>
        </w:rPr>
        <w:t>marching leftward</w:t>
      </w:r>
      <w:r w:rsidRPr="00813E54">
        <w:rPr>
          <w:rStyle w:val="StyleUnderline"/>
        </w:rPr>
        <w:t xml:space="preserve"> </w:t>
      </w:r>
      <w:r w:rsidRPr="00813E54">
        <w:rPr>
          <w:sz w:val="16"/>
        </w:rPr>
        <w:t>on issues of crime, abortion and immigration. Some have argued his reputation as a consensus-minded institutionalist may help push through more liberal policies. Biden himself has envisioned an FDR-sized presidency, outlining a massive economic agenda that he presented as a pragmatic response, given the scale of crises.</w:t>
      </w:r>
    </w:p>
    <w:p w14:paraId="363FD6F1" w14:textId="77777777" w:rsidR="00E94E13" w:rsidRPr="00813E54" w:rsidRDefault="00E94E13" w:rsidP="00E94E13">
      <w:pPr>
        <w:rPr>
          <w:sz w:val="16"/>
        </w:rPr>
      </w:pPr>
      <w:r w:rsidRPr="00813E54">
        <w:rPr>
          <w:sz w:val="16"/>
        </w:rPr>
        <w:t>“</w:t>
      </w:r>
      <w:r w:rsidRPr="00813E54">
        <w:rPr>
          <w:rStyle w:val="StyleUnderline"/>
        </w:rPr>
        <w:t>The magic of</w:t>
      </w:r>
      <w:r w:rsidRPr="00813E54">
        <w:rPr>
          <w:sz w:val="16"/>
        </w:rPr>
        <w:t xml:space="preserve"> Joe </w:t>
      </w:r>
      <w:r w:rsidRPr="00813E54">
        <w:rPr>
          <w:rStyle w:val="StyleUnderline"/>
        </w:rPr>
        <w:t>Biden</w:t>
      </w:r>
      <w:r w:rsidRPr="00813E54">
        <w:rPr>
          <w:sz w:val="16"/>
        </w:rPr>
        <w:t xml:space="preserve">,” Andrew Yang, a former Democratic presidential rival, once observed, </w:t>
      </w:r>
      <w:r w:rsidRPr="00813E54">
        <w:rPr>
          <w:rStyle w:val="StyleUnderline"/>
        </w:rPr>
        <w:t xml:space="preserve">“is that </w:t>
      </w:r>
      <w:r w:rsidRPr="00813E54">
        <w:rPr>
          <w:rStyle w:val="Emphasis"/>
        </w:rPr>
        <w:t>everything he does becomes the new reasonable</w:t>
      </w:r>
      <w:r w:rsidRPr="00813E54">
        <w:rPr>
          <w:rStyle w:val="StyleUnderline"/>
        </w:rPr>
        <w:t>.</w:t>
      </w:r>
      <w:r w:rsidRPr="00813E54">
        <w:rPr>
          <w:sz w:val="16"/>
        </w:rPr>
        <w:t>”</w:t>
      </w:r>
    </w:p>
    <w:p w14:paraId="4A25BCA8" w14:textId="77777777" w:rsidR="00E94E13" w:rsidRPr="00813E54" w:rsidRDefault="00E94E13" w:rsidP="00E94E13">
      <w:pPr>
        <w:rPr>
          <w:sz w:val="16"/>
        </w:rPr>
      </w:pPr>
      <w:r w:rsidRPr="00813E54">
        <w:rPr>
          <w:rStyle w:val="StyleUnderline"/>
          <w:highlight w:val="yellow"/>
        </w:rPr>
        <w:t>Biden</w:t>
      </w:r>
      <w:r w:rsidRPr="00813E54">
        <w:rPr>
          <w:sz w:val="16"/>
        </w:rPr>
        <w:t xml:space="preserve"> has </w:t>
      </w:r>
      <w:r w:rsidRPr="00813E54">
        <w:rPr>
          <w:rStyle w:val="StyleUnderline"/>
          <w:highlight w:val="yellow"/>
        </w:rPr>
        <w:t xml:space="preserve">signaled he plans to </w:t>
      </w:r>
      <w:r w:rsidRPr="00813E54">
        <w:rPr>
          <w:rStyle w:val="Emphasis"/>
          <w:highlight w:val="yellow"/>
        </w:rPr>
        <w:t>work</w:t>
      </w:r>
      <w:r w:rsidRPr="00813E54">
        <w:rPr>
          <w:rStyle w:val="Emphasis"/>
        </w:rPr>
        <w:t xml:space="preserve"> </w:t>
      </w:r>
      <w:r w:rsidRPr="00813E54">
        <w:rPr>
          <w:rStyle w:val="Emphasis"/>
          <w:highlight w:val="yellow"/>
        </w:rPr>
        <w:t>extensively with Congress</w:t>
      </w:r>
      <w:r w:rsidRPr="00813E54">
        <w:rPr>
          <w:sz w:val="16"/>
          <w:highlight w:val="yellow"/>
        </w:rPr>
        <w:t xml:space="preserve">, </w:t>
      </w:r>
      <w:r w:rsidRPr="00813E54">
        <w:rPr>
          <w:rStyle w:val="StyleUnderline"/>
          <w:highlight w:val="yellow"/>
        </w:rPr>
        <w:t xml:space="preserve">aiming to </w:t>
      </w:r>
      <w:r w:rsidRPr="00813E54">
        <w:rPr>
          <w:rStyle w:val="Emphasis"/>
          <w:highlight w:val="yellow"/>
        </w:rPr>
        <w:t>build on his</w:t>
      </w:r>
      <w:r w:rsidRPr="00813E54">
        <w:rPr>
          <w:rStyle w:val="Emphasis"/>
        </w:rPr>
        <w:t xml:space="preserve"> knowledge of the institution</w:t>
      </w:r>
      <w:r w:rsidRPr="00813E54">
        <w:rPr>
          <w:rStyle w:val="StyleUnderline"/>
        </w:rPr>
        <w:t xml:space="preserve"> and his </w:t>
      </w:r>
      <w:r w:rsidRPr="00813E54">
        <w:rPr>
          <w:rStyle w:val="Emphasis"/>
          <w:highlight w:val="yellow"/>
        </w:rPr>
        <w:t>personal rapport</w:t>
      </w:r>
      <w:r w:rsidRPr="00813E54">
        <w:rPr>
          <w:rStyle w:val="StyleUnderline"/>
          <w:highlight w:val="yellow"/>
        </w:rPr>
        <w:t xml:space="preserve"> with </w:t>
      </w:r>
      <w:r w:rsidRPr="00813E54">
        <w:rPr>
          <w:rStyle w:val="Emphasis"/>
          <w:highlight w:val="yellow"/>
        </w:rPr>
        <w:t>senators</w:t>
      </w:r>
      <w:r w:rsidRPr="00813E54">
        <w:rPr>
          <w:rStyle w:val="StyleUnderline"/>
          <w:highlight w:val="yellow"/>
        </w:rPr>
        <w:t xml:space="preserve"> to </w:t>
      </w:r>
      <w:r w:rsidRPr="00813E54">
        <w:rPr>
          <w:rStyle w:val="Emphasis"/>
          <w:highlight w:val="yellow"/>
        </w:rPr>
        <w:t>attract bipartisan support</w:t>
      </w:r>
      <w:r w:rsidRPr="00813E54">
        <w:rPr>
          <w:sz w:val="16"/>
        </w:rPr>
        <w:t>.</w:t>
      </w:r>
    </w:p>
    <w:p w14:paraId="24C36275" w14:textId="77777777" w:rsidR="00E94E13" w:rsidRPr="00813E54" w:rsidRDefault="00E94E13" w:rsidP="00E94E13">
      <w:pPr>
        <w:rPr>
          <w:sz w:val="16"/>
        </w:rPr>
      </w:pPr>
      <w:r w:rsidRPr="00813E54">
        <w:rPr>
          <w:rStyle w:val="StyleUnderline"/>
        </w:rPr>
        <w:t>Yet</w:t>
      </w:r>
      <w:r w:rsidRPr="00813E54">
        <w:rPr>
          <w:sz w:val="16"/>
        </w:rPr>
        <w:t xml:space="preserve"> even if his drama-free approach to governance does help calm the body politic, </w:t>
      </w:r>
      <w:r w:rsidRPr="00813E54">
        <w:rPr>
          <w:rStyle w:val="StyleUnderline"/>
          <w:highlight w:val="yellow"/>
        </w:rPr>
        <w:t>substantive</w:t>
      </w:r>
      <w:r w:rsidRPr="00813E54">
        <w:rPr>
          <w:rStyle w:val="StyleUnderline"/>
        </w:rPr>
        <w:t xml:space="preserve"> ideological and </w:t>
      </w:r>
      <w:r w:rsidRPr="00813E54">
        <w:rPr>
          <w:rStyle w:val="Emphasis"/>
          <w:highlight w:val="yellow"/>
        </w:rPr>
        <w:t>policy differences remain</w:t>
      </w:r>
      <w:r w:rsidRPr="00813E54">
        <w:rPr>
          <w:sz w:val="16"/>
        </w:rPr>
        <w:t xml:space="preserve"> – both between and within the political parties.</w:t>
      </w:r>
    </w:p>
    <w:p w14:paraId="76A4EBC8" w14:textId="77777777" w:rsidR="00E94E13" w:rsidRPr="00813E54" w:rsidRDefault="00E94E13" w:rsidP="00E94E13">
      <w:pPr>
        <w:rPr>
          <w:sz w:val="16"/>
        </w:rPr>
      </w:pPr>
      <w:r w:rsidRPr="00813E54">
        <w:rPr>
          <w:sz w:val="16"/>
        </w:rPr>
        <w:t xml:space="preserve">For now, </w:t>
      </w:r>
      <w:r w:rsidRPr="00813E54">
        <w:rPr>
          <w:rStyle w:val="StyleUnderline"/>
          <w:highlight w:val="yellow"/>
        </w:rPr>
        <w:t>Biden</w:t>
      </w:r>
      <w:r w:rsidRPr="00813E54">
        <w:rPr>
          <w:rStyle w:val="StyleUnderline"/>
        </w:rPr>
        <w:t xml:space="preserve"> has sought to </w:t>
      </w:r>
      <w:r w:rsidRPr="00813E54">
        <w:rPr>
          <w:rStyle w:val="Emphasis"/>
          <w:highlight w:val="yellow"/>
        </w:rPr>
        <w:t>overcome</w:t>
      </w:r>
      <w:r w:rsidRPr="00813E54">
        <w:rPr>
          <w:rStyle w:val="Emphasis"/>
        </w:rPr>
        <w:t xml:space="preserve"> these </w:t>
      </w:r>
      <w:r w:rsidRPr="00813E54">
        <w:rPr>
          <w:rStyle w:val="Emphasis"/>
          <w:highlight w:val="yellow"/>
        </w:rPr>
        <w:t>differences</w:t>
      </w:r>
      <w:r w:rsidRPr="00813E54">
        <w:rPr>
          <w:sz w:val="16"/>
        </w:rPr>
        <w:t xml:space="preserve"> </w:t>
      </w:r>
      <w:r w:rsidRPr="00813E54">
        <w:rPr>
          <w:rStyle w:val="StyleUnderline"/>
          <w:highlight w:val="yellow"/>
        </w:rPr>
        <w:t xml:space="preserve">by </w:t>
      </w:r>
      <w:r w:rsidRPr="00813E54">
        <w:rPr>
          <w:rStyle w:val="Emphasis"/>
          <w:sz w:val="24"/>
          <w:szCs w:val="24"/>
          <w:highlight w:val="yellow"/>
        </w:rPr>
        <w:t>seeking counsel from across the political</w:t>
      </w:r>
      <w:r w:rsidRPr="00813E54">
        <w:rPr>
          <w:rStyle w:val="Emphasis"/>
          <w:sz w:val="24"/>
          <w:szCs w:val="24"/>
        </w:rPr>
        <w:t xml:space="preserve"> </w:t>
      </w:r>
      <w:r w:rsidRPr="00813E54">
        <w:rPr>
          <w:rStyle w:val="Emphasis"/>
          <w:sz w:val="24"/>
          <w:szCs w:val="24"/>
          <w:highlight w:val="yellow"/>
        </w:rPr>
        <w:t>spectrum</w:t>
      </w:r>
      <w:r w:rsidRPr="00813E54">
        <w:rPr>
          <w:sz w:val="16"/>
          <w:szCs w:val="24"/>
        </w:rPr>
        <w:t xml:space="preserve">, </w:t>
      </w:r>
      <w:r w:rsidRPr="00813E54">
        <w:rPr>
          <w:rStyle w:val="Emphasis"/>
        </w:rPr>
        <w:t>including Republicans</w:t>
      </w:r>
      <w:r w:rsidRPr="00813E54">
        <w:rPr>
          <w:sz w:val="16"/>
        </w:rPr>
        <w:t xml:space="preserve"> and progressives. More than ideology, Biden has focused on experience as he assembled his cabinet and White House Staff. His cabinet also reflects unprecedented racial and gender diversity.</w:t>
      </w:r>
    </w:p>
    <w:p w14:paraId="2FF64A39" w14:textId="77777777" w:rsidR="00E94E13" w:rsidRPr="00813E54" w:rsidRDefault="00E94E13" w:rsidP="00E94E13">
      <w:pPr>
        <w:rPr>
          <w:sz w:val="16"/>
        </w:rPr>
      </w:pPr>
    </w:p>
    <w:p w14:paraId="168A3C35" w14:textId="77777777" w:rsidR="00E94E13" w:rsidRPr="00813E54" w:rsidRDefault="00E94E13" w:rsidP="00E94E13">
      <w:pPr>
        <w:pStyle w:val="Heading2"/>
      </w:pPr>
      <w:r w:rsidRPr="00813E54">
        <w:t xml:space="preserve">UQ---Reconciliation </w:t>
      </w:r>
    </w:p>
    <w:p w14:paraId="50348C61" w14:textId="77777777" w:rsidR="00E94E13" w:rsidRPr="00813E54" w:rsidRDefault="00E94E13" w:rsidP="00E94E13">
      <w:pPr>
        <w:pStyle w:val="Heading3"/>
      </w:pPr>
      <w:r w:rsidRPr="00813E54">
        <w:t>UQ---Reconciliation---They’ll Use It</w:t>
      </w:r>
    </w:p>
    <w:p w14:paraId="0AFA37E3" w14:textId="77777777" w:rsidR="00E94E13" w:rsidRPr="00813E54" w:rsidRDefault="00E94E13" w:rsidP="00E94E13">
      <w:pPr>
        <w:pStyle w:val="Heading4"/>
      </w:pPr>
      <w:r>
        <w:t>Democrats are turning toward reconciliation</w:t>
      </w:r>
    </w:p>
    <w:p w14:paraId="3C3EC05A" w14:textId="77777777" w:rsidR="00E94E13" w:rsidRPr="00813E54" w:rsidRDefault="00E94E13" w:rsidP="00E94E13">
      <w:r w:rsidRPr="00813E54">
        <w:t xml:space="preserve">Lauren </w:t>
      </w:r>
      <w:r w:rsidRPr="00813E54">
        <w:rPr>
          <w:rStyle w:val="Style13ptBold"/>
        </w:rPr>
        <w:t>Fox 06/14</w:t>
      </w:r>
      <w:r w:rsidRPr="00813E54">
        <w:t>/21, CNN Congressional Correspondent, 06/14/21, How Democrats are laying the groundwork now for a potential reconciliation bill, https://www.cnn.com/2021/06/14/politics/reconciliation-infrastructure-negotiations/index.html</w:t>
      </w:r>
    </w:p>
    <w:p w14:paraId="4E662213" w14:textId="77777777" w:rsidR="00E94E13" w:rsidRPr="00EC219F" w:rsidRDefault="00E94E13" w:rsidP="00E94E13">
      <w:pPr>
        <w:rPr>
          <w:sz w:val="16"/>
        </w:rPr>
      </w:pPr>
      <w:r w:rsidRPr="00EC219F">
        <w:rPr>
          <w:sz w:val="16"/>
        </w:rPr>
        <w:t xml:space="preserve">(CNN)As the bipartisan group continues to educate their respective members on their $1.2 trillion infrastructure proposal, </w:t>
      </w:r>
      <w:r w:rsidRPr="00EC219F">
        <w:rPr>
          <w:rStyle w:val="Emphasis"/>
          <w:highlight w:val="yellow"/>
        </w:rPr>
        <w:t>Democratic leadership</w:t>
      </w:r>
      <w:r w:rsidRPr="00DA275C">
        <w:rPr>
          <w:rStyle w:val="Emphasis"/>
        </w:rPr>
        <w:t xml:space="preserve"> </w:t>
      </w:r>
      <w:r w:rsidRPr="00EC219F">
        <w:rPr>
          <w:sz w:val="16"/>
        </w:rPr>
        <w:t xml:space="preserve">and key chairs </w:t>
      </w:r>
      <w:r w:rsidRPr="00EC219F">
        <w:rPr>
          <w:rStyle w:val="StyleUnderline"/>
          <w:highlight w:val="yellow"/>
        </w:rPr>
        <w:t>will crank up the work on a</w:t>
      </w:r>
      <w:r w:rsidRPr="00DA275C">
        <w:rPr>
          <w:rStyle w:val="StyleUnderline"/>
        </w:rPr>
        <w:t xml:space="preserve"> potential </w:t>
      </w:r>
      <w:r w:rsidRPr="00EC219F">
        <w:rPr>
          <w:rStyle w:val="Emphasis"/>
          <w:highlight w:val="yellow"/>
        </w:rPr>
        <w:t>Democratic-only infrastructure bill</w:t>
      </w:r>
      <w:r w:rsidRPr="00EC219F">
        <w:rPr>
          <w:sz w:val="16"/>
        </w:rPr>
        <w:t xml:space="preserve"> this week, </w:t>
      </w:r>
      <w:r w:rsidRPr="00EC219F">
        <w:rPr>
          <w:rStyle w:val="Emphasis"/>
          <w:highlight w:val="yellow"/>
        </w:rPr>
        <w:t>paving the way for Democrats to go it alone</w:t>
      </w:r>
      <w:r w:rsidRPr="00EC219F">
        <w:rPr>
          <w:sz w:val="16"/>
          <w:highlight w:val="yellow"/>
        </w:rPr>
        <w:t xml:space="preserve"> </w:t>
      </w:r>
      <w:r w:rsidRPr="00EC219F">
        <w:rPr>
          <w:sz w:val="16"/>
        </w:rPr>
        <w:t>if they choose to do so.</w:t>
      </w:r>
    </w:p>
    <w:p w14:paraId="3F360387" w14:textId="77777777" w:rsidR="00E94E13" w:rsidRPr="00EC219F" w:rsidRDefault="00E94E13" w:rsidP="00E94E13">
      <w:pPr>
        <w:rPr>
          <w:sz w:val="16"/>
        </w:rPr>
      </w:pPr>
      <w:r w:rsidRPr="00EC219F">
        <w:rPr>
          <w:sz w:val="16"/>
        </w:rPr>
        <w:t xml:space="preserve">This week, Majority Leader Chuck </w:t>
      </w:r>
      <w:r w:rsidRPr="00EC219F">
        <w:rPr>
          <w:rStyle w:val="StyleUnderline"/>
          <w:highlight w:val="yellow"/>
        </w:rPr>
        <w:t>Schumer will</w:t>
      </w:r>
      <w:r w:rsidRPr="00EC219F">
        <w:rPr>
          <w:rStyle w:val="StyleUnderline"/>
        </w:rPr>
        <w:t xml:space="preserve"> meet with key members of the</w:t>
      </w:r>
      <w:r w:rsidRPr="00EC219F">
        <w:rPr>
          <w:sz w:val="16"/>
        </w:rPr>
        <w:t xml:space="preserve"> Senate </w:t>
      </w:r>
      <w:r w:rsidRPr="00EC219F">
        <w:rPr>
          <w:rStyle w:val="StyleUnderline"/>
        </w:rPr>
        <w:t>Budget Committee</w:t>
      </w:r>
      <w:r w:rsidRPr="00EC219F">
        <w:rPr>
          <w:sz w:val="16"/>
        </w:rPr>
        <w:t xml:space="preserve"> including Chairman Bernie Sanders, a Vermont independent senator who caucuses with the Democrats, </w:t>
      </w:r>
      <w:r w:rsidRPr="00EC219F">
        <w:rPr>
          <w:rStyle w:val="StyleUnderline"/>
          <w:highlight w:val="yellow"/>
        </w:rPr>
        <w:t>to begin discussions about how to</w:t>
      </w:r>
      <w:r w:rsidRPr="00EC219F">
        <w:rPr>
          <w:sz w:val="16"/>
        </w:rPr>
        <w:t xml:space="preserve"> effectively write and </w:t>
      </w:r>
      <w:r w:rsidRPr="00EC219F">
        <w:rPr>
          <w:rStyle w:val="StyleUnderline"/>
          <w:highlight w:val="yellow"/>
        </w:rPr>
        <w:t>pass a budget</w:t>
      </w:r>
      <w:r w:rsidRPr="00EC219F">
        <w:rPr>
          <w:rStyle w:val="StyleUnderline"/>
        </w:rPr>
        <w:t xml:space="preserve"> that can pass a diverse swath of the</w:t>
      </w:r>
      <w:r w:rsidRPr="00DA275C">
        <w:rPr>
          <w:rStyle w:val="StyleUnderline"/>
        </w:rPr>
        <w:t xml:space="preserve"> caucus in committee</w:t>
      </w:r>
      <w:r w:rsidRPr="00EC219F">
        <w:rPr>
          <w:sz w:val="16"/>
        </w:rPr>
        <w:t>.</w:t>
      </w:r>
    </w:p>
    <w:p w14:paraId="1632169B" w14:textId="77777777" w:rsidR="00E94E13" w:rsidRPr="00EC219F" w:rsidRDefault="00E94E13" w:rsidP="00E94E13">
      <w:pPr>
        <w:rPr>
          <w:sz w:val="16"/>
        </w:rPr>
      </w:pPr>
      <w:r w:rsidRPr="00DA275C">
        <w:rPr>
          <w:rStyle w:val="StyleUnderline"/>
        </w:rPr>
        <w:t>The budget document is the first step in the reconciliation process</w:t>
      </w:r>
      <w:r w:rsidRPr="00EC219F">
        <w:rPr>
          <w:sz w:val="16"/>
        </w:rPr>
        <w:t xml:space="preserve"> and sets the guardrails of what any infrastructure bill can include. The budget would provide a dollar amount for each committee to spend and those targets would give instructions to key committees to rewrite the tax code and reimagine the country's social safety net in an infrastructure bill.</w:t>
      </w:r>
    </w:p>
    <w:p w14:paraId="1A99F381" w14:textId="77777777" w:rsidR="00E94E13" w:rsidRPr="00EC219F" w:rsidRDefault="00E94E13" w:rsidP="00E94E13">
      <w:pPr>
        <w:rPr>
          <w:sz w:val="16"/>
        </w:rPr>
      </w:pPr>
      <w:r w:rsidRPr="00DA275C">
        <w:rPr>
          <w:rStyle w:val="StyleUnderline"/>
        </w:rPr>
        <w:t>Making sure the legislation would qualify under reconciliation is important</w:t>
      </w:r>
      <w:r w:rsidRPr="00EC219F">
        <w:rPr>
          <w:sz w:val="16"/>
        </w:rPr>
        <w:t xml:space="preserve"> </w:t>
      </w:r>
      <w:r w:rsidRPr="00DA275C">
        <w:rPr>
          <w:rStyle w:val="StyleUnderline"/>
        </w:rPr>
        <w:t xml:space="preserve">because </w:t>
      </w:r>
      <w:r w:rsidRPr="00EC219F">
        <w:rPr>
          <w:rStyle w:val="StyleUnderline"/>
          <w:highlight w:val="yellow"/>
        </w:rPr>
        <w:t xml:space="preserve">that process </w:t>
      </w:r>
      <w:r w:rsidRPr="00EC219F">
        <w:rPr>
          <w:rStyle w:val="Emphasis"/>
          <w:highlight w:val="yellow"/>
        </w:rPr>
        <w:t>requires a simple majority</w:t>
      </w:r>
      <w:r w:rsidRPr="00EC219F">
        <w:rPr>
          <w:sz w:val="16"/>
        </w:rPr>
        <w:t xml:space="preserve"> of senators to pass, </w:t>
      </w:r>
      <w:r w:rsidRPr="00DA275C">
        <w:rPr>
          <w:rStyle w:val="StyleUnderline"/>
        </w:rPr>
        <w:t xml:space="preserve">as opposed to most other legislation that needs 60 votes to advance. </w:t>
      </w:r>
      <w:r w:rsidRPr="00EC219F">
        <w:rPr>
          <w:sz w:val="16"/>
        </w:rPr>
        <w:t xml:space="preserve">With the Democratic caucus in control of only 50 seats, </w:t>
      </w:r>
      <w:r w:rsidRPr="00DA275C">
        <w:rPr>
          <w:rStyle w:val="StyleUnderline"/>
        </w:rPr>
        <w:t>reconciliation offers them an opportunity to pass certain legislation without Republican votes</w:t>
      </w:r>
      <w:r w:rsidRPr="00EC219F">
        <w:rPr>
          <w:sz w:val="16"/>
        </w:rPr>
        <w:t>.</w:t>
      </w:r>
    </w:p>
    <w:p w14:paraId="1F1F6260" w14:textId="77777777" w:rsidR="00E94E13" w:rsidRPr="00DA275C" w:rsidRDefault="00E94E13" w:rsidP="00E94E13">
      <w:pPr>
        <w:rPr>
          <w:rStyle w:val="StyleUnderline"/>
        </w:rPr>
      </w:pPr>
      <w:r w:rsidRPr="00EC219F">
        <w:rPr>
          <w:sz w:val="16"/>
        </w:rPr>
        <w:t xml:space="preserve">Aides familiar with the plans tell CNN that </w:t>
      </w:r>
      <w:r w:rsidRPr="00EC219F">
        <w:rPr>
          <w:rStyle w:val="StyleUnderline"/>
          <w:highlight w:val="yellow"/>
        </w:rPr>
        <w:t>the bipartisan track and budget reconciliation</w:t>
      </w:r>
      <w:r w:rsidRPr="00DA275C">
        <w:rPr>
          <w:rStyle w:val="StyleUnderline"/>
        </w:rPr>
        <w:t xml:space="preserve"> track </w:t>
      </w:r>
      <w:r w:rsidRPr="00EC219F">
        <w:rPr>
          <w:rStyle w:val="StyleUnderline"/>
          <w:highlight w:val="yellow"/>
        </w:rPr>
        <w:t>can work in tandem</w:t>
      </w:r>
      <w:r w:rsidRPr="00EC219F">
        <w:rPr>
          <w:sz w:val="16"/>
        </w:rPr>
        <w:t xml:space="preserve"> and that </w:t>
      </w:r>
      <w:r w:rsidRPr="00EC219F">
        <w:rPr>
          <w:rStyle w:val="StyleUnderline"/>
          <w:highlight w:val="yellow"/>
        </w:rPr>
        <w:t>even if Democrats and Republicans</w:t>
      </w:r>
      <w:r w:rsidRPr="00DA275C">
        <w:rPr>
          <w:rStyle w:val="StyleUnderline"/>
        </w:rPr>
        <w:t xml:space="preserve"> were able to </w:t>
      </w:r>
      <w:r w:rsidRPr="00EC219F">
        <w:rPr>
          <w:rStyle w:val="StyleUnderline"/>
          <w:highlight w:val="yellow"/>
        </w:rPr>
        <w:t>come together on a</w:t>
      </w:r>
      <w:r w:rsidRPr="00DA275C">
        <w:rPr>
          <w:rStyle w:val="StyleUnderline"/>
        </w:rPr>
        <w:t xml:space="preserve"> </w:t>
      </w:r>
      <w:r w:rsidRPr="00EC219F">
        <w:rPr>
          <w:sz w:val="16"/>
        </w:rPr>
        <w:t xml:space="preserve">modest, </w:t>
      </w:r>
      <w:r w:rsidRPr="00EC219F">
        <w:rPr>
          <w:rStyle w:val="StyleUnderline"/>
          <w:highlight w:val="yellow"/>
        </w:rPr>
        <w:t>bipartisan infrastructure package</w:t>
      </w:r>
      <w:r w:rsidRPr="00EC219F">
        <w:rPr>
          <w:sz w:val="16"/>
        </w:rPr>
        <w:t xml:space="preserve"> -- a framework for which was unveiled last week -- </w:t>
      </w:r>
      <w:r w:rsidRPr="00EC219F">
        <w:rPr>
          <w:rStyle w:val="Emphasis"/>
          <w:highlight w:val="yellow"/>
        </w:rPr>
        <w:t>there still would</w:t>
      </w:r>
      <w:r w:rsidRPr="00DA275C">
        <w:rPr>
          <w:rStyle w:val="Emphasis"/>
        </w:rPr>
        <w:t xml:space="preserve"> likely </w:t>
      </w:r>
      <w:r w:rsidRPr="00EC219F">
        <w:rPr>
          <w:rStyle w:val="Emphasis"/>
          <w:highlight w:val="yellow"/>
        </w:rPr>
        <w:t>need to be a path for reconciliation</w:t>
      </w:r>
      <w:r w:rsidRPr="00EC219F">
        <w:rPr>
          <w:sz w:val="16"/>
        </w:rPr>
        <w:t xml:space="preserve"> in order for Democrats </w:t>
      </w:r>
      <w:r w:rsidRPr="00EC219F">
        <w:rPr>
          <w:rStyle w:val="Emphasis"/>
          <w:highlight w:val="yellow"/>
        </w:rPr>
        <w:t xml:space="preserve">to pass more sweeping reforms </w:t>
      </w:r>
      <w:r w:rsidRPr="00EC219F">
        <w:rPr>
          <w:rStyle w:val="Emphasis"/>
        </w:rPr>
        <w:t>and tax changes</w:t>
      </w:r>
      <w:r w:rsidRPr="00EC219F">
        <w:rPr>
          <w:sz w:val="16"/>
        </w:rPr>
        <w:t xml:space="preserve"> </w:t>
      </w:r>
      <w:r w:rsidRPr="00DA275C">
        <w:rPr>
          <w:rStyle w:val="StyleUnderline"/>
        </w:rPr>
        <w:t>that are a centerpiece of Biden's legislative agenda.</w:t>
      </w:r>
    </w:p>
    <w:p w14:paraId="120DAD6F" w14:textId="77777777" w:rsidR="00E94E13" w:rsidRDefault="00E94E13" w:rsidP="00E94E13"/>
    <w:p w14:paraId="31C32369" w14:textId="77777777" w:rsidR="00E94E13" w:rsidRDefault="00E94E13" w:rsidP="00E94E13"/>
    <w:p w14:paraId="263253CE" w14:textId="77777777" w:rsidR="00E94E13" w:rsidRDefault="00E94E13" w:rsidP="00E94E13">
      <w:pPr>
        <w:pStyle w:val="Heading4"/>
      </w:pPr>
      <w:r>
        <w:t>Democrats are planning to go it alone</w:t>
      </w:r>
    </w:p>
    <w:p w14:paraId="73C5C572" w14:textId="77777777" w:rsidR="00E94E13" w:rsidRPr="00DE1020" w:rsidRDefault="00E94E13" w:rsidP="00E94E13">
      <w:r w:rsidRPr="0016365E">
        <w:t xml:space="preserve">Lisa </w:t>
      </w:r>
      <w:r w:rsidRPr="0016365E">
        <w:rPr>
          <w:rStyle w:val="Style13ptBold"/>
        </w:rPr>
        <w:t>Mascaro and</w:t>
      </w:r>
      <w:r w:rsidRPr="0016365E">
        <w:t xml:space="preserve"> Kevin </w:t>
      </w:r>
      <w:r w:rsidRPr="0016365E">
        <w:rPr>
          <w:rStyle w:val="Style13ptBold"/>
        </w:rPr>
        <w:t>Freking, 06/15</w:t>
      </w:r>
      <w:r w:rsidRPr="0016365E">
        <w:t>/21, AP Chief Congressional Correspondent Washington, D.C. and Congressional reporter for the AP, 06/15/21, Impatient Democrats prepare to go-it-alone on infrastructure</w:t>
      </w:r>
      <w:r>
        <w:t xml:space="preserve">, </w:t>
      </w:r>
      <w:r w:rsidRPr="0016365E">
        <w:t>https://www.washingtonpost.com/politics/white-house-gives-infrastructure-talks-a-week-to-reach-deal/2021/06/15/b0a1539c-cdf3-11eb-a224-bd59bd22197c_story.html</w:t>
      </w:r>
    </w:p>
    <w:p w14:paraId="0534AECA" w14:textId="77777777" w:rsidR="00E94E13" w:rsidRPr="00FA551C" w:rsidRDefault="00E94E13" w:rsidP="00E94E13">
      <w:pPr>
        <w:rPr>
          <w:sz w:val="16"/>
        </w:rPr>
      </w:pPr>
      <w:r w:rsidRPr="00FA551C">
        <w:rPr>
          <w:sz w:val="16"/>
        </w:rPr>
        <w:t xml:space="preserve">WASHINGTON — </w:t>
      </w:r>
      <w:r w:rsidRPr="00FA551C">
        <w:rPr>
          <w:rStyle w:val="Emphasis"/>
          <w:highlight w:val="yellow"/>
        </w:rPr>
        <w:t>Patience running thin</w:t>
      </w:r>
      <w:r w:rsidRPr="00FA551C">
        <w:rPr>
          <w:sz w:val="16"/>
          <w:highlight w:val="yellow"/>
        </w:rPr>
        <w:t>,</w:t>
      </w:r>
      <w:r w:rsidRPr="00FA551C">
        <w:rPr>
          <w:sz w:val="16"/>
        </w:rPr>
        <w:t xml:space="preserve"> </w:t>
      </w:r>
      <w:r w:rsidRPr="00FA551C">
        <w:rPr>
          <w:rStyle w:val="StyleUnderline"/>
          <w:highlight w:val="yellow"/>
        </w:rPr>
        <w:t>Democratic leaders are</w:t>
      </w:r>
      <w:r w:rsidRPr="00EC219F">
        <w:rPr>
          <w:rStyle w:val="StyleUnderline"/>
        </w:rPr>
        <w:t xml:space="preserve"> </w:t>
      </w:r>
      <w:r w:rsidRPr="00FA551C">
        <w:rPr>
          <w:rStyle w:val="StyleUnderline"/>
          <w:highlight w:val="yellow"/>
        </w:rPr>
        <w:t xml:space="preserve">laying the groundwork for a </w:t>
      </w:r>
      <w:r w:rsidRPr="00FA551C">
        <w:rPr>
          <w:rStyle w:val="Emphasis"/>
          <w:highlight w:val="yellow"/>
        </w:rPr>
        <w:t>go-it-alone approach</w:t>
      </w:r>
      <w:r w:rsidRPr="00FA551C">
        <w:rPr>
          <w:sz w:val="16"/>
        </w:rPr>
        <w:t xml:space="preserve"> </w:t>
      </w:r>
      <w:r w:rsidRPr="00FA551C">
        <w:rPr>
          <w:rStyle w:val="StyleUnderline"/>
          <w:highlight w:val="yellow"/>
        </w:rPr>
        <w:t>on</w:t>
      </w:r>
      <w:r w:rsidRPr="00FA551C">
        <w:rPr>
          <w:sz w:val="16"/>
        </w:rPr>
        <w:t xml:space="preserve"> President Joe </w:t>
      </w:r>
      <w:r w:rsidRPr="00EC219F">
        <w:rPr>
          <w:rStyle w:val="StyleUnderline"/>
        </w:rPr>
        <w:t>Biden’s</w:t>
      </w:r>
      <w:r w:rsidRPr="00FA551C">
        <w:rPr>
          <w:sz w:val="16"/>
        </w:rPr>
        <w:t xml:space="preserve"> big jobs and families </w:t>
      </w:r>
      <w:r w:rsidRPr="00FA551C">
        <w:rPr>
          <w:rStyle w:val="Emphasis"/>
          <w:highlight w:val="yellow"/>
        </w:rPr>
        <w:t>infrastructure</w:t>
      </w:r>
      <w:r w:rsidRPr="00EC219F">
        <w:rPr>
          <w:rStyle w:val="Emphasis"/>
        </w:rPr>
        <w:t xml:space="preserve"> plans</w:t>
      </w:r>
      <w:r w:rsidRPr="00FA551C">
        <w:rPr>
          <w:sz w:val="16"/>
        </w:rPr>
        <w:t> </w:t>
      </w:r>
      <w:r w:rsidRPr="00FA551C">
        <w:rPr>
          <w:rStyle w:val="StyleUnderline"/>
          <w:highlight w:val="yellow"/>
        </w:rPr>
        <w:t>even as the White House continues negotiating</w:t>
      </w:r>
      <w:r w:rsidRPr="00FA551C">
        <w:rPr>
          <w:sz w:val="16"/>
        </w:rPr>
        <w:t xml:space="preserve"> with Republicans on a much more scaled-back $1 trillion proposal.</w:t>
      </w:r>
    </w:p>
    <w:p w14:paraId="51221EF9" w14:textId="77777777" w:rsidR="00E94E13" w:rsidRPr="00EC219F" w:rsidRDefault="00E94E13" w:rsidP="00E94E13">
      <w:pPr>
        <w:rPr>
          <w:rStyle w:val="StyleUnderline"/>
        </w:rPr>
      </w:pPr>
      <w:r w:rsidRPr="00FA551C">
        <w:rPr>
          <w:sz w:val="16"/>
        </w:rPr>
        <w:t xml:space="preserve">A top White House adviser assured House Democrats during a closed-door session Tuesday that there would be a fresh assessment by next week on where talks stand with the Republicans. But Senate Majority Leader Chuck </w:t>
      </w:r>
      <w:r w:rsidRPr="00FA551C">
        <w:rPr>
          <w:rStyle w:val="StyleUnderline"/>
          <w:highlight w:val="yellow"/>
        </w:rPr>
        <w:t>Schumer</w:t>
      </w:r>
      <w:r w:rsidRPr="00EC219F">
        <w:rPr>
          <w:rStyle w:val="StyleUnderline"/>
        </w:rPr>
        <w:t xml:space="preserve"> announced he </w:t>
      </w:r>
      <w:r w:rsidRPr="00FA551C">
        <w:rPr>
          <w:rStyle w:val="StyleUnderline"/>
          <w:highlight w:val="yellow"/>
        </w:rPr>
        <w:t>is moving ahead</w:t>
      </w:r>
      <w:r w:rsidRPr="00FA551C">
        <w:rPr>
          <w:sz w:val="16"/>
        </w:rPr>
        <w:t xml:space="preserve">, huddling privately Wednesday with the Senate Budget Committee </w:t>
      </w:r>
      <w:r w:rsidRPr="00EC219F">
        <w:rPr>
          <w:rStyle w:val="StyleUnderline"/>
        </w:rPr>
        <w:t xml:space="preserve">to prepare for July votes </w:t>
      </w:r>
      <w:r w:rsidRPr="00FA551C">
        <w:rPr>
          <w:rStyle w:val="StyleUnderline"/>
          <w:highlight w:val="yellow"/>
        </w:rPr>
        <w:t>on a majority-rules approach</w:t>
      </w:r>
      <w:r w:rsidRPr="00EC219F">
        <w:rPr>
          <w:rStyle w:val="StyleUnderline"/>
        </w:rPr>
        <w:t xml:space="preserve"> as wary Democrats prepare to lift Biden’s</w:t>
      </w:r>
      <w:r w:rsidRPr="00FA551C">
        <w:rPr>
          <w:sz w:val="16"/>
        </w:rPr>
        <w:t xml:space="preserve"> $1.7 billion American Jobs Plan and $1.8 billion American Families </w:t>
      </w:r>
      <w:r w:rsidRPr="00EC219F">
        <w:rPr>
          <w:rStyle w:val="StyleUnderline"/>
        </w:rPr>
        <w:t>Plan to passage.</w:t>
      </w:r>
    </w:p>
    <w:p w14:paraId="250B1B03" w14:textId="77777777" w:rsidR="00E94E13" w:rsidRPr="00EC219F" w:rsidRDefault="00E94E13" w:rsidP="00E94E13">
      <w:pPr>
        <w:rPr>
          <w:rStyle w:val="Emphasis"/>
        </w:rPr>
      </w:pPr>
      <w:r w:rsidRPr="00FA551C">
        <w:rPr>
          <w:rStyle w:val="StyleUnderline"/>
          <w:highlight w:val="yellow"/>
        </w:rPr>
        <w:t>Schumer and</w:t>
      </w:r>
      <w:r w:rsidRPr="00EC219F">
        <w:rPr>
          <w:rStyle w:val="StyleUnderline"/>
        </w:rPr>
        <w:t xml:space="preserve"> </w:t>
      </w:r>
      <w:r w:rsidRPr="00FA551C">
        <w:rPr>
          <w:sz w:val="16"/>
        </w:rPr>
        <w:t xml:space="preserve">House Speaker Nancy </w:t>
      </w:r>
      <w:r w:rsidRPr="00FA551C">
        <w:rPr>
          <w:rStyle w:val="StyleUnderline"/>
          <w:highlight w:val="yellow"/>
        </w:rPr>
        <w:t>Pelosi are trying to calm worries from</w:t>
      </w:r>
      <w:r w:rsidRPr="00FA551C">
        <w:rPr>
          <w:sz w:val="16"/>
        </w:rPr>
        <w:t xml:space="preserve"> anxious </w:t>
      </w:r>
      <w:r w:rsidRPr="00FA551C">
        <w:rPr>
          <w:rStyle w:val="StyleUnderline"/>
          <w:highlight w:val="yellow"/>
        </w:rPr>
        <w:t>rank-and-file Democrats that Biden is leaving too much on the table</w:t>
      </w:r>
      <w:r w:rsidRPr="00FA551C">
        <w:rPr>
          <w:sz w:val="16"/>
        </w:rPr>
        <w:t xml:space="preserve"> in talks with Republicans. Restless </w:t>
      </w:r>
      <w:r w:rsidRPr="00FA551C">
        <w:rPr>
          <w:rStyle w:val="StyleUnderline"/>
          <w:highlight w:val="yellow"/>
        </w:rPr>
        <w:t>lawmakers want</w:t>
      </w:r>
      <w:r w:rsidRPr="00EC219F">
        <w:rPr>
          <w:rStyle w:val="StyleUnderline"/>
        </w:rPr>
        <w:t xml:space="preserve"> </w:t>
      </w:r>
      <w:r w:rsidRPr="00FA551C">
        <w:rPr>
          <w:rStyle w:val="StyleUnderline"/>
          <w:highlight w:val="yellow"/>
        </w:rPr>
        <w:t xml:space="preserve">assurances that </w:t>
      </w:r>
      <w:r w:rsidRPr="00FA551C">
        <w:rPr>
          <w:rStyle w:val="StyleUnderline"/>
        </w:rPr>
        <w:t>if</w:t>
      </w:r>
      <w:r w:rsidRPr="00EC219F">
        <w:rPr>
          <w:rStyle w:val="StyleUnderline"/>
        </w:rPr>
        <w:t xml:space="preserve"> they concede to </w:t>
      </w:r>
      <w:r w:rsidRPr="00FA551C">
        <w:rPr>
          <w:rStyle w:val="StyleUnderline"/>
          <w:highlight w:val="yellow"/>
        </w:rPr>
        <w:t>a scaled-back bill</w:t>
      </w:r>
      <w:r w:rsidRPr="00EC219F">
        <w:rPr>
          <w:rStyle w:val="StyleUnderline"/>
        </w:rPr>
        <w:t xml:space="preserve"> </w:t>
      </w:r>
      <w:r w:rsidRPr="00FA551C">
        <w:rPr>
          <w:sz w:val="16"/>
        </w:rPr>
        <w:t xml:space="preserve">with Republicans, </w:t>
      </w:r>
      <w:r w:rsidRPr="00EC219F">
        <w:rPr>
          <w:rStyle w:val="StyleUnderline"/>
        </w:rPr>
        <w:t xml:space="preserve">it </w:t>
      </w:r>
      <w:r w:rsidRPr="00FA551C">
        <w:rPr>
          <w:rStyle w:val="StyleUnderline"/>
          <w:highlight w:val="yellow"/>
        </w:rPr>
        <w:t>won’t be the last word and</w:t>
      </w:r>
      <w:r w:rsidRPr="00FA551C">
        <w:rPr>
          <w:sz w:val="16"/>
        </w:rPr>
        <w:t xml:space="preserve"> the president’s push for </w:t>
      </w:r>
      <w:r w:rsidRPr="00FA551C">
        <w:rPr>
          <w:rStyle w:val="Emphasis"/>
          <w:highlight w:val="yellow"/>
        </w:rPr>
        <w:t>investments in climate change</w:t>
      </w:r>
      <w:r w:rsidRPr="00FA551C">
        <w:rPr>
          <w:sz w:val="16"/>
        </w:rPr>
        <w:t xml:space="preserve"> strategies, child care centers and other Democratic priorities </w:t>
      </w:r>
      <w:r w:rsidRPr="00FA551C">
        <w:rPr>
          <w:rStyle w:val="Emphasis"/>
          <w:highlight w:val="yellow"/>
        </w:rPr>
        <w:t>will proceed</w:t>
      </w:r>
      <w:r w:rsidRPr="00FA551C">
        <w:rPr>
          <w:sz w:val="16"/>
        </w:rPr>
        <w:t xml:space="preserve"> — with or </w:t>
      </w:r>
      <w:r w:rsidRPr="00FA551C">
        <w:rPr>
          <w:rStyle w:val="Emphasis"/>
          <w:highlight w:val="yellow"/>
        </w:rPr>
        <w:t>without GOP votes.</w:t>
      </w:r>
    </w:p>
    <w:p w14:paraId="361812CA" w14:textId="77777777" w:rsidR="00E94E13" w:rsidRPr="00FA551C" w:rsidRDefault="00E94E13" w:rsidP="00E94E13">
      <w:pPr>
        <w:rPr>
          <w:sz w:val="16"/>
        </w:rPr>
      </w:pPr>
      <w:r w:rsidRPr="00FA551C">
        <w:rPr>
          <w:sz w:val="16"/>
        </w:rPr>
        <w:t>“We’ll see where we’re going to go after a week or 10 days (of) more dialogue and negotiation,” White House counselor Steve Ricchetti said Tuesday, according to a partial transcript of the private caucus meeting obtained by The Associated Press.</w:t>
      </w:r>
    </w:p>
    <w:p w14:paraId="54959AE9" w14:textId="77777777" w:rsidR="00E94E13" w:rsidRPr="00FA551C" w:rsidRDefault="00E94E13" w:rsidP="00E94E13">
      <w:pPr>
        <w:rPr>
          <w:sz w:val="16"/>
        </w:rPr>
      </w:pPr>
      <w:r w:rsidRPr="00FA551C">
        <w:rPr>
          <w:sz w:val="16"/>
        </w:rPr>
        <w:t xml:space="preserve">The updated timeline comes as Biden’s top legislative priority is teetering in Congress while he is overseas. </w:t>
      </w:r>
      <w:r w:rsidRPr="00EC219F">
        <w:rPr>
          <w:rStyle w:val="StyleUnderline"/>
        </w:rPr>
        <w:t>The president and the Democratic leaders</w:t>
      </w:r>
      <w:r w:rsidRPr="00FA551C">
        <w:rPr>
          <w:sz w:val="16"/>
        </w:rPr>
        <w:t xml:space="preserve"> of the House and Senate </w:t>
      </w:r>
      <w:r w:rsidRPr="00EC219F">
        <w:rPr>
          <w:rStyle w:val="StyleUnderline"/>
        </w:rPr>
        <w:t>have been engaged in a two-track strategy</w:t>
      </w:r>
      <w:r w:rsidRPr="00FA551C">
        <w:rPr>
          <w:sz w:val="16"/>
        </w:rPr>
        <w:t> — reaching for a bipartisan deal with Republicans but also setting the stage for a potential majority-rules strategy in case talks fail.</w:t>
      </w:r>
    </w:p>
    <w:p w14:paraId="0A64BA15" w14:textId="77777777" w:rsidR="00E94E13" w:rsidRPr="00EC219F" w:rsidRDefault="00E94E13" w:rsidP="00E94E13">
      <w:pPr>
        <w:rPr>
          <w:rStyle w:val="StyleUnderline"/>
        </w:rPr>
      </w:pPr>
      <w:r w:rsidRPr="00FA551C">
        <w:rPr>
          <w:sz w:val="16"/>
        </w:rPr>
        <w:t xml:space="preserve">Over the past week, </w:t>
      </w:r>
      <w:r w:rsidRPr="00EC219F">
        <w:rPr>
          <w:rStyle w:val="StyleUnderline"/>
        </w:rPr>
        <w:t>a bipartisan group</w:t>
      </w:r>
      <w:r w:rsidRPr="00FA551C">
        <w:rPr>
          <w:sz w:val="16"/>
        </w:rPr>
        <w:t xml:space="preserve"> of 10 senators </w:t>
      </w:r>
      <w:r w:rsidRPr="00EC219F">
        <w:rPr>
          <w:rStyle w:val="StyleUnderline"/>
        </w:rPr>
        <w:t>has narrowed in</w:t>
      </w:r>
      <w:r w:rsidRPr="00FA551C">
        <w:rPr>
          <w:sz w:val="16"/>
        </w:rPr>
        <w:t xml:space="preserve"> on a nearly $1 trillion deal of mainly road, highway and other traditional infrastructure projects, </w:t>
      </w:r>
      <w:r w:rsidRPr="00EC219F">
        <w:rPr>
          <w:rStyle w:val="StyleUnderline"/>
        </w:rPr>
        <w:t>but without the</w:t>
      </w:r>
      <w:r w:rsidRPr="00FA551C">
        <w:rPr>
          <w:sz w:val="16"/>
        </w:rPr>
        <w:t xml:space="preserve"> family-related </w:t>
      </w:r>
      <w:r w:rsidRPr="00EC219F">
        <w:rPr>
          <w:rStyle w:val="StyleUnderline"/>
        </w:rPr>
        <w:t>investments</w:t>
      </w:r>
      <w:r w:rsidRPr="00FA551C">
        <w:rPr>
          <w:sz w:val="16"/>
        </w:rPr>
        <w:t xml:space="preserve"> in child care centers </w:t>
      </w:r>
      <w:r w:rsidRPr="00EC219F">
        <w:rPr>
          <w:rStyle w:val="StyleUnderline"/>
        </w:rPr>
        <w:t>and other facilities that</w:t>
      </w:r>
      <w:r w:rsidRPr="00FA551C">
        <w:rPr>
          <w:sz w:val="16"/>
        </w:rPr>
        <w:t xml:space="preserve"> Ricchetti insisted Tuesday </w:t>
      </w:r>
      <w:r w:rsidRPr="00EC219F">
        <w:rPr>
          <w:rStyle w:val="StyleUnderline"/>
        </w:rPr>
        <w:t>remains a top priority for the administration</w:t>
      </w:r>
      <w:r w:rsidRPr="00FA551C">
        <w:rPr>
          <w:sz w:val="16"/>
        </w:rPr>
        <w:t xml:space="preserve">. </w:t>
      </w:r>
      <w:r w:rsidRPr="00EC219F">
        <w:rPr>
          <w:rStyle w:val="StyleUnderline"/>
        </w:rPr>
        <w:t>Republicans reject those investments as costly and unnecessary.</w:t>
      </w:r>
    </w:p>
    <w:p w14:paraId="55437E83" w14:textId="77777777" w:rsidR="00E94E13" w:rsidRPr="00FA551C" w:rsidRDefault="00E94E13" w:rsidP="00E94E13">
      <w:pPr>
        <w:rPr>
          <w:sz w:val="16"/>
        </w:rPr>
      </w:pPr>
      <w:r w:rsidRPr="00FA551C">
        <w:rPr>
          <w:sz w:val="16"/>
        </w:rPr>
        <w:t>“Just ask a working mom if child care is part of her family’s infrastructure,” said Sen. Debbie Stabenow, D-Mich. “Ask a family with an aging parent who needs help to live at home safely if home care is infrastructure. We understand that it is.”</w:t>
      </w:r>
    </w:p>
    <w:p w14:paraId="19593AFD" w14:textId="77777777" w:rsidR="00E94E13" w:rsidRPr="00FA551C" w:rsidRDefault="00E94E13" w:rsidP="00E94E13">
      <w:pPr>
        <w:rPr>
          <w:sz w:val="16"/>
        </w:rPr>
      </w:pPr>
      <w:r w:rsidRPr="00FA551C">
        <w:rPr>
          <w:sz w:val="16"/>
        </w:rPr>
        <w:t>On Tuesday, the members of the bipartisan group of senators presented the emerging proposal to their colleagues at closed-door Senate lunches and were met with mixed reviews.</w:t>
      </w:r>
    </w:p>
    <w:p w14:paraId="0F38B5C2" w14:textId="77777777" w:rsidR="00E94E13" w:rsidRPr="00EC219F" w:rsidRDefault="00E94E13" w:rsidP="00E94E13">
      <w:pPr>
        <w:rPr>
          <w:rStyle w:val="Emphasis"/>
        </w:rPr>
      </w:pPr>
      <w:r w:rsidRPr="00FA551C">
        <w:rPr>
          <w:sz w:val="16"/>
        </w:rPr>
        <w:t xml:space="preserve">The effort by the bipartisan group, five </w:t>
      </w:r>
      <w:r w:rsidRPr="00FA551C">
        <w:rPr>
          <w:rStyle w:val="StyleUnderline"/>
          <w:highlight w:val="yellow"/>
        </w:rPr>
        <w:t>Democrats and</w:t>
      </w:r>
      <w:r w:rsidRPr="00FA551C">
        <w:rPr>
          <w:sz w:val="16"/>
        </w:rPr>
        <w:t xml:space="preserve"> five </w:t>
      </w:r>
      <w:r w:rsidRPr="00FA551C">
        <w:rPr>
          <w:rStyle w:val="StyleUnderline"/>
          <w:highlight w:val="yellow"/>
        </w:rPr>
        <w:t>Republicans</w:t>
      </w:r>
      <w:r w:rsidRPr="00FA551C">
        <w:rPr>
          <w:sz w:val="16"/>
        </w:rPr>
        <w:t xml:space="preserve">, has come far in meeting Biden’s initial ideas, but the senators and the president </w:t>
      </w:r>
      <w:r w:rsidRPr="00FA551C">
        <w:rPr>
          <w:rStyle w:val="Emphasis"/>
          <w:highlight w:val="yellow"/>
        </w:rPr>
        <w:t>remain wide apart over how to pay for the plan</w:t>
      </w:r>
      <w:r w:rsidRPr="00EC219F">
        <w:rPr>
          <w:rStyle w:val="Emphasis"/>
        </w:rPr>
        <w:t>.</w:t>
      </w:r>
    </w:p>
    <w:p w14:paraId="0DA18FA6" w14:textId="77777777" w:rsidR="00E94E13" w:rsidRPr="00EC219F" w:rsidRDefault="00E94E13" w:rsidP="00E94E13">
      <w:pPr>
        <w:rPr>
          <w:rStyle w:val="StyleUnderline"/>
        </w:rPr>
      </w:pPr>
      <w:r w:rsidRPr="00EC219F">
        <w:rPr>
          <w:rStyle w:val="StyleUnderline"/>
        </w:rPr>
        <w:t>Republicans have rejected the president’s proposal to raise the corporate tax rate</w:t>
      </w:r>
      <w:r w:rsidRPr="00FA551C">
        <w:rPr>
          <w:sz w:val="16"/>
        </w:rPr>
        <w:t xml:space="preserve">, from 21% to 28%, </w:t>
      </w:r>
      <w:r w:rsidRPr="00EC219F">
        <w:rPr>
          <w:rStyle w:val="StyleUnderline"/>
        </w:rPr>
        <w:t>to pay for infrastructure</w:t>
      </w:r>
      <w:r w:rsidRPr="00FA551C">
        <w:rPr>
          <w:sz w:val="16"/>
        </w:rPr>
        <w:t xml:space="preserve"> investments, </w:t>
      </w:r>
      <w:r w:rsidRPr="00EC219F">
        <w:rPr>
          <w:rStyle w:val="StyleUnderline"/>
        </w:rPr>
        <w:t>or to increase taxes on wealthy Americans..</w:t>
      </w:r>
    </w:p>
    <w:p w14:paraId="0A108150" w14:textId="77777777" w:rsidR="00E94E13" w:rsidRPr="00FA551C" w:rsidRDefault="00E94E13" w:rsidP="00E94E13">
      <w:pPr>
        <w:rPr>
          <w:sz w:val="16"/>
        </w:rPr>
      </w:pPr>
      <w:r w:rsidRPr="00FA551C">
        <w:rPr>
          <w:sz w:val="16"/>
        </w:rPr>
        <w:t>Instead, under the bipartisan proposal, the projects would be funded by increasing the gas tax paid at the pump by linking it to inflation, tapping unspent COVID-19 relief funds and trying to recoup unpaid income taxes.</w:t>
      </w:r>
    </w:p>
    <w:p w14:paraId="363DA1C5" w14:textId="77777777" w:rsidR="00E94E13" w:rsidRPr="00FA551C" w:rsidRDefault="00E94E13" w:rsidP="00E94E13">
      <w:pPr>
        <w:rPr>
          <w:sz w:val="16"/>
        </w:rPr>
      </w:pPr>
      <w:r w:rsidRPr="00FA551C">
        <w:rPr>
          <w:sz w:val="16"/>
        </w:rPr>
        <w:t>“People were optimistic we could actually get something done,” said Sen. John Barrasso, R-Wyo., emerging from the lunch meeting.</w:t>
      </w:r>
    </w:p>
    <w:p w14:paraId="7573D5E2" w14:textId="77777777" w:rsidR="00E94E13" w:rsidRPr="00FA551C" w:rsidRDefault="00E94E13" w:rsidP="00E94E13">
      <w:pPr>
        <w:rPr>
          <w:sz w:val="16"/>
        </w:rPr>
      </w:pPr>
      <w:r w:rsidRPr="00FA551C">
        <w:rPr>
          <w:sz w:val="16"/>
        </w:rPr>
        <w:t xml:space="preserve">But </w:t>
      </w:r>
      <w:r w:rsidRPr="00EC219F">
        <w:rPr>
          <w:rStyle w:val="StyleUnderline"/>
        </w:rPr>
        <w:t>the prospect of raising the gas tax is</w:t>
      </w:r>
      <w:r w:rsidRPr="00FA551C">
        <w:rPr>
          <w:sz w:val="16"/>
        </w:rPr>
        <w:t xml:space="preserve"> highly </w:t>
      </w:r>
      <w:r w:rsidRPr="00EC219F">
        <w:rPr>
          <w:rStyle w:val="StyleUnderline"/>
        </w:rPr>
        <w:t>unpopular with some Democratic lawmakers</w:t>
      </w:r>
      <w:r w:rsidRPr="00FA551C">
        <w:rPr>
          <w:sz w:val="16"/>
        </w:rPr>
        <w:t>, echoing Biden’s refusal to raise taxes on people earning less than $400,000 a year.</w:t>
      </w:r>
    </w:p>
    <w:p w14:paraId="77E13EB4" w14:textId="77777777" w:rsidR="00E94E13" w:rsidRPr="00FA551C" w:rsidRDefault="00E94E13" w:rsidP="00E94E13">
      <w:pPr>
        <w:rPr>
          <w:sz w:val="16"/>
        </w:rPr>
      </w:pPr>
      <w:r w:rsidRPr="00FA551C">
        <w:rPr>
          <w:sz w:val="16"/>
        </w:rPr>
        <w:t>Sen. Ron Wyden, chair of the Senate Finance Committee, described it as “another hit on working people.”</w:t>
      </w:r>
    </w:p>
    <w:p w14:paraId="172F661F" w14:textId="77777777" w:rsidR="00E94E13" w:rsidRPr="00FA551C" w:rsidRDefault="00E94E13" w:rsidP="00E94E13">
      <w:pPr>
        <w:rPr>
          <w:sz w:val="16"/>
        </w:rPr>
      </w:pPr>
      <w:r w:rsidRPr="00FA551C">
        <w:rPr>
          <w:sz w:val="16"/>
        </w:rPr>
        <w:t>“To me, their idea that they’re going to raise taxes on working people while letting multinational companies and the most wealthy Americans off the hook is a nonstarter,” Wyden said. “I mean, where is the fairness in that?”</w:t>
      </w:r>
    </w:p>
    <w:p w14:paraId="106D67F1" w14:textId="77777777" w:rsidR="00E94E13" w:rsidRPr="00FA551C" w:rsidRDefault="00E94E13" w:rsidP="00E94E13">
      <w:pPr>
        <w:rPr>
          <w:sz w:val="16"/>
        </w:rPr>
      </w:pPr>
      <w:r w:rsidRPr="00FA551C">
        <w:rPr>
          <w:rStyle w:val="StyleUnderline"/>
          <w:highlight w:val="yellow"/>
        </w:rPr>
        <w:t>Biden is</w:t>
      </w:r>
      <w:r w:rsidRPr="00EC219F">
        <w:rPr>
          <w:rStyle w:val="StyleUnderline"/>
        </w:rPr>
        <w:t xml:space="preserve"> also </w:t>
      </w:r>
      <w:r w:rsidRPr="00FA551C">
        <w:rPr>
          <w:rStyle w:val="StyleUnderline"/>
          <w:highlight w:val="yellow"/>
        </w:rPr>
        <w:t>facing skepticism from Democrats</w:t>
      </w:r>
      <w:r w:rsidRPr="00FA551C">
        <w:rPr>
          <w:sz w:val="16"/>
          <w:highlight w:val="yellow"/>
        </w:rPr>
        <w:t xml:space="preserve"> </w:t>
      </w:r>
      <w:r w:rsidRPr="00FA551C">
        <w:rPr>
          <w:rStyle w:val="StyleUnderline"/>
          <w:highlight w:val="yellow"/>
        </w:rPr>
        <w:t>who want to see</w:t>
      </w:r>
      <w:r w:rsidRPr="00EC219F">
        <w:rPr>
          <w:rStyle w:val="StyleUnderline"/>
        </w:rPr>
        <w:t xml:space="preserve"> robust </w:t>
      </w:r>
      <w:r w:rsidRPr="00FA551C">
        <w:rPr>
          <w:rStyle w:val="Emphasis"/>
          <w:highlight w:val="yellow"/>
        </w:rPr>
        <w:t>investments in strategies to fight climate change</w:t>
      </w:r>
      <w:r w:rsidRPr="00FA551C">
        <w:rPr>
          <w:sz w:val="16"/>
        </w:rPr>
        <w:t xml:space="preserve"> — for electric vehicle charging stations, money to bolster communities’ response to harsh weather conditions and funds for public transit that many rural state Republicans oppose and </w:t>
      </w:r>
      <w:r w:rsidRPr="00FA551C">
        <w:rPr>
          <w:rStyle w:val="StyleUnderline"/>
          <w:highlight w:val="yellow"/>
        </w:rPr>
        <w:t>that have been</w:t>
      </w:r>
      <w:r w:rsidRPr="00EC219F">
        <w:rPr>
          <w:rStyle w:val="StyleUnderline"/>
        </w:rPr>
        <w:t xml:space="preserve"> dramatically </w:t>
      </w:r>
      <w:r w:rsidRPr="00FA551C">
        <w:rPr>
          <w:rStyle w:val="StyleUnderline"/>
          <w:highlight w:val="yellow"/>
        </w:rPr>
        <w:t>reduced in the bipartisan plan</w:t>
      </w:r>
      <w:r w:rsidRPr="00FA551C">
        <w:rPr>
          <w:sz w:val="16"/>
        </w:rPr>
        <w:t>.</w:t>
      </w:r>
    </w:p>
    <w:p w14:paraId="50393043" w14:textId="77777777" w:rsidR="00E94E13" w:rsidRPr="00FA551C" w:rsidRDefault="00E94E13" w:rsidP="00E94E13">
      <w:pPr>
        <w:rPr>
          <w:sz w:val="16"/>
        </w:rPr>
      </w:pPr>
      <w:r w:rsidRPr="00FA551C">
        <w:rPr>
          <w:sz w:val="16"/>
        </w:rPr>
        <w:t>“</w:t>
      </w:r>
      <w:r w:rsidRPr="00FA551C">
        <w:rPr>
          <w:rStyle w:val="Emphasis"/>
          <w:highlight w:val="yellow"/>
        </w:rPr>
        <w:t>There has to be a guarantee</w:t>
      </w:r>
      <w:r w:rsidRPr="00FA551C">
        <w:rPr>
          <w:sz w:val="16"/>
        </w:rPr>
        <w:t xml:space="preserve">, an absolute unbreakable guarantee, </w:t>
      </w:r>
      <w:r w:rsidRPr="00FA551C">
        <w:rPr>
          <w:rStyle w:val="Emphasis"/>
          <w:highlight w:val="yellow"/>
        </w:rPr>
        <w:t>that climate is going to be at the center</w:t>
      </w:r>
      <w:r w:rsidRPr="00EC219F">
        <w:rPr>
          <w:rStyle w:val="Emphasis"/>
        </w:rPr>
        <w:t xml:space="preserve"> of any infrastructure deal</w:t>
      </w:r>
      <w:r w:rsidRPr="00FA551C">
        <w:rPr>
          <w:sz w:val="16"/>
        </w:rPr>
        <w:t xml:space="preserve"> that we cut,” said Sen. Ed Markey, D-Mass.</w:t>
      </w:r>
    </w:p>
    <w:p w14:paraId="3CFD5E85" w14:textId="77777777" w:rsidR="00E94E13" w:rsidRPr="00FA551C" w:rsidRDefault="00E94E13" w:rsidP="00E94E13">
      <w:pPr>
        <w:rPr>
          <w:sz w:val="16"/>
        </w:rPr>
      </w:pPr>
      <w:r w:rsidRPr="00FA551C">
        <w:rPr>
          <w:sz w:val="16"/>
        </w:rPr>
        <w:t>“We cannot let our planet down,” said Sen. Jeff Merkley, D-Ore. “This has to be part of the deal.″</w:t>
      </w:r>
    </w:p>
    <w:p w14:paraId="5F1FE889" w14:textId="77777777" w:rsidR="00E94E13" w:rsidRPr="00FA551C" w:rsidRDefault="00E94E13" w:rsidP="00E94E13">
      <w:pPr>
        <w:rPr>
          <w:sz w:val="16"/>
        </w:rPr>
      </w:pPr>
      <w:r w:rsidRPr="00FA551C">
        <w:rPr>
          <w:sz w:val="16"/>
        </w:rPr>
        <w:t>The White House plans to give the bipartisan infrastructure negotiations another week to 10 days before assessing the next steps, but insisted there was no deadline to this latest round of talks.</w:t>
      </w:r>
    </w:p>
    <w:p w14:paraId="6628AFE7" w14:textId="77777777" w:rsidR="00E94E13" w:rsidRPr="00FA551C" w:rsidRDefault="00E94E13" w:rsidP="00E94E13">
      <w:pPr>
        <w:rPr>
          <w:sz w:val="16"/>
        </w:rPr>
      </w:pPr>
      <w:r w:rsidRPr="00FA551C">
        <w:rPr>
          <w:sz w:val="16"/>
        </w:rPr>
        <w:t>Deputy press secretary Andrew Bates said that Ricchetti conveyed to the lawmakers that “we are certainly going to know where things stand on infrastructure talks generally in the next week to 10 days, and that we can then take stock overall. But he did not set a deadline or cutoff.”</w:t>
      </w:r>
    </w:p>
    <w:p w14:paraId="41F10C7B" w14:textId="77777777" w:rsidR="00E94E13" w:rsidRPr="00FA551C" w:rsidRDefault="00E94E13" w:rsidP="00E94E13">
      <w:pPr>
        <w:rPr>
          <w:sz w:val="16"/>
        </w:rPr>
      </w:pPr>
      <w:r w:rsidRPr="00FA551C">
        <w:rPr>
          <w:sz w:val="16"/>
        </w:rPr>
        <w:t xml:space="preserve">Rep. John Yarmuth, D-Ky., the House Budget Committee chair, </w:t>
      </w:r>
      <w:r w:rsidRPr="00EC219F">
        <w:rPr>
          <w:rStyle w:val="Emphasis"/>
        </w:rPr>
        <w:t xml:space="preserve">said </w:t>
      </w:r>
      <w:r w:rsidRPr="00FA551C">
        <w:rPr>
          <w:rStyle w:val="Emphasis"/>
          <w:highlight w:val="yellow"/>
        </w:rPr>
        <w:t>the plan is</w:t>
      </w:r>
      <w:r w:rsidRPr="00FA551C">
        <w:rPr>
          <w:sz w:val="16"/>
        </w:rPr>
        <w:t xml:space="preserve">, if bipartisan talks falter, </w:t>
      </w:r>
      <w:r w:rsidRPr="00FA551C">
        <w:rPr>
          <w:rStyle w:val="Emphasis"/>
          <w:highlight w:val="yellow"/>
        </w:rPr>
        <w:t>to move “full steam ahead” on considering a package</w:t>
      </w:r>
      <w:r w:rsidRPr="00FA551C">
        <w:rPr>
          <w:sz w:val="16"/>
        </w:rPr>
        <w:t xml:space="preserve"> as soon as July </w:t>
      </w:r>
      <w:r w:rsidRPr="00FA551C">
        <w:rPr>
          <w:rStyle w:val="Emphasis"/>
          <w:highlight w:val="yellow"/>
        </w:rPr>
        <w:t>under</w:t>
      </w:r>
      <w:r w:rsidRPr="00FA551C">
        <w:rPr>
          <w:sz w:val="16"/>
        </w:rPr>
        <w:t xml:space="preserve"> special </w:t>
      </w:r>
      <w:r w:rsidRPr="00FA551C">
        <w:rPr>
          <w:rStyle w:val="Emphasis"/>
          <w:highlight w:val="yellow"/>
        </w:rPr>
        <w:t>reconciliation</w:t>
      </w:r>
      <w:r w:rsidRPr="00FA551C">
        <w:rPr>
          <w:sz w:val="16"/>
        </w:rPr>
        <w:t xml:space="preserve"> rules that would enable majority passage without the need for Republican votes.</w:t>
      </w:r>
    </w:p>
    <w:p w14:paraId="5778A32C" w14:textId="77777777" w:rsidR="00E94E13" w:rsidRPr="00FA551C" w:rsidRDefault="00E94E13" w:rsidP="00E94E13">
      <w:pPr>
        <w:rPr>
          <w:sz w:val="16"/>
        </w:rPr>
      </w:pPr>
      <w:r w:rsidRPr="00FA551C">
        <w:rPr>
          <w:sz w:val="16"/>
        </w:rPr>
        <w:t xml:space="preserve">With the Senate narrowly split, 50-50, </w:t>
      </w:r>
      <w:r w:rsidRPr="00FA551C">
        <w:rPr>
          <w:rStyle w:val="StyleUnderline"/>
          <w:highlight w:val="yellow"/>
        </w:rPr>
        <w:t>Democrats are skeptical</w:t>
      </w:r>
      <w:r w:rsidRPr="00EC219F">
        <w:rPr>
          <w:rStyle w:val="StyleUnderline"/>
        </w:rPr>
        <w:t xml:space="preserve"> at least </w:t>
      </w:r>
      <w:r w:rsidRPr="00FA551C">
        <w:rPr>
          <w:rStyle w:val="StyleUnderline"/>
          <w:highlight w:val="yellow"/>
        </w:rPr>
        <w:t>10 Republicans will join</w:t>
      </w:r>
      <w:r w:rsidRPr="00FA551C">
        <w:rPr>
          <w:sz w:val="16"/>
        </w:rPr>
        <w:t xml:space="preserve"> to reach the 60-vote threshold needed to advance most legislation over a filibuster. </w:t>
      </w:r>
      <w:r w:rsidRPr="00EC219F">
        <w:rPr>
          <w:rStyle w:val="StyleUnderline"/>
        </w:rPr>
        <w:t>Democrats are pushing to use budget reconciliation</w:t>
      </w:r>
      <w:r w:rsidRPr="00FA551C">
        <w:rPr>
          <w:sz w:val="16"/>
        </w:rPr>
        <w:t xml:space="preserve"> rules that would allow passage on a simple majority vote of 51 votes in the Senate, with Vice President Kamala Harris able to serve as a tiebreaker.</w:t>
      </w:r>
    </w:p>
    <w:p w14:paraId="4A18BCAE" w14:textId="77777777" w:rsidR="00E94E13" w:rsidRPr="00FA551C" w:rsidRDefault="00E94E13" w:rsidP="00E94E13">
      <w:pPr>
        <w:rPr>
          <w:sz w:val="16"/>
        </w:rPr>
      </w:pPr>
      <w:r w:rsidRPr="00FA551C">
        <w:rPr>
          <w:sz w:val="16"/>
        </w:rPr>
        <w:t>The package being prepared by the House Budget Committee would include both the American Jobs Plan and the American Families Plan. These are Biden’s ambitious proposals to build not just roads and highways, but also the so-called human infrastructure of child care, veterans care and education facilities.</w:t>
      </w:r>
    </w:p>
    <w:p w14:paraId="320B360E" w14:textId="77777777" w:rsidR="00E94E13" w:rsidRPr="00FA551C" w:rsidRDefault="00E94E13" w:rsidP="00E94E13">
      <w:pPr>
        <w:rPr>
          <w:sz w:val="16"/>
        </w:rPr>
      </w:pPr>
      <w:r w:rsidRPr="00FA551C">
        <w:rPr>
          <w:rStyle w:val="StyleUnderline"/>
        </w:rPr>
        <w:t>Schumer will</w:t>
      </w:r>
      <w:r w:rsidRPr="00FA551C">
        <w:rPr>
          <w:sz w:val="16"/>
        </w:rPr>
        <w:t xml:space="preserve"> convene a meeting Wednesday of the Democratic senators on the Budget Committee, </w:t>
      </w:r>
      <w:r w:rsidRPr="00FA551C">
        <w:rPr>
          <w:rStyle w:val="StyleUnderline"/>
        </w:rPr>
        <w:t>urging them to rally around a “Unity Budget,”</w:t>
      </w:r>
      <w:r w:rsidRPr="00FA551C">
        <w:rPr>
          <w:sz w:val="16"/>
        </w:rPr>
        <w:t xml:space="preserve"> according to a senior Democratic aide who spoke on condition of anonymity to discuss the private session.</w:t>
      </w:r>
    </w:p>
    <w:p w14:paraId="73257E91" w14:textId="77777777" w:rsidR="00E94E13" w:rsidRPr="00FA551C" w:rsidRDefault="00E94E13" w:rsidP="00E94E13">
      <w:pPr>
        <w:rPr>
          <w:sz w:val="16"/>
        </w:rPr>
      </w:pPr>
      <w:r w:rsidRPr="00FA551C">
        <w:rPr>
          <w:rStyle w:val="StyleUnderline"/>
          <w:highlight w:val="yellow"/>
        </w:rPr>
        <w:t>Schumer will instruct the</w:t>
      </w:r>
      <w:r w:rsidRPr="00FA551C">
        <w:rPr>
          <w:sz w:val="16"/>
        </w:rPr>
        <w:t xml:space="preserve"> 11 Democratic </w:t>
      </w:r>
      <w:r w:rsidRPr="00FA551C">
        <w:rPr>
          <w:rStyle w:val="StyleUnderline"/>
          <w:highlight w:val="yellow"/>
        </w:rPr>
        <w:t>senators</w:t>
      </w:r>
      <w:r w:rsidRPr="00FA551C">
        <w:rPr>
          <w:sz w:val="16"/>
        </w:rPr>
        <w:t xml:space="preserve"> on the panel </w:t>
      </w:r>
      <w:r w:rsidRPr="00FA551C">
        <w:rPr>
          <w:rStyle w:val="Emphasis"/>
          <w:highlight w:val="yellow"/>
        </w:rPr>
        <w:t>to ensure that key climate</w:t>
      </w:r>
      <w:r w:rsidRPr="00FA551C">
        <w:rPr>
          <w:sz w:val="16"/>
        </w:rPr>
        <w:t xml:space="preserve"> and care-giving </w:t>
      </w:r>
      <w:r w:rsidRPr="00FA551C">
        <w:rPr>
          <w:rStyle w:val="Emphasis"/>
          <w:highlight w:val="yellow"/>
        </w:rPr>
        <w:t>components</w:t>
      </w:r>
      <w:r w:rsidRPr="00FA551C">
        <w:rPr>
          <w:sz w:val="16"/>
          <w:highlight w:val="yellow"/>
        </w:rPr>
        <w:t xml:space="preserve"> </w:t>
      </w:r>
      <w:r w:rsidRPr="00FA551C">
        <w:rPr>
          <w:rStyle w:val="Emphasis"/>
          <w:highlight w:val="yellow"/>
        </w:rPr>
        <w:t>are included in the framework</w:t>
      </w:r>
      <w:r w:rsidRPr="00FA551C">
        <w:rPr>
          <w:sz w:val="16"/>
        </w:rPr>
        <w:t xml:space="preserve"> — including a plan to reduce U.S. electricity emissions by 80% by 2030.</w:t>
      </w:r>
    </w:p>
    <w:p w14:paraId="00756575" w14:textId="77777777" w:rsidR="00E94E13" w:rsidRPr="00FA551C" w:rsidRDefault="00E94E13" w:rsidP="00E94E13">
      <w:pPr>
        <w:rPr>
          <w:sz w:val="16"/>
        </w:rPr>
      </w:pPr>
      <w:r w:rsidRPr="00FA551C">
        <w:rPr>
          <w:sz w:val="16"/>
        </w:rPr>
        <w:t xml:space="preserve">“The White House made it clear to us that </w:t>
      </w:r>
      <w:r w:rsidRPr="00FA551C">
        <w:rPr>
          <w:rStyle w:val="StyleUnderline"/>
        </w:rPr>
        <w:t>we should be prepared to proceed on two tracks</w:t>
      </w:r>
      <w:r w:rsidRPr="00FA551C">
        <w:rPr>
          <w:sz w:val="16"/>
        </w:rPr>
        <w:t>,” said Rep. Hakeem Jeffries, the chair of the House Democratic Caucus. “We’re prepared to do what is necessary to get the American Jobs Plan over the finish line.”</w:t>
      </w:r>
    </w:p>
    <w:p w14:paraId="32C1F8D2" w14:textId="77777777" w:rsidR="00E94E13" w:rsidRDefault="00E94E13" w:rsidP="00E94E13"/>
    <w:p w14:paraId="5673566C" w14:textId="77777777" w:rsidR="00E94E13" w:rsidRPr="00813E54" w:rsidRDefault="00E94E13" w:rsidP="00E94E13">
      <w:pPr>
        <w:pStyle w:val="Heading4"/>
      </w:pPr>
      <w:r w:rsidRPr="00813E54">
        <w:t>It’s a big priority for dems. But, Biden PC key.</w:t>
      </w:r>
    </w:p>
    <w:p w14:paraId="21C7532D" w14:textId="77777777" w:rsidR="00E94E13" w:rsidRDefault="00E94E13" w:rsidP="00E94E13">
      <w:r w:rsidRPr="003A79FB">
        <w:t xml:space="preserve">Sean </w:t>
      </w:r>
      <w:r w:rsidRPr="003A79FB">
        <w:rPr>
          <w:rStyle w:val="Style13ptBold"/>
        </w:rPr>
        <w:t xml:space="preserve">Sullivan and </w:t>
      </w:r>
      <w:r w:rsidRPr="003A79FB">
        <w:t xml:space="preserve">Paul </w:t>
      </w:r>
      <w:r w:rsidRPr="003A79FB">
        <w:rPr>
          <w:rStyle w:val="Style13ptBold"/>
        </w:rPr>
        <w:t>Kane 06/11</w:t>
      </w:r>
      <w:r w:rsidRPr="003A79FB">
        <w:t>/21, reporter for national politics for The Washington Post and senior congressional correspondent, 06/11/21, ‘Time is running out’: Democrats split over Biden’s relentless focus on infrastructure</w:t>
      </w:r>
      <w:r>
        <w:t xml:space="preserve">, </w:t>
      </w:r>
      <w:r w:rsidRPr="003A79FB">
        <w:t>https://www.washingtonpost.com/politics/democrats-split-biden-infrastructure/2021/06/10/f1f95a8e-c91f-11eb-afd0-9726f7ec0ba6_story.html</w:t>
      </w:r>
    </w:p>
    <w:p w14:paraId="76CEB0B9" w14:textId="77777777" w:rsidR="00E94E13" w:rsidRPr="00985DCA" w:rsidRDefault="00E94E13" w:rsidP="00E94E13">
      <w:pPr>
        <w:rPr>
          <w:sz w:val="16"/>
        </w:rPr>
      </w:pPr>
      <w:r w:rsidRPr="00985DCA">
        <w:rPr>
          <w:rStyle w:val="StyleUnderline"/>
        </w:rPr>
        <w:t xml:space="preserve">When it comes to </w:t>
      </w:r>
      <w:r w:rsidRPr="00985DCA">
        <w:rPr>
          <w:rStyle w:val="Emphasis"/>
        </w:rPr>
        <w:t>infrastructure</w:t>
      </w:r>
      <w:r w:rsidRPr="00985DCA">
        <w:rPr>
          <w:sz w:val="16"/>
        </w:rPr>
        <w:t>, in contrast</w:t>
      </w:r>
      <w:r w:rsidRPr="00985DCA">
        <w:rPr>
          <w:rStyle w:val="Emphasis"/>
        </w:rPr>
        <w:t xml:space="preserve">, </w:t>
      </w:r>
      <w:r w:rsidRPr="00985DCA">
        <w:rPr>
          <w:rStyle w:val="Emphasis"/>
          <w:highlight w:val="yellow"/>
        </w:rPr>
        <w:t>the president’s urgency</w:t>
      </w:r>
      <w:r w:rsidRPr="00985DCA">
        <w:rPr>
          <w:sz w:val="16"/>
          <w:highlight w:val="yellow"/>
        </w:rPr>
        <w:t xml:space="preserve"> </w:t>
      </w:r>
      <w:r w:rsidRPr="00985DCA">
        <w:rPr>
          <w:rStyle w:val="StyleUnderline"/>
          <w:highlight w:val="yellow"/>
        </w:rPr>
        <w:t>has been in plain sight</w:t>
      </w:r>
      <w:r w:rsidRPr="00985DCA">
        <w:rPr>
          <w:sz w:val="16"/>
        </w:rPr>
        <w:t xml:space="preserve">. </w:t>
      </w:r>
      <w:r w:rsidRPr="00985DCA">
        <w:rPr>
          <w:rStyle w:val="StyleUnderline"/>
        </w:rPr>
        <w:t>Biden has traveled the country</w:t>
      </w:r>
      <w:r w:rsidRPr="00985DCA">
        <w:rPr>
          <w:sz w:val="16"/>
        </w:rPr>
        <w:t xml:space="preserve"> </w:t>
      </w:r>
      <w:r w:rsidRPr="00985DCA">
        <w:rPr>
          <w:rStyle w:val="Emphasis"/>
        </w:rPr>
        <w:t>to promote his proposal</w:t>
      </w:r>
      <w:r w:rsidRPr="00985DCA">
        <w:rPr>
          <w:sz w:val="16"/>
        </w:rPr>
        <w:t xml:space="preserve">. </w:t>
      </w:r>
      <w:r w:rsidRPr="00985DCA">
        <w:rPr>
          <w:rStyle w:val="StyleUnderline"/>
        </w:rPr>
        <w:t>He’s enlisted Cabinet secretaries</w:t>
      </w:r>
      <w:r w:rsidRPr="00985DCA">
        <w:rPr>
          <w:sz w:val="16"/>
        </w:rPr>
        <w:t xml:space="preserve"> to help sell it. He’s holding Oval Office meetings where </w:t>
      </w:r>
      <w:r w:rsidRPr="00985DCA">
        <w:rPr>
          <w:rStyle w:val="Emphasis"/>
          <w:highlight w:val="yellow"/>
        </w:rPr>
        <w:t>he negotiates directly</w:t>
      </w:r>
      <w:r w:rsidRPr="00985DCA">
        <w:rPr>
          <w:rStyle w:val="Emphasis"/>
        </w:rPr>
        <w:t xml:space="preserve"> on it</w:t>
      </w:r>
      <w:r w:rsidRPr="00985DCA">
        <w:rPr>
          <w:sz w:val="16"/>
        </w:rPr>
        <w:t xml:space="preserve">. And </w:t>
      </w:r>
      <w:r w:rsidRPr="00985DCA">
        <w:rPr>
          <w:rStyle w:val="Emphasis"/>
          <w:highlight w:val="yellow"/>
        </w:rPr>
        <w:t>he is expending significant political capital</w:t>
      </w:r>
      <w:r w:rsidRPr="00985DCA">
        <w:rPr>
          <w:sz w:val="16"/>
          <w:highlight w:val="yellow"/>
        </w:rPr>
        <w:t xml:space="preserve"> </w:t>
      </w:r>
      <w:r w:rsidRPr="00985DCA">
        <w:rPr>
          <w:rStyle w:val="Emphasis"/>
          <w:highlight w:val="yellow"/>
        </w:rPr>
        <w:t>to get it across the finish line</w:t>
      </w:r>
      <w:r w:rsidRPr="00985DCA">
        <w:rPr>
          <w:sz w:val="16"/>
        </w:rPr>
        <w:t>.</w:t>
      </w:r>
    </w:p>
    <w:p w14:paraId="725E9F11" w14:textId="77777777" w:rsidR="00E94E13" w:rsidRPr="00985DCA" w:rsidRDefault="00E94E13" w:rsidP="00E94E13">
      <w:pPr>
        <w:rPr>
          <w:sz w:val="16"/>
        </w:rPr>
      </w:pPr>
      <w:r w:rsidRPr="00985DCA">
        <w:rPr>
          <w:sz w:val="16"/>
        </w:rPr>
        <w:t xml:space="preserve">In the eyes of Biden’s allies, </w:t>
      </w:r>
      <w:r w:rsidRPr="00985DCA">
        <w:rPr>
          <w:rStyle w:val="Emphasis"/>
          <w:highlight w:val="yellow"/>
        </w:rPr>
        <w:t>this is a good recipe for success</w:t>
      </w:r>
      <w:r w:rsidRPr="00985DCA">
        <w:rPr>
          <w:sz w:val="16"/>
        </w:rPr>
        <w:t xml:space="preserve"> in the midterms and beyond. “</w:t>
      </w:r>
      <w:r w:rsidRPr="00985DCA">
        <w:rPr>
          <w:rStyle w:val="StyleUnderline"/>
          <w:highlight w:val="yellow"/>
        </w:rPr>
        <w:t xml:space="preserve">The White House is right to make infrastructure </w:t>
      </w:r>
      <w:r w:rsidRPr="00985DCA">
        <w:rPr>
          <w:rStyle w:val="Emphasis"/>
          <w:highlight w:val="yellow"/>
        </w:rPr>
        <w:t>a priority</w:t>
      </w:r>
      <w:r w:rsidRPr="00985DCA">
        <w:rPr>
          <w:sz w:val="16"/>
        </w:rPr>
        <w:t>,” said Sen. Richard Blumenthal (D-Conn.), who is up for reelection. “</w:t>
      </w:r>
      <w:r w:rsidRPr="00985DCA">
        <w:rPr>
          <w:rStyle w:val="Emphasis"/>
          <w:highlight w:val="yellow"/>
        </w:rPr>
        <w:t>It’s</w:t>
      </w:r>
      <w:r w:rsidRPr="00985DCA">
        <w:rPr>
          <w:rStyle w:val="Emphasis"/>
        </w:rPr>
        <w:t xml:space="preserve"> urgently </w:t>
      </w:r>
      <w:r w:rsidRPr="00985DCA">
        <w:rPr>
          <w:rStyle w:val="Emphasis"/>
          <w:highlight w:val="yellow"/>
        </w:rPr>
        <w:t>time-sensitive</w:t>
      </w:r>
      <w:r w:rsidRPr="00985DCA">
        <w:rPr>
          <w:sz w:val="16"/>
        </w:rPr>
        <w:t xml:space="preserve"> because it’s so key to jobs and economic recovery, not to mention faith in the basic capacity of government to build bridges and roads.”</w:t>
      </w:r>
    </w:p>
    <w:p w14:paraId="330944BD" w14:textId="77777777" w:rsidR="00E94E13" w:rsidRPr="00985DCA" w:rsidRDefault="00E94E13" w:rsidP="00E94E13">
      <w:pPr>
        <w:rPr>
          <w:sz w:val="16"/>
        </w:rPr>
      </w:pPr>
      <w:r w:rsidRPr="00985DCA">
        <w:rPr>
          <w:rStyle w:val="StyleUnderline"/>
        </w:rPr>
        <w:t xml:space="preserve">Infrastructure is </w:t>
      </w:r>
      <w:r w:rsidRPr="00985DCA">
        <w:rPr>
          <w:sz w:val="16"/>
        </w:rPr>
        <w:t xml:space="preserve">also </w:t>
      </w:r>
      <w:r w:rsidRPr="00985DCA">
        <w:rPr>
          <w:rStyle w:val="StyleUnderline"/>
        </w:rPr>
        <w:t>a</w:t>
      </w:r>
      <w:r w:rsidRPr="00985DCA">
        <w:rPr>
          <w:sz w:val="16"/>
        </w:rPr>
        <w:t xml:space="preserve">n appealing </w:t>
      </w:r>
      <w:r w:rsidRPr="00985DCA">
        <w:rPr>
          <w:rStyle w:val="StyleUnderline"/>
        </w:rPr>
        <w:t>goal for the White House</w:t>
      </w:r>
      <w:r w:rsidRPr="00985DCA">
        <w:rPr>
          <w:sz w:val="16"/>
        </w:rPr>
        <w:t xml:space="preserve"> because </w:t>
      </w:r>
      <w:r w:rsidRPr="00985DCA">
        <w:rPr>
          <w:rStyle w:val="StyleUnderline"/>
        </w:rPr>
        <w:t xml:space="preserve">its </w:t>
      </w:r>
      <w:r w:rsidRPr="00985DCA">
        <w:rPr>
          <w:rStyle w:val="StyleUnderline"/>
          <w:highlight w:val="yellow"/>
        </w:rPr>
        <w:t xml:space="preserve">passage may not require </w:t>
      </w:r>
      <w:r w:rsidRPr="00985DCA">
        <w:rPr>
          <w:rStyle w:val="StyleUnderline"/>
        </w:rPr>
        <w:t xml:space="preserve">a </w:t>
      </w:r>
      <w:r w:rsidRPr="00985DCA">
        <w:rPr>
          <w:sz w:val="16"/>
        </w:rPr>
        <w:t xml:space="preserve">long-shot </w:t>
      </w:r>
      <w:r w:rsidRPr="00985DCA">
        <w:rPr>
          <w:rStyle w:val="StyleUnderline"/>
        </w:rPr>
        <w:t xml:space="preserve">effort </w:t>
      </w:r>
      <w:r w:rsidRPr="00985DCA">
        <w:rPr>
          <w:rStyle w:val="StyleUnderline"/>
          <w:highlight w:val="yellow"/>
        </w:rPr>
        <w:t>to end the filibuster</w:t>
      </w:r>
      <w:r w:rsidRPr="00985DCA">
        <w:rPr>
          <w:sz w:val="16"/>
        </w:rPr>
        <w:t xml:space="preserve">. If all 50 Democratic senators stick together, </w:t>
      </w:r>
      <w:r w:rsidRPr="00985DCA">
        <w:rPr>
          <w:rStyle w:val="StyleUnderline"/>
          <w:highlight w:val="yellow"/>
        </w:rPr>
        <w:t>they could pass</w:t>
      </w:r>
      <w:r w:rsidRPr="00985DCA">
        <w:rPr>
          <w:rStyle w:val="StyleUnderline"/>
        </w:rPr>
        <w:t xml:space="preserve"> it </w:t>
      </w:r>
      <w:r w:rsidRPr="00985DCA">
        <w:rPr>
          <w:rStyle w:val="StyleUnderline"/>
          <w:highlight w:val="yellow"/>
        </w:rPr>
        <w:t>with no Republican support</w:t>
      </w:r>
      <w:r w:rsidRPr="00985DCA">
        <w:rPr>
          <w:rStyle w:val="StyleUnderline"/>
        </w:rPr>
        <w:t xml:space="preserve"> using a special budgetary maneuver</w:t>
      </w:r>
      <w:r w:rsidRPr="00985DCA">
        <w:rPr>
          <w:sz w:val="16"/>
        </w:rPr>
        <w:t xml:space="preserve">. </w:t>
      </w:r>
      <w:r w:rsidRPr="00985DCA">
        <w:rPr>
          <w:rStyle w:val="StyleUnderline"/>
          <w:highlight w:val="yellow"/>
        </w:rPr>
        <w:t>That is not true for</w:t>
      </w:r>
      <w:r w:rsidRPr="00985DCA">
        <w:rPr>
          <w:rStyle w:val="StyleUnderline"/>
        </w:rPr>
        <w:t xml:space="preserve"> measures such as </w:t>
      </w:r>
      <w:r w:rsidRPr="00985DCA">
        <w:rPr>
          <w:rStyle w:val="StyleUnderline"/>
          <w:highlight w:val="yellow"/>
        </w:rPr>
        <w:t>the voting rights bill</w:t>
      </w:r>
      <w:r w:rsidRPr="00985DCA">
        <w:rPr>
          <w:sz w:val="16"/>
        </w:rPr>
        <w:t>, which has no connection to the budget, making it much more difficult to shepherd into law.</w:t>
      </w:r>
    </w:p>
    <w:p w14:paraId="059EE05A" w14:textId="77777777" w:rsidR="00E94E13" w:rsidRPr="00985DCA" w:rsidRDefault="00E94E13" w:rsidP="00E94E13">
      <w:pPr>
        <w:rPr>
          <w:sz w:val="16"/>
        </w:rPr>
      </w:pPr>
      <w:r w:rsidRPr="00985DCA">
        <w:rPr>
          <w:sz w:val="16"/>
        </w:rPr>
        <w:t xml:space="preserve">Even if the bipartisan talks do not result in a deal, they are important to </w:t>
      </w:r>
      <w:r w:rsidRPr="00985DCA">
        <w:rPr>
          <w:rStyle w:val="Emphasis"/>
          <w:highlight w:val="yellow"/>
        </w:rPr>
        <w:t>Manchin</w:t>
      </w:r>
      <w:r w:rsidRPr="00985DCA">
        <w:rPr>
          <w:sz w:val="16"/>
        </w:rPr>
        <w:t xml:space="preserve">, who </w:t>
      </w:r>
      <w:r w:rsidRPr="00985DCA">
        <w:rPr>
          <w:rStyle w:val="Emphasis"/>
          <w:highlight w:val="yellow"/>
        </w:rPr>
        <w:t>might</w:t>
      </w:r>
      <w:r w:rsidRPr="00985DCA">
        <w:rPr>
          <w:sz w:val="16"/>
        </w:rPr>
        <w:t xml:space="preserve"> not </w:t>
      </w:r>
      <w:r w:rsidRPr="00985DCA">
        <w:rPr>
          <w:rStyle w:val="Emphasis"/>
          <w:highlight w:val="yellow"/>
        </w:rPr>
        <w:t>join a Democratic-only bill</w:t>
      </w:r>
      <w:r w:rsidRPr="00985DCA">
        <w:rPr>
          <w:sz w:val="16"/>
        </w:rPr>
        <w:t xml:space="preserve"> unless he thinks a real effort has been made to court Republicans, Democrats close to the process said.</w:t>
      </w:r>
    </w:p>
    <w:p w14:paraId="3B11A06E" w14:textId="77777777" w:rsidR="00E94E13" w:rsidRPr="00985DCA" w:rsidRDefault="00E94E13" w:rsidP="00E94E13">
      <w:pPr>
        <w:rPr>
          <w:sz w:val="16"/>
        </w:rPr>
      </w:pPr>
      <w:r w:rsidRPr="00985DCA">
        <w:rPr>
          <w:sz w:val="16"/>
        </w:rPr>
        <w:t xml:space="preserve">Underlying </w:t>
      </w:r>
      <w:r w:rsidRPr="00985DCA">
        <w:rPr>
          <w:rStyle w:val="StyleUnderline"/>
          <w:highlight w:val="yellow"/>
        </w:rPr>
        <w:t>Democrats’ anxieties are</w:t>
      </w:r>
      <w:r w:rsidRPr="00985DCA">
        <w:rPr>
          <w:rStyle w:val="StyleUnderline"/>
        </w:rPr>
        <w:t xml:space="preserve"> painful </w:t>
      </w:r>
      <w:r w:rsidRPr="00985DCA">
        <w:rPr>
          <w:rStyle w:val="StyleUnderline"/>
          <w:highlight w:val="yellow"/>
        </w:rPr>
        <w:t>memories of the</w:t>
      </w:r>
      <w:r w:rsidRPr="00985DCA">
        <w:rPr>
          <w:rStyle w:val="StyleUnderline"/>
        </w:rPr>
        <w:t xml:space="preserve"> </w:t>
      </w:r>
      <w:r w:rsidRPr="00985DCA">
        <w:rPr>
          <w:sz w:val="16"/>
        </w:rPr>
        <w:t xml:space="preserve">early months of the </w:t>
      </w:r>
      <w:r w:rsidRPr="00985DCA">
        <w:rPr>
          <w:rStyle w:val="StyleUnderline"/>
          <w:highlight w:val="yellow"/>
        </w:rPr>
        <w:t>Obama administration</w:t>
      </w:r>
      <w:r w:rsidRPr="00985DCA">
        <w:rPr>
          <w:rStyle w:val="StyleUnderline"/>
        </w:rPr>
        <w:t>, when they passed a stimulus bill that</w:t>
      </w:r>
      <w:r w:rsidRPr="00985DCA">
        <w:rPr>
          <w:sz w:val="16"/>
        </w:rPr>
        <w:t xml:space="preserve"> </w:t>
      </w:r>
      <w:r w:rsidRPr="00985DCA">
        <w:rPr>
          <w:rStyle w:val="StyleUnderline"/>
        </w:rPr>
        <w:t xml:space="preserve">many </w:t>
      </w:r>
      <w:r w:rsidRPr="00985DCA">
        <w:rPr>
          <w:sz w:val="16"/>
        </w:rPr>
        <w:t xml:space="preserve">now </w:t>
      </w:r>
      <w:r w:rsidRPr="00985DCA">
        <w:rPr>
          <w:rStyle w:val="StyleUnderline"/>
        </w:rPr>
        <w:t>think was too small</w:t>
      </w:r>
      <w:r w:rsidRPr="00985DCA">
        <w:rPr>
          <w:sz w:val="16"/>
        </w:rPr>
        <w:t xml:space="preserve">, </w:t>
      </w:r>
      <w:r w:rsidRPr="00985DCA">
        <w:rPr>
          <w:rStyle w:val="StyleUnderline"/>
        </w:rPr>
        <w:t>and talks on the A</w:t>
      </w:r>
      <w:r w:rsidRPr="00985DCA">
        <w:rPr>
          <w:sz w:val="16"/>
        </w:rPr>
        <w:t xml:space="preserve">ffordable </w:t>
      </w:r>
      <w:r w:rsidRPr="00985DCA">
        <w:rPr>
          <w:rStyle w:val="StyleUnderline"/>
        </w:rPr>
        <w:t>C</w:t>
      </w:r>
      <w:r w:rsidRPr="00985DCA">
        <w:rPr>
          <w:sz w:val="16"/>
        </w:rPr>
        <w:t xml:space="preserve">are </w:t>
      </w:r>
      <w:r w:rsidRPr="00985DCA">
        <w:rPr>
          <w:rStyle w:val="StyleUnderline"/>
        </w:rPr>
        <w:t>A</w:t>
      </w:r>
      <w:r w:rsidRPr="00985DCA">
        <w:rPr>
          <w:sz w:val="16"/>
        </w:rPr>
        <w:t xml:space="preserve">ct </w:t>
      </w:r>
      <w:r w:rsidRPr="00985DCA">
        <w:rPr>
          <w:rStyle w:val="StyleUnderline"/>
        </w:rPr>
        <w:t>dragged on without</w:t>
      </w:r>
      <w:r w:rsidRPr="00985DCA">
        <w:rPr>
          <w:sz w:val="16"/>
        </w:rPr>
        <w:t xml:space="preserve"> resulting in any GOP </w:t>
      </w:r>
      <w:r w:rsidRPr="00985DCA">
        <w:rPr>
          <w:rStyle w:val="StyleUnderline"/>
        </w:rPr>
        <w:t>support</w:t>
      </w:r>
      <w:r w:rsidRPr="00985DCA">
        <w:rPr>
          <w:sz w:val="16"/>
        </w:rPr>
        <w:t>.</w:t>
      </w:r>
    </w:p>
    <w:p w14:paraId="2E447D98" w14:textId="77777777" w:rsidR="00E94E13" w:rsidRPr="00985DCA" w:rsidRDefault="00E94E13" w:rsidP="00E94E13">
      <w:pPr>
        <w:rPr>
          <w:sz w:val="16"/>
        </w:rPr>
      </w:pPr>
      <w:r w:rsidRPr="00985DCA">
        <w:rPr>
          <w:sz w:val="16"/>
        </w:rPr>
        <w:t xml:space="preserve">Now, some fear that </w:t>
      </w:r>
      <w:r w:rsidRPr="00985DCA">
        <w:rPr>
          <w:rStyle w:val="Emphasis"/>
          <w:highlight w:val="yellow"/>
        </w:rPr>
        <w:t>if the party doesn’t move</w:t>
      </w:r>
      <w:r w:rsidRPr="00985DCA">
        <w:rPr>
          <w:sz w:val="16"/>
        </w:rPr>
        <w:t xml:space="preserve"> more </w:t>
      </w:r>
      <w:r w:rsidRPr="00985DCA">
        <w:rPr>
          <w:rStyle w:val="Emphasis"/>
          <w:highlight w:val="yellow"/>
        </w:rPr>
        <w:t>swiftly</w:t>
      </w:r>
      <w:r w:rsidRPr="00985DCA">
        <w:rPr>
          <w:sz w:val="16"/>
          <w:highlight w:val="yellow"/>
        </w:rPr>
        <w:t xml:space="preserve">, </w:t>
      </w:r>
      <w:r w:rsidRPr="00985DCA">
        <w:rPr>
          <w:rStyle w:val="Emphasis"/>
          <w:highlight w:val="yellow"/>
        </w:rPr>
        <w:t>it could miss its chance to get</w:t>
      </w:r>
      <w:r w:rsidRPr="00985DCA">
        <w:rPr>
          <w:rStyle w:val="Emphasis"/>
        </w:rPr>
        <w:t xml:space="preserve"> </w:t>
      </w:r>
      <w:r w:rsidRPr="00985DCA">
        <w:rPr>
          <w:sz w:val="16"/>
        </w:rPr>
        <w:t xml:space="preserve">an </w:t>
      </w:r>
      <w:r w:rsidRPr="00985DCA">
        <w:rPr>
          <w:rStyle w:val="Emphasis"/>
          <w:highlight w:val="yellow"/>
        </w:rPr>
        <w:t>infrastructure</w:t>
      </w:r>
      <w:r w:rsidRPr="00985DCA">
        <w:rPr>
          <w:sz w:val="16"/>
        </w:rPr>
        <w:t xml:space="preserve"> bill </w:t>
      </w:r>
      <w:r w:rsidRPr="00985DCA">
        <w:rPr>
          <w:rStyle w:val="Emphasis"/>
          <w:highlight w:val="yellow"/>
        </w:rPr>
        <w:t>passed</w:t>
      </w:r>
      <w:r w:rsidRPr="00985DCA">
        <w:rPr>
          <w:sz w:val="16"/>
        </w:rPr>
        <w:t xml:space="preserve">. </w:t>
      </w:r>
      <w:r w:rsidRPr="00985DCA">
        <w:rPr>
          <w:rStyle w:val="StyleUnderline"/>
        </w:rPr>
        <w:t>With no margin for error</w:t>
      </w:r>
      <w:r w:rsidRPr="00985DCA">
        <w:rPr>
          <w:sz w:val="16"/>
        </w:rPr>
        <w:t xml:space="preserve"> in the Senate, </w:t>
      </w:r>
      <w:r w:rsidRPr="00985DCA">
        <w:rPr>
          <w:rStyle w:val="Emphasis"/>
          <w:highlight w:val="yellow"/>
        </w:rPr>
        <w:t>circumstances could shift at any moment</w:t>
      </w:r>
      <w:r w:rsidRPr="00985DCA">
        <w:rPr>
          <w:sz w:val="16"/>
        </w:rPr>
        <w:t>, they say, noting that in 2010, Democrats unexpectedly lost a special Senate election, costing them a filibuster-proof majority and nearly dooming the ACA.</w:t>
      </w:r>
    </w:p>
    <w:p w14:paraId="1492FDB3" w14:textId="77777777" w:rsidR="00E94E13" w:rsidRPr="00985DCA" w:rsidRDefault="00E94E13" w:rsidP="00E94E13">
      <w:pPr>
        <w:rPr>
          <w:sz w:val="16"/>
        </w:rPr>
      </w:pPr>
      <w:r w:rsidRPr="00985DCA">
        <w:rPr>
          <w:sz w:val="16"/>
        </w:rPr>
        <w:t>“During the Obama admin, folks thought we’d have a 60 Dem majority for a while. It lasted 4 months. Dems are burning precious time &amp; impact,” Rep. Alexandria Ocasio-Cortez (D-N.Y.) tweeted. “It’s a hustle. We need to move now.”</w:t>
      </w:r>
    </w:p>
    <w:p w14:paraId="661B6875" w14:textId="77777777" w:rsidR="00E94E13" w:rsidRPr="00985DCA" w:rsidRDefault="00E94E13" w:rsidP="00E94E13">
      <w:pPr>
        <w:rPr>
          <w:sz w:val="16"/>
        </w:rPr>
      </w:pPr>
      <w:r w:rsidRPr="00985DCA">
        <w:rPr>
          <w:sz w:val="16"/>
        </w:rPr>
        <w:t>Others warn that even if Biden is ultimately successful on infrastructure, his victory could be short-lived without action on voting rights, given next year’s midterm elections.</w:t>
      </w:r>
    </w:p>
    <w:p w14:paraId="448345B1" w14:textId="77777777" w:rsidR="00E94E13" w:rsidRPr="00985DCA" w:rsidRDefault="00E94E13" w:rsidP="00E94E13">
      <w:pPr>
        <w:rPr>
          <w:sz w:val="16"/>
        </w:rPr>
      </w:pPr>
      <w:r w:rsidRPr="00985DCA">
        <w:rPr>
          <w:sz w:val="16"/>
        </w:rPr>
        <w:t>“You can win a round, but it doesn’t mean you win the fight,” said the Rev. Al Sharpton.</w:t>
      </w:r>
    </w:p>
    <w:p w14:paraId="7B15746F" w14:textId="77777777" w:rsidR="00E94E13" w:rsidRPr="00B9352C" w:rsidRDefault="00E94E13" w:rsidP="00E94E13"/>
    <w:p w14:paraId="0120BE10" w14:textId="77777777" w:rsidR="00E94E13" w:rsidRDefault="00E94E13" w:rsidP="00E94E13">
      <w:pPr>
        <w:pStyle w:val="Heading3"/>
      </w:pPr>
      <w:r w:rsidRPr="00813E54">
        <w:t>UQ---Reconciliation---AT: Manchin Blocks</w:t>
      </w:r>
    </w:p>
    <w:p w14:paraId="6028297A" w14:textId="77777777" w:rsidR="00E94E13" w:rsidRDefault="00E94E13" w:rsidP="00E94E13"/>
    <w:p w14:paraId="7FCC19F7" w14:textId="77777777" w:rsidR="00E94E13" w:rsidRDefault="00E94E13" w:rsidP="00E94E13">
      <w:pPr>
        <w:pStyle w:val="Heading4"/>
      </w:pPr>
      <w:r>
        <w:t>Manchin has changed his mind about reconcilation</w:t>
      </w:r>
    </w:p>
    <w:p w14:paraId="540D0C92" w14:textId="77777777" w:rsidR="00E94E13" w:rsidRPr="00F96351" w:rsidRDefault="00E94E13" w:rsidP="00E94E13">
      <w:r w:rsidRPr="00856255">
        <w:t xml:space="preserve">Andrew </w:t>
      </w:r>
      <w:r w:rsidRPr="00856255">
        <w:rPr>
          <w:rStyle w:val="Style13ptBold"/>
        </w:rPr>
        <w:t>Solender 06/15</w:t>
      </w:r>
      <w:r w:rsidRPr="00856255">
        <w:t>/21, Forbes Staff, 06/15/21, Manchin Softens On Democrat-Only Infrastructure Bill As Bipartisan Group Falters</w:t>
      </w:r>
      <w:r>
        <w:t xml:space="preserve">, </w:t>
      </w:r>
      <w:r w:rsidRPr="00856255">
        <w:t>https://www.forbes.com/sites/andrewsolender/2021/06/15/manchin-softens-on-democrat-only-infrastructure-bill-as-bipartisan-group-falters/?sh=7a1410c6261a</w:t>
      </w:r>
    </w:p>
    <w:p w14:paraId="13A80FFD" w14:textId="77777777" w:rsidR="00E94E13" w:rsidRPr="00641227" w:rsidRDefault="00E94E13" w:rsidP="00E94E13">
      <w:pPr>
        <w:rPr>
          <w:sz w:val="16"/>
        </w:rPr>
      </w:pPr>
      <w:r w:rsidRPr="00641227">
        <w:rPr>
          <w:sz w:val="16"/>
        </w:rPr>
        <w:t xml:space="preserve">Sen. Joe </w:t>
      </w:r>
      <w:r w:rsidRPr="00641227">
        <w:rPr>
          <w:rStyle w:val="Emphasis"/>
          <w:highlight w:val="yellow"/>
        </w:rPr>
        <w:t>Manchin</w:t>
      </w:r>
      <w:r w:rsidRPr="00641227">
        <w:rPr>
          <w:sz w:val="16"/>
        </w:rPr>
        <w:t xml:space="preserve"> (D-W.Va.) on Monday </w:t>
      </w:r>
      <w:r w:rsidRPr="00641227">
        <w:rPr>
          <w:rStyle w:val="Emphasis"/>
          <w:highlight w:val="yellow"/>
        </w:rPr>
        <w:t>backtracked on his opposition to Democrats going it alone</w:t>
      </w:r>
      <w:r w:rsidRPr="00641227">
        <w:rPr>
          <w:sz w:val="16"/>
          <w:highlight w:val="yellow"/>
        </w:rPr>
        <w:t xml:space="preserve"> </w:t>
      </w:r>
      <w:r w:rsidRPr="00641227">
        <w:rPr>
          <w:rStyle w:val="StyleUnderline"/>
          <w:highlight w:val="yellow"/>
        </w:rPr>
        <w:t>on</w:t>
      </w:r>
      <w:r w:rsidRPr="00641227">
        <w:rPr>
          <w:sz w:val="16"/>
          <w:highlight w:val="yellow"/>
        </w:rPr>
        <w:t xml:space="preserve"> </w:t>
      </w:r>
      <w:r w:rsidRPr="00641227">
        <w:rPr>
          <w:rStyle w:val="Emphasis"/>
          <w:highlight w:val="yellow"/>
        </w:rPr>
        <w:t>infrastructure</w:t>
      </w:r>
      <w:r w:rsidRPr="00641227">
        <w:rPr>
          <w:sz w:val="16"/>
          <w:highlight w:val="yellow"/>
        </w:rPr>
        <w:t xml:space="preserve"> </w:t>
      </w:r>
      <w:r w:rsidRPr="00641227">
        <w:rPr>
          <w:rStyle w:val="StyleUnderline"/>
          <w:highlight w:val="yellow"/>
        </w:rPr>
        <w:t>as</w:t>
      </w:r>
      <w:r w:rsidRPr="00FA551C">
        <w:rPr>
          <w:rStyle w:val="StyleUnderline"/>
        </w:rPr>
        <w:t xml:space="preserve"> a group of </w:t>
      </w:r>
      <w:r w:rsidRPr="00641227">
        <w:rPr>
          <w:rStyle w:val="StyleUnderline"/>
          <w:highlight w:val="yellow"/>
        </w:rPr>
        <w:t>senators</w:t>
      </w:r>
      <w:r w:rsidRPr="00641227">
        <w:rPr>
          <w:sz w:val="16"/>
          <w:highlight w:val="yellow"/>
        </w:rPr>
        <w:t xml:space="preserve"> </w:t>
      </w:r>
      <w:r w:rsidRPr="00641227">
        <w:rPr>
          <w:rStyle w:val="StyleUnderline"/>
          <w:highlight w:val="yellow"/>
        </w:rPr>
        <w:t>from both parties struggles to find a solution</w:t>
      </w:r>
      <w:r w:rsidRPr="00641227">
        <w:rPr>
          <w:sz w:val="16"/>
          <w:highlight w:val="yellow"/>
        </w:rPr>
        <w:t xml:space="preserve"> </w:t>
      </w:r>
      <w:r w:rsidRPr="00641227">
        <w:rPr>
          <w:rStyle w:val="StyleUnderline"/>
          <w:highlight w:val="yellow"/>
        </w:rPr>
        <w:t>that will bring together</w:t>
      </w:r>
      <w:r w:rsidRPr="00FA551C">
        <w:rPr>
          <w:rStyle w:val="StyleUnderline"/>
        </w:rPr>
        <w:t xml:space="preserve"> the 60 Senate </w:t>
      </w:r>
      <w:r w:rsidRPr="00641227">
        <w:rPr>
          <w:rStyle w:val="StyleUnderline"/>
          <w:highlight w:val="yellow"/>
        </w:rPr>
        <w:t>votes</w:t>
      </w:r>
      <w:r w:rsidRPr="00641227">
        <w:rPr>
          <w:sz w:val="16"/>
        </w:rPr>
        <w:t xml:space="preserve"> needed to pass a bipartisan bill.</w:t>
      </w:r>
    </w:p>
    <w:p w14:paraId="317A134F" w14:textId="77777777" w:rsidR="00E94E13" w:rsidRPr="00641227" w:rsidRDefault="00E94E13" w:rsidP="00E94E13">
      <w:pPr>
        <w:rPr>
          <w:sz w:val="16"/>
        </w:rPr>
      </w:pPr>
      <w:r w:rsidRPr="00641227">
        <w:rPr>
          <w:sz w:val="16"/>
        </w:rPr>
        <w:t>Manchin told reporters: “</w:t>
      </w:r>
      <w:r w:rsidRPr="00FA551C">
        <w:rPr>
          <w:rStyle w:val="StyleUnderline"/>
        </w:rPr>
        <w:t>I’d like to make sure both of them get a fair look</w:t>
      </w:r>
      <w:r w:rsidRPr="00641227">
        <w:rPr>
          <w:sz w:val="16"/>
        </w:rPr>
        <w:t>,” adding that he is “looking at everything” when asked whether he would vote for reconciliation.</w:t>
      </w:r>
    </w:p>
    <w:p w14:paraId="33439298" w14:textId="77777777" w:rsidR="00E94E13" w:rsidRPr="00641227" w:rsidRDefault="00E94E13" w:rsidP="00E94E13">
      <w:pPr>
        <w:rPr>
          <w:sz w:val="16"/>
        </w:rPr>
      </w:pPr>
      <w:r w:rsidRPr="00FA551C">
        <w:rPr>
          <w:rStyle w:val="StyleUnderline"/>
        </w:rPr>
        <w:t>The remarks come as Manchin said earlier this month: “I don’t think we should. I really don’t,”</w:t>
      </w:r>
      <w:r w:rsidRPr="00641227">
        <w:rPr>
          <w:sz w:val="16"/>
        </w:rPr>
        <w:t xml:space="preserve"> </w:t>
      </w:r>
      <w:r w:rsidRPr="00FA551C">
        <w:rPr>
          <w:rStyle w:val="StyleUnderline"/>
        </w:rPr>
        <w:t>when asked about using reconciliation to pass infrastructure</w:t>
      </w:r>
      <w:r w:rsidRPr="00641227">
        <w:rPr>
          <w:sz w:val="16"/>
        </w:rPr>
        <w:t xml:space="preserve"> after urging Democrats to “avoid the temptation” in April.</w:t>
      </w:r>
    </w:p>
    <w:p w14:paraId="425BA357" w14:textId="77777777" w:rsidR="00E94E13" w:rsidRPr="00FA551C" w:rsidRDefault="00E94E13" w:rsidP="00E94E13">
      <w:pPr>
        <w:rPr>
          <w:rStyle w:val="StyleUnderline"/>
        </w:rPr>
      </w:pPr>
      <w:r w:rsidRPr="00641227">
        <w:rPr>
          <w:sz w:val="16"/>
        </w:rPr>
        <w:t>Th</w:t>
      </w:r>
      <w:r w:rsidRPr="00FA551C">
        <w:rPr>
          <w:rStyle w:val="StyleUnderline"/>
        </w:rPr>
        <w:t xml:space="preserve">e latest comment comes as </w:t>
      </w:r>
      <w:r w:rsidRPr="00641227">
        <w:rPr>
          <w:rStyle w:val="StyleUnderline"/>
          <w:highlight w:val="yellow"/>
        </w:rPr>
        <w:t>multiple progressive Democrats are warning they may oppose</w:t>
      </w:r>
      <w:r w:rsidRPr="00FA551C">
        <w:rPr>
          <w:rStyle w:val="StyleUnderline"/>
        </w:rPr>
        <w:t xml:space="preserve"> a proposal from </w:t>
      </w:r>
      <w:r w:rsidRPr="00641227">
        <w:rPr>
          <w:rStyle w:val="StyleUnderline"/>
          <w:highlight w:val="yellow"/>
        </w:rPr>
        <w:t>the bipartisan group</w:t>
      </w:r>
      <w:r w:rsidRPr="00FA551C">
        <w:rPr>
          <w:rStyle w:val="StyleUnderline"/>
        </w:rPr>
        <w:t xml:space="preserve"> </w:t>
      </w:r>
      <w:r w:rsidRPr="00641227">
        <w:rPr>
          <w:sz w:val="16"/>
        </w:rPr>
        <w:t xml:space="preserve">– of which Manchin is a part – </w:t>
      </w:r>
      <w:r w:rsidRPr="00FA551C">
        <w:rPr>
          <w:rStyle w:val="StyleUnderline"/>
        </w:rPr>
        <w:t>making it much harder to reach 60 votes.</w:t>
      </w:r>
    </w:p>
    <w:p w14:paraId="50961D71" w14:textId="77777777" w:rsidR="00E94E13" w:rsidRPr="00FA551C" w:rsidRDefault="00E94E13" w:rsidP="00E94E13">
      <w:pPr>
        <w:rPr>
          <w:rStyle w:val="StyleUnderline"/>
        </w:rPr>
      </w:pPr>
      <w:r w:rsidRPr="00641227">
        <w:rPr>
          <w:sz w:val="16"/>
        </w:rPr>
        <w:t xml:space="preserve">Sen. </w:t>
      </w:r>
      <w:r w:rsidRPr="00641227">
        <w:rPr>
          <w:rStyle w:val="StyleUnderline"/>
          <w:highlight w:val="yellow"/>
        </w:rPr>
        <w:t>Bernie</w:t>
      </w:r>
      <w:r w:rsidRPr="00641227">
        <w:rPr>
          <w:sz w:val="16"/>
        </w:rPr>
        <w:t xml:space="preserve"> Sanders (I-Vt.) </w:t>
      </w:r>
      <w:r w:rsidRPr="00FA551C">
        <w:rPr>
          <w:rStyle w:val="StyleUnderline"/>
        </w:rPr>
        <w:t xml:space="preserve">told reporters he </w:t>
      </w:r>
      <w:r w:rsidRPr="00641227">
        <w:rPr>
          <w:rStyle w:val="StyleUnderline"/>
          <w:highlight w:val="yellow"/>
        </w:rPr>
        <w:t>wouldn’t vote for the proposal</w:t>
      </w:r>
      <w:r w:rsidRPr="00641227">
        <w:rPr>
          <w:sz w:val="16"/>
        </w:rPr>
        <w:t xml:space="preserve"> due to its lack of tax increases on wealthy Americans, while Sens. Ed </w:t>
      </w:r>
      <w:r w:rsidRPr="00641227">
        <w:rPr>
          <w:rStyle w:val="StyleUnderline"/>
          <w:highlight w:val="yellow"/>
        </w:rPr>
        <w:t>Markey</w:t>
      </w:r>
      <w:r w:rsidRPr="00641227">
        <w:rPr>
          <w:sz w:val="16"/>
        </w:rPr>
        <w:t xml:space="preserve"> (D-Mass.) </w:t>
      </w:r>
      <w:r w:rsidRPr="00641227">
        <w:rPr>
          <w:rStyle w:val="StyleUnderline"/>
          <w:highlight w:val="yellow"/>
        </w:rPr>
        <w:t>and</w:t>
      </w:r>
      <w:r w:rsidRPr="00641227">
        <w:rPr>
          <w:sz w:val="16"/>
        </w:rPr>
        <w:t xml:space="preserve"> Jeff </w:t>
      </w:r>
      <w:r w:rsidRPr="00641227">
        <w:rPr>
          <w:rStyle w:val="StyleUnderline"/>
          <w:highlight w:val="yellow"/>
        </w:rPr>
        <w:t>Merkley</w:t>
      </w:r>
      <w:r w:rsidRPr="00641227">
        <w:rPr>
          <w:sz w:val="16"/>
        </w:rPr>
        <w:t xml:space="preserve"> (D-Ore.) </w:t>
      </w:r>
      <w:r w:rsidRPr="00641227">
        <w:rPr>
          <w:rStyle w:val="StyleUnderline"/>
          <w:highlight w:val="yellow"/>
        </w:rPr>
        <w:t>say it lacks “necessary” investments to combat climate change.</w:t>
      </w:r>
    </w:p>
    <w:p w14:paraId="29F453EA" w14:textId="77777777" w:rsidR="00E94E13" w:rsidRPr="005B0C7E" w:rsidRDefault="00E94E13" w:rsidP="00E94E13"/>
    <w:p w14:paraId="1D440603" w14:textId="77777777" w:rsidR="00E94E13" w:rsidRPr="00813E54" w:rsidRDefault="00E94E13" w:rsidP="00E94E13">
      <w:pPr>
        <w:pStyle w:val="Heading4"/>
      </w:pPr>
      <w:r w:rsidRPr="00813E54">
        <w:t xml:space="preserve">It’s close but Manchin is </w:t>
      </w:r>
      <w:r w:rsidRPr="00813E54">
        <w:rPr>
          <w:u w:val="single"/>
        </w:rPr>
        <w:t>willing</w:t>
      </w:r>
      <w:r w:rsidRPr="00813E54">
        <w:t xml:space="preserve"> to use reconciliation and Biden’s PC is key</w:t>
      </w:r>
    </w:p>
    <w:p w14:paraId="55A757F0" w14:textId="77777777" w:rsidR="00E94E13" w:rsidRPr="00813E54" w:rsidRDefault="00E94E13" w:rsidP="00E94E13">
      <w:r w:rsidRPr="00813E54">
        <w:t xml:space="preserve">William Rivers </w:t>
      </w:r>
      <w:r w:rsidRPr="00813E54">
        <w:rPr>
          <w:rStyle w:val="Style13ptBold"/>
        </w:rPr>
        <w:t>Pitt 06/09</w:t>
      </w:r>
      <w:r w:rsidRPr="00813E54">
        <w:t>/21, is a senior editor and lead columnist at Truthout, 06/09/21, Biden’s “Bipartisanship” Has Let Manchin Take the Infrastructure Bill Hostage, https://truthout.org/articles/bidens-bipartisanship-has-let-manchin-take-the-infrastructure-bill-hostage/</w:t>
      </w:r>
    </w:p>
    <w:p w14:paraId="0FE56A88" w14:textId="77777777" w:rsidR="00E94E13" w:rsidRPr="00206422" w:rsidRDefault="00E94E13" w:rsidP="00E94E13">
      <w:pPr>
        <w:rPr>
          <w:sz w:val="16"/>
        </w:rPr>
      </w:pPr>
      <w:r w:rsidRPr="00206422">
        <w:rPr>
          <w:sz w:val="16"/>
        </w:rPr>
        <w:t xml:space="preserve">All of </w:t>
      </w:r>
      <w:r w:rsidRPr="00641227">
        <w:rPr>
          <w:rStyle w:val="StyleUnderline"/>
        </w:rPr>
        <w:t xml:space="preserve">this unfolded against the backdrop of </w:t>
      </w:r>
      <w:r w:rsidRPr="00206422">
        <w:rPr>
          <w:sz w:val="16"/>
        </w:rPr>
        <w:t xml:space="preserve">ongoing </w:t>
      </w:r>
      <w:r w:rsidRPr="00641227">
        <w:rPr>
          <w:rStyle w:val="StyleUnderline"/>
        </w:rPr>
        <w:t>Republican obstruction against popular Democratic legislation</w:t>
      </w:r>
      <w:r w:rsidRPr="00206422">
        <w:rPr>
          <w:sz w:val="16"/>
        </w:rPr>
        <w:t>. The Paycheck Fairness Act, a bill aimed at addressing the gender wage gap, was successfully filibustered to death by Republicans on Tuesday. Not one of them voted for it.</w:t>
      </w:r>
    </w:p>
    <w:p w14:paraId="6F349CCC" w14:textId="77777777" w:rsidR="00E94E13" w:rsidRPr="00206422" w:rsidRDefault="00E94E13" w:rsidP="00E94E13">
      <w:pPr>
        <w:rPr>
          <w:sz w:val="16"/>
        </w:rPr>
      </w:pPr>
      <w:r w:rsidRPr="00206422">
        <w:rPr>
          <w:sz w:val="16"/>
        </w:rPr>
        <w:t xml:space="preserve">The </w:t>
      </w:r>
      <w:r w:rsidRPr="00206422">
        <w:rPr>
          <w:rStyle w:val="Emphasis"/>
          <w:highlight w:val="yellow"/>
        </w:rPr>
        <w:t>infrastructure</w:t>
      </w:r>
      <w:r w:rsidRPr="00206422">
        <w:rPr>
          <w:sz w:val="16"/>
        </w:rPr>
        <w:t xml:space="preserve"> bill </w:t>
      </w:r>
      <w:r w:rsidRPr="00206422">
        <w:rPr>
          <w:rStyle w:val="Emphasis"/>
          <w:highlight w:val="yellow"/>
        </w:rPr>
        <w:t>can be passed</w:t>
      </w:r>
      <w:r w:rsidRPr="00206422">
        <w:rPr>
          <w:sz w:val="16"/>
        </w:rPr>
        <w:t xml:space="preserve"> in the Senate </w:t>
      </w:r>
      <w:r w:rsidRPr="00206422">
        <w:rPr>
          <w:rStyle w:val="Emphasis"/>
          <w:highlight w:val="yellow"/>
        </w:rPr>
        <w:t>via reconciliation</w:t>
      </w:r>
      <w:r w:rsidRPr="00206422">
        <w:rPr>
          <w:sz w:val="16"/>
        </w:rPr>
        <w:t xml:space="preserve"> </w:t>
      </w:r>
      <w:r w:rsidRPr="00641227">
        <w:rPr>
          <w:rStyle w:val="StyleUnderline"/>
        </w:rPr>
        <w:t>without a single Republican vote</w:t>
      </w:r>
      <w:r w:rsidRPr="00206422">
        <w:rPr>
          <w:sz w:val="16"/>
        </w:rPr>
        <w:t xml:space="preserve"> … lashing Manchin and his people to the mast is the paramount priority.</w:t>
      </w:r>
    </w:p>
    <w:p w14:paraId="5070438E" w14:textId="77777777" w:rsidR="00E94E13" w:rsidRPr="00206422" w:rsidRDefault="00E94E13" w:rsidP="00E94E13">
      <w:pPr>
        <w:rPr>
          <w:sz w:val="16"/>
        </w:rPr>
      </w:pPr>
      <w:r w:rsidRPr="00206422">
        <w:rPr>
          <w:sz w:val="16"/>
        </w:rPr>
        <w:t xml:space="preserve">“I think </w:t>
      </w:r>
      <w:r w:rsidRPr="00206422">
        <w:rPr>
          <w:rStyle w:val="StyleUnderline"/>
        </w:rPr>
        <w:t>that’s [bipartisanship] coming to a screeching halt</w:t>
      </w:r>
      <w:r w:rsidRPr="00206422">
        <w:rPr>
          <w:sz w:val="16"/>
        </w:rPr>
        <w:t xml:space="preserve"> this month because the majority leader is starting with the so-called Paycheck Fairness bill late this afternoon,” said McConnell yesterday, “which is essentially a giveaway to the plaintiffs lawyers in America, a series of totally partisan bills designed to get no Republican support.”</w:t>
      </w:r>
    </w:p>
    <w:p w14:paraId="7DDC8BC1" w14:textId="77777777" w:rsidR="00E94E13" w:rsidRPr="00206422" w:rsidRDefault="00E94E13" w:rsidP="00E94E13">
      <w:pPr>
        <w:rPr>
          <w:sz w:val="16"/>
        </w:rPr>
      </w:pPr>
      <w:r w:rsidRPr="00206422">
        <w:rPr>
          <w:sz w:val="16"/>
        </w:rPr>
        <w:t xml:space="preserve">There it is, right there, in flaming letters 10 stories tall. </w:t>
      </w:r>
      <w:r w:rsidRPr="00641227">
        <w:rPr>
          <w:rStyle w:val="StyleUnderline"/>
        </w:rPr>
        <w:t xml:space="preserve">This has been </w:t>
      </w:r>
      <w:r w:rsidRPr="00206422">
        <w:rPr>
          <w:rStyle w:val="StyleUnderline"/>
          <w:highlight w:val="yellow"/>
        </w:rPr>
        <w:t>McConnell</w:t>
      </w:r>
      <w:r w:rsidRPr="00206422">
        <w:rPr>
          <w:rStyle w:val="StyleUnderline"/>
        </w:rPr>
        <w:t>’s playbook</w:t>
      </w:r>
      <w:r w:rsidRPr="00641227">
        <w:rPr>
          <w:rStyle w:val="StyleUnderline"/>
        </w:rPr>
        <w:t xml:space="preserve"> since 2009</w:t>
      </w:r>
      <w:r w:rsidRPr="00206422">
        <w:rPr>
          <w:sz w:val="16"/>
        </w:rPr>
        <w:t xml:space="preserve">. He </w:t>
      </w:r>
      <w:r w:rsidRPr="00206422">
        <w:rPr>
          <w:rStyle w:val="StyleUnderline"/>
          <w:highlight w:val="yellow"/>
        </w:rPr>
        <w:t>makes promising noises</w:t>
      </w:r>
      <w:r w:rsidRPr="00206422">
        <w:rPr>
          <w:sz w:val="16"/>
          <w:highlight w:val="yellow"/>
        </w:rPr>
        <w:t xml:space="preserve"> </w:t>
      </w:r>
      <w:r w:rsidRPr="00206422">
        <w:rPr>
          <w:rStyle w:val="StyleUnderline"/>
          <w:highlight w:val="yellow"/>
        </w:rPr>
        <w:t>before undercutting Democratic legislation</w:t>
      </w:r>
      <w:r w:rsidRPr="00206422">
        <w:rPr>
          <w:sz w:val="16"/>
        </w:rPr>
        <w:t xml:space="preserve">, and </w:t>
      </w:r>
      <w:r w:rsidRPr="00641227">
        <w:rPr>
          <w:rStyle w:val="StyleUnderline"/>
        </w:rPr>
        <w:t>then grandstands about how it’s the other side’s fault.</w:t>
      </w:r>
      <w:r w:rsidRPr="00206422">
        <w:rPr>
          <w:sz w:val="16"/>
        </w:rPr>
        <w:t xml:space="preserve"> The minority leader is the political version of a funnel spider: He leads his prey to the edge of his lair, and then bursts out of his hole to inject his poison before dragging his victim down into the dark so his children can feed.</w:t>
      </w:r>
    </w:p>
    <w:p w14:paraId="10EA5DE8" w14:textId="77777777" w:rsidR="00E94E13" w:rsidRPr="00206422" w:rsidRDefault="00E94E13" w:rsidP="00E94E13">
      <w:pPr>
        <w:rPr>
          <w:sz w:val="16"/>
        </w:rPr>
      </w:pPr>
      <w:r w:rsidRPr="00206422">
        <w:rPr>
          <w:rStyle w:val="StyleUnderline"/>
          <w:highlight w:val="yellow"/>
        </w:rPr>
        <w:t>McConnell pulled this</w:t>
      </w:r>
      <w:r w:rsidRPr="00641227">
        <w:rPr>
          <w:rStyle w:val="StyleUnderline"/>
        </w:rPr>
        <w:t xml:space="preserve"> exact same number </w:t>
      </w:r>
      <w:r w:rsidRPr="00206422">
        <w:rPr>
          <w:rStyle w:val="StyleUnderline"/>
          <w:highlight w:val="yellow"/>
        </w:rPr>
        <w:t>on</w:t>
      </w:r>
      <w:r w:rsidRPr="00206422">
        <w:rPr>
          <w:sz w:val="16"/>
        </w:rPr>
        <w:t xml:space="preserve"> Joe </w:t>
      </w:r>
      <w:r w:rsidRPr="00206422">
        <w:rPr>
          <w:rStyle w:val="StyleUnderline"/>
          <w:highlight w:val="yellow"/>
        </w:rPr>
        <w:t>Manchin</w:t>
      </w:r>
      <w:r w:rsidRPr="00206422">
        <w:rPr>
          <w:sz w:val="16"/>
        </w:rPr>
        <w:t xml:space="preserve"> just the other day. Manchin, who is resisting the voting reform For the People Act, has voiced support for the John Lewis Voting Rights Act. This was Manchin going out on a limb for the sake of his beloved bipartisanship, but McConnell chopped him down and made him look like a fool.</w:t>
      </w:r>
    </w:p>
    <w:p w14:paraId="0A214B40" w14:textId="77777777" w:rsidR="00E94E13" w:rsidRPr="00206422" w:rsidRDefault="00E94E13" w:rsidP="00E94E13">
      <w:pPr>
        <w:rPr>
          <w:sz w:val="16"/>
        </w:rPr>
      </w:pPr>
      <w:r w:rsidRPr="00206422">
        <w:rPr>
          <w:sz w:val="16"/>
        </w:rPr>
        <w:t xml:space="preserve">Why? Because </w:t>
      </w:r>
      <w:r w:rsidRPr="00641227">
        <w:rPr>
          <w:rStyle w:val="StyleUnderline"/>
        </w:rPr>
        <w:t>for as long as McConnell is minority leader, there will be no legislation passed that aids</w:t>
      </w:r>
      <w:r w:rsidRPr="00206422">
        <w:rPr>
          <w:sz w:val="16"/>
        </w:rPr>
        <w:t xml:space="preserve"> President </w:t>
      </w:r>
      <w:r w:rsidRPr="00641227">
        <w:rPr>
          <w:rStyle w:val="StyleUnderline"/>
        </w:rPr>
        <w:t>Biden politically if he can possibly help it</w:t>
      </w:r>
      <w:r w:rsidRPr="00206422">
        <w:rPr>
          <w:sz w:val="16"/>
        </w:rPr>
        <w:t xml:space="preserve">. </w:t>
      </w:r>
      <w:r w:rsidRPr="00641227">
        <w:rPr>
          <w:rStyle w:val="StyleUnderline"/>
        </w:rPr>
        <w:t>This includes an infrastructure</w:t>
      </w:r>
      <w:r w:rsidRPr="00206422">
        <w:rPr>
          <w:sz w:val="16"/>
        </w:rPr>
        <w:t xml:space="preserve"> bill, the filibuster, either voting bill, and whatever else may be on the White House menu. Dude may as well be holding a sign, yet Manchin and his cohort blunder on toward the funnel hole like a clutch of juicy beetles that have lost their way.</w:t>
      </w:r>
    </w:p>
    <w:p w14:paraId="3A50920B" w14:textId="77777777" w:rsidR="00E94E13" w:rsidRPr="00206422" w:rsidRDefault="00E94E13" w:rsidP="00E94E13">
      <w:pPr>
        <w:rPr>
          <w:sz w:val="16"/>
        </w:rPr>
      </w:pPr>
      <w:r w:rsidRPr="00206422">
        <w:rPr>
          <w:sz w:val="16"/>
        </w:rPr>
        <w:t xml:space="preserve">The </w:t>
      </w:r>
      <w:r w:rsidRPr="00206422">
        <w:rPr>
          <w:rStyle w:val="Emphasis"/>
        </w:rPr>
        <w:t>infrastructure bill can be passed</w:t>
      </w:r>
      <w:r w:rsidRPr="00206422">
        <w:rPr>
          <w:sz w:val="16"/>
        </w:rPr>
        <w:t xml:space="preserve"> in the Senate </w:t>
      </w:r>
      <w:r w:rsidRPr="00206422">
        <w:rPr>
          <w:rStyle w:val="Emphasis"/>
        </w:rPr>
        <w:t>via reconciliation</w:t>
      </w:r>
      <w:r w:rsidRPr="00206422">
        <w:rPr>
          <w:sz w:val="16"/>
        </w:rPr>
        <w:t xml:space="preserve"> </w:t>
      </w:r>
      <w:r w:rsidRPr="006903F5">
        <w:rPr>
          <w:rStyle w:val="StyleUnderline"/>
        </w:rPr>
        <w:t>without a single Republican vote</w:t>
      </w:r>
      <w:r w:rsidRPr="00206422">
        <w:rPr>
          <w:sz w:val="16"/>
        </w:rPr>
        <w:t xml:space="preserve">, and </w:t>
      </w:r>
      <w:r w:rsidRPr="00206422">
        <w:rPr>
          <w:rStyle w:val="Emphasis"/>
          <w:highlight w:val="yellow"/>
        </w:rPr>
        <w:t>that appears to be the only way it will happen</w:t>
      </w:r>
      <w:r w:rsidRPr="00206422">
        <w:rPr>
          <w:sz w:val="16"/>
          <w:highlight w:val="yellow"/>
        </w:rPr>
        <w:t xml:space="preserve">. </w:t>
      </w:r>
      <w:r w:rsidRPr="00206422">
        <w:rPr>
          <w:sz w:val="16"/>
        </w:rPr>
        <w:t xml:space="preserve">All 50 Democratic senators along with Vice President Kamala Harris will have to vote in favor, </w:t>
      </w:r>
      <w:r w:rsidRPr="00206422">
        <w:rPr>
          <w:rStyle w:val="StyleUnderline"/>
          <w:highlight w:val="yellow"/>
        </w:rPr>
        <w:t>so lashing Manchin and his people to the mast is the paramount priority</w:t>
      </w:r>
      <w:r w:rsidRPr="00206422">
        <w:rPr>
          <w:sz w:val="16"/>
          <w:highlight w:val="yellow"/>
        </w:rPr>
        <w:t xml:space="preserve">. </w:t>
      </w:r>
      <w:r w:rsidRPr="00206422">
        <w:rPr>
          <w:sz w:val="16"/>
        </w:rPr>
        <w:t>So long as this dithering caucus of Mitt, Rob, Joe and Kyrsten — along with the president — belabor the fiction of possible bipartisanship, however, Manchin and company will threaten to break ranks when voting time comes.</w:t>
      </w:r>
    </w:p>
    <w:p w14:paraId="3FFF87E3" w14:textId="77777777" w:rsidR="00E94E13" w:rsidRPr="00206422" w:rsidRDefault="00E94E13" w:rsidP="00E94E13">
      <w:pPr>
        <w:rPr>
          <w:sz w:val="16"/>
        </w:rPr>
      </w:pPr>
      <w:r w:rsidRPr="00206422">
        <w:rPr>
          <w:sz w:val="16"/>
        </w:rPr>
        <w:t xml:space="preserve">In every meaningful sense, what </w:t>
      </w:r>
      <w:r w:rsidRPr="003F3D8C">
        <w:rPr>
          <w:rStyle w:val="StyleUnderline"/>
        </w:rPr>
        <w:t>we have here is a hostage crisis, with Manchin as the lead hostage-taker</w:t>
      </w:r>
      <w:r w:rsidRPr="00206422">
        <w:rPr>
          <w:sz w:val="16"/>
        </w:rPr>
        <w:t xml:space="preserve">. All these pieces of vital legislation, and the people they would serve, are the hostages. In this, Biden is squarely complicit with his drawn-out quest for something that has a snowball’s chance in hell of happening while McConnell sits in the minority leader’s chair. Only </w:t>
      </w:r>
      <w:r w:rsidRPr="00206422">
        <w:rPr>
          <w:rStyle w:val="Emphasis"/>
          <w:highlight w:val="yellow"/>
        </w:rPr>
        <w:t>a hard turn toward</w:t>
      </w:r>
      <w:r w:rsidRPr="00206422">
        <w:rPr>
          <w:rStyle w:val="Emphasis"/>
        </w:rPr>
        <w:t xml:space="preserve"> the </w:t>
      </w:r>
      <w:r w:rsidRPr="00206422">
        <w:rPr>
          <w:rStyle w:val="Emphasis"/>
          <w:highlight w:val="yellow"/>
        </w:rPr>
        <w:t>reconciliation</w:t>
      </w:r>
      <w:r w:rsidRPr="00206422">
        <w:rPr>
          <w:rStyle w:val="Emphasis"/>
        </w:rPr>
        <w:t xml:space="preserve"> process</w:t>
      </w:r>
      <w:r w:rsidRPr="00206422">
        <w:rPr>
          <w:sz w:val="16"/>
        </w:rPr>
        <w:t xml:space="preserve"> </w:t>
      </w:r>
      <w:r w:rsidRPr="00206422">
        <w:rPr>
          <w:rStyle w:val="StyleUnderline"/>
          <w:highlight w:val="yellow"/>
        </w:rPr>
        <w:t>and</w:t>
      </w:r>
      <w:r w:rsidRPr="00206422">
        <w:rPr>
          <w:sz w:val="16"/>
          <w:highlight w:val="yellow"/>
        </w:rPr>
        <w:t xml:space="preserve"> </w:t>
      </w:r>
      <w:r w:rsidRPr="00206422">
        <w:rPr>
          <w:rStyle w:val="Emphasis"/>
          <w:highlight w:val="yellow"/>
        </w:rPr>
        <w:t>a reckoning with Manchin</w:t>
      </w:r>
      <w:r w:rsidRPr="00206422">
        <w:rPr>
          <w:sz w:val="16"/>
        </w:rPr>
        <w:t xml:space="preserve"> and his crew </w:t>
      </w:r>
      <w:r w:rsidRPr="00206422">
        <w:rPr>
          <w:rStyle w:val="StyleUnderline"/>
          <w:highlight w:val="yellow"/>
        </w:rPr>
        <w:t>have any real chance of resolving the infrastructure impasse</w:t>
      </w:r>
      <w:r w:rsidRPr="00206422">
        <w:rPr>
          <w:sz w:val="16"/>
        </w:rPr>
        <w:t>.</w:t>
      </w:r>
    </w:p>
    <w:p w14:paraId="490CEBC7" w14:textId="77777777" w:rsidR="00E94E13" w:rsidRPr="00206422" w:rsidRDefault="00E94E13" w:rsidP="00E94E13">
      <w:pPr>
        <w:rPr>
          <w:sz w:val="16"/>
        </w:rPr>
      </w:pPr>
      <w:r w:rsidRPr="00206422">
        <w:rPr>
          <w:sz w:val="16"/>
        </w:rPr>
        <w:t>It will likely be days before we see any sort of resolution; Biden has winged his way to Europe for the next eight days to try and repair the appalling damage done by the previous administration. For the time being, expect a lot of talk and no action. Alas, puppet shows aren’t only for children anymore.</w:t>
      </w:r>
    </w:p>
    <w:p w14:paraId="0FBE02BE" w14:textId="77777777" w:rsidR="00E94E13" w:rsidRPr="00813E54" w:rsidRDefault="00E94E13" w:rsidP="00E94E13"/>
    <w:p w14:paraId="077BF783" w14:textId="77777777" w:rsidR="00E94E13" w:rsidRPr="00813E54" w:rsidRDefault="00E94E13" w:rsidP="00E94E13">
      <w:pPr>
        <w:pStyle w:val="Heading4"/>
      </w:pPr>
      <w:r w:rsidRPr="00813E54">
        <w:t>His opposition is all optics---relief bill proves.</w:t>
      </w:r>
    </w:p>
    <w:p w14:paraId="39D310D1" w14:textId="77777777" w:rsidR="00E94E13" w:rsidRPr="00813E54" w:rsidRDefault="00E94E13" w:rsidP="00E94E13">
      <w:r w:rsidRPr="00813E54">
        <w:t xml:space="preserve">David </w:t>
      </w:r>
      <w:r w:rsidRPr="00813E54">
        <w:rPr>
          <w:rStyle w:val="Style13ptBold"/>
        </w:rPr>
        <w:t>Roberts 3/18</w:t>
      </w:r>
      <w:r w:rsidRPr="00813E54">
        <w:t>/21, writes about energy at Vox, “Joe Manchin will decide whether Biden succeeds on climate change,” https://www.vox.com/22337863/joe-manchin-biden-climate-change-senate-clean-energy-standard</w:t>
      </w:r>
    </w:p>
    <w:p w14:paraId="7138EC8D" w14:textId="77777777" w:rsidR="00E94E13" w:rsidRPr="00813E54" w:rsidRDefault="00E94E13" w:rsidP="00E94E13">
      <w:pPr>
        <w:rPr>
          <w:rStyle w:val="StyleUnderline"/>
        </w:rPr>
      </w:pPr>
      <w:r w:rsidRPr="00813E54">
        <w:rPr>
          <w:rStyle w:val="StyleUnderline"/>
        </w:rPr>
        <w:t>The question of whether Manchin may actually be good</w:t>
      </w:r>
    </w:p>
    <w:p w14:paraId="2FD7DA21" w14:textId="77777777" w:rsidR="00E94E13" w:rsidRPr="00813E54" w:rsidRDefault="00E94E13" w:rsidP="00E94E13">
      <w:pPr>
        <w:rPr>
          <w:rStyle w:val="StyleUnderline"/>
        </w:rPr>
      </w:pPr>
      <w:r w:rsidRPr="00813E54">
        <w:t xml:space="preserve">Let’s just acknowledge up front that </w:t>
      </w:r>
      <w:r w:rsidRPr="00813E54">
        <w:rPr>
          <w:rStyle w:val="StyleUnderline"/>
        </w:rPr>
        <w:t xml:space="preserve">everyone who follows US politics is already </w:t>
      </w:r>
      <w:r w:rsidRPr="00813E54">
        <w:rPr>
          <w:rStyle w:val="Emphasis"/>
        </w:rPr>
        <w:t>sick</w:t>
      </w:r>
      <w:r w:rsidRPr="00813E54">
        <w:rPr>
          <w:rStyle w:val="StyleUnderline"/>
        </w:rPr>
        <w:t xml:space="preserve"> of talking about</w:t>
      </w:r>
      <w:r w:rsidRPr="00813E54">
        <w:t xml:space="preserve"> Joe </w:t>
      </w:r>
      <w:r w:rsidRPr="00813E54">
        <w:rPr>
          <w:rStyle w:val="Emphasis"/>
          <w:highlight w:val="yellow"/>
        </w:rPr>
        <w:t>Manchin</w:t>
      </w:r>
      <w:r w:rsidRPr="00813E54">
        <w:t xml:space="preserve">. </w:t>
      </w:r>
      <w:r w:rsidRPr="00813E54">
        <w:rPr>
          <w:rStyle w:val="StyleUnderline"/>
        </w:rPr>
        <w:t>We’ve heard more about him in the last month than any other single political figure, possibly including Biden.</w:t>
      </w:r>
    </w:p>
    <w:p w14:paraId="06D7F60A" w14:textId="77777777" w:rsidR="00E94E13" w:rsidRPr="00813E54" w:rsidRDefault="00E94E13" w:rsidP="00E94E13">
      <w:r w:rsidRPr="00813E54">
        <w:rPr>
          <w:rStyle w:val="StyleUnderline"/>
        </w:rPr>
        <w:t xml:space="preserve">Earlier this month, he drew </w:t>
      </w:r>
      <w:r w:rsidRPr="00813E54">
        <w:rPr>
          <w:rStyle w:val="Emphasis"/>
        </w:rPr>
        <w:t>intense press attention</w:t>
      </w:r>
      <w:r w:rsidRPr="00813E54">
        <w:rPr>
          <w:rStyle w:val="StyleUnderline"/>
        </w:rPr>
        <w:t xml:space="preserve"> for kicking up a fuss about the Covid-19 relief</w:t>
      </w:r>
      <w:r w:rsidRPr="00813E54">
        <w:t xml:space="preserve"> </w:t>
      </w:r>
      <w:r w:rsidRPr="00813E54">
        <w:rPr>
          <w:rStyle w:val="StyleUnderline"/>
        </w:rPr>
        <w:t xml:space="preserve">bill. He </w:t>
      </w:r>
      <w:r w:rsidRPr="00813E54">
        <w:rPr>
          <w:rStyle w:val="Emphasis"/>
          <w:highlight w:val="yellow"/>
        </w:rPr>
        <w:t>held up the proceedings</w:t>
      </w:r>
      <w:r w:rsidRPr="00813E54">
        <w:rPr>
          <w:highlight w:val="yellow"/>
        </w:rPr>
        <w:t xml:space="preserve"> </w:t>
      </w:r>
      <w:r w:rsidRPr="00813E54">
        <w:rPr>
          <w:rStyle w:val="StyleUnderline"/>
        </w:rPr>
        <w:t xml:space="preserve">for an entire sleepless night, baffling his colleagues </w:t>
      </w:r>
      <w:r w:rsidRPr="00813E54">
        <w:rPr>
          <w:rStyle w:val="StyleUnderline"/>
          <w:highlight w:val="yellow"/>
        </w:rPr>
        <w:t xml:space="preserve">by </w:t>
      </w:r>
      <w:r w:rsidRPr="00813E54">
        <w:rPr>
          <w:rStyle w:val="Emphasis"/>
          <w:highlight w:val="yellow"/>
        </w:rPr>
        <w:t>flirting with Republican proposals</w:t>
      </w:r>
      <w:r w:rsidRPr="00813E54">
        <w:rPr>
          <w:rStyle w:val="StyleUnderline"/>
          <w:highlight w:val="yellow"/>
        </w:rPr>
        <w:t>.</w:t>
      </w:r>
      <w:r w:rsidRPr="00813E54">
        <w:rPr>
          <w:rStyle w:val="StyleUnderline"/>
        </w:rPr>
        <w:t xml:space="preserve"> The bill’s </w:t>
      </w:r>
      <w:r w:rsidRPr="00813E54">
        <w:rPr>
          <w:rStyle w:val="StyleUnderline"/>
          <w:highlight w:val="yellow"/>
        </w:rPr>
        <w:t xml:space="preserve">passage was </w:t>
      </w:r>
      <w:r w:rsidRPr="00813E54">
        <w:rPr>
          <w:rStyle w:val="Emphasis"/>
          <w:highlight w:val="yellow"/>
        </w:rPr>
        <w:t>uncertain</w:t>
      </w:r>
      <w:r w:rsidRPr="00813E54">
        <w:t xml:space="preserve"> for tense hours as one Democrat after another pleaded with him.</w:t>
      </w:r>
    </w:p>
    <w:p w14:paraId="26068D24" w14:textId="77777777" w:rsidR="00E94E13" w:rsidRPr="00813E54" w:rsidRDefault="00E94E13" w:rsidP="00E94E13">
      <w:r w:rsidRPr="00813E54">
        <w:rPr>
          <w:rStyle w:val="StyleUnderline"/>
        </w:rPr>
        <w:t xml:space="preserve">Here’s the thing, though: </w:t>
      </w:r>
      <w:r w:rsidRPr="00813E54">
        <w:rPr>
          <w:rStyle w:val="Emphasis"/>
          <w:highlight w:val="yellow"/>
        </w:rPr>
        <w:t>The bill passed</w:t>
      </w:r>
      <w:r w:rsidRPr="00813E54">
        <w:t xml:space="preserve">. </w:t>
      </w:r>
      <w:r w:rsidRPr="00813E54">
        <w:rPr>
          <w:rStyle w:val="StyleUnderline"/>
          <w:highlight w:val="yellow"/>
        </w:rPr>
        <w:t xml:space="preserve">Manchin’s huff ended up </w:t>
      </w:r>
      <w:r w:rsidRPr="00813E54">
        <w:rPr>
          <w:rStyle w:val="Emphasis"/>
          <w:highlight w:val="yellow"/>
        </w:rPr>
        <w:t>trimming</w:t>
      </w:r>
      <w:r w:rsidRPr="00813E54">
        <w:rPr>
          <w:rStyle w:val="StyleUnderline"/>
        </w:rPr>
        <w:t xml:space="preserve"> a little bit off of</w:t>
      </w:r>
      <w:r w:rsidRPr="00813E54">
        <w:t xml:space="preserve"> </w:t>
      </w:r>
      <w:r w:rsidRPr="00813E54">
        <w:rPr>
          <w:rStyle w:val="Emphasis"/>
          <w:highlight w:val="yellow"/>
        </w:rPr>
        <w:t>unemployment benefits</w:t>
      </w:r>
      <w:r w:rsidRPr="00813E54">
        <w:rPr>
          <w:highlight w:val="yellow"/>
        </w:rPr>
        <w:t>,</w:t>
      </w:r>
      <w:r w:rsidRPr="00813E54">
        <w:t xml:space="preserve"> </w:t>
      </w:r>
      <w:r w:rsidRPr="00813E54">
        <w:rPr>
          <w:rStyle w:val="StyleUnderline"/>
        </w:rPr>
        <w:t xml:space="preserve">but at $1.9 trillion, the final product was </w:t>
      </w:r>
      <w:r w:rsidRPr="00813E54">
        <w:rPr>
          <w:rStyle w:val="Emphasis"/>
        </w:rPr>
        <w:t>roughly as large</w:t>
      </w:r>
      <w:r w:rsidRPr="00813E54">
        <w:rPr>
          <w:rStyle w:val="StyleUnderline"/>
        </w:rPr>
        <w:t xml:space="preserve"> and </w:t>
      </w:r>
      <w:r w:rsidRPr="00813E54">
        <w:rPr>
          <w:rStyle w:val="Emphasis"/>
        </w:rPr>
        <w:t>ambitious</w:t>
      </w:r>
      <w:r w:rsidRPr="00813E54">
        <w:t xml:space="preserve"> </w:t>
      </w:r>
      <w:r w:rsidRPr="00813E54">
        <w:rPr>
          <w:rStyle w:val="StyleUnderline"/>
        </w:rPr>
        <w:t>as Biden and the Democrats wanted.</w:t>
      </w:r>
    </w:p>
    <w:p w14:paraId="646157B2" w14:textId="77777777" w:rsidR="00E94E13" w:rsidRPr="00813E54" w:rsidRDefault="00E94E13" w:rsidP="00E94E13">
      <w:pPr>
        <w:rPr>
          <w:rStyle w:val="Emphasis"/>
        </w:rPr>
      </w:pPr>
      <w:r w:rsidRPr="00813E54">
        <w:rPr>
          <w:rStyle w:val="StyleUnderline"/>
        </w:rPr>
        <w:t xml:space="preserve">It was a historic achievement. And it wouldn’t have been possible without Manchin. </w:t>
      </w:r>
      <w:r w:rsidRPr="00813E54">
        <w:rPr>
          <w:rStyle w:val="Emphasis"/>
          <w:highlight w:val="yellow"/>
        </w:rPr>
        <w:t>He sent the</w:t>
      </w:r>
      <w:r w:rsidRPr="00813E54">
        <w:rPr>
          <w:rStyle w:val="Emphasis"/>
        </w:rPr>
        <w:t xml:space="preserve"> </w:t>
      </w:r>
      <w:r w:rsidRPr="00813E54">
        <w:rPr>
          <w:rStyle w:val="Emphasis"/>
          <w:highlight w:val="yellow"/>
        </w:rPr>
        <w:t xml:space="preserve">signals of independence he needed to send, </w:t>
      </w:r>
      <w:r w:rsidRPr="00813E54">
        <w:rPr>
          <w:rStyle w:val="StyleUnderline"/>
          <w:highlight w:val="yellow"/>
        </w:rPr>
        <w:t>establishing</w:t>
      </w:r>
      <w:r w:rsidRPr="00813E54">
        <w:rPr>
          <w:rStyle w:val="StyleUnderline"/>
        </w:rPr>
        <w:t xml:space="preserve"> that </w:t>
      </w:r>
      <w:r w:rsidRPr="00813E54">
        <w:rPr>
          <w:rStyle w:val="StyleUnderline"/>
          <w:highlight w:val="yellow"/>
        </w:rPr>
        <w:t>his party’s agenda would have to pass</w:t>
      </w:r>
      <w:r w:rsidRPr="00813E54">
        <w:t xml:space="preserve"> </w:t>
      </w:r>
      <w:r w:rsidRPr="00813E54">
        <w:rPr>
          <w:rStyle w:val="StyleUnderline"/>
          <w:highlight w:val="yellow"/>
        </w:rPr>
        <w:t xml:space="preserve">a </w:t>
      </w:r>
      <w:r w:rsidRPr="00813E54">
        <w:rPr>
          <w:rStyle w:val="Emphasis"/>
          <w:highlight w:val="yellow"/>
        </w:rPr>
        <w:t>watchful moderate eye</w:t>
      </w:r>
      <w:r w:rsidRPr="00813E54">
        <w:rPr>
          <w:rStyle w:val="StyleUnderline"/>
        </w:rPr>
        <w:t>.</w:t>
      </w:r>
      <w:r w:rsidRPr="00813E54">
        <w:t xml:space="preserve"> </w:t>
      </w:r>
      <w:r w:rsidRPr="00813E54">
        <w:rPr>
          <w:rStyle w:val="StyleUnderline"/>
        </w:rPr>
        <w:t>He worked hard to muster Republican support</w:t>
      </w:r>
      <w:r w:rsidRPr="00813E54">
        <w:t xml:space="preserve">. </w:t>
      </w:r>
      <w:r w:rsidRPr="00813E54">
        <w:rPr>
          <w:rStyle w:val="Emphasis"/>
          <w:highlight w:val="yellow"/>
        </w:rPr>
        <w:t>He reinforced the Manchin brand.</w:t>
      </w:r>
    </w:p>
    <w:p w14:paraId="056E3BA8" w14:textId="77777777" w:rsidR="00E94E13" w:rsidRPr="00813E54" w:rsidRDefault="00E94E13" w:rsidP="00E94E13">
      <w:pPr>
        <w:rPr>
          <w:rStyle w:val="Emphasis"/>
        </w:rPr>
      </w:pPr>
      <w:r w:rsidRPr="00813E54">
        <w:rPr>
          <w:rStyle w:val="StyleUnderline"/>
        </w:rPr>
        <w:t xml:space="preserve">And </w:t>
      </w:r>
      <w:r w:rsidRPr="00813E54">
        <w:rPr>
          <w:rStyle w:val="StyleUnderline"/>
          <w:highlight w:val="yellow"/>
        </w:rPr>
        <w:t xml:space="preserve">then, </w:t>
      </w:r>
      <w:r w:rsidRPr="00813E54">
        <w:rPr>
          <w:rStyle w:val="Emphasis"/>
          <w:highlight w:val="yellow"/>
        </w:rPr>
        <w:t>having provided</w:t>
      </w:r>
      <w:r w:rsidRPr="00813E54">
        <w:rPr>
          <w:rStyle w:val="Emphasis"/>
        </w:rPr>
        <w:t xml:space="preserve"> the </w:t>
      </w:r>
      <w:r w:rsidRPr="00813E54">
        <w:rPr>
          <w:rStyle w:val="Emphasis"/>
          <w:highlight w:val="yellow"/>
        </w:rPr>
        <w:t>necessary optics, he voted with the Dem</w:t>
      </w:r>
      <w:r w:rsidRPr="00813E54">
        <w:rPr>
          <w:rStyle w:val="Emphasis"/>
        </w:rPr>
        <w:t>ocrat</w:t>
      </w:r>
      <w:r w:rsidRPr="00813E54">
        <w:rPr>
          <w:rStyle w:val="Emphasis"/>
          <w:highlight w:val="yellow"/>
        </w:rPr>
        <w:t>s.</w:t>
      </w:r>
    </w:p>
    <w:p w14:paraId="70F35666" w14:textId="77777777" w:rsidR="00E94E13" w:rsidRPr="00813E54" w:rsidRDefault="00E94E13" w:rsidP="00E94E13">
      <w:pPr>
        <w:pStyle w:val="Heading4"/>
      </w:pPr>
      <w:r w:rsidRPr="00813E54">
        <w:t>OR he’ll support filibuster reform.</w:t>
      </w:r>
    </w:p>
    <w:p w14:paraId="42467400" w14:textId="77777777" w:rsidR="00E94E13" w:rsidRPr="00813E54" w:rsidRDefault="00E94E13" w:rsidP="00E94E13">
      <w:r w:rsidRPr="00813E54">
        <w:t xml:space="preserve">David </w:t>
      </w:r>
      <w:r w:rsidRPr="00813E54">
        <w:rPr>
          <w:rStyle w:val="Style13ptBold"/>
        </w:rPr>
        <w:t>Roberts 3/18</w:t>
      </w:r>
      <w:r w:rsidRPr="00813E54">
        <w:t>/21, writes about energy at Vox, “Joe Manchin will decide whether Biden succeeds on climate change,” https://www.vox.com/22337863/joe-manchin-biden-climate-change-senate-clean-energy-standard</w:t>
      </w:r>
    </w:p>
    <w:p w14:paraId="23DD0209" w14:textId="77777777" w:rsidR="00E94E13" w:rsidRPr="00813E54" w:rsidRDefault="00E94E13" w:rsidP="00E94E13">
      <w:pPr>
        <w:rPr>
          <w:sz w:val="16"/>
        </w:rPr>
      </w:pPr>
      <w:r w:rsidRPr="00813E54">
        <w:rPr>
          <w:sz w:val="16"/>
        </w:rPr>
        <w:t>The quest for bipartisanship and the prospects for filibuster reform</w:t>
      </w:r>
    </w:p>
    <w:p w14:paraId="70A3EB88" w14:textId="77777777" w:rsidR="00E94E13" w:rsidRPr="00813E54" w:rsidRDefault="00E94E13" w:rsidP="00E94E13">
      <w:pPr>
        <w:rPr>
          <w:sz w:val="16"/>
        </w:rPr>
      </w:pPr>
      <w:r w:rsidRPr="00813E54">
        <w:rPr>
          <w:rStyle w:val="Emphasis"/>
        </w:rPr>
        <w:t>For now,</w:t>
      </w:r>
      <w:r w:rsidRPr="00813E54">
        <w:rPr>
          <w:sz w:val="16"/>
        </w:rPr>
        <w:t xml:space="preserve"> </w:t>
      </w:r>
      <w:r w:rsidRPr="00813E54">
        <w:rPr>
          <w:rStyle w:val="StyleUnderline"/>
          <w:highlight w:val="yellow"/>
        </w:rPr>
        <w:t xml:space="preserve">Manchin is telling </w:t>
      </w:r>
      <w:r w:rsidRPr="00813E54">
        <w:rPr>
          <w:rStyle w:val="Emphasis"/>
          <w:highlight w:val="yellow"/>
        </w:rPr>
        <w:t>everyone</w:t>
      </w:r>
      <w:r w:rsidRPr="00813E54">
        <w:rPr>
          <w:rStyle w:val="Emphasis"/>
        </w:rPr>
        <w:t xml:space="preserve"> who will listen</w:t>
      </w:r>
      <w:r w:rsidRPr="00813E54">
        <w:rPr>
          <w:sz w:val="16"/>
        </w:rPr>
        <w:t xml:space="preserve"> </w:t>
      </w:r>
      <w:r w:rsidRPr="00813E54">
        <w:rPr>
          <w:rStyle w:val="StyleUnderline"/>
        </w:rPr>
        <w:t xml:space="preserve">that </w:t>
      </w:r>
      <w:r w:rsidRPr="00813E54">
        <w:rPr>
          <w:rStyle w:val="StyleUnderline"/>
          <w:highlight w:val="yellow"/>
        </w:rPr>
        <w:t>he doesn’t want</w:t>
      </w:r>
      <w:r w:rsidRPr="00813E54">
        <w:rPr>
          <w:rStyle w:val="StyleUnderline"/>
        </w:rPr>
        <w:t xml:space="preserve"> to pass </w:t>
      </w:r>
      <w:r w:rsidRPr="00813E54">
        <w:rPr>
          <w:rStyle w:val="StyleUnderline"/>
          <w:highlight w:val="yellow"/>
        </w:rPr>
        <w:t>another</w:t>
      </w:r>
      <w:r w:rsidRPr="00813E54">
        <w:rPr>
          <w:rStyle w:val="StyleUnderline"/>
        </w:rPr>
        <w:t xml:space="preserve"> big </w:t>
      </w:r>
      <w:r w:rsidRPr="00813E54">
        <w:rPr>
          <w:rStyle w:val="StyleUnderline"/>
          <w:highlight w:val="yellow"/>
        </w:rPr>
        <w:t>bill</w:t>
      </w:r>
      <w:r w:rsidRPr="00813E54">
        <w:rPr>
          <w:rStyle w:val="StyleUnderline"/>
        </w:rPr>
        <w:t xml:space="preserve"> </w:t>
      </w:r>
      <w:r w:rsidRPr="00813E54">
        <w:rPr>
          <w:rStyle w:val="StyleUnderline"/>
          <w:highlight w:val="yellow"/>
        </w:rPr>
        <w:t xml:space="preserve">through </w:t>
      </w:r>
      <w:r w:rsidRPr="00813E54">
        <w:rPr>
          <w:rStyle w:val="Emphasis"/>
          <w:highlight w:val="yellow"/>
        </w:rPr>
        <w:t>reconciliation</w:t>
      </w:r>
      <w:r w:rsidRPr="00813E54">
        <w:rPr>
          <w:rStyle w:val="StyleUnderline"/>
        </w:rPr>
        <w:t xml:space="preserve"> </w:t>
      </w:r>
      <w:r w:rsidRPr="00813E54">
        <w:rPr>
          <w:sz w:val="16"/>
        </w:rPr>
        <w:t>(see here, here, here, here, here, and most recently, here).</w:t>
      </w:r>
      <w:r w:rsidRPr="00813E54">
        <w:rPr>
          <w:rStyle w:val="StyleUnderline"/>
        </w:rPr>
        <w:t xml:space="preserve"> His </w:t>
      </w:r>
      <w:r w:rsidRPr="00813E54">
        <w:rPr>
          <w:rStyle w:val="Emphasis"/>
        </w:rPr>
        <w:t>interview</w:t>
      </w:r>
      <w:r w:rsidRPr="00813E54">
        <w:rPr>
          <w:rStyle w:val="StyleUnderline"/>
        </w:rPr>
        <w:t xml:space="preserve"> with Axios includes an incredible line.</w:t>
      </w:r>
    </w:p>
    <w:p w14:paraId="5B8FBF8F" w14:textId="77777777" w:rsidR="00E94E13" w:rsidRPr="00813E54" w:rsidRDefault="00E94E13" w:rsidP="00E94E13">
      <w:pPr>
        <w:rPr>
          <w:sz w:val="16"/>
        </w:rPr>
      </w:pPr>
      <w:r w:rsidRPr="00813E54">
        <w:rPr>
          <w:sz w:val="16"/>
        </w:rPr>
        <w:t>Asked if he believes it’s possible to get 10 Republicans on the infrastructure package, which could yield the 60 votes needed under normal Senate rules, Manchin said: “I sure do.”</w:t>
      </w:r>
    </w:p>
    <w:p w14:paraId="34B4B43B" w14:textId="77777777" w:rsidR="00E94E13" w:rsidRPr="00813E54" w:rsidRDefault="00E94E13" w:rsidP="00E94E13">
      <w:pPr>
        <w:rPr>
          <w:b/>
          <w:iCs/>
          <w:u w:val="single"/>
          <w:bdr w:val="single" w:sz="8" w:space="0" w:color="auto"/>
        </w:rPr>
      </w:pPr>
      <w:r w:rsidRPr="00813E54">
        <w:rPr>
          <w:rStyle w:val="StyleUnderline"/>
        </w:rPr>
        <w:t xml:space="preserve">Let’s be very clear: </w:t>
      </w:r>
      <w:r w:rsidRPr="00813E54">
        <w:rPr>
          <w:rStyle w:val="StyleUnderline"/>
          <w:highlight w:val="yellow"/>
        </w:rPr>
        <w:t xml:space="preserve">There is </w:t>
      </w:r>
      <w:r w:rsidRPr="00813E54">
        <w:rPr>
          <w:rStyle w:val="Emphasis"/>
          <w:highlight w:val="yellow"/>
        </w:rPr>
        <w:t>no universe</w:t>
      </w:r>
      <w:r w:rsidRPr="00813E54">
        <w:rPr>
          <w:rStyle w:val="StyleUnderline"/>
          <w:highlight w:val="yellow"/>
        </w:rPr>
        <w:t xml:space="preserve"> in</w:t>
      </w:r>
      <w:r w:rsidRPr="00813E54">
        <w:rPr>
          <w:sz w:val="16"/>
          <w:highlight w:val="yellow"/>
        </w:rPr>
        <w:t xml:space="preserve"> </w:t>
      </w:r>
      <w:r w:rsidRPr="00813E54">
        <w:rPr>
          <w:rStyle w:val="StyleUnderline"/>
          <w:highlight w:val="yellow"/>
        </w:rPr>
        <w:t xml:space="preserve">which 10 Senate Republicans </w:t>
      </w:r>
      <w:r w:rsidRPr="00813E54">
        <w:rPr>
          <w:rStyle w:val="Emphasis"/>
          <w:highlight w:val="yellow"/>
        </w:rPr>
        <w:t>cross the aisle</w:t>
      </w:r>
      <w:r w:rsidRPr="00813E54">
        <w:rPr>
          <w:rStyle w:val="StyleUnderline"/>
        </w:rPr>
        <w:t xml:space="preserve"> to lend</w:t>
      </w:r>
      <w:r w:rsidRPr="00813E54">
        <w:rPr>
          <w:sz w:val="16"/>
        </w:rPr>
        <w:t xml:space="preserve"> </w:t>
      </w:r>
      <w:r w:rsidRPr="00813E54">
        <w:rPr>
          <w:rStyle w:val="Emphasis"/>
        </w:rPr>
        <w:t>bipartisan credibility</w:t>
      </w:r>
      <w:r w:rsidRPr="00813E54">
        <w:rPr>
          <w:sz w:val="16"/>
        </w:rPr>
        <w:t xml:space="preserve"> </w:t>
      </w:r>
      <w:r w:rsidRPr="00813E54">
        <w:rPr>
          <w:rStyle w:val="StyleUnderline"/>
        </w:rPr>
        <w:t xml:space="preserve">to a </w:t>
      </w:r>
      <w:r w:rsidRPr="00813E54">
        <w:rPr>
          <w:rStyle w:val="Emphasis"/>
        </w:rPr>
        <w:t>high-profile</w:t>
      </w:r>
      <w:r w:rsidRPr="00813E54">
        <w:rPr>
          <w:rStyle w:val="StyleUnderline"/>
        </w:rPr>
        <w:t xml:space="preserve">, </w:t>
      </w:r>
      <w:r w:rsidRPr="00813E54">
        <w:rPr>
          <w:rStyle w:val="Emphasis"/>
        </w:rPr>
        <w:t>multi-trillion-dollar</w:t>
      </w:r>
      <w:r w:rsidRPr="00813E54">
        <w:rPr>
          <w:sz w:val="16"/>
        </w:rPr>
        <w:t xml:space="preserve"> </w:t>
      </w:r>
      <w:r w:rsidRPr="00813E54">
        <w:rPr>
          <w:rStyle w:val="StyleUnderline"/>
        </w:rPr>
        <w:t xml:space="preserve">Democratic infrastructure bill, not in the lead-up to </w:t>
      </w:r>
      <w:r w:rsidRPr="00813E54">
        <w:rPr>
          <w:rStyle w:val="Emphasis"/>
        </w:rPr>
        <w:t>crucial midterm elections</w:t>
      </w:r>
      <w:r w:rsidRPr="00813E54">
        <w:rPr>
          <w:rStyle w:val="StyleUnderline"/>
        </w:rPr>
        <w:t xml:space="preserve"> that could give them the House. Doing so would be against</w:t>
      </w:r>
      <w:r w:rsidRPr="00813E54">
        <w:rPr>
          <w:sz w:val="16"/>
        </w:rPr>
        <w:t xml:space="preserve"> </w:t>
      </w:r>
      <w:r w:rsidRPr="00813E54">
        <w:rPr>
          <w:rStyle w:val="StyleUnderline"/>
        </w:rPr>
        <w:t>their political interests</w:t>
      </w:r>
      <w:r w:rsidRPr="00813E54">
        <w:rPr>
          <w:sz w:val="16"/>
        </w:rPr>
        <w:t xml:space="preserve">, not to mention a clear pattern of behavior stretching back over a decade. </w:t>
      </w:r>
      <w:r w:rsidRPr="00813E54">
        <w:rPr>
          <w:rStyle w:val="Emphasis"/>
        </w:rPr>
        <w:t>Mitch McConnell is never going to let that happen.</w:t>
      </w:r>
    </w:p>
    <w:p w14:paraId="137308C3" w14:textId="77777777" w:rsidR="00E94E13" w:rsidRPr="00813E54" w:rsidRDefault="00E94E13" w:rsidP="00E94E13">
      <w:pPr>
        <w:rPr>
          <w:sz w:val="16"/>
        </w:rPr>
      </w:pPr>
      <w:r w:rsidRPr="00813E54">
        <w:rPr>
          <w:sz w:val="16"/>
        </w:rPr>
        <w:t>Does Manchin really believe it? Maybe. Another theme in his interviews is his deep faith that personal relationships can bridge the partisan divide. He has long had a close working relationship with Alaska Sen. Lisa Murkowski; she is one of many Republicans he considers close friends.</w:t>
      </w:r>
    </w:p>
    <w:p w14:paraId="3F23E5B3" w14:textId="77777777" w:rsidR="00E94E13" w:rsidRPr="00813E54" w:rsidRDefault="00E94E13" w:rsidP="00E94E13">
      <w:pPr>
        <w:rPr>
          <w:rStyle w:val="StyleUnderline"/>
        </w:rPr>
      </w:pPr>
      <w:r w:rsidRPr="00813E54">
        <w:rPr>
          <w:sz w:val="16"/>
        </w:rPr>
        <w:t xml:space="preserve">Nonetheless, </w:t>
      </w:r>
      <w:r w:rsidRPr="00813E54">
        <w:rPr>
          <w:rStyle w:val="StyleUnderline"/>
          <w:highlight w:val="yellow"/>
        </w:rPr>
        <w:t>Manchin</w:t>
      </w:r>
      <w:r w:rsidRPr="00813E54">
        <w:rPr>
          <w:rStyle w:val="StyleUnderline"/>
        </w:rPr>
        <w:t xml:space="preserve"> is a savvy politician, so perhaps </w:t>
      </w:r>
      <w:r w:rsidRPr="00813E54">
        <w:rPr>
          <w:rStyle w:val="Emphasis"/>
        </w:rPr>
        <w:t xml:space="preserve">he </w:t>
      </w:r>
      <w:r w:rsidRPr="00813E54">
        <w:rPr>
          <w:rStyle w:val="Emphasis"/>
          <w:highlight w:val="yellow"/>
        </w:rPr>
        <w:t>knows</w:t>
      </w:r>
      <w:r w:rsidRPr="00813E54">
        <w:rPr>
          <w:rStyle w:val="StyleUnderline"/>
        </w:rPr>
        <w:t xml:space="preserve"> he will not get the cooperation he seeks. Perhaps </w:t>
      </w:r>
      <w:r w:rsidRPr="00813E54">
        <w:rPr>
          <w:rStyle w:val="StyleUnderline"/>
          <w:highlight w:val="yellow"/>
        </w:rPr>
        <w:t>he is</w:t>
      </w:r>
      <w:r w:rsidRPr="00813E54">
        <w:rPr>
          <w:rStyle w:val="StyleUnderline"/>
        </w:rPr>
        <w:t xml:space="preserve"> </w:t>
      </w:r>
      <w:r w:rsidRPr="00813E54">
        <w:rPr>
          <w:rStyle w:val="StyleUnderline"/>
          <w:highlight w:val="yellow"/>
        </w:rPr>
        <w:t xml:space="preserve">simply </w:t>
      </w:r>
      <w:r w:rsidRPr="00813E54">
        <w:rPr>
          <w:rStyle w:val="Emphasis"/>
          <w:highlight w:val="yellow"/>
        </w:rPr>
        <w:t>determined to try in good faith</w:t>
      </w:r>
      <w:r w:rsidRPr="00813E54">
        <w:rPr>
          <w:sz w:val="16"/>
          <w:highlight w:val="yellow"/>
        </w:rPr>
        <w:t xml:space="preserve">, </w:t>
      </w:r>
      <w:r w:rsidRPr="00813E54">
        <w:rPr>
          <w:rStyle w:val="StyleUnderline"/>
          <w:highlight w:val="yellow"/>
        </w:rPr>
        <w:t xml:space="preserve">and to be </w:t>
      </w:r>
      <w:r w:rsidRPr="00813E54">
        <w:rPr>
          <w:rStyle w:val="Emphasis"/>
          <w:highlight w:val="yellow"/>
        </w:rPr>
        <w:t>seen</w:t>
      </w:r>
      <w:r w:rsidRPr="00813E54">
        <w:rPr>
          <w:rStyle w:val="StyleUnderline"/>
          <w:highlight w:val="yellow"/>
        </w:rPr>
        <w:t xml:space="preserve"> and </w:t>
      </w:r>
      <w:r w:rsidRPr="00813E54">
        <w:rPr>
          <w:rStyle w:val="Emphasis"/>
          <w:highlight w:val="yellow"/>
        </w:rPr>
        <w:t>heard</w:t>
      </w:r>
      <w:r w:rsidRPr="00813E54">
        <w:rPr>
          <w:rStyle w:val="StyleUnderline"/>
          <w:highlight w:val="yellow"/>
        </w:rPr>
        <w:t xml:space="preserve"> </w:t>
      </w:r>
      <w:r w:rsidRPr="00813E54">
        <w:rPr>
          <w:rStyle w:val="Emphasis"/>
          <w:highlight w:val="yellow"/>
        </w:rPr>
        <w:t>doing so</w:t>
      </w:r>
      <w:r w:rsidRPr="00813E54">
        <w:rPr>
          <w:rStyle w:val="StyleUnderline"/>
          <w:highlight w:val="yellow"/>
        </w:rPr>
        <w:t>, so</w:t>
      </w:r>
      <w:r w:rsidRPr="00813E54">
        <w:rPr>
          <w:sz w:val="16"/>
        </w:rPr>
        <w:t xml:space="preserve"> </w:t>
      </w:r>
      <w:r w:rsidRPr="00813E54">
        <w:rPr>
          <w:rStyle w:val="StyleUnderline"/>
        </w:rPr>
        <w:t>that when the time comes</w:t>
      </w:r>
      <w:r w:rsidRPr="00813E54">
        <w:rPr>
          <w:sz w:val="16"/>
        </w:rPr>
        <w:t xml:space="preserve"> — </w:t>
      </w:r>
      <w:r w:rsidRPr="00813E54">
        <w:rPr>
          <w:rStyle w:val="Emphasis"/>
          <w:highlight w:val="yellow"/>
        </w:rPr>
        <w:t>when Republicans inevitably filibuster</w:t>
      </w:r>
      <w:r w:rsidRPr="00813E54">
        <w:rPr>
          <w:rStyle w:val="Emphasis"/>
        </w:rPr>
        <w:t xml:space="preserve"> the bill</w:t>
      </w:r>
      <w:r w:rsidRPr="00813E54">
        <w:rPr>
          <w:sz w:val="16"/>
        </w:rPr>
        <w:t xml:space="preserve"> </w:t>
      </w:r>
      <w:r w:rsidRPr="00813E54">
        <w:rPr>
          <w:sz w:val="16"/>
          <w:highlight w:val="yellow"/>
        </w:rPr>
        <w:t xml:space="preserve">— </w:t>
      </w:r>
      <w:r w:rsidRPr="00813E54">
        <w:rPr>
          <w:rStyle w:val="StyleUnderline"/>
          <w:highlight w:val="yellow"/>
        </w:rPr>
        <w:t xml:space="preserve">he will have the </w:t>
      </w:r>
      <w:r w:rsidRPr="00813E54">
        <w:rPr>
          <w:rStyle w:val="Emphasis"/>
          <w:highlight w:val="yellow"/>
        </w:rPr>
        <w:t>credibility</w:t>
      </w:r>
      <w:r w:rsidRPr="00813E54">
        <w:rPr>
          <w:rStyle w:val="StyleUnderline"/>
          <w:highlight w:val="yellow"/>
        </w:rPr>
        <w:t xml:space="preserve"> to turn to filibuster reform.</w:t>
      </w:r>
    </w:p>
    <w:p w14:paraId="5F2FDB18" w14:textId="77777777" w:rsidR="00E94E13" w:rsidRPr="00813E54" w:rsidRDefault="00E94E13" w:rsidP="00E94E13">
      <w:pPr>
        <w:rPr>
          <w:rStyle w:val="StyleUnderline"/>
        </w:rPr>
      </w:pPr>
      <w:r w:rsidRPr="00813E54">
        <w:rPr>
          <w:sz w:val="16"/>
        </w:rPr>
        <w:t xml:space="preserve">Last week on Meet the Press, </w:t>
      </w:r>
      <w:r w:rsidRPr="00813E54">
        <w:rPr>
          <w:rStyle w:val="StyleUnderline"/>
        </w:rPr>
        <w:t xml:space="preserve">after months of relentlessly negative comments on filibuster repeal, </w:t>
      </w:r>
      <w:r w:rsidRPr="00813E54">
        <w:rPr>
          <w:rStyle w:val="StyleUnderline"/>
          <w:highlight w:val="yellow"/>
        </w:rPr>
        <w:t>Manchin</w:t>
      </w:r>
      <w:r w:rsidRPr="00813E54">
        <w:rPr>
          <w:rStyle w:val="StyleUnderline"/>
        </w:rPr>
        <w:t xml:space="preserve"> </w:t>
      </w:r>
      <w:r w:rsidRPr="00813E54">
        <w:rPr>
          <w:rStyle w:val="Emphasis"/>
          <w:highlight w:val="yellow"/>
        </w:rPr>
        <w:t>expressed openness</w:t>
      </w:r>
      <w:r w:rsidRPr="00813E54">
        <w:rPr>
          <w:rStyle w:val="StyleUnderline"/>
          <w:highlight w:val="yellow"/>
        </w:rPr>
        <w:t xml:space="preserve"> to</w:t>
      </w:r>
      <w:r w:rsidRPr="00813E54">
        <w:rPr>
          <w:rStyle w:val="StyleUnderline"/>
        </w:rPr>
        <w:t xml:space="preserve"> filibuster reform: “If you want to make [filibustering] a little bit</w:t>
      </w:r>
      <w:r w:rsidRPr="00813E54">
        <w:rPr>
          <w:sz w:val="16"/>
        </w:rPr>
        <w:t xml:space="preserve"> </w:t>
      </w:r>
      <w:r w:rsidRPr="00813E54">
        <w:rPr>
          <w:rStyle w:val="StyleUnderline"/>
        </w:rPr>
        <w:t>more painful</w:t>
      </w:r>
      <w:r w:rsidRPr="00813E54">
        <w:rPr>
          <w:sz w:val="16"/>
        </w:rPr>
        <w:t xml:space="preserve"> — </w:t>
      </w:r>
      <w:r w:rsidRPr="00813E54">
        <w:rPr>
          <w:rStyle w:val="Emphasis"/>
          <w:highlight w:val="yellow"/>
        </w:rPr>
        <w:t>make them stand there and talk</w:t>
      </w:r>
      <w:r w:rsidRPr="00813E54">
        <w:rPr>
          <w:sz w:val="16"/>
        </w:rPr>
        <w:t xml:space="preserve"> — </w:t>
      </w:r>
      <w:r w:rsidRPr="00813E54">
        <w:rPr>
          <w:rStyle w:val="StyleUnderline"/>
        </w:rPr>
        <w:t>I’m willing to look at any way we can.”</w:t>
      </w:r>
    </w:p>
    <w:p w14:paraId="49F5041B" w14:textId="77777777" w:rsidR="00E94E13" w:rsidRPr="00813E54" w:rsidRDefault="00E94E13" w:rsidP="00E94E13">
      <w:pPr>
        <w:rPr>
          <w:sz w:val="16"/>
        </w:rPr>
      </w:pPr>
      <w:r w:rsidRPr="00813E54">
        <w:rPr>
          <w:rStyle w:val="Emphasis"/>
        </w:rPr>
        <w:t>That’s all that’s needed</w:t>
      </w:r>
      <w:r w:rsidRPr="00813E54">
        <w:rPr>
          <w:sz w:val="16"/>
        </w:rPr>
        <w:t>. There is only one filibuster reform that truly matters: Any filibuster must actually end. It is a form of debate, a way for the minority to be heard, but there must be some conclusion, some way to proceed from debate to a vote — an up-or-down, majority-wins vote on the bill, as the country’s founders intended.</w:t>
      </w:r>
    </w:p>
    <w:p w14:paraId="57AB5839" w14:textId="77777777" w:rsidR="00E94E13" w:rsidRPr="00813E54" w:rsidRDefault="00E94E13" w:rsidP="00E94E13">
      <w:pPr>
        <w:rPr>
          <w:sz w:val="16"/>
        </w:rPr>
      </w:pPr>
      <w:r w:rsidRPr="00813E54">
        <w:rPr>
          <w:rStyle w:val="StyleUnderline"/>
        </w:rPr>
        <w:t xml:space="preserve">If Manchin supports that kind of filibuster reform, </w:t>
      </w:r>
      <w:r w:rsidRPr="00813E54">
        <w:rPr>
          <w:rStyle w:val="StyleUnderline"/>
          <w:highlight w:val="yellow"/>
        </w:rPr>
        <w:t>he may be able to bring</w:t>
      </w:r>
      <w:r w:rsidRPr="00813E54">
        <w:rPr>
          <w:rStyle w:val="StyleUnderline"/>
        </w:rPr>
        <w:t xml:space="preserve"> other Senate rules</w:t>
      </w:r>
      <w:r w:rsidRPr="00813E54">
        <w:rPr>
          <w:sz w:val="16"/>
        </w:rPr>
        <w:t xml:space="preserve"> </w:t>
      </w:r>
      <w:r w:rsidRPr="00813E54">
        <w:rPr>
          <w:rStyle w:val="StyleUnderline"/>
        </w:rPr>
        <w:t>obsessives like</w:t>
      </w:r>
      <w:r w:rsidRPr="00813E54">
        <w:rPr>
          <w:sz w:val="16"/>
        </w:rPr>
        <w:t xml:space="preserve"> Arizona Sen. Kyrsten </w:t>
      </w:r>
      <w:r w:rsidRPr="00813E54">
        <w:rPr>
          <w:rStyle w:val="Emphasis"/>
          <w:highlight w:val="yellow"/>
        </w:rPr>
        <w:t>Sinema</w:t>
      </w:r>
      <w:r w:rsidRPr="00813E54">
        <w:rPr>
          <w:sz w:val="16"/>
          <w:highlight w:val="yellow"/>
        </w:rPr>
        <w:t xml:space="preserve"> </w:t>
      </w:r>
      <w:r w:rsidRPr="00813E54">
        <w:rPr>
          <w:rStyle w:val="StyleUnderline"/>
          <w:highlight w:val="yellow"/>
        </w:rPr>
        <w:t>along with him</w:t>
      </w:r>
      <w:r w:rsidRPr="00813E54">
        <w:rPr>
          <w:sz w:val="16"/>
        </w:rPr>
        <w:t>. It’s been enough to make McConnell nervous.</w:t>
      </w:r>
    </w:p>
    <w:p w14:paraId="6364696F" w14:textId="77777777" w:rsidR="00E94E13" w:rsidRPr="00813E54" w:rsidRDefault="00E94E13" w:rsidP="00E94E13">
      <w:pPr>
        <w:rPr>
          <w:sz w:val="16"/>
        </w:rPr>
      </w:pPr>
      <w:r w:rsidRPr="00813E54">
        <w:rPr>
          <w:sz w:val="16"/>
        </w:rPr>
        <w:t>If filibuster reform does become a live possibility, the competition will be intense for which bills get through in the precious few months before the 2022 midterms. HR1, the PRO Act, the upcoming immigration bill, and the Build Back Better bill will all be on the table.</w:t>
      </w:r>
    </w:p>
    <w:p w14:paraId="1E2DA24A" w14:textId="77777777" w:rsidR="00E94E13" w:rsidRPr="00813E54" w:rsidRDefault="00E94E13" w:rsidP="00E94E13">
      <w:pPr>
        <w:rPr>
          <w:sz w:val="16"/>
        </w:rPr>
      </w:pPr>
      <w:r w:rsidRPr="00813E54">
        <w:rPr>
          <w:sz w:val="16"/>
        </w:rPr>
        <w:t>If Manchin isn’t willing to use reconciliation for another big bill, and he isn’t willing to budge on the filibuster, then he will consign most of the Democrats’ agenda, including a CES and most of the rest of their climate agenda, to the same trash heap where Obama’s post-2010 hopes were discarded.</w:t>
      </w:r>
    </w:p>
    <w:p w14:paraId="57B7B7FD" w14:textId="77777777" w:rsidR="00E94E13" w:rsidRPr="00813E54" w:rsidRDefault="00E94E13" w:rsidP="00E94E13">
      <w:pPr>
        <w:rPr>
          <w:rStyle w:val="Emphasis"/>
        </w:rPr>
      </w:pPr>
      <w:r w:rsidRPr="00813E54">
        <w:rPr>
          <w:rStyle w:val="Emphasis"/>
          <w:highlight w:val="yellow"/>
        </w:rPr>
        <w:t>It doesn’t seem like Manchin wants to go down</w:t>
      </w:r>
      <w:r w:rsidRPr="00813E54">
        <w:rPr>
          <w:rStyle w:val="Emphasis"/>
        </w:rPr>
        <w:t xml:space="preserve"> in history </w:t>
      </w:r>
      <w:r w:rsidRPr="00813E54">
        <w:rPr>
          <w:rStyle w:val="Emphasis"/>
          <w:highlight w:val="yellow"/>
        </w:rPr>
        <w:t xml:space="preserve">as the man who </w:t>
      </w:r>
      <w:r w:rsidRPr="00813E54">
        <w:rPr>
          <w:rStyle w:val="Emphasis"/>
        </w:rPr>
        <w:t xml:space="preserve">hobbled another Democratic administration and </w:t>
      </w:r>
      <w:r w:rsidRPr="00813E54">
        <w:rPr>
          <w:rStyle w:val="Emphasis"/>
          <w:highlight w:val="yellow"/>
        </w:rPr>
        <w:t>paved the way for another Trump.</w:t>
      </w:r>
    </w:p>
    <w:p w14:paraId="3E1A4D36" w14:textId="77777777" w:rsidR="00E94E13" w:rsidRPr="00813E54" w:rsidRDefault="00E94E13" w:rsidP="00E94E13">
      <w:pPr>
        <w:pStyle w:val="Heading3"/>
      </w:pPr>
      <w:r w:rsidRPr="00813E54">
        <w:t>IL---AT: Reconciliation Bill Too Small</w:t>
      </w:r>
    </w:p>
    <w:p w14:paraId="1210E477" w14:textId="77777777" w:rsidR="00E94E13" w:rsidRPr="00813E54" w:rsidRDefault="00E94E13" w:rsidP="00E94E13">
      <w:pPr>
        <w:pStyle w:val="Heading4"/>
      </w:pPr>
      <w:r w:rsidRPr="00813E54">
        <w:t>Not too small---the funding is the important part</w:t>
      </w:r>
    </w:p>
    <w:p w14:paraId="2D196686" w14:textId="77777777" w:rsidR="00E94E13" w:rsidRPr="00813E54" w:rsidRDefault="00E94E13" w:rsidP="00E94E13">
      <w:r w:rsidRPr="00813E54">
        <w:t xml:space="preserve">Noah </w:t>
      </w:r>
      <w:r w:rsidRPr="00813E54">
        <w:rPr>
          <w:rStyle w:val="Style13ptBold"/>
        </w:rPr>
        <w:t xml:space="preserve">Smith </w:t>
      </w:r>
      <w:r w:rsidRPr="00187CC7">
        <w:t>3/16/</w:t>
      </w:r>
      <w:r w:rsidRPr="00187CC7">
        <w:rPr>
          <w:rStyle w:val="Style13ptBold"/>
        </w:rPr>
        <w:t>21</w:t>
      </w:r>
      <w:r w:rsidRPr="00813E54">
        <w:t>, assistant professor of finance at Stony Brook University, “Borrowing, not raising taxes, is the way to fund an infrastructure bill,” West Virginia News, https://www.wvnews.com/borrowing-not-raising-taxes-is-the-way-to-fund-an-infrastructure-bill/article_9aaf5ddf-2e43-548f-a77a-cf0e76467894.html</w:t>
      </w:r>
    </w:p>
    <w:p w14:paraId="427EEC7C" w14:textId="77777777" w:rsidR="00E94E13" w:rsidRPr="00813E54" w:rsidRDefault="00E94E13" w:rsidP="00E94E13">
      <w:pPr>
        <w:rPr>
          <w:rStyle w:val="Emphasis"/>
        </w:rPr>
      </w:pPr>
      <w:r w:rsidRPr="00813E54">
        <w:rPr>
          <w:rStyle w:val="StyleUnderline"/>
          <w:highlight w:val="yellow"/>
        </w:rPr>
        <w:t xml:space="preserve">Using reconciliation will </w:t>
      </w:r>
      <w:r w:rsidRPr="00813E54">
        <w:rPr>
          <w:rStyle w:val="Emphasis"/>
          <w:highlight w:val="yellow"/>
        </w:rPr>
        <w:t>limit the bill to fiscal measures</w:t>
      </w:r>
      <w:r w:rsidRPr="00813E54">
        <w:rPr>
          <w:sz w:val="16"/>
        </w:rPr>
        <w:t xml:space="preserve">, </w:t>
      </w:r>
      <w:r w:rsidRPr="00813E54">
        <w:rPr>
          <w:rStyle w:val="StyleUnderline"/>
          <w:highlight w:val="yellow"/>
        </w:rPr>
        <w:t>meaning</w:t>
      </w:r>
      <w:r w:rsidRPr="00813E54">
        <w:rPr>
          <w:rStyle w:val="StyleUnderline"/>
        </w:rPr>
        <w:t xml:space="preserve"> that a lot of the </w:t>
      </w:r>
      <w:r w:rsidRPr="00813E54">
        <w:rPr>
          <w:rStyle w:val="Emphasis"/>
          <w:highlight w:val="yellow"/>
        </w:rPr>
        <w:t>regulatory efforts</w:t>
      </w:r>
      <w:r w:rsidRPr="00813E54">
        <w:rPr>
          <w:sz w:val="16"/>
        </w:rPr>
        <w:t xml:space="preserve"> </w:t>
      </w:r>
      <w:r w:rsidRPr="00813E54">
        <w:rPr>
          <w:rStyle w:val="StyleUnderline"/>
        </w:rPr>
        <w:t>Biden wants</w:t>
      </w:r>
      <w:r w:rsidRPr="00813E54">
        <w:rPr>
          <w:sz w:val="16"/>
        </w:rPr>
        <w:t xml:space="preserve"> — for example, mandating higher fuel-economy standards — </w:t>
      </w:r>
      <w:r w:rsidRPr="00813E54">
        <w:rPr>
          <w:rStyle w:val="StyleUnderline"/>
          <w:highlight w:val="yellow"/>
        </w:rPr>
        <w:t>might have to be</w:t>
      </w:r>
      <w:r w:rsidRPr="00813E54">
        <w:rPr>
          <w:rStyle w:val="StyleUnderline"/>
        </w:rPr>
        <w:t xml:space="preserve"> stripped out and </w:t>
      </w:r>
      <w:r w:rsidRPr="00813E54">
        <w:rPr>
          <w:rStyle w:val="Emphasis"/>
          <w:highlight w:val="yellow"/>
        </w:rPr>
        <w:t>addressed in separate legislation.</w:t>
      </w:r>
    </w:p>
    <w:p w14:paraId="1A4327AB" w14:textId="77777777" w:rsidR="00E94E13" w:rsidRPr="00813E54" w:rsidRDefault="00E94E13" w:rsidP="00E94E13">
      <w:pPr>
        <w:rPr>
          <w:sz w:val="16"/>
        </w:rPr>
      </w:pPr>
      <w:r w:rsidRPr="00813E54">
        <w:rPr>
          <w:rStyle w:val="Emphasis"/>
          <w:highlight w:val="yellow"/>
        </w:rPr>
        <w:t>But the spending items will be the really crucial part</w:t>
      </w:r>
      <w:r w:rsidRPr="00813E54">
        <w:rPr>
          <w:sz w:val="16"/>
        </w:rPr>
        <w:t xml:space="preserve">. </w:t>
      </w:r>
      <w:r w:rsidRPr="00813E54">
        <w:rPr>
          <w:rStyle w:val="StyleUnderline"/>
        </w:rPr>
        <w:t xml:space="preserve">Speeding the transition to green energy is the country’s </w:t>
      </w:r>
      <w:r w:rsidRPr="00813E54">
        <w:rPr>
          <w:rStyle w:val="Emphasis"/>
        </w:rPr>
        <w:t>most important economic task</w:t>
      </w:r>
      <w:r w:rsidRPr="00813E54">
        <w:rPr>
          <w:sz w:val="16"/>
        </w:rPr>
        <w:t xml:space="preserve"> because it combines the existential imperative of fighting climate change with the economic promise of cheaper energy. </w:t>
      </w:r>
      <w:r w:rsidRPr="00813E54">
        <w:rPr>
          <w:rStyle w:val="StyleUnderline"/>
        </w:rPr>
        <w:t xml:space="preserve">The amazing decline in the cost of solar and batteries promises to spark a productivity revolution in many other sectors of the economy — including manufacturing — </w:t>
      </w:r>
      <w:r w:rsidRPr="00813E54">
        <w:rPr>
          <w:rStyle w:val="Emphasis"/>
        </w:rPr>
        <w:t>but it will require big investments in order to realize that potential</w:t>
      </w:r>
      <w:r w:rsidRPr="00813E54">
        <w:rPr>
          <w:sz w:val="16"/>
        </w:rPr>
        <w:t>.</w:t>
      </w:r>
    </w:p>
    <w:p w14:paraId="1D557DB3" w14:textId="77777777" w:rsidR="00E94E13" w:rsidRPr="00813E54" w:rsidRDefault="00E94E13" w:rsidP="00E94E13">
      <w:pPr>
        <w:rPr>
          <w:sz w:val="16"/>
        </w:rPr>
      </w:pPr>
      <w:r w:rsidRPr="00813E54">
        <w:rPr>
          <w:rStyle w:val="StyleUnderline"/>
        </w:rPr>
        <w:t xml:space="preserve">For example, a modernized electrical grid will help transport energy from place to place, reducing intermittency and creating robustness against disasters like the recent winter storm outages in </w:t>
      </w:r>
      <w:r w:rsidRPr="00813E54">
        <w:rPr>
          <w:rStyle w:val="Emphasis"/>
        </w:rPr>
        <w:t>Texas</w:t>
      </w:r>
      <w:r w:rsidRPr="00813E54">
        <w:rPr>
          <w:sz w:val="16"/>
        </w:rPr>
        <w:t xml:space="preserve"> </w:t>
      </w:r>
      <w:r w:rsidRPr="00813E54">
        <w:rPr>
          <w:rStyle w:val="StyleUnderline"/>
        </w:rPr>
        <w:t>while making electricity cheaper in general</w:t>
      </w:r>
      <w:r w:rsidRPr="00813E54">
        <w:rPr>
          <w:sz w:val="16"/>
        </w:rPr>
        <w:t xml:space="preserve">. A network of charging stations for electric vehicles will speed the replacement of internal combustion cars (another Biden goal). </w:t>
      </w:r>
      <w:r w:rsidRPr="00813E54">
        <w:rPr>
          <w:rStyle w:val="StyleUnderline"/>
        </w:rPr>
        <w:t xml:space="preserve">These </w:t>
      </w:r>
      <w:r w:rsidRPr="00813E54">
        <w:rPr>
          <w:rStyle w:val="StyleUnderline"/>
          <w:highlight w:val="yellow"/>
        </w:rPr>
        <w:t>networks are so big</w:t>
      </w:r>
      <w:r w:rsidRPr="00813E54">
        <w:rPr>
          <w:rStyle w:val="StyleUnderline"/>
        </w:rPr>
        <w:t xml:space="preserve">, and used by so many different players in the market, </w:t>
      </w:r>
      <w:r w:rsidRPr="00813E54">
        <w:rPr>
          <w:rStyle w:val="Emphasis"/>
          <w:highlight w:val="yellow"/>
        </w:rPr>
        <w:t>that it’s difficult for a single private company</w:t>
      </w:r>
      <w:r w:rsidRPr="00813E54">
        <w:rPr>
          <w:rStyle w:val="StyleUnderline"/>
        </w:rPr>
        <w:t xml:space="preserve"> </w:t>
      </w:r>
      <w:r w:rsidRPr="00813E54">
        <w:rPr>
          <w:rStyle w:val="StyleUnderline"/>
          <w:highlight w:val="yellow"/>
        </w:rPr>
        <w:t>to make</w:t>
      </w:r>
      <w:r w:rsidRPr="00813E54">
        <w:rPr>
          <w:sz w:val="16"/>
        </w:rPr>
        <w:t xml:space="preserve"> the </w:t>
      </w:r>
      <w:r w:rsidRPr="00813E54">
        <w:rPr>
          <w:rStyle w:val="Emphasis"/>
          <w:highlight w:val="yellow"/>
        </w:rPr>
        <w:t>necessary investments</w:t>
      </w:r>
      <w:r w:rsidRPr="00813E54">
        <w:rPr>
          <w:sz w:val="16"/>
          <w:highlight w:val="yellow"/>
        </w:rPr>
        <w:t xml:space="preserve">; </w:t>
      </w:r>
      <w:r w:rsidRPr="00813E54">
        <w:rPr>
          <w:rStyle w:val="StyleUnderline"/>
          <w:highlight w:val="yellow"/>
        </w:rPr>
        <w:t>hence, government has a big role to play</w:t>
      </w:r>
      <w:r w:rsidRPr="00813E54">
        <w:rPr>
          <w:rStyle w:val="StyleUnderline"/>
        </w:rPr>
        <w:t>. In addition, government can boost the transition of U.S. electric power to solar and wind by providing matching funds for private investments in these technologies</w:t>
      </w:r>
      <w:r w:rsidRPr="00813E54">
        <w:rPr>
          <w:sz w:val="16"/>
        </w:rPr>
        <w:t>; doing so accelerates the learning curve that reduces renewable costs even further and allows the Biden administration to put its thumb on the scale for energy sources that don’t exacerbate climate change.</w:t>
      </w:r>
    </w:p>
    <w:p w14:paraId="73C406CE" w14:textId="77777777" w:rsidR="00E94E13" w:rsidRPr="00813E54" w:rsidRDefault="00E94E13" w:rsidP="00E94E13"/>
    <w:p w14:paraId="4245F151" w14:textId="77777777" w:rsidR="00E94E13" w:rsidRPr="00813E54" w:rsidRDefault="00E94E13" w:rsidP="00E94E13">
      <w:pPr>
        <w:pStyle w:val="Heading2"/>
      </w:pPr>
      <w:r w:rsidRPr="00813E54">
        <w:t>UQ---AT: Specific</w:t>
      </w:r>
      <w:r>
        <w:t>s</w:t>
      </w:r>
      <w:r w:rsidRPr="00813E54">
        <w:t xml:space="preserve"> </w:t>
      </w:r>
    </w:p>
    <w:p w14:paraId="10477A3C" w14:textId="77777777" w:rsidR="00E94E13" w:rsidRPr="00813E54" w:rsidRDefault="00E94E13" w:rsidP="00E94E13">
      <w:pPr>
        <w:pStyle w:val="Heading3"/>
      </w:pPr>
      <w:r w:rsidRPr="00813E54">
        <w:t>UQ---AT: Won’t Deficit Spend</w:t>
      </w:r>
    </w:p>
    <w:p w14:paraId="2129000E" w14:textId="77777777" w:rsidR="00E94E13" w:rsidRDefault="00E94E13" w:rsidP="00E94E13">
      <w:pPr>
        <w:pStyle w:val="Heading4"/>
      </w:pPr>
      <w:r>
        <w:t>Biden is willing to run a deficit and offset it with tax hikes---which is why reconciliation is important</w:t>
      </w:r>
    </w:p>
    <w:p w14:paraId="3CF3CBAA" w14:textId="77777777" w:rsidR="00E94E13" w:rsidRPr="00216361" w:rsidRDefault="00E94E13" w:rsidP="00E94E13">
      <w:r w:rsidRPr="00216361">
        <w:t xml:space="preserve">Ayelet </w:t>
      </w:r>
      <w:r w:rsidRPr="00216361">
        <w:rPr>
          <w:rStyle w:val="Style13ptBold"/>
        </w:rPr>
        <w:t>Sheffey 05/27</w:t>
      </w:r>
      <w:r w:rsidRPr="00216361">
        <w:t>/21, Economic Policy Fellow at Insider, 05/27/21, Biden's budget will reportedly cost $6 trillion while running a $1.3 trillion deficit over a decade</w:t>
      </w:r>
      <w:r>
        <w:t xml:space="preserve">, </w:t>
      </w:r>
      <w:r w:rsidRPr="00216361">
        <w:t>https://www.businessinsider.com/biden-budget-6-trillion-infrastructure-deficit-over-decade-nytimes-2021-5</w:t>
      </w:r>
    </w:p>
    <w:p w14:paraId="6FD90389" w14:textId="77777777" w:rsidR="00E94E13" w:rsidRPr="00674306" w:rsidRDefault="00E94E13" w:rsidP="00E94E13">
      <w:pPr>
        <w:rPr>
          <w:sz w:val="16"/>
        </w:rPr>
      </w:pPr>
      <w:r w:rsidRPr="00674306">
        <w:rPr>
          <w:sz w:val="16"/>
        </w:rPr>
        <w:t xml:space="preserve">President Joe </w:t>
      </w:r>
      <w:r w:rsidRPr="00674306">
        <w:rPr>
          <w:rStyle w:val="StyleUnderline"/>
          <w:highlight w:val="yellow"/>
        </w:rPr>
        <w:t>Biden's first budget request</w:t>
      </w:r>
      <w:r w:rsidRPr="004B7332">
        <w:rPr>
          <w:rStyle w:val="StyleUnderline"/>
        </w:rPr>
        <w:t xml:space="preserve"> will</w:t>
      </w:r>
      <w:r w:rsidRPr="00674306">
        <w:rPr>
          <w:sz w:val="16"/>
        </w:rPr>
        <w:t xml:space="preserve"> officially </w:t>
      </w:r>
      <w:r w:rsidRPr="004B7332">
        <w:rPr>
          <w:rStyle w:val="StyleUnderline"/>
        </w:rPr>
        <w:t>be unveiled on</w:t>
      </w:r>
      <w:r w:rsidRPr="00674306">
        <w:rPr>
          <w:sz w:val="16"/>
        </w:rPr>
        <w:t xml:space="preserve"> Friday, </w:t>
      </w:r>
      <w:r w:rsidRPr="004B7332">
        <w:rPr>
          <w:rStyle w:val="StyleUnderline"/>
        </w:rPr>
        <w:t>and the</w:t>
      </w:r>
      <w:r w:rsidRPr="00674306">
        <w:rPr>
          <w:sz w:val="16"/>
        </w:rPr>
        <w:t xml:space="preserve"> New York </w:t>
      </w:r>
      <w:r w:rsidRPr="004B7332">
        <w:rPr>
          <w:rStyle w:val="StyleUnderline"/>
        </w:rPr>
        <w:t>Times found that it will propose $6 trillion</w:t>
      </w:r>
      <w:r w:rsidRPr="00674306">
        <w:rPr>
          <w:sz w:val="16"/>
        </w:rPr>
        <w:t xml:space="preserve"> to help fund his major infrastructure spending plans.</w:t>
      </w:r>
    </w:p>
    <w:p w14:paraId="7369833F" w14:textId="77777777" w:rsidR="00E94E13" w:rsidRPr="00674306" w:rsidRDefault="00E94E13" w:rsidP="00E94E13">
      <w:pPr>
        <w:rPr>
          <w:sz w:val="16"/>
        </w:rPr>
      </w:pPr>
      <w:r w:rsidRPr="00674306">
        <w:rPr>
          <w:sz w:val="16"/>
        </w:rPr>
        <w:t xml:space="preserve">On Thursday, the Times reported that </w:t>
      </w:r>
      <w:r w:rsidRPr="004B7332">
        <w:rPr>
          <w:rStyle w:val="Emphasis"/>
        </w:rPr>
        <w:t xml:space="preserve">the $6 trillion </w:t>
      </w:r>
      <w:r w:rsidRPr="00674306">
        <w:rPr>
          <w:sz w:val="16"/>
        </w:rPr>
        <w:t xml:space="preserve">budget </w:t>
      </w:r>
      <w:r w:rsidRPr="004B7332">
        <w:rPr>
          <w:rStyle w:val="Emphasis"/>
        </w:rPr>
        <w:t>proposal</w:t>
      </w:r>
      <w:r w:rsidRPr="00674306">
        <w:rPr>
          <w:sz w:val="16"/>
        </w:rPr>
        <w:t xml:space="preserve"> for fiscal year 2022 </w:t>
      </w:r>
      <w:r w:rsidRPr="00674306">
        <w:rPr>
          <w:rStyle w:val="Emphasis"/>
          <w:highlight w:val="yellow"/>
        </w:rPr>
        <w:t>will be accompanied by deficits of $1.3 trillion</w:t>
      </w:r>
      <w:r w:rsidRPr="00674306">
        <w:rPr>
          <w:sz w:val="16"/>
        </w:rPr>
        <w:t xml:space="preserve"> over the next decade, </w:t>
      </w:r>
      <w:r w:rsidRPr="00674306">
        <w:rPr>
          <w:rStyle w:val="StyleUnderline"/>
          <w:highlight w:val="yellow"/>
        </w:rPr>
        <w:t xml:space="preserve">and it will also call for </w:t>
      </w:r>
      <w:r w:rsidRPr="00674306">
        <w:rPr>
          <w:rStyle w:val="Emphasis"/>
          <w:highlight w:val="yellow"/>
        </w:rPr>
        <w:t>total spending</w:t>
      </w:r>
      <w:r w:rsidRPr="004B7332">
        <w:rPr>
          <w:rStyle w:val="Emphasis"/>
        </w:rPr>
        <w:t xml:space="preserve"> </w:t>
      </w:r>
      <w:r w:rsidRPr="00674306">
        <w:rPr>
          <w:rStyle w:val="Emphasis"/>
          <w:highlight w:val="yellow"/>
        </w:rPr>
        <w:t>to increase</w:t>
      </w:r>
      <w:r w:rsidRPr="004B7332">
        <w:rPr>
          <w:rStyle w:val="StyleUnderline"/>
        </w:rPr>
        <w:t xml:space="preserve"> to $8.2 billion by 2031</w:t>
      </w:r>
      <w:r w:rsidRPr="00674306">
        <w:rPr>
          <w:sz w:val="16"/>
        </w:rPr>
        <w:t>, according to obtained documents.</w:t>
      </w:r>
    </w:p>
    <w:p w14:paraId="31DCF80E" w14:textId="77777777" w:rsidR="00E94E13" w:rsidRPr="004B7332" w:rsidRDefault="00E94E13" w:rsidP="00E94E13">
      <w:pPr>
        <w:rPr>
          <w:rStyle w:val="Emphasis"/>
        </w:rPr>
      </w:pPr>
      <w:r w:rsidRPr="004B7332">
        <w:rPr>
          <w:rStyle w:val="StyleUnderline"/>
        </w:rPr>
        <w:t>This would take the US to its highest federal spending levels</w:t>
      </w:r>
      <w:r w:rsidRPr="00674306">
        <w:rPr>
          <w:sz w:val="16"/>
        </w:rPr>
        <w:t xml:space="preserve"> since World War II, </w:t>
      </w:r>
      <w:r w:rsidRPr="004B7332">
        <w:rPr>
          <w:rStyle w:val="Emphasis"/>
        </w:rPr>
        <w:t xml:space="preserve">and </w:t>
      </w:r>
      <w:r w:rsidRPr="00674306">
        <w:rPr>
          <w:rStyle w:val="Emphasis"/>
          <w:highlight w:val="yellow"/>
        </w:rPr>
        <w:t>it comes as Biden is lobbying for</w:t>
      </w:r>
      <w:r w:rsidRPr="00674306">
        <w:rPr>
          <w:sz w:val="16"/>
        </w:rPr>
        <w:t xml:space="preserve"> his $4 trillion </w:t>
      </w:r>
      <w:r w:rsidRPr="00674306">
        <w:rPr>
          <w:rStyle w:val="Emphasis"/>
          <w:highlight w:val="yellow"/>
        </w:rPr>
        <w:t>infrastructure</w:t>
      </w:r>
      <w:r w:rsidRPr="00674306">
        <w:rPr>
          <w:sz w:val="16"/>
        </w:rPr>
        <w:t xml:space="preserve"> plan, </w:t>
      </w:r>
      <w:r w:rsidRPr="00674306">
        <w:rPr>
          <w:rStyle w:val="StyleUnderline"/>
          <w:highlight w:val="yellow"/>
        </w:rPr>
        <w:t>which</w:t>
      </w:r>
      <w:r w:rsidRPr="004B7332">
        <w:rPr>
          <w:rStyle w:val="StyleUnderline"/>
        </w:rPr>
        <w:t xml:space="preserve"> not only </w:t>
      </w:r>
      <w:r w:rsidRPr="00674306">
        <w:rPr>
          <w:rStyle w:val="StyleUnderline"/>
          <w:highlight w:val="yellow"/>
        </w:rPr>
        <w:t>includes</w:t>
      </w:r>
      <w:r w:rsidRPr="004B7332">
        <w:rPr>
          <w:rStyle w:val="StyleUnderline"/>
        </w:rPr>
        <w:t xml:space="preserve"> rebuilding physical infrastructure, but </w:t>
      </w:r>
      <w:r w:rsidRPr="00674306">
        <w:rPr>
          <w:rStyle w:val="StyleUnderline"/>
          <w:highlight w:val="yellow"/>
        </w:rPr>
        <w:t>climate change initiatives</w:t>
      </w:r>
      <w:r w:rsidRPr="004B7332">
        <w:rPr>
          <w:rStyle w:val="StyleUnderline"/>
        </w:rPr>
        <w:t xml:space="preserve"> and efforts to boost the middle class</w:t>
      </w:r>
      <w:r w:rsidRPr="00674306">
        <w:rPr>
          <w:sz w:val="16"/>
        </w:rPr>
        <w:t xml:space="preserve">, as well. </w:t>
      </w:r>
      <w:r w:rsidRPr="00674306">
        <w:rPr>
          <w:rStyle w:val="Emphasis"/>
          <w:highlight w:val="yellow"/>
        </w:rPr>
        <w:t>This budget proposal will help him do that.</w:t>
      </w:r>
      <w:r w:rsidRPr="004B7332">
        <w:rPr>
          <w:rStyle w:val="Emphasis"/>
        </w:rPr>
        <w:t> </w:t>
      </w:r>
    </w:p>
    <w:p w14:paraId="052507C8" w14:textId="77777777" w:rsidR="00E94E13" w:rsidRPr="00674306" w:rsidRDefault="00E94E13" w:rsidP="00E94E13">
      <w:pPr>
        <w:rPr>
          <w:sz w:val="16"/>
        </w:rPr>
      </w:pPr>
      <w:r w:rsidRPr="00674306">
        <w:rPr>
          <w:sz w:val="16"/>
        </w:rPr>
        <w:t xml:space="preserve">The Times added that </w:t>
      </w:r>
      <w:r w:rsidRPr="004B7332">
        <w:rPr>
          <w:rStyle w:val="StyleUnderline"/>
        </w:rPr>
        <w:t>under Biden's budget proposal</w:t>
      </w:r>
      <w:r w:rsidRPr="00674306">
        <w:rPr>
          <w:sz w:val="16"/>
        </w:rPr>
        <w:t xml:space="preserve">, </w:t>
      </w:r>
      <w:r w:rsidRPr="004B7332">
        <w:rPr>
          <w:rStyle w:val="StyleUnderline"/>
        </w:rPr>
        <w:t>the</w:t>
      </w:r>
      <w:r w:rsidRPr="00674306">
        <w:rPr>
          <w:sz w:val="16"/>
        </w:rPr>
        <w:t xml:space="preserve"> federal </w:t>
      </w:r>
      <w:r w:rsidRPr="004B7332">
        <w:rPr>
          <w:rStyle w:val="StyleUnderline"/>
        </w:rPr>
        <w:t>deficit would hit $1.8 trillion in 2022</w:t>
      </w:r>
      <w:r w:rsidRPr="00674306">
        <w:rPr>
          <w:sz w:val="16"/>
        </w:rPr>
        <w:t xml:space="preserve">, </w:t>
      </w:r>
      <w:r w:rsidRPr="004B7332">
        <w:rPr>
          <w:rStyle w:val="StyleUnderline"/>
        </w:rPr>
        <w:t>and it would recede slightly after</w:t>
      </w:r>
      <w:r w:rsidRPr="00674306">
        <w:rPr>
          <w:sz w:val="16"/>
        </w:rPr>
        <w:t xml:space="preserve"> that before growing to nearly $1.6 trillion by 2031. But </w:t>
      </w:r>
      <w:r w:rsidRPr="00674306">
        <w:rPr>
          <w:rStyle w:val="Emphasis"/>
          <w:highlight w:val="yellow"/>
        </w:rPr>
        <w:t>his plans to fund infrastructure by corporate tax hikes</w:t>
      </w:r>
      <w:r w:rsidRPr="00674306">
        <w:rPr>
          <w:sz w:val="16"/>
          <w:highlight w:val="yellow"/>
        </w:rPr>
        <w:t xml:space="preserve"> </w:t>
      </w:r>
      <w:r w:rsidRPr="00674306">
        <w:rPr>
          <w:rStyle w:val="StyleUnderline"/>
          <w:highlight w:val="yellow"/>
        </w:rPr>
        <w:t xml:space="preserve">and </w:t>
      </w:r>
      <w:r w:rsidRPr="00674306">
        <w:rPr>
          <w:rStyle w:val="Emphasis"/>
          <w:highlight w:val="yellow"/>
        </w:rPr>
        <w:t>wealthy people</w:t>
      </w:r>
      <w:r w:rsidRPr="00674306">
        <w:rPr>
          <w:sz w:val="16"/>
        </w:rPr>
        <w:t xml:space="preserve"> </w:t>
      </w:r>
      <w:r w:rsidRPr="00674306">
        <w:rPr>
          <w:rStyle w:val="StyleUnderline"/>
          <w:highlight w:val="yellow"/>
        </w:rPr>
        <w:t>would</w:t>
      </w:r>
      <w:r w:rsidRPr="00674306">
        <w:rPr>
          <w:sz w:val="16"/>
        </w:rPr>
        <w:t xml:space="preserve"> help </w:t>
      </w:r>
      <w:r w:rsidRPr="00674306">
        <w:rPr>
          <w:rStyle w:val="Emphasis"/>
          <w:highlight w:val="yellow"/>
        </w:rPr>
        <w:t>shrink</w:t>
      </w:r>
      <w:r w:rsidRPr="004B7332">
        <w:rPr>
          <w:rStyle w:val="Emphasis"/>
        </w:rPr>
        <w:t xml:space="preserve"> those </w:t>
      </w:r>
      <w:r w:rsidRPr="00674306">
        <w:rPr>
          <w:rStyle w:val="Emphasis"/>
          <w:highlight w:val="yellow"/>
        </w:rPr>
        <w:t>deficits</w:t>
      </w:r>
      <w:r w:rsidRPr="00674306">
        <w:rPr>
          <w:sz w:val="16"/>
        </w:rPr>
        <w:t xml:space="preserve">, </w:t>
      </w:r>
      <w:r w:rsidRPr="00674306">
        <w:rPr>
          <w:rStyle w:val="StyleUnderline"/>
          <w:highlight w:val="yellow"/>
        </w:rPr>
        <w:t>despite Republicans firmly opposing those hikes</w:t>
      </w:r>
      <w:r w:rsidRPr="00674306">
        <w:rPr>
          <w:sz w:val="16"/>
          <w:highlight w:val="yellow"/>
        </w:rPr>
        <w:t>.</w:t>
      </w:r>
    </w:p>
    <w:p w14:paraId="78A83D33" w14:textId="77777777" w:rsidR="00E94E13" w:rsidRPr="00674306" w:rsidRDefault="00E94E13" w:rsidP="00E94E13">
      <w:pPr>
        <w:rPr>
          <w:sz w:val="16"/>
        </w:rPr>
      </w:pPr>
      <w:r w:rsidRPr="00674306">
        <w:rPr>
          <w:sz w:val="16"/>
        </w:rPr>
        <w:t>Last week, Insider reported that issues that Biden campaigned on — like student debt forgiveness — will not be included in Friday's budget proposal, based on information sources told The Washington Post, and health care promises, like lowering prescription drug costs, won't be making the cut, either.</w:t>
      </w:r>
    </w:p>
    <w:p w14:paraId="6940BA8C" w14:textId="77777777" w:rsidR="00E94E13" w:rsidRPr="00674306" w:rsidRDefault="00E94E13" w:rsidP="00E94E13">
      <w:pPr>
        <w:rPr>
          <w:sz w:val="16"/>
        </w:rPr>
      </w:pPr>
      <w:r w:rsidRPr="00674306">
        <w:rPr>
          <w:sz w:val="16"/>
        </w:rPr>
        <w:t>"</w:t>
      </w:r>
      <w:r w:rsidRPr="004B7332">
        <w:rPr>
          <w:rStyle w:val="StyleUnderline"/>
        </w:rPr>
        <w:t>The President's budget will focus on advancing the historic legislative agend</w:t>
      </w:r>
      <w:r w:rsidRPr="00674306">
        <w:rPr>
          <w:sz w:val="16"/>
        </w:rPr>
        <w:t>a he's already put forward for this year," Rob Friedlander, spokesman for the White House budget office, told the Post. "The budget won't propose other new initiatives but will put together the full picture of how these proposals would advance economic growth and shared prosperity while also putting our country on a sound fiscal course."</w:t>
      </w:r>
    </w:p>
    <w:p w14:paraId="734171C9" w14:textId="77777777" w:rsidR="00E94E13" w:rsidRPr="00674306" w:rsidRDefault="00E94E13" w:rsidP="00E94E13">
      <w:pPr>
        <w:rPr>
          <w:sz w:val="16"/>
        </w:rPr>
      </w:pPr>
      <w:r w:rsidRPr="00674306">
        <w:rPr>
          <w:sz w:val="16"/>
        </w:rPr>
        <w:t xml:space="preserve">Biden also pledged to reform the unemployment insurance system when unveiling his American Families Plan, but that will reportedly not be in </w:t>
      </w:r>
      <w:r w:rsidRPr="004B7332">
        <w:rPr>
          <w:rStyle w:val="StyleUnderline"/>
        </w:rPr>
        <w:t>the budget</w:t>
      </w:r>
      <w:r w:rsidRPr="00674306">
        <w:rPr>
          <w:sz w:val="16"/>
        </w:rPr>
        <w:t xml:space="preserve">, either. It </w:t>
      </w:r>
      <w:r w:rsidRPr="004B7332">
        <w:rPr>
          <w:rStyle w:val="StyleUnderline"/>
        </w:rPr>
        <w:t>will mainly focus on already proposed infrastructure investments</w:t>
      </w:r>
      <w:r w:rsidRPr="00674306">
        <w:rPr>
          <w:sz w:val="16"/>
        </w:rPr>
        <w:t xml:space="preserve">, </w:t>
      </w:r>
      <w:r w:rsidRPr="004B7332">
        <w:rPr>
          <w:rStyle w:val="StyleUnderline"/>
        </w:rPr>
        <w:t>like</w:t>
      </w:r>
      <w:r w:rsidRPr="00674306">
        <w:rPr>
          <w:sz w:val="16"/>
        </w:rPr>
        <w:t xml:space="preserve"> education and </w:t>
      </w:r>
      <w:r w:rsidRPr="004B7332">
        <w:rPr>
          <w:rStyle w:val="StyleUnderline"/>
        </w:rPr>
        <w:t>climate change</w:t>
      </w:r>
      <w:r w:rsidRPr="00674306">
        <w:rPr>
          <w:sz w:val="16"/>
        </w:rPr>
        <w:t>, and will likely not go too far beyond that for the time being.</w:t>
      </w:r>
    </w:p>
    <w:p w14:paraId="30B71F8F" w14:textId="77777777" w:rsidR="00E94E13" w:rsidRPr="00674306" w:rsidRDefault="00E94E13" w:rsidP="00E94E13">
      <w:pPr>
        <w:rPr>
          <w:sz w:val="16"/>
        </w:rPr>
      </w:pPr>
      <w:r w:rsidRPr="00674306">
        <w:rPr>
          <w:sz w:val="16"/>
        </w:rPr>
        <w:t xml:space="preserve">However, this budget proposal requires congressional approval, so its fate rests at the hands of lawmakers. But given the course the infrastructure bill has taken so far, there will likely be disagreements on what will end up in the budget. For example, </w:t>
      </w:r>
      <w:r w:rsidRPr="00674306">
        <w:rPr>
          <w:rStyle w:val="StyleUnderline"/>
          <w:highlight w:val="yellow"/>
        </w:rPr>
        <w:t>Democrats have been urging Biden to ditch</w:t>
      </w:r>
      <w:r w:rsidRPr="00674306">
        <w:rPr>
          <w:rStyle w:val="StyleUnderline"/>
        </w:rPr>
        <w:t xml:space="preserve"> negotiations with </w:t>
      </w:r>
      <w:r w:rsidRPr="00674306">
        <w:rPr>
          <w:rStyle w:val="StyleUnderline"/>
          <w:highlight w:val="yellow"/>
        </w:rPr>
        <w:t>the GOP</w:t>
      </w:r>
      <w:r w:rsidRPr="00674306">
        <w:rPr>
          <w:rStyle w:val="StyleUnderline"/>
        </w:rPr>
        <w:t xml:space="preserve"> on infrastructure </w:t>
      </w:r>
      <w:r w:rsidRPr="00674306">
        <w:rPr>
          <w:rStyle w:val="StyleUnderline"/>
          <w:highlight w:val="yellow"/>
        </w:rPr>
        <w:t>and pass a big spending bill</w:t>
      </w:r>
      <w:r w:rsidRPr="00674306">
        <w:rPr>
          <w:sz w:val="16"/>
        </w:rPr>
        <w:t xml:space="preserve"> while Republicans continue to counter Biden's plan with a lower scope and size.</w:t>
      </w:r>
    </w:p>
    <w:p w14:paraId="7C428E62" w14:textId="77777777" w:rsidR="00E94E13" w:rsidRPr="00216361" w:rsidRDefault="00E94E13" w:rsidP="00E94E13"/>
    <w:p w14:paraId="205D32D9" w14:textId="77777777" w:rsidR="00E94E13" w:rsidRDefault="00E94E13" w:rsidP="00E94E13">
      <w:pPr>
        <w:pStyle w:val="Heading3"/>
      </w:pPr>
      <w:r w:rsidRPr="00813E54">
        <w:t xml:space="preserve">UQ---AT: Manchin </w:t>
      </w:r>
      <w:r>
        <w:t>Wants Bipart</w:t>
      </w:r>
    </w:p>
    <w:p w14:paraId="32748261" w14:textId="77777777" w:rsidR="00E94E13" w:rsidRPr="004B7332" w:rsidRDefault="00E94E13" w:rsidP="00E94E13">
      <w:r>
        <w:t>***Also in UQ---Reconciliation---AT: Manchin Blocks</w:t>
      </w:r>
    </w:p>
    <w:p w14:paraId="3ABA8B05" w14:textId="77777777" w:rsidR="00E94E13" w:rsidRPr="00813E54" w:rsidRDefault="00E94E13" w:rsidP="00E94E13">
      <w:pPr>
        <w:pStyle w:val="Heading4"/>
      </w:pPr>
      <w:r w:rsidRPr="00813E54">
        <w:t>His opposition is all optics---relief bill proves.</w:t>
      </w:r>
    </w:p>
    <w:p w14:paraId="2174191B" w14:textId="77777777" w:rsidR="00E94E13" w:rsidRPr="00813E54" w:rsidRDefault="00E94E13" w:rsidP="00E94E13">
      <w:r w:rsidRPr="00813E54">
        <w:t xml:space="preserve">David </w:t>
      </w:r>
      <w:r w:rsidRPr="00813E54">
        <w:rPr>
          <w:rStyle w:val="Style13ptBold"/>
        </w:rPr>
        <w:t>Roberts 3/18</w:t>
      </w:r>
      <w:r w:rsidRPr="00813E54">
        <w:t>/21, writes about energy at Vox, “Joe Manchin will decide whether Biden succeeds on climate change,” https://www.vox.com/22337863/joe-manchin-biden-climate-change-senate-clean-energy-standard</w:t>
      </w:r>
    </w:p>
    <w:p w14:paraId="7DF3F5EC" w14:textId="77777777" w:rsidR="00E94E13" w:rsidRPr="00813E54" w:rsidRDefault="00E94E13" w:rsidP="00E94E13">
      <w:pPr>
        <w:rPr>
          <w:rStyle w:val="StyleUnderline"/>
        </w:rPr>
      </w:pPr>
      <w:r w:rsidRPr="00813E54">
        <w:rPr>
          <w:rStyle w:val="StyleUnderline"/>
        </w:rPr>
        <w:t>The question of whether Manchin may actually be good</w:t>
      </w:r>
    </w:p>
    <w:p w14:paraId="132E6C21" w14:textId="77777777" w:rsidR="00E94E13" w:rsidRPr="00813E54" w:rsidRDefault="00E94E13" w:rsidP="00E94E13">
      <w:pPr>
        <w:rPr>
          <w:rStyle w:val="StyleUnderline"/>
        </w:rPr>
      </w:pPr>
      <w:r w:rsidRPr="00813E54">
        <w:t xml:space="preserve">Let’s just acknowledge up front that </w:t>
      </w:r>
      <w:r w:rsidRPr="00813E54">
        <w:rPr>
          <w:rStyle w:val="StyleUnderline"/>
        </w:rPr>
        <w:t xml:space="preserve">everyone who follows US politics is already </w:t>
      </w:r>
      <w:r w:rsidRPr="00813E54">
        <w:rPr>
          <w:rStyle w:val="Emphasis"/>
        </w:rPr>
        <w:t>sick</w:t>
      </w:r>
      <w:r w:rsidRPr="00813E54">
        <w:rPr>
          <w:rStyle w:val="StyleUnderline"/>
        </w:rPr>
        <w:t xml:space="preserve"> of talking about</w:t>
      </w:r>
      <w:r w:rsidRPr="00813E54">
        <w:t xml:space="preserve"> Joe </w:t>
      </w:r>
      <w:r w:rsidRPr="00813E54">
        <w:rPr>
          <w:rStyle w:val="Emphasis"/>
          <w:highlight w:val="yellow"/>
        </w:rPr>
        <w:t>Manchin</w:t>
      </w:r>
      <w:r w:rsidRPr="00813E54">
        <w:t xml:space="preserve">. </w:t>
      </w:r>
      <w:r w:rsidRPr="00813E54">
        <w:rPr>
          <w:rStyle w:val="StyleUnderline"/>
        </w:rPr>
        <w:t>We’ve heard more about him in the last month than any other single political figure, possibly including Biden.</w:t>
      </w:r>
    </w:p>
    <w:p w14:paraId="76F6D82B" w14:textId="77777777" w:rsidR="00E94E13" w:rsidRPr="00813E54" w:rsidRDefault="00E94E13" w:rsidP="00E94E13">
      <w:r w:rsidRPr="00813E54">
        <w:rPr>
          <w:rStyle w:val="StyleUnderline"/>
        </w:rPr>
        <w:t xml:space="preserve">Earlier this month, he drew </w:t>
      </w:r>
      <w:r w:rsidRPr="00813E54">
        <w:rPr>
          <w:rStyle w:val="Emphasis"/>
        </w:rPr>
        <w:t>intense press attention</w:t>
      </w:r>
      <w:r w:rsidRPr="00813E54">
        <w:rPr>
          <w:rStyle w:val="StyleUnderline"/>
        </w:rPr>
        <w:t xml:space="preserve"> for kicking up a fuss about the Covid-19 relief</w:t>
      </w:r>
      <w:r w:rsidRPr="00813E54">
        <w:t xml:space="preserve"> </w:t>
      </w:r>
      <w:r w:rsidRPr="00813E54">
        <w:rPr>
          <w:rStyle w:val="StyleUnderline"/>
        </w:rPr>
        <w:t xml:space="preserve">bill. He </w:t>
      </w:r>
      <w:r w:rsidRPr="00813E54">
        <w:rPr>
          <w:rStyle w:val="Emphasis"/>
          <w:highlight w:val="yellow"/>
        </w:rPr>
        <w:t>held up the proceedings</w:t>
      </w:r>
      <w:r w:rsidRPr="00813E54">
        <w:rPr>
          <w:highlight w:val="yellow"/>
        </w:rPr>
        <w:t xml:space="preserve"> </w:t>
      </w:r>
      <w:r w:rsidRPr="00813E54">
        <w:rPr>
          <w:rStyle w:val="StyleUnderline"/>
        </w:rPr>
        <w:t xml:space="preserve">for an entire sleepless night, baffling his colleagues </w:t>
      </w:r>
      <w:r w:rsidRPr="00813E54">
        <w:rPr>
          <w:rStyle w:val="StyleUnderline"/>
          <w:highlight w:val="yellow"/>
        </w:rPr>
        <w:t xml:space="preserve">by </w:t>
      </w:r>
      <w:r w:rsidRPr="00813E54">
        <w:rPr>
          <w:rStyle w:val="Emphasis"/>
          <w:highlight w:val="yellow"/>
        </w:rPr>
        <w:t>flirting with Republican proposals</w:t>
      </w:r>
      <w:r w:rsidRPr="00813E54">
        <w:rPr>
          <w:rStyle w:val="StyleUnderline"/>
          <w:highlight w:val="yellow"/>
        </w:rPr>
        <w:t>.</w:t>
      </w:r>
      <w:r w:rsidRPr="00813E54">
        <w:rPr>
          <w:rStyle w:val="StyleUnderline"/>
        </w:rPr>
        <w:t xml:space="preserve"> The bill’s </w:t>
      </w:r>
      <w:r w:rsidRPr="00813E54">
        <w:rPr>
          <w:rStyle w:val="StyleUnderline"/>
          <w:highlight w:val="yellow"/>
        </w:rPr>
        <w:t xml:space="preserve">passage was </w:t>
      </w:r>
      <w:r w:rsidRPr="00813E54">
        <w:rPr>
          <w:rStyle w:val="Emphasis"/>
          <w:highlight w:val="yellow"/>
        </w:rPr>
        <w:t>uncertain</w:t>
      </w:r>
      <w:r w:rsidRPr="00813E54">
        <w:t xml:space="preserve"> for tense hours as one Democrat after another pleaded with him.</w:t>
      </w:r>
    </w:p>
    <w:p w14:paraId="76CFF3F0" w14:textId="77777777" w:rsidR="00E94E13" w:rsidRPr="00813E54" w:rsidRDefault="00E94E13" w:rsidP="00E94E13">
      <w:r w:rsidRPr="00813E54">
        <w:rPr>
          <w:rStyle w:val="StyleUnderline"/>
        </w:rPr>
        <w:t xml:space="preserve">Here’s the thing, though: </w:t>
      </w:r>
      <w:r w:rsidRPr="00813E54">
        <w:rPr>
          <w:rStyle w:val="Emphasis"/>
          <w:highlight w:val="yellow"/>
        </w:rPr>
        <w:t>The bill passed</w:t>
      </w:r>
      <w:r w:rsidRPr="00813E54">
        <w:t xml:space="preserve">. </w:t>
      </w:r>
      <w:r w:rsidRPr="00813E54">
        <w:rPr>
          <w:rStyle w:val="StyleUnderline"/>
          <w:highlight w:val="yellow"/>
        </w:rPr>
        <w:t xml:space="preserve">Manchin’s huff ended up </w:t>
      </w:r>
      <w:r w:rsidRPr="00813E54">
        <w:rPr>
          <w:rStyle w:val="Emphasis"/>
          <w:highlight w:val="yellow"/>
        </w:rPr>
        <w:t>trimming</w:t>
      </w:r>
      <w:r w:rsidRPr="00813E54">
        <w:rPr>
          <w:rStyle w:val="StyleUnderline"/>
        </w:rPr>
        <w:t xml:space="preserve"> a little bit off of</w:t>
      </w:r>
      <w:r w:rsidRPr="00813E54">
        <w:t xml:space="preserve"> </w:t>
      </w:r>
      <w:r w:rsidRPr="00813E54">
        <w:rPr>
          <w:rStyle w:val="Emphasis"/>
          <w:highlight w:val="yellow"/>
        </w:rPr>
        <w:t>unemployment benefits</w:t>
      </w:r>
      <w:r w:rsidRPr="00813E54">
        <w:rPr>
          <w:highlight w:val="yellow"/>
        </w:rPr>
        <w:t>,</w:t>
      </w:r>
      <w:r w:rsidRPr="00813E54">
        <w:t xml:space="preserve"> </w:t>
      </w:r>
      <w:r w:rsidRPr="00813E54">
        <w:rPr>
          <w:rStyle w:val="StyleUnderline"/>
        </w:rPr>
        <w:t xml:space="preserve">but at $1.9 trillion, the final product was </w:t>
      </w:r>
      <w:r w:rsidRPr="00813E54">
        <w:rPr>
          <w:rStyle w:val="Emphasis"/>
        </w:rPr>
        <w:t>roughly as large</w:t>
      </w:r>
      <w:r w:rsidRPr="00813E54">
        <w:rPr>
          <w:rStyle w:val="StyleUnderline"/>
        </w:rPr>
        <w:t xml:space="preserve"> and </w:t>
      </w:r>
      <w:r w:rsidRPr="00813E54">
        <w:rPr>
          <w:rStyle w:val="Emphasis"/>
        </w:rPr>
        <w:t>ambitious</w:t>
      </w:r>
      <w:r w:rsidRPr="00813E54">
        <w:t xml:space="preserve"> </w:t>
      </w:r>
      <w:r w:rsidRPr="00813E54">
        <w:rPr>
          <w:rStyle w:val="StyleUnderline"/>
        </w:rPr>
        <w:t>as Biden and the Democrats wanted.</w:t>
      </w:r>
    </w:p>
    <w:p w14:paraId="22CE2404" w14:textId="77777777" w:rsidR="00E94E13" w:rsidRPr="00813E54" w:rsidRDefault="00E94E13" w:rsidP="00E94E13">
      <w:pPr>
        <w:rPr>
          <w:rStyle w:val="Emphasis"/>
        </w:rPr>
      </w:pPr>
      <w:r w:rsidRPr="00813E54">
        <w:rPr>
          <w:rStyle w:val="StyleUnderline"/>
        </w:rPr>
        <w:t xml:space="preserve">It was a historic achievement. And it wouldn’t have been possible without Manchin. </w:t>
      </w:r>
      <w:r w:rsidRPr="00813E54">
        <w:rPr>
          <w:rStyle w:val="Emphasis"/>
          <w:highlight w:val="yellow"/>
        </w:rPr>
        <w:t>He sent the</w:t>
      </w:r>
      <w:r w:rsidRPr="00813E54">
        <w:rPr>
          <w:rStyle w:val="Emphasis"/>
        </w:rPr>
        <w:t xml:space="preserve"> </w:t>
      </w:r>
      <w:r w:rsidRPr="00813E54">
        <w:rPr>
          <w:rStyle w:val="Emphasis"/>
          <w:highlight w:val="yellow"/>
        </w:rPr>
        <w:t xml:space="preserve">signals of independence he needed to send, </w:t>
      </w:r>
      <w:r w:rsidRPr="00813E54">
        <w:rPr>
          <w:rStyle w:val="StyleUnderline"/>
          <w:highlight w:val="yellow"/>
        </w:rPr>
        <w:t>establishing</w:t>
      </w:r>
      <w:r w:rsidRPr="00813E54">
        <w:rPr>
          <w:rStyle w:val="StyleUnderline"/>
        </w:rPr>
        <w:t xml:space="preserve"> that </w:t>
      </w:r>
      <w:r w:rsidRPr="00813E54">
        <w:rPr>
          <w:rStyle w:val="StyleUnderline"/>
          <w:highlight w:val="yellow"/>
        </w:rPr>
        <w:t>his party’s agenda would have to pass</w:t>
      </w:r>
      <w:r w:rsidRPr="00813E54">
        <w:t xml:space="preserve"> </w:t>
      </w:r>
      <w:r w:rsidRPr="00813E54">
        <w:rPr>
          <w:rStyle w:val="StyleUnderline"/>
          <w:highlight w:val="yellow"/>
        </w:rPr>
        <w:t xml:space="preserve">a </w:t>
      </w:r>
      <w:r w:rsidRPr="00813E54">
        <w:rPr>
          <w:rStyle w:val="Emphasis"/>
          <w:highlight w:val="yellow"/>
        </w:rPr>
        <w:t>watchful moderate eye</w:t>
      </w:r>
      <w:r w:rsidRPr="00813E54">
        <w:rPr>
          <w:rStyle w:val="StyleUnderline"/>
        </w:rPr>
        <w:t>.</w:t>
      </w:r>
      <w:r w:rsidRPr="00813E54">
        <w:t xml:space="preserve"> </w:t>
      </w:r>
      <w:r w:rsidRPr="00813E54">
        <w:rPr>
          <w:rStyle w:val="StyleUnderline"/>
        </w:rPr>
        <w:t>He worked hard to muster Republican support</w:t>
      </w:r>
      <w:r w:rsidRPr="00813E54">
        <w:t xml:space="preserve">. </w:t>
      </w:r>
      <w:r w:rsidRPr="00813E54">
        <w:rPr>
          <w:rStyle w:val="Emphasis"/>
          <w:highlight w:val="yellow"/>
        </w:rPr>
        <w:t>He reinforced the Manchin brand.</w:t>
      </w:r>
    </w:p>
    <w:p w14:paraId="59488199" w14:textId="77777777" w:rsidR="00E94E13" w:rsidRPr="00813E54" w:rsidRDefault="00E94E13" w:rsidP="00E94E13">
      <w:pPr>
        <w:rPr>
          <w:rStyle w:val="Emphasis"/>
        </w:rPr>
      </w:pPr>
      <w:r w:rsidRPr="00813E54">
        <w:rPr>
          <w:rStyle w:val="StyleUnderline"/>
        </w:rPr>
        <w:t xml:space="preserve">And </w:t>
      </w:r>
      <w:r w:rsidRPr="00813E54">
        <w:rPr>
          <w:rStyle w:val="StyleUnderline"/>
          <w:highlight w:val="yellow"/>
        </w:rPr>
        <w:t xml:space="preserve">then, </w:t>
      </w:r>
      <w:r w:rsidRPr="00813E54">
        <w:rPr>
          <w:rStyle w:val="Emphasis"/>
          <w:highlight w:val="yellow"/>
        </w:rPr>
        <w:t>having provided</w:t>
      </w:r>
      <w:r w:rsidRPr="00813E54">
        <w:rPr>
          <w:rStyle w:val="Emphasis"/>
        </w:rPr>
        <w:t xml:space="preserve"> the </w:t>
      </w:r>
      <w:r w:rsidRPr="00813E54">
        <w:rPr>
          <w:rStyle w:val="Emphasis"/>
          <w:highlight w:val="yellow"/>
        </w:rPr>
        <w:t>necessary optics, he voted with the Dem</w:t>
      </w:r>
      <w:r w:rsidRPr="00813E54">
        <w:rPr>
          <w:rStyle w:val="Emphasis"/>
        </w:rPr>
        <w:t>ocrat</w:t>
      </w:r>
      <w:r w:rsidRPr="00813E54">
        <w:rPr>
          <w:rStyle w:val="Emphasis"/>
          <w:highlight w:val="yellow"/>
        </w:rPr>
        <w:t>s.</w:t>
      </w:r>
    </w:p>
    <w:p w14:paraId="4DA0A3BF" w14:textId="77777777" w:rsidR="00E94E13" w:rsidRPr="00813E54" w:rsidRDefault="00E94E13" w:rsidP="00E94E13"/>
    <w:p w14:paraId="26B6B612" w14:textId="77777777" w:rsidR="00E94E13" w:rsidRDefault="00E94E13" w:rsidP="00E94E13"/>
    <w:p w14:paraId="4A73A8A8" w14:textId="77777777" w:rsidR="00E94E13" w:rsidRDefault="00E94E13" w:rsidP="00E94E13">
      <w:pPr>
        <w:pStyle w:val="Heading3"/>
      </w:pPr>
      <w:r>
        <w:t>UQ---AT: VR Thumps</w:t>
      </w:r>
    </w:p>
    <w:p w14:paraId="5219FFE2" w14:textId="77777777" w:rsidR="00E94E13" w:rsidRPr="00AA7BD8" w:rsidRDefault="00E94E13" w:rsidP="00E94E13">
      <w:pPr>
        <w:pStyle w:val="Heading4"/>
      </w:pPr>
      <w:r>
        <w:t>Infrastructure is currently prioritized over voting rights</w:t>
      </w:r>
    </w:p>
    <w:p w14:paraId="4A7A6C8C" w14:textId="77777777" w:rsidR="00E94E13" w:rsidRPr="00AA7BD8" w:rsidRDefault="00E94E13" w:rsidP="00E94E13">
      <w:r w:rsidRPr="00AA7BD8">
        <w:t xml:space="preserve">Sean </w:t>
      </w:r>
      <w:r w:rsidRPr="00AA7BD8">
        <w:rPr>
          <w:rStyle w:val="Style13ptBold"/>
        </w:rPr>
        <w:t>Sullivan and</w:t>
      </w:r>
      <w:r w:rsidRPr="00AA7BD8">
        <w:t xml:space="preserve"> Paul </w:t>
      </w:r>
      <w:r w:rsidRPr="00AA7BD8">
        <w:rPr>
          <w:rStyle w:val="Style13ptBold"/>
        </w:rPr>
        <w:t>Kane 06/09</w:t>
      </w:r>
      <w:r w:rsidRPr="00AA7BD8">
        <w:t>/21, White House/Congressional reporters at WaPo, 06/09/21, ‘Time is running out’: Democrats split over Biden’s relentless focus on infrastructure, https://www.washingtonpost.com/politics/democrats-split-biden-infrastructure/2021/06/10/f1f95a8e-c91f-11eb-afd0-9726f7ec0ba6_story.html</w:t>
      </w:r>
    </w:p>
    <w:p w14:paraId="55A322D4" w14:textId="77777777" w:rsidR="00E94E13" w:rsidRPr="002E074E" w:rsidRDefault="00E94E13" w:rsidP="00E94E13">
      <w:pPr>
        <w:rPr>
          <w:sz w:val="16"/>
        </w:rPr>
      </w:pPr>
      <w:r w:rsidRPr="002E074E">
        <w:rPr>
          <w:sz w:val="16"/>
        </w:rPr>
        <w:t xml:space="preserve">President </w:t>
      </w:r>
      <w:r w:rsidRPr="002E074E">
        <w:rPr>
          <w:rStyle w:val="StyleUnderline"/>
          <w:highlight w:val="yellow"/>
        </w:rPr>
        <w:t>Biden’s</w:t>
      </w:r>
      <w:r w:rsidRPr="002E074E">
        <w:rPr>
          <w:sz w:val="16"/>
        </w:rPr>
        <w:t xml:space="preserve"> relentless </w:t>
      </w:r>
      <w:r w:rsidRPr="002E074E">
        <w:rPr>
          <w:rStyle w:val="StyleUnderline"/>
          <w:highlight w:val="yellow"/>
        </w:rPr>
        <w:t>focus on passing an infrastructure bill is</w:t>
      </w:r>
      <w:r w:rsidRPr="00524BD4">
        <w:rPr>
          <w:rStyle w:val="StyleUnderline"/>
        </w:rPr>
        <w:t xml:space="preserve"> </w:t>
      </w:r>
      <w:r w:rsidRPr="002E074E">
        <w:rPr>
          <w:sz w:val="16"/>
        </w:rPr>
        <w:t xml:space="preserve">increasingly </w:t>
      </w:r>
      <w:r w:rsidRPr="002E074E">
        <w:rPr>
          <w:rStyle w:val="StyleUnderline"/>
          <w:highlight w:val="yellow"/>
        </w:rPr>
        <w:t>dividing his party,</w:t>
      </w:r>
      <w:r w:rsidRPr="00524BD4">
        <w:rPr>
          <w:rStyle w:val="StyleUnderline"/>
        </w:rPr>
        <w:t xml:space="preserve"> as</w:t>
      </w:r>
      <w:r w:rsidRPr="002E074E">
        <w:rPr>
          <w:sz w:val="16"/>
        </w:rPr>
        <w:t xml:space="preserve"> many Democrats fear that </w:t>
      </w:r>
      <w:r w:rsidRPr="00524BD4">
        <w:rPr>
          <w:rStyle w:val="Emphasis"/>
        </w:rPr>
        <w:t>the</w:t>
      </w:r>
      <w:r w:rsidRPr="002E074E">
        <w:rPr>
          <w:sz w:val="16"/>
        </w:rPr>
        <w:t xml:space="preserve"> drawn-out </w:t>
      </w:r>
      <w:r w:rsidRPr="00524BD4">
        <w:rPr>
          <w:rStyle w:val="Emphasis"/>
        </w:rPr>
        <w:t>negotiations could derail the rest of Biden’s agenda</w:t>
      </w:r>
      <w:r w:rsidRPr="002E074E">
        <w:rPr>
          <w:sz w:val="16"/>
        </w:rPr>
        <w:t xml:space="preserve"> </w:t>
      </w:r>
      <w:r w:rsidRPr="00524BD4">
        <w:rPr>
          <w:rStyle w:val="StyleUnderline"/>
        </w:rPr>
        <w:t>and imperil</w:t>
      </w:r>
      <w:r w:rsidRPr="002E074E">
        <w:rPr>
          <w:sz w:val="16"/>
        </w:rPr>
        <w:t xml:space="preserve"> what they see as the urgent need to protect </w:t>
      </w:r>
      <w:r w:rsidRPr="00524BD4">
        <w:rPr>
          <w:rStyle w:val="StyleUnderline"/>
        </w:rPr>
        <w:t>voting rights.</w:t>
      </w:r>
    </w:p>
    <w:p w14:paraId="6E7C1566" w14:textId="77777777" w:rsidR="00E94E13" w:rsidRPr="002E074E" w:rsidRDefault="00E94E13" w:rsidP="00E94E13">
      <w:pPr>
        <w:rPr>
          <w:sz w:val="16"/>
        </w:rPr>
      </w:pPr>
      <w:r w:rsidRPr="00524BD4">
        <w:rPr>
          <w:rStyle w:val="StyleUnderline"/>
        </w:rPr>
        <w:t>Biden</w:t>
      </w:r>
      <w:r w:rsidRPr="002E074E">
        <w:rPr>
          <w:sz w:val="16"/>
        </w:rPr>
        <w:t xml:space="preserve"> initially </w:t>
      </w:r>
      <w:r w:rsidRPr="00524BD4">
        <w:rPr>
          <w:rStyle w:val="StyleUnderline"/>
        </w:rPr>
        <w:t>consolidated Democrats behind his legislative strategy</w:t>
      </w:r>
      <w:r w:rsidRPr="002E074E">
        <w:rPr>
          <w:sz w:val="16"/>
        </w:rPr>
        <w:t xml:space="preserve">, but that support is eroding amid Republican-led efforts to restrict voting in key states. Prominent Democrats warn that as talks drag on, Biden risks ending up without either an infrastructure bill or legislation to derail a Republican electoral advantage that could last a generation. Now, </w:t>
      </w:r>
      <w:r w:rsidRPr="002E074E">
        <w:rPr>
          <w:rStyle w:val="StyleUnderline"/>
        </w:rPr>
        <w:t xml:space="preserve">some are pressuring Biden to </w:t>
      </w:r>
      <w:r w:rsidRPr="002E074E">
        <w:rPr>
          <w:rStyle w:val="Emphasis"/>
        </w:rPr>
        <w:t>shift his focus</w:t>
      </w:r>
      <w:r w:rsidRPr="002E074E">
        <w:rPr>
          <w:sz w:val="16"/>
        </w:rPr>
        <w:t xml:space="preserve"> and make voting rights his top priority.</w:t>
      </w:r>
    </w:p>
    <w:p w14:paraId="294DE9F6" w14:textId="77777777" w:rsidR="00E94E13" w:rsidRPr="002E074E" w:rsidRDefault="00E94E13" w:rsidP="00E94E13">
      <w:pPr>
        <w:rPr>
          <w:sz w:val="16"/>
        </w:rPr>
      </w:pPr>
      <w:r w:rsidRPr="002E074E">
        <w:rPr>
          <w:sz w:val="16"/>
        </w:rPr>
        <w:t>“Time is running out for the administration to get big, significant things done,” said former Housing and Urban Development secretary Julián Castro. “Infrastructure deserves attention, but they need to be putting their energy and their attention more on voting rights right now than I believe they are.”</w:t>
      </w:r>
    </w:p>
    <w:p w14:paraId="2D15383E" w14:textId="77777777" w:rsidR="00E94E13" w:rsidRPr="002E074E" w:rsidRDefault="00E94E13" w:rsidP="00E94E13">
      <w:pPr>
        <w:rPr>
          <w:sz w:val="16"/>
        </w:rPr>
      </w:pPr>
      <w:r w:rsidRPr="002E074E">
        <w:rPr>
          <w:rStyle w:val="StyleUnderline"/>
        </w:rPr>
        <w:t>The waters were roiled further Friday as more details emerged of a five-year, nearly $1 trillion infrastructure deal</w:t>
      </w:r>
      <w:r w:rsidRPr="002E074E">
        <w:rPr>
          <w:sz w:val="16"/>
        </w:rPr>
        <w:t> offered by a bipartisan group of 10 senators. At the same time, the Justice Department announced it would double the size of its voting rights team, scrutinize states’ new voting restrictions and post-election audits for violations, and protect election workers from threats. However, neither move is likely to fully satisfy ardent advocates of the two approaches.</w:t>
      </w:r>
    </w:p>
    <w:p w14:paraId="221B6D01" w14:textId="77777777" w:rsidR="00E94E13" w:rsidRPr="002E074E" w:rsidRDefault="00E94E13" w:rsidP="00E94E13">
      <w:pPr>
        <w:rPr>
          <w:sz w:val="16"/>
        </w:rPr>
      </w:pPr>
      <w:r w:rsidRPr="002E074E">
        <w:rPr>
          <w:sz w:val="16"/>
        </w:rPr>
        <w:t xml:space="preserve">Without saying so publicly, </w:t>
      </w:r>
      <w:r w:rsidRPr="002E074E">
        <w:rPr>
          <w:rStyle w:val="StyleUnderline"/>
        </w:rPr>
        <w:t xml:space="preserve">some </w:t>
      </w:r>
      <w:r w:rsidRPr="002E074E">
        <w:rPr>
          <w:rStyle w:val="StyleUnderline"/>
          <w:highlight w:val="yellow"/>
        </w:rPr>
        <w:t xml:space="preserve">White House officials </w:t>
      </w:r>
      <w:r w:rsidRPr="002E074E">
        <w:rPr>
          <w:rStyle w:val="Emphasis"/>
          <w:highlight w:val="yellow"/>
        </w:rPr>
        <w:t>do not adopt the do-or-die tone</w:t>
      </w:r>
      <w:r w:rsidRPr="002E074E">
        <w:rPr>
          <w:sz w:val="16"/>
          <w:highlight w:val="yellow"/>
        </w:rPr>
        <w:t xml:space="preserve"> </w:t>
      </w:r>
      <w:r w:rsidRPr="002E074E">
        <w:rPr>
          <w:rStyle w:val="StyleUnderline"/>
          <w:highlight w:val="yellow"/>
        </w:rPr>
        <w:t>that</w:t>
      </w:r>
      <w:r w:rsidRPr="002E074E">
        <w:rPr>
          <w:sz w:val="16"/>
        </w:rPr>
        <w:t xml:space="preserve"> many </w:t>
      </w:r>
      <w:r w:rsidRPr="002E074E">
        <w:rPr>
          <w:rStyle w:val="StyleUnderline"/>
          <w:highlight w:val="yellow"/>
        </w:rPr>
        <w:t>Democrats use when they talk about the For the People Act</w:t>
      </w:r>
      <w:r w:rsidRPr="002E074E">
        <w:rPr>
          <w:sz w:val="16"/>
        </w:rPr>
        <w:t xml:space="preserve">, the party’s premier voting bill. </w:t>
      </w:r>
      <w:r w:rsidRPr="002E074E">
        <w:rPr>
          <w:rStyle w:val="StyleUnderline"/>
        </w:rPr>
        <w:t>One senior White House official working on voting rights said that</w:t>
      </w:r>
      <w:r w:rsidRPr="002E074E">
        <w:rPr>
          <w:sz w:val="16"/>
        </w:rPr>
        <w:t xml:space="preserve"> </w:t>
      </w:r>
      <w:r w:rsidRPr="002E074E">
        <w:rPr>
          <w:rStyle w:val="StyleUnderline"/>
          <w:highlight w:val="yellow"/>
        </w:rPr>
        <w:t>even if that bill took effect</w:t>
      </w:r>
      <w:r w:rsidRPr="002E074E">
        <w:rPr>
          <w:sz w:val="16"/>
        </w:rPr>
        <w:t xml:space="preserve">, </w:t>
      </w:r>
      <w:r w:rsidRPr="002E074E">
        <w:rPr>
          <w:rStyle w:val="StyleUnderline"/>
          <w:highlight w:val="yellow"/>
        </w:rPr>
        <w:t>Republican legislatures would find workarounds</w:t>
      </w:r>
      <w:r w:rsidRPr="002E074E">
        <w:rPr>
          <w:rStyle w:val="StyleUnderline"/>
        </w:rPr>
        <w:t xml:space="preserve">. </w:t>
      </w:r>
      <w:r w:rsidRPr="002E074E">
        <w:rPr>
          <w:sz w:val="16"/>
        </w:rPr>
        <w:t>The official spoke on the condition of anonymity because the person, like others interviewed for this story, was not authorized to speak on the record.</w:t>
      </w:r>
    </w:p>
    <w:p w14:paraId="113187F9" w14:textId="77777777" w:rsidR="00E94E13" w:rsidRPr="002E074E" w:rsidRDefault="00E94E13" w:rsidP="00E94E13">
      <w:pPr>
        <w:rPr>
          <w:rStyle w:val="StyleUnderline"/>
        </w:rPr>
      </w:pPr>
      <w:r w:rsidRPr="002E074E">
        <w:rPr>
          <w:sz w:val="16"/>
        </w:rPr>
        <w:t xml:space="preserve">In the meantime, </w:t>
      </w:r>
      <w:r w:rsidRPr="002E074E">
        <w:rPr>
          <w:rStyle w:val="Emphasis"/>
          <w:highlight w:val="yellow"/>
        </w:rPr>
        <w:t>White House officials are committed to</w:t>
      </w:r>
      <w:r w:rsidRPr="002E074E">
        <w:rPr>
          <w:rStyle w:val="Emphasis"/>
        </w:rPr>
        <w:t xml:space="preserve"> forging ahead on </w:t>
      </w:r>
      <w:r w:rsidRPr="002E074E">
        <w:rPr>
          <w:rStyle w:val="Emphasis"/>
          <w:highlight w:val="yellow"/>
        </w:rPr>
        <w:t>infrastructure</w:t>
      </w:r>
      <w:r w:rsidRPr="002E074E">
        <w:rPr>
          <w:sz w:val="16"/>
        </w:rPr>
        <w:t xml:space="preserve">, </w:t>
      </w:r>
      <w:r w:rsidRPr="002E074E">
        <w:rPr>
          <w:rStyle w:val="StyleUnderline"/>
          <w:highlight w:val="yellow"/>
        </w:rPr>
        <w:t>viewing it as a chance to deliver a transformative economic boost</w:t>
      </w:r>
      <w:r w:rsidRPr="002E074E">
        <w:rPr>
          <w:rStyle w:val="StyleUnderline"/>
        </w:rPr>
        <w:t xml:space="preserve"> to a country hit hard by the pandemic.</w:t>
      </w:r>
      <w:r w:rsidRPr="002E074E">
        <w:rPr>
          <w:sz w:val="16"/>
        </w:rPr>
        <w:t xml:space="preserve"> They believe that </w:t>
      </w:r>
      <w:r w:rsidRPr="002E074E">
        <w:rPr>
          <w:rStyle w:val="StyleUnderline"/>
          <w:highlight w:val="yellow"/>
        </w:rPr>
        <w:t>tackling</w:t>
      </w:r>
      <w:r w:rsidRPr="002E074E">
        <w:rPr>
          <w:rStyle w:val="StyleUnderline"/>
        </w:rPr>
        <w:t xml:space="preserve"> </w:t>
      </w:r>
      <w:r w:rsidRPr="002E074E">
        <w:rPr>
          <w:sz w:val="16"/>
        </w:rPr>
        <w:t xml:space="preserve">such </w:t>
      </w:r>
      <w:r w:rsidRPr="002E074E">
        <w:rPr>
          <w:rStyle w:val="StyleUnderline"/>
          <w:highlight w:val="yellow"/>
        </w:rPr>
        <w:t>basics</w:t>
      </w:r>
      <w:r w:rsidRPr="002E074E">
        <w:rPr>
          <w:sz w:val="16"/>
        </w:rPr>
        <w:t xml:space="preserve"> as roads, bridges and broadband </w:t>
      </w:r>
      <w:r w:rsidRPr="002E074E">
        <w:rPr>
          <w:rStyle w:val="Emphasis"/>
          <w:highlight w:val="yellow"/>
        </w:rPr>
        <w:t>is good politics</w:t>
      </w:r>
      <w:r w:rsidRPr="002E074E">
        <w:rPr>
          <w:sz w:val="16"/>
        </w:rPr>
        <w:t xml:space="preserve">, </w:t>
      </w:r>
      <w:r w:rsidRPr="002E074E">
        <w:rPr>
          <w:rStyle w:val="StyleUnderline"/>
        </w:rPr>
        <w:t>showing the government’s capacity to improve people’s lives</w:t>
      </w:r>
      <w:r w:rsidRPr="002E074E">
        <w:rPr>
          <w:sz w:val="16"/>
        </w:rPr>
        <w:t xml:space="preserve">. They also contend that a win on infrastructure will create momentum for other initiatives. Plus, unlike issues such as voting, </w:t>
      </w:r>
      <w:r w:rsidRPr="002E074E">
        <w:rPr>
          <w:rStyle w:val="StyleUnderline"/>
          <w:highlight w:val="yellow"/>
        </w:rPr>
        <w:t>they can pass infrastructure along party lines if needed</w:t>
      </w:r>
      <w:r w:rsidRPr="002E074E">
        <w:rPr>
          <w:rStyle w:val="StyleUnderline"/>
        </w:rPr>
        <w:t xml:space="preserve"> because of special budget rules.</w:t>
      </w:r>
    </w:p>
    <w:p w14:paraId="343A0F4F" w14:textId="77777777" w:rsidR="00E94E13" w:rsidRPr="002E074E" w:rsidRDefault="00E94E13" w:rsidP="00E94E13">
      <w:pPr>
        <w:rPr>
          <w:sz w:val="16"/>
        </w:rPr>
      </w:pPr>
      <w:r w:rsidRPr="002E074E">
        <w:rPr>
          <w:sz w:val="16"/>
        </w:rPr>
        <w:t>Senate Majority Leader Charles E. Schumer (D-N.Y.) on June 8 said Democrats may pass some infrastructure measures via budget reconciliation. (The Washington Post)</w:t>
      </w:r>
    </w:p>
    <w:p w14:paraId="326A17DA" w14:textId="77777777" w:rsidR="00E94E13" w:rsidRPr="002E074E" w:rsidRDefault="00E94E13" w:rsidP="00E94E13">
      <w:pPr>
        <w:rPr>
          <w:sz w:val="16"/>
        </w:rPr>
      </w:pPr>
      <w:r w:rsidRPr="002E074E">
        <w:rPr>
          <w:sz w:val="16"/>
        </w:rPr>
        <w:t>The increasingly anxious split underlines competing worldviews in a party defending narrow majorities in the midterm elections. On one side are Democrats mostly determined to empower people of color and women by protecting the vote and delivering on a broad suite of promises. On the other are those who want to cement ties to suburban moderates with an emphasis on the economy and pragmatic achievements.</w:t>
      </w:r>
    </w:p>
    <w:p w14:paraId="2B21CAFB" w14:textId="77777777" w:rsidR="00E94E13" w:rsidRDefault="00E94E13" w:rsidP="00E94E13">
      <w:pPr>
        <w:pStyle w:val="Heading4"/>
      </w:pPr>
      <w:r>
        <w:t>Both big and small voting rights bill are impossible to get 10 GOP votes, and Manchin won’t eliminate the filibuster</w:t>
      </w:r>
    </w:p>
    <w:p w14:paraId="4A74CF48" w14:textId="77777777" w:rsidR="00E94E13" w:rsidRPr="00216361" w:rsidRDefault="00E94E13" w:rsidP="00E94E13">
      <w:r w:rsidRPr="00216361">
        <w:t xml:space="preserve">Juana </w:t>
      </w:r>
      <w:r w:rsidRPr="00216361">
        <w:rPr>
          <w:rStyle w:val="Style13ptBold"/>
        </w:rPr>
        <w:t xml:space="preserve">Summers and </w:t>
      </w:r>
      <w:r w:rsidRPr="00216361">
        <w:t xml:space="preserve">Barbara </w:t>
      </w:r>
      <w:r w:rsidRPr="00216361">
        <w:rPr>
          <w:rStyle w:val="Style13ptBold"/>
        </w:rPr>
        <w:t>Sprunt 06/08</w:t>
      </w:r>
      <w:r w:rsidRPr="00216361">
        <w:t>/21, political reporter for NPR, producer on NPR's Washington desk, 06/08/21, Manchin Is Unmoved On The Voting Rights Bill After He Met With Civil Rights Groups</w:t>
      </w:r>
      <w:r>
        <w:t xml:space="preserve">, </w:t>
      </w:r>
      <w:r w:rsidRPr="00216361">
        <w:t>https://www.npr.org/2021/06/08/1004341661/despite-constructive-meeting-manchins-mind-is-made-up-on-voting-rights-bill</w:t>
      </w:r>
    </w:p>
    <w:p w14:paraId="7E40DDA9" w14:textId="77777777" w:rsidR="00E94E13" w:rsidRPr="008B6EC4" w:rsidRDefault="00E94E13" w:rsidP="00E94E13">
      <w:pPr>
        <w:rPr>
          <w:rStyle w:val="StyleUnderline"/>
        </w:rPr>
      </w:pPr>
      <w:r w:rsidRPr="008061F0">
        <w:rPr>
          <w:sz w:val="16"/>
        </w:rPr>
        <w:t xml:space="preserve">Sen. Joe </w:t>
      </w:r>
      <w:r w:rsidRPr="008061F0">
        <w:rPr>
          <w:rStyle w:val="StyleUnderline"/>
          <w:highlight w:val="yellow"/>
        </w:rPr>
        <w:t>Manchin</w:t>
      </w:r>
      <w:r w:rsidRPr="008061F0">
        <w:rPr>
          <w:sz w:val="16"/>
        </w:rPr>
        <w:t xml:space="preserve"> praised a Tuesday morning meeting with civil rights leaders, calling it "constructive" and "informative," but </w:t>
      </w:r>
      <w:r w:rsidRPr="008061F0">
        <w:rPr>
          <w:rStyle w:val="Emphasis"/>
          <w:highlight w:val="yellow"/>
        </w:rPr>
        <w:t>maintained his opposition to</w:t>
      </w:r>
      <w:r w:rsidRPr="008061F0">
        <w:rPr>
          <w:sz w:val="16"/>
        </w:rPr>
        <w:t xml:space="preserve"> a </w:t>
      </w:r>
      <w:r w:rsidRPr="008061F0">
        <w:rPr>
          <w:rStyle w:val="Emphasis"/>
          <w:highlight w:val="yellow"/>
        </w:rPr>
        <w:t>sweeping</w:t>
      </w:r>
      <w:r w:rsidRPr="008061F0">
        <w:rPr>
          <w:sz w:val="16"/>
        </w:rPr>
        <w:t xml:space="preserve"> set of </w:t>
      </w:r>
      <w:r w:rsidRPr="008061F0">
        <w:rPr>
          <w:rStyle w:val="Emphasis"/>
          <w:highlight w:val="yellow"/>
        </w:rPr>
        <w:t>election overhaul</w:t>
      </w:r>
      <w:r w:rsidRPr="008061F0">
        <w:rPr>
          <w:sz w:val="16"/>
        </w:rPr>
        <w:t xml:space="preserve"> </w:t>
      </w:r>
      <w:r w:rsidRPr="008061F0">
        <w:rPr>
          <w:rStyle w:val="StyleUnderline"/>
          <w:highlight w:val="yellow"/>
        </w:rPr>
        <w:t>measures</w:t>
      </w:r>
      <w:r w:rsidRPr="008B6EC4">
        <w:rPr>
          <w:rStyle w:val="StyleUnderline"/>
        </w:rPr>
        <w:t xml:space="preserve"> known as the For the People Act.</w:t>
      </w:r>
    </w:p>
    <w:p w14:paraId="19849ACD" w14:textId="77777777" w:rsidR="00E94E13" w:rsidRPr="008061F0" w:rsidRDefault="00E94E13" w:rsidP="00E94E13">
      <w:pPr>
        <w:rPr>
          <w:sz w:val="16"/>
        </w:rPr>
      </w:pPr>
      <w:r w:rsidRPr="008061F0">
        <w:rPr>
          <w:sz w:val="16"/>
        </w:rPr>
        <w:t>"</w:t>
      </w:r>
      <w:r w:rsidRPr="008B6EC4">
        <w:rPr>
          <w:rStyle w:val="StyleUnderline"/>
        </w:rPr>
        <w:t>I don't think anybody changed positions on that.</w:t>
      </w:r>
      <w:r w:rsidRPr="008061F0">
        <w:rPr>
          <w:sz w:val="16"/>
        </w:rPr>
        <w:t xml:space="preserve"> We're just learning where everybody's coming from," the West Virginia Democrat told Capitol Hill reporters after the meeting, which included the heads of the National Urban League, the NAACP, the National Coalition on Black Civic Participation and others.</w:t>
      </w:r>
    </w:p>
    <w:p w14:paraId="0F336E70" w14:textId="77777777" w:rsidR="00E94E13" w:rsidRPr="008061F0" w:rsidRDefault="00E94E13" w:rsidP="00E94E13">
      <w:pPr>
        <w:rPr>
          <w:sz w:val="16"/>
        </w:rPr>
      </w:pPr>
      <w:r w:rsidRPr="008061F0">
        <w:rPr>
          <w:sz w:val="16"/>
        </w:rPr>
        <w:t>The meeting came two days after Manchin announced in an op-ed for the Charleston Gazette-Mail that he wouldn't support the elections reform and voting rights bill, citing a lack of bipartisanship.</w:t>
      </w:r>
    </w:p>
    <w:p w14:paraId="4320687F" w14:textId="77777777" w:rsidR="00E94E13" w:rsidRPr="008B6EC4" w:rsidRDefault="00E94E13" w:rsidP="00E94E13">
      <w:pPr>
        <w:rPr>
          <w:rStyle w:val="StyleUnderline"/>
        </w:rPr>
      </w:pPr>
      <w:r w:rsidRPr="008061F0">
        <w:rPr>
          <w:sz w:val="16"/>
        </w:rPr>
        <w:t>"</w:t>
      </w:r>
      <w:r w:rsidRPr="002A7AA8">
        <w:rPr>
          <w:rStyle w:val="StyleUnderline"/>
        </w:rPr>
        <w:t xml:space="preserve">Congressional </w:t>
      </w:r>
      <w:r w:rsidRPr="008061F0">
        <w:rPr>
          <w:rStyle w:val="StyleUnderline"/>
          <w:highlight w:val="yellow"/>
        </w:rPr>
        <w:t xml:space="preserve">action on </w:t>
      </w:r>
      <w:r w:rsidRPr="002A7AA8">
        <w:rPr>
          <w:rStyle w:val="StyleUnderline"/>
        </w:rPr>
        <w:t xml:space="preserve">federal </w:t>
      </w:r>
      <w:r w:rsidRPr="008061F0">
        <w:rPr>
          <w:rStyle w:val="StyleUnderline"/>
          <w:highlight w:val="yellow"/>
        </w:rPr>
        <w:t>voting rights</w:t>
      </w:r>
      <w:r w:rsidRPr="008061F0">
        <w:rPr>
          <w:sz w:val="16"/>
        </w:rPr>
        <w:t xml:space="preserve"> legislation </w:t>
      </w:r>
      <w:r w:rsidRPr="008061F0">
        <w:rPr>
          <w:rStyle w:val="StyleUnderline"/>
          <w:highlight w:val="yellow"/>
        </w:rPr>
        <w:t>must be the result of both Democrats and Republicans coming together</w:t>
      </w:r>
      <w:r w:rsidRPr="008061F0">
        <w:rPr>
          <w:sz w:val="16"/>
        </w:rPr>
        <w:t xml:space="preserve"> to find a pathway forward or we risk further dividing and destroying the republic we swore to protect and defend as elected officials," </w:t>
      </w:r>
      <w:r w:rsidRPr="008B6EC4">
        <w:rPr>
          <w:rStyle w:val="StyleUnderline"/>
        </w:rPr>
        <w:t>he wrote.</w:t>
      </w:r>
    </w:p>
    <w:p w14:paraId="4D55B79D" w14:textId="77777777" w:rsidR="00E94E13" w:rsidRPr="008061F0" w:rsidRDefault="00E94E13" w:rsidP="00E94E13">
      <w:pPr>
        <w:rPr>
          <w:sz w:val="16"/>
        </w:rPr>
      </w:pPr>
      <w:r w:rsidRPr="008061F0">
        <w:rPr>
          <w:rStyle w:val="Emphasis"/>
          <w:highlight w:val="yellow"/>
        </w:rPr>
        <w:t>Manchin's opposition is seen as a death knell for the legislation</w:t>
      </w:r>
      <w:r w:rsidRPr="008061F0">
        <w:rPr>
          <w:sz w:val="16"/>
        </w:rPr>
        <w:t>, which every other Democratic senator is co-sponsoring and which Democrats argue is the necessary remedy to efforts by Republican-led states to pass restrictive election laws.</w:t>
      </w:r>
    </w:p>
    <w:p w14:paraId="6C71D5F4" w14:textId="77777777" w:rsidR="00E94E13" w:rsidRPr="008061F0" w:rsidRDefault="00E94E13" w:rsidP="00E94E13">
      <w:pPr>
        <w:rPr>
          <w:sz w:val="16"/>
        </w:rPr>
      </w:pPr>
      <w:r w:rsidRPr="008061F0">
        <w:rPr>
          <w:sz w:val="16"/>
        </w:rPr>
        <w:t>Manchin was in "listening mode"</w:t>
      </w:r>
    </w:p>
    <w:p w14:paraId="6629DC43" w14:textId="77777777" w:rsidR="00E94E13" w:rsidRPr="008061F0" w:rsidRDefault="00E94E13" w:rsidP="00E94E13">
      <w:pPr>
        <w:rPr>
          <w:sz w:val="16"/>
        </w:rPr>
      </w:pPr>
      <w:r w:rsidRPr="008061F0">
        <w:rPr>
          <w:sz w:val="16"/>
        </w:rPr>
        <w:t>Despite Manchin's steadfast stance on the legislation, NAACP President Derrick Johnson called the meeting "productive" and said he believes Manchin is someone "committed to making democracy work."</w:t>
      </w:r>
    </w:p>
    <w:p w14:paraId="6EF3E275" w14:textId="77777777" w:rsidR="00E94E13" w:rsidRPr="008061F0" w:rsidRDefault="00E94E13" w:rsidP="00E94E13">
      <w:pPr>
        <w:rPr>
          <w:sz w:val="16"/>
        </w:rPr>
      </w:pPr>
      <w:r w:rsidRPr="008061F0">
        <w:rPr>
          <w:sz w:val="16"/>
        </w:rPr>
        <w:t>"Our goal was to establish and build the relationship [with Manchin], and we accomplished that," he told NPR. "Now the real work starts, because the commitment from the senator and from us is that we would maintain the dialogue and work as hard as possible to come up with a solution that can actually become policy."</w:t>
      </w:r>
    </w:p>
    <w:p w14:paraId="1D43A6D4" w14:textId="77777777" w:rsidR="00E94E13" w:rsidRPr="008061F0" w:rsidRDefault="00E94E13" w:rsidP="00E94E13">
      <w:pPr>
        <w:rPr>
          <w:sz w:val="16"/>
        </w:rPr>
      </w:pPr>
      <w:r w:rsidRPr="008061F0">
        <w:rPr>
          <w:sz w:val="16"/>
        </w:rPr>
        <w:t>He added: "The work of the NAACP in this moment is around the outcome to protect the rights of voters, and one meeting won't solve that."</w:t>
      </w:r>
    </w:p>
    <w:p w14:paraId="4763E476" w14:textId="77777777" w:rsidR="00E94E13" w:rsidRPr="008061F0" w:rsidRDefault="00E94E13" w:rsidP="00E94E13">
      <w:pPr>
        <w:rPr>
          <w:sz w:val="16"/>
        </w:rPr>
      </w:pPr>
      <w:r w:rsidRPr="008061F0">
        <w:rPr>
          <w:sz w:val="16"/>
        </w:rPr>
        <w:t>Melanie Campbell, president and CEO of the National Coalition on Black Civic Participation, also said it was a good first meeting.</w:t>
      </w:r>
    </w:p>
    <w:p w14:paraId="5E406DB7" w14:textId="77777777" w:rsidR="00E94E13" w:rsidRPr="008061F0" w:rsidRDefault="00E94E13" w:rsidP="00E94E13">
      <w:pPr>
        <w:rPr>
          <w:sz w:val="16"/>
        </w:rPr>
      </w:pPr>
      <w:r w:rsidRPr="008061F0">
        <w:rPr>
          <w:sz w:val="16"/>
        </w:rPr>
        <w:t>"[Manchin] was very much in a listening mode. He shared his viewpoints," she told NPR. "He seemed to really have a deep concern that our democracy is really at a crossroads."</w:t>
      </w:r>
    </w:p>
    <w:p w14:paraId="68BDE011" w14:textId="77777777" w:rsidR="00E94E13" w:rsidRPr="008061F0" w:rsidRDefault="00E94E13" w:rsidP="00E94E13">
      <w:pPr>
        <w:rPr>
          <w:sz w:val="16"/>
        </w:rPr>
      </w:pPr>
      <w:r w:rsidRPr="008061F0">
        <w:rPr>
          <w:sz w:val="16"/>
        </w:rPr>
        <w:t>Counting votes in the Senate</w:t>
      </w:r>
    </w:p>
    <w:p w14:paraId="5749DD2B" w14:textId="77777777" w:rsidR="00E94E13" w:rsidRPr="008061F0" w:rsidRDefault="00E94E13" w:rsidP="00E94E13">
      <w:pPr>
        <w:rPr>
          <w:sz w:val="16"/>
        </w:rPr>
      </w:pPr>
      <w:r w:rsidRPr="008061F0">
        <w:rPr>
          <w:sz w:val="16"/>
        </w:rPr>
        <w:t xml:space="preserve">Campbell said she discussed in the meeting how </w:t>
      </w:r>
      <w:r w:rsidRPr="008B6EC4">
        <w:rPr>
          <w:rStyle w:val="StyleUnderline"/>
        </w:rPr>
        <w:t>the filibuster has historically been used to block civil rights legislation.</w:t>
      </w:r>
    </w:p>
    <w:p w14:paraId="47B6912A" w14:textId="77777777" w:rsidR="00E94E13" w:rsidRPr="008061F0" w:rsidRDefault="00E94E13" w:rsidP="00E94E13">
      <w:pPr>
        <w:rPr>
          <w:sz w:val="16"/>
        </w:rPr>
      </w:pPr>
      <w:r w:rsidRPr="008061F0">
        <w:rPr>
          <w:sz w:val="16"/>
        </w:rPr>
        <w:t>"And here we are in 2021 with a Senate ... that could actually stop the ability to make voting rights reform when we are having an all-out assault on voting rights all over this country."</w:t>
      </w:r>
    </w:p>
    <w:p w14:paraId="41EBCA3B" w14:textId="77777777" w:rsidR="00E94E13" w:rsidRPr="008061F0" w:rsidRDefault="00E94E13" w:rsidP="00E94E13">
      <w:pPr>
        <w:rPr>
          <w:sz w:val="16"/>
        </w:rPr>
      </w:pPr>
      <w:r w:rsidRPr="008B6EC4">
        <w:rPr>
          <w:rStyle w:val="StyleUnderline"/>
        </w:rPr>
        <w:t>Since Democrats hold the thinnest of majorities in the Senate</w:t>
      </w:r>
      <w:r w:rsidRPr="008061F0">
        <w:rPr>
          <w:sz w:val="16"/>
        </w:rPr>
        <w:t xml:space="preserve">, </w:t>
      </w:r>
      <w:r w:rsidRPr="008B6EC4">
        <w:rPr>
          <w:rStyle w:val="StyleUnderline"/>
        </w:rPr>
        <w:t xml:space="preserve">either </w:t>
      </w:r>
      <w:r w:rsidRPr="002A7AA8">
        <w:rPr>
          <w:rStyle w:val="StyleUnderline"/>
          <w:highlight w:val="yellow"/>
        </w:rPr>
        <w:t>they need 10 Republicans</w:t>
      </w:r>
      <w:r w:rsidRPr="008B6EC4">
        <w:rPr>
          <w:rStyle w:val="StyleUnderline"/>
        </w:rPr>
        <w:t xml:space="preserve"> to join them in supporting the legislation</w:t>
      </w:r>
      <w:r w:rsidRPr="008061F0">
        <w:rPr>
          <w:sz w:val="16"/>
        </w:rPr>
        <w:t xml:space="preserve">, </w:t>
      </w:r>
      <w:r w:rsidRPr="002A7AA8">
        <w:rPr>
          <w:rStyle w:val="Emphasis"/>
          <w:highlight w:val="yellow"/>
        </w:rPr>
        <w:t>which is extremely unlikely</w:t>
      </w:r>
      <w:r w:rsidRPr="002A7AA8">
        <w:rPr>
          <w:sz w:val="16"/>
          <w:highlight w:val="yellow"/>
        </w:rPr>
        <w:t xml:space="preserve">, </w:t>
      </w:r>
      <w:r w:rsidRPr="002A7AA8">
        <w:rPr>
          <w:rStyle w:val="StyleUnderline"/>
          <w:highlight w:val="yellow"/>
        </w:rPr>
        <w:t>or they need to eliminate the filibuster</w:t>
      </w:r>
      <w:r w:rsidRPr="008061F0">
        <w:rPr>
          <w:sz w:val="16"/>
        </w:rPr>
        <w:t xml:space="preserve"> and allow the bill to advance with a simple majority, </w:t>
      </w:r>
      <w:r w:rsidRPr="002A7AA8">
        <w:rPr>
          <w:rStyle w:val="Emphasis"/>
          <w:highlight w:val="yellow"/>
        </w:rPr>
        <w:t>something Manchin has repeatedly said he opposes</w:t>
      </w:r>
      <w:r w:rsidRPr="002A7AA8">
        <w:rPr>
          <w:sz w:val="16"/>
          <w:highlight w:val="yellow"/>
        </w:rPr>
        <w:t>.</w:t>
      </w:r>
    </w:p>
    <w:p w14:paraId="0DBA0856" w14:textId="77777777" w:rsidR="00E94E13" w:rsidRPr="008061F0" w:rsidRDefault="00E94E13" w:rsidP="00E94E13">
      <w:pPr>
        <w:rPr>
          <w:sz w:val="16"/>
        </w:rPr>
      </w:pPr>
      <w:r w:rsidRPr="008061F0">
        <w:rPr>
          <w:sz w:val="16"/>
        </w:rPr>
        <w:t>Speaking with CBS' Face the Nation on Sunday, Manchin said he wants to work to get Republicans on board with passing a voting rights bill.</w:t>
      </w:r>
    </w:p>
    <w:p w14:paraId="34DE88FC" w14:textId="77777777" w:rsidR="00E94E13" w:rsidRPr="008061F0" w:rsidRDefault="00E94E13" w:rsidP="00E94E13">
      <w:pPr>
        <w:rPr>
          <w:sz w:val="16"/>
        </w:rPr>
      </w:pPr>
      <w:r w:rsidRPr="008061F0">
        <w:rPr>
          <w:sz w:val="16"/>
        </w:rPr>
        <w:t>"I'm going to fight for this, and I think the Republicans will fight for this and understand we must come together on a voting rights bill in a bipartisan way," he said.</w:t>
      </w:r>
    </w:p>
    <w:p w14:paraId="5839F8CC" w14:textId="77777777" w:rsidR="00E94E13" w:rsidRPr="008061F0" w:rsidRDefault="00E94E13" w:rsidP="00E94E13">
      <w:pPr>
        <w:rPr>
          <w:sz w:val="16"/>
        </w:rPr>
      </w:pPr>
      <w:r w:rsidRPr="008061F0">
        <w:rPr>
          <w:sz w:val="16"/>
        </w:rPr>
        <w:t>Manchin's counterproposal gets pushback</w:t>
      </w:r>
    </w:p>
    <w:p w14:paraId="430A8E5D" w14:textId="77777777" w:rsidR="00E94E13" w:rsidRPr="008061F0" w:rsidRDefault="00E94E13" w:rsidP="00E94E13">
      <w:pPr>
        <w:rPr>
          <w:sz w:val="16"/>
        </w:rPr>
      </w:pPr>
      <w:r w:rsidRPr="00F661F1">
        <w:rPr>
          <w:rStyle w:val="StyleUnderline"/>
        </w:rPr>
        <w:t>Manchin supports</w:t>
      </w:r>
      <w:r w:rsidRPr="008061F0">
        <w:rPr>
          <w:sz w:val="16"/>
        </w:rPr>
        <w:t xml:space="preserve"> HR 4, also known as </w:t>
      </w:r>
      <w:r w:rsidRPr="002A7AA8">
        <w:rPr>
          <w:rStyle w:val="StyleUnderline"/>
          <w:highlight w:val="yellow"/>
        </w:rPr>
        <w:t>the John Lewis Voting Rights Advancement Act</w:t>
      </w:r>
      <w:r w:rsidRPr="00F661F1">
        <w:rPr>
          <w:rStyle w:val="StyleUnderline"/>
        </w:rPr>
        <w:t>,</w:t>
      </w:r>
      <w:r w:rsidRPr="008061F0">
        <w:rPr>
          <w:sz w:val="16"/>
        </w:rPr>
        <w:t xml:space="preserve"> which would restore provisions of the 1965 Voting Rights Act struck down by the Supreme Court in 2013.</w:t>
      </w:r>
    </w:p>
    <w:p w14:paraId="070460FA" w14:textId="77777777" w:rsidR="00E94E13" w:rsidRPr="00F661F1" w:rsidRDefault="00E94E13" w:rsidP="00E94E13">
      <w:pPr>
        <w:rPr>
          <w:rStyle w:val="StyleUnderline"/>
        </w:rPr>
      </w:pPr>
      <w:r w:rsidRPr="008061F0">
        <w:rPr>
          <w:sz w:val="16"/>
        </w:rPr>
        <w:t xml:space="preserve">But </w:t>
      </w:r>
      <w:r w:rsidRPr="00F661F1">
        <w:rPr>
          <w:rStyle w:val="StyleUnderline"/>
        </w:rPr>
        <w:t xml:space="preserve">that measure </w:t>
      </w:r>
      <w:r w:rsidRPr="002A7AA8">
        <w:rPr>
          <w:rStyle w:val="StyleUnderline"/>
          <w:highlight w:val="yellow"/>
        </w:rPr>
        <w:t>is also unlikely to get support from</w:t>
      </w:r>
      <w:r w:rsidRPr="00F661F1">
        <w:rPr>
          <w:rStyle w:val="StyleUnderline"/>
        </w:rPr>
        <w:t xml:space="preserve"> 10 </w:t>
      </w:r>
      <w:r w:rsidRPr="002A7AA8">
        <w:rPr>
          <w:rStyle w:val="StyleUnderline"/>
          <w:highlight w:val="yellow"/>
        </w:rPr>
        <w:t>Republican senators</w:t>
      </w:r>
      <w:r w:rsidRPr="00F661F1">
        <w:rPr>
          <w:rStyle w:val="StyleUnderline"/>
        </w:rPr>
        <w:t>.</w:t>
      </w:r>
    </w:p>
    <w:p w14:paraId="4E090C78" w14:textId="77777777" w:rsidR="00E94E13" w:rsidRPr="008061F0" w:rsidRDefault="00E94E13" w:rsidP="00E94E13">
      <w:pPr>
        <w:rPr>
          <w:sz w:val="16"/>
        </w:rPr>
      </w:pPr>
      <w:r w:rsidRPr="008061F0">
        <w:rPr>
          <w:sz w:val="16"/>
        </w:rPr>
        <w:t xml:space="preserve">Senate Minority Leader Mitch </w:t>
      </w:r>
      <w:r w:rsidRPr="00F661F1">
        <w:rPr>
          <w:rStyle w:val="StyleUnderline"/>
        </w:rPr>
        <w:t>McConnell said</w:t>
      </w:r>
      <w:r w:rsidRPr="008061F0">
        <w:rPr>
          <w:sz w:val="16"/>
        </w:rPr>
        <w:t xml:space="preserve"> Tuesday that the </w:t>
      </w:r>
      <w:r w:rsidRPr="00F661F1">
        <w:rPr>
          <w:rStyle w:val="StyleUnderline"/>
        </w:rPr>
        <w:t>voting rights legislation is intact</w:t>
      </w:r>
      <w:r w:rsidRPr="008061F0">
        <w:rPr>
          <w:sz w:val="16"/>
        </w:rPr>
        <w:t xml:space="preserve"> and that the Supreme Court struck down only a piece on pre-clearance because it decided conditions had changed since the law was passed.</w:t>
      </w:r>
    </w:p>
    <w:p w14:paraId="4C303388" w14:textId="77777777" w:rsidR="00E94E13" w:rsidRPr="008061F0" w:rsidRDefault="00E94E13" w:rsidP="00E94E13">
      <w:pPr>
        <w:rPr>
          <w:sz w:val="16"/>
        </w:rPr>
      </w:pPr>
    </w:p>
    <w:p w14:paraId="7035BD5F" w14:textId="77777777" w:rsidR="00E94E13" w:rsidRDefault="00E94E13" w:rsidP="00E94E13"/>
    <w:p w14:paraId="58AEE4F7" w14:textId="77777777" w:rsidR="00E94E13" w:rsidRDefault="00E94E13" w:rsidP="00E94E13">
      <w:pPr>
        <w:pStyle w:val="Heading4"/>
      </w:pPr>
      <w:r>
        <w:t>Voting rights will never pass</w:t>
      </w:r>
    </w:p>
    <w:p w14:paraId="4892B085" w14:textId="77777777" w:rsidR="00E94E13" w:rsidRPr="00AA7BD8" w:rsidRDefault="00E94E13" w:rsidP="00E94E13">
      <w:r w:rsidRPr="00AA7BD8">
        <w:t xml:space="preserve">DOYLE </w:t>
      </w:r>
      <w:r w:rsidRPr="00AA7BD8">
        <w:rPr>
          <w:rStyle w:val="Style13ptBold"/>
        </w:rPr>
        <w:t>MCMANUS 06/13</w:t>
      </w:r>
      <w:r w:rsidRPr="00AA7BD8">
        <w:t>/21, WASHINGTON COLUMNIST,</w:t>
      </w:r>
      <w:r>
        <w:t xml:space="preserve"> </w:t>
      </w:r>
      <w:r w:rsidRPr="00AA7BD8">
        <w:t>06/13/21, Column: Why the Democrats’ voting rights bill will fail and what they can do about it, https://www.latimes.com/politics/story/2021-06-13/why-democrats-voting-rights-bill-will-fail-and-what-they-can-do</w:t>
      </w:r>
    </w:p>
    <w:p w14:paraId="3E8AC186" w14:textId="77777777" w:rsidR="00E94E13" w:rsidRPr="000C1A70" w:rsidRDefault="00E94E13" w:rsidP="00E94E13">
      <w:pPr>
        <w:rPr>
          <w:rStyle w:val="Emphasis"/>
        </w:rPr>
      </w:pPr>
      <w:r w:rsidRPr="000C1A70">
        <w:rPr>
          <w:rStyle w:val="Emphasis"/>
          <w:highlight w:val="yellow"/>
        </w:rPr>
        <w:t>The</w:t>
      </w:r>
      <w:r w:rsidRPr="000C1A70">
        <w:rPr>
          <w:sz w:val="16"/>
        </w:rPr>
        <w:t xml:space="preserve"> Democrats’ sprawling </w:t>
      </w:r>
      <w:r w:rsidRPr="000C1A70">
        <w:rPr>
          <w:rStyle w:val="Emphasis"/>
          <w:highlight w:val="yellow"/>
        </w:rPr>
        <w:t>voting rights bill</w:t>
      </w:r>
      <w:r w:rsidRPr="000C1A70">
        <w:rPr>
          <w:rStyle w:val="Emphasis"/>
        </w:rPr>
        <w:t>,</w:t>
      </w:r>
      <w:r w:rsidRPr="000C1A70">
        <w:rPr>
          <w:sz w:val="16"/>
        </w:rPr>
        <w:t xml:space="preserve"> known on Capitol Hill as HR 1</w:t>
      </w:r>
      <w:r w:rsidRPr="000C1A70">
        <w:rPr>
          <w:sz w:val="16"/>
          <w:highlight w:val="yellow"/>
        </w:rPr>
        <w:t xml:space="preserve">, </w:t>
      </w:r>
      <w:r w:rsidRPr="000C1A70">
        <w:rPr>
          <w:rStyle w:val="Emphasis"/>
          <w:highlight w:val="yellow"/>
        </w:rPr>
        <w:t>is dead.</w:t>
      </w:r>
    </w:p>
    <w:p w14:paraId="6C2EF809" w14:textId="77777777" w:rsidR="00E94E13" w:rsidRPr="000C1A70" w:rsidRDefault="00E94E13" w:rsidP="00E94E13">
      <w:pPr>
        <w:rPr>
          <w:sz w:val="16"/>
        </w:rPr>
      </w:pPr>
      <w:r w:rsidRPr="000C1A70">
        <w:rPr>
          <w:sz w:val="16"/>
        </w:rPr>
        <w:t xml:space="preserve">Officially, the bill is still clinging to life. But Sen. Joe </w:t>
      </w:r>
      <w:r w:rsidRPr="000C1A70">
        <w:rPr>
          <w:rStyle w:val="Emphasis"/>
          <w:highlight w:val="yellow"/>
        </w:rPr>
        <w:t>Manchin</w:t>
      </w:r>
      <w:r w:rsidRPr="000C1A70">
        <w:rPr>
          <w:sz w:val="16"/>
        </w:rPr>
        <w:t xml:space="preserve"> III of West Virginia, the majority party’s stubbornly maverick 50th vote, </w:t>
      </w:r>
      <w:r w:rsidRPr="000C1A70">
        <w:rPr>
          <w:rStyle w:val="Emphasis"/>
          <w:highlight w:val="yellow"/>
        </w:rPr>
        <w:t>signed its writ of execution</w:t>
      </w:r>
      <w:r w:rsidRPr="000C1A70">
        <w:rPr>
          <w:rStyle w:val="Emphasis"/>
        </w:rPr>
        <w:t xml:space="preserve"> </w:t>
      </w:r>
      <w:r w:rsidRPr="000C1A70">
        <w:rPr>
          <w:sz w:val="16"/>
        </w:rPr>
        <w:t xml:space="preserve">last week, </w:t>
      </w:r>
      <w:r w:rsidRPr="000C1A70">
        <w:rPr>
          <w:rStyle w:val="StyleUnderline"/>
          <w:highlight w:val="yellow"/>
        </w:rPr>
        <w:t>complaining that the bill looked too “partisan</w:t>
      </w:r>
      <w:r w:rsidRPr="000C1A70">
        <w:rPr>
          <w:rStyle w:val="StyleUnderline"/>
        </w:rPr>
        <w:t>” to him</w:t>
      </w:r>
      <w:r w:rsidRPr="000C1A70">
        <w:rPr>
          <w:sz w:val="16"/>
        </w:rPr>
        <w:t xml:space="preserve">. </w:t>
      </w:r>
      <w:r w:rsidRPr="000C1A70">
        <w:rPr>
          <w:rStyle w:val="StyleUnderline"/>
        </w:rPr>
        <w:t>That made HR 1’s demise inevitable</w:t>
      </w:r>
      <w:r w:rsidRPr="000C1A70">
        <w:rPr>
          <w:sz w:val="16"/>
        </w:rPr>
        <w:t xml:space="preserve">; </w:t>
      </w:r>
      <w:r w:rsidRPr="000C1A70">
        <w:rPr>
          <w:rStyle w:val="StyleUnderline"/>
          <w:highlight w:val="yellow"/>
        </w:rPr>
        <w:t>even</w:t>
      </w:r>
      <w:r w:rsidRPr="000C1A70">
        <w:rPr>
          <w:rStyle w:val="StyleUnderline"/>
        </w:rPr>
        <w:t xml:space="preserve"> its </w:t>
      </w:r>
      <w:r w:rsidRPr="000C1A70">
        <w:rPr>
          <w:rStyle w:val="StyleUnderline"/>
          <w:highlight w:val="yellow"/>
        </w:rPr>
        <w:t>advocates knew it was unlikely to get 50 votes</w:t>
      </w:r>
      <w:r w:rsidRPr="000C1A70">
        <w:rPr>
          <w:rStyle w:val="StyleUnderline"/>
        </w:rPr>
        <w:t xml:space="preserve"> in its current form</w:t>
      </w:r>
      <w:r w:rsidRPr="000C1A70">
        <w:rPr>
          <w:sz w:val="16"/>
        </w:rPr>
        <w:t xml:space="preserve"> </w:t>
      </w:r>
      <w:r w:rsidRPr="000C1A70">
        <w:rPr>
          <w:sz w:val="16"/>
          <w:highlight w:val="yellow"/>
        </w:rPr>
        <w:t xml:space="preserve">— </w:t>
      </w:r>
      <w:r w:rsidRPr="000C1A70">
        <w:rPr>
          <w:rStyle w:val="StyleUnderline"/>
          <w:highlight w:val="yellow"/>
        </w:rPr>
        <w:t>let alone survive a filibuster</w:t>
      </w:r>
      <w:r w:rsidRPr="000C1A70">
        <w:rPr>
          <w:sz w:val="16"/>
        </w:rPr>
        <w:t xml:space="preserve">, </w:t>
      </w:r>
      <w:r w:rsidRPr="000C1A70">
        <w:rPr>
          <w:rStyle w:val="StyleUnderline"/>
        </w:rPr>
        <w:t>which requires 60 votes</w:t>
      </w:r>
      <w:r w:rsidRPr="000C1A70">
        <w:rPr>
          <w:sz w:val="16"/>
        </w:rPr>
        <w:t xml:space="preserve"> to overcome.</w:t>
      </w:r>
    </w:p>
    <w:p w14:paraId="60EE609C" w14:textId="77777777" w:rsidR="00E94E13" w:rsidRPr="000C1A70" w:rsidRDefault="00E94E13" w:rsidP="00E94E13">
      <w:pPr>
        <w:rPr>
          <w:rStyle w:val="StyleUnderline"/>
        </w:rPr>
      </w:pPr>
      <w:r w:rsidRPr="000C1A70">
        <w:rPr>
          <w:sz w:val="16"/>
        </w:rPr>
        <w:t>The problem with HR 1 is that, unpalatable as it may be for other Democrats to admit, Manchin is right. As election law expert and reform advocate Richard L. Hasen of UC Irvine noted, </w:t>
      </w:r>
      <w:r w:rsidRPr="000C1A70">
        <w:rPr>
          <w:rStyle w:val="StyleUnderline"/>
          <w:highlight w:val="yellow"/>
        </w:rPr>
        <w:t>the bill is “a wish list of progressive proposals.”</w:t>
      </w:r>
    </w:p>
    <w:p w14:paraId="33FD3DE1" w14:textId="77777777" w:rsidR="00E94E13" w:rsidRPr="000C1A70" w:rsidRDefault="00E94E13" w:rsidP="00E94E13">
      <w:pPr>
        <w:rPr>
          <w:sz w:val="16"/>
        </w:rPr>
      </w:pPr>
      <w:r w:rsidRPr="000C1A70">
        <w:rPr>
          <w:sz w:val="16"/>
        </w:rPr>
        <w:t>It includes federally mandated automatic voter registration and minimum standards for absentee voting, good things that most Republicans oppose — ostensibly because they would be federal incursions into an area normally left to the states, but also because they might make it easier for Democrats to win elections.</w:t>
      </w:r>
    </w:p>
    <w:p w14:paraId="153BA839" w14:textId="77777777" w:rsidR="00E94E13" w:rsidRPr="000C1A70" w:rsidRDefault="00E94E13" w:rsidP="00E94E13">
      <w:pPr>
        <w:rPr>
          <w:sz w:val="16"/>
        </w:rPr>
      </w:pPr>
      <w:r w:rsidRPr="000C1A70">
        <w:rPr>
          <w:sz w:val="16"/>
        </w:rPr>
        <w:t xml:space="preserve">And the bill doesn’t stop there. </w:t>
      </w:r>
      <w:r w:rsidRPr="000C1A70">
        <w:rPr>
          <w:rStyle w:val="StyleUnderline"/>
        </w:rPr>
        <w:t>It also includes</w:t>
      </w:r>
      <w:r w:rsidRPr="000C1A70">
        <w:rPr>
          <w:sz w:val="16"/>
        </w:rPr>
        <w:t xml:space="preserve"> more </w:t>
      </w:r>
      <w:r w:rsidRPr="000C1A70">
        <w:rPr>
          <w:rStyle w:val="StyleUnderline"/>
        </w:rPr>
        <w:t>exotic measures like a public financing system for congressional elections, new ethics rules for the Supreme Court, and campaign finance reforms</w:t>
      </w:r>
      <w:r w:rsidRPr="000C1A70">
        <w:rPr>
          <w:sz w:val="16"/>
        </w:rPr>
        <w:t xml:space="preserve"> that Democrats have sought for more than a decade.</w:t>
      </w:r>
    </w:p>
    <w:p w14:paraId="2CB15120" w14:textId="77777777" w:rsidR="00E94E13" w:rsidRPr="00216361" w:rsidRDefault="00E94E13" w:rsidP="00E94E13"/>
    <w:p w14:paraId="2981F7DE" w14:textId="77777777" w:rsidR="00E94E13" w:rsidRPr="00813E54" w:rsidRDefault="00E94E13" w:rsidP="00E94E13">
      <w:pPr>
        <w:pStyle w:val="Heading3"/>
      </w:pPr>
      <w:r w:rsidRPr="00813E54">
        <w:t>UQ---AT: GOP Won’t Compromise</w:t>
      </w:r>
    </w:p>
    <w:p w14:paraId="7A0EBECF" w14:textId="77777777" w:rsidR="00E94E13" w:rsidRPr="00813E54" w:rsidRDefault="00E94E13" w:rsidP="00E94E13">
      <w:pPr>
        <w:pStyle w:val="Heading4"/>
      </w:pPr>
      <w:r w:rsidRPr="00813E54">
        <w:t>They want a win for the midterms.</w:t>
      </w:r>
    </w:p>
    <w:p w14:paraId="22BB1020" w14:textId="77777777" w:rsidR="00E94E13" w:rsidRPr="00813E54" w:rsidRDefault="00E94E13" w:rsidP="00E94E13">
      <w:r w:rsidRPr="00813E54">
        <w:t>Mike</w:t>
      </w:r>
      <w:r w:rsidRPr="00813E54">
        <w:rPr>
          <w:rStyle w:val="Style13ptBold"/>
        </w:rPr>
        <w:t xml:space="preserve"> Dorning and </w:t>
      </w:r>
      <w:r w:rsidRPr="00813E54">
        <w:t>Steven T.</w:t>
      </w:r>
      <w:r w:rsidRPr="00813E54">
        <w:rPr>
          <w:rStyle w:val="Style13ptBold"/>
        </w:rPr>
        <w:t xml:space="preserve"> Dennis </w:t>
      </w:r>
      <w:r w:rsidRPr="00187CC7">
        <w:t>1/20/</w:t>
      </w:r>
      <w:r w:rsidRPr="00187CC7">
        <w:rPr>
          <w:rStyle w:val="Style13ptBold"/>
        </w:rPr>
        <w:t>21</w:t>
      </w:r>
      <w:r w:rsidRPr="00813E54">
        <w:t>, Mike Dorning is Deputy Editor for Bloomberg, Steven T. Dennis is a Congressional Reporter, “Biden, McConnell Join in Prayer But Face Tests of Fraught Ties,” Bloomberg, https://www.bloomberg.com/news/articles/2021-01-20/biden-mcconnell-join-in-prayer-but-face-tests-of-fraught-ties</w:t>
      </w:r>
    </w:p>
    <w:p w14:paraId="7D665817" w14:textId="77777777" w:rsidR="00E94E13" w:rsidRPr="00813E54" w:rsidRDefault="00E94E13" w:rsidP="00E94E13">
      <w:pPr>
        <w:rPr>
          <w:sz w:val="16"/>
        </w:rPr>
      </w:pPr>
      <w:r w:rsidRPr="00813E54">
        <w:rPr>
          <w:sz w:val="16"/>
        </w:rPr>
        <w:t xml:space="preserve">The </w:t>
      </w:r>
      <w:r w:rsidRPr="00813E54">
        <w:rPr>
          <w:rStyle w:val="StyleUnderline"/>
          <w:highlight w:val="yellow"/>
        </w:rPr>
        <w:t>Republican leader</w:t>
      </w:r>
      <w:r w:rsidRPr="00813E54">
        <w:rPr>
          <w:rStyle w:val="StyleUnderline"/>
        </w:rPr>
        <w:t xml:space="preserve"> has suggested he </w:t>
      </w:r>
      <w:r w:rsidRPr="00813E54">
        <w:rPr>
          <w:rStyle w:val="StyleUnderline"/>
          <w:highlight w:val="yellow"/>
        </w:rPr>
        <w:t>intends to put</w:t>
      </w:r>
      <w:r w:rsidRPr="00813E54">
        <w:rPr>
          <w:rStyle w:val="StyleUnderline"/>
        </w:rPr>
        <w:t xml:space="preserve"> some </w:t>
      </w:r>
      <w:r w:rsidRPr="00813E54">
        <w:rPr>
          <w:rStyle w:val="StyleUnderline"/>
          <w:highlight w:val="yellow"/>
        </w:rPr>
        <w:t>distance between his party and</w:t>
      </w:r>
      <w:r w:rsidRPr="00813E54">
        <w:rPr>
          <w:sz w:val="16"/>
        </w:rPr>
        <w:t xml:space="preserve"> former President Donald </w:t>
      </w:r>
      <w:r w:rsidRPr="00813E54">
        <w:rPr>
          <w:rStyle w:val="StyleUnderline"/>
          <w:highlight w:val="yellow"/>
        </w:rPr>
        <w:t>Trump</w:t>
      </w:r>
      <w:r w:rsidRPr="00813E54">
        <w:rPr>
          <w:rStyle w:val="StyleUnderline"/>
        </w:rPr>
        <w:t>,</w:t>
      </w:r>
      <w:r w:rsidRPr="00813E54">
        <w:rPr>
          <w:sz w:val="16"/>
        </w:rPr>
        <w:t xml:space="preserve"> telling the Senate on Tuesday that the mob that attacked the Capitol on Jan. 6 was “fed lies” and “provoked by the president.” </w:t>
      </w:r>
      <w:r w:rsidRPr="00813E54">
        <w:rPr>
          <w:rStyle w:val="StyleUnderline"/>
        </w:rPr>
        <w:t xml:space="preserve">That could underpin a </w:t>
      </w:r>
      <w:r w:rsidRPr="00813E54">
        <w:rPr>
          <w:rStyle w:val="Emphasis"/>
        </w:rPr>
        <w:t>strategy</w:t>
      </w:r>
      <w:r w:rsidRPr="00813E54">
        <w:rPr>
          <w:rStyle w:val="StyleUnderline"/>
        </w:rPr>
        <w:t xml:space="preserve"> </w:t>
      </w:r>
      <w:r w:rsidRPr="00813E54">
        <w:rPr>
          <w:rStyle w:val="StyleUnderline"/>
          <w:highlight w:val="yellow"/>
        </w:rPr>
        <w:t>to go into</w:t>
      </w:r>
      <w:r w:rsidRPr="00813E54">
        <w:rPr>
          <w:rStyle w:val="StyleUnderline"/>
        </w:rPr>
        <w:t xml:space="preserve"> the </w:t>
      </w:r>
      <w:r w:rsidRPr="00813E54">
        <w:rPr>
          <w:rStyle w:val="Emphasis"/>
        </w:rPr>
        <w:t xml:space="preserve">2022 </w:t>
      </w:r>
      <w:r w:rsidRPr="00813E54">
        <w:rPr>
          <w:rStyle w:val="Emphasis"/>
          <w:highlight w:val="yellow"/>
        </w:rPr>
        <w:t>midterm election</w:t>
      </w:r>
      <w:r w:rsidRPr="00813E54">
        <w:rPr>
          <w:rStyle w:val="StyleUnderline"/>
          <w:highlight w:val="yellow"/>
        </w:rPr>
        <w:t xml:space="preserve"> with</w:t>
      </w:r>
      <w:r w:rsidRPr="00813E54">
        <w:rPr>
          <w:rStyle w:val="StyleUnderline"/>
        </w:rPr>
        <w:t xml:space="preserve"> some</w:t>
      </w:r>
      <w:r w:rsidRPr="00813E54">
        <w:rPr>
          <w:sz w:val="16"/>
        </w:rPr>
        <w:t xml:space="preserve"> tangible </w:t>
      </w:r>
      <w:r w:rsidRPr="00813E54">
        <w:rPr>
          <w:rStyle w:val="Emphasis"/>
          <w:highlight w:val="yellow"/>
        </w:rPr>
        <w:t>legislative achievements</w:t>
      </w:r>
      <w:r w:rsidRPr="00813E54">
        <w:rPr>
          <w:rStyle w:val="StyleUnderline"/>
        </w:rPr>
        <w:t xml:space="preserve"> and a record more </w:t>
      </w:r>
      <w:r w:rsidRPr="00813E54">
        <w:rPr>
          <w:rStyle w:val="Emphasis"/>
        </w:rPr>
        <w:t>appealing</w:t>
      </w:r>
      <w:r w:rsidRPr="00813E54">
        <w:rPr>
          <w:rStyle w:val="StyleUnderline"/>
        </w:rPr>
        <w:t xml:space="preserve"> to </w:t>
      </w:r>
      <w:r w:rsidRPr="00813E54">
        <w:rPr>
          <w:rStyle w:val="Emphasis"/>
        </w:rPr>
        <w:t>centrist suburban voters</w:t>
      </w:r>
      <w:r w:rsidRPr="00813E54">
        <w:rPr>
          <w:sz w:val="16"/>
        </w:rPr>
        <w:t xml:space="preserve">. </w:t>
      </w:r>
      <w:r w:rsidRPr="00813E54">
        <w:rPr>
          <w:rStyle w:val="StyleUnderline"/>
          <w:highlight w:val="yellow"/>
        </w:rPr>
        <w:t>Biden’s hopes will be tested</w:t>
      </w:r>
      <w:r w:rsidRPr="00813E54">
        <w:rPr>
          <w:rStyle w:val="StyleUnderline"/>
        </w:rPr>
        <w:t xml:space="preserve"> early with his administration’s drive for quick passage of a</w:t>
      </w:r>
      <w:r w:rsidRPr="00813E54">
        <w:rPr>
          <w:sz w:val="16"/>
        </w:rPr>
        <w:t xml:space="preserve"> $1.9 trillion </w:t>
      </w:r>
      <w:r w:rsidRPr="00813E54">
        <w:rPr>
          <w:rStyle w:val="StyleUnderline"/>
        </w:rPr>
        <w:t>Covid-19 relief package</w:t>
      </w:r>
      <w:r w:rsidRPr="00813E54">
        <w:rPr>
          <w:sz w:val="16"/>
        </w:rPr>
        <w:t xml:space="preserve"> as the economy teeters and Americans die by the thousands each day in the pandemic. The Biden team is also impatient for the quick confirmation of key cabinet members traditionally afforded incoming presidents, while the Senate faces a potentially contentious impeachment trial of Trump. Plenty of Democrats are skeptical of the prospects for cooperation. “</w:t>
      </w:r>
      <w:r w:rsidRPr="00813E54">
        <w:rPr>
          <w:rStyle w:val="StyleUnderline"/>
        </w:rPr>
        <w:t xml:space="preserve">I think </w:t>
      </w:r>
      <w:r w:rsidRPr="00813E54">
        <w:rPr>
          <w:rStyle w:val="StyleUnderline"/>
          <w:highlight w:val="yellow"/>
        </w:rPr>
        <w:t xml:space="preserve">they’ll </w:t>
      </w:r>
      <w:r w:rsidRPr="00813E54">
        <w:rPr>
          <w:rStyle w:val="Emphasis"/>
          <w:highlight w:val="yellow"/>
        </w:rPr>
        <w:t>work together initially</w:t>
      </w:r>
      <w:r w:rsidRPr="00813E54">
        <w:rPr>
          <w:sz w:val="16"/>
        </w:rPr>
        <w:t xml:space="preserve">,” </w:t>
      </w:r>
      <w:r w:rsidRPr="00813E54">
        <w:rPr>
          <w:rStyle w:val="Emphasis"/>
          <w:highlight w:val="yellow"/>
        </w:rPr>
        <w:t>former Senate Dem</w:t>
      </w:r>
      <w:r w:rsidRPr="00813E54">
        <w:rPr>
          <w:rStyle w:val="StyleUnderline"/>
        </w:rPr>
        <w:t xml:space="preserve">ocratic </w:t>
      </w:r>
      <w:r w:rsidRPr="00813E54">
        <w:rPr>
          <w:rStyle w:val="Emphasis"/>
          <w:highlight w:val="yellow"/>
        </w:rPr>
        <w:t>leader</w:t>
      </w:r>
      <w:r w:rsidRPr="00813E54">
        <w:rPr>
          <w:sz w:val="16"/>
        </w:rPr>
        <w:t xml:space="preserve"> Harry </w:t>
      </w:r>
      <w:r w:rsidRPr="00813E54">
        <w:rPr>
          <w:rStyle w:val="StyleUnderline"/>
        </w:rPr>
        <w:t xml:space="preserve">Reid </w:t>
      </w:r>
      <w:r w:rsidRPr="00813E54">
        <w:rPr>
          <w:rStyle w:val="StyleUnderline"/>
          <w:highlight w:val="yellow"/>
        </w:rPr>
        <w:t>said in an interview, identifying</w:t>
      </w:r>
      <w:r w:rsidRPr="00813E54">
        <w:rPr>
          <w:rStyle w:val="StyleUnderline"/>
        </w:rPr>
        <w:t xml:space="preserve"> </w:t>
      </w:r>
      <w:r w:rsidRPr="00813E54">
        <w:rPr>
          <w:rStyle w:val="Emphasis"/>
        </w:rPr>
        <w:t>pandemic relief</w:t>
      </w:r>
      <w:r w:rsidRPr="00813E54">
        <w:rPr>
          <w:rStyle w:val="StyleUnderline"/>
        </w:rPr>
        <w:t xml:space="preserve"> and </w:t>
      </w:r>
      <w:r w:rsidRPr="00813E54">
        <w:rPr>
          <w:rStyle w:val="Emphasis"/>
          <w:highlight w:val="yellow"/>
        </w:rPr>
        <w:t>infrastructure investment</w:t>
      </w:r>
      <w:r w:rsidRPr="00813E54">
        <w:rPr>
          <w:rStyle w:val="StyleUnderline"/>
          <w:highlight w:val="yellow"/>
        </w:rPr>
        <w:t xml:space="preserve"> as potential </w:t>
      </w:r>
      <w:r w:rsidRPr="00813E54">
        <w:rPr>
          <w:rStyle w:val="Emphasis"/>
          <w:highlight w:val="yellow"/>
        </w:rPr>
        <w:t>areas for compromise</w:t>
      </w:r>
      <w:r w:rsidRPr="00813E54">
        <w:rPr>
          <w:sz w:val="16"/>
        </w:rPr>
        <w:t>. “I’m hopeful that it will go on the entire Congress, but I have my doubts.”</w:t>
      </w:r>
    </w:p>
    <w:p w14:paraId="5A4E5A99" w14:textId="77777777" w:rsidR="00E94E13" w:rsidRDefault="00E94E13" w:rsidP="00E94E13"/>
    <w:p w14:paraId="0AF67D52" w14:textId="77777777" w:rsidR="00E94E13" w:rsidRPr="00813E54" w:rsidRDefault="00E94E13" w:rsidP="00E94E13">
      <w:pPr>
        <w:pStyle w:val="Heading3"/>
      </w:pPr>
      <w:r w:rsidRPr="00813E54">
        <w:t>UQ---AT: GOP Won’t Tax Hike</w:t>
      </w:r>
    </w:p>
    <w:p w14:paraId="2D326F2F" w14:textId="77777777" w:rsidR="00E94E13" w:rsidRPr="00813E54" w:rsidRDefault="00E94E13" w:rsidP="00E94E13">
      <w:pPr>
        <w:pStyle w:val="Heading4"/>
      </w:pPr>
      <w:r w:rsidRPr="00813E54">
        <w:t>Then they’ll deficit spend.</w:t>
      </w:r>
    </w:p>
    <w:p w14:paraId="02E020FD" w14:textId="77777777" w:rsidR="00E94E13" w:rsidRPr="00813E54" w:rsidRDefault="00E94E13" w:rsidP="00E94E13">
      <w:r w:rsidRPr="00813E54">
        <w:t xml:space="preserve">Sam </w:t>
      </w:r>
      <w:r w:rsidRPr="00813E54">
        <w:rPr>
          <w:rStyle w:val="Style13ptBold"/>
        </w:rPr>
        <w:t>Mitz and</w:t>
      </w:r>
      <w:r w:rsidRPr="00813E54">
        <w:t xml:space="preserve"> Stephanie </w:t>
      </w:r>
      <w:r w:rsidRPr="00813E54">
        <w:rPr>
          <w:rStyle w:val="Style13ptBold"/>
        </w:rPr>
        <w:t xml:space="preserve">Beasley </w:t>
      </w:r>
      <w:r w:rsidRPr="00187CC7">
        <w:t>2/22/</w:t>
      </w:r>
      <w:r w:rsidRPr="00187CC7">
        <w:rPr>
          <w:rStyle w:val="Style13ptBold"/>
        </w:rPr>
        <w:t>21</w:t>
      </w:r>
      <w:r w:rsidRPr="00187CC7">
        <w:t>, Sam</w:t>
      </w:r>
      <w:r w:rsidRPr="00813E54">
        <w:t xml:space="preserve"> is a Transportation reporter for POLITICO Pro and the author of Morning Transportation, Stephanie Beasley is a transportation security reporter for POLITICO Pro, “What’s the tea on infrastructure funding?,” https://www.politico.com/newsletters/weekly-transportation/2021/02/22/whats-the-tea-on-infrastructure-funding-793493</w:t>
      </w:r>
    </w:p>
    <w:p w14:paraId="6B5E4540" w14:textId="77777777" w:rsidR="00E94E13" w:rsidRPr="00813E54" w:rsidRDefault="00E94E13" w:rsidP="00E94E13">
      <w:r w:rsidRPr="00813E54">
        <w:t xml:space="preserve">Infrastructure watchers think </w:t>
      </w:r>
      <w:r w:rsidRPr="00813E54">
        <w:rPr>
          <w:rStyle w:val="StyleUnderline"/>
          <w:highlight w:val="yellow"/>
        </w:rPr>
        <w:t>there are two</w:t>
      </w:r>
      <w:r w:rsidRPr="00813E54">
        <w:rPr>
          <w:rStyle w:val="StyleUnderline"/>
        </w:rPr>
        <w:t xml:space="preserve"> possible </w:t>
      </w:r>
      <w:r w:rsidRPr="00813E54">
        <w:rPr>
          <w:rStyle w:val="StyleUnderline"/>
          <w:highlight w:val="yellow"/>
        </w:rPr>
        <w:t>paths</w:t>
      </w:r>
      <w:r w:rsidRPr="00813E54">
        <w:t xml:space="preserve"> in play. Here’s what those look like:</w:t>
      </w:r>
    </w:p>
    <w:p w14:paraId="1A93A310" w14:textId="77777777" w:rsidR="00E94E13" w:rsidRPr="00813E54" w:rsidRDefault="00E94E13" w:rsidP="00E94E13">
      <w:r w:rsidRPr="00813E54">
        <w:rPr>
          <w:rStyle w:val="Emphasis"/>
          <w:highlight w:val="yellow"/>
        </w:rPr>
        <w:t>Bipartisan, and debt-financed</w:t>
      </w:r>
      <w:r w:rsidRPr="00813E54">
        <w:rPr>
          <w:rStyle w:val="StyleUnderline"/>
          <w:highlight w:val="yellow"/>
        </w:rPr>
        <w:t>: This is what the Biden</w:t>
      </w:r>
      <w:r w:rsidRPr="00813E54">
        <w:rPr>
          <w:rStyle w:val="StyleUnderline"/>
        </w:rPr>
        <w:t xml:space="preserve"> administration </w:t>
      </w:r>
      <w:r w:rsidRPr="00813E54">
        <w:rPr>
          <w:rStyle w:val="StyleUnderline"/>
          <w:highlight w:val="yellow"/>
        </w:rPr>
        <w:t xml:space="preserve">is likely to try </w:t>
      </w:r>
      <w:r w:rsidRPr="00813E54">
        <w:rPr>
          <w:rStyle w:val="Emphasis"/>
          <w:highlight w:val="yellow"/>
        </w:rPr>
        <w:t>first</w:t>
      </w:r>
      <w:r w:rsidRPr="00813E54">
        <w:t xml:space="preserve">. President Joe </w:t>
      </w:r>
      <w:r w:rsidRPr="00813E54">
        <w:rPr>
          <w:rStyle w:val="StyleUnderline"/>
        </w:rPr>
        <w:t>Biden</w:t>
      </w:r>
      <w:r w:rsidRPr="00813E54">
        <w:t xml:space="preserve">, Transportation Secretary Pete </w:t>
      </w:r>
      <w:r w:rsidRPr="00813E54">
        <w:rPr>
          <w:rStyle w:val="StyleUnderline"/>
        </w:rPr>
        <w:t>Buttigieg and others want a bipartisan bill, and pulled Republicans into the first Oval Office meeting on the issue.</w:t>
      </w:r>
      <w:r w:rsidRPr="00813E54">
        <w:t xml:space="preserve"> And </w:t>
      </w:r>
      <w:r w:rsidRPr="00813E54">
        <w:rPr>
          <w:rStyle w:val="StyleUnderline"/>
          <w:highlight w:val="yellow"/>
        </w:rPr>
        <w:t>unlike</w:t>
      </w:r>
      <w:r w:rsidRPr="00813E54">
        <w:t xml:space="preserve"> on the </w:t>
      </w:r>
      <w:r w:rsidRPr="00813E54">
        <w:rPr>
          <w:rStyle w:val="StyleUnderline"/>
          <w:highlight w:val="yellow"/>
        </w:rPr>
        <w:t>Covid</w:t>
      </w:r>
      <w:r w:rsidRPr="00813E54">
        <w:t xml:space="preserve"> bill, where efforts at including Republicans in the process amounted to little more than a gesture, </w:t>
      </w:r>
      <w:r w:rsidRPr="00813E54">
        <w:rPr>
          <w:rStyle w:val="Emphasis"/>
          <w:highlight w:val="yellow"/>
        </w:rPr>
        <w:t>bipartisanship on infrastructure could be for real</w:t>
      </w:r>
      <w:r w:rsidRPr="00813E54">
        <w:t>. “</w:t>
      </w:r>
      <w:r w:rsidRPr="00813E54">
        <w:rPr>
          <w:rStyle w:val="StyleUnderline"/>
        </w:rPr>
        <w:t>The Covid thing was for sh</w:t>
      </w:r>
      <w:r w:rsidRPr="00813E54">
        <w:t xml:space="preserve">ow. They did one meeting,” an infrastructure lobbyist told POLITICO. “They were so far apart that they were never going to be able to get to a compromise there.” </w:t>
      </w:r>
      <w:r w:rsidRPr="00813E54">
        <w:rPr>
          <w:rStyle w:val="StyleUnderline"/>
        </w:rPr>
        <w:t>On infrastructure? “</w:t>
      </w:r>
      <w:r w:rsidRPr="00813E54">
        <w:rPr>
          <w:rStyle w:val="Emphasis"/>
        </w:rPr>
        <w:t>I think that’s a different story</w:t>
      </w:r>
      <w:r w:rsidRPr="00813E54">
        <w:t xml:space="preserve">. I think </w:t>
      </w:r>
      <w:r w:rsidRPr="00813E54">
        <w:rPr>
          <w:rStyle w:val="StyleUnderline"/>
        </w:rPr>
        <w:t xml:space="preserve">they are going to try to do it.” </w:t>
      </w:r>
      <w:r w:rsidRPr="00813E54">
        <w:rPr>
          <w:rStyle w:val="StyleUnderline"/>
          <w:highlight w:val="yellow"/>
        </w:rPr>
        <w:t>It would</w:t>
      </w:r>
      <w:r w:rsidRPr="00813E54">
        <w:rPr>
          <w:rStyle w:val="StyleUnderline"/>
        </w:rPr>
        <w:t xml:space="preserve"> almost inherently </w:t>
      </w:r>
      <w:r w:rsidRPr="00813E54">
        <w:rPr>
          <w:rStyle w:val="StyleUnderline"/>
          <w:highlight w:val="yellow"/>
        </w:rPr>
        <w:t>have to be paid for with deficit</w:t>
      </w:r>
      <w:r w:rsidRPr="00813E54">
        <w:rPr>
          <w:rStyle w:val="StyleUnderline"/>
        </w:rPr>
        <w:t xml:space="preserve"> </w:t>
      </w:r>
      <w:r w:rsidRPr="00813E54">
        <w:rPr>
          <w:rStyle w:val="StyleUnderline"/>
          <w:highlight w:val="yellow"/>
        </w:rPr>
        <w:t>spending</w:t>
      </w:r>
      <w:r w:rsidRPr="00813E54">
        <w:rPr>
          <w:rStyle w:val="StyleUnderline"/>
        </w:rPr>
        <w:t xml:space="preserve">, since </w:t>
      </w:r>
      <w:r w:rsidRPr="00813E54">
        <w:rPr>
          <w:rStyle w:val="StyleUnderline"/>
          <w:highlight w:val="yellow"/>
        </w:rPr>
        <w:t>otherwise they’d need</w:t>
      </w:r>
      <w:r w:rsidRPr="00813E54">
        <w:rPr>
          <w:rStyle w:val="StyleUnderline"/>
        </w:rPr>
        <w:t xml:space="preserve"> 10 </w:t>
      </w:r>
      <w:r w:rsidRPr="00813E54">
        <w:rPr>
          <w:rStyle w:val="StyleUnderline"/>
          <w:highlight w:val="yellow"/>
        </w:rPr>
        <w:t>Republicans to go for big tax increases</w:t>
      </w:r>
      <w:r w:rsidRPr="00813E54">
        <w:rPr>
          <w:rStyle w:val="StyleUnderline"/>
        </w:rPr>
        <w:t xml:space="preserve"> or a user-fee hike,</w:t>
      </w:r>
      <w:r w:rsidRPr="00813E54">
        <w:t xml:space="preserve"> </w:t>
      </w:r>
      <w:r w:rsidRPr="00813E54">
        <w:rPr>
          <w:rStyle w:val="StyleUnderline"/>
        </w:rPr>
        <w:t xml:space="preserve">both of </w:t>
      </w:r>
      <w:r w:rsidRPr="00813E54">
        <w:rPr>
          <w:rStyle w:val="StyleUnderline"/>
          <w:highlight w:val="yellow"/>
        </w:rPr>
        <w:t xml:space="preserve">which are politically </w:t>
      </w:r>
      <w:r w:rsidRPr="00813E54">
        <w:rPr>
          <w:rStyle w:val="StyleUnderline"/>
        </w:rPr>
        <w:t xml:space="preserve">highly </w:t>
      </w:r>
      <w:r w:rsidRPr="00813E54">
        <w:rPr>
          <w:rStyle w:val="StyleUnderline"/>
          <w:highlight w:val="yellow"/>
        </w:rPr>
        <w:t>unlikely.</w:t>
      </w:r>
    </w:p>
    <w:p w14:paraId="2CE35C21" w14:textId="77777777" w:rsidR="00E94E13" w:rsidRPr="00813E54" w:rsidRDefault="00E94E13" w:rsidP="00E94E13"/>
    <w:p w14:paraId="2952241F" w14:textId="77777777" w:rsidR="00E94E13" w:rsidRPr="00813E54" w:rsidRDefault="00E94E13" w:rsidP="00E94E13">
      <w:pPr>
        <w:pStyle w:val="Heading3"/>
      </w:pPr>
      <w:r w:rsidRPr="00813E54">
        <w:t>UQ---AT: Climate Fights</w:t>
      </w:r>
    </w:p>
    <w:p w14:paraId="4F4093B3" w14:textId="77777777" w:rsidR="00E94E13" w:rsidRPr="00813E54" w:rsidRDefault="00E94E13" w:rsidP="00E94E13">
      <w:pPr>
        <w:pStyle w:val="Heading4"/>
      </w:pPr>
      <w:r w:rsidRPr="00813E54">
        <w:t>GOP is flexible on climate, as long as Biden listens.</w:t>
      </w:r>
    </w:p>
    <w:p w14:paraId="7B6F1D14" w14:textId="77777777" w:rsidR="00E94E13" w:rsidRPr="00813E54" w:rsidRDefault="00E94E13" w:rsidP="00E94E13">
      <w:r w:rsidRPr="00813E54">
        <w:t xml:space="preserve">Morgan </w:t>
      </w:r>
      <w:r w:rsidRPr="00813E54">
        <w:rPr>
          <w:rStyle w:val="Style13ptBold"/>
        </w:rPr>
        <w:t>Chalfant and</w:t>
      </w:r>
      <w:r w:rsidRPr="00813E54">
        <w:t xml:space="preserve"> Alex </w:t>
      </w:r>
      <w:r w:rsidRPr="00813E54">
        <w:rPr>
          <w:rStyle w:val="Style13ptBold"/>
        </w:rPr>
        <w:t xml:space="preserve">Gagitano </w:t>
      </w:r>
      <w:r w:rsidRPr="00187CC7">
        <w:t>3/5/</w:t>
      </w:r>
      <w:r w:rsidRPr="00187CC7">
        <w:rPr>
          <w:rStyle w:val="Style13ptBold"/>
        </w:rPr>
        <w:t>21</w:t>
      </w:r>
      <w:r w:rsidRPr="00187CC7">
        <w:t>,</w:t>
      </w:r>
      <w:r w:rsidRPr="00813E54">
        <w:t xml:space="preserve"> reporters at the Hill, “Biden turns focus to next priority with infrastructure talks,” https://thehill.com/homenews/administration/541736-biden-turns-focus-to-next-priority-with-infrastructure-talks</w:t>
      </w:r>
    </w:p>
    <w:p w14:paraId="70BB8D69" w14:textId="77777777" w:rsidR="00E94E13" w:rsidRPr="00813E54" w:rsidRDefault="00E94E13" w:rsidP="00E94E13">
      <w:pPr>
        <w:rPr>
          <w:rStyle w:val="StyleUnderline"/>
        </w:rPr>
      </w:pPr>
      <w:r w:rsidRPr="00813E54">
        <w:t xml:space="preserve">Ranking member Sam </w:t>
      </w:r>
      <w:r w:rsidRPr="00813E54">
        <w:rPr>
          <w:rStyle w:val="StyleUnderline"/>
          <w:highlight w:val="yellow"/>
        </w:rPr>
        <w:t>Graves</w:t>
      </w:r>
      <w:r w:rsidRPr="00813E54">
        <w:rPr>
          <w:rStyle w:val="StyleUnderline"/>
        </w:rPr>
        <w:t xml:space="preserve"> (R-Mo.) </w:t>
      </w:r>
      <w:r w:rsidRPr="00813E54">
        <w:rPr>
          <w:rStyle w:val="StyleUnderline"/>
          <w:highlight w:val="yellow"/>
        </w:rPr>
        <w:t>described the meeting as an “</w:t>
      </w:r>
      <w:r w:rsidRPr="00813E54">
        <w:rPr>
          <w:rStyle w:val="Emphasis"/>
          <w:highlight w:val="yellow"/>
        </w:rPr>
        <w:t>icebreaker</w:t>
      </w:r>
      <w:r w:rsidRPr="00813E54">
        <w:t xml:space="preserve">” </w:t>
      </w:r>
      <w:r w:rsidRPr="00813E54">
        <w:rPr>
          <w:rStyle w:val="StyleUnderline"/>
        </w:rPr>
        <w:t xml:space="preserve">and said he expected </w:t>
      </w:r>
      <w:r w:rsidRPr="00813E54">
        <w:rPr>
          <w:rStyle w:val="Emphasis"/>
        </w:rPr>
        <w:t>discussions to continue</w:t>
      </w:r>
      <w:r w:rsidRPr="00813E54">
        <w:t xml:space="preserve">, </w:t>
      </w:r>
      <w:r w:rsidRPr="00813E54">
        <w:rPr>
          <w:rStyle w:val="StyleUnderline"/>
        </w:rPr>
        <w:t xml:space="preserve">though he said no timeline of Biden’s proposal has been discussed. He said </w:t>
      </w:r>
      <w:r w:rsidRPr="00813E54">
        <w:rPr>
          <w:rStyle w:val="StyleUnderline"/>
          <w:highlight w:val="yellow"/>
        </w:rPr>
        <w:t>Biden</w:t>
      </w:r>
      <w:r w:rsidRPr="00813E54">
        <w:rPr>
          <w:rStyle w:val="StyleUnderline"/>
        </w:rPr>
        <w:t xml:space="preserve"> made clear that he </w:t>
      </w:r>
      <w:r w:rsidRPr="00813E54">
        <w:rPr>
          <w:rStyle w:val="StyleUnderline"/>
          <w:highlight w:val="yellow"/>
        </w:rPr>
        <w:t>preferred to negotiate a</w:t>
      </w:r>
      <w:r w:rsidRPr="00813E54">
        <w:rPr>
          <w:highlight w:val="yellow"/>
        </w:rPr>
        <w:t xml:space="preserve"> </w:t>
      </w:r>
      <w:r w:rsidRPr="00813E54">
        <w:rPr>
          <w:rStyle w:val="Emphasis"/>
          <w:highlight w:val="yellow"/>
        </w:rPr>
        <w:t>bipartisan bill</w:t>
      </w:r>
      <w:r w:rsidRPr="00813E54">
        <w:rPr>
          <w:rStyle w:val="Emphasis"/>
        </w:rPr>
        <w:t xml:space="preserve"> </w:t>
      </w:r>
      <w:r w:rsidRPr="00813E54">
        <w:rPr>
          <w:rStyle w:val="StyleUnderline"/>
        </w:rPr>
        <w:t xml:space="preserve">on infrastructure. </w:t>
      </w:r>
    </w:p>
    <w:p w14:paraId="662CECCE" w14:textId="77777777" w:rsidR="00E94E13" w:rsidRPr="00813E54" w:rsidRDefault="00E94E13" w:rsidP="00E94E13">
      <w:r w:rsidRPr="00813E54">
        <w:t xml:space="preserve">“I thought it was good, it seemed to be productive. </w:t>
      </w:r>
      <w:r w:rsidRPr="00813E54">
        <w:rPr>
          <w:rStyle w:val="StyleUnderline"/>
        </w:rPr>
        <w:t>The president was very engaged and very open</w:t>
      </w:r>
      <w:r w:rsidRPr="00813E54">
        <w:t>,” Graves said in a phone interview with The Hill. “</w:t>
      </w:r>
      <w:r w:rsidRPr="00813E54">
        <w:rPr>
          <w:rStyle w:val="StyleUnderline"/>
        </w:rPr>
        <w:t>Nobody got into any fights</w:t>
      </w:r>
      <w:r w:rsidRPr="00813E54">
        <w:t>.”</w:t>
      </w:r>
    </w:p>
    <w:p w14:paraId="648577D2" w14:textId="77777777" w:rsidR="00E94E13" w:rsidRPr="00813E54" w:rsidRDefault="00E94E13" w:rsidP="00E94E13">
      <w:pPr>
        <w:rPr>
          <w:rStyle w:val="StyleUnderline"/>
        </w:rPr>
      </w:pPr>
      <w:r w:rsidRPr="00813E54">
        <w:rPr>
          <w:rStyle w:val="StyleUnderline"/>
        </w:rPr>
        <w:t>The high cost of an infrastructure package,</w:t>
      </w:r>
      <w:r w:rsidRPr="00813E54">
        <w:t xml:space="preserve"> which could increase the corporate tax rate, </w:t>
      </w:r>
      <w:r w:rsidRPr="00813E54">
        <w:rPr>
          <w:rStyle w:val="StyleUnderline"/>
        </w:rPr>
        <w:t xml:space="preserve">and the </w:t>
      </w:r>
      <w:r w:rsidRPr="00813E54">
        <w:rPr>
          <w:rStyle w:val="StyleUnderline"/>
          <w:highlight w:val="yellow"/>
        </w:rPr>
        <w:t>climate change component are</w:t>
      </w:r>
      <w:r w:rsidRPr="00813E54">
        <w:rPr>
          <w:rStyle w:val="StyleUnderline"/>
        </w:rPr>
        <w:t xml:space="preserve"> both </w:t>
      </w:r>
      <w:r w:rsidRPr="00813E54">
        <w:rPr>
          <w:rStyle w:val="StyleUnderline"/>
          <w:highlight w:val="yellow"/>
        </w:rPr>
        <w:t>divisive issues for Republicans.</w:t>
      </w:r>
    </w:p>
    <w:p w14:paraId="6F529D16" w14:textId="77777777" w:rsidR="00E94E13" w:rsidRPr="00813E54" w:rsidRDefault="00E94E13" w:rsidP="00E94E13">
      <w:pPr>
        <w:rPr>
          <w:rStyle w:val="Emphasis"/>
        </w:rPr>
      </w:pPr>
      <w:r w:rsidRPr="00813E54">
        <w:rPr>
          <w:rStyle w:val="StyleUnderline"/>
          <w:highlight w:val="yellow"/>
        </w:rPr>
        <w:t>Graves said</w:t>
      </w:r>
      <w:r w:rsidRPr="00813E54">
        <w:t xml:space="preserve"> Thursday that </w:t>
      </w:r>
      <w:r w:rsidRPr="00813E54">
        <w:rPr>
          <w:rStyle w:val="StyleUnderline"/>
          <w:highlight w:val="yellow"/>
        </w:rPr>
        <w:t>Republicans did not want the bill to be “a climate bill with a few</w:t>
      </w:r>
      <w:r w:rsidRPr="00813E54">
        <w:t xml:space="preserve"> </w:t>
      </w:r>
      <w:r w:rsidRPr="00813E54">
        <w:rPr>
          <w:rStyle w:val="StyleUnderline"/>
          <w:highlight w:val="yellow"/>
        </w:rPr>
        <w:t>transportation projects</w:t>
      </w:r>
      <w:r w:rsidRPr="00813E54">
        <w:rPr>
          <w:rStyle w:val="StyleUnderline"/>
        </w:rPr>
        <w:t xml:space="preserve">.” He said </w:t>
      </w:r>
      <w:r w:rsidRPr="00813E54">
        <w:rPr>
          <w:rStyle w:val="StyleUnderline"/>
          <w:highlight w:val="yellow"/>
        </w:rPr>
        <w:t>Biden</w:t>
      </w:r>
      <w:r w:rsidRPr="00813E54">
        <w:rPr>
          <w:rStyle w:val="StyleUnderline"/>
        </w:rPr>
        <w:t xml:space="preserve"> made clear </w:t>
      </w:r>
      <w:r w:rsidRPr="00813E54">
        <w:rPr>
          <w:rStyle w:val="Emphasis"/>
        </w:rPr>
        <w:t>climate is important to him</w:t>
      </w:r>
      <w:r w:rsidRPr="00813E54">
        <w:t xml:space="preserve"> </w:t>
      </w:r>
      <w:r w:rsidRPr="00813E54">
        <w:rPr>
          <w:rStyle w:val="StyleUnderline"/>
        </w:rPr>
        <w:t xml:space="preserve">but </w:t>
      </w:r>
      <w:r w:rsidRPr="00813E54">
        <w:rPr>
          <w:rStyle w:val="Emphasis"/>
          <w:highlight w:val="yellow"/>
        </w:rPr>
        <w:t>seemed receptive to their concerns.</w:t>
      </w:r>
    </w:p>
    <w:p w14:paraId="4F61411D" w14:textId="77777777" w:rsidR="00E94E13" w:rsidRPr="00813E54" w:rsidRDefault="00E94E13" w:rsidP="00E94E13"/>
    <w:p w14:paraId="610BD392" w14:textId="77777777" w:rsidR="00E94E13" w:rsidRPr="00813E54" w:rsidRDefault="00E94E13" w:rsidP="00E94E13"/>
    <w:p w14:paraId="1DC0604F" w14:textId="77777777" w:rsidR="00E94E13" w:rsidRPr="00813E54" w:rsidRDefault="00E94E13" w:rsidP="00E94E13">
      <w:pPr>
        <w:pStyle w:val="Heading3"/>
      </w:pPr>
      <w:r w:rsidRPr="00813E54">
        <w:t>UQ---</w:t>
      </w:r>
      <w:r>
        <w:t xml:space="preserve">AT: GOP </w:t>
      </w:r>
      <w:r w:rsidRPr="00813E54">
        <w:t>Spending/Funding Fights</w:t>
      </w:r>
    </w:p>
    <w:p w14:paraId="783B691F" w14:textId="77777777" w:rsidR="00E94E13" w:rsidRPr="00813E54" w:rsidRDefault="00E94E13" w:rsidP="00E94E13">
      <w:pPr>
        <w:pStyle w:val="Heading4"/>
      </w:pPr>
      <w:r w:rsidRPr="00813E54">
        <w:t>GOP will support a big package, and can agree on funding.</w:t>
      </w:r>
    </w:p>
    <w:p w14:paraId="1A3CD3D5" w14:textId="77777777" w:rsidR="00E94E13" w:rsidRPr="00813E54" w:rsidRDefault="00E94E13" w:rsidP="00E94E13">
      <w:r w:rsidRPr="00813E54">
        <w:t xml:space="preserve">Annie </w:t>
      </w:r>
      <w:r w:rsidRPr="00813E54">
        <w:rPr>
          <w:rStyle w:val="Style13ptBold"/>
        </w:rPr>
        <w:t>Karni and</w:t>
      </w:r>
      <w:r w:rsidRPr="00813E54">
        <w:t xml:space="preserve"> Jim </w:t>
      </w:r>
      <w:r w:rsidRPr="00813E54">
        <w:rPr>
          <w:rStyle w:val="Style13ptBold"/>
        </w:rPr>
        <w:t xml:space="preserve">Tankersley </w:t>
      </w:r>
      <w:r w:rsidRPr="00187CC7">
        <w:t>3/1/</w:t>
      </w:r>
      <w:r w:rsidRPr="00187CC7">
        <w:rPr>
          <w:rStyle w:val="Style13ptBold"/>
        </w:rPr>
        <w:t>21</w:t>
      </w:r>
      <w:r w:rsidRPr="00187CC7">
        <w:t>,</w:t>
      </w:r>
      <w:r w:rsidRPr="00813E54">
        <w:t xml:space="preserve"> White House correspondents for The New York Times, “After Stimulus, Biden to Tackle Another Politically Tricky Issue: Infrastructure,” https://www.nytimes.com/2021/03/01/business/infrastructure-biden-stimulus.html</w:t>
      </w:r>
    </w:p>
    <w:p w14:paraId="2A9758BD" w14:textId="77777777" w:rsidR="00E94E13" w:rsidRPr="00813E54" w:rsidRDefault="00E94E13" w:rsidP="00E94E13">
      <w:pPr>
        <w:rPr>
          <w:sz w:val="16"/>
        </w:rPr>
      </w:pPr>
      <w:r w:rsidRPr="00813E54">
        <w:rPr>
          <w:rStyle w:val="Emphasis"/>
        </w:rPr>
        <w:t>Lobbyists</w:t>
      </w:r>
      <w:r w:rsidRPr="00813E54">
        <w:rPr>
          <w:sz w:val="16"/>
        </w:rPr>
        <w:t xml:space="preserve"> </w:t>
      </w:r>
      <w:r w:rsidRPr="00813E54">
        <w:rPr>
          <w:rStyle w:val="StyleUnderline"/>
        </w:rPr>
        <w:t xml:space="preserve">say that Mr. Biden starts with a </w:t>
      </w:r>
      <w:r w:rsidRPr="00813E54">
        <w:rPr>
          <w:rStyle w:val="Emphasis"/>
        </w:rPr>
        <w:t xml:space="preserve">better chance of success </w:t>
      </w:r>
      <w:r w:rsidRPr="00813E54">
        <w:rPr>
          <w:rStyle w:val="StyleUnderline"/>
        </w:rPr>
        <w:t xml:space="preserve">than </w:t>
      </w:r>
      <w:r w:rsidRPr="00813E54">
        <w:rPr>
          <w:rStyle w:val="Emphasis"/>
        </w:rPr>
        <w:t>either of his predecessors.</w:t>
      </w:r>
    </w:p>
    <w:p w14:paraId="0B3413A5" w14:textId="77777777" w:rsidR="00E94E13" w:rsidRPr="00813E54" w:rsidRDefault="00E94E13" w:rsidP="00E94E13">
      <w:pPr>
        <w:rPr>
          <w:sz w:val="16"/>
        </w:rPr>
      </w:pPr>
      <w:r w:rsidRPr="00813E54">
        <w:rPr>
          <w:rStyle w:val="StyleUnderline"/>
        </w:rPr>
        <w:t xml:space="preserve">Business groups and many </w:t>
      </w:r>
      <w:r w:rsidRPr="00813E54">
        <w:rPr>
          <w:rStyle w:val="StyleUnderline"/>
          <w:highlight w:val="yellow"/>
        </w:rPr>
        <w:t>Republicans have expressed</w:t>
      </w:r>
      <w:r w:rsidRPr="00813E54">
        <w:rPr>
          <w:rStyle w:val="StyleUnderline"/>
        </w:rPr>
        <w:t xml:space="preserve"> a </w:t>
      </w:r>
      <w:r w:rsidRPr="00813E54">
        <w:rPr>
          <w:rStyle w:val="Emphasis"/>
          <w:highlight w:val="yellow"/>
        </w:rPr>
        <w:t>willingness</w:t>
      </w:r>
      <w:r w:rsidRPr="00813E54">
        <w:rPr>
          <w:sz w:val="16"/>
          <w:highlight w:val="yellow"/>
        </w:rPr>
        <w:t xml:space="preserve"> </w:t>
      </w:r>
      <w:r w:rsidRPr="00813E54">
        <w:rPr>
          <w:rStyle w:val="StyleUnderline"/>
          <w:highlight w:val="yellow"/>
        </w:rPr>
        <w:t>to</w:t>
      </w:r>
      <w:r w:rsidRPr="00813E54">
        <w:rPr>
          <w:rStyle w:val="StyleUnderline"/>
        </w:rPr>
        <w:t xml:space="preserve"> work with the</w:t>
      </w:r>
      <w:r w:rsidRPr="00813E54">
        <w:rPr>
          <w:sz w:val="16"/>
        </w:rPr>
        <w:t xml:space="preserve"> </w:t>
      </w:r>
      <w:r w:rsidRPr="00813E54">
        <w:rPr>
          <w:rStyle w:val="StyleUnderline"/>
        </w:rPr>
        <w:t xml:space="preserve">administration to </w:t>
      </w:r>
      <w:r w:rsidRPr="00813E54">
        <w:rPr>
          <w:rStyle w:val="StyleUnderline"/>
          <w:highlight w:val="yellow"/>
        </w:rPr>
        <w:t>pass</w:t>
      </w:r>
      <w:r w:rsidRPr="00813E54">
        <w:rPr>
          <w:sz w:val="16"/>
          <w:highlight w:val="yellow"/>
        </w:rPr>
        <w:t xml:space="preserve"> </w:t>
      </w:r>
      <w:r w:rsidRPr="00813E54">
        <w:rPr>
          <w:rStyle w:val="Emphasis"/>
          <w:highlight w:val="yellow"/>
        </w:rPr>
        <w:t>$1 trillion or more</w:t>
      </w:r>
      <w:r w:rsidRPr="00813E54">
        <w:rPr>
          <w:sz w:val="16"/>
          <w:highlight w:val="yellow"/>
        </w:rPr>
        <w:t xml:space="preserve"> </w:t>
      </w:r>
      <w:r w:rsidRPr="00813E54">
        <w:rPr>
          <w:rStyle w:val="StyleUnderline"/>
          <w:highlight w:val="yellow"/>
        </w:rPr>
        <w:t>in infrastructure</w:t>
      </w:r>
      <w:r w:rsidRPr="00813E54">
        <w:rPr>
          <w:rStyle w:val="StyleUnderline"/>
        </w:rPr>
        <w:t xml:space="preserve"> spending</w:t>
      </w:r>
      <w:r w:rsidRPr="00813E54">
        <w:rPr>
          <w:sz w:val="16"/>
        </w:rPr>
        <w:t xml:space="preserve">. </w:t>
      </w:r>
      <w:r w:rsidRPr="00813E54">
        <w:rPr>
          <w:rStyle w:val="StyleUnderline"/>
        </w:rPr>
        <w:t>Areas of agreement</w:t>
      </w:r>
      <w:r w:rsidRPr="00813E54">
        <w:rPr>
          <w:sz w:val="16"/>
        </w:rPr>
        <w:t xml:space="preserve"> with progressives </w:t>
      </w:r>
      <w:r w:rsidRPr="00813E54">
        <w:rPr>
          <w:rStyle w:val="StyleUnderline"/>
        </w:rPr>
        <w:t>include</w:t>
      </w:r>
      <w:r w:rsidRPr="00813E54">
        <w:rPr>
          <w:sz w:val="16"/>
        </w:rPr>
        <w:t xml:space="preserve"> spending on </w:t>
      </w:r>
      <w:r w:rsidRPr="00813E54">
        <w:rPr>
          <w:rStyle w:val="Emphasis"/>
        </w:rPr>
        <w:t>highways</w:t>
      </w:r>
      <w:r w:rsidRPr="00813E54">
        <w:rPr>
          <w:sz w:val="16"/>
        </w:rPr>
        <w:t xml:space="preserve">, </w:t>
      </w:r>
      <w:r w:rsidRPr="00813E54">
        <w:rPr>
          <w:rStyle w:val="Emphasis"/>
        </w:rPr>
        <w:t>bridges</w:t>
      </w:r>
      <w:r w:rsidRPr="00813E54">
        <w:rPr>
          <w:sz w:val="16"/>
        </w:rPr>
        <w:t xml:space="preserve">, rural </w:t>
      </w:r>
      <w:r w:rsidRPr="00813E54">
        <w:rPr>
          <w:rStyle w:val="Emphasis"/>
        </w:rPr>
        <w:t>broadband</w:t>
      </w:r>
      <w:r w:rsidRPr="00813E54">
        <w:rPr>
          <w:sz w:val="16"/>
        </w:rPr>
        <w:t xml:space="preserve"> networks, </w:t>
      </w:r>
      <w:r w:rsidRPr="00813E54">
        <w:rPr>
          <w:rStyle w:val="Emphasis"/>
        </w:rPr>
        <w:t>water</w:t>
      </w:r>
      <w:r w:rsidRPr="00813E54">
        <w:rPr>
          <w:sz w:val="16"/>
        </w:rPr>
        <w:t xml:space="preserve"> </w:t>
      </w:r>
      <w:r w:rsidRPr="00813E54">
        <w:rPr>
          <w:rStyle w:val="StyleUnderline"/>
        </w:rPr>
        <w:t xml:space="preserve">and sewer lines and even some cornerstones of fighting </w:t>
      </w:r>
      <w:r w:rsidRPr="00813E54">
        <w:rPr>
          <w:rStyle w:val="Emphasis"/>
        </w:rPr>
        <w:t>climate change,</w:t>
      </w:r>
      <w:r w:rsidRPr="00813E54">
        <w:rPr>
          <w:rStyle w:val="StyleUnderline"/>
        </w:rPr>
        <w:t xml:space="preserve"> like</w:t>
      </w:r>
      <w:r w:rsidRPr="00813E54">
        <w:rPr>
          <w:sz w:val="16"/>
        </w:rPr>
        <w:t xml:space="preserve"> </w:t>
      </w:r>
      <w:r w:rsidRPr="00813E54">
        <w:rPr>
          <w:rStyle w:val="StyleUnderline"/>
        </w:rPr>
        <w:t>electric-car charging stations</w:t>
      </w:r>
      <w:r w:rsidRPr="00813E54">
        <w:rPr>
          <w:sz w:val="16"/>
        </w:rPr>
        <w:t>.</w:t>
      </w:r>
    </w:p>
    <w:p w14:paraId="67E25145" w14:textId="77777777" w:rsidR="00E94E13" w:rsidRPr="00813E54" w:rsidRDefault="00E94E13" w:rsidP="00E94E13">
      <w:pPr>
        <w:rPr>
          <w:sz w:val="16"/>
        </w:rPr>
      </w:pPr>
      <w:r w:rsidRPr="00813E54">
        <w:rPr>
          <w:sz w:val="16"/>
        </w:rPr>
        <w:t>“</w:t>
      </w:r>
      <w:r w:rsidRPr="00813E54">
        <w:rPr>
          <w:rStyle w:val="StyleUnderline"/>
        </w:rPr>
        <w:t xml:space="preserve">A bipartisan package is going to be </w:t>
      </w:r>
      <w:r w:rsidRPr="00813E54">
        <w:rPr>
          <w:rStyle w:val="Emphasis"/>
        </w:rPr>
        <w:t>bigger in scope</w:t>
      </w:r>
      <w:r w:rsidRPr="00813E54">
        <w:rPr>
          <w:rStyle w:val="StyleUnderline"/>
        </w:rPr>
        <w:t xml:space="preserve"> than many on the right would initially prefer. It’s also going to be narrower in scope than many on the left would prefer</w:t>
      </w:r>
      <w:r w:rsidRPr="00813E54">
        <w:rPr>
          <w:sz w:val="16"/>
        </w:rPr>
        <w:t>,” said Neil Bradley, an executive vice president and the chief policy officer at the U.S. Chamber of Commerce, which led 300 groups across the political spectrum in February in calling on Congress to pass an infrastructure bill by the Fourth of July. “</w:t>
      </w:r>
      <w:r w:rsidRPr="00813E54">
        <w:rPr>
          <w:rStyle w:val="StyleUnderline"/>
        </w:rPr>
        <w:t xml:space="preserve">You can really see in that </w:t>
      </w:r>
      <w:r w:rsidRPr="00813E54">
        <w:rPr>
          <w:rStyle w:val="StyleUnderline"/>
          <w:highlight w:val="yellow"/>
        </w:rPr>
        <w:t xml:space="preserve">a </w:t>
      </w:r>
      <w:r w:rsidRPr="00813E54">
        <w:rPr>
          <w:rStyle w:val="Emphasis"/>
          <w:highlight w:val="yellow"/>
        </w:rPr>
        <w:t>core</w:t>
      </w:r>
      <w:r w:rsidRPr="00813E54">
        <w:rPr>
          <w:rStyle w:val="StyleUnderline"/>
        </w:rPr>
        <w:t xml:space="preserve"> that </w:t>
      </w:r>
      <w:r w:rsidRPr="00813E54">
        <w:rPr>
          <w:rStyle w:val="StyleUnderline"/>
          <w:highlight w:val="yellow"/>
        </w:rPr>
        <w:t>would</w:t>
      </w:r>
      <w:r w:rsidRPr="00813E54">
        <w:rPr>
          <w:rStyle w:val="StyleUnderline"/>
        </w:rPr>
        <w:t xml:space="preserve"> </w:t>
      </w:r>
      <w:r w:rsidRPr="00813E54">
        <w:rPr>
          <w:rStyle w:val="Emphasis"/>
          <w:highlight w:val="yellow"/>
        </w:rPr>
        <w:t>attract broad bipartisan support</w:t>
      </w:r>
      <w:r w:rsidRPr="00813E54">
        <w:rPr>
          <w:sz w:val="16"/>
        </w:rPr>
        <w:t>.”</w:t>
      </w:r>
    </w:p>
    <w:p w14:paraId="7054A3F9" w14:textId="77777777" w:rsidR="00E94E13" w:rsidRPr="00813E54" w:rsidRDefault="00E94E13" w:rsidP="00E94E13">
      <w:pPr>
        <w:rPr>
          <w:sz w:val="16"/>
        </w:rPr>
      </w:pPr>
      <w:r w:rsidRPr="00813E54">
        <w:rPr>
          <w:sz w:val="16"/>
        </w:rPr>
        <w:t>But progressives warn that such an approach could yield a bill that does not go far enough in addressing the deep-rooted problems in the economy that have exacerbated inequality, and that Mr. Biden has promised to tackle, by leaving out investments in America’s human infrastructure. Some argue a more effective bill would also fund child care and paid leave to help working parents and make educational investments to help students thrive and gain skills.</w:t>
      </w:r>
    </w:p>
    <w:p w14:paraId="7A237479" w14:textId="77777777" w:rsidR="00E94E13" w:rsidRPr="00813E54" w:rsidRDefault="00E94E13" w:rsidP="00E94E13">
      <w:pPr>
        <w:rPr>
          <w:sz w:val="16"/>
        </w:rPr>
      </w:pPr>
      <w:r w:rsidRPr="00813E54">
        <w:rPr>
          <w:sz w:val="16"/>
        </w:rPr>
        <w:t>“I fear going small,” said William E. Spriggs, the chief economist at the A.F.L.-C.I.O., who has pushed the administration to spend aggressively to promote racial equity across the economy. “If you only do bridges and highways, they don’t generate the same number of residual jobs, and they don’t reach a broader set of workers and address fundamental inequalities.”</w:t>
      </w:r>
    </w:p>
    <w:p w14:paraId="3D385140" w14:textId="77777777" w:rsidR="00E94E13" w:rsidRPr="00813E54" w:rsidRDefault="00E94E13" w:rsidP="00E94E13">
      <w:pPr>
        <w:rPr>
          <w:sz w:val="16"/>
        </w:rPr>
      </w:pPr>
      <w:r w:rsidRPr="00813E54">
        <w:rPr>
          <w:sz w:val="16"/>
        </w:rPr>
        <w:t>Other Democrats said a more cautious approach was right. “People who want infrastructure from the center-left should not sell it as renewables and climate change, even though it is helpful in those matters,” said Henry G. Cisneros, a secretary of housing and urban development under President Bill Clinton. “It’s not an argument that’s going to bring centrist business groups and conservatives on board. The most prominent argument is the economy needs not just a temporary boost. Our long-term economy needs modernization.”</w:t>
      </w:r>
    </w:p>
    <w:p w14:paraId="3491D181" w14:textId="77777777" w:rsidR="00E94E13" w:rsidRPr="00813E54" w:rsidRDefault="00E94E13" w:rsidP="00E94E13">
      <w:pPr>
        <w:rPr>
          <w:sz w:val="16"/>
        </w:rPr>
      </w:pPr>
      <w:r w:rsidRPr="00813E54">
        <w:rPr>
          <w:sz w:val="16"/>
        </w:rPr>
        <w:t xml:space="preserve">Mr. Buttigieg, a former mayor of South Bend, Ind., said </w:t>
      </w:r>
      <w:r w:rsidRPr="00813E54">
        <w:rPr>
          <w:rStyle w:val="StyleUnderline"/>
        </w:rPr>
        <w:t xml:space="preserve">it was </w:t>
      </w:r>
      <w:r w:rsidRPr="00813E54">
        <w:rPr>
          <w:rStyle w:val="StyleUnderline"/>
          <w:highlight w:val="yellow"/>
        </w:rPr>
        <w:t xml:space="preserve">just a matter of </w:t>
      </w:r>
      <w:r w:rsidRPr="00813E54">
        <w:rPr>
          <w:rStyle w:val="Emphasis"/>
          <w:highlight w:val="yellow"/>
        </w:rPr>
        <w:t>selling progressive policies the right</w:t>
      </w:r>
      <w:r w:rsidRPr="00813E54">
        <w:rPr>
          <w:rStyle w:val="Emphasis"/>
        </w:rPr>
        <w:t xml:space="preserve"> </w:t>
      </w:r>
      <w:r w:rsidRPr="00813E54">
        <w:rPr>
          <w:rStyle w:val="Emphasis"/>
          <w:highlight w:val="yellow"/>
        </w:rPr>
        <w:t>way</w:t>
      </w:r>
      <w:r w:rsidRPr="00813E54">
        <w:rPr>
          <w:sz w:val="16"/>
        </w:rPr>
        <w:t>. “I specialize in communicating ideas like this in places like where I grew up and spaces like Fox News,” he said. “</w:t>
      </w:r>
      <w:r w:rsidRPr="00813E54">
        <w:rPr>
          <w:rStyle w:val="StyleUnderline"/>
        </w:rPr>
        <w:t>There’s nothing about climate, rightly understood, that should be off-putting to people in rural or conservative areas</w:t>
      </w:r>
      <w:r w:rsidRPr="00813E54">
        <w:rPr>
          <w:sz w:val="16"/>
        </w:rPr>
        <w:t xml:space="preserve">. </w:t>
      </w:r>
      <w:r w:rsidRPr="00813E54">
        <w:rPr>
          <w:rStyle w:val="StyleUnderline"/>
        </w:rPr>
        <w:t>We just have to talk about it the right way</w:t>
      </w:r>
      <w:r w:rsidRPr="00813E54">
        <w:rPr>
          <w:sz w:val="16"/>
        </w:rPr>
        <w:t>.”</w:t>
      </w:r>
    </w:p>
    <w:p w14:paraId="591EFFC1" w14:textId="77777777" w:rsidR="00E94E13" w:rsidRPr="00813E54" w:rsidRDefault="00E94E13" w:rsidP="00E94E13">
      <w:pPr>
        <w:rPr>
          <w:sz w:val="16"/>
        </w:rPr>
      </w:pPr>
      <w:r w:rsidRPr="00813E54">
        <w:rPr>
          <w:sz w:val="16"/>
        </w:rPr>
        <w:t xml:space="preserve">But </w:t>
      </w:r>
      <w:r w:rsidRPr="00813E54">
        <w:rPr>
          <w:rStyle w:val="StyleUnderline"/>
          <w:highlight w:val="yellow"/>
        </w:rPr>
        <w:t>Republicans</w:t>
      </w:r>
      <w:r w:rsidRPr="00813E54">
        <w:rPr>
          <w:sz w:val="16"/>
        </w:rPr>
        <w:t xml:space="preserve"> and business groups have made clear to the administration that some of Mr. Biden’s preferred policies — taxes, in particular — could scuttle any chance of a consensus deal.</w:t>
      </w:r>
    </w:p>
    <w:p w14:paraId="15466A4E" w14:textId="77777777" w:rsidR="00E94E13" w:rsidRPr="00813E54" w:rsidRDefault="00E94E13" w:rsidP="00E94E13">
      <w:pPr>
        <w:rPr>
          <w:sz w:val="16"/>
        </w:rPr>
      </w:pPr>
      <w:r w:rsidRPr="00813E54">
        <w:rPr>
          <w:sz w:val="16"/>
        </w:rPr>
        <w:t>“I’m optimistic and hopeful that there will be a meaningful bipartisan agreement here because the needs are clear,” said Aric Newhouse, the senior vice president for policy and government relations at the National Association of Manufacturers. If Mr. Biden tries to pay for the plan by raising taxes on corporations and other businesses, Mr. Newhouse said, “that would obviously be a huge problem, and make this, instead of a bipartisan effort, a partisan effort.”</w:t>
      </w:r>
    </w:p>
    <w:p w14:paraId="4968E7FC" w14:textId="77777777" w:rsidR="00E94E13" w:rsidRPr="00813E54" w:rsidRDefault="00E94E13" w:rsidP="00E94E13">
      <w:pPr>
        <w:rPr>
          <w:sz w:val="16"/>
        </w:rPr>
      </w:pPr>
      <w:r w:rsidRPr="00813E54">
        <w:rPr>
          <w:sz w:val="16"/>
        </w:rPr>
        <w:t xml:space="preserve">Mr. Bradley </w:t>
      </w:r>
      <w:r w:rsidRPr="00813E54">
        <w:rPr>
          <w:rStyle w:val="StyleUnderline"/>
          <w:highlight w:val="yellow"/>
        </w:rPr>
        <w:t>suggested a range of</w:t>
      </w:r>
      <w:r w:rsidRPr="00813E54">
        <w:rPr>
          <w:rStyle w:val="StyleUnderline"/>
        </w:rPr>
        <w:t xml:space="preserve"> </w:t>
      </w:r>
      <w:r w:rsidRPr="00813E54">
        <w:rPr>
          <w:rStyle w:val="Emphasis"/>
        </w:rPr>
        <w:t xml:space="preserve">alternate </w:t>
      </w:r>
      <w:r w:rsidRPr="00813E54">
        <w:rPr>
          <w:rStyle w:val="Emphasis"/>
          <w:highlight w:val="yellow"/>
        </w:rPr>
        <w:t>mechanisms</w:t>
      </w:r>
      <w:r w:rsidRPr="00813E54">
        <w:rPr>
          <w:rStyle w:val="StyleUnderline"/>
          <w:highlight w:val="yellow"/>
        </w:rPr>
        <w:t xml:space="preserve"> to finance an infrastructure push</w:t>
      </w:r>
      <w:r w:rsidRPr="00813E54">
        <w:rPr>
          <w:sz w:val="16"/>
          <w:highlight w:val="yellow"/>
        </w:rPr>
        <w:t>,</w:t>
      </w:r>
      <w:r w:rsidRPr="00813E54">
        <w:rPr>
          <w:sz w:val="16"/>
        </w:rPr>
        <w:t xml:space="preserve"> including </w:t>
      </w:r>
      <w:r w:rsidRPr="00813E54">
        <w:rPr>
          <w:rStyle w:val="Emphasis"/>
        </w:rPr>
        <w:t>tax incentives</w:t>
      </w:r>
      <w:r w:rsidRPr="00813E54">
        <w:rPr>
          <w:sz w:val="16"/>
        </w:rPr>
        <w:t xml:space="preserve"> </w:t>
      </w:r>
      <w:r w:rsidRPr="00813E54">
        <w:rPr>
          <w:rStyle w:val="StyleUnderline"/>
        </w:rPr>
        <w:t>for private corporations and an increase to the gasoline tax or other ways of taxing</w:t>
      </w:r>
      <w:r w:rsidRPr="00813E54">
        <w:rPr>
          <w:sz w:val="16"/>
        </w:rPr>
        <w:t xml:space="preserve"> </w:t>
      </w:r>
      <w:r w:rsidRPr="00813E54">
        <w:rPr>
          <w:rStyle w:val="StyleUnderline"/>
        </w:rPr>
        <w:t>drivers</w:t>
      </w:r>
      <w:r w:rsidRPr="00813E54">
        <w:rPr>
          <w:sz w:val="16"/>
        </w:rPr>
        <w:t xml:space="preserve">. Mr. Newhouse suggested </w:t>
      </w:r>
      <w:r w:rsidRPr="00813E54">
        <w:rPr>
          <w:rStyle w:val="StyleUnderline"/>
        </w:rPr>
        <w:t xml:space="preserve">the package </w:t>
      </w:r>
      <w:r w:rsidRPr="00813E54">
        <w:rPr>
          <w:rStyle w:val="StyleUnderline"/>
          <w:highlight w:val="yellow"/>
        </w:rPr>
        <w:t xml:space="preserve">might not need to be paid for </w:t>
      </w:r>
      <w:r w:rsidRPr="00813E54">
        <w:rPr>
          <w:rStyle w:val="Emphasis"/>
          <w:highlight w:val="yellow"/>
        </w:rPr>
        <w:t>entirely</w:t>
      </w:r>
      <w:r w:rsidRPr="00813E54">
        <w:rPr>
          <w:rStyle w:val="StyleUnderline"/>
        </w:rPr>
        <w:t xml:space="preserve">, </w:t>
      </w:r>
      <w:r w:rsidRPr="00813E54">
        <w:rPr>
          <w:sz w:val="16"/>
        </w:rPr>
        <w:t>or at all, echoing the chairman of the Ways and Means Committee, Representative Richard E. Neal, Democrat of Massachusetts.</w:t>
      </w:r>
    </w:p>
    <w:p w14:paraId="58988A7C" w14:textId="77777777" w:rsidR="00E94E13" w:rsidRPr="00813E54" w:rsidRDefault="00E94E13" w:rsidP="00E94E13">
      <w:pPr>
        <w:rPr>
          <w:rStyle w:val="StyleUnderline"/>
        </w:rPr>
      </w:pPr>
      <w:r w:rsidRPr="00813E54">
        <w:rPr>
          <w:sz w:val="16"/>
        </w:rPr>
        <w:t xml:space="preserve">“Do you need a pay-for?” Mr. Newhouse said. “We make the argument: </w:t>
      </w:r>
      <w:r w:rsidRPr="00813E54">
        <w:rPr>
          <w:rStyle w:val="StyleUnderline"/>
        </w:rPr>
        <w:t xml:space="preserve">If you’re going to think about </w:t>
      </w:r>
      <w:r w:rsidRPr="00813E54">
        <w:rPr>
          <w:rStyle w:val="StyleUnderline"/>
          <w:highlight w:val="yellow"/>
        </w:rPr>
        <w:t>federal spending</w:t>
      </w:r>
      <w:r w:rsidRPr="00813E54">
        <w:rPr>
          <w:rStyle w:val="StyleUnderline"/>
        </w:rPr>
        <w:t xml:space="preserve"> and the long-term return, investing </w:t>
      </w:r>
      <w:r w:rsidRPr="00813E54">
        <w:rPr>
          <w:rStyle w:val="StyleUnderline"/>
          <w:highlight w:val="yellow"/>
        </w:rPr>
        <w:t xml:space="preserve">in infrastructure is a </w:t>
      </w:r>
      <w:r w:rsidRPr="00813E54">
        <w:rPr>
          <w:rStyle w:val="Emphasis"/>
          <w:highlight w:val="yellow"/>
        </w:rPr>
        <w:t>no-brainer</w:t>
      </w:r>
      <w:r w:rsidRPr="00813E54">
        <w:rPr>
          <w:rStyle w:val="StyleUnderline"/>
        </w:rPr>
        <w:t>.”</w:t>
      </w:r>
    </w:p>
    <w:p w14:paraId="6F058C03" w14:textId="77777777" w:rsidR="00E94E13" w:rsidRPr="00813E54" w:rsidRDefault="00E94E13" w:rsidP="00E94E13">
      <w:pPr>
        <w:rPr>
          <w:sz w:val="16"/>
        </w:rPr>
      </w:pPr>
      <w:r w:rsidRPr="00813E54">
        <w:rPr>
          <w:sz w:val="16"/>
        </w:rPr>
        <w:t>Administration officials say it is too early to talk about the shape of any infrastructure package, at least until the $1.9 trillion stimulus bill is passed. “We’re 100 percent, all hands focused, on getting the rescue plan over the finish line,” said Brian Deese, the director of the National Economic Council. “We’ll remain in that posture until it’s done.”</w:t>
      </w:r>
    </w:p>
    <w:p w14:paraId="42D94E8B" w14:textId="77777777" w:rsidR="00E94E13" w:rsidRPr="00813E54" w:rsidRDefault="00E94E13" w:rsidP="00E94E13">
      <w:pPr>
        <w:rPr>
          <w:sz w:val="16"/>
        </w:rPr>
      </w:pPr>
      <w:r w:rsidRPr="00813E54">
        <w:rPr>
          <w:sz w:val="16"/>
        </w:rPr>
        <w:t xml:space="preserve">But Mr. </w:t>
      </w:r>
      <w:r w:rsidRPr="00813E54">
        <w:rPr>
          <w:rStyle w:val="StyleUnderline"/>
          <w:highlight w:val="yellow"/>
        </w:rPr>
        <w:t>Biden</w:t>
      </w:r>
      <w:r w:rsidRPr="00813E54">
        <w:rPr>
          <w:rStyle w:val="StyleUnderline"/>
        </w:rPr>
        <w:t xml:space="preserve"> has </w:t>
      </w:r>
      <w:r w:rsidRPr="00813E54">
        <w:rPr>
          <w:rStyle w:val="StyleUnderline"/>
          <w:highlight w:val="yellow"/>
        </w:rPr>
        <w:t>started</w:t>
      </w:r>
      <w:r w:rsidRPr="00813E54">
        <w:rPr>
          <w:rStyle w:val="StyleUnderline"/>
        </w:rPr>
        <w:t xml:space="preserve"> holding </w:t>
      </w:r>
      <w:r w:rsidRPr="00813E54">
        <w:rPr>
          <w:rStyle w:val="Emphasis"/>
          <w:highlight w:val="yellow"/>
        </w:rPr>
        <w:t>high-profile meetings</w:t>
      </w:r>
      <w:r w:rsidRPr="00813E54">
        <w:rPr>
          <w:sz w:val="16"/>
        </w:rPr>
        <w:t xml:space="preserve"> </w:t>
      </w:r>
      <w:r w:rsidRPr="00813E54">
        <w:rPr>
          <w:rStyle w:val="StyleUnderline"/>
        </w:rPr>
        <w:t xml:space="preserve">to build a possible </w:t>
      </w:r>
      <w:r w:rsidRPr="00813E54">
        <w:rPr>
          <w:rStyle w:val="Emphasis"/>
        </w:rPr>
        <w:t>bipartisan package</w:t>
      </w:r>
      <w:r w:rsidRPr="00813E54">
        <w:rPr>
          <w:sz w:val="16"/>
        </w:rPr>
        <w:t>, including one meeting in February with senators who lead the committees responsible for the core of infrastructure legislation on Capitol Hill. (Senator James M. Inhofe, Republican of Oklahoma, noted to reporters after the meeting that he and Mr. Biden had been “working on transportation since 1987.”)</w:t>
      </w:r>
    </w:p>
    <w:p w14:paraId="25A7034A" w14:textId="77777777" w:rsidR="00E94E13" w:rsidRPr="00813E54" w:rsidRDefault="00E94E13" w:rsidP="00E94E13">
      <w:pPr>
        <w:rPr>
          <w:rStyle w:val="Emphasis"/>
        </w:rPr>
      </w:pPr>
      <w:r w:rsidRPr="00813E54">
        <w:rPr>
          <w:sz w:val="16"/>
        </w:rPr>
        <w:t>“</w:t>
      </w:r>
      <w:r w:rsidRPr="00813E54">
        <w:rPr>
          <w:rStyle w:val="Emphasis"/>
          <w:highlight w:val="yellow"/>
        </w:rPr>
        <w:t>We have</w:t>
      </w:r>
      <w:r w:rsidRPr="00813E54">
        <w:rPr>
          <w:rStyle w:val="Emphasis"/>
        </w:rPr>
        <w:t xml:space="preserve"> a lot of </w:t>
      </w:r>
      <w:r w:rsidRPr="00813E54">
        <w:rPr>
          <w:rStyle w:val="Emphasis"/>
          <w:highlight w:val="yellow"/>
        </w:rPr>
        <w:t>common ground</w:t>
      </w:r>
      <w:r w:rsidRPr="00813E54">
        <w:rPr>
          <w:sz w:val="16"/>
        </w:rPr>
        <w:t xml:space="preserve">,” Senator Shelley Moore </w:t>
      </w:r>
      <w:r w:rsidRPr="00813E54">
        <w:rPr>
          <w:rStyle w:val="StyleUnderline"/>
          <w:highlight w:val="yellow"/>
        </w:rPr>
        <w:t>Capito</w:t>
      </w:r>
      <w:r w:rsidRPr="00813E54">
        <w:rPr>
          <w:sz w:val="16"/>
        </w:rPr>
        <w:t xml:space="preserve">, Republican of West Virginia, </w:t>
      </w:r>
      <w:r w:rsidRPr="00813E54">
        <w:rPr>
          <w:rStyle w:val="StyleUnderline"/>
          <w:highlight w:val="yellow"/>
        </w:rPr>
        <w:t>said</w:t>
      </w:r>
      <w:r w:rsidRPr="00813E54">
        <w:rPr>
          <w:sz w:val="16"/>
        </w:rPr>
        <w:t xml:space="preserve"> afterward. “</w:t>
      </w:r>
      <w:r w:rsidRPr="00813E54">
        <w:rPr>
          <w:rStyle w:val="StyleUnderline"/>
        </w:rPr>
        <w:t xml:space="preserve">Certainly, </w:t>
      </w:r>
      <w:r w:rsidRPr="00813E54">
        <w:rPr>
          <w:rStyle w:val="StyleUnderline"/>
          <w:highlight w:val="yellow"/>
        </w:rPr>
        <w:t xml:space="preserve">members like infrastructure because it’s </w:t>
      </w:r>
      <w:r w:rsidRPr="00813E54">
        <w:rPr>
          <w:rStyle w:val="Emphasis"/>
          <w:highlight w:val="yellow"/>
        </w:rPr>
        <w:t>job creating</w:t>
      </w:r>
      <w:r w:rsidRPr="00813E54">
        <w:rPr>
          <w:rStyle w:val="StyleUnderline"/>
          <w:highlight w:val="yellow"/>
        </w:rPr>
        <w:t xml:space="preserve"> and </w:t>
      </w:r>
      <w:r w:rsidRPr="00813E54">
        <w:rPr>
          <w:rStyle w:val="Emphasis"/>
          <w:highlight w:val="yellow"/>
        </w:rPr>
        <w:t>every state benefits</w:t>
      </w:r>
      <w:r w:rsidRPr="00813E54">
        <w:rPr>
          <w:rStyle w:val="Emphasis"/>
        </w:rPr>
        <w:t>.”</w:t>
      </w:r>
    </w:p>
    <w:p w14:paraId="1335EABA" w14:textId="77777777" w:rsidR="00E94E13" w:rsidRPr="00813E54" w:rsidRDefault="00E94E13" w:rsidP="00E94E13">
      <w:pPr>
        <w:rPr>
          <w:sz w:val="16"/>
        </w:rPr>
      </w:pPr>
      <w:r w:rsidRPr="00813E54">
        <w:rPr>
          <w:sz w:val="16"/>
        </w:rPr>
        <w:t>“</w:t>
      </w:r>
      <w:r w:rsidRPr="00813E54">
        <w:rPr>
          <w:rStyle w:val="StyleUnderline"/>
        </w:rPr>
        <w:t>We need to put up a big victory for unity and working together</w:t>
      </w:r>
      <w:r w:rsidRPr="00813E54">
        <w:rPr>
          <w:sz w:val="16"/>
        </w:rPr>
        <w:t>,” she added.</w:t>
      </w:r>
    </w:p>
    <w:p w14:paraId="167AA7EE" w14:textId="77777777" w:rsidR="00E94E13" w:rsidRPr="00813E54" w:rsidRDefault="00E94E13" w:rsidP="00E94E13"/>
    <w:p w14:paraId="7A891E70" w14:textId="77777777" w:rsidR="00E94E13" w:rsidRPr="00813E54" w:rsidRDefault="00E94E13" w:rsidP="00E94E13">
      <w:pPr>
        <w:pStyle w:val="Heading4"/>
      </w:pPr>
      <w:r w:rsidRPr="00813E54">
        <w:t>GOP would back certain funding measures---like carbon tax.</w:t>
      </w:r>
    </w:p>
    <w:p w14:paraId="7961ABBD" w14:textId="77777777" w:rsidR="00E94E13" w:rsidRPr="00813E54" w:rsidRDefault="00E94E13" w:rsidP="00E94E13">
      <w:r w:rsidRPr="00813E54">
        <w:t xml:space="preserve">Kayla </w:t>
      </w:r>
      <w:r w:rsidRPr="00813E54">
        <w:rPr>
          <w:rStyle w:val="Style13ptBold"/>
        </w:rPr>
        <w:t>Tausche 3/11</w:t>
      </w:r>
      <w:r w:rsidRPr="00813E54">
        <w:t>/21, CNBC Correspondent focused on government and business, “Biden wants bipartisan support for infrastructure, but GOP and Dems are already drawing battle lines,” https://www.cnbc.com/2021/03/11/biden-infrastructure-bill-gop-and-democrats-fight-over-taxes-green-agenda.html</w:t>
      </w:r>
    </w:p>
    <w:p w14:paraId="33067802" w14:textId="77777777" w:rsidR="00E94E13" w:rsidRPr="00813E54" w:rsidRDefault="00E94E13" w:rsidP="00E94E13">
      <w:pPr>
        <w:rPr>
          <w:rStyle w:val="StyleUnderline"/>
        </w:rPr>
      </w:pPr>
      <w:r w:rsidRPr="00813E54">
        <w:t xml:space="preserve">President Joe </w:t>
      </w:r>
      <w:r w:rsidRPr="00813E54">
        <w:rPr>
          <w:rStyle w:val="StyleUnderline"/>
          <w:highlight w:val="yellow"/>
        </w:rPr>
        <w:t>Biden</w:t>
      </w:r>
      <w:r w:rsidRPr="00813E54">
        <w:rPr>
          <w:highlight w:val="yellow"/>
        </w:rPr>
        <w:t xml:space="preserve"> </w:t>
      </w:r>
      <w:r w:rsidRPr="00813E54">
        <w:rPr>
          <w:rStyle w:val="StyleUnderline"/>
          <w:highlight w:val="yellow"/>
        </w:rPr>
        <w:t>wants</w:t>
      </w:r>
      <w:r w:rsidRPr="00813E54">
        <w:t xml:space="preserve"> his </w:t>
      </w:r>
      <w:r w:rsidRPr="00813E54">
        <w:rPr>
          <w:rStyle w:val="StyleUnderline"/>
          <w:highlight w:val="yellow"/>
        </w:rPr>
        <w:t>infrastructure</w:t>
      </w:r>
      <w:r w:rsidRPr="00813E54">
        <w:t xml:space="preserve"> overhaul plan </w:t>
      </w:r>
      <w:r w:rsidRPr="00813E54">
        <w:rPr>
          <w:rStyle w:val="StyleUnderline"/>
          <w:highlight w:val="yellow"/>
        </w:rPr>
        <w:t>to win bipartisan support</w:t>
      </w:r>
      <w:r w:rsidRPr="00813E54">
        <w:rPr>
          <w:rStyle w:val="StyleUnderline"/>
        </w:rPr>
        <w:t>, but lawmakers</w:t>
      </w:r>
      <w:r w:rsidRPr="00813E54">
        <w:t xml:space="preserve"> behind the scenes </w:t>
      </w:r>
      <w:r w:rsidRPr="00813E54">
        <w:rPr>
          <w:rStyle w:val="StyleUnderline"/>
        </w:rPr>
        <w:t xml:space="preserve">are starting to draw battle lines around what should be in the legislation – and how to pay for it. </w:t>
      </w:r>
    </w:p>
    <w:p w14:paraId="1A36B26E" w14:textId="77777777" w:rsidR="00E94E13" w:rsidRPr="00813E54" w:rsidRDefault="00E94E13" w:rsidP="00E94E13">
      <w:r w:rsidRPr="00813E54">
        <w:t>In recent meetings with Biden and his top aides, lawmakers from both parties suggested breaking up the bill along different lines, according to some attendees.</w:t>
      </w:r>
    </w:p>
    <w:p w14:paraId="3F67E74C" w14:textId="77777777" w:rsidR="00E94E13" w:rsidRPr="00813E54" w:rsidRDefault="00E94E13" w:rsidP="00E94E13">
      <w:r w:rsidRPr="00813E54">
        <w:rPr>
          <w:rStyle w:val="StyleUnderline"/>
        </w:rPr>
        <w:t xml:space="preserve">Democrats proposed breaking up the projects from the pay-fors: One measure would include the </w:t>
      </w:r>
      <w:r w:rsidRPr="00813E54">
        <w:rPr>
          <w:rStyle w:val="Emphasis"/>
        </w:rPr>
        <w:t>building proposals</w:t>
      </w:r>
      <w:r w:rsidRPr="00813E54">
        <w:rPr>
          <w:rStyle w:val="StyleUnderline"/>
        </w:rPr>
        <w:t xml:space="preserve"> that both sides of the aisle seemingly would back. The other would include a set of provisions to </w:t>
      </w:r>
      <w:r w:rsidRPr="00813E54">
        <w:rPr>
          <w:rStyle w:val="Emphasis"/>
        </w:rPr>
        <w:t>cover the costs</w:t>
      </w:r>
      <w:r w:rsidRPr="00813E54">
        <w:t xml:space="preserve"> – </w:t>
      </w:r>
      <w:r w:rsidRPr="00813E54">
        <w:rPr>
          <w:rStyle w:val="StyleUnderline"/>
        </w:rPr>
        <w:t xml:space="preserve">including </w:t>
      </w:r>
      <w:r w:rsidRPr="00813E54">
        <w:rPr>
          <w:rStyle w:val="Emphasis"/>
        </w:rPr>
        <w:t>raising taxes</w:t>
      </w:r>
      <w:r w:rsidRPr="00813E54">
        <w:rPr>
          <w:rStyle w:val="StyleUnderline"/>
        </w:rPr>
        <w:t xml:space="preserve"> </w:t>
      </w:r>
      <w:r w:rsidRPr="00813E54">
        <w:t>on gas, corporations and electric vehicles – that have already attracted GOP criticism and would likely only pass along party lines.</w:t>
      </w:r>
    </w:p>
    <w:p w14:paraId="10213770" w14:textId="77777777" w:rsidR="00E94E13" w:rsidRPr="00813E54" w:rsidRDefault="00E94E13" w:rsidP="00E94E13">
      <w:pPr>
        <w:rPr>
          <w:rStyle w:val="StyleUnderline"/>
        </w:rPr>
      </w:pPr>
      <w:r w:rsidRPr="00813E54">
        <w:rPr>
          <w:rStyle w:val="StyleUnderline"/>
          <w:highlight w:val="yellow"/>
        </w:rPr>
        <w:t>Republicans</w:t>
      </w:r>
      <w:r w:rsidRPr="00813E54">
        <w:t xml:space="preserve">, conversely, have </w:t>
      </w:r>
      <w:r w:rsidRPr="00813E54">
        <w:rPr>
          <w:rStyle w:val="StyleUnderline"/>
          <w:highlight w:val="yellow"/>
        </w:rPr>
        <w:t xml:space="preserve">suggested they could </w:t>
      </w:r>
      <w:r w:rsidRPr="00813E54">
        <w:rPr>
          <w:rStyle w:val="Emphasis"/>
          <w:highlight w:val="yellow"/>
        </w:rPr>
        <w:t>back a tax on carbon emissions</w:t>
      </w:r>
      <w:r w:rsidRPr="00813E54">
        <w:rPr>
          <w:highlight w:val="yellow"/>
        </w:rPr>
        <w:t xml:space="preserve"> – </w:t>
      </w:r>
      <w:r w:rsidRPr="00813E54">
        <w:rPr>
          <w:rStyle w:val="StyleUnderline"/>
          <w:highlight w:val="yellow"/>
        </w:rPr>
        <w:t>seen as a</w:t>
      </w:r>
      <w:r w:rsidRPr="00813E54">
        <w:rPr>
          <w:rStyle w:val="StyleUnderline"/>
        </w:rPr>
        <w:t xml:space="preserve"> more </w:t>
      </w:r>
      <w:r w:rsidRPr="00813E54">
        <w:rPr>
          <w:rStyle w:val="StyleUnderline"/>
          <w:highlight w:val="yellow"/>
        </w:rPr>
        <w:t>predictable financial penalty</w:t>
      </w:r>
      <w:r w:rsidRPr="00813E54">
        <w:rPr>
          <w:rStyle w:val="StyleUnderline"/>
        </w:rPr>
        <w:t xml:space="preserve"> for fossil fuel companies,</w:t>
      </w:r>
      <w:r w:rsidRPr="00813E54">
        <w:t xml:space="preserve"> unlike regulation that halts drilling and could change with each administration. </w:t>
      </w:r>
      <w:r w:rsidRPr="00813E54">
        <w:rPr>
          <w:rStyle w:val="StyleUnderline"/>
          <w:highlight w:val="yellow"/>
        </w:rPr>
        <w:t>Or</w:t>
      </w:r>
      <w:r w:rsidRPr="00813E54">
        <w:rPr>
          <w:rStyle w:val="StyleUnderline"/>
        </w:rPr>
        <w:t xml:space="preserve">, they could back </w:t>
      </w:r>
      <w:r w:rsidRPr="00813E54">
        <w:rPr>
          <w:rStyle w:val="StyleUnderline"/>
          <w:highlight w:val="yellow"/>
        </w:rPr>
        <w:t xml:space="preserve">a trust fund with </w:t>
      </w:r>
      <w:r w:rsidRPr="00813E54">
        <w:rPr>
          <w:rStyle w:val="Emphasis"/>
          <w:highlight w:val="yellow"/>
        </w:rPr>
        <w:t>diversified sources of</w:t>
      </w:r>
      <w:r w:rsidRPr="00813E54">
        <w:rPr>
          <w:rStyle w:val="Emphasis"/>
        </w:rPr>
        <w:t xml:space="preserve"> </w:t>
      </w:r>
      <w:r w:rsidRPr="00813E54">
        <w:rPr>
          <w:rStyle w:val="Emphasis"/>
          <w:highlight w:val="yellow"/>
        </w:rPr>
        <w:t>revenue</w:t>
      </w:r>
      <w:r w:rsidRPr="00813E54">
        <w:rPr>
          <w:highlight w:val="yellow"/>
        </w:rPr>
        <w:t xml:space="preserve"> </w:t>
      </w:r>
      <w:r w:rsidRPr="00813E54">
        <w:rPr>
          <w:rStyle w:val="StyleUnderline"/>
          <w:highlight w:val="yellow"/>
        </w:rPr>
        <w:t>from several</w:t>
      </w:r>
      <w:r w:rsidRPr="00813E54">
        <w:rPr>
          <w:rStyle w:val="StyleUnderline"/>
        </w:rPr>
        <w:t xml:space="preserve"> </w:t>
      </w:r>
      <w:r w:rsidRPr="00813E54">
        <w:rPr>
          <w:rStyle w:val="Emphasis"/>
          <w:highlight w:val="yellow"/>
        </w:rPr>
        <w:t>smaller tax changes</w:t>
      </w:r>
      <w:r w:rsidRPr="00813E54">
        <w:rPr>
          <w:rStyle w:val="StyleUnderline"/>
          <w:highlight w:val="yellow"/>
        </w:rPr>
        <w:t xml:space="preserve"> or </w:t>
      </w:r>
      <w:r w:rsidRPr="00813E54">
        <w:rPr>
          <w:rStyle w:val="Emphasis"/>
          <w:highlight w:val="yellow"/>
        </w:rPr>
        <w:t>cost cuts.</w:t>
      </w:r>
    </w:p>
    <w:p w14:paraId="65587B95" w14:textId="77777777" w:rsidR="00E94E13" w:rsidRPr="00813E54" w:rsidRDefault="00E94E13" w:rsidP="00E94E13">
      <w:pPr>
        <w:pStyle w:val="Heading4"/>
      </w:pPr>
      <w:r w:rsidRPr="00813E54">
        <w:t>AND reconciliation can be used for the funding.</w:t>
      </w:r>
    </w:p>
    <w:p w14:paraId="0E89F04E" w14:textId="77777777" w:rsidR="00E94E13" w:rsidRPr="00813E54" w:rsidRDefault="00E94E13" w:rsidP="00E94E13">
      <w:r w:rsidRPr="00813E54">
        <w:t xml:space="preserve">Kayla </w:t>
      </w:r>
      <w:r w:rsidRPr="00813E54">
        <w:rPr>
          <w:rStyle w:val="Style13ptBold"/>
        </w:rPr>
        <w:t>Tausche 3/11</w:t>
      </w:r>
      <w:r w:rsidRPr="00813E54">
        <w:t>/21, CNBC Correspondent focused on government and business, “Biden wants bipartisan support for infrastructure, but GOP and Dems are already drawing battle lines,” https://www.cnbc.com/2021/03/11/biden-infrastructure-bill-gop-and-democrats-fight-over-taxes-green-agenda.html</w:t>
      </w:r>
    </w:p>
    <w:p w14:paraId="5CD48666" w14:textId="77777777" w:rsidR="00E94E13" w:rsidRPr="00813E54" w:rsidRDefault="00E94E13" w:rsidP="00E94E13">
      <w:pPr>
        <w:rPr>
          <w:rStyle w:val="StyleUnderline"/>
        </w:rPr>
      </w:pPr>
      <w:r w:rsidRPr="00813E54">
        <w:t xml:space="preserve">President Joe </w:t>
      </w:r>
      <w:r w:rsidRPr="00813E54">
        <w:rPr>
          <w:rStyle w:val="StyleUnderline"/>
        </w:rPr>
        <w:t>Biden</w:t>
      </w:r>
      <w:r w:rsidRPr="00813E54">
        <w:t xml:space="preserve"> </w:t>
      </w:r>
      <w:r w:rsidRPr="00813E54">
        <w:rPr>
          <w:rStyle w:val="StyleUnderline"/>
        </w:rPr>
        <w:t>wants</w:t>
      </w:r>
      <w:r w:rsidRPr="00813E54">
        <w:t xml:space="preserve"> his </w:t>
      </w:r>
      <w:r w:rsidRPr="00813E54">
        <w:rPr>
          <w:rStyle w:val="StyleUnderline"/>
        </w:rPr>
        <w:t>infrastructure</w:t>
      </w:r>
      <w:r w:rsidRPr="00813E54">
        <w:t xml:space="preserve"> overhaul plan </w:t>
      </w:r>
      <w:r w:rsidRPr="00813E54">
        <w:rPr>
          <w:rStyle w:val="StyleUnderline"/>
        </w:rPr>
        <w:t>to win bipartisan support, but lawmakers</w:t>
      </w:r>
      <w:r w:rsidRPr="00813E54">
        <w:t xml:space="preserve"> behind the scenes </w:t>
      </w:r>
      <w:r w:rsidRPr="00813E54">
        <w:rPr>
          <w:rStyle w:val="StyleUnderline"/>
        </w:rPr>
        <w:t xml:space="preserve">are starting to draw battle lines around what should be in the legislation – and how to pay for it. </w:t>
      </w:r>
    </w:p>
    <w:p w14:paraId="6034DB62" w14:textId="77777777" w:rsidR="00E94E13" w:rsidRPr="00813E54" w:rsidRDefault="00E94E13" w:rsidP="00E94E13">
      <w:r w:rsidRPr="00813E54">
        <w:t>In recent meetings with Biden and his top aides, lawmakers from both parties suggested breaking up the bill along different lines, according to some attendees.</w:t>
      </w:r>
    </w:p>
    <w:p w14:paraId="66D120C1" w14:textId="77777777" w:rsidR="00E94E13" w:rsidRPr="00813E54" w:rsidRDefault="00E94E13" w:rsidP="00E94E13">
      <w:r w:rsidRPr="00813E54">
        <w:rPr>
          <w:rStyle w:val="StyleUnderline"/>
          <w:highlight w:val="yellow"/>
        </w:rPr>
        <w:t>Democrats</w:t>
      </w:r>
      <w:r w:rsidRPr="00813E54">
        <w:rPr>
          <w:rStyle w:val="StyleUnderline"/>
        </w:rPr>
        <w:t xml:space="preserve"> </w:t>
      </w:r>
      <w:r w:rsidRPr="00813E54">
        <w:rPr>
          <w:rStyle w:val="StyleUnderline"/>
          <w:highlight w:val="yellow"/>
        </w:rPr>
        <w:t>proposed breaking up the projects</w:t>
      </w:r>
      <w:r w:rsidRPr="00813E54">
        <w:rPr>
          <w:rStyle w:val="StyleUnderline"/>
        </w:rPr>
        <w:t xml:space="preserve"> from the pay-fors: </w:t>
      </w:r>
      <w:r w:rsidRPr="00813E54">
        <w:rPr>
          <w:rStyle w:val="StyleUnderline"/>
          <w:highlight w:val="yellow"/>
        </w:rPr>
        <w:t>One measure would include</w:t>
      </w:r>
      <w:r w:rsidRPr="00813E54">
        <w:rPr>
          <w:rStyle w:val="StyleUnderline"/>
        </w:rPr>
        <w:t xml:space="preserve"> the </w:t>
      </w:r>
      <w:r w:rsidRPr="00813E54">
        <w:rPr>
          <w:rStyle w:val="Emphasis"/>
          <w:highlight w:val="yellow"/>
        </w:rPr>
        <w:t>building proposals</w:t>
      </w:r>
      <w:r w:rsidRPr="00813E54">
        <w:rPr>
          <w:rStyle w:val="StyleUnderline"/>
        </w:rPr>
        <w:t xml:space="preserve"> that both sides of the aisle seemingly would back. </w:t>
      </w:r>
      <w:r w:rsidRPr="00813E54">
        <w:rPr>
          <w:rStyle w:val="StyleUnderline"/>
          <w:highlight w:val="yellow"/>
        </w:rPr>
        <w:t>The other would</w:t>
      </w:r>
      <w:r w:rsidRPr="00813E54">
        <w:rPr>
          <w:rStyle w:val="StyleUnderline"/>
        </w:rPr>
        <w:t xml:space="preserve"> include a set of provisions to </w:t>
      </w:r>
      <w:r w:rsidRPr="00813E54">
        <w:rPr>
          <w:rStyle w:val="Emphasis"/>
          <w:highlight w:val="yellow"/>
        </w:rPr>
        <w:t>cover the costs</w:t>
      </w:r>
      <w:r w:rsidRPr="00813E54">
        <w:t xml:space="preserve"> – </w:t>
      </w:r>
      <w:r w:rsidRPr="00813E54">
        <w:rPr>
          <w:rStyle w:val="StyleUnderline"/>
        </w:rPr>
        <w:t xml:space="preserve">including </w:t>
      </w:r>
      <w:r w:rsidRPr="00813E54">
        <w:rPr>
          <w:rStyle w:val="Emphasis"/>
        </w:rPr>
        <w:t>raising taxes</w:t>
      </w:r>
      <w:r w:rsidRPr="00813E54">
        <w:rPr>
          <w:rStyle w:val="StyleUnderline"/>
        </w:rPr>
        <w:t xml:space="preserve"> </w:t>
      </w:r>
      <w:r w:rsidRPr="00813E54">
        <w:t>on gas, corporations and electric vehicles – that have already attracted GOP criticism and would likely only pass along party lines.</w:t>
      </w:r>
    </w:p>
    <w:p w14:paraId="7FE28A5D" w14:textId="77777777" w:rsidR="00E94E13" w:rsidRPr="00813E54" w:rsidRDefault="00E94E13" w:rsidP="00E94E13">
      <w:pPr>
        <w:rPr>
          <w:rStyle w:val="StyleUnderline"/>
        </w:rPr>
      </w:pPr>
      <w:r w:rsidRPr="00813E54">
        <w:rPr>
          <w:rStyle w:val="StyleUnderline"/>
        </w:rPr>
        <w:t>Republicans</w:t>
      </w:r>
      <w:r w:rsidRPr="00813E54">
        <w:t xml:space="preserve">, conversely, have </w:t>
      </w:r>
      <w:r w:rsidRPr="00813E54">
        <w:rPr>
          <w:rStyle w:val="StyleUnderline"/>
        </w:rPr>
        <w:t xml:space="preserve">suggested they could </w:t>
      </w:r>
      <w:r w:rsidRPr="00813E54">
        <w:rPr>
          <w:rStyle w:val="Emphasis"/>
        </w:rPr>
        <w:t>back a tax on carbon emissions</w:t>
      </w:r>
      <w:r w:rsidRPr="00813E54">
        <w:t xml:space="preserve"> – </w:t>
      </w:r>
      <w:r w:rsidRPr="00813E54">
        <w:rPr>
          <w:rStyle w:val="StyleUnderline"/>
        </w:rPr>
        <w:t>seen as a more predictable financial penalty for fossil fuel companies,</w:t>
      </w:r>
      <w:r w:rsidRPr="00813E54">
        <w:t xml:space="preserve"> unlike regulation that halts drilling and could change with each administration. </w:t>
      </w:r>
      <w:r w:rsidRPr="00813E54">
        <w:rPr>
          <w:rStyle w:val="StyleUnderline"/>
        </w:rPr>
        <w:t xml:space="preserve">Or, they could back a trust fund with </w:t>
      </w:r>
      <w:r w:rsidRPr="00813E54">
        <w:rPr>
          <w:rStyle w:val="Emphasis"/>
        </w:rPr>
        <w:t>diversified sources of revenue</w:t>
      </w:r>
      <w:r w:rsidRPr="00813E54">
        <w:t xml:space="preserve"> </w:t>
      </w:r>
      <w:r w:rsidRPr="00813E54">
        <w:rPr>
          <w:rStyle w:val="StyleUnderline"/>
        </w:rPr>
        <w:t>from several smaller tax changes or cost cuts.</w:t>
      </w:r>
    </w:p>
    <w:p w14:paraId="30E31476" w14:textId="77777777" w:rsidR="00E94E13" w:rsidRPr="00813E54" w:rsidRDefault="00E94E13" w:rsidP="00E94E13">
      <w:r w:rsidRPr="00813E54">
        <w:t>But they made it clear that they won’t sign on to a bill they see as “hijacked,” in one lawmaker’s words, by the administration’s clean energy interests.</w:t>
      </w:r>
    </w:p>
    <w:p w14:paraId="1294C451" w14:textId="77777777" w:rsidR="00E94E13" w:rsidRPr="00813E54" w:rsidRDefault="00E94E13" w:rsidP="00E94E13">
      <w:r w:rsidRPr="00813E54">
        <w:t xml:space="preserve">“If the Democrats want to run a climate bill they know is going to be much more contentious than helping to come together and rebuild our roads and bridges, that’s what they need to use the reconciliation process for,” Rep. Rodney Davis, R-Ill., told CNBC following a meeting at the White House. </w:t>
      </w:r>
    </w:p>
    <w:p w14:paraId="703C1BE8" w14:textId="77777777" w:rsidR="00E94E13" w:rsidRPr="00813E54" w:rsidRDefault="00E94E13" w:rsidP="00E94E13">
      <w:r w:rsidRPr="00813E54">
        <w:rPr>
          <w:rStyle w:val="StyleUnderline"/>
          <w:highlight w:val="yellow"/>
        </w:rPr>
        <w:t>Reconciliation</w:t>
      </w:r>
      <w:r w:rsidRPr="00813E54">
        <w:t xml:space="preserve"> is the congressional process that </w:t>
      </w:r>
      <w:r w:rsidRPr="00813E54">
        <w:rPr>
          <w:rStyle w:val="StyleUnderline"/>
        </w:rPr>
        <w:t>allows policies with an impact on spending or</w:t>
      </w:r>
      <w:r w:rsidRPr="00813E54">
        <w:t xml:space="preserve"> </w:t>
      </w:r>
      <w:r w:rsidRPr="00813E54">
        <w:rPr>
          <w:rStyle w:val="StyleUnderline"/>
        </w:rPr>
        <w:t>revenue to pass the Senate with a simple majority</w:t>
      </w:r>
      <w:r w:rsidRPr="00813E54">
        <w:t xml:space="preserve">. It has been used for landmark and potentially legacy-defining proposals when bipartisan support has been elusive – like with the Bush and Trump tax cuts, Obamacare, and, most recently, Biden’s pandemic relief plan.  </w:t>
      </w:r>
    </w:p>
    <w:p w14:paraId="4D07943B" w14:textId="77777777" w:rsidR="00E94E13" w:rsidRPr="00813E54" w:rsidRDefault="00E94E13" w:rsidP="00E94E13">
      <w:pPr>
        <w:rPr>
          <w:rStyle w:val="StyleUnderline"/>
        </w:rPr>
      </w:pPr>
      <w:r w:rsidRPr="00813E54">
        <w:t xml:space="preserve">Rep. Peter </w:t>
      </w:r>
      <w:r w:rsidRPr="00813E54">
        <w:rPr>
          <w:rStyle w:val="StyleUnderline"/>
        </w:rPr>
        <w:t>DeFazio</w:t>
      </w:r>
      <w:r w:rsidRPr="00813E54">
        <w:t xml:space="preserve">, D-Ore., who chairs the House Transportation and Infrastructure Committee, </w:t>
      </w:r>
      <w:r w:rsidRPr="00813E54">
        <w:rPr>
          <w:rStyle w:val="StyleUnderline"/>
        </w:rPr>
        <w:t xml:space="preserve">said the </w:t>
      </w:r>
      <w:r w:rsidRPr="00813E54">
        <w:rPr>
          <w:rStyle w:val="Emphasis"/>
          <w:highlight w:val="yellow"/>
        </w:rPr>
        <w:t>rules</w:t>
      </w:r>
      <w:r w:rsidRPr="00813E54">
        <w:rPr>
          <w:rStyle w:val="StyleUnderline"/>
        </w:rPr>
        <w:t xml:space="preserve"> governing the process </w:t>
      </w:r>
      <w:r w:rsidRPr="00813E54">
        <w:rPr>
          <w:rStyle w:val="StyleUnderline"/>
          <w:highlight w:val="yellow"/>
        </w:rPr>
        <w:t>would</w:t>
      </w:r>
      <w:r w:rsidRPr="00813E54">
        <w:rPr>
          <w:rStyle w:val="StyleUnderline"/>
        </w:rPr>
        <w:t xml:space="preserve"> likely </w:t>
      </w:r>
      <w:r w:rsidRPr="00813E54">
        <w:rPr>
          <w:rStyle w:val="Emphasis"/>
          <w:highlight w:val="yellow"/>
        </w:rPr>
        <w:t>strip</w:t>
      </w:r>
      <w:r w:rsidRPr="00813E54">
        <w:rPr>
          <w:rStyle w:val="Emphasis"/>
        </w:rPr>
        <w:t xml:space="preserve"> out large swaths of </w:t>
      </w:r>
      <w:r w:rsidRPr="00813E54">
        <w:rPr>
          <w:rStyle w:val="Emphasis"/>
          <w:highlight w:val="yellow"/>
        </w:rPr>
        <w:t>a bill</w:t>
      </w:r>
      <w:r w:rsidRPr="00813E54">
        <w:rPr>
          <w:highlight w:val="yellow"/>
        </w:rPr>
        <w:t xml:space="preserve"> </w:t>
      </w:r>
      <w:r w:rsidRPr="00813E54">
        <w:rPr>
          <w:rStyle w:val="StyleUnderline"/>
          <w:highlight w:val="yellow"/>
        </w:rPr>
        <w:t>because their impact on</w:t>
      </w:r>
      <w:r w:rsidRPr="00813E54">
        <w:rPr>
          <w:rStyle w:val="StyleUnderline"/>
        </w:rPr>
        <w:t xml:space="preserve"> </w:t>
      </w:r>
      <w:r w:rsidRPr="00813E54">
        <w:rPr>
          <w:rStyle w:val="StyleUnderline"/>
          <w:highlight w:val="yellow"/>
        </w:rPr>
        <w:t>the</w:t>
      </w:r>
      <w:r w:rsidRPr="00813E54">
        <w:rPr>
          <w:rStyle w:val="StyleUnderline"/>
        </w:rPr>
        <w:t xml:space="preserve"> federal </w:t>
      </w:r>
      <w:r w:rsidRPr="00813E54">
        <w:rPr>
          <w:rStyle w:val="StyleUnderline"/>
          <w:highlight w:val="yellow"/>
        </w:rPr>
        <w:t>budget is</w:t>
      </w:r>
      <w:r w:rsidRPr="00813E54">
        <w:rPr>
          <w:rStyle w:val="StyleUnderline"/>
        </w:rPr>
        <w:t xml:space="preserve"> deemed </w:t>
      </w:r>
      <w:r w:rsidRPr="00813E54">
        <w:rPr>
          <w:rStyle w:val="Emphasis"/>
          <w:highlight w:val="yellow"/>
        </w:rPr>
        <w:t>unclear</w:t>
      </w:r>
      <w:r w:rsidRPr="00813E54">
        <w:rPr>
          <w:rStyle w:val="StyleUnderline"/>
        </w:rPr>
        <w:t xml:space="preserve"> or </w:t>
      </w:r>
      <w:r w:rsidRPr="00813E54">
        <w:rPr>
          <w:rStyle w:val="Emphasis"/>
        </w:rPr>
        <w:t>immaterial</w:t>
      </w:r>
      <w:r w:rsidRPr="00813E54">
        <w:rPr>
          <w:rStyle w:val="StyleUnderline"/>
        </w:rPr>
        <w:t xml:space="preserve">. </w:t>
      </w:r>
    </w:p>
    <w:p w14:paraId="36CE8C80" w14:textId="77777777" w:rsidR="00E94E13" w:rsidRPr="00813E54" w:rsidRDefault="00E94E13" w:rsidP="00E94E13">
      <w:r w:rsidRPr="00813E54">
        <w:t>“</w:t>
      </w:r>
      <w:r w:rsidRPr="00813E54">
        <w:rPr>
          <w:rStyle w:val="StyleUnderline"/>
          <w:highlight w:val="yellow"/>
        </w:rPr>
        <w:t>But</w:t>
      </w:r>
      <w:r w:rsidRPr="00813E54">
        <w:rPr>
          <w:rStyle w:val="StyleUnderline"/>
        </w:rPr>
        <w:t xml:space="preserve"> the </w:t>
      </w:r>
      <w:r w:rsidRPr="00813E54">
        <w:rPr>
          <w:rStyle w:val="Emphasis"/>
          <w:highlight w:val="yellow"/>
        </w:rPr>
        <w:t>money</w:t>
      </w:r>
      <w:r w:rsidRPr="00813E54">
        <w:rPr>
          <w:rStyle w:val="StyleUnderline"/>
        </w:rPr>
        <w:t xml:space="preserve"> </w:t>
      </w:r>
      <w:r w:rsidRPr="00813E54">
        <w:rPr>
          <w:rStyle w:val="StyleUnderline"/>
          <w:highlight w:val="yellow"/>
        </w:rPr>
        <w:t>could be raised through reconciliation</w:t>
      </w:r>
      <w:r w:rsidRPr="00813E54">
        <w:t xml:space="preserve"> </w:t>
      </w:r>
      <w:r w:rsidRPr="00813E54">
        <w:rPr>
          <w:rStyle w:val="StyleUnderline"/>
        </w:rPr>
        <w:t xml:space="preserve">– and the money will be a </w:t>
      </w:r>
      <w:r w:rsidRPr="00813E54">
        <w:rPr>
          <w:rStyle w:val="Emphasis"/>
        </w:rPr>
        <w:t>big hang-up</w:t>
      </w:r>
      <w:r w:rsidRPr="00813E54">
        <w:rPr>
          <w:rStyle w:val="StyleUnderline"/>
        </w:rPr>
        <w:t>,”</w:t>
      </w:r>
      <w:r w:rsidRPr="00813E54">
        <w:t xml:space="preserve"> DeFazio said. But </w:t>
      </w:r>
      <w:r w:rsidRPr="00813E54">
        <w:rPr>
          <w:rStyle w:val="Emphasis"/>
          <w:highlight w:val="yellow"/>
        </w:rPr>
        <w:t>as for the projects themselves</w:t>
      </w:r>
      <w:r w:rsidRPr="00813E54">
        <w:t>, “</w:t>
      </w:r>
      <w:r w:rsidRPr="00813E54">
        <w:rPr>
          <w:rStyle w:val="StyleUnderline"/>
        </w:rPr>
        <w:t xml:space="preserve">clearly </w:t>
      </w:r>
      <w:r w:rsidRPr="00813E54">
        <w:rPr>
          <w:rStyle w:val="StyleUnderline"/>
          <w:highlight w:val="yellow"/>
        </w:rPr>
        <w:t>the president wants</w:t>
      </w:r>
      <w:r w:rsidRPr="00813E54">
        <w:rPr>
          <w:rStyle w:val="StyleUnderline"/>
        </w:rPr>
        <w:t xml:space="preserve"> to try </w:t>
      </w:r>
      <w:r w:rsidRPr="00813E54">
        <w:rPr>
          <w:rStyle w:val="Emphasis"/>
          <w:highlight w:val="yellow"/>
        </w:rPr>
        <w:t>bipartisan</w:t>
      </w:r>
      <w:r w:rsidRPr="00813E54">
        <w:t xml:space="preserve">, </w:t>
      </w:r>
      <w:r w:rsidRPr="00813E54">
        <w:rPr>
          <w:rStyle w:val="StyleUnderline"/>
          <w:highlight w:val="yellow"/>
        </w:rPr>
        <w:t>and</w:t>
      </w:r>
      <w:r w:rsidRPr="00813E54">
        <w:t xml:space="preserve"> I’m willing to try that.”</w:t>
      </w:r>
    </w:p>
    <w:p w14:paraId="2CF0E803" w14:textId="77777777" w:rsidR="00E94E13" w:rsidRPr="00813E54" w:rsidRDefault="00E94E13" w:rsidP="00E94E13">
      <w:pPr>
        <w:rPr>
          <w:rStyle w:val="StyleUnderline"/>
        </w:rPr>
      </w:pPr>
      <w:r w:rsidRPr="00813E54">
        <w:rPr>
          <w:rStyle w:val="StyleUnderline"/>
        </w:rPr>
        <w:t>Biden isn’t the only one who wants the bill to be bipartisan.</w:t>
      </w:r>
    </w:p>
    <w:p w14:paraId="310188F1" w14:textId="77777777" w:rsidR="00E94E13" w:rsidRPr="00813E54" w:rsidRDefault="00E94E13" w:rsidP="00E94E13">
      <w:r w:rsidRPr="00813E54">
        <w:t xml:space="preserve">Sen. Joe </w:t>
      </w:r>
      <w:r w:rsidRPr="00813E54">
        <w:rPr>
          <w:rStyle w:val="StyleUnderline"/>
          <w:highlight w:val="yellow"/>
        </w:rPr>
        <w:t>Manchin</w:t>
      </w:r>
      <w:r w:rsidRPr="00813E54">
        <w:t xml:space="preserve">, a centrist Democrat from the conservative stronghold of West Virginia </w:t>
      </w:r>
      <w:r w:rsidRPr="00813E54">
        <w:rPr>
          <w:rStyle w:val="StyleUnderline"/>
        </w:rPr>
        <w:t>who wields</w:t>
      </w:r>
      <w:r w:rsidRPr="00813E54">
        <w:t xml:space="preserve"> </w:t>
      </w:r>
      <w:r w:rsidRPr="00813E54">
        <w:rPr>
          <w:rStyle w:val="Emphasis"/>
        </w:rPr>
        <w:t>outsized influence</w:t>
      </w:r>
      <w:r w:rsidRPr="00813E54">
        <w:t xml:space="preserve"> </w:t>
      </w:r>
      <w:r w:rsidRPr="00813E54">
        <w:rPr>
          <w:rStyle w:val="StyleUnderline"/>
        </w:rPr>
        <w:t xml:space="preserve">over the priorities of a chamber split 50-50, said </w:t>
      </w:r>
      <w:r w:rsidRPr="00813E54">
        <w:rPr>
          <w:rStyle w:val="Emphasis"/>
        </w:rPr>
        <w:t xml:space="preserve">he </w:t>
      </w:r>
      <w:r w:rsidRPr="00813E54">
        <w:rPr>
          <w:rStyle w:val="Emphasis"/>
          <w:highlight w:val="yellow"/>
        </w:rPr>
        <w:t>wants Republican support</w:t>
      </w:r>
      <w:r w:rsidRPr="00813E54">
        <w:t xml:space="preserve"> </w:t>
      </w:r>
      <w:r w:rsidRPr="00813E54">
        <w:rPr>
          <w:rStyle w:val="StyleUnderline"/>
        </w:rPr>
        <w:t>for the bill</w:t>
      </w:r>
      <w:r w:rsidRPr="00813E54">
        <w:t>, as well.</w:t>
      </w:r>
    </w:p>
    <w:p w14:paraId="22EF54D4" w14:textId="77777777" w:rsidR="00E94E13" w:rsidRPr="00813E54" w:rsidRDefault="00E94E13" w:rsidP="00E94E13">
      <w:r w:rsidRPr="00813E54">
        <w:t>“</w:t>
      </w:r>
      <w:r w:rsidRPr="00813E54">
        <w:rPr>
          <w:rStyle w:val="StyleUnderline"/>
        </w:rPr>
        <w:t>I am not going to get on a bill that cuts [the GOP] out completely before we start trying</w:t>
      </w:r>
      <w:r w:rsidRPr="00813E54">
        <w:t xml:space="preserve">,” Manchin told Axios in an interview. </w:t>
      </w:r>
    </w:p>
    <w:p w14:paraId="5296033C" w14:textId="77777777" w:rsidR="00E94E13" w:rsidRPr="00813E54" w:rsidRDefault="00E94E13" w:rsidP="00E94E13">
      <w:pPr>
        <w:pStyle w:val="Heading2"/>
      </w:pPr>
      <w:r w:rsidRPr="00813E54">
        <w:t>PC</w:t>
      </w:r>
    </w:p>
    <w:p w14:paraId="6006F3CE" w14:textId="77777777" w:rsidR="00E94E13" w:rsidRPr="00813E54" w:rsidRDefault="00E94E13" w:rsidP="00E94E13">
      <w:pPr>
        <w:pStyle w:val="Heading3"/>
      </w:pPr>
      <w:r w:rsidRPr="00813E54">
        <w:t>PC---TL---High/Real/Key</w:t>
      </w:r>
    </w:p>
    <w:p w14:paraId="05C40BF8" w14:textId="77777777" w:rsidR="00E94E13" w:rsidRPr="00813E54" w:rsidRDefault="00E94E13" w:rsidP="00E94E13">
      <w:pPr>
        <w:pStyle w:val="Heading4"/>
      </w:pPr>
      <w:r w:rsidRPr="00813E54">
        <w:t>PC’s key:</w:t>
      </w:r>
    </w:p>
    <w:p w14:paraId="4D0BCC4F" w14:textId="77777777" w:rsidR="00E94E13" w:rsidRPr="00813E54" w:rsidRDefault="00E94E13" w:rsidP="00E94E13">
      <w:pPr>
        <w:pStyle w:val="Heading4"/>
      </w:pPr>
      <w:r>
        <w:t>1</w:t>
      </w:r>
      <w:r w:rsidRPr="00813E54">
        <w:t>---PC Key to hold the caucus together.</w:t>
      </w:r>
    </w:p>
    <w:p w14:paraId="58A9DAC6" w14:textId="77777777" w:rsidR="00E94E13" w:rsidRPr="00813E54" w:rsidRDefault="00E94E13" w:rsidP="00E94E13">
      <w:r w:rsidRPr="00813E54">
        <w:t xml:space="preserve">Dr. John C. </w:t>
      </w:r>
      <w:r w:rsidRPr="00813E54">
        <w:rPr>
          <w:rStyle w:val="Style13ptBold"/>
        </w:rPr>
        <w:t xml:space="preserve">Hulsman </w:t>
      </w:r>
      <w:r w:rsidRPr="009A6051">
        <w:t>3/12/</w:t>
      </w:r>
      <w:r w:rsidRPr="009A6051">
        <w:rPr>
          <w:rStyle w:val="Style13ptBold"/>
        </w:rPr>
        <w:t>21</w:t>
      </w:r>
      <w:r w:rsidRPr="009A6051">
        <w:t>, president</w:t>
      </w:r>
      <w:r w:rsidRPr="00813E54">
        <w:t xml:space="preserve"> and managing partner of John C. Hulsman Enterprises, a prominent global political risk consulting firm, “Biden is quietly running the political table,” https://www.arabnews.com/node/1824501</w:t>
      </w:r>
    </w:p>
    <w:p w14:paraId="073AC33D" w14:textId="77777777" w:rsidR="00E94E13" w:rsidRPr="00813E54" w:rsidRDefault="00E94E13" w:rsidP="00E94E13">
      <w:pPr>
        <w:rPr>
          <w:rStyle w:val="Emphasis"/>
        </w:rPr>
      </w:pPr>
      <w:r w:rsidRPr="00813E54">
        <w:rPr>
          <w:sz w:val="16"/>
        </w:rPr>
        <w:t xml:space="preserve">As the ancient Chinese philosopher — and founder of Taoism — Lao Tzu presciently noted: “To the mind that is still, the whole universe surrenders.” Presently, this seems to be as true as a political strategy as it is an adage to live by. For, </w:t>
      </w:r>
      <w:r w:rsidRPr="00813E54">
        <w:rPr>
          <w:rStyle w:val="StyleUnderline"/>
        </w:rPr>
        <w:t>don’t look now, but</w:t>
      </w:r>
      <w:r w:rsidRPr="00813E54">
        <w:rPr>
          <w:sz w:val="16"/>
        </w:rPr>
        <w:t xml:space="preserve"> newly elected US President Joe </w:t>
      </w:r>
      <w:r w:rsidRPr="00813E54">
        <w:rPr>
          <w:rStyle w:val="StyleUnderline"/>
          <w:highlight w:val="yellow"/>
        </w:rPr>
        <w:t xml:space="preserve">Biden is </w:t>
      </w:r>
      <w:r w:rsidRPr="00813E54">
        <w:rPr>
          <w:rStyle w:val="Emphasis"/>
          <w:highlight w:val="yellow"/>
        </w:rPr>
        <w:t>quietly running the political table.</w:t>
      </w:r>
    </w:p>
    <w:p w14:paraId="74609E73" w14:textId="77777777" w:rsidR="00E94E13" w:rsidRPr="00813E54" w:rsidRDefault="00E94E13" w:rsidP="00E94E13">
      <w:pPr>
        <w:rPr>
          <w:rStyle w:val="StyleUnderline"/>
        </w:rPr>
      </w:pPr>
      <w:r w:rsidRPr="00813E54">
        <w:rPr>
          <w:sz w:val="16"/>
        </w:rPr>
        <w:t xml:space="preserve">Modern US political history makes it quite clear that </w:t>
      </w:r>
      <w:r w:rsidRPr="00813E54">
        <w:rPr>
          <w:rStyle w:val="StyleUnderline"/>
        </w:rPr>
        <w:t>it is in times of great crisis and upheaval that</w:t>
      </w:r>
      <w:r w:rsidRPr="00813E54">
        <w:rPr>
          <w:sz w:val="16"/>
        </w:rPr>
        <w:t xml:space="preserve"> </w:t>
      </w:r>
      <w:r w:rsidRPr="00813E54">
        <w:rPr>
          <w:rStyle w:val="StyleUnderline"/>
        </w:rPr>
        <w:t>major domestic policy initiatives are fought for and won</w:t>
      </w:r>
      <w:r w:rsidRPr="00813E54">
        <w:rPr>
          <w:sz w:val="16"/>
        </w:rPr>
        <w:t xml:space="preserve">. Whether it is Franklin Roosevelt during the Great Depression, Lyndon Johnson in the tumultuous 1960s or Ronald Reagan following the debacles of Vietnam and Watergate, whenever there is significant peril to the republic, </w:t>
      </w:r>
      <w:r w:rsidRPr="00813E54">
        <w:rPr>
          <w:rStyle w:val="StyleUnderline"/>
        </w:rPr>
        <w:t>the American people seem to opt for more ambitious and decisive policy answers to their ills.</w:t>
      </w:r>
    </w:p>
    <w:p w14:paraId="39AB90D2" w14:textId="77777777" w:rsidR="00E94E13" w:rsidRPr="00813E54" w:rsidRDefault="00E94E13" w:rsidP="00E94E13">
      <w:pPr>
        <w:rPr>
          <w:sz w:val="16"/>
        </w:rPr>
      </w:pPr>
      <w:r w:rsidRPr="00813E54">
        <w:rPr>
          <w:sz w:val="16"/>
        </w:rPr>
        <w:t>Biden, coming to power in the midst of a pandemic that has now claimed more lives (540,000-plus) than every war America has fought in except the Civil War, has followed in this modern political tradition. In crafting (and Congress this week enacting) his monumental $1.9 trillion “American Recovery Plan</w:t>
      </w:r>
      <w:r w:rsidRPr="00813E54">
        <w:rPr>
          <w:rStyle w:val="StyleUnderline"/>
        </w:rPr>
        <w:t>,” Biden is the surprising heir to the bold domestic initiatives of FDR, LBJ and Reagan</w:t>
      </w:r>
      <w:r w:rsidRPr="00813E54">
        <w:rPr>
          <w:sz w:val="16"/>
        </w:rPr>
        <w:t>.</w:t>
      </w:r>
    </w:p>
    <w:p w14:paraId="05DFA9A0" w14:textId="77777777" w:rsidR="00E94E13" w:rsidRPr="00813E54" w:rsidRDefault="00E94E13" w:rsidP="00E94E13">
      <w:pPr>
        <w:rPr>
          <w:sz w:val="16"/>
        </w:rPr>
      </w:pPr>
      <w:r w:rsidRPr="00813E54">
        <w:rPr>
          <w:rStyle w:val="StyleUnderline"/>
          <w:highlight w:val="yellow"/>
        </w:rPr>
        <w:t>The</w:t>
      </w:r>
      <w:r w:rsidRPr="00813E54">
        <w:rPr>
          <w:rStyle w:val="StyleUnderline"/>
        </w:rPr>
        <w:t xml:space="preserve"> COVID-19 </w:t>
      </w:r>
      <w:r w:rsidRPr="00813E54">
        <w:rPr>
          <w:rStyle w:val="StyleUnderline"/>
          <w:highlight w:val="yellow"/>
        </w:rPr>
        <w:t>recovery plan</w:t>
      </w:r>
      <w:r w:rsidRPr="00813E54">
        <w:rPr>
          <w:rStyle w:val="StyleUnderline"/>
        </w:rPr>
        <w:t xml:space="preserve">, </w:t>
      </w:r>
      <w:r w:rsidRPr="00813E54">
        <w:rPr>
          <w:sz w:val="16"/>
        </w:rPr>
        <w:t>which</w:t>
      </w:r>
      <w:r w:rsidRPr="00813E54">
        <w:rPr>
          <w:rStyle w:val="StyleUnderline"/>
        </w:rPr>
        <w:t xml:space="preserve"> </w:t>
      </w:r>
      <w:r w:rsidRPr="00813E54">
        <w:rPr>
          <w:rStyle w:val="StyleUnderline"/>
          <w:highlight w:val="yellow"/>
        </w:rPr>
        <w:t>passed</w:t>
      </w:r>
      <w:r w:rsidRPr="00813E54">
        <w:rPr>
          <w:rStyle w:val="StyleUnderline"/>
        </w:rPr>
        <w:t xml:space="preserve"> both houses of Congress largely </w:t>
      </w:r>
      <w:r w:rsidRPr="00813E54">
        <w:rPr>
          <w:rStyle w:val="Emphasis"/>
          <w:highlight w:val="yellow"/>
        </w:rPr>
        <w:t>unscathed</w:t>
      </w:r>
      <w:r w:rsidRPr="00813E54">
        <w:rPr>
          <w:sz w:val="16"/>
        </w:rPr>
        <w:t>, provides direct payments of $1,400 for America’s middle and lower-classes; fully 85 percent of the population is eligible for the funds. It injects vast amounts of federal money directly into the US economy, bolstering it as America tenuously begins to move toward an end to the lockdowns that have so blighted the global economy.</w:t>
      </w:r>
    </w:p>
    <w:p w14:paraId="707B10BA" w14:textId="77777777" w:rsidR="00E94E13" w:rsidRPr="00813E54" w:rsidRDefault="00E94E13" w:rsidP="00E94E13">
      <w:pPr>
        <w:rPr>
          <w:sz w:val="16"/>
        </w:rPr>
      </w:pPr>
      <w:r w:rsidRPr="00813E54">
        <w:rPr>
          <w:sz w:val="16"/>
        </w:rPr>
        <w:t>The plan provides significant extra funding for state and local governments, which in America’s federal system have been on the front lines, dealing first-hand with the economic, educational and social impacts of the pandemic crisis. Crucially, in the short term, the plan allows a $300 a week stipend for the jobless to continue until September.</w:t>
      </w:r>
    </w:p>
    <w:p w14:paraId="3C3D92DA" w14:textId="77777777" w:rsidR="00E94E13" w:rsidRPr="00813E54" w:rsidRDefault="00E94E13" w:rsidP="00E94E13">
      <w:pPr>
        <w:rPr>
          <w:rStyle w:val="StyleUnderline"/>
        </w:rPr>
      </w:pPr>
      <w:r w:rsidRPr="00813E54">
        <w:rPr>
          <w:rStyle w:val="StyleUnderline"/>
        </w:rPr>
        <w:t xml:space="preserve">Despite the legislation getting through Congress largely on Biden’s terms, </w:t>
      </w:r>
      <w:r w:rsidRPr="00813E54">
        <w:rPr>
          <w:rStyle w:val="StyleUnderline"/>
          <w:highlight w:val="yellow"/>
        </w:rPr>
        <w:t>progressives</w:t>
      </w:r>
      <w:r w:rsidRPr="00813E54">
        <w:rPr>
          <w:rStyle w:val="StyleUnderline"/>
        </w:rPr>
        <w:t xml:space="preserve"> in his own</w:t>
      </w:r>
      <w:r w:rsidRPr="00813E54">
        <w:rPr>
          <w:sz w:val="16"/>
        </w:rPr>
        <w:t xml:space="preserve"> </w:t>
      </w:r>
      <w:r w:rsidRPr="00813E54">
        <w:rPr>
          <w:rStyle w:val="StyleUnderline"/>
        </w:rPr>
        <w:t xml:space="preserve">Democratic Party do </w:t>
      </w:r>
      <w:r w:rsidRPr="00813E54">
        <w:rPr>
          <w:rStyle w:val="StyleUnderline"/>
          <w:highlight w:val="yellow"/>
        </w:rPr>
        <w:t>have</w:t>
      </w:r>
      <w:r w:rsidRPr="00813E54">
        <w:rPr>
          <w:rStyle w:val="StyleUnderline"/>
        </w:rPr>
        <w:t xml:space="preserve"> </w:t>
      </w:r>
      <w:r w:rsidRPr="00813E54">
        <w:rPr>
          <w:rStyle w:val="Emphasis"/>
        </w:rPr>
        <w:t xml:space="preserve">some </w:t>
      </w:r>
      <w:r w:rsidRPr="00813E54">
        <w:rPr>
          <w:rStyle w:val="Emphasis"/>
          <w:highlight w:val="yellow"/>
        </w:rPr>
        <w:t>grumbles</w:t>
      </w:r>
      <w:r w:rsidRPr="00813E54">
        <w:rPr>
          <w:sz w:val="16"/>
        </w:rPr>
        <w:t xml:space="preserve">. </w:t>
      </w:r>
      <w:r w:rsidRPr="00813E54">
        <w:rPr>
          <w:rStyle w:val="StyleUnderline"/>
        </w:rPr>
        <w:t>A massive increase in the federal minimum wage</w:t>
      </w:r>
      <w:r w:rsidRPr="00813E54">
        <w:rPr>
          <w:sz w:val="16"/>
        </w:rPr>
        <w:t xml:space="preserve"> (to $15 an hour) </w:t>
      </w:r>
      <w:r w:rsidRPr="00813E54">
        <w:rPr>
          <w:rStyle w:val="StyleUnderline"/>
        </w:rPr>
        <w:t xml:space="preserve">had to be </w:t>
      </w:r>
      <w:r w:rsidRPr="00813E54">
        <w:rPr>
          <w:rStyle w:val="Emphasis"/>
        </w:rPr>
        <w:t>shelved</w:t>
      </w:r>
      <w:r w:rsidRPr="00813E54">
        <w:rPr>
          <w:sz w:val="16"/>
        </w:rPr>
        <w:t xml:space="preserve">. </w:t>
      </w:r>
      <w:r w:rsidRPr="00813E54">
        <w:rPr>
          <w:rStyle w:val="StyleUnderline"/>
        </w:rPr>
        <w:t xml:space="preserve">Likewise, </w:t>
      </w:r>
      <w:r w:rsidRPr="00813E54">
        <w:rPr>
          <w:rStyle w:val="StyleUnderline"/>
          <w:highlight w:val="yellow"/>
        </w:rPr>
        <w:t>under pressure from</w:t>
      </w:r>
      <w:r w:rsidRPr="00813E54">
        <w:rPr>
          <w:rStyle w:val="StyleUnderline"/>
        </w:rPr>
        <w:t xml:space="preserve"> </w:t>
      </w:r>
      <w:r w:rsidRPr="00813E54">
        <w:rPr>
          <w:rStyle w:val="Emphasis"/>
        </w:rPr>
        <w:t>moderate</w:t>
      </w:r>
      <w:r w:rsidRPr="00813E54">
        <w:rPr>
          <w:sz w:val="16"/>
        </w:rPr>
        <w:t xml:space="preserve"> Democrat Sen. Joe </w:t>
      </w:r>
      <w:r w:rsidRPr="00813E54">
        <w:rPr>
          <w:rStyle w:val="Emphasis"/>
          <w:highlight w:val="yellow"/>
        </w:rPr>
        <w:t>Manchin</w:t>
      </w:r>
      <w:r w:rsidRPr="00813E54">
        <w:rPr>
          <w:sz w:val="16"/>
        </w:rPr>
        <w:t xml:space="preserve"> of West Virginia — </w:t>
      </w:r>
      <w:r w:rsidRPr="00813E54">
        <w:rPr>
          <w:rStyle w:val="StyleUnderline"/>
        </w:rPr>
        <w:t xml:space="preserve">the de facto swing vote in an evenly divided Senate — the extension of </w:t>
      </w:r>
      <w:r w:rsidRPr="00813E54">
        <w:rPr>
          <w:rStyle w:val="Emphasis"/>
          <w:highlight w:val="yellow"/>
        </w:rPr>
        <w:t xml:space="preserve">unemployment </w:t>
      </w:r>
      <w:r w:rsidRPr="00813E54">
        <w:rPr>
          <w:rStyle w:val="Emphasis"/>
        </w:rPr>
        <w:t>benefits</w:t>
      </w:r>
      <w:r w:rsidRPr="00813E54">
        <w:rPr>
          <w:rStyle w:val="StyleUnderline"/>
        </w:rPr>
        <w:t xml:space="preserve"> </w:t>
      </w:r>
      <w:r w:rsidRPr="00813E54">
        <w:rPr>
          <w:rStyle w:val="StyleUnderline"/>
          <w:highlight w:val="yellow"/>
        </w:rPr>
        <w:t xml:space="preserve">was </w:t>
      </w:r>
      <w:r w:rsidRPr="00813E54">
        <w:rPr>
          <w:rStyle w:val="Emphasis"/>
          <w:highlight w:val="yellow"/>
        </w:rPr>
        <w:t>lowered</w:t>
      </w:r>
      <w:r w:rsidRPr="00813E54">
        <w:rPr>
          <w:rStyle w:val="StyleUnderline"/>
        </w:rPr>
        <w:t xml:space="preserve"> from $400 a week to $300.</w:t>
      </w:r>
    </w:p>
    <w:p w14:paraId="21378299" w14:textId="77777777" w:rsidR="00E94E13" w:rsidRPr="00813E54" w:rsidRDefault="00E94E13" w:rsidP="00E94E13">
      <w:pPr>
        <w:rPr>
          <w:rStyle w:val="Emphasis"/>
        </w:rPr>
      </w:pPr>
      <w:r w:rsidRPr="00813E54">
        <w:rPr>
          <w:rStyle w:val="Emphasis"/>
          <w:highlight w:val="yellow"/>
        </w:rPr>
        <w:t>But this is to quibble</w:t>
      </w:r>
      <w:r w:rsidRPr="00813E54">
        <w:rPr>
          <w:sz w:val="16"/>
        </w:rPr>
        <w:t xml:space="preserve">. </w:t>
      </w:r>
      <w:r w:rsidRPr="00813E54">
        <w:rPr>
          <w:rStyle w:val="StyleUnderline"/>
        </w:rPr>
        <w:t xml:space="preserve">Despite operating in an era that both parties readily acknowledge is </w:t>
      </w:r>
      <w:r w:rsidRPr="00813E54">
        <w:rPr>
          <w:rStyle w:val="Emphasis"/>
        </w:rPr>
        <w:t>toxically partisan</w:t>
      </w:r>
      <w:r w:rsidRPr="00813E54">
        <w:rPr>
          <w:sz w:val="16"/>
        </w:rPr>
        <w:t xml:space="preserve">, </w:t>
      </w:r>
      <w:r w:rsidRPr="00813E54">
        <w:rPr>
          <w:rStyle w:val="StyleUnderline"/>
          <w:highlight w:val="yellow"/>
        </w:rPr>
        <w:t>Biden</w:t>
      </w:r>
      <w:r w:rsidRPr="00813E54">
        <w:rPr>
          <w:sz w:val="16"/>
        </w:rPr>
        <w:t xml:space="preserve"> — </w:t>
      </w:r>
      <w:r w:rsidRPr="00813E54">
        <w:rPr>
          <w:rStyle w:val="StyleUnderline"/>
        </w:rPr>
        <w:t xml:space="preserve">quietly, calmly and </w:t>
      </w:r>
      <w:r w:rsidRPr="00813E54">
        <w:rPr>
          <w:rStyle w:val="StyleUnderline"/>
          <w:highlight w:val="yellow"/>
        </w:rPr>
        <w:t xml:space="preserve">with </w:t>
      </w:r>
      <w:r w:rsidRPr="00813E54">
        <w:rPr>
          <w:rStyle w:val="Emphasis"/>
          <w:highlight w:val="yellow"/>
        </w:rPr>
        <w:t>great skill</w:t>
      </w:r>
      <w:r w:rsidRPr="00813E54">
        <w:rPr>
          <w:sz w:val="16"/>
        </w:rPr>
        <w:t xml:space="preserve"> — </w:t>
      </w:r>
      <w:r w:rsidRPr="00813E54">
        <w:rPr>
          <w:rStyle w:val="StyleUnderline"/>
          <w:highlight w:val="yellow"/>
        </w:rPr>
        <w:t xml:space="preserve">managed to </w:t>
      </w:r>
      <w:r w:rsidRPr="00813E54">
        <w:rPr>
          <w:rStyle w:val="Emphasis"/>
          <w:highlight w:val="yellow"/>
        </w:rPr>
        <w:t>maneuver</w:t>
      </w:r>
      <w:r w:rsidRPr="00813E54">
        <w:rPr>
          <w:rStyle w:val="StyleUnderline"/>
          <w:highlight w:val="yellow"/>
        </w:rPr>
        <w:t xml:space="preserve"> his</w:t>
      </w:r>
      <w:r w:rsidRPr="00813E54">
        <w:rPr>
          <w:rStyle w:val="StyleUnderline"/>
        </w:rPr>
        <w:t xml:space="preserve"> </w:t>
      </w:r>
      <w:r w:rsidRPr="00813E54">
        <w:rPr>
          <w:rStyle w:val="Emphasis"/>
        </w:rPr>
        <w:t xml:space="preserve">vastly </w:t>
      </w:r>
      <w:r w:rsidRPr="00813E54">
        <w:rPr>
          <w:rStyle w:val="Emphasis"/>
          <w:highlight w:val="yellow"/>
        </w:rPr>
        <w:t xml:space="preserve">ambitious plan </w:t>
      </w:r>
      <w:r w:rsidRPr="00813E54">
        <w:rPr>
          <w:rStyle w:val="StyleUnderline"/>
          <w:highlight w:val="yellow"/>
        </w:rPr>
        <w:t>through a 50-50 Senate</w:t>
      </w:r>
      <w:r w:rsidRPr="00813E54">
        <w:rPr>
          <w:rStyle w:val="StyleUnderline"/>
        </w:rPr>
        <w:t xml:space="preserve"> and a House of Representatives </w:t>
      </w:r>
      <w:r w:rsidRPr="00813E54">
        <w:rPr>
          <w:rStyle w:val="StyleUnderline"/>
          <w:highlight w:val="yellow"/>
        </w:rPr>
        <w:t xml:space="preserve">with the </w:t>
      </w:r>
      <w:r w:rsidRPr="00813E54">
        <w:rPr>
          <w:rStyle w:val="Emphasis"/>
          <w:highlight w:val="yellow"/>
        </w:rPr>
        <w:t>smallest majority in modern history.</w:t>
      </w:r>
    </w:p>
    <w:p w14:paraId="6999F368" w14:textId="77777777" w:rsidR="00E94E13" w:rsidRPr="00813E54" w:rsidRDefault="00E94E13" w:rsidP="00E94E13">
      <w:pPr>
        <w:rPr>
          <w:sz w:val="16"/>
        </w:rPr>
      </w:pPr>
      <w:r w:rsidRPr="00813E54">
        <w:rPr>
          <w:rStyle w:val="StyleUnderline"/>
          <w:highlight w:val="yellow"/>
        </w:rPr>
        <w:t>How</w:t>
      </w:r>
      <w:r w:rsidRPr="00813E54">
        <w:rPr>
          <w:rStyle w:val="StyleUnderline"/>
        </w:rPr>
        <w:t xml:space="preserve"> did the new president accomplish the seemingly impossible</w:t>
      </w:r>
      <w:r w:rsidRPr="00813E54">
        <w:rPr>
          <w:rStyle w:val="StyleUnderline"/>
          <w:highlight w:val="yellow"/>
        </w:rPr>
        <w:t>?</w:t>
      </w:r>
      <w:r w:rsidRPr="00813E54">
        <w:rPr>
          <w:rStyle w:val="StyleUnderline"/>
        </w:rPr>
        <w:t xml:space="preserve"> First, </w:t>
      </w:r>
      <w:r w:rsidRPr="00813E54">
        <w:rPr>
          <w:rStyle w:val="Emphasis"/>
          <w:highlight w:val="yellow"/>
        </w:rPr>
        <w:t>he held</w:t>
      </w:r>
      <w:r w:rsidRPr="00813E54">
        <w:rPr>
          <w:rStyle w:val="Emphasis"/>
        </w:rPr>
        <w:t xml:space="preserve"> the whole of </w:t>
      </w:r>
      <w:r w:rsidRPr="00813E54">
        <w:rPr>
          <w:rStyle w:val="Emphasis"/>
          <w:highlight w:val="yellow"/>
        </w:rPr>
        <w:t>his</w:t>
      </w:r>
      <w:r w:rsidRPr="00813E54">
        <w:rPr>
          <w:rStyle w:val="Emphasis"/>
        </w:rPr>
        <w:t xml:space="preserve"> own </w:t>
      </w:r>
      <w:r w:rsidRPr="00813E54">
        <w:rPr>
          <w:rStyle w:val="Emphasis"/>
          <w:highlight w:val="yellow"/>
        </w:rPr>
        <w:t>disparate caucus together</w:t>
      </w:r>
      <w:r w:rsidRPr="00813E54">
        <w:rPr>
          <w:sz w:val="16"/>
        </w:rPr>
        <w:t xml:space="preserve">. </w:t>
      </w:r>
      <w:r w:rsidRPr="00813E54">
        <w:rPr>
          <w:rStyle w:val="StyleUnderline"/>
        </w:rPr>
        <w:t>The final vote on the plan in the Senate, 50-49, illustrates his</w:t>
      </w:r>
      <w:r w:rsidRPr="00813E54">
        <w:rPr>
          <w:sz w:val="16"/>
        </w:rPr>
        <w:t xml:space="preserve"> </w:t>
      </w:r>
      <w:r w:rsidRPr="00813E54">
        <w:rPr>
          <w:rStyle w:val="Emphasis"/>
        </w:rPr>
        <w:t>mastery of the Democratic Party</w:t>
      </w:r>
      <w:r w:rsidRPr="00813E54">
        <w:rPr>
          <w:sz w:val="16"/>
        </w:rPr>
        <w:t xml:space="preserve">. </w:t>
      </w:r>
      <w:r w:rsidRPr="00813E54">
        <w:rPr>
          <w:rStyle w:val="StyleUnderline"/>
        </w:rPr>
        <w:t xml:space="preserve">He lost </w:t>
      </w:r>
      <w:r w:rsidRPr="00813E54">
        <w:rPr>
          <w:rStyle w:val="Emphasis"/>
        </w:rPr>
        <w:t>not a single party vote</w:t>
      </w:r>
      <w:r w:rsidRPr="00813E54">
        <w:rPr>
          <w:sz w:val="16"/>
        </w:rPr>
        <w:t xml:space="preserve"> </w:t>
      </w:r>
      <w:r w:rsidRPr="00813E54">
        <w:rPr>
          <w:rStyle w:val="StyleUnderline"/>
        </w:rPr>
        <w:t xml:space="preserve">over the most </w:t>
      </w:r>
      <w:r w:rsidRPr="00813E54">
        <w:rPr>
          <w:rStyle w:val="Emphasis"/>
        </w:rPr>
        <w:t>monumental piece of legislation since at least Obamacare</w:t>
      </w:r>
      <w:r w:rsidRPr="00813E54">
        <w:rPr>
          <w:sz w:val="16"/>
        </w:rPr>
        <w:t xml:space="preserve">. Ironically, the tiny majorities in both chambers greatly contributed to party unity. </w:t>
      </w:r>
      <w:r w:rsidRPr="00813E54">
        <w:rPr>
          <w:rStyle w:val="StyleUnderline"/>
        </w:rPr>
        <w:t xml:space="preserve">Both </w:t>
      </w:r>
      <w:r w:rsidRPr="00813E54">
        <w:rPr>
          <w:rStyle w:val="Emphasis"/>
        </w:rPr>
        <w:t>Democratic progressives</w:t>
      </w:r>
      <w:r w:rsidRPr="00813E54">
        <w:rPr>
          <w:rStyle w:val="StyleUnderline"/>
        </w:rPr>
        <w:t xml:space="preserve"> and </w:t>
      </w:r>
      <w:r w:rsidRPr="00813E54">
        <w:rPr>
          <w:rStyle w:val="Emphasis"/>
        </w:rPr>
        <w:t>moderates</w:t>
      </w:r>
      <w:r w:rsidRPr="00813E54">
        <w:rPr>
          <w:rStyle w:val="StyleUnderline"/>
        </w:rPr>
        <w:t xml:space="preserve"> knew that to be </w:t>
      </w:r>
      <w:r w:rsidRPr="00813E54">
        <w:rPr>
          <w:rStyle w:val="Emphasis"/>
        </w:rPr>
        <w:t>disloyal</w:t>
      </w:r>
      <w:r w:rsidRPr="00813E54">
        <w:rPr>
          <w:sz w:val="16"/>
        </w:rPr>
        <w:t xml:space="preserve"> </w:t>
      </w:r>
      <w:r w:rsidRPr="00813E54">
        <w:rPr>
          <w:rStyle w:val="StyleUnderline"/>
        </w:rPr>
        <w:t xml:space="preserve">would mean that no expansive recovery legislation would pass at all, </w:t>
      </w:r>
      <w:r w:rsidRPr="00813E54">
        <w:rPr>
          <w:sz w:val="16"/>
        </w:rPr>
        <w:t>that they would be tarred with the brush of being a “do-nothing Congress,” and that retribution would await them in just two short years in the 2022 midterm elections. Put simply, given the electoral math, it was now or never for the Democrats.</w:t>
      </w:r>
    </w:p>
    <w:p w14:paraId="521BD617" w14:textId="77777777" w:rsidR="00E94E13" w:rsidRPr="00813E54" w:rsidRDefault="00E94E13" w:rsidP="00E94E13">
      <w:pPr>
        <w:rPr>
          <w:sz w:val="16"/>
        </w:rPr>
      </w:pPr>
      <w:r w:rsidRPr="00813E54">
        <w:rPr>
          <w:sz w:val="16"/>
        </w:rPr>
        <w:t xml:space="preserve">However, perhaps even more importantly, </w:t>
      </w:r>
      <w:r w:rsidRPr="00813E54">
        <w:rPr>
          <w:rStyle w:val="StyleUnderline"/>
        </w:rPr>
        <w:t xml:space="preserve">Biden quietly, effectively and persuasively </w:t>
      </w:r>
      <w:r w:rsidRPr="00813E54">
        <w:rPr>
          <w:rStyle w:val="StyleUnderline"/>
          <w:highlight w:val="yellow"/>
        </w:rPr>
        <w:t>made a point</w:t>
      </w:r>
      <w:r w:rsidRPr="00813E54">
        <w:rPr>
          <w:sz w:val="16"/>
          <w:highlight w:val="yellow"/>
        </w:rPr>
        <w:t xml:space="preserve"> </w:t>
      </w:r>
      <w:r w:rsidRPr="00813E54">
        <w:rPr>
          <w:rStyle w:val="StyleUnderline"/>
          <w:highlight w:val="yellow"/>
        </w:rPr>
        <w:t xml:space="preserve">of </w:t>
      </w:r>
      <w:r w:rsidRPr="00813E54">
        <w:rPr>
          <w:rStyle w:val="Emphasis"/>
          <w:highlight w:val="yellow"/>
        </w:rPr>
        <w:t>involving</w:t>
      </w:r>
      <w:r w:rsidRPr="00813E54">
        <w:rPr>
          <w:rStyle w:val="Emphasis"/>
        </w:rPr>
        <w:t xml:space="preserve"> his </w:t>
      </w:r>
      <w:r w:rsidRPr="00813E54">
        <w:rPr>
          <w:rStyle w:val="Emphasis"/>
          <w:highlight w:val="yellow"/>
        </w:rPr>
        <w:t>Republican</w:t>
      </w:r>
      <w:r w:rsidRPr="00813E54">
        <w:rPr>
          <w:rStyle w:val="Emphasis"/>
        </w:rPr>
        <w:t xml:space="preserve"> foe</w:t>
      </w:r>
      <w:r w:rsidRPr="00813E54">
        <w:rPr>
          <w:rStyle w:val="Emphasis"/>
          <w:highlight w:val="yellow"/>
        </w:rPr>
        <w:t>s</w:t>
      </w:r>
      <w:r w:rsidRPr="00813E54">
        <w:rPr>
          <w:rStyle w:val="StyleUnderline"/>
        </w:rPr>
        <w:t xml:space="preserve"> in the </w:t>
      </w:r>
      <w:r w:rsidRPr="00813E54">
        <w:rPr>
          <w:rStyle w:val="Emphasis"/>
        </w:rPr>
        <w:t>legislative process</w:t>
      </w:r>
      <w:r w:rsidRPr="00813E54">
        <w:rPr>
          <w:sz w:val="16"/>
        </w:rPr>
        <w:t xml:space="preserve">. In total contrast to the Trump era, Biden last month invited a group of 10 Republican senators to negotiate regarding the possibilities of a bipartisan deal. </w:t>
      </w:r>
      <w:r w:rsidRPr="00813E54">
        <w:rPr>
          <w:rStyle w:val="StyleUnderline"/>
        </w:rPr>
        <w:t xml:space="preserve">While the two sides never came close to reaching a </w:t>
      </w:r>
      <w:r w:rsidRPr="00813E54">
        <w:rPr>
          <w:rStyle w:val="Emphasis"/>
        </w:rPr>
        <w:t>concord</w:t>
      </w:r>
      <w:r w:rsidRPr="00813E54">
        <w:rPr>
          <w:sz w:val="16"/>
        </w:rPr>
        <w:t xml:space="preserve"> (the Republicans proposed a stimulus of $618 billion, only a third as large as the president’s), </w:t>
      </w:r>
      <w:r w:rsidRPr="00813E54">
        <w:rPr>
          <w:rStyle w:val="StyleUnderline"/>
          <w:highlight w:val="yellow"/>
        </w:rPr>
        <w:t xml:space="preserve">it was the </w:t>
      </w:r>
      <w:r w:rsidRPr="00813E54">
        <w:rPr>
          <w:rStyle w:val="Emphasis"/>
          <w:highlight w:val="yellow"/>
        </w:rPr>
        <w:t>very act of negotiating</w:t>
      </w:r>
      <w:r w:rsidRPr="00813E54">
        <w:rPr>
          <w:rStyle w:val="StyleUnderline"/>
          <w:highlight w:val="yellow"/>
        </w:rPr>
        <w:t xml:space="preserve"> that </w:t>
      </w:r>
      <w:r w:rsidRPr="00813E54">
        <w:rPr>
          <w:rStyle w:val="Emphasis"/>
          <w:highlight w:val="yellow"/>
        </w:rPr>
        <w:t>mattered</w:t>
      </w:r>
      <w:r w:rsidRPr="00813E54">
        <w:rPr>
          <w:sz w:val="16"/>
        </w:rPr>
        <w:t xml:space="preserve">. </w:t>
      </w:r>
      <w:r w:rsidRPr="00813E54">
        <w:rPr>
          <w:rStyle w:val="StyleUnderline"/>
        </w:rPr>
        <w:t>Rather than trashing his opponents</w:t>
      </w:r>
      <w:r w:rsidRPr="00813E54">
        <w:rPr>
          <w:sz w:val="16"/>
        </w:rPr>
        <w:t xml:space="preserve"> as a public relations exercise, </w:t>
      </w:r>
      <w:r w:rsidRPr="00813E54">
        <w:rPr>
          <w:rStyle w:val="StyleUnderline"/>
        </w:rPr>
        <w:t xml:space="preserve">the new president </w:t>
      </w:r>
      <w:r w:rsidRPr="00813E54">
        <w:rPr>
          <w:rStyle w:val="Emphasis"/>
        </w:rPr>
        <w:t>sought their counsel</w:t>
      </w:r>
      <w:r w:rsidRPr="00813E54">
        <w:rPr>
          <w:sz w:val="16"/>
        </w:rPr>
        <w:t xml:space="preserve">, </w:t>
      </w:r>
      <w:r w:rsidRPr="00813E54">
        <w:rPr>
          <w:rStyle w:val="Emphasis"/>
        </w:rPr>
        <w:t>took them seriously</w:t>
      </w:r>
      <w:r w:rsidRPr="00813E54">
        <w:rPr>
          <w:sz w:val="16"/>
        </w:rPr>
        <w:t xml:space="preserve">, </w:t>
      </w:r>
      <w:r w:rsidRPr="00813E54">
        <w:rPr>
          <w:rStyle w:val="StyleUnderline"/>
        </w:rPr>
        <w:t xml:space="preserve">and made it clear that he would </w:t>
      </w:r>
      <w:r w:rsidRPr="00813E54">
        <w:rPr>
          <w:rStyle w:val="Emphasis"/>
        </w:rPr>
        <w:t>do so in the future.</w:t>
      </w:r>
      <w:r w:rsidRPr="00813E54">
        <w:rPr>
          <w:rStyle w:val="StyleUnderline"/>
        </w:rPr>
        <w:t xml:space="preserve"> </w:t>
      </w:r>
      <w:r w:rsidRPr="00813E54">
        <w:rPr>
          <w:sz w:val="16"/>
        </w:rPr>
        <w:t>In lowering the political temperature from the feverish days of the Trump era, Biden hit upon a winning legislative formula.</w:t>
      </w:r>
    </w:p>
    <w:p w14:paraId="10F10D1F" w14:textId="77777777" w:rsidR="00E94E13" w:rsidRPr="00813E54" w:rsidRDefault="00E94E13" w:rsidP="00E94E13">
      <w:pPr>
        <w:rPr>
          <w:sz w:val="16"/>
        </w:rPr>
      </w:pPr>
      <w:r w:rsidRPr="00813E54">
        <w:rPr>
          <w:rStyle w:val="StyleUnderline"/>
          <w:highlight w:val="yellow"/>
        </w:rPr>
        <w:t>Next up</w:t>
      </w:r>
      <w:r w:rsidRPr="00813E54">
        <w:rPr>
          <w:rStyle w:val="StyleUnderline"/>
        </w:rPr>
        <w:t xml:space="preserve"> for the White House </w:t>
      </w:r>
      <w:r w:rsidRPr="00813E54">
        <w:rPr>
          <w:rStyle w:val="StyleUnderline"/>
          <w:highlight w:val="yellow"/>
        </w:rPr>
        <w:t>is</w:t>
      </w:r>
      <w:r w:rsidRPr="00813E54">
        <w:rPr>
          <w:rStyle w:val="StyleUnderline"/>
        </w:rPr>
        <w:t xml:space="preserve"> a </w:t>
      </w:r>
      <w:r w:rsidRPr="00813E54">
        <w:rPr>
          <w:rStyle w:val="Emphasis"/>
        </w:rPr>
        <w:t>huge</w:t>
      </w:r>
      <w:r w:rsidRPr="00813E54">
        <w:rPr>
          <w:rStyle w:val="StyleUnderline"/>
        </w:rPr>
        <w:t xml:space="preserve"> </w:t>
      </w:r>
      <w:r w:rsidRPr="00813E54">
        <w:rPr>
          <w:sz w:val="16"/>
        </w:rPr>
        <w:t>$1 trillion</w:t>
      </w:r>
      <w:r w:rsidRPr="00813E54">
        <w:rPr>
          <w:rStyle w:val="StyleUnderline"/>
        </w:rPr>
        <w:t xml:space="preserve"> </w:t>
      </w:r>
      <w:r w:rsidRPr="00813E54">
        <w:rPr>
          <w:rStyle w:val="Emphasis"/>
          <w:highlight w:val="yellow"/>
        </w:rPr>
        <w:t>infrastructure</w:t>
      </w:r>
      <w:r w:rsidRPr="00813E54">
        <w:rPr>
          <w:rStyle w:val="Emphasis"/>
        </w:rPr>
        <w:t xml:space="preserve"> bill</w:t>
      </w:r>
      <w:r w:rsidRPr="00813E54">
        <w:rPr>
          <w:sz w:val="16"/>
        </w:rPr>
        <w:t xml:space="preserve">, designed to repair America’s aging roads and bridges, while extending high-speed internet connectivity throughout the countryside. Fortuitously for him, </w:t>
      </w:r>
      <w:r w:rsidRPr="00813E54">
        <w:rPr>
          <w:rStyle w:val="StyleUnderline"/>
        </w:rPr>
        <w:t xml:space="preserve">this is an issue where Biden has a good chance of picking up at least </w:t>
      </w:r>
      <w:r w:rsidRPr="00813E54">
        <w:rPr>
          <w:rStyle w:val="Emphasis"/>
        </w:rPr>
        <w:t>some Republican support</w:t>
      </w:r>
      <w:r w:rsidRPr="00813E54">
        <w:rPr>
          <w:rStyle w:val="StyleUnderline"/>
        </w:rPr>
        <w:t>, as many of the beneficiaries of this largesse (especially in rural areas) are natural GOP voters</w:t>
      </w:r>
      <w:r w:rsidRPr="00813E54">
        <w:rPr>
          <w:sz w:val="16"/>
        </w:rPr>
        <w:t xml:space="preserve">. </w:t>
      </w:r>
      <w:r w:rsidRPr="00813E54">
        <w:rPr>
          <w:rStyle w:val="StyleUnderline"/>
          <w:highlight w:val="yellow"/>
        </w:rPr>
        <w:t>Once again,</w:t>
      </w:r>
      <w:r w:rsidRPr="00813E54">
        <w:rPr>
          <w:rStyle w:val="StyleUnderline"/>
        </w:rPr>
        <w:t xml:space="preserve"> given both the </w:t>
      </w:r>
      <w:r w:rsidRPr="00813E54">
        <w:rPr>
          <w:rStyle w:val="Emphasis"/>
        </w:rPr>
        <w:t>tight Democratic political math</w:t>
      </w:r>
      <w:r w:rsidRPr="00813E54">
        <w:rPr>
          <w:sz w:val="16"/>
        </w:rPr>
        <w:t xml:space="preserve"> </w:t>
      </w:r>
      <w:r w:rsidRPr="00813E54">
        <w:rPr>
          <w:rStyle w:val="StyleUnderline"/>
        </w:rPr>
        <w:t xml:space="preserve">and his quiet desire to test the waters of bipartisanship, there is a more than even chance </w:t>
      </w:r>
      <w:r w:rsidRPr="00813E54">
        <w:rPr>
          <w:rStyle w:val="StyleUnderline"/>
          <w:highlight w:val="yellow"/>
        </w:rPr>
        <w:t>the new president</w:t>
      </w:r>
      <w:r w:rsidRPr="00813E54">
        <w:rPr>
          <w:sz w:val="16"/>
          <w:highlight w:val="yellow"/>
        </w:rPr>
        <w:t xml:space="preserve"> </w:t>
      </w:r>
      <w:r w:rsidRPr="00813E54">
        <w:rPr>
          <w:rStyle w:val="StyleUnderline"/>
          <w:highlight w:val="yellow"/>
        </w:rPr>
        <w:t xml:space="preserve">could </w:t>
      </w:r>
      <w:r w:rsidRPr="00813E54">
        <w:rPr>
          <w:rStyle w:val="Emphasis"/>
          <w:highlight w:val="yellow"/>
        </w:rPr>
        <w:t>claim victory</w:t>
      </w:r>
      <w:r w:rsidRPr="00813E54">
        <w:rPr>
          <w:rStyle w:val="StyleUnderline"/>
        </w:rPr>
        <w:t xml:space="preserve"> for another </w:t>
      </w:r>
      <w:r w:rsidRPr="00813E54">
        <w:rPr>
          <w:rStyle w:val="Emphasis"/>
        </w:rPr>
        <w:t>historically significant piece of legislation</w:t>
      </w:r>
      <w:r w:rsidRPr="00813E54">
        <w:rPr>
          <w:sz w:val="16"/>
        </w:rPr>
        <w:t>.</w:t>
      </w:r>
    </w:p>
    <w:p w14:paraId="0A910CCC" w14:textId="77777777" w:rsidR="00E94E13" w:rsidRPr="00813E54" w:rsidRDefault="00E94E13" w:rsidP="00E94E13">
      <w:pPr>
        <w:pStyle w:val="Heading4"/>
      </w:pPr>
      <w:r>
        <w:t>2</w:t>
      </w:r>
      <w:r w:rsidRPr="00813E54">
        <w:t xml:space="preserve">---Biden PC is </w:t>
      </w:r>
      <w:r w:rsidRPr="00813E54">
        <w:rPr>
          <w:u w:val="single"/>
        </w:rPr>
        <w:t>finite</w:t>
      </w:r>
      <w:r w:rsidRPr="00813E54">
        <w:t xml:space="preserve"> and </w:t>
      </w:r>
      <w:r w:rsidRPr="00813E54">
        <w:rPr>
          <w:u w:val="single"/>
        </w:rPr>
        <w:t>best spent</w:t>
      </w:r>
      <w:r w:rsidRPr="00813E54">
        <w:t xml:space="preserve"> on infrastructure. The AFF is a </w:t>
      </w:r>
      <w:r w:rsidRPr="00813E54">
        <w:rPr>
          <w:u w:val="single"/>
        </w:rPr>
        <w:t>detrimental sidetrack</w:t>
      </w:r>
      <w:r w:rsidRPr="00813E54">
        <w:t>.</w:t>
      </w:r>
    </w:p>
    <w:p w14:paraId="79A499DD" w14:textId="77777777" w:rsidR="00E94E13" w:rsidRPr="00813E54" w:rsidRDefault="00E94E13" w:rsidP="00E94E13">
      <w:r w:rsidRPr="00813E54">
        <w:t xml:space="preserve">Noah </w:t>
      </w:r>
      <w:r w:rsidRPr="00813E54">
        <w:rPr>
          <w:rStyle w:val="Style13ptBold"/>
        </w:rPr>
        <w:t>Smith 21</w:t>
      </w:r>
      <w:r w:rsidRPr="00813E54">
        <w:t>, Bloomberg opinion columnist, “Biden Must Avoid Obama's Mistake When Setting His Agenda,” 1/13/21, https://www.bloomberg.com/opinion/articles/2021-01-13/biden-must-avoid-obama-s-mistake-when-setting-his-agenda</w:t>
      </w:r>
    </w:p>
    <w:p w14:paraId="3AAFB67C" w14:textId="77777777" w:rsidR="00E94E13" w:rsidRPr="00813E54" w:rsidRDefault="00E94E13" w:rsidP="00E94E13">
      <w:pPr>
        <w:rPr>
          <w:sz w:val="16"/>
        </w:rPr>
      </w:pPr>
      <w:r w:rsidRPr="00813E54">
        <w:rPr>
          <w:rStyle w:val="StyleUnderline"/>
        </w:rPr>
        <w:t xml:space="preserve">The </w:t>
      </w:r>
      <w:r w:rsidRPr="00813E54">
        <w:rPr>
          <w:rStyle w:val="Emphasis"/>
        </w:rPr>
        <w:t>universe of possibilities</w:t>
      </w:r>
      <w:r w:rsidRPr="00813E54">
        <w:rPr>
          <w:rStyle w:val="StyleUnderline"/>
        </w:rPr>
        <w:t xml:space="preserve"> for the </w:t>
      </w:r>
      <w:r w:rsidRPr="00813E54">
        <w:rPr>
          <w:rStyle w:val="StyleUnderline"/>
          <w:highlight w:val="yellow"/>
        </w:rPr>
        <w:t>Biden</w:t>
      </w:r>
      <w:r w:rsidRPr="00813E54">
        <w:rPr>
          <w:rStyle w:val="StyleUnderline"/>
        </w:rPr>
        <w:t xml:space="preserve"> administration </w:t>
      </w:r>
      <w:r w:rsidRPr="00813E54">
        <w:rPr>
          <w:rStyle w:val="Emphasis"/>
        </w:rPr>
        <w:t>radically expanded</w:t>
      </w:r>
      <w:r w:rsidRPr="00813E54">
        <w:rPr>
          <w:rStyle w:val="StyleUnderline"/>
        </w:rPr>
        <w:t xml:space="preserve"> after the Democrats clinched the Senate majority</w:t>
      </w:r>
      <w:r w:rsidRPr="00813E54">
        <w:rPr>
          <w:sz w:val="16"/>
        </w:rPr>
        <w:t xml:space="preserve">, </w:t>
      </w:r>
      <w:r w:rsidRPr="00813E54">
        <w:rPr>
          <w:rStyle w:val="Emphasis"/>
          <w:sz w:val="24"/>
          <w:szCs w:val="24"/>
        </w:rPr>
        <w:t xml:space="preserve">but the </w:t>
      </w:r>
      <w:r w:rsidRPr="00813E54">
        <w:rPr>
          <w:rStyle w:val="Emphasis"/>
          <w:sz w:val="24"/>
          <w:szCs w:val="24"/>
          <w:highlight w:val="yellow"/>
        </w:rPr>
        <w:t xml:space="preserve">increase in </w:t>
      </w:r>
      <w:r w:rsidRPr="00813E54">
        <w:rPr>
          <w:rStyle w:val="Emphasis"/>
          <w:sz w:val="24"/>
          <w:szCs w:val="24"/>
        </w:rPr>
        <w:t>political</w:t>
      </w:r>
      <w:r w:rsidRPr="00813E54">
        <w:rPr>
          <w:rStyle w:val="Emphasis"/>
          <w:sz w:val="24"/>
          <w:szCs w:val="24"/>
          <w:highlight w:val="yellow"/>
        </w:rPr>
        <w:t xml:space="preserve"> c</w:t>
      </w:r>
      <w:r w:rsidRPr="00813E54">
        <w:rPr>
          <w:rStyle w:val="Emphasis"/>
          <w:sz w:val="24"/>
          <w:szCs w:val="24"/>
        </w:rPr>
        <w:t>apital</w:t>
      </w:r>
      <w:r w:rsidRPr="00813E54">
        <w:rPr>
          <w:rStyle w:val="Emphasis"/>
          <w:sz w:val="24"/>
          <w:szCs w:val="24"/>
          <w:highlight w:val="yellow"/>
        </w:rPr>
        <w:t xml:space="preserve"> isn’t infinite</w:t>
      </w:r>
      <w:r w:rsidRPr="00813E54">
        <w:rPr>
          <w:sz w:val="16"/>
        </w:rPr>
        <w:t xml:space="preserve">. </w:t>
      </w:r>
      <w:r w:rsidRPr="00813E54">
        <w:rPr>
          <w:rStyle w:val="StyleUnderline"/>
          <w:highlight w:val="yellow"/>
        </w:rPr>
        <w:t>When deciding</w:t>
      </w:r>
      <w:r w:rsidRPr="00813E54">
        <w:rPr>
          <w:rStyle w:val="StyleUnderline"/>
        </w:rPr>
        <w:t xml:space="preserve"> </w:t>
      </w:r>
      <w:r w:rsidRPr="00813E54">
        <w:rPr>
          <w:rStyle w:val="Emphasis"/>
          <w:highlight w:val="yellow"/>
        </w:rPr>
        <w:t>which problems</w:t>
      </w:r>
      <w:r w:rsidRPr="00813E54">
        <w:rPr>
          <w:rStyle w:val="StyleUnderline"/>
          <w:highlight w:val="yellow"/>
        </w:rPr>
        <w:t xml:space="preserve"> to tackle</w:t>
      </w:r>
      <w:r w:rsidRPr="00813E54">
        <w:rPr>
          <w:rStyle w:val="StyleUnderline"/>
        </w:rPr>
        <w:t xml:space="preserve"> </w:t>
      </w:r>
      <w:r w:rsidRPr="00813E54">
        <w:rPr>
          <w:rStyle w:val="Emphasis"/>
        </w:rPr>
        <w:t>first</w:t>
      </w:r>
      <w:r w:rsidRPr="00813E54">
        <w:rPr>
          <w:sz w:val="16"/>
        </w:rPr>
        <w:t xml:space="preserve">, President Joe </w:t>
      </w:r>
      <w:r w:rsidRPr="00813E54">
        <w:rPr>
          <w:rStyle w:val="StyleUnderline"/>
          <w:highlight w:val="yellow"/>
        </w:rPr>
        <w:t xml:space="preserve">Biden should </w:t>
      </w:r>
      <w:r w:rsidRPr="00813E54">
        <w:rPr>
          <w:rStyle w:val="Emphasis"/>
          <w:highlight w:val="yellow"/>
        </w:rPr>
        <w:t>prioritize</w:t>
      </w:r>
      <w:r w:rsidRPr="00813E54">
        <w:rPr>
          <w:rStyle w:val="StyleUnderline"/>
        </w:rPr>
        <w:t xml:space="preserve"> initiatives that address the</w:t>
      </w:r>
      <w:r w:rsidRPr="00813E54">
        <w:rPr>
          <w:sz w:val="16"/>
        </w:rPr>
        <w:t xml:space="preserve"> </w:t>
      </w:r>
      <w:r w:rsidRPr="00813E54">
        <w:rPr>
          <w:rStyle w:val="Emphasis"/>
        </w:rPr>
        <w:t>pandemic</w:t>
      </w:r>
      <w:r w:rsidRPr="00813E54">
        <w:rPr>
          <w:sz w:val="16"/>
        </w:rPr>
        <w:t xml:space="preserve"> </w:t>
      </w:r>
      <w:r w:rsidRPr="00813E54">
        <w:rPr>
          <w:rStyle w:val="StyleUnderline"/>
        </w:rPr>
        <w:t xml:space="preserve">while moving the nation toward </w:t>
      </w:r>
      <w:r w:rsidRPr="00813E54">
        <w:rPr>
          <w:rStyle w:val="Emphasis"/>
        </w:rPr>
        <w:t>long-term goals</w:t>
      </w:r>
      <w:r w:rsidRPr="00813E54">
        <w:rPr>
          <w:rStyle w:val="StyleUnderline"/>
        </w:rPr>
        <w:t xml:space="preserve"> for public health and </w:t>
      </w:r>
      <w:r w:rsidRPr="00813E54">
        <w:rPr>
          <w:rStyle w:val="StyleUnderline"/>
          <w:highlight w:val="yellow"/>
        </w:rPr>
        <w:t>green-energy</w:t>
      </w:r>
      <w:r w:rsidRPr="00813E54">
        <w:rPr>
          <w:rStyle w:val="StyleUnderline"/>
        </w:rPr>
        <w:t xml:space="preserve"> stimulus</w:t>
      </w:r>
      <w:r w:rsidRPr="00813E54">
        <w:rPr>
          <w:sz w:val="16"/>
        </w:rPr>
        <w:t>.</w:t>
      </w:r>
    </w:p>
    <w:p w14:paraId="01F88EFD" w14:textId="77777777" w:rsidR="00E94E13" w:rsidRPr="00813E54" w:rsidRDefault="00E94E13" w:rsidP="00E94E13">
      <w:pPr>
        <w:rPr>
          <w:rStyle w:val="StyleUnderline"/>
        </w:rPr>
      </w:pPr>
      <w:r w:rsidRPr="00813E54">
        <w:rPr>
          <w:rStyle w:val="StyleUnderline"/>
          <w:highlight w:val="yellow"/>
        </w:rPr>
        <w:t>Biden can learn from</w:t>
      </w:r>
      <w:r w:rsidRPr="00813E54">
        <w:rPr>
          <w:rStyle w:val="StyleUnderline"/>
        </w:rPr>
        <w:t xml:space="preserve"> the experience of</w:t>
      </w:r>
      <w:r w:rsidRPr="00813E54">
        <w:rPr>
          <w:sz w:val="16"/>
        </w:rPr>
        <w:t xml:space="preserve"> Barack </w:t>
      </w:r>
      <w:r w:rsidRPr="00813E54">
        <w:rPr>
          <w:rStyle w:val="StyleUnderline"/>
          <w:highlight w:val="yellow"/>
        </w:rPr>
        <w:t>Obama</w:t>
      </w:r>
      <w:r w:rsidRPr="00813E54">
        <w:rPr>
          <w:sz w:val="16"/>
        </w:rPr>
        <w:t xml:space="preserve">, </w:t>
      </w:r>
      <w:r w:rsidRPr="00813E54">
        <w:rPr>
          <w:rStyle w:val="StyleUnderline"/>
        </w:rPr>
        <w:t>whose focus on health-insurance reform</w:t>
      </w:r>
      <w:r w:rsidRPr="00813E54">
        <w:rPr>
          <w:sz w:val="16"/>
        </w:rPr>
        <w:t xml:space="preserve"> </w:t>
      </w:r>
      <w:r w:rsidRPr="00813E54">
        <w:rPr>
          <w:rStyle w:val="StyleUnderline"/>
        </w:rPr>
        <w:t xml:space="preserve">provoked a </w:t>
      </w:r>
      <w:r w:rsidRPr="00813E54">
        <w:rPr>
          <w:rStyle w:val="Emphasis"/>
        </w:rPr>
        <w:t>midterm backlash</w:t>
      </w:r>
      <w:r w:rsidRPr="00813E54">
        <w:rPr>
          <w:sz w:val="16"/>
        </w:rPr>
        <w:t xml:space="preserve"> </w:t>
      </w:r>
      <w:r w:rsidRPr="00813E54">
        <w:rPr>
          <w:rStyle w:val="StyleUnderline"/>
        </w:rPr>
        <w:t xml:space="preserve">and probably </w:t>
      </w:r>
      <w:r w:rsidRPr="00813E54">
        <w:rPr>
          <w:rStyle w:val="Emphasis"/>
        </w:rPr>
        <w:t>forfeited</w:t>
      </w:r>
      <w:r w:rsidRPr="00813E54">
        <w:rPr>
          <w:rStyle w:val="StyleUnderline"/>
        </w:rPr>
        <w:t xml:space="preserve"> a chance to boost the country out of the Great Recession sooner.</w:t>
      </w:r>
    </w:p>
    <w:p w14:paraId="37922E84" w14:textId="77777777" w:rsidR="00E94E13" w:rsidRPr="00813E54" w:rsidRDefault="00E94E13" w:rsidP="00E94E13">
      <w:pPr>
        <w:rPr>
          <w:sz w:val="16"/>
        </w:rPr>
      </w:pPr>
      <w:r w:rsidRPr="00813E54">
        <w:rPr>
          <w:sz w:val="16"/>
        </w:rPr>
        <w:t>He should heed the words of Winston Churchill who urged,  “</w:t>
      </w:r>
      <w:r w:rsidRPr="00813E54">
        <w:rPr>
          <w:rStyle w:val="StyleUnderline"/>
        </w:rPr>
        <w:t>never let a good crisis go to waste.”</w:t>
      </w:r>
      <w:r w:rsidRPr="00813E54">
        <w:rPr>
          <w:sz w:val="16"/>
        </w:rPr>
        <w:t xml:space="preserve"> </w:t>
      </w:r>
      <w:r w:rsidRPr="00813E54">
        <w:rPr>
          <w:rStyle w:val="StyleUnderline"/>
        </w:rPr>
        <w:t xml:space="preserve">Because crises are times when the public understands that change is necessary, it’s possible to make </w:t>
      </w:r>
      <w:r w:rsidRPr="00813E54">
        <w:rPr>
          <w:rStyle w:val="Emphasis"/>
        </w:rPr>
        <w:t>deep</w:t>
      </w:r>
      <w:r w:rsidRPr="00813E54">
        <w:rPr>
          <w:rStyle w:val="StyleUnderline"/>
        </w:rPr>
        <w:t xml:space="preserve"> and </w:t>
      </w:r>
      <w:r w:rsidRPr="00813E54">
        <w:rPr>
          <w:rStyle w:val="Emphasis"/>
        </w:rPr>
        <w:t>lasting reforms</w:t>
      </w:r>
      <w:r w:rsidRPr="00813E54">
        <w:rPr>
          <w:rStyle w:val="StyleUnderline"/>
        </w:rPr>
        <w:t xml:space="preserve">. </w:t>
      </w:r>
      <w:r w:rsidRPr="00813E54">
        <w:rPr>
          <w:sz w:val="16"/>
        </w:rPr>
        <w:t>President Franklin D. Roosevelt understood this when he focused parts of his New Deal on long-term alterations to America’s economic structure, such as Social Security and the National Labor Relations Board. These policies not only contributed to the recovery from the Great Depression — the reason for Roosevelt's election  — but created a more equal and stable economy in which workers had more bargaining power and old people didn’t have to live in penury.</w:t>
      </w:r>
    </w:p>
    <w:p w14:paraId="7E0F570B" w14:textId="77777777" w:rsidR="00E94E13" w:rsidRPr="00813E54" w:rsidRDefault="00E94E13" w:rsidP="00E94E13">
      <w:pPr>
        <w:rPr>
          <w:sz w:val="16"/>
        </w:rPr>
      </w:pPr>
      <w:r w:rsidRPr="00813E54">
        <w:rPr>
          <w:sz w:val="16"/>
        </w:rPr>
        <w:t xml:space="preserve">The U.S. was in the depths of the Great Recession when Obama took office in 2009. With the benefit of unified Democratic control of Congress, he passed a fairly substantial stimulus. But it was still too small to make more than a modest dent in the recession. It was too weighted toward tax cuts and it didn’t include much of a bailout for underwater homeowners. Instead, </w:t>
      </w:r>
      <w:r w:rsidRPr="00813E54">
        <w:rPr>
          <w:rStyle w:val="StyleUnderline"/>
        </w:rPr>
        <w:t xml:space="preserve">Obama spent much of his political capital on passing the Affordable Care Act, </w:t>
      </w:r>
      <w:r w:rsidRPr="00813E54">
        <w:rPr>
          <w:sz w:val="16"/>
        </w:rPr>
        <w:t>commonly known as Obamacare.</w:t>
      </w:r>
    </w:p>
    <w:p w14:paraId="2D8B30B7" w14:textId="77777777" w:rsidR="00E94E13" w:rsidRPr="00813E54" w:rsidRDefault="00E94E13" w:rsidP="00E94E13">
      <w:pPr>
        <w:rPr>
          <w:sz w:val="16"/>
        </w:rPr>
      </w:pPr>
      <w:r w:rsidRPr="00813E54">
        <w:rPr>
          <w:sz w:val="16"/>
        </w:rPr>
        <w:t>Now, it’s true that health insurance was, and is, one of the country’s biggest problems. And it’s also true that Obamacare substantially reduced the ranks of the uninsured, which was a big, important victory. But the system Obama crafted was a compromise, which left the problem of ruinously high costs mostly unaddressed. The legislation failed to satisfy many on the left, with a few now even labeling it as mass murder for not making deeper reforms. Meanwhile, Obamacare remained unpopular throughout Obama’s term in office and may have substantially contributed to the Democrats’ catastrophic midterm election losses in 2010.</w:t>
      </w:r>
    </w:p>
    <w:p w14:paraId="4FD8AFBA" w14:textId="77777777" w:rsidR="00E94E13" w:rsidRPr="00813E54" w:rsidRDefault="00E94E13" w:rsidP="00E94E13">
      <w:pPr>
        <w:rPr>
          <w:rStyle w:val="StyleUnderline"/>
        </w:rPr>
      </w:pPr>
      <w:r w:rsidRPr="00813E54">
        <w:rPr>
          <w:sz w:val="16"/>
        </w:rPr>
        <w:t xml:space="preserve">Alternate histories are difficult to imagine, but </w:t>
      </w:r>
      <w:r w:rsidRPr="00813E54">
        <w:rPr>
          <w:rStyle w:val="StyleUnderline"/>
        </w:rPr>
        <w:t xml:space="preserve">it seems likely that </w:t>
      </w:r>
      <w:r w:rsidRPr="00813E54">
        <w:rPr>
          <w:rStyle w:val="StyleUnderline"/>
          <w:highlight w:val="yellow"/>
        </w:rPr>
        <w:t>had Obama spent his</w:t>
      </w:r>
      <w:r w:rsidRPr="00813E54">
        <w:rPr>
          <w:rStyle w:val="StyleUnderline"/>
        </w:rPr>
        <w:t xml:space="preserve"> 2009 </w:t>
      </w:r>
      <w:r w:rsidRPr="00813E54">
        <w:rPr>
          <w:rStyle w:val="StyleUnderline"/>
          <w:highlight w:val="yellow"/>
        </w:rPr>
        <w:t>p</w:t>
      </w:r>
      <w:r w:rsidRPr="00813E54">
        <w:rPr>
          <w:rStyle w:val="StyleUnderline"/>
        </w:rPr>
        <w:t xml:space="preserve">olitical </w:t>
      </w:r>
      <w:r w:rsidRPr="00813E54">
        <w:rPr>
          <w:rStyle w:val="StyleUnderline"/>
          <w:highlight w:val="yellow"/>
        </w:rPr>
        <w:t>c</w:t>
      </w:r>
      <w:r w:rsidRPr="00813E54">
        <w:rPr>
          <w:rStyle w:val="StyleUnderline"/>
        </w:rPr>
        <w:t xml:space="preserve">apital </w:t>
      </w:r>
      <w:r w:rsidRPr="00813E54">
        <w:rPr>
          <w:rStyle w:val="StyleUnderline"/>
          <w:highlight w:val="yellow"/>
        </w:rPr>
        <w:t>on</w:t>
      </w:r>
      <w:r w:rsidRPr="00813E54">
        <w:rPr>
          <w:rStyle w:val="StyleUnderline"/>
        </w:rPr>
        <w:t xml:space="preserve"> things </w:t>
      </w:r>
      <w:r w:rsidRPr="00813E54">
        <w:rPr>
          <w:rStyle w:val="Emphasis"/>
        </w:rPr>
        <w:t>more directly related to the recession</w:t>
      </w:r>
      <w:r w:rsidRPr="00813E54">
        <w:rPr>
          <w:sz w:val="16"/>
        </w:rPr>
        <w:t xml:space="preserve"> — </w:t>
      </w:r>
      <w:r w:rsidRPr="00813E54">
        <w:rPr>
          <w:rStyle w:val="StyleUnderline"/>
        </w:rPr>
        <w:t xml:space="preserve">such as more </w:t>
      </w:r>
      <w:r w:rsidRPr="00813E54">
        <w:rPr>
          <w:rStyle w:val="Emphasis"/>
          <w:highlight w:val="yellow"/>
        </w:rPr>
        <w:t>infrastructure</w:t>
      </w:r>
      <w:r w:rsidRPr="00813E54">
        <w:rPr>
          <w:sz w:val="16"/>
        </w:rPr>
        <w:t xml:space="preserve"> </w:t>
      </w:r>
      <w:r w:rsidRPr="00813E54">
        <w:rPr>
          <w:rStyle w:val="StyleUnderline"/>
        </w:rPr>
        <w:t>spending, a bigger bailout for underwater homeowners and a stronger welfare state</w:t>
      </w:r>
      <w:r w:rsidRPr="00813E54">
        <w:rPr>
          <w:sz w:val="16"/>
        </w:rPr>
        <w:t xml:space="preserve"> — </w:t>
      </w:r>
      <w:r w:rsidRPr="00813E54">
        <w:rPr>
          <w:rStyle w:val="StyleUnderline"/>
          <w:highlight w:val="yellow"/>
        </w:rPr>
        <w:t xml:space="preserve">he'd have </w:t>
      </w:r>
      <w:r w:rsidRPr="00813E54">
        <w:rPr>
          <w:rStyle w:val="Emphasis"/>
          <w:highlight w:val="yellow"/>
        </w:rPr>
        <w:t>realized a higher return</w:t>
      </w:r>
      <w:r w:rsidRPr="00813E54">
        <w:rPr>
          <w:rStyle w:val="Emphasis"/>
        </w:rPr>
        <w:t xml:space="preserve"> on that political capital</w:t>
      </w:r>
      <w:r w:rsidRPr="00813E54">
        <w:rPr>
          <w:sz w:val="16"/>
        </w:rPr>
        <w:t xml:space="preserve">. In other words, </w:t>
      </w:r>
      <w:r w:rsidRPr="00813E54">
        <w:rPr>
          <w:rStyle w:val="StyleUnderline"/>
        </w:rPr>
        <w:t xml:space="preserve">a crisis does present an </w:t>
      </w:r>
      <w:r w:rsidRPr="00813E54">
        <w:rPr>
          <w:rStyle w:val="Emphasis"/>
        </w:rPr>
        <w:t>opportunity</w:t>
      </w:r>
      <w:r w:rsidRPr="00813E54">
        <w:rPr>
          <w:rStyle w:val="StyleUnderline"/>
        </w:rPr>
        <w:t xml:space="preserve"> for </w:t>
      </w:r>
      <w:r w:rsidRPr="00813E54">
        <w:rPr>
          <w:rStyle w:val="Emphasis"/>
        </w:rPr>
        <w:t>long-term reforms,</w:t>
      </w:r>
      <w:r w:rsidRPr="00813E54">
        <w:rPr>
          <w:rStyle w:val="StyleUnderline"/>
        </w:rPr>
        <w:t xml:space="preserve"> but it’s </w:t>
      </w:r>
      <w:r w:rsidRPr="00813E54">
        <w:rPr>
          <w:rStyle w:val="Emphasis"/>
        </w:rPr>
        <w:t>best</w:t>
      </w:r>
      <w:r w:rsidRPr="00813E54">
        <w:rPr>
          <w:rStyle w:val="StyleUnderline"/>
        </w:rPr>
        <w:t xml:space="preserve"> to </w:t>
      </w:r>
      <w:r w:rsidRPr="00813E54">
        <w:rPr>
          <w:rStyle w:val="Emphasis"/>
        </w:rPr>
        <w:t>use that opportunity for reforms that address the immediate crisis</w:t>
      </w:r>
      <w:r w:rsidRPr="00813E54">
        <w:rPr>
          <w:rStyle w:val="StyleUnderline"/>
        </w:rPr>
        <w:t>.</w:t>
      </w:r>
    </w:p>
    <w:p w14:paraId="46DA44D7" w14:textId="77777777" w:rsidR="00E94E13" w:rsidRPr="00813E54" w:rsidRDefault="00E94E13" w:rsidP="00E94E13">
      <w:pPr>
        <w:rPr>
          <w:rStyle w:val="StyleUnderline"/>
        </w:rPr>
      </w:pPr>
      <w:r w:rsidRPr="00813E54">
        <w:rPr>
          <w:sz w:val="16"/>
        </w:rPr>
        <w:t xml:space="preserve">The Democratic victories in the Georgia Senate runoffs have given Biden an unexpected opportunity to pass major legislation in the first year of his presidency, instead of relying on executive action and the faint hope of bipartisan compromise. The left will be clamoring for major action on health care and a variety of other momumental issues, but </w:t>
      </w:r>
      <w:r w:rsidRPr="00813E54">
        <w:rPr>
          <w:rStyle w:val="StyleUnderline"/>
        </w:rPr>
        <w:t xml:space="preserve">Biden needs to </w:t>
      </w:r>
      <w:r w:rsidRPr="00813E54">
        <w:rPr>
          <w:rStyle w:val="Emphasis"/>
        </w:rPr>
        <w:t>spend his political capital</w:t>
      </w:r>
      <w:r w:rsidRPr="00813E54">
        <w:rPr>
          <w:rStyle w:val="StyleUnderline"/>
        </w:rPr>
        <w:t xml:space="preserve"> on reforms that are also tied to the </w:t>
      </w:r>
      <w:r w:rsidRPr="00813E54">
        <w:rPr>
          <w:rStyle w:val="Emphasis"/>
        </w:rPr>
        <w:t>COVID-19 pandemic</w:t>
      </w:r>
      <w:r w:rsidRPr="00813E54">
        <w:rPr>
          <w:rStyle w:val="StyleUnderline"/>
        </w:rPr>
        <w:t xml:space="preserve"> and the </w:t>
      </w:r>
      <w:r w:rsidRPr="00813E54">
        <w:rPr>
          <w:rStyle w:val="Emphasis"/>
        </w:rPr>
        <w:t>resulting recession</w:t>
      </w:r>
      <w:r w:rsidRPr="00813E54">
        <w:rPr>
          <w:rStyle w:val="StyleUnderline"/>
        </w:rPr>
        <w:t>.</w:t>
      </w:r>
    </w:p>
    <w:p w14:paraId="3E8FD6E1" w14:textId="77777777" w:rsidR="00E94E13" w:rsidRPr="00813E54" w:rsidRDefault="00E94E13" w:rsidP="00E94E13">
      <w:pPr>
        <w:rPr>
          <w:sz w:val="16"/>
        </w:rPr>
      </w:pPr>
      <w:r w:rsidRPr="00813E54">
        <w:rPr>
          <w:sz w:val="16"/>
        </w:rPr>
        <w:t>The first priority is public health. COVID-19 exposed deep and catastrophic weaknesses in the U.S. public health institutions. Right now, vaccination is proceeding at a glacial pace due to an uncoordinated rollout that dumped vaccines in the lap of state public health agencies utterly unequipped to rapidly inoculate the entire populace. Biden needs to come right out of the gate with a coordinated, well-funded vaccination plan that reaches maximum vaccination rates as fast as possible. In doing so, he also needs to bolster public health agencies and revitalize and reform both the Centers for Disease Control and the Food and Drug Administration after years of neglect.</w:t>
      </w:r>
    </w:p>
    <w:p w14:paraId="2F33495C" w14:textId="77777777" w:rsidR="00E94E13" w:rsidRPr="00813E54" w:rsidRDefault="00E94E13" w:rsidP="00E94E13">
      <w:pPr>
        <w:rPr>
          <w:sz w:val="16"/>
        </w:rPr>
      </w:pPr>
      <w:r w:rsidRPr="00813E54">
        <w:rPr>
          <w:sz w:val="16"/>
        </w:rPr>
        <w:t>This will be a bigger challenge than is popularly realized because of the possibility that vaccine-resistant virus strains will emerge. Biden will need to reorient much of the U.S. economy toward vaccine production and distribution until COVID-19 has been decisively beaten all around the world. It will take a lot of money and a lot of will.</w:t>
      </w:r>
    </w:p>
    <w:p w14:paraId="5D921D2C" w14:textId="77777777" w:rsidR="00E94E13" w:rsidRPr="00813E54" w:rsidRDefault="00E94E13" w:rsidP="00E94E13">
      <w:pPr>
        <w:rPr>
          <w:sz w:val="16"/>
        </w:rPr>
      </w:pPr>
      <w:r w:rsidRPr="00813E54">
        <w:rPr>
          <w:rStyle w:val="StyleUnderline"/>
        </w:rPr>
        <w:t xml:space="preserve">After the virus is beaten, the </w:t>
      </w:r>
      <w:r w:rsidRPr="00813E54">
        <w:rPr>
          <w:sz w:val="16"/>
        </w:rPr>
        <w:t xml:space="preserve">U.S. </w:t>
      </w:r>
      <w:r w:rsidRPr="00813E54">
        <w:rPr>
          <w:rStyle w:val="StyleUnderline"/>
        </w:rPr>
        <w:t xml:space="preserve">economy will still </w:t>
      </w:r>
      <w:r w:rsidRPr="00813E54">
        <w:rPr>
          <w:rStyle w:val="Emphasis"/>
        </w:rPr>
        <w:t>linger in recession</w:t>
      </w:r>
      <w:r w:rsidRPr="00813E54">
        <w:rPr>
          <w:rStyle w:val="StyleUnderline"/>
        </w:rPr>
        <w:t xml:space="preserve"> unless the government </w:t>
      </w:r>
      <w:r w:rsidRPr="00813E54">
        <w:rPr>
          <w:rStyle w:val="Emphasis"/>
        </w:rPr>
        <w:t>acts decisively</w:t>
      </w:r>
      <w:r w:rsidRPr="00813E54">
        <w:rPr>
          <w:rStyle w:val="StyleUnderline"/>
        </w:rPr>
        <w:t xml:space="preserve"> to </w:t>
      </w:r>
      <w:r w:rsidRPr="00813E54">
        <w:rPr>
          <w:rStyle w:val="Emphasis"/>
        </w:rPr>
        <w:t>boost demand</w:t>
      </w:r>
      <w:r w:rsidRPr="00813E54">
        <w:rPr>
          <w:sz w:val="16"/>
        </w:rPr>
        <w:t xml:space="preserve">. </w:t>
      </w:r>
      <w:r w:rsidRPr="00813E54">
        <w:rPr>
          <w:rStyle w:val="StyleUnderline"/>
        </w:rPr>
        <w:t xml:space="preserve">The best tool for doing this, as usual, is </w:t>
      </w:r>
      <w:r w:rsidRPr="00813E54">
        <w:rPr>
          <w:rStyle w:val="Emphasis"/>
        </w:rPr>
        <w:t>infrastructure investment</w:t>
      </w:r>
      <w:r w:rsidRPr="00813E54">
        <w:rPr>
          <w:sz w:val="16"/>
        </w:rPr>
        <w:t xml:space="preserve">. </w:t>
      </w:r>
      <w:r w:rsidRPr="00813E54">
        <w:rPr>
          <w:rStyle w:val="StyleUnderline"/>
        </w:rPr>
        <w:t xml:space="preserve">And the rapid progress in solar power and batteries means that Biden has a unique opportunity to address the </w:t>
      </w:r>
      <w:r w:rsidRPr="00813E54">
        <w:rPr>
          <w:rStyle w:val="Emphasis"/>
        </w:rPr>
        <w:t>climate crisis</w:t>
      </w:r>
      <w:r w:rsidRPr="00813E54">
        <w:rPr>
          <w:rStyle w:val="StyleUnderline"/>
        </w:rPr>
        <w:t xml:space="preserve"> at the </w:t>
      </w:r>
      <w:r w:rsidRPr="00813E54">
        <w:rPr>
          <w:rStyle w:val="Emphasis"/>
        </w:rPr>
        <w:t>same time</w:t>
      </w:r>
      <w:r w:rsidRPr="00813E54">
        <w:rPr>
          <w:sz w:val="16"/>
        </w:rPr>
        <w:t>. A huge build-out of solar power and electric-car charging stations, including subsidies to rapidly replace fossil fuel plants and gasoline vehicles, will ensure that the U.S. economy comes roaring back while making huge steps toward decarbonization.</w:t>
      </w:r>
    </w:p>
    <w:p w14:paraId="4975F727" w14:textId="77777777" w:rsidR="00E94E13" w:rsidRPr="00813E54" w:rsidRDefault="00E94E13" w:rsidP="00E94E13">
      <w:pPr>
        <w:rPr>
          <w:sz w:val="16"/>
        </w:rPr>
      </w:pPr>
      <w:r w:rsidRPr="00813E54">
        <w:rPr>
          <w:rStyle w:val="StyleUnderline"/>
        </w:rPr>
        <w:t xml:space="preserve">Public health and </w:t>
      </w:r>
      <w:r w:rsidRPr="00813E54">
        <w:rPr>
          <w:rStyle w:val="StyleUnderline"/>
          <w:highlight w:val="yellow"/>
        </w:rPr>
        <w:t>green infrastructure should be the top priorities</w:t>
      </w:r>
      <w:r w:rsidRPr="00813E54">
        <w:rPr>
          <w:rStyle w:val="StyleUnderline"/>
        </w:rPr>
        <w:t xml:space="preserve"> for Biden</w:t>
      </w:r>
      <w:r w:rsidRPr="00813E54">
        <w:rPr>
          <w:sz w:val="16"/>
        </w:rPr>
        <w:t xml:space="preserve">  in 2021 and 2022. </w:t>
      </w:r>
      <w:r w:rsidRPr="00813E54">
        <w:rPr>
          <w:rStyle w:val="StyleUnderline"/>
        </w:rPr>
        <w:t>Yes</w:t>
      </w:r>
      <w:r w:rsidRPr="00813E54">
        <w:rPr>
          <w:rStyle w:val="StyleUnderline"/>
          <w:highlight w:val="yellow"/>
        </w:rPr>
        <w:t>, there are</w:t>
      </w:r>
      <w:r w:rsidRPr="00813E54">
        <w:rPr>
          <w:rStyle w:val="StyleUnderline"/>
        </w:rPr>
        <w:t xml:space="preserve"> </w:t>
      </w:r>
      <w:r w:rsidRPr="00813E54">
        <w:rPr>
          <w:rStyle w:val="Emphasis"/>
        </w:rPr>
        <w:t xml:space="preserve">lots of </w:t>
      </w:r>
      <w:r w:rsidRPr="00813E54">
        <w:rPr>
          <w:rStyle w:val="Emphasis"/>
          <w:highlight w:val="yellow"/>
        </w:rPr>
        <w:t>other things</w:t>
      </w:r>
      <w:r w:rsidRPr="00813E54">
        <w:rPr>
          <w:rStyle w:val="Emphasis"/>
        </w:rPr>
        <w:t xml:space="preserve"> in America </w:t>
      </w:r>
      <w:r w:rsidRPr="00813E54">
        <w:rPr>
          <w:rStyle w:val="Emphasis"/>
          <w:highlight w:val="yellow"/>
        </w:rPr>
        <w:t>that need reform</w:t>
      </w:r>
      <w:r w:rsidRPr="00813E54">
        <w:rPr>
          <w:sz w:val="16"/>
          <w:highlight w:val="yellow"/>
        </w:rPr>
        <w:t>,</w:t>
      </w:r>
      <w:r w:rsidRPr="00813E54">
        <w:rPr>
          <w:sz w:val="16"/>
        </w:rPr>
        <w:t xml:space="preserve"> including health care. </w:t>
      </w:r>
      <w:r w:rsidRPr="00813E54">
        <w:rPr>
          <w:rStyle w:val="StyleUnderline"/>
          <w:highlight w:val="yellow"/>
        </w:rPr>
        <w:t>But</w:t>
      </w:r>
      <w:r w:rsidRPr="00813E54">
        <w:rPr>
          <w:rStyle w:val="StyleUnderline"/>
        </w:rPr>
        <w:t xml:space="preserve"> the realities of the political system mean </w:t>
      </w:r>
      <w:r w:rsidRPr="00813E54">
        <w:rPr>
          <w:rStyle w:val="Emphasis"/>
        </w:rPr>
        <w:t>these will have to wait</w:t>
      </w:r>
      <w:r w:rsidRPr="00813E54">
        <w:rPr>
          <w:rStyle w:val="StyleUnderline"/>
        </w:rPr>
        <w:t xml:space="preserve">. Reforms </w:t>
      </w:r>
      <w:r w:rsidRPr="00813E54">
        <w:rPr>
          <w:rStyle w:val="Emphasis"/>
        </w:rPr>
        <w:t>must fit the crisis of the day</w:t>
      </w:r>
      <w:r w:rsidRPr="00813E54">
        <w:rPr>
          <w:rStyle w:val="StyleUnderline"/>
        </w:rPr>
        <w:t>;</w:t>
      </w:r>
      <w:r w:rsidRPr="00813E54">
        <w:rPr>
          <w:sz w:val="16"/>
        </w:rPr>
        <w:t xml:space="preserve"> </w:t>
      </w:r>
      <w:r w:rsidRPr="00813E54">
        <w:rPr>
          <w:rStyle w:val="Emphasis"/>
          <w:sz w:val="24"/>
          <w:szCs w:val="24"/>
          <w:highlight w:val="yellow"/>
        </w:rPr>
        <w:t xml:space="preserve">Biden can’t </w:t>
      </w:r>
      <w:r w:rsidRPr="00813E54">
        <w:rPr>
          <w:rStyle w:val="Emphasis"/>
          <w:sz w:val="24"/>
          <w:szCs w:val="24"/>
        </w:rPr>
        <w:t xml:space="preserve">afford to </w:t>
      </w:r>
      <w:r w:rsidRPr="00813E54">
        <w:rPr>
          <w:rStyle w:val="Emphasis"/>
          <w:sz w:val="24"/>
          <w:szCs w:val="24"/>
          <w:highlight w:val="yellow"/>
        </w:rPr>
        <w:t xml:space="preserve">get sidetracked </w:t>
      </w:r>
      <w:r w:rsidRPr="00813E54">
        <w:rPr>
          <w:rStyle w:val="Emphasis"/>
          <w:sz w:val="24"/>
          <w:szCs w:val="24"/>
        </w:rPr>
        <w:t>on a quixotic quest to fix everything that’s wrong</w:t>
      </w:r>
      <w:r w:rsidRPr="00813E54">
        <w:rPr>
          <w:rStyle w:val="Emphasis"/>
        </w:rPr>
        <w:t xml:space="preserve"> </w:t>
      </w:r>
      <w:r w:rsidRPr="00813E54">
        <w:rPr>
          <w:sz w:val="16"/>
        </w:rPr>
        <w:t>with the American economy.</w:t>
      </w:r>
    </w:p>
    <w:p w14:paraId="4D9768A9" w14:textId="77777777" w:rsidR="00E94E13" w:rsidRPr="00813E54" w:rsidRDefault="00E94E13" w:rsidP="00E94E13"/>
    <w:p w14:paraId="4496FEE6" w14:textId="77777777" w:rsidR="00E94E13" w:rsidRPr="00813E54" w:rsidRDefault="00E94E13" w:rsidP="00E94E13">
      <w:pPr>
        <w:pStyle w:val="Heading4"/>
      </w:pPr>
      <w:r>
        <w:t>3</w:t>
      </w:r>
      <w:r w:rsidRPr="00813E54">
        <w:t>---PC high, finite, and key to infrastructure.</w:t>
      </w:r>
    </w:p>
    <w:p w14:paraId="6FBD9FC8" w14:textId="77777777" w:rsidR="00E94E13" w:rsidRPr="00813E54" w:rsidRDefault="00E94E13" w:rsidP="00E94E13">
      <w:r w:rsidRPr="00813E54">
        <w:t xml:space="preserve">Brett </w:t>
      </w:r>
      <w:r w:rsidRPr="00813E54">
        <w:rPr>
          <w:rStyle w:val="Style13ptBold"/>
        </w:rPr>
        <w:t xml:space="preserve">Samuels </w:t>
      </w:r>
      <w:r w:rsidRPr="009A6051">
        <w:t>2/16/</w:t>
      </w:r>
      <w:r w:rsidRPr="009A6051">
        <w:rPr>
          <w:rStyle w:val="Style13ptBold"/>
        </w:rPr>
        <w:t>21</w:t>
      </w:r>
      <w:r w:rsidRPr="009A6051">
        <w:t>, white house</w:t>
      </w:r>
      <w:r w:rsidRPr="00813E54">
        <w:t xml:space="preserve"> reporter at The Hill, “Biden officials mull priorities after coronavirus relief bill,” https://thehill.com/homenews/administration/539128-biden-officials-mull-priorities-after-coronavirus-relief-bill</w:t>
      </w:r>
    </w:p>
    <w:p w14:paraId="58A7C0E1" w14:textId="77777777" w:rsidR="00E94E13" w:rsidRPr="00813E54" w:rsidRDefault="00E94E13" w:rsidP="00E94E13">
      <w:pPr>
        <w:rPr>
          <w:rStyle w:val="Emphasis"/>
        </w:rPr>
      </w:pPr>
      <w:r w:rsidRPr="00813E54">
        <w:rPr>
          <w:sz w:val="16"/>
        </w:rPr>
        <w:t xml:space="preserve">President </w:t>
      </w:r>
      <w:r w:rsidRPr="00813E54">
        <w:rPr>
          <w:rStyle w:val="StyleUnderline"/>
          <w:highlight w:val="yellow"/>
        </w:rPr>
        <w:t>Biden</w:t>
      </w:r>
      <w:r w:rsidRPr="00813E54">
        <w:rPr>
          <w:sz w:val="16"/>
        </w:rPr>
        <w:t xml:space="preserve"> has yet to see his first major legislative proposal pass Congress as negotiations over an economic relief package are ongoing, but the White House </w:t>
      </w:r>
      <w:r w:rsidRPr="00813E54">
        <w:rPr>
          <w:rStyle w:val="StyleUnderline"/>
          <w:highlight w:val="yellow"/>
        </w:rPr>
        <w:t>is</w:t>
      </w:r>
      <w:r w:rsidRPr="00813E54">
        <w:rPr>
          <w:sz w:val="16"/>
        </w:rPr>
        <w:t xml:space="preserve"> already </w:t>
      </w:r>
      <w:r w:rsidRPr="00813E54">
        <w:rPr>
          <w:rStyle w:val="StyleUnderline"/>
          <w:highlight w:val="yellow"/>
        </w:rPr>
        <w:t>eyeing</w:t>
      </w:r>
      <w:r w:rsidRPr="00813E54">
        <w:rPr>
          <w:rStyle w:val="StyleUnderline"/>
        </w:rPr>
        <w:t xml:space="preserve"> how to prioritize its </w:t>
      </w:r>
      <w:r w:rsidRPr="00813E54">
        <w:rPr>
          <w:rStyle w:val="Emphasis"/>
        </w:rPr>
        <w:t>next round of policy pushes.</w:t>
      </w:r>
    </w:p>
    <w:p w14:paraId="369F5014" w14:textId="77777777" w:rsidR="00E94E13" w:rsidRPr="00813E54" w:rsidRDefault="00E94E13" w:rsidP="00E94E13">
      <w:pPr>
        <w:rPr>
          <w:sz w:val="16"/>
        </w:rPr>
      </w:pPr>
      <w:r w:rsidRPr="00813E54">
        <w:rPr>
          <w:sz w:val="16"/>
        </w:rPr>
        <w:t>Much of the attention has been on Biden’s American Rescue Plan, which is expected to pass through the budget reconciliation process in the coming weeks.</w:t>
      </w:r>
    </w:p>
    <w:p w14:paraId="18CFEF07" w14:textId="77777777" w:rsidR="00E94E13" w:rsidRPr="00813E54" w:rsidRDefault="00E94E13" w:rsidP="00E94E13">
      <w:pPr>
        <w:rPr>
          <w:sz w:val="16"/>
        </w:rPr>
      </w:pPr>
      <w:r w:rsidRPr="00813E54">
        <w:rPr>
          <w:sz w:val="16"/>
        </w:rPr>
        <w:t xml:space="preserve">While talks have progressed during Biden’s first month in office on that bill, White House officials have been carefully laying the foundation for three potential policy areas where they could turn next: guns, immigration and </w:t>
      </w:r>
      <w:r w:rsidRPr="00813E54">
        <w:rPr>
          <w:rStyle w:val="Emphasis"/>
          <w:highlight w:val="yellow"/>
        </w:rPr>
        <w:t>infrastructure</w:t>
      </w:r>
      <w:r w:rsidRPr="00813E54">
        <w:rPr>
          <w:sz w:val="16"/>
        </w:rPr>
        <w:t>.</w:t>
      </w:r>
    </w:p>
    <w:p w14:paraId="7C119843" w14:textId="77777777" w:rsidR="00E94E13" w:rsidRPr="00813E54" w:rsidRDefault="00E94E13" w:rsidP="00E94E13">
      <w:pPr>
        <w:rPr>
          <w:sz w:val="16"/>
        </w:rPr>
      </w:pPr>
      <w:r w:rsidRPr="00813E54">
        <w:rPr>
          <w:rStyle w:val="StyleUnderline"/>
        </w:rPr>
        <w:t xml:space="preserve">The president and his team are likely to have </w:t>
      </w:r>
      <w:r w:rsidRPr="00813E54">
        <w:rPr>
          <w:rStyle w:val="Emphasis"/>
          <w:highlight w:val="yellow"/>
        </w:rPr>
        <w:t>limited p</w:t>
      </w:r>
      <w:r w:rsidRPr="00813E54">
        <w:rPr>
          <w:rStyle w:val="Emphasis"/>
        </w:rPr>
        <w:t xml:space="preserve">olitical </w:t>
      </w:r>
      <w:r w:rsidRPr="00813E54">
        <w:rPr>
          <w:rStyle w:val="Emphasis"/>
          <w:highlight w:val="yellow"/>
        </w:rPr>
        <w:t>c</w:t>
      </w:r>
      <w:r w:rsidRPr="00813E54">
        <w:rPr>
          <w:rStyle w:val="Emphasis"/>
        </w:rPr>
        <w:t>apital</w:t>
      </w:r>
      <w:r w:rsidRPr="00813E54">
        <w:rPr>
          <w:sz w:val="16"/>
        </w:rPr>
        <w:t xml:space="preserve"> </w:t>
      </w:r>
      <w:r w:rsidRPr="00813E54">
        <w:rPr>
          <w:rStyle w:val="StyleUnderline"/>
          <w:highlight w:val="yellow"/>
        </w:rPr>
        <w:t xml:space="preserve">with </w:t>
      </w:r>
      <w:r w:rsidRPr="00813E54">
        <w:rPr>
          <w:rStyle w:val="Emphasis"/>
          <w:highlight w:val="yellow"/>
        </w:rPr>
        <w:t>razor-thin majorities</w:t>
      </w:r>
      <w:r w:rsidRPr="00813E54">
        <w:rPr>
          <w:sz w:val="16"/>
          <w:highlight w:val="yellow"/>
        </w:rPr>
        <w:t xml:space="preserve"> </w:t>
      </w:r>
      <w:r w:rsidRPr="00813E54">
        <w:rPr>
          <w:rStyle w:val="StyleUnderline"/>
          <w:highlight w:val="yellow"/>
        </w:rPr>
        <w:t>in both chambers</w:t>
      </w:r>
      <w:r w:rsidRPr="00813E54">
        <w:rPr>
          <w:sz w:val="16"/>
        </w:rPr>
        <w:t xml:space="preserve"> of Congress, and advisers and Democratic strategists acknowledge Biden may only have until the 2022 midterms to aggressively pursue his agenda.</w:t>
      </w:r>
    </w:p>
    <w:p w14:paraId="4A0B2F6F" w14:textId="77777777" w:rsidR="00E94E13" w:rsidRPr="00813E54" w:rsidRDefault="00E94E13" w:rsidP="00E94E13">
      <w:pPr>
        <w:rPr>
          <w:sz w:val="16"/>
        </w:rPr>
      </w:pPr>
      <w:r w:rsidRPr="00813E54">
        <w:rPr>
          <w:rStyle w:val="StyleUnderline"/>
        </w:rPr>
        <w:t xml:space="preserve">The dynamics </w:t>
      </w:r>
      <w:r w:rsidRPr="00813E54">
        <w:rPr>
          <w:rStyle w:val="Emphasis"/>
          <w:highlight w:val="yellow"/>
        </w:rPr>
        <w:t>increase the pressure</w:t>
      </w:r>
      <w:r w:rsidRPr="00813E54">
        <w:rPr>
          <w:rStyle w:val="StyleUnderline"/>
          <w:highlight w:val="yellow"/>
        </w:rPr>
        <w:t xml:space="preserve"> on Biden to </w:t>
      </w:r>
      <w:r w:rsidRPr="00813E54">
        <w:rPr>
          <w:rStyle w:val="Emphasis"/>
          <w:highlight w:val="yellow"/>
        </w:rPr>
        <w:t>pick</w:t>
      </w:r>
      <w:r w:rsidRPr="00813E54">
        <w:rPr>
          <w:rStyle w:val="StyleUnderline"/>
        </w:rPr>
        <w:t xml:space="preserve"> </w:t>
      </w:r>
      <w:r w:rsidRPr="00813E54">
        <w:rPr>
          <w:rStyle w:val="StyleUnderline"/>
          <w:highlight w:val="yellow"/>
        </w:rPr>
        <w:t>which</w:t>
      </w:r>
      <w:r w:rsidRPr="00813E54">
        <w:rPr>
          <w:rStyle w:val="StyleUnderline"/>
        </w:rPr>
        <w:t xml:space="preserve"> agenda </w:t>
      </w:r>
      <w:r w:rsidRPr="00813E54">
        <w:rPr>
          <w:rStyle w:val="StyleUnderline"/>
          <w:highlight w:val="yellow"/>
        </w:rPr>
        <w:t>items he will</w:t>
      </w:r>
      <w:r w:rsidRPr="00813E54">
        <w:rPr>
          <w:rStyle w:val="StyleUnderline"/>
        </w:rPr>
        <w:t xml:space="preserve"> try to </w:t>
      </w:r>
      <w:r w:rsidRPr="00813E54">
        <w:rPr>
          <w:rStyle w:val="StyleUnderline"/>
          <w:highlight w:val="yellow"/>
        </w:rPr>
        <w:t>push</w:t>
      </w:r>
      <w:r w:rsidRPr="00813E54">
        <w:rPr>
          <w:rStyle w:val="StyleUnderline"/>
        </w:rPr>
        <w:t xml:space="preserve"> through</w:t>
      </w:r>
      <w:r w:rsidRPr="00813E54">
        <w:rPr>
          <w:sz w:val="16"/>
        </w:rPr>
        <w:t xml:space="preserve"> Congress — </w:t>
      </w:r>
      <w:r w:rsidRPr="00813E54">
        <w:rPr>
          <w:rStyle w:val="StyleUnderline"/>
          <w:highlight w:val="yellow"/>
        </w:rPr>
        <w:t>and which</w:t>
      </w:r>
      <w:r w:rsidRPr="00813E54">
        <w:rPr>
          <w:rStyle w:val="StyleUnderline"/>
        </w:rPr>
        <w:t xml:space="preserve"> ones </w:t>
      </w:r>
      <w:r w:rsidRPr="00813E54">
        <w:rPr>
          <w:rStyle w:val="StyleUnderline"/>
          <w:highlight w:val="yellow"/>
        </w:rPr>
        <w:t xml:space="preserve">may </w:t>
      </w:r>
      <w:r w:rsidRPr="00813E54">
        <w:rPr>
          <w:rStyle w:val="Emphasis"/>
          <w:highlight w:val="yellow"/>
        </w:rPr>
        <w:t>fall by the wayside</w:t>
      </w:r>
      <w:r w:rsidRPr="00813E54">
        <w:rPr>
          <w:sz w:val="16"/>
        </w:rPr>
        <w:t xml:space="preserve"> or be addressed by executive action.</w:t>
      </w:r>
    </w:p>
    <w:p w14:paraId="2A27A126" w14:textId="77777777" w:rsidR="00E94E13" w:rsidRPr="00813E54" w:rsidRDefault="00E94E13" w:rsidP="00E94E13">
      <w:pPr>
        <w:rPr>
          <w:u w:val="single"/>
        </w:rPr>
      </w:pPr>
      <w:r w:rsidRPr="00813E54">
        <w:rPr>
          <w:sz w:val="16"/>
        </w:rPr>
        <w:t xml:space="preserve">“We’re focused right now on getting the American Rescue Plan passed, but the president is committed to engaging with a range of stakeholders,” White House press secretary Jen Psaki said at a Tuesday briefing. “Of course, </w:t>
      </w:r>
      <w:r w:rsidRPr="00813E54">
        <w:rPr>
          <w:rStyle w:val="StyleUnderline"/>
          <w:highlight w:val="yellow"/>
        </w:rPr>
        <w:t>he had the meeting</w:t>
      </w:r>
      <w:r w:rsidRPr="00813E54">
        <w:rPr>
          <w:rStyle w:val="StyleUnderline"/>
        </w:rPr>
        <w:t xml:space="preserve"> last week with senators </w:t>
      </w:r>
      <w:r w:rsidRPr="00813E54">
        <w:rPr>
          <w:rStyle w:val="StyleUnderline"/>
          <w:highlight w:val="yellow"/>
        </w:rPr>
        <w:t xml:space="preserve">about </w:t>
      </w:r>
      <w:r w:rsidRPr="00813E54">
        <w:rPr>
          <w:rStyle w:val="Emphasis"/>
          <w:highlight w:val="yellow"/>
        </w:rPr>
        <w:t>infrastructure</w:t>
      </w:r>
      <w:r w:rsidRPr="00813E54">
        <w:rPr>
          <w:sz w:val="16"/>
        </w:rPr>
        <w:t xml:space="preserve">. </w:t>
      </w:r>
      <w:r w:rsidRPr="00813E54">
        <w:rPr>
          <w:rStyle w:val="StyleUnderline"/>
        </w:rPr>
        <w:t xml:space="preserve">It’s one of the areas where there’s opportunity to </w:t>
      </w:r>
      <w:r w:rsidRPr="00813E54">
        <w:rPr>
          <w:rStyle w:val="Emphasis"/>
        </w:rPr>
        <w:t>work together</w:t>
      </w:r>
      <w:r w:rsidRPr="00813E54">
        <w:rPr>
          <w:rStyle w:val="StyleUnderline"/>
        </w:rPr>
        <w:t>.”</w:t>
      </w:r>
    </w:p>
    <w:p w14:paraId="4D5DF0E4" w14:textId="77777777" w:rsidR="00E94E13" w:rsidRPr="00813E54" w:rsidRDefault="00E94E13" w:rsidP="00E94E13">
      <w:pPr>
        <w:pStyle w:val="Heading4"/>
      </w:pPr>
      <w:r>
        <w:t>4</w:t>
      </w:r>
      <w:r w:rsidRPr="00813E54">
        <w:t>---PC is key to coordination with Congress.</w:t>
      </w:r>
    </w:p>
    <w:p w14:paraId="27EF3C9D" w14:textId="77777777" w:rsidR="00E94E13" w:rsidRPr="00813E54" w:rsidRDefault="00E94E13" w:rsidP="00E94E13">
      <w:r w:rsidRPr="00813E54">
        <w:t>Ariel</w:t>
      </w:r>
      <w:r w:rsidRPr="00813E54">
        <w:rPr>
          <w:rStyle w:val="Style13ptBold"/>
        </w:rPr>
        <w:t xml:space="preserve"> Cohen 21</w:t>
      </w:r>
      <w:r w:rsidRPr="00813E54">
        <w:t>, Contributor for Forbes, “What Can Democrats Achieve On Climate In The U.S. Congress?,” Forbes, 1/14/21, https://www.forbes.com/sites/arielcohen/2021/01/14/what-can-democrats-achieve-on-climate-in-the-us-congress/?sh=57339c7349f7</w:t>
      </w:r>
    </w:p>
    <w:p w14:paraId="1FF50816" w14:textId="77777777" w:rsidR="00E94E13" w:rsidRPr="00813E54" w:rsidRDefault="00E94E13" w:rsidP="00E94E13">
      <w:pPr>
        <w:rPr>
          <w:sz w:val="16"/>
        </w:rPr>
      </w:pPr>
      <w:r w:rsidRPr="00813E54">
        <w:rPr>
          <w:rStyle w:val="StyleUnderline"/>
          <w:highlight w:val="yellow"/>
        </w:rPr>
        <w:t xml:space="preserve">Biden has associated </w:t>
      </w:r>
      <w:r w:rsidRPr="00813E54">
        <w:rPr>
          <w:rStyle w:val="Emphasis"/>
          <w:highlight w:val="yellow"/>
        </w:rPr>
        <w:t>climate</w:t>
      </w:r>
      <w:r w:rsidRPr="00813E54">
        <w:rPr>
          <w:rStyle w:val="Emphasis"/>
        </w:rPr>
        <w:t xml:space="preserve"> action</w:t>
      </w:r>
      <w:r w:rsidRPr="00813E54">
        <w:rPr>
          <w:rStyle w:val="StyleUnderline"/>
        </w:rPr>
        <w:t xml:space="preserve"> </w:t>
      </w:r>
      <w:r w:rsidRPr="00813E54">
        <w:rPr>
          <w:rStyle w:val="StyleUnderline"/>
          <w:highlight w:val="yellow"/>
        </w:rPr>
        <w:t xml:space="preserve">with </w:t>
      </w:r>
      <w:r w:rsidRPr="00813E54">
        <w:rPr>
          <w:rStyle w:val="Emphasis"/>
          <w:highlight w:val="yellow"/>
        </w:rPr>
        <w:t>jobs</w:t>
      </w:r>
      <w:r w:rsidRPr="00813E54">
        <w:rPr>
          <w:rStyle w:val="StyleUnderline"/>
          <w:highlight w:val="yellow"/>
        </w:rPr>
        <w:t xml:space="preserve"> and </w:t>
      </w:r>
      <w:r w:rsidRPr="00813E54">
        <w:rPr>
          <w:rStyle w:val="Emphasis"/>
          <w:highlight w:val="yellow"/>
        </w:rPr>
        <w:t>infrastructure</w:t>
      </w:r>
      <w:r w:rsidRPr="00813E54">
        <w:rPr>
          <w:rStyle w:val="StyleUnderline"/>
        </w:rPr>
        <w:t>, framing</w:t>
      </w:r>
      <w:r w:rsidRPr="00813E54">
        <w:rPr>
          <w:sz w:val="16"/>
        </w:rPr>
        <w:t xml:space="preserve"> the $</w:t>
      </w:r>
      <w:r w:rsidRPr="00813E54">
        <w:rPr>
          <w:rStyle w:val="StyleUnderline"/>
        </w:rPr>
        <w:t>2 trillion price tag</w:t>
      </w:r>
      <w:r w:rsidRPr="00813E54">
        <w:rPr>
          <w:sz w:val="16"/>
        </w:rPr>
        <w:t xml:space="preserve"> of his plan </w:t>
      </w:r>
      <w:r w:rsidRPr="00813E54">
        <w:rPr>
          <w:rStyle w:val="StyleUnderline"/>
        </w:rPr>
        <w:t>as an investment into future economic growth</w:t>
      </w:r>
      <w:r w:rsidRPr="00813E54">
        <w:rPr>
          <w:sz w:val="16"/>
        </w:rPr>
        <w:t xml:space="preserve">. The multitrillion dollar </w:t>
      </w:r>
      <w:r w:rsidRPr="00813E54">
        <w:rPr>
          <w:rStyle w:val="Emphasis"/>
          <w:highlight w:val="yellow"/>
        </w:rPr>
        <w:t>infrastructure</w:t>
      </w:r>
      <w:r w:rsidRPr="00813E54">
        <w:rPr>
          <w:rStyle w:val="Emphasis"/>
        </w:rPr>
        <w:t xml:space="preserve"> bill</w:t>
      </w:r>
      <w:r w:rsidRPr="00813E54">
        <w:rPr>
          <w:rStyle w:val="StyleUnderline"/>
        </w:rPr>
        <w:t xml:space="preserve"> </w:t>
      </w:r>
      <w:r w:rsidRPr="00813E54">
        <w:rPr>
          <w:rStyle w:val="StyleUnderline"/>
          <w:highlight w:val="yellow"/>
        </w:rPr>
        <w:t>is</w:t>
      </w:r>
      <w:r w:rsidRPr="00813E54">
        <w:rPr>
          <w:rStyle w:val="StyleUnderline"/>
        </w:rPr>
        <w:t xml:space="preserve"> </w:t>
      </w:r>
      <w:r w:rsidRPr="00813E54">
        <w:rPr>
          <w:rStyle w:val="Emphasis"/>
        </w:rPr>
        <w:t xml:space="preserve">also </w:t>
      </w:r>
      <w:r w:rsidRPr="00813E54">
        <w:rPr>
          <w:rStyle w:val="Emphasis"/>
          <w:highlight w:val="yellow"/>
        </w:rPr>
        <w:t>a priority</w:t>
      </w:r>
      <w:r w:rsidRPr="00813E54">
        <w:rPr>
          <w:rStyle w:val="StyleUnderline"/>
        </w:rPr>
        <w:t xml:space="preserve"> for Biden. Republican budget hawks</w:t>
      </w:r>
      <w:r w:rsidRPr="00813E54">
        <w:rPr>
          <w:sz w:val="16"/>
        </w:rPr>
        <w:t xml:space="preserve"> — awakening from their four-year hibernation — </w:t>
      </w:r>
      <w:r w:rsidRPr="00813E54">
        <w:rPr>
          <w:rStyle w:val="StyleUnderline"/>
        </w:rPr>
        <w:t>will cite cost as an argument against the plan</w:t>
      </w:r>
      <w:r w:rsidRPr="00813E54">
        <w:rPr>
          <w:sz w:val="16"/>
        </w:rPr>
        <w:t xml:space="preserve">. The </w:t>
      </w:r>
      <w:r w:rsidRPr="00813E54">
        <w:rPr>
          <w:rStyle w:val="StyleUnderline"/>
        </w:rPr>
        <w:t>nation’s debt which has surpassed $27 trillion amidst</w:t>
      </w:r>
      <w:r w:rsidRPr="00813E54">
        <w:rPr>
          <w:sz w:val="16"/>
        </w:rPr>
        <w:t xml:space="preserve"> the </w:t>
      </w:r>
      <w:r w:rsidRPr="00813E54">
        <w:rPr>
          <w:rStyle w:val="StyleUnderline"/>
        </w:rPr>
        <w:t>COVID-19 pandemic is not making this easier</w:t>
      </w:r>
      <w:r w:rsidRPr="00813E54">
        <w:rPr>
          <w:sz w:val="16"/>
        </w:rPr>
        <w:t xml:space="preserve">. </w:t>
      </w:r>
      <w:r w:rsidRPr="00813E54">
        <w:rPr>
          <w:rStyle w:val="StyleUnderline"/>
        </w:rPr>
        <w:t>Pledging to create jobs and bolster an ailing economy through green infrastructure will not only grant</w:t>
      </w:r>
      <w:r w:rsidRPr="00813E54">
        <w:rPr>
          <w:sz w:val="16"/>
        </w:rPr>
        <w:t xml:space="preserve"> the </w:t>
      </w:r>
      <w:r w:rsidRPr="00813E54">
        <w:rPr>
          <w:rStyle w:val="StyleUnderline"/>
        </w:rPr>
        <w:t>President-elect a compelling case to bring to the electorate, it will enable Democrats in Congress to pass the plan through budget reconciliation. Framing climate policy as part of a spending package may allow it to be compiled by the Senate Budget Committee</w:t>
      </w:r>
      <w:r w:rsidRPr="00813E54">
        <w:rPr>
          <w:sz w:val="16"/>
        </w:rPr>
        <w:t xml:space="preserve"> — soon to be chaired by Bernie Sanders — into a filibuster-proof omnibus. Reconciliation is a once-a-year opportunity, but with it Democrats could pass a climate plan without needing Republican votes. </w:t>
      </w:r>
      <w:r w:rsidRPr="00813E54">
        <w:rPr>
          <w:rStyle w:val="Emphasis"/>
          <w:highlight w:val="yellow"/>
        </w:rPr>
        <w:t>Much will depend</w:t>
      </w:r>
      <w:r w:rsidRPr="00813E54">
        <w:rPr>
          <w:rStyle w:val="StyleUnderline"/>
          <w:highlight w:val="yellow"/>
        </w:rPr>
        <w:t xml:space="preserve"> on </w:t>
      </w:r>
      <w:r w:rsidRPr="00813E54">
        <w:rPr>
          <w:rStyle w:val="Emphasis"/>
          <w:highlight w:val="yellow"/>
        </w:rPr>
        <w:t>how effective</w:t>
      </w:r>
      <w:r w:rsidRPr="00813E54">
        <w:rPr>
          <w:rStyle w:val="StyleUnderline"/>
        </w:rPr>
        <w:t xml:space="preserve"> the </w:t>
      </w:r>
      <w:r w:rsidRPr="00813E54">
        <w:rPr>
          <w:rStyle w:val="StyleUnderline"/>
          <w:highlight w:val="yellow"/>
        </w:rPr>
        <w:t xml:space="preserve">Administration is at </w:t>
      </w:r>
      <w:r w:rsidRPr="00813E54">
        <w:rPr>
          <w:rStyle w:val="Emphasis"/>
          <w:highlight w:val="yellow"/>
        </w:rPr>
        <w:t>coordinating with Congress</w:t>
      </w:r>
      <w:r w:rsidRPr="00813E54">
        <w:rPr>
          <w:rStyle w:val="StyleUnderline"/>
          <w:highlight w:val="yellow"/>
        </w:rPr>
        <w:t xml:space="preserve">. </w:t>
      </w:r>
      <w:r w:rsidRPr="00813E54">
        <w:rPr>
          <w:rStyle w:val="Emphasis"/>
          <w:highlight w:val="yellow"/>
        </w:rPr>
        <w:t>P</w:t>
      </w:r>
      <w:r w:rsidRPr="00813E54">
        <w:rPr>
          <w:rStyle w:val="StyleUnderline"/>
        </w:rPr>
        <w:t xml:space="preserve">olitical </w:t>
      </w:r>
      <w:r w:rsidRPr="00813E54">
        <w:rPr>
          <w:rStyle w:val="Emphasis"/>
          <w:highlight w:val="yellow"/>
        </w:rPr>
        <w:t>c</w:t>
      </w:r>
      <w:r w:rsidRPr="00813E54">
        <w:rPr>
          <w:rStyle w:val="StyleUnderline"/>
        </w:rPr>
        <w:t xml:space="preserve">apital </w:t>
      </w:r>
      <w:r w:rsidRPr="00813E54">
        <w:rPr>
          <w:rStyle w:val="StyleUnderline"/>
          <w:highlight w:val="yellow"/>
        </w:rPr>
        <w:t xml:space="preserve">is </w:t>
      </w:r>
      <w:r w:rsidRPr="00813E54">
        <w:rPr>
          <w:rStyle w:val="Emphasis"/>
          <w:highlight w:val="yellow"/>
        </w:rPr>
        <w:t>limited</w:t>
      </w:r>
      <w:r w:rsidRPr="00813E54">
        <w:rPr>
          <w:sz w:val="16"/>
        </w:rPr>
        <w:t xml:space="preserve">, and much of Biden’s first hundred days will be dominated by developing a vaccination strategy for a worsening pandemic and dealing with national security issues possibly sprung on him by China, Russia, Iran, or North Korea. The potential of a drawn out second Trump impeachment trial may also loom. With so much to do, </w:t>
      </w:r>
      <w:r w:rsidRPr="00813E54">
        <w:rPr>
          <w:rStyle w:val="StyleUnderline"/>
          <w:highlight w:val="yellow"/>
        </w:rPr>
        <w:t>strong leadership will be</w:t>
      </w:r>
      <w:r w:rsidRPr="00813E54">
        <w:rPr>
          <w:rStyle w:val="StyleUnderline"/>
        </w:rPr>
        <w:t xml:space="preserve"> the </w:t>
      </w:r>
      <w:r w:rsidRPr="00813E54">
        <w:rPr>
          <w:rStyle w:val="Emphasis"/>
          <w:highlight w:val="yellow"/>
        </w:rPr>
        <w:t>difference</w:t>
      </w:r>
      <w:r w:rsidRPr="00813E54">
        <w:rPr>
          <w:rStyle w:val="StyleUnderline"/>
          <w:highlight w:val="yellow"/>
        </w:rPr>
        <w:t xml:space="preserve"> between</w:t>
      </w:r>
      <w:r w:rsidRPr="00813E54">
        <w:rPr>
          <w:rStyle w:val="StyleUnderline"/>
        </w:rPr>
        <w:t xml:space="preserve"> a </w:t>
      </w:r>
      <w:r w:rsidRPr="00813E54">
        <w:rPr>
          <w:rStyle w:val="Emphasis"/>
        </w:rPr>
        <w:t xml:space="preserve">well utilized </w:t>
      </w:r>
      <w:r w:rsidRPr="00813E54">
        <w:rPr>
          <w:rStyle w:val="Emphasis"/>
          <w:highlight w:val="yellow"/>
        </w:rPr>
        <w:t>trifecta</w:t>
      </w:r>
      <w:r w:rsidRPr="00813E54">
        <w:rPr>
          <w:rStyle w:val="StyleUnderline"/>
          <w:highlight w:val="yellow"/>
        </w:rPr>
        <w:t xml:space="preserve"> and a </w:t>
      </w:r>
      <w:r w:rsidRPr="00813E54">
        <w:rPr>
          <w:rStyle w:val="Emphasis"/>
          <w:highlight w:val="yellow"/>
        </w:rPr>
        <w:t>missed opportunity</w:t>
      </w:r>
      <w:r w:rsidRPr="00813E54">
        <w:rPr>
          <w:sz w:val="16"/>
        </w:rPr>
        <w:t>. Republicans and even labor unions will resent shutting down major pipelines such as the Keystone XL and Dakota Access. As I’ve written before, Biden has pledged to prohibit drilling on federal lands, including the Arctic National Wildlife Refuge. The United States produced nearly 3 million barrels of crude oil per day from federal lands and waters in 2019, along with 13.2 billion cubic feet per day of natural gas worth some $12 in public revenues. This will drastically set back U.S. oil and gas production, drive the oil and gas prices up, and make the U.S. more dependent on oil imports. Biden has declared he would cut off subsidies for fossil fuels, which inject roughly $20 billion into the industry annually.</w:t>
      </w:r>
    </w:p>
    <w:p w14:paraId="1643FE8C" w14:textId="77777777" w:rsidR="00E94E13" w:rsidRPr="00813E54" w:rsidRDefault="00E94E13" w:rsidP="00E94E13">
      <w:pPr>
        <w:rPr>
          <w:sz w:val="16"/>
        </w:rPr>
      </w:pPr>
    </w:p>
    <w:p w14:paraId="4989106F" w14:textId="77777777" w:rsidR="00E94E13" w:rsidRPr="00813E54" w:rsidRDefault="00E94E13" w:rsidP="00E94E13">
      <w:pPr>
        <w:pStyle w:val="Heading3"/>
      </w:pPr>
      <w:r w:rsidRPr="00813E54">
        <w:t>PC---Key to Tax Hikes</w:t>
      </w:r>
    </w:p>
    <w:p w14:paraId="2A48486B" w14:textId="77777777" w:rsidR="00E94E13" w:rsidRPr="00813E54" w:rsidRDefault="00E94E13" w:rsidP="00E94E13">
      <w:pPr>
        <w:pStyle w:val="Heading4"/>
      </w:pPr>
      <w:r w:rsidRPr="00813E54">
        <w:t>PC key to tax hikes</w:t>
      </w:r>
    </w:p>
    <w:p w14:paraId="320EFF66" w14:textId="77777777" w:rsidR="00E94E13" w:rsidRPr="00813E54" w:rsidRDefault="00E94E13" w:rsidP="00E94E13">
      <w:r w:rsidRPr="00813E54">
        <w:t xml:space="preserve">David M. </w:t>
      </w:r>
      <w:r w:rsidRPr="00813E54">
        <w:rPr>
          <w:rStyle w:val="Style13ptBold"/>
        </w:rPr>
        <w:t>Drucker 3/15</w:t>
      </w:r>
      <w:r w:rsidRPr="00813E54">
        <w:t>/21, Senior political correspondent at the Washington Examiner, “Biden to risk political capital on tax increases,” https://www.washingtonexaminer.com/news/joe-biden-tax-increase-political-capital-2022-elections</w:t>
      </w:r>
    </w:p>
    <w:p w14:paraId="0468AD52" w14:textId="77777777" w:rsidR="00E94E13" w:rsidRPr="00813E54" w:rsidRDefault="00E94E13" w:rsidP="00E94E13">
      <w:pPr>
        <w:rPr>
          <w:rStyle w:val="StyleUnderline"/>
        </w:rPr>
      </w:pPr>
      <w:r w:rsidRPr="00813E54">
        <w:rPr>
          <w:sz w:val="16"/>
        </w:rPr>
        <w:t xml:space="preserve">President </w:t>
      </w:r>
      <w:r w:rsidRPr="00813E54">
        <w:rPr>
          <w:rStyle w:val="StyleUnderline"/>
          <w:highlight w:val="yellow"/>
        </w:rPr>
        <w:t xml:space="preserve">Biden is </w:t>
      </w:r>
      <w:r w:rsidRPr="00813E54">
        <w:rPr>
          <w:rStyle w:val="Emphasis"/>
          <w:highlight w:val="yellow"/>
        </w:rPr>
        <w:t>testing the bounds</w:t>
      </w:r>
      <w:r w:rsidRPr="00813E54">
        <w:rPr>
          <w:rStyle w:val="StyleUnderline"/>
          <w:highlight w:val="yellow"/>
        </w:rPr>
        <w:t xml:space="preserve"> of </w:t>
      </w:r>
      <w:r w:rsidRPr="00813E54">
        <w:rPr>
          <w:rStyle w:val="Emphasis"/>
          <w:highlight w:val="yellow"/>
        </w:rPr>
        <w:t>political goodwill</w:t>
      </w:r>
      <w:r w:rsidRPr="00813E54">
        <w:rPr>
          <w:rStyle w:val="StyleUnderline"/>
        </w:rPr>
        <w:t xml:space="preserve"> accrued from passage of his popular</w:t>
      </w:r>
      <w:r w:rsidRPr="00813E54">
        <w:rPr>
          <w:sz w:val="16"/>
        </w:rPr>
        <w:t xml:space="preserve"> $1.9 trillion </w:t>
      </w:r>
      <w:r w:rsidRPr="00813E54">
        <w:rPr>
          <w:rStyle w:val="StyleUnderline"/>
        </w:rPr>
        <w:t xml:space="preserve">spending plan </w:t>
      </w:r>
      <w:r w:rsidRPr="00813E54">
        <w:rPr>
          <w:rStyle w:val="StyleUnderline"/>
          <w:highlight w:val="yellow"/>
        </w:rPr>
        <w:t>with a</w:t>
      </w:r>
      <w:r w:rsidRPr="00813E54">
        <w:rPr>
          <w:rStyle w:val="StyleUnderline"/>
        </w:rPr>
        <w:t xml:space="preserve"> forthcoming </w:t>
      </w:r>
      <w:r w:rsidRPr="00813E54">
        <w:rPr>
          <w:rStyle w:val="StyleUnderline"/>
          <w:highlight w:val="yellow"/>
        </w:rPr>
        <w:t xml:space="preserve">proposal to </w:t>
      </w:r>
      <w:r w:rsidRPr="00813E54">
        <w:rPr>
          <w:rStyle w:val="Emphasis"/>
          <w:highlight w:val="yellow"/>
        </w:rPr>
        <w:t>increase taxes</w:t>
      </w:r>
      <w:r w:rsidRPr="00813E54">
        <w:rPr>
          <w:sz w:val="16"/>
        </w:rPr>
        <w:t xml:space="preserve"> on </w:t>
      </w:r>
      <w:r w:rsidRPr="00813E54">
        <w:rPr>
          <w:rStyle w:val="StyleUnderline"/>
        </w:rPr>
        <w:t>corporations and the so-called wealthy.</w:t>
      </w:r>
    </w:p>
    <w:p w14:paraId="3ECDDE48" w14:textId="77777777" w:rsidR="00E94E13" w:rsidRPr="00813E54" w:rsidRDefault="00E94E13" w:rsidP="00E94E13">
      <w:pPr>
        <w:rPr>
          <w:sz w:val="16"/>
        </w:rPr>
      </w:pPr>
      <w:r w:rsidRPr="00813E54">
        <w:rPr>
          <w:sz w:val="16"/>
        </w:rPr>
        <w:t>Biden campaigned last year on raising taxes and is poised to pair his proposal with legislation to finance a major infrastructure boom. Corporate tax rates would jump from 21% to 28%, while a range of tax hikes would hit people earning more than $400,000 annually. This comes on the heels of the American Recovery Plan, signed into law Thursday.</w:t>
      </w:r>
    </w:p>
    <w:p w14:paraId="7AD55289" w14:textId="77777777" w:rsidR="00E94E13" w:rsidRPr="00813E54" w:rsidRDefault="00E94E13" w:rsidP="00E94E13">
      <w:pPr>
        <w:rPr>
          <w:sz w:val="16"/>
        </w:rPr>
      </w:pPr>
      <w:r w:rsidRPr="00813E54">
        <w:rPr>
          <w:rStyle w:val="StyleUnderline"/>
          <w:highlight w:val="yellow"/>
        </w:rPr>
        <w:t>Infrastructure</w:t>
      </w:r>
      <w:r w:rsidRPr="00813E54">
        <w:rPr>
          <w:rStyle w:val="StyleUnderline"/>
        </w:rPr>
        <w:t xml:space="preserve"> spending polls well, and taxes, </w:t>
      </w:r>
      <w:r w:rsidRPr="00813E54">
        <w:rPr>
          <w:sz w:val="16"/>
        </w:rPr>
        <w:t xml:space="preserve">as an issue, </w:t>
      </w:r>
      <w:r w:rsidRPr="00813E54">
        <w:rPr>
          <w:rStyle w:val="StyleUnderline"/>
          <w:highlight w:val="yellow"/>
        </w:rPr>
        <w:t xml:space="preserve">is </w:t>
      </w:r>
      <w:r w:rsidRPr="00813E54">
        <w:rPr>
          <w:rStyle w:val="Emphasis"/>
          <w:highlight w:val="yellow"/>
        </w:rPr>
        <w:t>not the political bludgeon it once was for Republicans</w:t>
      </w:r>
      <w:r w:rsidRPr="00813E54">
        <w:rPr>
          <w:rStyle w:val="StyleUnderline"/>
        </w:rPr>
        <w:t xml:space="preserve">. But they believe its salience with fiscally conservative suburban voters could boost the GOP in 2022, </w:t>
      </w:r>
      <w:r w:rsidRPr="00813E54">
        <w:rPr>
          <w:sz w:val="16"/>
        </w:rPr>
        <w:t>returning to the fold those who drifted left in reaction to former President Donald Trump — if Biden pushes a partisan, Democratic tax hike through Congress.</w:t>
      </w:r>
    </w:p>
    <w:p w14:paraId="64CC3E90" w14:textId="77777777" w:rsidR="00E94E13" w:rsidRPr="00813E54" w:rsidRDefault="00E94E13" w:rsidP="00E94E13">
      <w:pPr>
        <w:rPr>
          <w:sz w:val="16"/>
        </w:rPr>
      </w:pPr>
      <w:r w:rsidRPr="00813E54">
        <w:rPr>
          <w:sz w:val="16"/>
        </w:rPr>
        <w:t>“I’d welcome President Biden reminding suburban voters why they are center-right, especially on tax and economic issues,” said Liesl Hickey, a Republican strategist and founder of N2 America, a GOP-aligned political nonprofit group that studies suburban voters.</w:t>
      </w:r>
    </w:p>
    <w:p w14:paraId="0A8910A1" w14:textId="77777777" w:rsidR="00E94E13" w:rsidRPr="00813E54" w:rsidRDefault="00E94E13" w:rsidP="00E94E13">
      <w:pPr>
        <w:rPr>
          <w:sz w:val="16"/>
        </w:rPr>
      </w:pPr>
      <w:r w:rsidRPr="00813E54">
        <w:rPr>
          <w:sz w:val="16"/>
        </w:rPr>
        <w:t>HISTORIC FEDERAL TAX INCREASES NEXT UP FOR BIDEN AFTER $1.9 TRILLION SPENDING BILL</w:t>
      </w:r>
    </w:p>
    <w:p w14:paraId="474F9CB2" w14:textId="77777777" w:rsidR="00E94E13" w:rsidRPr="00813E54" w:rsidRDefault="00E94E13" w:rsidP="00E94E13">
      <w:pPr>
        <w:rPr>
          <w:sz w:val="16"/>
        </w:rPr>
      </w:pPr>
      <w:r w:rsidRPr="00813E54">
        <w:rPr>
          <w:sz w:val="16"/>
        </w:rPr>
        <w:t>N2 America has been conducting regular focus groups with suburban voters this year. In one session, held in January around the time of Biden’s inaugural and the Democratic takeover of the Senate, Hickey said voters organically voiced two concerns when asked what worried them about full Democratic control of Washington. According to focus group data provided by N2 America:</w:t>
      </w:r>
    </w:p>
    <w:p w14:paraId="543B38F2" w14:textId="77777777" w:rsidR="00E94E13" w:rsidRPr="00813E54" w:rsidRDefault="00E94E13" w:rsidP="00E94E13">
      <w:pPr>
        <w:rPr>
          <w:sz w:val="16"/>
        </w:rPr>
      </w:pPr>
      <w:r w:rsidRPr="00813E54">
        <w:rPr>
          <w:sz w:val="16"/>
        </w:rPr>
        <w:t>“Suburban voters aren’t excited about Dems having full control. These voters ‘prefer to have some of the power divided between the branches so that nothing extreme will be passed.’”</w:t>
      </w:r>
    </w:p>
    <w:p w14:paraId="7F048569" w14:textId="77777777" w:rsidR="00E94E13" w:rsidRPr="00813E54" w:rsidRDefault="00E94E13" w:rsidP="00E94E13">
      <w:pPr>
        <w:rPr>
          <w:sz w:val="16"/>
        </w:rPr>
      </w:pPr>
      <w:r w:rsidRPr="00813E54">
        <w:rPr>
          <w:sz w:val="16"/>
        </w:rPr>
        <w:t>“By the far biggest concern voters have with Dems in charge are ‘higher taxes and higher prices everywhere.’”</w:t>
      </w:r>
    </w:p>
    <w:p w14:paraId="6B7F03C1" w14:textId="77777777" w:rsidR="00E94E13" w:rsidRPr="00813E54" w:rsidRDefault="00E94E13" w:rsidP="00E94E13">
      <w:pPr>
        <w:rPr>
          <w:sz w:val="16"/>
        </w:rPr>
      </w:pPr>
      <w:r w:rsidRPr="00813E54">
        <w:rPr>
          <w:sz w:val="16"/>
        </w:rPr>
        <w:t>Trump enacted a $1.3 trillion overhaul of the tax code in late 2017 that cut income taxes across the board and slashed corporate taxes in an effort to make the United States more globally competitive. Biden claims the Tax Cuts and Jobs Act benefited businesses and so-called wealthy earners at the expense of the middle class and the poor and is using the populist message of “fairness” to promote his tax policy.</w:t>
      </w:r>
    </w:p>
    <w:p w14:paraId="02BFF1A3" w14:textId="77777777" w:rsidR="00E94E13" w:rsidRPr="00813E54" w:rsidRDefault="00E94E13" w:rsidP="00E94E13">
      <w:pPr>
        <w:rPr>
          <w:sz w:val="16"/>
        </w:rPr>
      </w:pPr>
      <w:r w:rsidRPr="00813E54">
        <w:rPr>
          <w:sz w:val="16"/>
        </w:rPr>
        <w:t>“We don’t have anything against wealthy people,” Biden said Friday during a ceremony in the Rose Garden to celebrate passage of his $1.9 trillion spending plan, which included some changes to tax law.</w:t>
      </w:r>
    </w:p>
    <w:p w14:paraId="18A5AAB2" w14:textId="77777777" w:rsidR="00E94E13" w:rsidRPr="00813E54" w:rsidRDefault="00E94E13" w:rsidP="00E94E13">
      <w:pPr>
        <w:rPr>
          <w:sz w:val="16"/>
        </w:rPr>
      </w:pPr>
      <w:r w:rsidRPr="00813E54">
        <w:rPr>
          <w:sz w:val="16"/>
        </w:rPr>
        <w:t>“You got a great idea, you’re going to go out and make millions of dollars — that’s fine,” the president continued. “But guess what? You got to pay you fair share. You got to pay same. Because guess what? Folks who are making — living on the edge, they’re paying.”</w:t>
      </w:r>
    </w:p>
    <w:p w14:paraId="26923626" w14:textId="77777777" w:rsidR="00E94E13" w:rsidRPr="00813E54" w:rsidRDefault="00E94E13" w:rsidP="00E94E13">
      <w:pPr>
        <w:rPr>
          <w:sz w:val="16"/>
        </w:rPr>
      </w:pPr>
      <w:r w:rsidRPr="00813E54">
        <w:rPr>
          <w:sz w:val="16"/>
        </w:rPr>
        <w:t>With that sort of framing, Biden could outflank Republicans and come out on top in the upcoming debate.</w:t>
      </w:r>
    </w:p>
    <w:p w14:paraId="52342539" w14:textId="77777777" w:rsidR="00E94E13" w:rsidRPr="00813E54" w:rsidRDefault="00E94E13" w:rsidP="00E94E13">
      <w:pPr>
        <w:rPr>
          <w:sz w:val="16"/>
        </w:rPr>
      </w:pPr>
      <w:r w:rsidRPr="00813E54">
        <w:rPr>
          <w:rStyle w:val="StyleUnderline"/>
          <w:highlight w:val="yellow"/>
        </w:rPr>
        <w:t>Voters</w:t>
      </w:r>
      <w:r w:rsidRPr="00813E54">
        <w:rPr>
          <w:sz w:val="16"/>
        </w:rPr>
        <w:t xml:space="preserve"> in recent years </w:t>
      </w:r>
      <w:r w:rsidRPr="00813E54">
        <w:rPr>
          <w:rStyle w:val="StyleUnderline"/>
          <w:highlight w:val="yellow"/>
        </w:rPr>
        <w:t>have shown more openness to</w:t>
      </w:r>
      <w:r w:rsidRPr="00813E54">
        <w:rPr>
          <w:rStyle w:val="StyleUnderline"/>
        </w:rPr>
        <w:t xml:space="preserve"> the concept of </w:t>
      </w:r>
      <w:r w:rsidRPr="00813E54">
        <w:rPr>
          <w:rStyle w:val="StyleUnderline"/>
          <w:highlight w:val="yellow"/>
        </w:rPr>
        <w:t>raising taxes</w:t>
      </w:r>
      <w:r w:rsidRPr="00813E54">
        <w:rPr>
          <w:sz w:val="16"/>
        </w:rPr>
        <w:t xml:space="preserve"> — at least as long as someone else is paying the tab. And Republicans reaped no benefits in the 2018 midterm elections after they worked with Trump to pass legislation that significantly reduced taxes over Democratic objections. That bill eliminated tax breaks popular with wealthier people and provided tax relief to middle-income earners.</w:t>
      </w:r>
    </w:p>
    <w:p w14:paraId="3584D83F" w14:textId="77777777" w:rsidR="00E94E13" w:rsidRPr="00813E54" w:rsidRDefault="00E94E13" w:rsidP="00E94E13">
      <w:pPr>
        <w:rPr>
          <w:sz w:val="16"/>
        </w:rPr>
      </w:pPr>
      <w:r w:rsidRPr="00813E54">
        <w:rPr>
          <w:sz w:val="16"/>
        </w:rPr>
        <w:t>Some Democrats are privately anxious about Biden’s tax plans, especially given the uncertain economic recovery from the coronavirus and the party’s thin House and Senate majorities.</w:t>
      </w:r>
    </w:p>
    <w:p w14:paraId="4468A8E0" w14:textId="77777777" w:rsidR="00E94E13" w:rsidRPr="00813E54" w:rsidRDefault="00E94E13" w:rsidP="00E94E13">
      <w:pPr>
        <w:rPr>
          <w:sz w:val="16"/>
        </w:rPr>
      </w:pPr>
      <w:r w:rsidRPr="00813E54">
        <w:rPr>
          <w:sz w:val="16"/>
        </w:rPr>
        <w:t>Though philosophically supportive, Democratic strategists say the “how” when proceeding with tax hikes is as important as the “what.” The president, they say, should attach his proposal to something broadly popular — like infrastructure. Setting the income bar for tax increases high also matters so that most of the suburban voters that have been voting for congressional Democrats (and Biden) since 2018 don’t flee back to the GOP.</w:t>
      </w:r>
    </w:p>
    <w:p w14:paraId="7E2377DB" w14:textId="77777777" w:rsidR="00E94E13" w:rsidRPr="00813E54" w:rsidRDefault="00E94E13" w:rsidP="00E94E13">
      <w:pPr>
        <w:rPr>
          <w:sz w:val="16"/>
        </w:rPr>
      </w:pPr>
      <w:r w:rsidRPr="00813E54">
        <w:rPr>
          <w:sz w:val="16"/>
        </w:rPr>
        <w:t>“</w:t>
      </w:r>
      <w:r w:rsidRPr="00813E54">
        <w:rPr>
          <w:rStyle w:val="StyleUnderline"/>
          <w:highlight w:val="yellow"/>
        </w:rPr>
        <w:t>We need to tread really lightly here</w:t>
      </w:r>
      <w:r w:rsidRPr="00813E54">
        <w:rPr>
          <w:sz w:val="16"/>
        </w:rPr>
        <w:t>,” a veteran Democratic operative said. “Taxes are part of our negative brand, if we belly up to that bar in the wrong way, it'll cook us.”</w:t>
      </w:r>
    </w:p>
    <w:p w14:paraId="31BA0EA3" w14:textId="77777777" w:rsidR="00E94E13" w:rsidRPr="00813E54" w:rsidRDefault="00E94E13" w:rsidP="00E94E13"/>
    <w:p w14:paraId="49D04347" w14:textId="77777777" w:rsidR="00E94E13" w:rsidRPr="00813E54" w:rsidRDefault="00E94E13" w:rsidP="00E94E13">
      <w:pPr>
        <w:pStyle w:val="Heading3"/>
      </w:pPr>
      <w:r w:rsidRPr="00813E54">
        <w:t>PC---Real + Finite</w:t>
      </w:r>
    </w:p>
    <w:p w14:paraId="55B1E03F" w14:textId="77777777" w:rsidR="00E94E13" w:rsidRPr="00813E54" w:rsidRDefault="00E94E13" w:rsidP="00E94E13">
      <w:pPr>
        <w:pStyle w:val="Heading4"/>
      </w:pPr>
      <w:r w:rsidRPr="00813E54">
        <w:t xml:space="preserve">PC’s </w:t>
      </w:r>
      <w:r w:rsidRPr="00813E54">
        <w:rPr>
          <w:u w:val="single"/>
        </w:rPr>
        <w:t>real</w:t>
      </w:r>
      <w:r w:rsidRPr="00813E54">
        <w:t xml:space="preserve"> AND </w:t>
      </w:r>
      <w:r w:rsidRPr="00813E54">
        <w:rPr>
          <w:u w:val="single"/>
        </w:rPr>
        <w:t>finite</w:t>
      </w:r>
      <w:r w:rsidRPr="00813E54">
        <w:t xml:space="preserve">, </w:t>
      </w:r>
      <w:r w:rsidRPr="00813E54">
        <w:rPr>
          <w:u w:val="single"/>
        </w:rPr>
        <w:t>especially</w:t>
      </w:r>
      <w:r w:rsidRPr="00813E54">
        <w:t xml:space="preserve"> for Biden</w:t>
      </w:r>
    </w:p>
    <w:p w14:paraId="23F4A87B" w14:textId="77777777" w:rsidR="00E94E13" w:rsidRPr="00813E54" w:rsidRDefault="00E94E13" w:rsidP="00E94E13">
      <w:r w:rsidRPr="00813E54">
        <w:t xml:space="preserve">Jennifer </w:t>
      </w:r>
      <w:r w:rsidRPr="00813E54">
        <w:rPr>
          <w:rStyle w:val="Style13ptBold"/>
        </w:rPr>
        <w:t>Sensiba 11/6</w:t>
      </w:r>
      <w:r w:rsidRPr="00813E54">
        <w:t>, climate activist and electric vehicle policy expert, “Don’t Encourage Biden To Waste Political Capital,” 11/6/20, CleanTechnica, https://cleantechnica.com/2020/11/06/dont-encourage-biden-to-waste-political-capital/</w:t>
      </w:r>
    </w:p>
    <w:p w14:paraId="7BF0371E" w14:textId="77777777" w:rsidR="00E94E13" w:rsidRPr="00813E54" w:rsidRDefault="00E94E13" w:rsidP="00E94E13">
      <w:pPr>
        <w:rPr>
          <w:sz w:val="16"/>
        </w:rPr>
      </w:pPr>
      <w:r w:rsidRPr="00813E54">
        <w:rPr>
          <w:rStyle w:val="StyleUnderline"/>
          <w:highlight w:val="yellow"/>
        </w:rPr>
        <w:t>Polls</w:t>
      </w:r>
      <w:r w:rsidRPr="00813E54">
        <w:rPr>
          <w:rStyle w:val="StyleUnderline"/>
        </w:rPr>
        <w:t xml:space="preserve"> predicting a </w:t>
      </w:r>
      <w:r w:rsidRPr="00813E54">
        <w:rPr>
          <w:rStyle w:val="Emphasis"/>
        </w:rPr>
        <w:t>blue wave</w:t>
      </w:r>
      <w:r w:rsidRPr="00813E54">
        <w:rPr>
          <w:sz w:val="16"/>
        </w:rPr>
        <w:t xml:space="preserve"> in United States elections </w:t>
      </w:r>
      <w:r w:rsidRPr="00813E54">
        <w:rPr>
          <w:rStyle w:val="StyleUnderline"/>
          <w:highlight w:val="yellow"/>
        </w:rPr>
        <w:t>turned out</w:t>
      </w:r>
      <w:r w:rsidRPr="00813E54">
        <w:rPr>
          <w:rStyle w:val="StyleUnderline"/>
        </w:rPr>
        <w:t xml:space="preserve"> to be </w:t>
      </w:r>
      <w:r w:rsidRPr="00813E54">
        <w:rPr>
          <w:rStyle w:val="Emphasis"/>
          <w:highlight w:val="yellow"/>
        </w:rPr>
        <w:t>wrong</w:t>
      </w:r>
      <w:r w:rsidRPr="00813E54">
        <w:rPr>
          <w:rStyle w:val="StyleUnderline"/>
        </w:rPr>
        <w:t xml:space="preserve">. Instead of a </w:t>
      </w:r>
      <w:r w:rsidRPr="00813E54">
        <w:rPr>
          <w:rStyle w:val="Emphasis"/>
        </w:rPr>
        <w:t>sweeping win</w:t>
      </w:r>
      <w:r w:rsidRPr="00813E54">
        <w:rPr>
          <w:sz w:val="16"/>
        </w:rPr>
        <w:t xml:space="preserve">, </w:t>
      </w:r>
      <w:r w:rsidRPr="00813E54">
        <w:rPr>
          <w:rStyle w:val="Emphasis"/>
          <w:highlight w:val="yellow"/>
        </w:rPr>
        <w:t>Dem</w:t>
      </w:r>
      <w:r w:rsidRPr="00813E54">
        <w:rPr>
          <w:sz w:val="16"/>
        </w:rPr>
        <w:t>ocrat</w:t>
      </w:r>
      <w:r w:rsidRPr="00813E54">
        <w:rPr>
          <w:rStyle w:val="Emphasis"/>
          <w:highlight w:val="yellow"/>
        </w:rPr>
        <w:t>s</w:t>
      </w:r>
      <w:r w:rsidRPr="00813E54">
        <w:rPr>
          <w:sz w:val="16"/>
        </w:rPr>
        <w:t xml:space="preserve"> appear to be on the edge of </w:t>
      </w:r>
      <w:r w:rsidRPr="00813E54">
        <w:rPr>
          <w:rStyle w:val="Emphasis"/>
          <w:highlight w:val="yellow"/>
        </w:rPr>
        <w:t>narrowly winning</w:t>
      </w:r>
      <w:r w:rsidRPr="00813E54">
        <w:rPr>
          <w:sz w:val="16"/>
        </w:rPr>
        <w:t xml:space="preserve"> </w:t>
      </w:r>
      <w:r w:rsidRPr="00813E54">
        <w:rPr>
          <w:rStyle w:val="StyleUnderline"/>
        </w:rPr>
        <w:t>the</w:t>
      </w:r>
      <w:r w:rsidRPr="00813E54">
        <w:rPr>
          <w:sz w:val="16"/>
        </w:rPr>
        <w:t xml:space="preserve"> </w:t>
      </w:r>
      <w:r w:rsidRPr="00813E54">
        <w:rPr>
          <w:rStyle w:val="Emphasis"/>
        </w:rPr>
        <w:t>presidency</w:t>
      </w:r>
      <w:r w:rsidRPr="00813E54">
        <w:rPr>
          <w:sz w:val="16"/>
        </w:rPr>
        <w:t xml:space="preserve">, losing seats in the House, </w:t>
      </w:r>
      <w:r w:rsidRPr="00813E54">
        <w:rPr>
          <w:rStyle w:val="StyleUnderline"/>
        </w:rPr>
        <w:t>and</w:t>
      </w:r>
      <w:r w:rsidRPr="00813E54">
        <w:rPr>
          <w:sz w:val="16"/>
        </w:rPr>
        <w:t xml:space="preserve"> not getting control of the </w:t>
      </w:r>
      <w:r w:rsidRPr="00813E54">
        <w:rPr>
          <w:rStyle w:val="Emphasis"/>
        </w:rPr>
        <w:t>Senate</w:t>
      </w:r>
      <w:r w:rsidRPr="00813E54">
        <w:rPr>
          <w:sz w:val="16"/>
        </w:rPr>
        <w:t>.</w:t>
      </w:r>
    </w:p>
    <w:p w14:paraId="497F8231" w14:textId="77777777" w:rsidR="00E94E13" w:rsidRPr="00813E54" w:rsidRDefault="00E94E13" w:rsidP="00E94E13">
      <w:pPr>
        <w:rPr>
          <w:sz w:val="16"/>
        </w:rPr>
      </w:pPr>
      <w:r w:rsidRPr="00813E54">
        <w:rPr>
          <w:rStyle w:val="StyleUnderline"/>
        </w:rPr>
        <w:t>If we want</w:t>
      </w:r>
      <w:r w:rsidRPr="00813E54">
        <w:rPr>
          <w:sz w:val="16"/>
        </w:rPr>
        <w:t xml:space="preserve"> clean energy </w:t>
      </w:r>
      <w:r w:rsidRPr="00813E54">
        <w:rPr>
          <w:rStyle w:val="StyleUnderline"/>
          <w:highlight w:val="yellow"/>
        </w:rPr>
        <w:t>to succeed</w:t>
      </w:r>
      <w:r w:rsidRPr="00813E54">
        <w:rPr>
          <w:rStyle w:val="StyleUnderline"/>
        </w:rPr>
        <w:t xml:space="preserve"> in the upcoming</w:t>
      </w:r>
      <w:r w:rsidRPr="00813E54">
        <w:rPr>
          <w:sz w:val="16"/>
        </w:rPr>
        <w:t xml:space="preserve"> Biden </w:t>
      </w:r>
      <w:r w:rsidRPr="00813E54">
        <w:rPr>
          <w:rStyle w:val="StyleUnderline"/>
        </w:rPr>
        <w:t xml:space="preserve">administration, </w:t>
      </w:r>
      <w:r w:rsidRPr="00813E54">
        <w:rPr>
          <w:rStyle w:val="StyleUnderline"/>
          <w:highlight w:val="yellow"/>
        </w:rPr>
        <w:t>we have to</w:t>
      </w:r>
      <w:r w:rsidRPr="00813E54">
        <w:rPr>
          <w:rStyle w:val="StyleUnderline"/>
        </w:rPr>
        <w:t xml:space="preserve"> (a) be</w:t>
      </w:r>
      <w:r w:rsidRPr="00813E54">
        <w:rPr>
          <w:sz w:val="16"/>
        </w:rPr>
        <w:t xml:space="preserve"> </w:t>
      </w:r>
      <w:r w:rsidRPr="00813E54">
        <w:rPr>
          <w:rStyle w:val="Emphasis"/>
        </w:rPr>
        <w:t>realistic</w:t>
      </w:r>
      <w:r w:rsidRPr="00813E54">
        <w:rPr>
          <w:rStyle w:val="StyleUnderline"/>
        </w:rPr>
        <w:t>, and</w:t>
      </w:r>
      <w:r w:rsidRPr="00813E54">
        <w:rPr>
          <w:sz w:val="16"/>
        </w:rPr>
        <w:t xml:space="preserve"> (b) fight like hell to </w:t>
      </w:r>
      <w:r w:rsidRPr="00813E54">
        <w:rPr>
          <w:rStyle w:val="StyleUnderline"/>
          <w:highlight w:val="yellow"/>
        </w:rPr>
        <w:t>keep</w:t>
      </w:r>
      <w:r w:rsidRPr="00813E54">
        <w:rPr>
          <w:rStyle w:val="StyleUnderline"/>
        </w:rPr>
        <w:t xml:space="preserve"> him </w:t>
      </w:r>
      <w:r w:rsidRPr="00813E54">
        <w:rPr>
          <w:rStyle w:val="Emphasis"/>
          <w:highlight w:val="yellow"/>
        </w:rPr>
        <w:t>focused</w:t>
      </w:r>
      <w:r w:rsidRPr="00813E54">
        <w:rPr>
          <w:sz w:val="16"/>
        </w:rPr>
        <w:t xml:space="preserve"> on it </w:t>
      </w:r>
      <w:r w:rsidRPr="00813E54">
        <w:rPr>
          <w:rStyle w:val="StyleUnderline"/>
        </w:rPr>
        <w:t>as</w:t>
      </w:r>
      <w:r w:rsidRPr="00813E54">
        <w:rPr>
          <w:sz w:val="16"/>
        </w:rPr>
        <w:t xml:space="preserve"> </w:t>
      </w:r>
      <w:r w:rsidRPr="00813E54">
        <w:rPr>
          <w:rStyle w:val="Emphasis"/>
        </w:rPr>
        <w:t>much as possible</w:t>
      </w:r>
      <w:r w:rsidRPr="00813E54">
        <w:rPr>
          <w:sz w:val="16"/>
        </w:rPr>
        <w:t xml:space="preserve">. </w:t>
      </w:r>
      <w:r w:rsidRPr="00813E54">
        <w:rPr>
          <w:rStyle w:val="Emphasis"/>
          <w:highlight w:val="yellow"/>
        </w:rPr>
        <w:t>Political capital is scarce</w:t>
      </w:r>
      <w:r w:rsidRPr="00813E54">
        <w:rPr>
          <w:sz w:val="16"/>
        </w:rPr>
        <w:t xml:space="preserve">, and the threats to our future from climate change are real, </w:t>
      </w:r>
      <w:r w:rsidRPr="00813E54">
        <w:rPr>
          <w:rStyle w:val="StyleUnderline"/>
        </w:rPr>
        <w:t xml:space="preserve">so </w:t>
      </w:r>
      <w:r w:rsidRPr="00813E54">
        <w:rPr>
          <w:rStyle w:val="StyleUnderline"/>
          <w:highlight w:val="yellow"/>
        </w:rPr>
        <w:t>allowing</w:t>
      </w:r>
      <w:r w:rsidRPr="00813E54">
        <w:rPr>
          <w:sz w:val="16"/>
        </w:rPr>
        <w:t xml:space="preserve"> the </w:t>
      </w:r>
      <w:r w:rsidRPr="00813E54">
        <w:rPr>
          <w:rStyle w:val="StyleUnderline"/>
        </w:rPr>
        <w:t>various</w:t>
      </w:r>
      <w:r w:rsidRPr="00813E54">
        <w:rPr>
          <w:sz w:val="16"/>
        </w:rPr>
        <w:t xml:space="preserve"> </w:t>
      </w:r>
      <w:r w:rsidRPr="00813E54">
        <w:rPr>
          <w:rStyle w:val="Emphasis"/>
          <w:highlight w:val="yellow"/>
        </w:rPr>
        <w:t>Dem</w:t>
      </w:r>
      <w:r w:rsidRPr="00813E54">
        <w:rPr>
          <w:rStyle w:val="StyleUnderline"/>
        </w:rPr>
        <w:t xml:space="preserve">ocratic </w:t>
      </w:r>
      <w:r w:rsidRPr="00813E54">
        <w:rPr>
          <w:rStyle w:val="Emphasis"/>
          <w:highlight w:val="yellow"/>
        </w:rPr>
        <w:t>lobbies</w:t>
      </w:r>
      <w:r w:rsidRPr="00813E54">
        <w:rPr>
          <w:sz w:val="16"/>
          <w:highlight w:val="yellow"/>
        </w:rPr>
        <w:t xml:space="preserve"> </w:t>
      </w:r>
      <w:r w:rsidRPr="00813E54">
        <w:rPr>
          <w:rStyle w:val="StyleUnderline"/>
          <w:highlight w:val="yellow"/>
        </w:rPr>
        <w:t>to</w:t>
      </w:r>
      <w:r w:rsidRPr="00813E54">
        <w:rPr>
          <w:sz w:val="16"/>
          <w:highlight w:val="yellow"/>
        </w:rPr>
        <w:t xml:space="preserve"> </w:t>
      </w:r>
      <w:r w:rsidRPr="00813E54">
        <w:rPr>
          <w:rStyle w:val="Emphasis"/>
          <w:highlight w:val="yellow"/>
        </w:rPr>
        <w:t>suck</w:t>
      </w:r>
      <w:r w:rsidRPr="00813E54">
        <w:rPr>
          <w:rStyle w:val="Emphasis"/>
        </w:rPr>
        <w:t xml:space="preserve"> all of </w:t>
      </w:r>
      <w:r w:rsidRPr="00813E54">
        <w:rPr>
          <w:rStyle w:val="Emphasis"/>
          <w:highlight w:val="yellow"/>
        </w:rPr>
        <w:t>the oxygen out of the room</w:t>
      </w:r>
      <w:r w:rsidRPr="00813E54">
        <w:rPr>
          <w:sz w:val="16"/>
          <w:highlight w:val="yellow"/>
        </w:rPr>
        <w:t xml:space="preserve"> </w:t>
      </w:r>
      <w:r w:rsidRPr="00813E54">
        <w:rPr>
          <w:rStyle w:val="StyleUnderline"/>
          <w:highlight w:val="yellow"/>
        </w:rPr>
        <w:t>is</w:t>
      </w:r>
      <w:r w:rsidRPr="00813E54">
        <w:rPr>
          <w:sz w:val="16"/>
          <w:highlight w:val="yellow"/>
        </w:rPr>
        <w:t xml:space="preserve"> </w:t>
      </w:r>
      <w:r w:rsidRPr="00813E54">
        <w:rPr>
          <w:rStyle w:val="Emphasis"/>
          <w:highlight w:val="yellow"/>
        </w:rPr>
        <w:t>not an option</w:t>
      </w:r>
      <w:r w:rsidRPr="00813E54">
        <w:rPr>
          <w:sz w:val="16"/>
        </w:rPr>
        <w:t>.</w:t>
      </w:r>
    </w:p>
    <w:p w14:paraId="3BB27B3A" w14:textId="77777777" w:rsidR="00E94E13" w:rsidRPr="00813E54" w:rsidRDefault="00E94E13" w:rsidP="00E94E13">
      <w:pPr>
        <w:rPr>
          <w:sz w:val="16"/>
        </w:rPr>
      </w:pPr>
      <w:r w:rsidRPr="00813E54">
        <w:rPr>
          <w:sz w:val="16"/>
        </w:rPr>
        <w:t>Here’s a quick rundown of the problem and some ideas on what we can do to help clean energy win.</w:t>
      </w:r>
    </w:p>
    <w:p w14:paraId="492E295A" w14:textId="77777777" w:rsidR="00E94E13" w:rsidRPr="00813E54" w:rsidRDefault="00E94E13" w:rsidP="00E94E13">
      <w:pPr>
        <w:rPr>
          <w:sz w:val="16"/>
        </w:rPr>
      </w:pPr>
      <w:r w:rsidRPr="00813E54">
        <w:rPr>
          <w:sz w:val="16"/>
        </w:rPr>
        <w:t>It’s All About Political Capital</w:t>
      </w:r>
    </w:p>
    <w:p w14:paraId="0AF52DE7" w14:textId="77777777" w:rsidR="00E94E13" w:rsidRPr="00813E54" w:rsidRDefault="00E94E13" w:rsidP="00E94E13">
      <w:pPr>
        <w:rPr>
          <w:sz w:val="16"/>
        </w:rPr>
      </w:pPr>
      <w:r w:rsidRPr="00813E54">
        <w:rPr>
          <w:sz w:val="16"/>
        </w:rPr>
        <w:t xml:space="preserve">In short, political capital is a way to think about political power in democratic countries. Yes, </w:t>
      </w:r>
      <w:r w:rsidRPr="00813E54">
        <w:rPr>
          <w:rStyle w:val="StyleUnderline"/>
        </w:rPr>
        <w:t xml:space="preserve">winning </w:t>
      </w:r>
      <w:r w:rsidRPr="00813E54">
        <w:rPr>
          <w:rStyle w:val="StyleUnderline"/>
          <w:highlight w:val="yellow"/>
        </w:rPr>
        <w:t>elections</w:t>
      </w:r>
      <w:r w:rsidRPr="00813E54">
        <w:rPr>
          <w:rStyle w:val="StyleUnderline"/>
        </w:rPr>
        <w:t xml:space="preserve"> does </w:t>
      </w:r>
      <w:r w:rsidRPr="00813E54">
        <w:rPr>
          <w:rStyle w:val="StyleUnderline"/>
          <w:highlight w:val="yellow"/>
        </w:rPr>
        <w:t>give</w:t>
      </w:r>
      <w:r w:rsidRPr="00813E54">
        <w:rPr>
          <w:rStyle w:val="StyleUnderline"/>
        </w:rPr>
        <w:t xml:space="preserve"> </w:t>
      </w:r>
      <w:r w:rsidRPr="00813E54">
        <w:rPr>
          <w:rStyle w:val="StyleUnderline"/>
          <w:highlight w:val="yellow"/>
        </w:rPr>
        <w:t>some</w:t>
      </w:r>
      <w:r w:rsidRPr="00813E54">
        <w:rPr>
          <w:rStyle w:val="StyleUnderline"/>
        </w:rPr>
        <w:t xml:space="preserve"> political </w:t>
      </w:r>
      <w:r w:rsidRPr="00813E54">
        <w:rPr>
          <w:rStyle w:val="StyleUnderline"/>
          <w:highlight w:val="yellow"/>
        </w:rPr>
        <w:t>power, but you can’t</w:t>
      </w:r>
      <w:r w:rsidRPr="00813E54">
        <w:rPr>
          <w:rStyle w:val="StyleUnderline"/>
        </w:rPr>
        <w:t xml:space="preserve"> effectively </w:t>
      </w:r>
      <w:r w:rsidRPr="00813E54">
        <w:rPr>
          <w:rStyle w:val="StyleUnderline"/>
          <w:highlight w:val="yellow"/>
        </w:rPr>
        <w:t xml:space="preserve">use it unless you have </w:t>
      </w:r>
      <w:r w:rsidRPr="00813E54">
        <w:rPr>
          <w:rStyle w:val="Emphasis"/>
          <w:highlight w:val="yellow"/>
        </w:rPr>
        <w:t>coalitions</w:t>
      </w:r>
      <w:r w:rsidRPr="00813E54">
        <w:rPr>
          <w:rStyle w:val="StyleUnderline"/>
        </w:rPr>
        <w:t xml:space="preserve">, </w:t>
      </w:r>
      <w:r w:rsidRPr="00813E54">
        <w:rPr>
          <w:rStyle w:val="Emphasis"/>
        </w:rPr>
        <w:t>alliances</w:t>
      </w:r>
      <w:r w:rsidRPr="00813E54">
        <w:rPr>
          <w:rStyle w:val="StyleUnderline"/>
        </w:rPr>
        <w:t xml:space="preserve">, </w:t>
      </w:r>
      <w:r w:rsidRPr="00813E54">
        <w:rPr>
          <w:rStyle w:val="Emphasis"/>
        </w:rPr>
        <w:t>trust</w:t>
      </w:r>
      <w:r w:rsidRPr="00813E54">
        <w:rPr>
          <w:rStyle w:val="StyleUnderline"/>
        </w:rPr>
        <w:t xml:space="preserve">, </w:t>
      </w:r>
      <w:r w:rsidRPr="00813E54">
        <w:rPr>
          <w:rStyle w:val="Emphasis"/>
          <w:highlight w:val="yellow"/>
        </w:rPr>
        <w:t>goodwill</w:t>
      </w:r>
      <w:r w:rsidRPr="00813E54">
        <w:rPr>
          <w:rStyle w:val="StyleUnderline"/>
          <w:highlight w:val="yellow"/>
        </w:rPr>
        <w:t xml:space="preserve">, and </w:t>
      </w:r>
      <w:r w:rsidRPr="00813E54">
        <w:rPr>
          <w:rStyle w:val="Emphasis"/>
          <w:highlight w:val="yellow"/>
        </w:rPr>
        <w:t>influence</w:t>
      </w:r>
      <w:r w:rsidRPr="00813E54">
        <w:rPr>
          <w:sz w:val="16"/>
        </w:rPr>
        <w:t xml:space="preserve">. </w:t>
      </w:r>
      <w:r w:rsidRPr="00813E54">
        <w:rPr>
          <w:rStyle w:val="StyleUnderline"/>
        </w:rPr>
        <w:t xml:space="preserve">Your </w:t>
      </w:r>
      <w:r w:rsidRPr="00813E54">
        <w:rPr>
          <w:rStyle w:val="Emphasis"/>
        </w:rPr>
        <w:t>earned</w:t>
      </w:r>
      <w:r w:rsidRPr="00813E54">
        <w:rPr>
          <w:sz w:val="16"/>
        </w:rPr>
        <w:t xml:space="preserve"> </w:t>
      </w:r>
      <w:r w:rsidRPr="00813E54">
        <w:rPr>
          <w:rStyle w:val="StyleUnderline"/>
        </w:rPr>
        <w:t xml:space="preserve">trust and connections are </w:t>
      </w:r>
      <w:r w:rsidRPr="00813E54">
        <w:rPr>
          <w:rStyle w:val="StyleUnderline"/>
          <w:highlight w:val="yellow"/>
        </w:rPr>
        <w:t>like</w:t>
      </w:r>
      <w:r w:rsidRPr="00813E54">
        <w:rPr>
          <w:sz w:val="16"/>
          <w:highlight w:val="yellow"/>
        </w:rPr>
        <w:t xml:space="preserve"> </w:t>
      </w:r>
      <w:r w:rsidRPr="00813E54">
        <w:rPr>
          <w:rStyle w:val="Emphasis"/>
          <w:highlight w:val="yellow"/>
        </w:rPr>
        <w:t>money</w:t>
      </w:r>
      <w:r w:rsidRPr="00813E54">
        <w:rPr>
          <w:sz w:val="16"/>
        </w:rPr>
        <w:t xml:space="preserve"> (capital). </w:t>
      </w:r>
      <w:r w:rsidRPr="00813E54">
        <w:rPr>
          <w:rStyle w:val="StyleUnderline"/>
        </w:rPr>
        <w:t xml:space="preserve">You can work hard to </w:t>
      </w:r>
      <w:r w:rsidRPr="00813E54">
        <w:rPr>
          <w:rStyle w:val="Emphasis"/>
        </w:rPr>
        <w:t>earn</w:t>
      </w:r>
      <w:r w:rsidRPr="00813E54">
        <w:rPr>
          <w:rStyle w:val="StyleUnderline"/>
        </w:rPr>
        <w:t xml:space="preserve"> it</w:t>
      </w:r>
      <w:r w:rsidRPr="00813E54">
        <w:rPr>
          <w:sz w:val="16"/>
        </w:rPr>
        <w:t xml:space="preserve"> and build it up, </w:t>
      </w:r>
      <w:r w:rsidRPr="00813E54">
        <w:rPr>
          <w:rStyle w:val="StyleUnderline"/>
        </w:rPr>
        <w:t xml:space="preserve">but </w:t>
      </w:r>
      <w:r w:rsidRPr="00813E54">
        <w:rPr>
          <w:rStyle w:val="StyleUnderline"/>
          <w:highlight w:val="yellow"/>
        </w:rPr>
        <w:t xml:space="preserve">it’s </w:t>
      </w:r>
      <w:r w:rsidRPr="00813E54">
        <w:rPr>
          <w:rStyle w:val="Emphasis"/>
          <w:highlight w:val="yellow"/>
        </w:rPr>
        <w:t>easy to spend</w:t>
      </w:r>
      <w:r w:rsidRPr="00813E54">
        <w:rPr>
          <w:sz w:val="16"/>
        </w:rPr>
        <w:t xml:space="preserve"> it </w:t>
      </w:r>
      <w:r w:rsidRPr="00813E54">
        <w:rPr>
          <w:rStyle w:val="StyleUnderline"/>
          <w:highlight w:val="yellow"/>
        </w:rPr>
        <w:t>and</w:t>
      </w:r>
      <w:r w:rsidRPr="00813E54">
        <w:rPr>
          <w:sz w:val="16"/>
        </w:rPr>
        <w:t xml:space="preserve"> even </w:t>
      </w:r>
      <w:r w:rsidRPr="00813E54">
        <w:rPr>
          <w:rStyle w:val="Emphasis"/>
          <w:highlight w:val="yellow"/>
        </w:rPr>
        <w:t>waste</w:t>
      </w:r>
      <w:r w:rsidRPr="00813E54">
        <w:rPr>
          <w:sz w:val="16"/>
        </w:rPr>
        <w:t xml:space="preserve"> it, just like money.</w:t>
      </w:r>
    </w:p>
    <w:p w14:paraId="7AEE9FFA" w14:textId="77777777" w:rsidR="00E94E13" w:rsidRPr="00813E54" w:rsidRDefault="00E94E13" w:rsidP="00E94E13">
      <w:pPr>
        <w:rPr>
          <w:sz w:val="16"/>
        </w:rPr>
      </w:pPr>
      <w:r w:rsidRPr="00813E54">
        <w:rPr>
          <w:rStyle w:val="StyleUnderline"/>
          <w:highlight w:val="yellow"/>
        </w:rPr>
        <w:t>If you</w:t>
      </w:r>
      <w:r w:rsidRPr="00813E54">
        <w:rPr>
          <w:rStyle w:val="StyleUnderline"/>
        </w:rPr>
        <w:t xml:space="preserve"> get power from an election and then </w:t>
      </w:r>
      <w:r w:rsidRPr="00813E54">
        <w:rPr>
          <w:rStyle w:val="StyleUnderline"/>
          <w:highlight w:val="yellow"/>
        </w:rPr>
        <w:t xml:space="preserve">quickly </w:t>
      </w:r>
      <w:r w:rsidRPr="00813E54">
        <w:rPr>
          <w:rStyle w:val="Emphasis"/>
          <w:highlight w:val="yellow"/>
        </w:rPr>
        <w:t>spend</w:t>
      </w:r>
      <w:r w:rsidRPr="00813E54">
        <w:rPr>
          <w:rStyle w:val="StyleUnderline"/>
        </w:rPr>
        <w:t xml:space="preserve"> all of the </w:t>
      </w:r>
      <w:r w:rsidRPr="00813E54">
        <w:rPr>
          <w:rStyle w:val="Emphasis"/>
          <w:highlight w:val="yellow"/>
        </w:rPr>
        <w:t>p</w:t>
      </w:r>
      <w:r w:rsidRPr="00813E54">
        <w:rPr>
          <w:rStyle w:val="StyleUnderline"/>
        </w:rPr>
        <w:t xml:space="preserve">olitical </w:t>
      </w:r>
      <w:r w:rsidRPr="00813E54">
        <w:rPr>
          <w:rStyle w:val="Emphasis"/>
          <w:highlight w:val="yellow"/>
        </w:rPr>
        <w:t>c</w:t>
      </w:r>
      <w:r w:rsidRPr="00813E54">
        <w:rPr>
          <w:rStyle w:val="StyleUnderline"/>
        </w:rPr>
        <w:t xml:space="preserve">apital </w:t>
      </w:r>
      <w:r w:rsidRPr="00813E54">
        <w:rPr>
          <w:rStyle w:val="Emphasis"/>
          <w:highlight w:val="yellow"/>
        </w:rPr>
        <w:t>impressing loyalists</w:t>
      </w:r>
      <w:r w:rsidRPr="00813E54">
        <w:rPr>
          <w:sz w:val="16"/>
        </w:rPr>
        <w:t xml:space="preserve">, you’ll get to the point where </w:t>
      </w:r>
      <w:r w:rsidRPr="00813E54">
        <w:rPr>
          <w:rStyle w:val="StyleUnderline"/>
          <w:highlight w:val="yellow"/>
        </w:rPr>
        <w:t>you</w:t>
      </w:r>
      <w:r w:rsidRPr="00813E54">
        <w:rPr>
          <w:sz w:val="16"/>
          <w:highlight w:val="yellow"/>
        </w:rPr>
        <w:t xml:space="preserve"> </w:t>
      </w:r>
      <w:r w:rsidRPr="00813E54">
        <w:rPr>
          <w:rStyle w:val="Emphasis"/>
          <w:highlight w:val="yellow"/>
        </w:rPr>
        <w:t>can’t win future</w:t>
      </w:r>
      <w:r w:rsidRPr="00813E54">
        <w:rPr>
          <w:sz w:val="16"/>
        </w:rPr>
        <w:t xml:space="preserve"> elections (Trump is a great example of this), can’t get votes together for </w:t>
      </w:r>
      <w:r w:rsidRPr="00813E54">
        <w:rPr>
          <w:rStyle w:val="Emphasis"/>
          <w:highlight w:val="yellow"/>
        </w:rPr>
        <w:t>legislation</w:t>
      </w:r>
      <w:r w:rsidRPr="00813E54">
        <w:rPr>
          <w:sz w:val="16"/>
        </w:rPr>
        <w:t xml:space="preserve">, and can’t get people to help you in a variety of other ways. At worst, </w:t>
      </w:r>
      <w:r w:rsidRPr="00813E54">
        <w:rPr>
          <w:rStyle w:val="StyleUnderline"/>
          <w:highlight w:val="yellow"/>
        </w:rPr>
        <w:t>a</w:t>
      </w:r>
      <w:r w:rsidRPr="00813E54">
        <w:rPr>
          <w:rStyle w:val="StyleUnderline"/>
        </w:rPr>
        <w:t xml:space="preserve"> political </w:t>
      </w:r>
      <w:r w:rsidRPr="00813E54">
        <w:rPr>
          <w:rStyle w:val="StyleUnderline"/>
          <w:highlight w:val="yellow"/>
        </w:rPr>
        <w:t>leader who</w:t>
      </w:r>
      <w:r w:rsidRPr="00813E54">
        <w:rPr>
          <w:rStyle w:val="StyleUnderline"/>
        </w:rPr>
        <w:t xml:space="preserve"> has </w:t>
      </w:r>
      <w:r w:rsidRPr="00813E54">
        <w:rPr>
          <w:rStyle w:val="Emphasis"/>
          <w:highlight w:val="yellow"/>
        </w:rPr>
        <w:t>run</w:t>
      </w:r>
      <w:r w:rsidRPr="00813E54">
        <w:rPr>
          <w:rStyle w:val="StyleUnderline"/>
        </w:rPr>
        <w:t xml:space="preserve"> completely </w:t>
      </w:r>
      <w:r w:rsidRPr="00813E54">
        <w:rPr>
          <w:rStyle w:val="Emphasis"/>
          <w:highlight w:val="yellow"/>
        </w:rPr>
        <w:t>out</w:t>
      </w:r>
      <w:r w:rsidRPr="00813E54">
        <w:rPr>
          <w:rStyle w:val="StyleUnderline"/>
        </w:rPr>
        <w:t xml:space="preserve"> of political capital might </w:t>
      </w:r>
      <w:r w:rsidRPr="00813E54">
        <w:rPr>
          <w:rStyle w:val="StyleUnderline"/>
          <w:highlight w:val="yellow"/>
        </w:rPr>
        <w:t>not</w:t>
      </w:r>
      <w:r w:rsidRPr="00813E54">
        <w:rPr>
          <w:rStyle w:val="StyleUnderline"/>
        </w:rPr>
        <w:t xml:space="preserve"> even be </w:t>
      </w:r>
      <w:r w:rsidRPr="00813E54">
        <w:rPr>
          <w:rStyle w:val="StyleUnderline"/>
          <w:highlight w:val="yellow"/>
        </w:rPr>
        <w:t>able to get</w:t>
      </w:r>
      <w:r w:rsidRPr="00813E54">
        <w:rPr>
          <w:rStyle w:val="StyleUnderline"/>
        </w:rPr>
        <w:t xml:space="preserve"> normal </w:t>
      </w:r>
      <w:r w:rsidRPr="00813E54">
        <w:rPr>
          <w:rStyle w:val="Emphasis"/>
          <w:highlight w:val="yellow"/>
        </w:rPr>
        <w:t>citizens</w:t>
      </w:r>
      <w:r w:rsidRPr="00813E54">
        <w:rPr>
          <w:rStyle w:val="StyleUnderline"/>
          <w:highlight w:val="yellow"/>
        </w:rPr>
        <w:t xml:space="preserve"> to </w:t>
      </w:r>
      <w:r w:rsidRPr="00813E54">
        <w:rPr>
          <w:rStyle w:val="Emphasis"/>
          <w:highlight w:val="yellow"/>
        </w:rPr>
        <w:t>follow laws</w:t>
      </w:r>
      <w:r w:rsidRPr="00813E54">
        <w:rPr>
          <w:rStyle w:val="StyleUnderline"/>
        </w:rPr>
        <w:t xml:space="preserve">. As the consent of the governed is withdrawn, </w:t>
      </w:r>
      <w:r w:rsidRPr="00813E54">
        <w:rPr>
          <w:rStyle w:val="StyleUnderline"/>
          <w:highlight w:val="yellow"/>
        </w:rPr>
        <w:t>you see</w:t>
      </w:r>
      <w:r w:rsidRPr="00813E54">
        <w:rPr>
          <w:sz w:val="16"/>
        </w:rPr>
        <w:t xml:space="preserve"> protests, </w:t>
      </w:r>
      <w:r w:rsidRPr="00813E54">
        <w:rPr>
          <w:rStyle w:val="Emphasis"/>
          <w:sz w:val="28"/>
          <w:szCs w:val="28"/>
        </w:rPr>
        <w:t xml:space="preserve">riots, </w:t>
      </w:r>
      <w:r w:rsidRPr="00813E54">
        <w:rPr>
          <w:rStyle w:val="Emphasis"/>
          <w:sz w:val="28"/>
          <w:szCs w:val="28"/>
          <w:highlight w:val="yellow"/>
        </w:rPr>
        <w:t>violence, terrorism, and</w:t>
      </w:r>
      <w:r w:rsidRPr="00813E54">
        <w:rPr>
          <w:sz w:val="16"/>
          <w:szCs w:val="28"/>
        </w:rPr>
        <w:t xml:space="preserve"> </w:t>
      </w:r>
      <w:r w:rsidRPr="00813E54">
        <w:rPr>
          <w:sz w:val="16"/>
        </w:rPr>
        <w:t xml:space="preserve">even </w:t>
      </w:r>
      <w:r w:rsidRPr="00813E54">
        <w:rPr>
          <w:rStyle w:val="Emphasis"/>
          <w:sz w:val="28"/>
          <w:szCs w:val="28"/>
          <w:highlight w:val="yellow"/>
        </w:rPr>
        <w:t>war</w:t>
      </w:r>
      <w:r w:rsidRPr="00813E54">
        <w:rPr>
          <w:sz w:val="16"/>
        </w:rPr>
        <w:t>.</w:t>
      </w:r>
    </w:p>
    <w:p w14:paraId="2F7C2857" w14:textId="77777777" w:rsidR="00E94E13" w:rsidRPr="00813E54" w:rsidRDefault="00E94E13" w:rsidP="00E94E13">
      <w:pPr>
        <w:rPr>
          <w:sz w:val="16"/>
        </w:rPr>
      </w:pPr>
      <w:r w:rsidRPr="00813E54">
        <w:rPr>
          <w:sz w:val="16"/>
        </w:rPr>
        <w:t xml:space="preserve">For better or worse, </w:t>
      </w:r>
      <w:r w:rsidRPr="00813E54">
        <w:rPr>
          <w:rStyle w:val="StyleUnderline"/>
        </w:rPr>
        <w:t xml:space="preserve">Biden won’t start out with </w:t>
      </w:r>
      <w:r w:rsidRPr="00813E54">
        <w:rPr>
          <w:rStyle w:val="Emphasis"/>
        </w:rPr>
        <w:t>much</w:t>
      </w:r>
      <w:r w:rsidRPr="00813E54">
        <w:rPr>
          <w:rStyle w:val="StyleUnderline"/>
        </w:rPr>
        <w:t xml:space="preserve"> political capital to begin with. After a </w:t>
      </w:r>
      <w:r w:rsidRPr="00813E54">
        <w:rPr>
          <w:rStyle w:val="Emphasis"/>
        </w:rPr>
        <w:t>narrowly</w:t>
      </w:r>
      <w:r w:rsidRPr="00813E54">
        <w:rPr>
          <w:sz w:val="16"/>
        </w:rPr>
        <w:t xml:space="preserve"> </w:t>
      </w:r>
      <w:r w:rsidRPr="00813E54">
        <w:rPr>
          <w:rStyle w:val="StyleUnderline"/>
        </w:rPr>
        <w:t>won election</w:t>
      </w:r>
      <w:r w:rsidRPr="00813E54">
        <w:rPr>
          <w:sz w:val="16"/>
        </w:rPr>
        <w:t xml:space="preserve">, not taking the Senate (because many voters rejected Trump but voted for Republicans further down the ballot), and then extended accusations of cheating, </w:t>
      </w:r>
      <w:r w:rsidRPr="00813E54">
        <w:rPr>
          <w:rStyle w:val="StyleUnderline"/>
        </w:rPr>
        <w:t>it’s</w:t>
      </w:r>
      <w:r w:rsidRPr="00813E54">
        <w:rPr>
          <w:sz w:val="16"/>
        </w:rPr>
        <w:t xml:space="preserve"> </w:t>
      </w:r>
      <w:r w:rsidRPr="00813E54">
        <w:rPr>
          <w:rStyle w:val="Emphasis"/>
        </w:rPr>
        <w:t>not going to be easy</w:t>
      </w:r>
      <w:r w:rsidRPr="00813E54">
        <w:rPr>
          <w:sz w:val="16"/>
        </w:rPr>
        <w:t xml:space="preserve"> to get things done.</w:t>
      </w:r>
    </w:p>
    <w:p w14:paraId="49246872" w14:textId="77777777" w:rsidR="00E94E13" w:rsidRPr="00813E54" w:rsidRDefault="00E94E13" w:rsidP="00E94E13">
      <w:pPr>
        <w:rPr>
          <w:sz w:val="16"/>
        </w:rPr>
      </w:pPr>
      <w:r w:rsidRPr="00813E54">
        <w:rPr>
          <w:sz w:val="16"/>
        </w:rPr>
        <w:t>Earning More Political Capital Is Essential</w:t>
      </w:r>
    </w:p>
    <w:p w14:paraId="14C7CB43" w14:textId="77777777" w:rsidR="00E94E13" w:rsidRPr="00813E54" w:rsidRDefault="00E94E13" w:rsidP="00E94E13">
      <w:pPr>
        <w:rPr>
          <w:sz w:val="16"/>
        </w:rPr>
      </w:pPr>
      <w:r w:rsidRPr="00813E54">
        <w:rPr>
          <w:sz w:val="16"/>
        </w:rPr>
        <w:t>To get more political capital, Biden will need to find ways to heal the rifts after the election. This is true after any election, but the job is going to be that much harder in 2021. While there’s a segment of the population that will never accept a president of the opposite party, there are still plenty of reasonable people who will need to be won over (at least a little).</w:t>
      </w:r>
    </w:p>
    <w:p w14:paraId="4FCD87C1" w14:textId="77777777" w:rsidR="00E94E13" w:rsidRPr="00813E54" w:rsidRDefault="00E94E13" w:rsidP="00E94E13">
      <w:pPr>
        <w:rPr>
          <w:sz w:val="16"/>
        </w:rPr>
      </w:pPr>
      <w:r w:rsidRPr="00813E54">
        <w:rPr>
          <w:rStyle w:val="StyleUnderline"/>
        </w:rPr>
        <w:t xml:space="preserve">If we want Biden to succeed, we need to not take part in </w:t>
      </w:r>
      <w:r w:rsidRPr="00813E54">
        <w:rPr>
          <w:rStyle w:val="Emphasis"/>
        </w:rPr>
        <w:t>divisive</w:t>
      </w:r>
      <w:r w:rsidRPr="00813E54">
        <w:rPr>
          <w:rStyle w:val="StyleUnderline"/>
        </w:rPr>
        <w:t xml:space="preserve"> politics</w:t>
      </w:r>
      <w:r w:rsidRPr="00813E54">
        <w:rPr>
          <w:sz w:val="16"/>
        </w:rPr>
        <w:t>. Don’t rub Trump fans’ faces in it, as tempting as that can be. Be nice to people on social media, even if they’re hurt or feeling pain over the loss of an election. Try to understand that people have whipped up many people into fear of a Democratic president, and cut them some slack. Do anything you can to discourage “sore winners” next year.</w:t>
      </w:r>
    </w:p>
    <w:p w14:paraId="1ADDDCB8" w14:textId="77777777" w:rsidR="00E94E13" w:rsidRPr="00813E54" w:rsidRDefault="00E94E13" w:rsidP="00E94E13">
      <w:pPr>
        <w:rPr>
          <w:sz w:val="16"/>
        </w:rPr>
      </w:pPr>
      <w:r w:rsidRPr="00813E54">
        <w:rPr>
          <w:sz w:val="16"/>
        </w:rPr>
        <w:t>Don’t Encourage The Don Quixotes To Waste It On The Impossible</w:t>
      </w:r>
    </w:p>
    <w:p w14:paraId="4C693E02" w14:textId="77777777" w:rsidR="00E94E13" w:rsidRPr="00813E54" w:rsidRDefault="00E94E13" w:rsidP="00E94E13">
      <w:pPr>
        <w:rPr>
          <w:rStyle w:val="Emphasis"/>
        </w:rPr>
      </w:pPr>
      <w:r w:rsidRPr="00813E54">
        <w:rPr>
          <w:sz w:val="16"/>
        </w:rPr>
        <w:t xml:space="preserve">There are things that simply aren’t possible with a Democratic president and a Republican Senate. </w:t>
      </w:r>
      <w:r w:rsidRPr="00813E54">
        <w:rPr>
          <w:rStyle w:val="StyleUnderline"/>
        </w:rPr>
        <w:t>No matter how badly people might want</w:t>
      </w:r>
      <w:r w:rsidRPr="00813E54">
        <w:rPr>
          <w:sz w:val="16"/>
        </w:rPr>
        <w:t xml:space="preserve"> an expansive Green New Deal, gun control, high taxes on the rich, and other such </w:t>
      </w:r>
      <w:r w:rsidRPr="00813E54">
        <w:rPr>
          <w:rStyle w:val="StyleUnderline"/>
        </w:rPr>
        <w:t xml:space="preserve">things, it’s just </w:t>
      </w:r>
      <w:r w:rsidRPr="00813E54">
        <w:rPr>
          <w:rStyle w:val="Emphasis"/>
        </w:rPr>
        <w:t>not going to happen</w:t>
      </w:r>
      <w:r w:rsidRPr="00813E54">
        <w:rPr>
          <w:sz w:val="16"/>
        </w:rPr>
        <w:t xml:space="preserve">. </w:t>
      </w:r>
      <w:r w:rsidRPr="00813E54">
        <w:rPr>
          <w:rStyle w:val="StyleUnderline"/>
        </w:rPr>
        <w:t xml:space="preserve">Like </w:t>
      </w:r>
      <w:r w:rsidRPr="00813E54">
        <w:rPr>
          <w:rStyle w:val="Emphasis"/>
        </w:rPr>
        <w:t>Don Quixote</w:t>
      </w:r>
      <w:r w:rsidRPr="00813E54">
        <w:rPr>
          <w:sz w:val="16"/>
        </w:rPr>
        <w:t xml:space="preserve">, a fictional senile old man who tried to fight imaginary monsters (who were, in reality, windmills), </w:t>
      </w:r>
      <w:r w:rsidRPr="00813E54">
        <w:rPr>
          <w:rStyle w:val="StyleUnderline"/>
        </w:rPr>
        <w:t xml:space="preserve">there are people in </w:t>
      </w:r>
      <w:r w:rsidRPr="00813E54">
        <w:rPr>
          <w:rStyle w:val="StyleUnderline"/>
          <w:highlight w:val="yellow"/>
        </w:rPr>
        <w:t>the</w:t>
      </w:r>
      <w:r w:rsidRPr="00813E54">
        <w:rPr>
          <w:rStyle w:val="StyleUnderline"/>
        </w:rPr>
        <w:t xml:space="preserve"> Democratic </w:t>
      </w:r>
      <w:r w:rsidRPr="00813E54">
        <w:rPr>
          <w:rStyle w:val="StyleUnderline"/>
          <w:highlight w:val="yellow"/>
        </w:rPr>
        <w:t>Party</w:t>
      </w:r>
      <w:r w:rsidRPr="00813E54">
        <w:rPr>
          <w:rStyle w:val="StyleUnderline"/>
        </w:rPr>
        <w:t xml:space="preserve"> who </w:t>
      </w:r>
      <w:r w:rsidRPr="00813E54">
        <w:rPr>
          <w:rStyle w:val="StyleUnderline"/>
          <w:highlight w:val="yellow"/>
        </w:rPr>
        <w:t>would</w:t>
      </w:r>
      <w:r w:rsidRPr="00813E54">
        <w:rPr>
          <w:rStyle w:val="StyleUnderline"/>
        </w:rPr>
        <w:t xml:space="preserve"> gladly </w:t>
      </w:r>
      <w:r w:rsidRPr="00813E54">
        <w:rPr>
          <w:rStyle w:val="Emphasis"/>
          <w:highlight w:val="yellow"/>
        </w:rPr>
        <w:t>waste</w:t>
      </w:r>
      <w:r w:rsidRPr="00813E54">
        <w:rPr>
          <w:rStyle w:val="StyleUnderline"/>
          <w:highlight w:val="yellow"/>
        </w:rPr>
        <w:t xml:space="preserve"> what little</w:t>
      </w:r>
      <w:r w:rsidRPr="00813E54">
        <w:rPr>
          <w:rStyle w:val="StyleUnderline"/>
        </w:rPr>
        <w:t xml:space="preserve"> political </w:t>
      </w:r>
      <w:r w:rsidRPr="00813E54">
        <w:rPr>
          <w:rStyle w:val="StyleUnderline"/>
          <w:highlight w:val="yellow"/>
        </w:rPr>
        <w:t>capital is available on</w:t>
      </w:r>
      <w:r w:rsidRPr="00813E54">
        <w:rPr>
          <w:rStyle w:val="StyleUnderline"/>
        </w:rPr>
        <w:t xml:space="preserve"> their </w:t>
      </w:r>
      <w:r w:rsidRPr="00813E54">
        <w:rPr>
          <w:rStyle w:val="Emphasis"/>
          <w:highlight w:val="yellow"/>
        </w:rPr>
        <w:t>quixotic quests.</w:t>
      </w:r>
    </w:p>
    <w:p w14:paraId="7C7CB148" w14:textId="77777777" w:rsidR="00E94E13" w:rsidRPr="00813E54" w:rsidRDefault="00E94E13" w:rsidP="00E94E13">
      <w:pPr>
        <w:rPr>
          <w:rStyle w:val="Emphasis"/>
        </w:rPr>
      </w:pPr>
      <w:r w:rsidRPr="00813E54">
        <w:rPr>
          <w:rStyle w:val="StyleUnderline"/>
        </w:rPr>
        <w:t xml:space="preserve">If it’s not going to happen, </w:t>
      </w:r>
      <w:r w:rsidRPr="00813E54">
        <w:rPr>
          <w:rStyle w:val="Emphasis"/>
          <w:highlight w:val="yellow"/>
        </w:rPr>
        <w:t>it’s not harmless to try</w:t>
      </w:r>
      <w:r w:rsidRPr="00813E54">
        <w:rPr>
          <w:rStyle w:val="Emphasis"/>
        </w:rPr>
        <w:t xml:space="preserve"> anyway, </w:t>
      </w:r>
      <w:r w:rsidRPr="00813E54">
        <w:rPr>
          <w:rStyle w:val="Emphasis"/>
          <w:highlight w:val="yellow"/>
        </w:rPr>
        <w:t>or even to make</w:t>
      </w:r>
      <w:r w:rsidRPr="00813E54">
        <w:rPr>
          <w:rStyle w:val="Emphasis"/>
        </w:rPr>
        <w:t xml:space="preserve"> a bunch of </w:t>
      </w:r>
      <w:r w:rsidRPr="00813E54">
        <w:rPr>
          <w:rStyle w:val="Emphasis"/>
          <w:highlight w:val="yellow"/>
        </w:rPr>
        <w:t>noise</w:t>
      </w:r>
      <w:r w:rsidRPr="00813E54">
        <w:rPr>
          <w:sz w:val="16"/>
        </w:rPr>
        <w:t xml:space="preserve"> about it. </w:t>
      </w:r>
      <w:r w:rsidRPr="00813E54">
        <w:rPr>
          <w:rStyle w:val="Emphasis"/>
          <w:highlight w:val="yellow"/>
        </w:rPr>
        <w:t>Everything has a cost</w:t>
      </w:r>
      <w:r w:rsidRPr="00813E54">
        <w:rPr>
          <w:rStyle w:val="Emphasis"/>
        </w:rPr>
        <w:t>, and the cost of</w:t>
      </w:r>
      <w:r w:rsidRPr="00813E54">
        <w:rPr>
          <w:sz w:val="16"/>
        </w:rPr>
        <w:t xml:space="preserve"> pushing </w:t>
      </w:r>
      <w:r w:rsidRPr="00813E54">
        <w:rPr>
          <w:rStyle w:val="Emphasis"/>
        </w:rPr>
        <w:t xml:space="preserve">these policies is that </w:t>
      </w:r>
      <w:r w:rsidRPr="00813E54">
        <w:rPr>
          <w:rStyle w:val="Emphasis"/>
          <w:highlight w:val="yellow"/>
        </w:rPr>
        <w:t>policies you could</w:t>
      </w:r>
      <w:r w:rsidRPr="00813E54">
        <w:rPr>
          <w:rStyle w:val="Emphasis"/>
        </w:rPr>
        <w:t xml:space="preserve"> get </w:t>
      </w:r>
      <w:r w:rsidRPr="00813E54">
        <w:rPr>
          <w:rStyle w:val="Emphasis"/>
          <w:highlight w:val="yellow"/>
        </w:rPr>
        <w:t>pass</w:t>
      </w:r>
      <w:r w:rsidRPr="00813E54">
        <w:rPr>
          <w:rStyle w:val="Emphasis"/>
        </w:rPr>
        <w:t xml:space="preserve">ed into law </w:t>
      </w:r>
      <w:r w:rsidRPr="00813E54">
        <w:rPr>
          <w:rStyle w:val="Emphasis"/>
          <w:highlight w:val="yellow"/>
        </w:rPr>
        <w:t>don’t happen</w:t>
      </w:r>
      <w:r w:rsidRPr="00813E54">
        <w:rPr>
          <w:rStyle w:val="Emphasis"/>
        </w:rPr>
        <w:t>.</w:t>
      </w:r>
    </w:p>
    <w:p w14:paraId="56AA2033" w14:textId="77777777" w:rsidR="00E94E13" w:rsidRPr="00813E54" w:rsidRDefault="00E94E13" w:rsidP="00E94E13">
      <w:pPr>
        <w:pStyle w:val="Heading4"/>
      </w:pPr>
      <w:r w:rsidRPr="00813E54">
        <w:t xml:space="preserve">Biden has finite PC that he can use with moderate senators. </w:t>
      </w:r>
    </w:p>
    <w:p w14:paraId="57A226E8" w14:textId="77777777" w:rsidR="00E94E13" w:rsidRPr="00813E54" w:rsidRDefault="00E94E13" w:rsidP="00E94E13">
      <w:r w:rsidRPr="00813E54">
        <w:t xml:space="preserve">Alexandra </w:t>
      </w:r>
      <w:r w:rsidRPr="00813E54">
        <w:rPr>
          <w:rStyle w:val="Style13ptBold"/>
        </w:rPr>
        <w:t>Hutzler 2/24</w:t>
      </w:r>
      <w:r w:rsidRPr="00813E54">
        <w:t>/21, staff writer on Newsweek's politics team, “Joe Biden's Backing of Neera Tanden Could Cost Him Key Political Capital, Experts Say,” https://www.newsweek.com/joe-bidens-backing-neera-tanden-could-cost-him-key-political-capital-experts-say-1571737</w:t>
      </w:r>
    </w:p>
    <w:p w14:paraId="02BB7F15" w14:textId="77777777" w:rsidR="00E94E13" w:rsidRPr="00813E54" w:rsidRDefault="00E94E13" w:rsidP="00E94E13">
      <w:pPr>
        <w:rPr>
          <w:sz w:val="16"/>
        </w:rPr>
      </w:pPr>
      <w:r w:rsidRPr="00813E54">
        <w:t>"</w:t>
      </w:r>
      <w:r w:rsidRPr="00813E54">
        <w:rPr>
          <w:rStyle w:val="StyleUnderline"/>
        </w:rPr>
        <w:t xml:space="preserve">My </w:t>
      </w:r>
      <w:r w:rsidRPr="00813E54">
        <w:rPr>
          <w:rStyle w:val="StyleUnderline"/>
          <w:highlight w:val="yellow"/>
        </w:rPr>
        <w:t>advice</w:t>
      </w:r>
      <w:r w:rsidRPr="00813E54">
        <w:rPr>
          <w:rStyle w:val="StyleUnderline"/>
        </w:rPr>
        <w:t xml:space="preserve"> </w:t>
      </w:r>
      <w:r w:rsidRPr="00813E54">
        <w:rPr>
          <w:rStyle w:val="StyleUnderline"/>
          <w:highlight w:val="yellow"/>
        </w:rPr>
        <w:t>would be</w:t>
      </w:r>
      <w:r w:rsidRPr="00813E54">
        <w:rPr>
          <w:rStyle w:val="StyleUnderline"/>
        </w:rPr>
        <w:t xml:space="preserve"> to </w:t>
      </w:r>
      <w:r w:rsidRPr="00813E54">
        <w:rPr>
          <w:rStyle w:val="Emphasis"/>
          <w:highlight w:val="yellow"/>
        </w:rPr>
        <w:t>not lose any more p</w:t>
      </w:r>
      <w:r w:rsidRPr="00813E54">
        <w:rPr>
          <w:rStyle w:val="Emphasis"/>
        </w:rPr>
        <w:t xml:space="preserve">olitical </w:t>
      </w:r>
      <w:r w:rsidRPr="00813E54">
        <w:rPr>
          <w:rStyle w:val="Emphasis"/>
          <w:highlight w:val="yellow"/>
        </w:rPr>
        <w:t>c</w:t>
      </w:r>
      <w:r w:rsidRPr="00813E54">
        <w:rPr>
          <w:rStyle w:val="Emphasis"/>
        </w:rPr>
        <w:t>apital than you already have</w:t>
      </w:r>
      <w:r w:rsidRPr="00813E54">
        <w:rPr>
          <w:sz w:val="16"/>
        </w:rPr>
        <w:t xml:space="preserve">, </w:t>
      </w:r>
      <w:r w:rsidRPr="00813E54">
        <w:rPr>
          <w:rStyle w:val="Emphasis"/>
          <w:highlight w:val="yellow"/>
        </w:rPr>
        <w:t>don't go to the mat for it</w:t>
      </w:r>
      <w:r w:rsidRPr="00813E54">
        <w:rPr>
          <w:sz w:val="16"/>
        </w:rPr>
        <w:t>, because this is one of several really important appointments that you need to get in place quickly," she added. "Already, they're behind. They only have six of 15."</w:t>
      </w:r>
    </w:p>
    <w:p w14:paraId="6E06F236" w14:textId="77777777" w:rsidR="00E94E13" w:rsidRPr="00813E54" w:rsidRDefault="00E94E13" w:rsidP="00E94E13">
      <w:pPr>
        <w:rPr>
          <w:sz w:val="16"/>
        </w:rPr>
      </w:pPr>
      <w:r w:rsidRPr="00813E54">
        <w:rPr>
          <w:sz w:val="16"/>
        </w:rPr>
        <w:t xml:space="preserve">Tenpas also noted that </w:t>
      </w:r>
      <w:r w:rsidRPr="00813E54">
        <w:rPr>
          <w:rStyle w:val="StyleUnderline"/>
          <w:highlight w:val="yellow"/>
        </w:rPr>
        <w:t>it's important for Biden not to</w:t>
      </w:r>
      <w:r w:rsidRPr="00813E54">
        <w:rPr>
          <w:rStyle w:val="StyleUnderline"/>
        </w:rPr>
        <w:t xml:space="preserve"> "</w:t>
      </w:r>
      <w:r w:rsidRPr="00813E54">
        <w:rPr>
          <w:rStyle w:val="Emphasis"/>
          <w:highlight w:val="yellow"/>
        </w:rPr>
        <w:t>burn bridges</w:t>
      </w:r>
      <w:r w:rsidRPr="00813E54">
        <w:rPr>
          <w:rStyle w:val="StyleUnderline"/>
          <w:highlight w:val="yellow"/>
        </w:rPr>
        <w:t>" this</w:t>
      </w:r>
      <w:r w:rsidRPr="00813E54">
        <w:rPr>
          <w:sz w:val="16"/>
          <w:highlight w:val="yellow"/>
        </w:rPr>
        <w:t xml:space="preserve"> </w:t>
      </w:r>
      <w:r w:rsidRPr="00813E54">
        <w:rPr>
          <w:rStyle w:val="Emphasis"/>
          <w:highlight w:val="yellow"/>
        </w:rPr>
        <w:t>early</w:t>
      </w:r>
      <w:r w:rsidRPr="00813E54">
        <w:rPr>
          <w:rStyle w:val="Emphasis"/>
        </w:rPr>
        <w:t xml:space="preserve"> on,</w:t>
      </w:r>
      <w:r w:rsidRPr="00813E54">
        <w:rPr>
          <w:sz w:val="16"/>
        </w:rPr>
        <w:t xml:space="preserve"> </w:t>
      </w:r>
      <w:r w:rsidRPr="00813E54">
        <w:rPr>
          <w:rStyle w:val="StyleUnderline"/>
        </w:rPr>
        <w:t xml:space="preserve">especially </w:t>
      </w:r>
      <w:r w:rsidRPr="00813E54">
        <w:rPr>
          <w:rStyle w:val="StyleUnderline"/>
          <w:highlight w:val="yellow"/>
        </w:rPr>
        <w:t xml:space="preserve">when the Senate is </w:t>
      </w:r>
      <w:r w:rsidRPr="00813E54">
        <w:rPr>
          <w:rStyle w:val="Emphasis"/>
          <w:highlight w:val="yellow"/>
        </w:rPr>
        <w:t>so narrowly divided</w:t>
      </w:r>
      <w:r w:rsidRPr="00813E54">
        <w:rPr>
          <w:sz w:val="16"/>
        </w:rPr>
        <w:t xml:space="preserve">. </w:t>
      </w:r>
      <w:r w:rsidRPr="00813E54">
        <w:rPr>
          <w:rStyle w:val="StyleUnderline"/>
        </w:rPr>
        <w:t xml:space="preserve">The upper chamber is </w:t>
      </w:r>
      <w:r w:rsidRPr="00813E54">
        <w:rPr>
          <w:rStyle w:val="Emphasis"/>
        </w:rPr>
        <w:t>split 50-50</w:t>
      </w:r>
      <w:r w:rsidRPr="00813E54">
        <w:rPr>
          <w:rStyle w:val="StyleUnderline"/>
        </w:rPr>
        <w:t xml:space="preserve"> </w:t>
      </w:r>
      <w:r w:rsidRPr="00813E54">
        <w:rPr>
          <w:sz w:val="16"/>
        </w:rPr>
        <w:t>with Vice President Kamala Harris acting as the tiebreaker. Any appointment from the president needs a majority vote.</w:t>
      </w:r>
    </w:p>
    <w:p w14:paraId="1B86FA8E" w14:textId="77777777" w:rsidR="00E94E13" w:rsidRPr="00813E54" w:rsidRDefault="00E94E13" w:rsidP="00E94E13">
      <w:pPr>
        <w:rPr>
          <w:sz w:val="16"/>
        </w:rPr>
      </w:pPr>
      <w:r w:rsidRPr="00813E54">
        <w:rPr>
          <w:sz w:val="16"/>
        </w:rPr>
        <w:t xml:space="preserve">David Leblang, a professor of public policy at the University of Virginia and a senior fellow at the Miller Center of Public Affairs, </w:t>
      </w:r>
      <w:r w:rsidRPr="00813E54">
        <w:rPr>
          <w:rStyle w:val="StyleUnderline"/>
        </w:rPr>
        <w:t xml:space="preserve">specifically cited the need for Biden to stay on the </w:t>
      </w:r>
      <w:r w:rsidRPr="00813E54">
        <w:rPr>
          <w:rStyle w:val="Emphasis"/>
        </w:rPr>
        <w:t>good side of senators</w:t>
      </w:r>
      <w:r w:rsidRPr="00813E54">
        <w:rPr>
          <w:sz w:val="16"/>
        </w:rPr>
        <w:t>—</w:t>
      </w:r>
      <w:r w:rsidRPr="00813E54">
        <w:rPr>
          <w:rStyle w:val="StyleUnderline"/>
        </w:rPr>
        <w:t>among them</w:t>
      </w:r>
      <w:r w:rsidRPr="00813E54">
        <w:rPr>
          <w:sz w:val="16"/>
        </w:rPr>
        <w:t xml:space="preserve"> Joe </w:t>
      </w:r>
      <w:r w:rsidRPr="00813E54">
        <w:rPr>
          <w:rStyle w:val="Emphasis"/>
        </w:rPr>
        <w:t>Manchin</w:t>
      </w:r>
      <w:r w:rsidRPr="00813E54">
        <w:rPr>
          <w:sz w:val="16"/>
        </w:rPr>
        <w:t xml:space="preserve"> (D-W.Va.), Susan </w:t>
      </w:r>
      <w:r w:rsidRPr="00813E54">
        <w:rPr>
          <w:rStyle w:val="Emphasis"/>
        </w:rPr>
        <w:t>Collins</w:t>
      </w:r>
      <w:r w:rsidRPr="00813E54">
        <w:rPr>
          <w:sz w:val="16"/>
        </w:rPr>
        <w:t xml:space="preserve"> (R-Maine) </w:t>
      </w:r>
      <w:r w:rsidRPr="00813E54">
        <w:rPr>
          <w:rStyle w:val="StyleUnderline"/>
        </w:rPr>
        <w:t>and</w:t>
      </w:r>
      <w:r w:rsidRPr="00813E54">
        <w:rPr>
          <w:sz w:val="16"/>
        </w:rPr>
        <w:t xml:space="preserve"> Mitt </w:t>
      </w:r>
      <w:r w:rsidRPr="00813E54">
        <w:rPr>
          <w:rStyle w:val="Emphasis"/>
        </w:rPr>
        <w:t>Romney</w:t>
      </w:r>
      <w:r w:rsidRPr="00813E54">
        <w:rPr>
          <w:sz w:val="16"/>
        </w:rPr>
        <w:t xml:space="preserve"> (R-Utah).</w:t>
      </w:r>
    </w:p>
    <w:p w14:paraId="2446EA96" w14:textId="77777777" w:rsidR="00E94E13" w:rsidRPr="00813E54" w:rsidRDefault="00E94E13" w:rsidP="00E94E13">
      <w:pPr>
        <w:rPr>
          <w:sz w:val="16"/>
        </w:rPr>
      </w:pPr>
      <w:r w:rsidRPr="00813E54">
        <w:rPr>
          <w:sz w:val="16"/>
        </w:rPr>
        <w:t>All three senators have come out against Tanden's nomination over the past week.</w:t>
      </w:r>
    </w:p>
    <w:p w14:paraId="4FA23D88" w14:textId="77777777" w:rsidR="00E94E13" w:rsidRPr="00813E54" w:rsidRDefault="00E94E13" w:rsidP="00E94E13">
      <w:pPr>
        <w:rPr>
          <w:sz w:val="16"/>
        </w:rPr>
      </w:pPr>
      <w:r w:rsidRPr="00813E54">
        <w:rPr>
          <w:sz w:val="16"/>
        </w:rPr>
        <w:t xml:space="preserve">"If </w:t>
      </w:r>
      <w:r w:rsidRPr="00813E54">
        <w:rPr>
          <w:rStyle w:val="StyleUnderline"/>
        </w:rPr>
        <w:t xml:space="preserve">he thinks </w:t>
      </w:r>
      <w:r w:rsidRPr="00813E54">
        <w:rPr>
          <w:rStyle w:val="StyleUnderline"/>
          <w:highlight w:val="yellow"/>
        </w:rPr>
        <w:t xml:space="preserve">he's going to have to </w:t>
      </w:r>
      <w:r w:rsidRPr="00813E54">
        <w:rPr>
          <w:rStyle w:val="Emphasis"/>
          <w:highlight w:val="yellow"/>
        </w:rPr>
        <w:t>strike deals with Republicans</w:t>
      </w:r>
      <w:r w:rsidRPr="00813E54">
        <w:rPr>
          <w:sz w:val="16"/>
        </w:rPr>
        <w:t xml:space="preserve">, </w:t>
      </w:r>
      <w:r w:rsidRPr="00813E54">
        <w:rPr>
          <w:rStyle w:val="StyleUnderline"/>
        </w:rPr>
        <w:t>especially moderate Republicans</w:t>
      </w:r>
      <w:r w:rsidRPr="00813E54">
        <w:rPr>
          <w:sz w:val="16"/>
        </w:rPr>
        <w:t xml:space="preserve">, </w:t>
      </w:r>
      <w:r w:rsidRPr="00813E54">
        <w:rPr>
          <w:rStyle w:val="StyleUnderline"/>
        </w:rPr>
        <w:t xml:space="preserve">where he knows </w:t>
      </w:r>
      <w:r w:rsidRPr="00813E54">
        <w:rPr>
          <w:rStyle w:val="StyleUnderline"/>
          <w:highlight w:val="yellow"/>
        </w:rPr>
        <w:t>he's going to need the votes</w:t>
      </w:r>
      <w:r w:rsidRPr="00813E54">
        <w:rPr>
          <w:sz w:val="16"/>
          <w:highlight w:val="yellow"/>
        </w:rPr>
        <w:t xml:space="preserve">, </w:t>
      </w:r>
      <w:r w:rsidRPr="00813E54">
        <w:rPr>
          <w:rStyle w:val="Emphasis"/>
          <w:highlight w:val="yellow"/>
        </w:rPr>
        <w:t>is this where he uses that capital?</w:t>
      </w:r>
      <w:r w:rsidRPr="00813E54">
        <w:rPr>
          <w:sz w:val="16"/>
        </w:rPr>
        <w:t xml:space="preserve"> </w:t>
      </w:r>
      <w:r w:rsidRPr="00813E54">
        <w:rPr>
          <w:rStyle w:val="StyleUnderline"/>
        </w:rPr>
        <w:t>I'm skeptical</w:t>
      </w:r>
      <w:r w:rsidRPr="00813E54">
        <w:rPr>
          <w:sz w:val="16"/>
        </w:rPr>
        <w:t>," Leblang told Newsweek.</w:t>
      </w:r>
    </w:p>
    <w:p w14:paraId="1E1F575C" w14:textId="77777777" w:rsidR="00E94E13" w:rsidRPr="00813E54" w:rsidRDefault="00E94E13" w:rsidP="00E94E13">
      <w:pPr>
        <w:pStyle w:val="Heading4"/>
      </w:pPr>
      <w:r w:rsidRPr="00813E54">
        <w:t>Empirics</w:t>
      </w:r>
    </w:p>
    <w:p w14:paraId="33672CCE" w14:textId="77777777" w:rsidR="00E94E13" w:rsidRPr="00813E54" w:rsidRDefault="00E94E13" w:rsidP="00E94E13">
      <w:r w:rsidRPr="00813E54">
        <w:rPr>
          <w:rStyle w:val="Style13ptBold"/>
        </w:rPr>
        <w:t>Economist 1/23</w:t>
      </w:r>
      <w:r w:rsidRPr="00813E54">
        <w:t>/21, “After the chaos of the Trump era, what can Joe Biden hope to achieve?,” https://www.economist.com/briefing/2021/01/23/after-the-chaos-of-the-trump-era-what-can-joe-biden-hope-to-achieve</w:t>
      </w:r>
    </w:p>
    <w:p w14:paraId="182EA026" w14:textId="77777777" w:rsidR="00E94E13" w:rsidRPr="00813E54" w:rsidRDefault="00E94E13" w:rsidP="00E94E13">
      <w:pPr>
        <w:rPr>
          <w:sz w:val="16"/>
        </w:rPr>
      </w:pPr>
      <w:r w:rsidRPr="00813E54">
        <w:rPr>
          <w:sz w:val="16"/>
        </w:rPr>
        <w:t xml:space="preserve">These are opening, maximalist positions. They give a sense of the scale of Mr Biden’s ambitions to exploit the crises he faces—and the fractious state of Republicans fighting over the legacy of Trumpism—to remake the American economy. They hint at his strategy for placating the left-wing gadflies of his party (who are also grudgingly thrilled at the diversity of his otherwise conventionally centrist appointees). Mr </w:t>
      </w:r>
      <w:r w:rsidRPr="00813E54">
        <w:rPr>
          <w:rStyle w:val="StyleUnderline"/>
        </w:rPr>
        <w:t xml:space="preserve">Biden seems to have grasped that </w:t>
      </w:r>
      <w:r w:rsidRPr="00813E54">
        <w:rPr>
          <w:rStyle w:val="Emphasis"/>
          <w:highlight w:val="yellow"/>
        </w:rPr>
        <w:t>unified control</w:t>
      </w:r>
      <w:r w:rsidRPr="00813E54">
        <w:rPr>
          <w:rStyle w:val="StyleUnderline"/>
          <w:highlight w:val="yellow"/>
        </w:rPr>
        <w:t xml:space="preserve"> of government is</w:t>
      </w:r>
      <w:r w:rsidRPr="00813E54">
        <w:rPr>
          <w:rStyle w:val="StyleUnderline"/>
        </w:rPr>
        <w:t xml:space="preserve"> a </w:t>
      </w:r>
      <w:r w:rsidRPr="00813E54">
        <w:rPr>
          <w:rStyle w:val="Emphasis"/>
          <w:highlight w:val="yellow"/>
        </w:rPr>
        <w:t>necessary</w:t>
      </w:r>
      <w:r w:rsidRPr="00813E54">
        <w:rPr>
          <w:rStyle w:val="StyleUnderline"/>
          <w:highlight w:val="yellow"/>
        </w:rPr>
        <w:t xml:space="preserve"> but </w:t>
      </w:r>
      <w:r w:rsidRPr="00813E54">
        <w:rPr>
          <w:rStyle w:val="Emphasis"/>
          <w:highlight w:val="yellow"/>
        </w:rPr>
        <w:t>not sufficient</w:t>
      </w:r>
      <w:r w:rsidRPr="00813E54">
        <w:rPr>
          <w:sz w:val="16"/>
        </w:rPr>
        <w:t xml:space="preserve"> </w:t>
      </w:r>
      <w:r w:rsidRPr="00813E54">
        <w:rPr>
          <w:rStyle w:val="StyleUnderline"/>
        </w:rPr>
        <w:t xml:space="preserve">condition </w:t>
      </w:r>
      <w:r w:rsidRPr="00813E54">
        <w:rPr>
          <w:rStyle w:val="StyleUnderline"/>
          <w:highlight w:val="yellow"/>
        </w:rPr>
        <w:t xml:space="preserve">for </w:t>
      </w:r>
      <w:r w:rsidRPr="00813E54">
        <w:rPr>
          <w:rStyle w:val="Emphasis"/>
          <w:highlight w:val="yellow"/>
        </w:rPr>
        <w:t>passing</w:t>
      </w:r>
      <w:r w:rsidRPr="00813E54">
        <w:rPr>
          <w:rStyle w:val="Emphasis"/>
        </w:rPr>
        <w:t xml:space="preserve"> major </w:t>
      </w:r>
      <w:r w:rsidRPr="00813E54">
        <w:rPr>
          <w:rStyle w:val="Emphasis"/>
          <w:highlight w:val="yellow"/>
        </w:rPr>
        <w:t>legislation</w:t>
      </w:r>
      <w:r w:rsidRPr="00813E54">
        <w:rPr>
          <w:sz w:val="16"/>
        </w:rPr>
        <w:t xml:space="preserve">. Mr </w:t>
      </w:r>
      <w:r w:rsidRPr="00813E54">
        <w:rPr>
          <w:rStyle w:val="StyleUnderline"/>
          <w:highlight w:val="yellow"/>
        </w:rPr>
        <w:t>Clinton</w:t>
      </w:r>
      <w:r w:rsidRPr="00813E54">
        <w:rPr>
          <w:sz w:val="16"/>
        </w:rPr>
        <w:t xml:space="preserve"> in 1993, Mr </w:t>
      </w:r>
      <w:r w:rsidRPr="00813E54">
        <w:rPr>
          <w:rStyle w:val="StyleUnderline"/>
          <w:highlight w:val="yellow"/>
        </w:rPr>
        <w:t>Obama</w:t>
      </w:r>
      <w:r w:rsidRPr="00813E54">
        <w:rPr>
          <w:sz w:val="16"/>
        </w:rPr>
        <w:t xml:space="preserve"> in 2009 </w:t>
      </w:r>
      <w:r w:rsidRPr="00813E54">
        <w:rPr>
          <w:rStyle w:val="StyleUnderline"/>
          <w:highlight w:val="yellow"/>
        </w:rPr>
        <w:t>and</w:t>
      </w:r>
      <w:r w:rsidRPr="00813E54">
        <w:rPr>
          <w:sz w:val="16"/>
        </w:rPr>
        <w:t xml:space="preserve"> Mr </w:t>
      </w:r>
      <w:r w:rsidRPr="00813E54">
        <w:rPr>
          <w:rStyle w:val="StyleUnderline"/>
          <w:highlight w:val="yellow"/>
        </w:rPr>
        <w:t>Trump</w:t>
      </w:r>
      <w:r w:rsidRPr="00813E54">
        <w:rPr>
          <w:sz w:val="16"/>
        </w:rPr>
        <w:t xml:space="preserve"> in 2017 all </w:t>
      </w:r>
      <w:r w:rsidRPr="00813E54">
        <w:rPr>
          <w:rStyle w:val="StyleUnderline"/>
          <w:highlight w:val="yellow"/>
        </w:rPr>
        <w:t>came to Washington with</w:t>
      </w:r>
      <w:r w:rsidRPr="00813E54">
        <w:rPr>
          <w:rStyle w:val="StyleUnderline"/>
        </w:rPr>
        <w:t xml:space="preserve"> the </w:t>
      </w:r>
      <w:r w:rsidRPr="00813E54">
        <w:rPr>
          <w:rStyle w:val="Emphasis"/>
        </w:rPr>
        <w:t>gift</w:t>
      </w:r>
      <w:r w:rsidRPr="00813E54">
        <w:rPr>
          <w:rStyle w:val="StyleUnderline"/>
        </w:rPr>
        <w:t xml:space="preserve"> of </w:t>
      </w:r>
      <w:r w:rsidRPr="00813E54">
        <w:rPr>
          <w:rStyle w:val="StyleUnderline"/>
          <w:highlight w:val="yellow"/>
        </w:rPr>
        <w:t xml:space="preserve">an </w:t>
      </w:r>
      <w:r w:rsidRPr="00813E54">
        <w:rPr>
          <w:rStyle w:val="Emphasis"/>
          <w:highlight w:val="yellow"/>
        </w:rPr>
        <w:t>agreeable Congress</w:t>
      </w:r>
      <w:r w:rsidRPr="00813E54">
        <w:rPr>
          <w:sz w:val="16"/>
          <w:highlight w:val="yellow"/>
        </w:rPr>
        <w:t xml:space="preserve">. </w:t>
      </w:r>
      <w:r w:rsidRPr="00813E54">
        <w:rPr>
          <w:rStyle w:val="StyleUnderline"/>
          <w:highlight w:val="yellow"/>
        </w:rPr>
        <w:t xml:space="preserve">They </w:t>
      </w:r>
      <w:r w:rsidRPr="00813E54">
        <w:rPr>
          <w:rStyle w:val="Emphasis"/>
          <w:highlight w:val="yellow"/>
        </w:rPr>
        <w:t>squandered</w:t>
      </w:r>
      <w:r w:rsidRPr="00813E54">
        <w:rPr>
          <w:rStyle w:val="Emphasis"/>
        </w:rPr>
        <w:t xml:space="preserve"> much of </w:t>
      </w:r>
      <w:r w:rsidRPr="00813E54">
        <w:rPr>
          <w:rStyle w:val="Emphasis"/>
          <w:highlight w:val="yellow"/>
        </w:rPr>
        <w:t>their p</w:t>
      </w:r>
      <w:r w:rsidRPr="00813E54">
        <w:rPr>
          <w:rStyle w:val="Emphasis"/>
        </w:rPr>
        <w:t xml:space="preserve">olitical </w:t>
      </w:r>
      <w:r w:rsidRPr="00813E54">
        <w:rPr>
          <w:rStyle w:val="Emphasis"/>
          <w:highlight w:val="yellow"/>
        </w:rPr>
        <w:t>c</w:t>
      </w:r>
      <w:r w:rsidRPr="00813E54">
        <w:rPr>
          <w:rStyle w:val="Emphasis"/>
        </w:rPr>
        <w:t>apital</w:t>
      </w:r>
      <w:r w:rsidRPr="00813E54">
        <w:rPr>
          <w:sz w:val="16"/>
        </w:rPr>
        <w:t xml:space="preserve"> on trying to push through health-care legislation. Only Mr Obama succeeded.</w:t>
      </w:r>
    </w:p>
    <w:p w14:paraId="4FC285F4" w14:textId="77777777" w:rsidR="00E94E13" w:rsidRPr="00813E54" w:rsidRDefault="00E94E13" w:rsidP="00E94E13">
      <w:pPr>
        <w:rPr>
          <w:sz w:val="16"/>
        </w:rPr>
      </w:pPr>
      <w:r w:rsidRPr="00813E54">
        <w:rPr>
          <w:sz w:val="16"/>
        </w:rPr>
        <w:t>One cliché of American politics is that such legislative overreach produces the swing back to the opposition party typically seen during a president’s first mid-term elections. The last five presidents have lost on average 31 seats in the House of Representatives during these elections (and two in the Senate). For Mr Biden, that would spell the loss of both chambers, probably dooming the chances of any serious lawmaking for the final two years of his term.</w:t>
      </w:r>
    </w:p>
    <w:p w14:paraId="7499CBA9" w14:textId="77777777" w:rsidR="00E94E13" w:rsidRPr="00813E54" w:rsidRDefault="00E94E13" w:rsidP="00E94E13">
      <w:pPr>
        <w:rPr>
          <w:rStyle w:val="StyleUnderline"/>
        </w:rPr>
      </w:pPr>
      <w:r w:rsidRPr="00813E54">
        <w:rPr>
          <w:rStyle w:val="StyleUnderline"/>
        </w:rPr>
        <w:t xml:space="preserve">Democrats </w:t>
      </w:r>
      <w:r w:rsidRPr="00813E54">
        <w:rPr>
          <w:sz w:val="16"/>
        </w:rPr>
        <w:t>have</w:t>
      </w:r>
      <w:r w:rsidRPr="00813E54">
        <w:rPr>
          <w:rStyle w:val="StyleUnderline"/>
        </w:rPr>
        <w:t xml:space="preserve"> learned from the drubbing Mr Obama received in 2010. </w:t>
      </w:r>
      <w:r w:rsidRPr="00813E54">
        <w:rPr>
          <w:sz w:val="16"/>
        </w:rPr>
        <w:t>The</w:t>
      </w:r>
      <w:r w:rsidRPr="00813E54">
        <w:rPr>
          <w:rStyle w:val="StyleUnderline"/>
        </w:rPr>
        <w:t xml:space="preserve"> </w:t>
      </w:r>
      <w:r w:rsidRPr="00813E54">
        <w:rPr>
          <w:rStyle w:val="StyleUnderline"/>
          <w:highlight w:val="yellow"/>
        </w:rPr>
        <w:t xml:space="preserve">issues that provoke </w:t>
      </w:r>
      <w:r w:rsidRPr="00813E54">
        <w:rPr>
          <w:rStyle w:val="Emphasis"/>
          <w:highlight w:val="yellow"/>
        </w:rPr>
        <w:t>deep</w:t>
      </w:r>
      <w:r w:rsidRPr="00813E54">
        <w:rPr>
          <w:rStyle w:val="Emphasis"/>
        </w:rPr>
        <w:t xml:space="preserve"> </w:t>
      </w:r>
      <w:r w:rsidRPr="00813E54">
        <w:rPr>
          <w:rStyle w:val="Emphasis"/>
          <w:highlight w:val="yellow"/>
        </w:rPr>
        <w:t>partisan divisions</w:t>
      </w:r>
      <w:r w:rsidRPr="00813E54">
        <w:rPr>
          <w:sz w:val="16"/>
        </w:rPr>
        <w:t xml:space="preserve"> and</w:t>
      </w:r>
      <w:r w:rsidRPr="00813E54">
        <w:rPr>
          <w:rStyle w:val="StyleUnderline"/>
        </w:rPr>
        <w:t xml:space="preserve"> </w:t>
      </w:r>
      <w:r w:rsidRPr="00813E54">
        <w:rPr>
          <w:rStyle w:val="Emphasis"/>
          <w:highlight w:val="yellow"/>
        </w:rPr>
        <w:t>sap political capital</w:t>
      </w:r>
      <w:r w:rsidRPr="00813E54">
        <w:rPr>
          <w:sz w:val="16"/>
        </w:rPr>
        <w:t>—such as sweeping reforms of the immigration system—may be introduced for debate in Congress but any serious action will probably have to wait</w:t>
      </w:r>
      <w:r w:rsidRPr="00813E54">
        <w:rPr>
          <w:rStyle w:val="StyleUnderline"/>
        </w:rPr>
        <w:t>.</w:t>
      </w:r>
    </w:p>
    <w:p w14:paraId="4B27136C" w14:textId="77777777" w:rsidR="00E94E13" w:rsidRPr="00813E54" w:rsidRDefault="00E94E13" w:rsidP="00E94E13">
      <w:pPr>
        <w:pStyle w:val="Heading4"/>
      </w:pPr>
      <w:r w:rsidRPr="00813E54">
        <w:t xml:space="preserve">PC is </w:t>
      </w:r>
      <w:r w:rsidRPr="00813E54">
        <w:rPr>
          <w:u w:val="single"/>
        </w:rPr>
        <w:t>true</w:t>
      </w:r>
      <w:r w:rsidRPr="00813E54">
        <w:t xml:space="preserve"> and </w:t>
      </w:r>
      <w:r w:rsidRPr="00813E54">
        <w:rPr>
          <w:u w:val="single"/>
        </w:rPr>
        <w:t>key</w:t>
      </w:r>
      <w:r w:rsidRPr="00813E54">
        <w:t xml:space="preserve">---any overreach destroys Biden’s </w:t>
      </w:r>
      <w:r w:rsidRPr="00813E54">
        <w:rPr>
          <w:u w:val="single"/>
        </w:rPr>
        <w:t>whole agenda</w:t>
      </w:r>
      <w:r w:rsidRPr="00813E54">
        <w:t xml:space="preserve">. </w:t>
      </w:r>
    </w:p>
    <w:p w14:paraId="3520E7FB" w14:textId="77777777" w:rsidR="00E94E13" w:rsidRPr="00813E54" w:rsidRDefault="00E94E13" w:rsidP="00E94E13">
      <w:r w:rsidRPr="00813E54">
        <w:t xml:space="preserve">Shawn </w:t>
      </w:r>
      <w:r w:rsidRPr="00813E54">
        <w:rPr>
          <w:rStyle w:val="Style13ptBold"/>
        </w:rPr>
        <w:t>Zeller 21</w:t>
      </w:r>
      <w:r w:rsidRPr="00813E54">
        <w:t>, editor of CQ Magazine, contributor for the Al Jazeera Media Network, “The choices Joe Biden makes now will set his legacy in motion,” Roll Call, 01-25-2021, https://www.rollcall.com/2021/01/25/the-choices-joe-biden-makes-now-will-set-his-legacy-in-motion/</w:t>
      </w:r>
    </w:p>
    <w:p w14:paraId="4A70688B" w14:textId="77777777" w:rsidR="00E94E13" w:rsidRPr="00813E54" w:rsidRDefault="00E94E13" w:rsidP="00E94E13">
      <w:pPr>
        <w:rPr>
          <w:sz w:val="16"/>
        </w:rPr>
      </w:pPr>
      <w:r w:rsidRPr="00813E54">
        <w:rPr>
          <w:sz w:val="16"/>
        </w:rPr>
        <w:t xml:space="preserve">President Joe </w:t>
      </w:r>
      <w:r w:rsidRPr="00813E54">
        <w:rPr>
          <w:rStyle w:val="StyleUnderline"/>
          <w:highlight w:val="yellow"/>
        </w:rPr>
        <w:t>Biden laid out a sweeping mission</w:t>
      </w:r>
      <w:r w:rsidRPr="00813E54">
        <w:rPr>
          <w:sz w:val="16"/>
        </w:rPr>
        <w:t xml:space="preserve"> on Inauguration Day, declaring his goal to tackle the “cascading crises” afflicting America. He cited eroding faith in democracy and even in truth, growing inequity, systemic racism and the climate crisis.</w:t>
      </w:r>
    </w:p>
    <w:p w14:paraId="55676699" w14:textId="77777777" w:rsidR="00E94E13" w:rsidRPr="00813E54" w:rsidRDefault="00E94E13" w:rsidP="00E94E13">
      <w:pPr>
        <w:rPr>
          <w:sz w:val="16"/>
        </w:rPr>
      </w:pPr>
      <w:r w:rsidRPr="00813E54">
        <w:rPr>
          <w:sz w:val="16"/>
        </w:rPr>
        <w:t>“Any one of these would be enough to challenge us in profound ways. But the fact is, we face them all at once,” he said. Biden pledged then to “rise to the occasion” and “to master this rare and difficult hour.”</w:t>
      </w:r>
    </w:p>
    <w:p w14:paraId="7AD7EE12" w14:textId="77777777" w:rsidR="00E94E13" w:rsidRPr="00813E54" w:rsidRDefault="00E94E13" w:rsidP="00E94E13">
      <w:pPr>
        <w:rPr>
          <w:rStyle w:val="Emphasis"/>
        </w:rPr>
      </w:pPr>
      <w:r w:rsidRPr="00813E54">
        <w:rPr>
          <w:sz w:val="16"/>
        </w:rPr>
        <w:t xml:space="preserve">The implication was that he would offer solutions, or at least progress, to all of these crises. In reality, </w:t>
      </w:r>
      <w:r w:rsidRPr="00813E54">
        <w:rPr>
          <w:rStyle w:val="Emphasis"/>
          <w:highlight w:val="yellow"/>
        </w:rPr>
        <w:t>he’ll have to pick</w:t>
      </w:r>
      <w:r w:rsidRPr="00813E54">
        <w:rPr>
          <w:rStyle w:val="Emphasis"/>
        </w:rPr>
        <w:t xml:space="preserve"> his </w:t>
      </w:r>
      <w:r w:rsidRPr="00813E54">
        <w:rPr>
          <w:rStyle w:val="Emphasis"/>
          <w:highlight w:val="yellow"/>
        </w:rPr>
        <w:t>battles</w:t>
      </w:r>
      <w:r w:rsidRPr="00813E54">
        <w:rPr>
          <w:sz w:val="16"/>
        </w:rPr>
        <w:t xml:space="preserve">, and </w:t>
      </w:r>
      <w:r w:rsidRPr="00813E54">
        <w:rPr>
          <w:rStyle w:val="Emphasis"/>
        </w:rPr>
        <w:t>the choices he makes</w:t>
      </w:r>
      <w:r w:rsidRPr="00813E54">
        <w:rPr>
          <w:sz w:val="16"/>
        </w:rPr>
        <w:t xml:space="preserve"> in the coming weeks </w:t>
      </w:r>
      <w:r w:rsidRPr="00813E54">
        <w:rPr>
          <w:rStyle w:val="Emphasis"/>
        </w:rPr>
        <w:t>will</w:t>
      </w:r>
      <w:r w:rsidRPr="00813E54">
        <w:rPr>
          <w:sz w:val="16"/>
        </w:rPr>
        <w:t xml:space="preserve"> begin to </w:t>
      </w:r>
      <w:r w:rsidRPr="00813E54">
        <w:rPr>
          <w:rStyle w:val="Emphasis"/>
        </w:rPr>
        <w:t>set the terms of his legacy.</w:t>
      </w:r>
    </w:p>
    <w:p w14:paraId="48D5175C" w14:textId="77777777" w:rsidR="00E94E13" w:rsidRPr="00813E54" w:rsidRDefault="00E94E13" w:rsidP="00E94E13">
      <w:pPr>
        <w:rPr>
          <w:sz w:val="16"/>
        </w:rPr>
      </w:pPr>
      <w:r w:rsidRPr="00813E54">
        <w:rPr>
          <w:sz w:val="16"/>
        </w:rPr>
        <w:t xml:space="preserve">The modern president faces constraints built into the framers’ system of checks and balances. The job is all the harder given the party polarization that today makes even plausible compromises hard to reach. So </w:t>
      </w:r>
      <w:r w:rsidRPr="00813E54">
        <w:rPr>
          <w:rStyle w:val="StyleUnderline"/>
        </w:rPr>
        <w:t xml:space="preserve">Biden will have to </w:t>
      </w:r>
      <w:r w:rsidRPr="00813E54">
        <w:rPr>
          <w:rStyle w:val="StyleUnderline"/>
          <w:highlight w:val="yellow"/>
        </w:rPr>
        <w:t>decide</w:t>
      </w:r>
      <w:r w:rsidRPr="00813E54">
        <w:rPr>
          <w:sz w:val="16"/>
          <w:highlight w:val="yellow"/>
        </w:rPr>
        <w:t xml:space="preserve">: </w:t>
      </w:r>
      <w:r w:rsidRPr="00813E54">
        <w:rPr>
          <w:rStyle w:val="StyleUnderline"/>
          <w:highlight w:val="yellow"/>
        </w:rPr>
        <w:t>Which crises deserve</w:t>
      </w:r>
      <w:r w:rsidRPr="00813E54">
        <w:rPr>
          <w:sz w:val="16"/>
        </w:rPr>
        <w:t xml:space="preserve"> the bulk of </w:t>
      </w:r>
      <w:r w:rsidRPr="00813E54">
        <w:rPr>
          <w:rStyle w:val="StyleUnderline"/>
        </w:rPr>
        <w:t>his</w:t>
      </w:r>
      <w:r w:rsidRPr="00813E54">
        <w:rPr>
          <w:sz w:val="16"/>
        </w:rPr>
        <w:t xml:space="preserve"> attention and </w:t>
      </w:r>
      <w:r w:rsidRPr="00813E54">
        <w:rPr>
          <w:rStyle w:val="Emphasis"/>
          <w:highlight w:val="yellow"/>
        </w:rPr>
        <w:t>p</w:t>
      </w:r>
      <w:r w:rsidRPr="00813E54">
        <w:rPr>
          <w:rStyle w:val="StyleUnderline"/>
        </w:rPr>
        <w:t xml:space="preserve">olitical </w:t>
      </w:r>
      <w:r w:rsidRPr="00813E54">
        <w:rPr>
          <w:rStyle w:val="Emphasis"/>
          <w:highlight w:val="yellow"/>
        </w:rPr>
        <w:t>c</w:t>
      </w:r>
      <w:r w:rsidRPr="00813E54">
        <w:rPr>
          <w:rStyle w:val="StyleUnderline"/>
        </w:rPr>
        <w:t>apital</w:t>
      </w:r>
      <w:r w:rsidRPr="00813E54">
        <w:rPr>
          <w:sz w:val="16"/>
        </w:rPr>
        <w:t xml:space="preserve"> and which will have to wait?</w:t>
      </w:r>
    </w:p>
    <w:p w14:paraId="31EDF0C6" w14:textId="77777777" w:rsidR="00E94E13" w:rsidRPr="00813E54" w:rsidRDefault="00E94E13" w:rsidP="00E94E13">
      <w:pPr>
        <w:rPr>
          <w:sz w:val="16"/>
        </w:rPr>
      </w:pPr>
      <w:r w:rsidRPr="00813E54">
        <w:rPr>
          <w:sz w:val="16"/>
        </w:rPr>
        <w:t xml:space="preserve">Presidents have to make these choices early, when their terms are fresh and their party is in control of Congress because that’s when making far-reaching law is possible. </w:t>
      </w:r>
    </w:p>
    <w:p w14:paraId="103AB94B" w14:textId="77777777" w:rsidR="00E94E13" w:rsidRPr="00813E54" w:rsidRDefault="00E94E13" w:rsidP="00E94E13">
      <w:pPr>
        <w:rPr>
          <w:rStyle w:val="Emphasis"/>
        </w:rPr>
      </w:pPr>
      <w:r w:rsidRPr="00813E54">
        <w:rPr>
          <w:sz w:val="16"/>
        </w:rPr>
        <w:t xml:space="preserve">There’s no doubt that </w:t>
      </w:r>
      <w:r w:rsidRPr="00813E54">
        <w:rPr>
          <w:rStyle w:val="StyleUnderline"/>
        </w:rPr>
        <w:t>Biden will focus on the pandemic. He will</w:t>
      </w:r>
      <w:r w:rsidRPr="00813E54">
        <w:rPr>
          <w:sz w:val="16"/>
        </w:rPr>
        <w:t xml:space="preserve"> try to </w:t>
      </w:r>
      <w:r w:rsidRPr="00813E54">
        <w:rPr>
          <w:rStyle w:val="StyleUnderline"/>
        </w:rPr>
        <w:t xml:space="preserve">use </w:t>
      </w:r>
      <w:r w:rsidRPr="00813E54">
        <w:rPr>
          <w:rStyle w:val="StyleUnderline"/>
          <w:highlight w:val="yellow"/>
        </w:rPr>
        <w:t>COVID</w:t>
      </w:r>
      <w:r w:rsidRPr="00813E54">
        <w:rPr>
          <w:sz w:val="16"/>
        </w:rPr>
        <w:t xml:space="preserve">-19 </w:t>
      </w:r>
      <w:r w:rsidRPr="00813E54">
        <w:rPr>
          <w:rStyle w:val="StyleUnderline"/>
          <w:highlight w:val="yellow"/>
        </w:rPr>
        <w:t>relief</w:t>
      </w:r>
      <w:r w:rsidRPr="00813E54">
        <w:rPr>
          <w:rStyle w:val="StyleUnderline"/>
        </w:rPr>
        <w:t xml:space="preserve"> to </w:t>
      </w:r>
      <w:r w:rsidRPr="00813E54">
        <w:rPr>
          <w:rStyle w:val="StyleUnderline"/>
          <w:highlight w:val="yellow"/>
        </w:rPr>
        <w:t>address</w:t>
      </w:r>
      <w:r w:rsidRPr="00813E54">
        <w:rPr>
          <w:rStyle w:val="StyleUnderline"/>
        </w:rPr>
        <w:t xml:space="preserve"> other </w:t>
      </w:r>
      <w:r w:rsidRPr="00813E54">
        <w:rPr>
          <w:rStyle w:val="Emphasis"/>
          <w:highlight w:val="yellow"/>
        </w:rPr>
        <w:t>Dem</w:t>
      </w:r>
      <w:r w:rsidRPr="00813E54">
        <w:rPr>
          <w:rStyle w:val="StyleUnderline"/>
        </w:rPr>
        <w:t xml:space="preserve">ocratic </w:t>
      </w:r>
      <w:r w:rsidRPr="00813E54">
        <w:rPr>
          <w:rStyle w:val="StyleUnderline"/>
          <w:highlight w:val="yellow"/>
        </w:rPr>
        <w:t>priorities</w:t>
      </w:r>
      <w:r w:rsidRPr="00813E54">
        <w:rPr>
          <w:sz w:val="16"/>
        </w:rPr>
        <w:t xml:space="preserve"> around inequity, racial injustice and environmental protection. But </w:t>
      </w:r>
      <w:r w:rsidRPr="00813E54">
        <w:rPr>
          <w:rStyle w:val="StyleUnderline"/>
          <w:highlight w:val="yellow"/>
        </w:rPr>
        <w:t>with a Senate evenly divided</w:t>
      </w:r>
      <w:r w:rsidRPr="00813E54">
        <w:rPr>
          <w:rStyle w:val="StyleUnderline"/>
        </w:rPr>
        <w:t xml:space="preserve"> at 50-50 </w:t>
      </w:r>
      <w:r w:rsidRPr="00813E54">
        <w:rPr>
          <w:rStyle w:val="StyleUnderline"/>
          <w:highlight w:val="yellow"/>
        </w:rPr>
        <w:t>and</w:t>
      </w:r>
      <w:r w:rsidRPr="00813E54">
        <w:rPr>
          <w:rStyle w:val="StyleUnderline"/>
        </w:rPr>
        <w:t xml:space="preserve"> a </w:t>
      </w:r>
      <w:r w:rsidRPr="00813E54">
        <w:rPr>
          <w:rStyle w:val="StyleUnderline"/>
          <w:highlight w:val="yellow"/>
        </w:rPr>
        <w:t>10-seat</w:t>
      </w:r>
      <w:r w:rsidRPr="00813E54">
        <w:rPr>
          <w:rStyle w:val="StyleUnderline"/>
        </w:rPr>
        <w:t xml:space="preserve"> Democratic </w:t>
      </w:r>
      <w:r w:rsidRPr="00813E54">
        <w:rPr>
          <w:rStyle w:val="StyleUnderline"/>
          <w:highlight w:val="yellow"/>
        </w:rPr>
        <w:t>House majority</w:t>
      </w:r>
      <w:r w:rsidRPr="00813E54">
        <w:rPr>
          <w:sz w:val="16"/>
          <w:highlight w:val="yellow"/>
        </w:rPr>
        <w:t xml:space="preserve">, </w:t>
      </w:r>
      <w:r w:rsidRPr="00813E54">
        <w:rPr>
          <w:rStyle w:val="Emphasis"/>
          <w:highlight w:val="yellow"/>
        </w:rPr>
        <w:t xml:space="preserve">any overreach </w:t>
      </w:r>
      <w:r w:rsidRPr="00813E54">
        <w:rPr>
          <w:rStyle w:val="Emphasis"/>
        </w:rPr>
        <w:t xml:space="preserve">could </w:t>
      </w:r>
      <w:r w:rsidRPr="00813E54">
        <w:rPr>
          <w:rStyle w:val="Emphasis"/>
          <w:highlight w:val="yellow"/>
        </w:rPr>
        <w:t>plunge his agenda into quicksand.</w:t>
      </w:r>
    </w:p>
    <w:p w14:paraId="37E33229" w14:textId="77777777" w:rsidR="00E94E13" w:rsidRPr="00813E54" w:rsidRDefault="00E94E13" w:rsidP="00E94E13">
      <w:pPr>
        <w:rPr>
          <w:sz w:val="16"/>
        </w:rPr>
      </w:pPr>
      <w:r w:rsidRPr="00813E54">
        <w:rPr>
          <w:sz w:val="16"/>
        </w:rPr>
        <w:t>Biden is seasoned enough in the ways of Washington that he knows this. So of the sweeping pledges in his inaugural address, some will rise to the top of his legislative agenda and he’ll settle in other cases for rhetorical nods, executive actions and regulatory maneuvers. Some pledges will prove just lip service to constituencies in the Democratic Party’s base.</w:t>
      </w:r>
    </w:p>
    <w:p w14:paraId="2208266A" w14:textId="77777777" w:rsidR="00E94E13" w:rsidRPr="00813E54" w:rsidRDefault="00E94E13" w:rsidP="00E94E13">
      <w:pPr>
        <w:rPr>
          <w:sz w:val="16"/>
        </w:rPr>
      </w:pPr>
      <w:r w:rsidRPr="00813E54">
        <w:rPr>
          <w:sz w:val="16"/>
        </w:rPr>
        <w:t xml:space="preserve">Biden’s agenda is already circumscribed by a pandemic that has taken 400,000 American lives and, despite the rollout of vaccines, shows only halting signs of abating. </w:t>
      </w:r>
      <w:r w:rsidRPr="00813E54">
        <w:rPr>
          <w:rStyle w:val="StyleUnderline"/>
        </w:rPr>
        <w:t>With his announcement of a $1.9 trillion plan to fight the virus</w:t>
      </w:r>
      <w:r w:rsidRPr="00813E54">
        <w:rPr>
          <w:sz w:val="16"/>
        </w:rPr>
        <w:t xml:space="preserve"> and help Americans crushed by its economic effects, </w:t>
      </w:r>
      <w:r w:rsidRPr="00813E54">
        <w:rPr>
          <w:rStyle w:val="StyleUnderline"/>
        </w:rPr>
        <w:t>Biden demonstrated that he’d like to use it as a vehicle for his broader goals</w:t>
      </w:r>
      <w:r w:rsidRPr="00813E54">
        <w:rPr>
          <w:sz w:val="16"/>
        </w:rPr>
        <w:t>. That’s why it includes an increase in the minimum wage to $15 per hour and a refundable tax credit for children. Both would redistribute more of the country’s wealth to those at the bottom end.</w:t>
      </w:r>
    </w:p>
    <w:p w14:paraId="2DB669FB" w14:textId="77777777" w:rsidR="00E94E13" w:rsidRPr="00813E54" w:rsidRDefault="00E94E13" w:rsidP="00E94E13">
      <w:pPr>
        <w:rPr>
          <w:sz w:val="16"/>
        </w:rPr>
      </w:pPr>
      <w:r w:rsidRPr="00813E54">
        <w:rPr>
          <w:sz w:val="16"/>
        </w:rPr>
        <w:t>In proposing draft legislation to offer a path to citizenship to immigrants living in the country illegally, Biden indicated it was also at the top of his list, and that he’s willing to gamble that 10 Republican senators will want to put the issue that animated Donald Trump’s presidency aside. In 2013, 14 Republican senators voted for a similar proposal, but all but five of them are gone.</w:t>
      </w:r>
    </w:p>
    <w:p w14:paraId="4A0C81DF" w14:textId="77777777" w:rsidR="00E94E13" w:rsidRPr="00813E54" w:rsidRDefault="00E94E13" w:rsidP="00E94E13">
      <w:pPr>
        <w:rPr>
          <w:sz w:val="16"/>
        </w:rPr>
      </w:pPr>
      <w:r w:rsidRPr="00813E54">
        <w:rPr>
          <w:sz w:val="16"/>
        </w:rPr>
        <w:t xml:space="preserve">What will Biden allow to slip? His incoming Treasury secretary, Janet Yellen, said that tax hikes on corporations and the wealthy would not be an immediate priority. And </w:t>
      </w:r>
      <w:r w:rsidRPr="00813E54">
        <w:rPr>
          <w:rStyle w:val="StyleUnderline"/>
          <w:highlight w:val="yellow"/>
        </w:rPr>
        <w:t>Biden has not yet pressed</w:t>
      </w:r>
      <w:r w:rsidRPr="00813E54">
        <w:rPr>
          <w:rStyle w:val="StyleUnderline"/>
        </w:rPr>
        <w:t xml:space="preserve"> Democratic </w:t>
      </w:r>
      <w:r w:rsidRPr="00813E54">
        <w:rPr>
          <w:rStyle w:val="StyleUnderline"/>
          <w:highlight w:val="yellow"/>
        </w:rPr>
        <w:t>priorities</w:t>
      </w:r>
      <w:r w:rsidRPr="00813E54">
        <w:rPr>
          <w:rStyle w:val="StyleUnderline"/>
        </w:rPr>
        <w:t xml:space="preserve"> </w:t>
      </w:r>
      <w:r w:rsidRPr="00813E54">
        <w:rPr>
          <w:rStyle w:val="StyleUnderline"/>
          <w:highlight w:val="yellow"/>
        </w:rPr>
        <w:t>of years past</w:t>
      </w:r>
      <w:r w:rsidRPr="00813E54">
        <w:rPr>
          <w:sz w:val="16"/>
        </w:rPr>
        <w:t xml:space="preserve"> to overhaul policing to combat racial injustice, to bolster the ability of workers to organize unions, and to restrict gun ownership. His climate actions and plans, halting the Keystone XL pipeline and pledging aid for green job creation, look more like a middle ground than the more far-reaching assault on fossil fuels that climate activists want.</w:t>
      </w:r>
    </w:p>
    <w:p w14:paraId="5CDF30FC" w14:textId="77777777" w:rsidR="00E94E13" w:rsidRPr="00813E54" w:rsidRDefault="00E94E13" w:rsidP="00E94E13">
      <w:pPr>
        <w:rPr>
          <w:sz w:val="16"/>
        </w:rPr>
      </w:pPr>
      <w:r w:rsidRPr="00813E54">
        <w:rPr>
          <w:sz w:val="16"/>
        </w:rPr>
        <w:t>These decisions have consequences. The president Biden served for eight years, Barack Obama, let immigration slip off his priority list in 2009 and 2010 in favor of an economic stimulus, an overhaul of American health insurance and a financial regulatory law. The comprehensive immigration bill he said he wanted never got done.</w:t>
      </w:r>
    </w:p>
    <w:p w14:paraId="79671FBD" w14:textId="77777777" w:rsidR="00E94E13" w:rsidRPr="00813E54" w:rsidRDefault="00E94E13" w:rsidP="00E94E13">
      <w:pPr>
        <w:rPr>
          <w:sz w:val="16"/>
        </w:rPr>
      </w:pPr>
      <w:r w:rsidRPr="00813E54">
        <w:rPr>
          <w:sz w:val="16"/>
        </w:rPr>
        <w:t xml:space="preserve">Obama settled for executive actions to combat biased policing and to keep guns away from criminals and unstable people. He put little capital behind congressional Democrats’ efforts to pass laws creating a cap and trade system for carbon emissions and to expand labor organizing via a card check system. </w:t>
      </w:r>
    </w:p>
    <w:p w14:paraId="0439A0F5" w14:textId="77777777" w:rsidR="00E94E13" w:rsidRPr="00813E54" w:rsidRDefault="00E94E13" w:rsidP="00E94E13">
      <w:pPr>
        <w:rPr>
          <w:sz w:val="16"/>
        </w:rPr>
      </w:pPr>
      <w:r w:rsidRPr="00813E54">
        <w:rPr>
          <w:sz w:val="16"/>
        </w:rPr>
        <w:t>Obama moved only late in his presidency to regulate greenhouse gas emissions, and his most far-reaching proposal to combat power plant pollution died with Trump. The same was true of Obama’s plan to dramatically expand overtime pay to help the working class. As a result, some crises grew more severe in Obama’s time, while the ones he prioritized — unemployment, the uninsured and financial malfeasance — abated.</w:t>
      </w:r>
    </w:p>
    <w:p w14:paraId="31E07DE5" w14:textId="77777777" w:rsidR="00E94E13" w:rsidRPr="00813E54" w:rsidRDefault="00E94E13" w:rsidP="00E94E13">
      <w:pPr>
        <w:rPr>
          <w:sz w:val="16"/>
        </w:rPr>
      </w:pPr>
      <w:r w:rsidRPr="00813E54">
        <w:rPr>
          <w:rStyle w:val="StyleUnderline"/>
          <w:highlight w:val="yellow"/>
        </w:rPr>
        <w:t>Republicans</w:t>
      </w:r>
      <w:r w:rsidRPr="00813E54">
        <w:rPr>
          <w:rStyle w:val="StyleUnderline"/>
        </w:rPr>
        <w:t xml:space="preserve"> are</w:t>
      </w:r>
      <w:r w:rsidRPr="00813E54">
        <w:rPr>
          <w:sz w:val="16"/>
        </w:rPr>
        <w:t xml:space="preserve"> already </w:t>
      </w:r>
      <w:r w:rsidRPr="00813E54">
        <w:rPr>
          <w:rStyle w:val="Emphasis"/>
          <w:highlight w:val="yellow"/>
        </w:rPr>
        <w:t>dismiss</w:t>
      </w:r>
      <w:r w:rsidRPr="00813E54">
        <w:rPr>
          <w:rStyle w:val="StyleUnderline"/>
        </w:rPr>
        <w:t xml:space="preserve">ing Biden’s virus </w:t>
      </w:r>
      <w:r w:rsidRPr="00813E54">
        <w:rPr>
          <w:rStyle w:val="StyleUnderline"/>
          <w:highlight w:val="yellow"/>
        </w:rPr>
        <w:t>relief</w:t>
      </w:r>
      <w:r w:rsidRPr="00813E54">
        <w:rPr>
          <w:rStyle w:val="StyleUnderline"/>
        </w:rPr>
        <w:t xml:space="preserve"> proposal </w:t>
      </w:r>
      <w:r w:rsidRPr="00813E54">
        <w:rPr>
          <w:rStyle w:val="StyleUnderline"/>
          <w:highlight w:val="yellow"/>
        </w:rPr>
        <w:t>as too expensive and overbroad</w:t>
      </w:r>
      <w:r w:rsidRPr="00813E54">
        <w:rPr>
          <w:rStyle w:val="StyleUnderline"/>
        </w:rPr>
        <w:t xml:space="preserve"> and his executive actions as sops to progressives</w:t>
      </w:r>
      <w:r w:rsidRPr="00813E54">
        <w:rPr>
          <w:sz w:val="16"/>
        </w:rPr>
        <w:t xml:space="preserve">. “On the Biden administration’s very first day, it took several big steps in the wrong direction,” Senate Minority Leader Mitch McConnell said Thursday. He pressed Democrats to commit to preserving the filibuster rule that most Senate legislation win 60 votes in order to “check and balance one another respectfully.” </w:t>
      </w:r>
    </w:p>
    <w:p w14:paraId="0C4A7816" w14:textId="77777777" w:rsidR="00E94E13" w:rsidRPr="00813E54" w:rsidRDefault="00E94E13" w:rsidP="00E94E13">
      <w:pPr>
        <w:rPr>
          <w:sz w:val="16"/>
        </w:rPr>
      </w:pPr>
      <w:r w:rsidRPr="00813E54">
        <w:rPr>
          <w:sz w:val="16"/>
        </w:rPr>
        <w:t xml:space="preserve">But </w:t>
      </w:r>
      <w:r w:rsidRPr="00813E54">
        <w:rPr>
          <w:rStyle w:val="Emphasis"/>
          <w:highlight w:val="yellow"/>
        </w:rPr>
        <w:t>Dem</w:t>
      </w:r>
      <w:r w:rsidRPr="00813E54">
        <w:rPr>
          <w:rStyle w:val="StyleUnderline"/>
        </w:rPr>
        <w:t xml:space="preserve">ocratic constituency </w:t>
      </w:r>
      <w:r w:rsidRPr="00813E54">
        <w:rPr>
          <w:rStyle w:val="StyleUnderline"/>
          <w:highlight w:val="yellow"/>
        </w:rPr>
        <w:t>groups</w:t>
      </w:r>
      <w:r w:rsidRPr="00813E54">
        <w:rPr>
          <w:sz w:val="16"/>
        </w:rPr>
        <w:t xml:space="preserve">, such as advocates for immigrants and teachers’ unions concerned about school safety during the pandemic, </w:t>
      </w:r>
      <w:r w:rsidRPr="00813E54">
        <w:rPr>
          <w:rStyle w:val="StyleUnderline"/>
          <w:highlight w:val="yellow"/>
        </w:rPr>
        <w:t>were thrilled</w:t>
      </w:r>
      <w:r w:rsidRPr="00813E54">
        <w:rPr>
          <w:rStyle w:val="StyleUnderline"/>
        </w:rPr>
        <w:t xml:space="preserve"> to be atop Biden’s priority list</w:t>
      </w:r>
      <w:r w:rsidRPr="00813E54">
        <w:rPr>
          <w:sz w:val="16"/>
        </w:rPr>
        <w:t>, while those further down are holding their fire for now.</w:t>
      </w:r>
    </w:p>
    <w:p w14:paraId="1FED98D2" w14:textId="77777777" w:rsidR="00E94E13" w:rsidRPr="00813E54" w:rsidRDefault="00E94E13" w:rsidP="00E94E13">
      <w:pPr>
        <w:rPr>
          <w:sz w:val="16"/>
        </w:rPr>
      </w:pPr>
      <w:r w:rsidRPr="00813E54">
        <w:rPr>
          <w:rStyle w:val="Emphasis"/>
          <w:highlight w:val="yellow"/>
        </w:rPr>
        <w:t>Biden could move</w:t>
      </w:r>
      <w:r w:rsidRPr="00813E54">
        <w:rPr>
          <w:rStyle w:val="Emphasis"/>
        </w:rPr>
        <w:t xml:space="preserve"> his </w:t>
      </w:r>
      <w:r w:rsidRPr="00813E54">
        <w:rPr>
          <w:rStyle w:val="Emphasis"/>
          <w:highlight w:val="yellow"/>
        </w:rPr>
        <w:t>proposals with bipartisan support</w:t>
      </w:r>
      <w:r w:rsidRPr="00813E54">
        <w:rPr>
          <w:sz w:val="16"/>
        </w:rPr>
        <w:t xml:space="preserve"> — like $1,400 checks for most Americans and new funding for vaccine distribution and schools — </w:t>
      </w:r>
      <w:r w:rsidRPr="00813E54">
        <w:rPr>
          <w:rStyle w:val="Emphasis"/>
          <w:highlight w:val="yellow"/>
        </w:rPr>
        <w:t>through regular order if 10</w:t>
      </w:r>
      <w:r w:rsidRPr="00813E54">
        <w:rPr>
          <w:rStyle w:val="Emphasis"/>
        </w:rPr>
        <w:t xml:space="preserve"> </w:t>
      </w:r>
      <w:r w:rsidRPr="00813E54">
        <w:rPr>
          <w:rStyle w:val="Emphasis"/>
          <w:highlight w:val="yellow"/>
        </w:rPr>
        <w:t xml:space="preserve">GOP senators </w:t>
      </w:r>
      <w:r w:rsidRPr="00813E54">
        <w:rPr>
          <w:rStyle w:val="Emphasis"/>
        </w:rPr>
        <w:t xml:space="preserve">will vote to </w:t>
      </w:r>
      <w:r w:rsidRPr="00813E54">
        <w:rPr>
          <w:rStyle w:val="Emphasis"/>
          <w:highlight w:val="yellow"/>
        </w:rPr>
        <w:t>break a filibuster</w:t>
      </w:r>
      <w:r w:rsidRPr="00813E54">
        <w:rPr>
          <w:sz w:val="16"/>
        </w:rPr>
        <w:t>. And he could save aid to states and expanded unemployment benefits for a budget reconciliation process that will allow Democrats to pass one bill per year without any GOP support.</w:t>
      </w:r>
    </w:p>
    <w:p w14:paraId="790C65EF" w14:textId="77777777" w:rsidR="00E94E13" w:rsidRPr="00813E54" w:rsidRDefault="00E94E13" w:rsidP="00E94E13">
      <w:pPr>
        <w:rPr>
          <w:rStyle w:val="StyleUnderline"/>
        </w:rPr>
      </w:pPr>
      <w:r w:rsidRPr="00813E54">
        <w:rPr>
          <w:sz w:val="16"/>
        </w:rPr>
        <w:t xml:space="preserve">Biden could use a second reconciliation process, in 2022, to expand access to health care, rebuild American infrastructure or tackle climate change. But </w:t>
      </w:r>
      <w:r w:rsidRPr="00813E54">
        <w:rPr>
          <w:rStyle w:val="StyleUnderline"/>
          <w:highlight w:val="yellow"/>
        </w:rPr>
        <w:t>Republicans hope he tacks to the center.</w:t>
      </w:r>
    </w:p>
    <w:p w14:paraId="6BAF841F" w14:textId="77777777" w:rsidR="00E94E13" w:rsidRPr="00813E54" w:rsidRDefault="00E94E13" w:rsidP="00E94E13">
      <w:pPr>
        <w:rPr>
          <w:sz w:val="16"/>
        </w:rPr>
      </w:pPr>
      <w:r w:rsidRPr="00813E54">
        <w:rPr>
          <w:sz w:val="16"/>
        </w:rPr>
        <w:t xml:space="preserve">President George W. </w:t>
      </w:r>
      <w:r w:rsidRPr="00813E54">
        <w:rPr>
          <w:rStyle w:val="StyleUnderline"/>
          <w:highlight w:val="yellow"/>
        </w:rPr>
        <w:t>Bush faced a Congress much like the one</w:t>
      </w:r>
      <w:r w:rsidRPr="00813E54">
        <w:rPr>
          <w:rStyle w:val="StyleUnderline"/>
        </w:rPr>
        <w:t xml:space="preserve"> with which Biden must deal</w:t>
      </w:r>
      <w:r w:rsidRPr="00813E54">
        <w:rPr>
          <w:sz w:val="16"/>
        </w:rPr>
        <w:t>, split nearly evenly between Democrats and Republicans. He won his biggest legislative successes, tax cuts, through budget reconciliation, then co-opted issues popular with his opposition.</w:t>
      </w:r>
    </w:p>
    <w:p w14:paraId="476C94AB" w14:textId="77777777" w:rsidR="00E94E13" w:rsidRPr="00813E54" w:rsidRDefault="00E94E13" w:rsidP="00E94E13">
      <w:pPr>
        <w:rPr>
          <w:rStyle w:val="Emphasis"/>
        </w:rPr>
      </w:pPr>
      <w:r w:rsidRPr="00813E54">
        <w:rPr>
          <w:rStyle w:val="StyleUnderline"/>
        </w:rPr>
        <w:t xml:space="preserve">Bush </w:t>
      </w:r>
      <w:r w:rsidRPr="00813E54">
        <w:rPr>
          <w:rStyle w:val="StyleUnderline"/>
          <w:highlight w:val="yellow"/>
        </w:rPr>
        <w:t xml:space="preserve">succeeded on territory comfortable for </w:t>
      </w:r>
      <w:r w:rsidRPr="00813E54">
        <w:rPr>
          <w:rStyle w:val="Emphasis"/>
          <w:highlight w:val="yellow"/>
        </w:rPr>
        <w:t>Dem</w:t>
      </w:r>
      <w:r w:rsidRPr="00813E54">
        <w:rPr>
          <w:rStyle w:val="StyleUnderline"/>
        </w:rPr>
        <w:t>ocrat</w:t>
      </w:r>
      <w:r w:rsidRPr="00813E54">
        <w:rPr>
          <w:rStyle w:val="Emphasis"/>
          <w:highlight w:val="yellow"/>
        </w:rPr>
        <w:t>s</w:t>
      </w:r>
      <w:r w:rsidRPr="00813E54">
        <w:rPr>
          <w:rStyle w:val="Emphasis"/>
        </w:rPr>
        <w:t>,</w:t>
      </w:r>
      <w:r w:rsidRPr="00813E54">
        <w:rPr>
          <w:sz w:val="16"/>
        </w:rPr>
        <w:t xml:space="preserve"> increasing education funding and accountability measures in his No Child Left Behind education law, and offering seniors a Medicare drug benefit. </w:t>
      </w:r>
      <w:r w:rsidRPr="00813E54">
        <w:rPr>
          <w:rStyle w:val="Emphasis"/>
        </w:rPr>
        <w:t xml:space="preserve">The </w:t>
      </w:r>
      <w:r w:rsidRPr="00813E54">
        <w:rPr>
          <w:rStyle w:val="Emphasis"/>
          <w:highlight w:val="yellow"/>
        </w:rPr>
        <w:t>partisan items</w:t>
      </w:r>
      <w:r w:rsidRPr="00813E54">
        <w:rPr>
          <w:rStyle w:val="Emphasis"/>
        </w:rPr>
        <w:t xml:space="preserve"> he let slip</w:t>
      </w:r>
      <w:r w:rsidRPr="00813E54">
        <w:rPr>
          <w:sz w:val="16"/>
        </w:rPr>
        <w:t xml:space="preserve">, such as partial privatization of Social Security, </w:t>
      </w:r>
      <w:r w:rsidRPr="00813E54">
        <w:rPr>
          <w:rStyle w:val="Emphasis"/>
          <w:highlight w:val="yellow"/>
        </w:rPr>
        <w:t>didn’t get done.</w:t>
      </w:r>
    </w:p>
    <w:p w14:paraId="2B904441" w14:textId="77777777" w:rsidR="00E94E13" w:rsidRPr="00813E54" w:rsidRDefault="00E94E13" w:rsidP="00E94E13">
      <w:pPr>
        <w:rPr>
          <w:sz w:val="16"/>
        </w:rPr>
      </w:pPr>
      <w:r w:rsidRPr="00813E54">
        <w:rPr>
          <w:sz w:val="16"/>
        </w:rPr>
        <w:t>Bill Clinton, chastened by his failure to overhaul health care, also moved to the center to work with Republicans on a welfare law and expanded free trade. Even Trump, after his success using reconciliation to enact 2017’s tax overhaul, worked with Democrats on 2018’s law to offer more leniency to nonviolent criminals and to improve prison programs aimed at reducing recidivism.</w:t>
      </w:r>
    </w:p>
    <w:p w14:paraId="58974D2D" w14:textId="77777777" w:rsidR="00E94E13" w:rsidRPr="00813E54" w:rsidRDefault="00E94E13" w:rsidP="00E94E13">
      <w:pPr>
        <w:rPr>
          <w:rStyle w:val="StyleUnderline"/>
        </w:rPr>
      </w:pPr>
      <w:r w:rsidRPr="00813E54">
        <w:rPr>
          <w:rStyle w:val="StyleUnderline"/>
        </w:rPr>
        <w:t>For Biden</w:t>
      </w:r>
      <w:r w:rsidRPr="00813E54">
        <w:rPr>
          <w:sz w:val="16"/>
        </w:rPr>
        <w:t xml:space="preserve">, that might be </w:t>
      </w:r>
      <w:r w:rsidRPr="00813E54">
        <w:rPr>
          <w:rStyle w:val="StyleUnderline"/>
        </w:rPr>
        <w:t xml:space="preserve">a path to </w:t>
      </w:r>
      <w:r w:rsidRPr="00813E54">
        <w:rPr>
          <w:rStyle w:val="StyleUnderline"/>
          <w:highlight w:val="yellow"/>
        </w:rPr>
        <w:t>success with Congress</w:t>
      </w:r>
      <w:r w:rsidRPr="00813E54">
        <w:rPr>
          <w:sz w:val="16"/>
        </w:rPr>
        <w:t xml:space="preserve">, although </w:t>
      </w:r>
      <w:r w:rsidRPr="00813E54">
        <w:rPr>
          <w:rStyle w:val="StyleUnderline"/>
        </w:rPr>
        <w:t xml:space="preserve">it’s </w:t>
      </w:r>
      <w:r w:rsidRPr="00813E54">
        <w:rPr>
          <w:rStyle w:val="StyleUnderline"/>
          <w:highlight w:val="yellow"/>
        </w:rPr>
        <w:t>bound to disappoint</w:t>
      </w:r>
      <w:r w:rsidRPr="00813E54">
        <w:rPr>
          <w:rStyle w:val="StyleUnderline"/>
        </w:rPr>
        <w:t xml:space="preserve"> his party’s </w:t>
      </w:r>
      <w:r w:rsidRPr="00813E54">
        <w:rPr>
          <w:rStyle w:val="StyleUnderline"/>
          <w:highlight w:val="yellow"/>
        </w:rPr>
        <w:t>progressive base.</w:t>
      </w:r>
      <w:r w:rsidRPr="00813E54">
        <w:rPr>
          <w:rStyle w:val="StyleUnderline"/>
        </w:rPr>
        <w:t xml:space="preserve"> </w:t>
      </w:r>
    </w:p>
    <w:p w14:paraId="3F788FD7" w14:textId="77777777" w:rsidR="00E94E13" w:rsidRPr="00813E54" w:rsidRDefault="00E94E13" w:rsidP="00E94E13">
      <w:pPr>
        <w:pStyle w:val="Heading4"/>
      </w:pPr>
      <w:r w:rsidRPr="00813E54">
        <w:t>PC is particularly true for Biden---</w:t>
      </w:r>
      <w:r w:rsidRPr="00813E54">
        <w:rPr>
          <w:u w:val="single"/>
        </w:rPr>
        <w:t>polling</w:t>
      </w:r>
      <w:r w:rsidRPr="00813E54">
        <w:t xml:space="preserve"> proves---unpopular policies </w:t>
      </w:r>
      <w:r w:rsidRPr="00813E54">
        <w:rPr>
          <w:u w:val="single"/>
        </w:rPr>
        <w:t>tank it</w:t>
      </w:r>
      <w:r w:rsidRPr="00813E54">
        <w:t>.</w:t>
      </w:r>
    </w:p>
    <w:p w14:paraId="0F32F271" w14:textId="77777777" w:rsidR="00E94E13" w:rsidRPr="00813E54" w:rsidRDefault="00E94E13" w:rsidP="00E94E13">
      <w:r w:rsidRPr="00813E54">
        <w:t xml:space="preserve">J.T. </w:t>
      </w:r>
      <w:r w:rsidRPr="00813E54">
        <w:rPr>
          <w:rStyle w:val="Style13ptBold"/>
        </w:rPr>
        <w:t>Young 20</w:t>
      </w:r>
      <w:r w:rsidRPr="00813E54">
        <w:t>, former director of communications in the Office of Management and Budget, former deputy assistant secretary in legislative affairs for tax and budget at the Treasury Department, “Biden's political position is tougher than Trump's,” The Hill, 11-28-2020, https://thehill.com/opinion/campaign/527809-bidens-political-position-is-tougher-than-trumps</w:t>
      </w:r>
    </w:p>
    <w:p w14:paraId="308B8988" w14:textId="77777777" w:rsidR="00E94E13" w:rsidRPr="00813E54" w:rsidRDefault="00E94E13" w:rsidP="00E94E13">
      <w:pPr>
        <w:rPr>
          <w:sz w:val="16"/>
        </w:rPr>
      </w:pPr>
      <w:r w:rsidRPr="00813E54">
        <w:rPr>
          <w:sz w:val="16"/>
        </w:rPr>
        <w:t xml:space="preserve">President-elect Joe </w:t>
      </w:r>
      <w:r w:rsidRPr="00813E54">
        <w:rPr>
          <w:rStyle w:val="StyleUnderline"/>
          <w:highlight w:val="yellow"/>
        </w:rPr>
        <w:t>Biden faces a tougher</w:t>
      </w:r>
      <w:r w:rsidRPr="00813E54">
        <w:rPr>
          <w:rStyle w:val="StyleUnderline"/>
        </w:rPr>
        <w:t xml:space="preserve"> political </w:t>
      </w:r>
      <w:r w:rsidRPr="00813E54">
        <w:rPr>
          <w:rStyle w:val="StyleUnderline"/>
          <w:highlight w:val="yellow"/>
        </w:rPr>
        <w:t>position than</w:t>
      </w:r>
      <w:r w:rsidRPr="00813E54">
        <w:rPr>
          <w:sz w:val="16"/>
        </w:rPr>
        <w:t xml:space="preserve"> President Donald </w:t>
      </w:r>
      <w:r w:rsidRPr="00813E54">
        <w:rPr>
          <w:rStyle w:val="StyleUnderline"/>
          <w:highlight w:val="yellow"/>
        </w:rPr>
        <w:t>Trump</w:t>
      </w:r>
      <w:r w:rsidRPr="00813E54">
        <w:rPr>
          <w:sz w:val="16"/>
        </w:rPr>
        <w:t xml:space="preserve"> did when he took office. </w:t>
      </w:r>
      <w:r w:rsidRPr="00813E54">
        <w:rPr>
          <w:rStyle w:val="Emphasis"/>
        </w:rPr>
        <w:t xml:space="preserve">This is </w:t>
      </w:r>
      <w:r w:rsidRPr="00813E54">
        <w:rPr>
          <w:rStyle w:val="Emphasis"/>
          <w:highlight w:val="yellow"/>
        </w:rPr>
        <w:t>because of</w:t>
      </w:r>
      <w:r w:rsidRPr="00813E54">
        <w:rPr>
          <w:rStyle w:val="Emphasis"/>
        </w:rPr>
        <w:t xml:space="preserve"> Biden’s </w:t>
      </w:r>
      <w:r w:rsidRPr="00813E54">
        <w:rPr>
          <w:rStyle w:val="Emphasis"/>
          <w:highlight w:val="yellow"/>
        </w:rPr>
        <w:t>thin congressional margins, a</w:t>
      </w:r>
      <w:r w:rsidRPr="00813E54">
        <w:rPr>
          <w:rStyle w:val="Emphasis"/>
        </w:rPr>
        <w:t xml:space="preserve"> </w:t>
      </w:r>
      <w:r w:rsidRPr="00813E54">
        <w:rPr>
          <w:rStyle w:val="Emphasis"/>
          <w:highlight w:val="yellow"/>
        </w:rPr>
        <w:t xml:space="preserve">fractious </w:t>
      </w:r>
      <w:r w:rsidRPr="00813E54">
        <w:rPr>
          <w:rStyle w:val="Emphasis"/>
        </w:rPr>
        <w:t>Dem</w:t>
      </w:r>
      <w:r w:rsidRPr="00813E54">
        <w:rPr>
          <w:rStyle w:val="StyleUnderline"/>
        </w:rPr>
        <w:t>ocratic</w:t>
      </w:r>
      <w:r w:rsidRPr="00813E54">
        <w:rPr>
          <w:rStyle w:val="Emphasis"/>
        </w:rPr>
        <w:t xml:space="preserve"> </w:t>
      </w:r>
      <w:r w:rsidRPr="00813E54">
        <w:rPr>
          <w:rStyle w:val="Emphasis"/>
          <w:highlight w:val="yellow"/>
        </w:rPr>
        <w:t>Party and</w:t>
      </w:r>
      <w:r w:rsidRPr="00813E54">
        <w:rPr>
          <w:rStyle w:val="Emphasis"/>
        </w:rPr>
        <w:t xml:space="preserve"> his </w:t>
      </w:r>
      <w:r w:rsidRPr="00813E54">
        <w:rPr>
          <w:rStyle w:val="Emphasis"/>
          <w:highlight w:val="yellow"/>
        </w:rPr>
        <w:t>limited p</w:t>
      </w:r>
      <w:r w:rsidRPr="00813E54">
        <w:rPr>
          <w:rStyle w:val="StyleUnderline"/>
        </w:rPr>
        <w:t>olitical</w:t>
      </w:r>
      <w:r w:rsidRPr="00813E54">
        <w:rPr>
          <w:rStyle w:val="Emphasis"/>
        </w:rPr>
        <w:t xml:space="preserve"> </w:t>
      </w:r>
      <w:r w:rsidRPr="00813E54">
        <w:rPr>
          <w:rStyle w:val="Emphasis"/>
          <w:highlight w:val="yellow"/>
        </w:rPr>
        <w:t>c</w:t>
      </w:r>
      <w:r w:rsidRPr="00813E54">
        <w:rPr>
          <w:rStyle w:val="StyleUnderline"/>
        </w:rPr>
        <w:t>apital</w:t>
      </w:r>
      <w:r w:rsidRPr="00813E54">
        <w:rPr>
          <w:rStyle w:val="Emphasis"/>
        </w:rPr>
        <w:t xml:space="preserve"> to address</w:t>
      </w:r>
      <w:r w:rsidRPr="00813E54">
        <w:rPr>
          <w:sz w:val="16"/>
        </w:rPr>
        <w:t xml:space="preserve"> these </w:t>
      </w:r>
      <w:r w:rsidRPr="00813E54">
        <w:rPr>
          <w:rStyle w:val="Emphasis"/>
        </w:rPr>
        <w:t>liabilities</w:t>
      </w:r>
      <w:r w:rsidRPr="00813E54">
        <w:rPr>
          <w:sz w:val="16"/>
        </w:rPr>
        <w:t>.</w:t>
      </w:r>
    </w:p>
    <w:p w14:paraId="7427EDE3" w14:textId="77777777" w:rsidR="00E94E13" w:rsidRPr="00813E54" w:rsidRDefault="00E94E13" w:rsidP="00E94E13">
      <w:pPr>
        <w:rPr>
          <w:sz w:val="16"/>
        </w:rPr>
      </w:pPr>
      <w:r w:rsidRPr="00813E54">
        <w:rPr>
          <w:sz w:val="16"/>
        </w:rPr>
        <w:t xml:space="preserve">Mathematics’ transitive property does not apply in politics. In math, if A is greater than B, and B is greater than C, then A must be greater than C. In 2016, Hillary Clinton won more votes than Trump; in 2020, Biden won more votes than Clinton. Yet when Biden takes office next year, he will be in a tougher political position than Trump was in 2017. </w:t>
      </w:r>
    </w:p>
    <w:p w14:paraId="3ADE023E" w14:textId="77777777" w:rsidR="00E94E13" w:rsidRPr="00813E54" w:rsidRDefault="00E94E13" w:rsidP="00E94E13">
      <w:pPr>
        <w:rPr>
          <w:sz w:val="16"/>
        </w:rPr>
      </w:pPr>
      <w:r w:rsidRPr="00813E54">
        <w:rPr>
          <w:sz w:val="16"/>
        </w:rPr>
        <w:t>When Trump took office, despite losing the popular vote by two percentage points, Republicans controlled the House with a 241 to 194 majority and the Senate with a 51 to 49 majority. When Biden takes office in 2021, at best he will have the smallest congressional majorities in 20 years. And he may well not even have that.</w:t>
      </w:r>
    </w:p>
    <w:p w14:paraId="7208EA33" w14:textId="77777777" w:rsidR="00E94E13" w:rsidRPr="00813E54" w:rsidRDefault="00E94E13" w:rsidP="00E94E13">
      <w:pPr>
        <w:rPr>
          <w:sz w:val="16"/>
        </w:rPr>
      </w:pPr>
      <w:r w:rsidRPr="00813E54">
        <w:rPr>
          <w:sz w:val="16"/>
        </w:rPr>
        <w:t xml:space="preserve">Should Real Clear Politics’s three uncalled races all go to the Republicans (and they currently lead in all three), Democrats would hold just 222 of the House’s 435 seats — allowing them to lose four members on each vote and still pass legislation. In the Senate, Biden needs Democrats to win both of Georgia’s two runoffs to just get to a 50-50 Senate, in which Vice President Kamala Harris could cast the tie-breaking vote. If Democrats lose even one of those races, Republicans will control the chamber. Should that happen, Biden would be the first president since George H. W. Bush in 1989 to enter into office with his party being in the Senate’s minority and without full control of Congress. </w:t>
      </w:r>
    </w:p>
    <w:p w14:paraId="5B0D9306" w14:textId="77777777" w:rsidR="00E94E13" w:rsidRPr="00813E54" w:rsidRDefault="00E94E13" w:rsidP="00E94E13">
      <w:pPr>
        <w:rPr>
          <w:sz w:val="16"/>
        </w:rPr>
      </w:pPr>
      <w:r w:rsidRPr="00813E54">
        <w:rPr>
          <w:sz w:val="16"/>
        </w:rPr>
        <w:t>Without control of the Senate, Biden’s ambitious campaign agenda could be stymied. Even with control by virtue of Harris, Biden could not lose a single Democrat senator’s vote and still pass legislation. In the House, depending on the currently three undecided races’ outcomes, Biden could lose anywhere from just four to seven Democrats and still pass legislation. At best, those are extremely tight squeezes.</w:t>
      </w:r>
    </w:p>
    <w:p w14:paraId="32CE279F" w14:textId="77777777" w:rsidR="00E94E13" w:rsidRPr="00813E54" w:rsidRDefault="00E94E13" w:rsidP="00E94E13">
      <w:pPr>
        <w:rPr>
          <w:sz w:val="16"/>
        </w:rPr>
      </w:pPr>
      <w:r w:rsidRPr="00813E54">
        <w:rPr>
          <w:sz w:val="16"/>
        </w:rPr>
        <w:t xml:space="preserve">Some argue that lack of Senate control could help Biden by giving him cover for not achieving the Democratic Party’s left wing’s demands. Still, the left — the biggest block of the party — will expect him to deliver, without reducing demands. After all, Biden promised the left a lot to win the nomination. </w:t>
      </w:r>
    </w:p>
    <w:p w14:paraId="29D2BB75" w14:textId="77777777" w:rsidR="00E94E13" w:rsidRPr="00813E54" w:rsidRDefault="00E94E13" w:rsidP="00E94E13">
      <w:pPr>
        <w:rPr>
          <w:sz w:val="16"/>
        </w:rPr>
      </w:pPr>
      <w:r w:rsidRPr="00813E54">
        <w:rPr>
          <w:sz w:val="16"/>
        </w:rPr>
        <w:t xml:space="preserve">Coupled with the Democratic Party’s losses in the House and inability to pick up Senate seats, redistricting following the 2020 Census could cost the Democrats up to six seats. </w:t>
      </w:r>
    </w:p>
    <w:p w14:paraId="146E2FEE" w14:textId="77777777" w:rsidR="00E94E13" w:rsidRPr="00813E54" w:rsidRDefault="00E94E13" w:rsidP="00E94E13">
      <w:pPr>
        <w:rPr>
          <w:rStyle w:val="Emphasis"/>
        </w:rPr>
      </w:pPr>
      <w:r w:rsidRPr="00813E54">
        <w:rPr>
          <w:sz w:val="16"/>
        </w:rPr>
        <w:t xml:space="preserve">The </w:t>
      </w:r>
      <w:r w:rsidRPr="00813E54">
        <w:rPr>
          <w:rStyle w:val="StyleUnderline"/>
          <w:highlight w:val="yellow"/>
        </w:rPr>
        <w:t>2020</w:t>
      </w:r>
      <w:r w:rsidRPr="00813E54">
        <w:rPr>
          <w:rStyle w:val="StyleUnderline"/>
        </w:rPr>
        <w:t xml:space="preserve"> election </w:t>
      </w:r>
      <w:r w:rsidRPr="00813E54">
        <w:rPr>
          <w:rStyle w:val="StyleUnderline"/>
          <w:highlight w:val="yellow"/>
        </w:rPr>
        <w:t>is</w:t>
      </w:r>
      <w:r w:rsidRPr="00813E54">
        <w:rPr>
          <w:rStyle w:val="StyleUnderline"/>
        </w:rPr>
        <w:t xml:space="preserve"> more </w:t>
      </w:r>
      <w:r w:rsidRPr="00813E54">
        <w:rPr>
          <w:rStyle w:val="StyleUnderline"/>
          <w:highlight w:val="yellow"/>
        </w:rPr>
        <w:t>about Trump’s loss</w:t>
      </w:r>
      <w:r w:rsidRPr="00813E54">
        <w:rPr>
          <w:rStyle w:val="StyleUnderline"/>
        </w:rPr>
        <w:t xml:space="preserve"> than Biden’s victory. </w:t>
      </w:r>
      <w:r w:rsidRPr="00813E54">
        <w:rPr>
          <w:sz w:val="16"/>
        </w:rPr>
        <w:t xml:space="preserve">This </w:t>
      </w:r>
      <w:r w:rsidRPr="00813E54">
        <w:rPr>
          <w:rStyle w:val="StyleUnderline"/>
        </w:rPr>
        <w:t>one-sided dynamic means</w:t>
      </w:r>
      <w:r w:rsidRPr="00813E54">
        <w:rPr>
          <w:sz w:val="16"/>
        </w:rPr>
        <w:t xml:space="preserve"> that many of </w:t>
      </w:r>
      <w:r w:rsidRPr="00813E54">
        <w:rPr>
          <w:rStyle w:val="StyleUnderline"/>
          <w:highlight w:val="yellow"/>
        </w:rPr>
        <w:t>those who voted for Biden did not support him as much as they</w:t>
      </w:r>
      <w:r w:rsidRPr="00813E54">
        <w:rPr>
          <w:rStyle w:val="StyleUnderline"/>
        </w:rPr>
        <w:t xml:space="preserve"> </w:t>
      </w:r>
      <w:r w:rsidRPr="00813E54">
        <w:rPr>
          <w:rStyle w:val="StyleUnderline"/>
          <w:highlight w:val="yellow"/>
        </w:rPr>
        <w:t>opposed Trump</w:t>
      </w:r>
      <w:r w:rsidRPr="00813E54">
        <w:rPr>
          <w:rStyle w:val="StyleUnderline"/>
        </w:rPr>
        <w:t>.</w:t>
      </w:r>
      <w:r w:rsidRPr="00813E54">
        <w:rPr>
          <w:sz w:val="16"/>
        </w:rPr>
        <w:t xml:space="preserve"> </w:t>
      </w:r>
      <w:r w:rsidRPr="00813E54">
        <w:rPr>
          <w:rStyle w:val="StyleUnderline"/>
        </w:rPr>
        <w:t xml:space="preserve">With Trump </w:t>
      </w:r>
      <w:r w:rsidRPr="00813E54">
        <w:rPr>
          <w:sz w:val="16"/>
        </w:rPr>
        <w:t xml:space="preserve">now </w:t>
      </w:r>
      <w:r w:rsidRPr="00813E54">
        <w:rPr>
          <w:rStyle w:val="StyleUnderline"/>
        </w:rPr>
        <w:t xml:space="preserve">dispatched, </w:t>
      </w:r>
      <w:r w:rsidRPr="00813E54">
        <w:rPr>
          <w:rStyle w:val="Emphasis"/>
          <w:highlight w:val="yellow"/>
        </w:rPr>
        <w:t>Biden has his work cut out</w:t>
      </w:r>
      <w:r w:rsidRPr="00813E54">
        <w:rPr>
          <w:rStyle w:val="Emphasis"/>
        </w:rPr>
        <w:t xml:space="preserve"> for him </w:t>
      </w:r>
      <w:r w:rsidRPr="00813E54">
        <w:rPr>
          <w:rStyle w:val="Emphasis"/>
          <w:highlight w:val="yellow"/>
        </w:rPr>
        <w:t>to keep this</w:t>
      </w:r>
      <w:r w:rsidRPr="00813E54">
        <w:rPr>
          <w:rStyle w:val="Emphasis"/>
        </w:rPr>
        <w:t xml:space="preserve"> disparate </w:t>
      </w:r>
      <w:r w:rsidRPr="00813E54">
        <w:rPr>
          <w:rStyle w:val="Emphasis"/>
          <w:highlight w:val="yellow"/>
        </w:rPr>
        <w:t>marriage of convenience together.</w:t>
      </w:r>
    </w:p>
    <w:p w14:paraId="62316851" w14:textId="77777777" w:rsidR="00E94E13" w:rsidRPr="00813E54" w:rsidRDefault="00E94E13" w:rsidP="00E94E13">
      <w:pPr>
        <w:rPr>
          <w:sz w:val="16"/>
        </w:rPr>
      </w:pPr>
      <w:r w:rsidRPr="00813E54">
        <w:rPr>
          <w:rStyle w:val="StyleUnderline"/>
        </w:rPr>
        <w:t xml:space="preserve">Evidence of Biden </w:t>
      </w:r>
      <w:r w:rsidRPr="00813E54">
        <w:rPr>
          <w:rStyle w:val="StyleUnderline"/>
          <w:highlight w:val="yellow"/>
        </w:rPr>
        <w:t>supporters’ lack of attachment</w:t>
      </w:r>
      <w:r w:rsidRPr="00813E54">
        <w:rPr>
          <w:rStyle w:val="StyleUnderline"/>
        </w:rPr>
        <w:t xml:space="preserve"> to him </w:t>
      </w:r>
      <w:r w:rsidRPr="00813E54">
        <w:rPr>
          <w:rStyle w:val="StyleUnderline"/>
          <w:highlight w:val="yellow"/>
        </w:rPr>
        <w:t>was clear from polling</w:t>
      </w:r>
      <w:r w:rsidRPr="00813E54">
        <w:rPr>
          <w:sz w:val="16"/>
        </w:rPr>
        <w:t xml:space="preserve">. On Election Day, Morning Consult published a poll in which 44 percent of Biden voters said their vote was against Trump, while 54 percent said it was for Biden. In contrast, 75 percent of Trump voters supported the president and just 22 percent were voting against Biden. </w:t>
      </w:r>
    </w:p>
    <w:p w14:paraId="1C7BE7BC" w14:textId="77777777" w:rsidR="00E94E13" w:rsidRPr="00813E54" w:rsidRDefault="00E94E13" w:rsidP="00E94E13">
      <w:pPr>
        <w:rPr>
          <w:sz w:val="16"/>
        </w:rPr>
      </w:pPr>
      <w:r w:rsidRPr="00813E54">
        <w:rPr>
          <w:rStyle w:val="Emphasis"/>
          <w:highlight w:val="yellow"/>
        </w:rPr>
        <w:t>Trump</w:t>
      </w:r>
      <w:r w:rsidRPr="00813E54">
        <w:rPr>
          <w:rStyle w:val="StyleUnderline"/>
        </w:rPr>
        <w:t xml:space="preserve">’s presidency </w:t>
      </w:r>
      <w:r w:rsidRPr="00813E54">
        <w:rPr>
          <w:rStyle w:val="StyleUnderline"/>
          <w:highlight w:val="yellow"/>
        </w:rPr>
        <w:t>proves</w:t>
      </w:r>
      <w:r w:rsidRPr="00813E54">
        <w:rPr>
          <w:sz w:val="16"/>
        </w:rPr>
        <w:t xml:space="preserve"> that </w:t>
      </w:r>
      <w:r w:rsidRPr="00813E54">
        <w:rPr>
          <w:rStyle w:val="StyleUnderline"/>
          <w:highlight w:val="yellow"/>
        </w:rPr>
        <w:t>a</w:t>
      </w:r>
      <w:r w:rsidRPr="00813E54">
        <w:rPr>
          <w:rStyle w:val="StyleUnderline"/>
        </w:rPr>
        <w:t xml:space="preserve"> personal </w:t>
      </w:r>
      <w:r w:rsidRPr="00813E54">
        <w:rPr>
          <w:rStyle w:val="StyleUnderline"/>
          <w:highlight w:val="yellow"/>
        </w:rPr>
        <w:t>base is</w:t>
      </w:r>
      <w:r w:rsidRPr="00813E54">
        <w:rPr>
          <w:rStyle w:val="StyleUnderline"/>
        </w:rPr>
        <w:t xml:space="preserve"> an </w:t>
      </w:r>
      <w:r w:rsidRPr="00813E54">
        <w:rPr>
          <w:rStyle w:val="StyleUnderline"/>
          <w:highlight w:val="yellow"/>
        </w:rPr>
        <w:t>invaluable</w:t>
      </w:r>
      <w:r w:rsidRPr="00813E54">
        <w:rPr>
          <w:sz w:val="16"/>
        </w:rPr>
        <w:t xml:space="preserve"> political </w:t>
      </w:r>
      <w:r w:rsidRPr="00813E54">
        <w:rPr>
          <w:rStyle w:val="StyleUnderline"/>
        </w:rPr>
        <w:t>commodity</w:t>
      </w:r>
      <w:r w:rsidRPr="00813E54">
        <w:rPr>
          <w:sz w:val="16"/>
        </w:rPr>
        <w:t xml:space="preserve">. Trump’s followers supported him through four years of media and opposition vilification. This year alone, it stuck with him through impeachment, pandemic, economic collapse and summer rioting, increasing his popular vote total by 11 million and leaving him just short of reelection. </w:t>
      </w:r>
    </w:p>
    <w:p w14:paraId="5875D7E2" w14:textId="77777777" w:rsidR="00E94E13" w:rsidRPr="00813E54" w:rsidRDefault="00E94E13" w:rsidP="00E94E13">
      <w:pPr>
        <w:rPr>
          <w:sz w:val="16"/>
        </w:rPr>
      </w:pPr>
      <w:r w:rsidRPr="00813E54">
        <w:rPr>
          <w:sz w:val="16"/>
        </w:rPr>
        <w:t xml:space="preserve">Personal political power influences politics. So too does its absence. </w:t>
      </w:r>
      <w:r w:rsidRPr="00813E54">
        <w:rPr>
          <w:rStyle w:val="Emphasis"/>
        </w:rPr>
        <w:t xml:space="preserve">A president with it </w:t>
      </w:r>
      <w:r w:rsidRPr="00813E54">
        <w:rPr>
          <w:rStyle w:val="Emphasis"/>
          <w:highlight w:val="yellow"/>
        </w:rPr>
        <w:t>can wield it for and against others</w:t>
      </w:r>
      <w:r w:rsidRPr="00813E54">
        <w:rPr>
          <w:sz w:val="16"/>
          <w:highlight w:val="yellow"/>
        </w:rPr>
        <w:t>.</w:t>
      </w:r>
      <w:r w:rsidRPr="00813E54">
        <w:rPr>
          <w:sz w:val="16"/>
        </w:rPr>
        <w:t xml:space="preserve"> Trump was able to so quickly gain control of the party because he had it. </w:t>
      </w:r>
    </w:p>
    <w:p w14:paraId="3BE7E8F8" w14:textId="77777777" w:rsidR="00E94E13" w:rsidRPr="00813E54" w:rsidRDefault="00E94E13" w:rsidP="00E94E13">
      <w:pPr>
        <w:rPr>
          <w:sz w:val="16"/>
        </w:rPr>
      </w:pPr>
      <w:r w:rsidRPr="00813E54">
        <w:rPr>
          <w:rStyle w:val="Emphasis"/>
          <w:highlight w:val="yellow"/>
        </w:rPr>
        <w:t>Without his own</w:t>
      </w:r>
      <w:r w:rsidRPr="00813E54">
        <w:rPr>
          <w:rStyle w:val="Emphasis"/>
        </w:rPr>
        <w:t xml:space="preserve"> substantial personal base, </w:t>
      </w:r>
      <w:r w:rsidRPr="00813E54">
        <w:rPr>
          <w:rStyle w:val="Emphasis"/>
          <w:highlight w:val="yellow"/>
        </w:rPr>
        <w:t>Biden is at a</w:t>
      </w:r>
      <w:r w:rsidRPr="00813E54">
        <w:rPr>
          <w:rStyle w:val="Emphasis"/>
        </w:rPr>
        <w:t xml:space="preserve"> tremendous </w:t>
      </w:r>
      <w:r w:rsidRPr="00813E54">
        <w:rPr>
          <w:rStyle w:val="Emphasis"/>
          <w:highlight w:val="yellow"/>
        </w:rPr>
        <w:t>disad</w:t>
      </w:r>
      <w:r w:rsidRPr="00813E54">
        <w:rPr>
          <w:rStyle w:val="StyleUnderline"/>
        </w:rPr>
        <w:t>vantage</w:t>
      </w:r>
      <w:r w:rsidRPr="00813E54">
        <w:rPr>
          <w:sz w:val="16"/>
        </w:rPr>
        <w:t xml:space="preserve"> to Trump as he enters office. </w:t>
      </w:r>
    </w:p>
    <w:p w14:paraId="4AE15333" w14:textId="77777777" w:rsidR="00E94E13" w:rsidRPr="00813E54" w:rsidRDefault="00E94E13" w:rsidP="00E94E13">
      <w:pPr>
        <w:rPr>
          <w:rStyle w:val="Emphasis"/>
        </w:rPr>
      </w:pPr>
      <w:r w:rsidRPr="00813E54">
        <w:rPr>
          <w:sz w:val="16"/>
        </w:rPr>
        <w:t xml:space="preserve">Certainly, </w:t>
      </w:r>
      <w:r w:rsidRPr="00813E54">
        <w:rPr>
          <w:rStyle w:val="StyleUnderline"/>
        </w:rPr>
        <w:t>as Biden takes office, there will be an immediate, general good feeling, a desire for normalcy and hope for succes</w:t>
      </w:r>
      <w:r w:rsidRPr="00813E54">
        <w:rPr>
          <w:sz w:val="16"/>
        </w:rPr>
        <w:t xml:space="preserve">s. However it happens though, this </w:t>
      </w:r>
      <w:r w:rsidRPr="00813E54">
        <w:rPr>
          <w:rStyle w:val="Emphasis"/>
          <w:highlight w:val="yellow"/>
        </w:rPr>
        <w:t>honeymoon ends</w:t>
      </w:r>
      <w:r w:rsidRPr="00813E54">
        <w:rPr>
          <w:rStyle w:val="Emphasis"/>
        </w:rPr>
        <w:t xml:space="preserve"> quickly </w:t>
      </w:r>
      <w:r w:rsidRPr="00813E54">
        <w:rPr>
          <w:rStyle w:val="Emphasis"/>
          <w:highlight w:val="yellow"/>
        </w:rPr>
        <w:t>and</w:t>
      </w:r>
      <w:r w:rsidRPr="00813E54">
        <w:rPr>
          <w:sz w:val="16"/>
        </w:rPr>
        <w:t xml:space="preserve">, like a couple, </w:t>
      </w:r>
      <w:r w:rsidRPr="00813E54">
        <w:rPr>
          <w:rStyle w:val="Emphasis"/>
        </w:rPr>
        <w:t xml:space="preserve">the </w:t>
      </w:r>
      <w:r w:rsidRPr="00813E54">
        <w:rPr>
          <w:rStyle w:val="Emphasis"/>
          <w:highlight w:val="yellow"/>
        </w:rPr>
        <w:t>marriage</w:t>
      </w:r>
      <w:r w:rsidRPr="00813E54">
        <w:rPr>
          <w:rStyle w:val="Emphasis"/>
        </w:rPr>
        <w:t xml:space="preserve"> dependent on a honeymoon for long-term happiness, </w:t>
      </w:r>
      <w:r w:rsidRPr="00813E54">
        <w:rPr>
          <w:rStyle w:val="Emphasis"/>
          <w:highlight w:val="yellow"/>
        </w:rPr>
        <w:t>is in trouble.</w:t>
      </w:r>
      <w:r w:rsidRPr="00813E54">
        <w:rPr>
          <w:rStyle w:val="Emphasis"/>
        </w:rPr>
        <w:t xml:space="preserve"> </w:t>
      </w:r>
    </w:p>
    <w:p w14:paraId="4141B4F4" w14:textId="77777777" w:rsidR="00E94E13" w:rsidRPr="00813E54" w:rsidRDefault="00E94E13" w:rsidP="00E94E13">
      <w:pPr>
        <w:rPr>
          <w:u w:val="single"/>
        </w:rPr>
      </w:pPr>
      <w:r w:rsidRPr="00813E54">
        <w:rPr>
          <w:rStyle w:val="StyleUnderline"/>
        </w:rPr>
        <w:t xml:space="preserve">The </w:t>
      </w:r>
      <w:r w:rsidRPr="00813E54">
        <w:rPr>
          <w:rStyle w:val="StyleUnderline"/>
          <w:highlight w:val="yellow"/>
        </w:rPr>
        <w:t>question for Biden is whether he can</w:t>
      </w:r>
      <w:r w:rsidRPr="00813E54">
        <w:rPr>
          <w:rStyle w:val="StyleUnderline"/>
        </w:rPr>
        <w:t xml:space="preserve"> successfully </w:t>
      </w:r>
      <w:r w:rsidRPr="00813E54">
        <w:rPr>
          <w:rStyle w:val="StyleUnderline"/>
          <w:highlight w:val="yellow"/>
        </w:rPr>
        <w:t>forge</w:t>
      </w:r>
      <w:r w:rsidRPr="00813E54">
        <w:rPr>
          <w:rStyle w:val="StyleUnderline"/>
        </w:rPr>
        <w:t xml:space="preserve"> a personal </w:t>
      </w:r>
      <w:r w:rsidRPr="00813E54">
        <w:rPr>
          <w:rStyle w:val="StyleUnderline"/>
          <w:highlight w:val="yellow"/>
        </w:rPr>
        <w:t>attachment with the electorate and</w:t>
      </w:r>
      <w:r w:rsidRPr="00813E54">
        <w:rPr>
          <w:sz w:val="16"/>
        </w:rPr>
        <w:t xml:space="preserve"> then </w:t>
      </w:r>
      <w:r w:rsidRPr="00813E54">
        <w:rPr>
          <w:rStyle w:val="StyleUnderline"/>
          <w:highlight w:val="yellow"/>
        </w:rPr>
        <w:t>use it</w:t>
      </w:r>
      <w:r w:rsidRPr="00813E54">
        <w:rPr>
          <w:rStyle w:val="StyleUnderline"/>
        </w:rPr>
        <w:t xml:space="preserve"> to aid him </w:t>
      </w:r>
      <w:r w:rsidRPr="00813E54">
        <w:rPr>
          <w:rStyle w:val="StyleUnderline"/>
          <w:highlight w:val="yellow"/>
        </w:rPr>
        <w:t>with Congress</w:t>
      </w:r>
      <w:r w:rsidRPr="00813E54">
        <w:rPr>
          <w:sz w:val="16"/>
        </w:rPr>
        <w:t xml:space="preserve">. His difficulty lies in the fact that </w:t>
      </w:r>
      <w:r w:rsidRPr="00813E54">
        <w:rPr>
          <w:rStyle w:val="StyleUnderline"/>
        </w:rPr>
        <w:t xml:space="preserve">this is </w:t>
      </w:r>
      <w:r w:rsidRPr="00813E54">
        <w:rPr>
          <w:rStyle w:val="StyleUnderline"/>
          <w:highlight w:val="yellow"/>
        </w:rPr>
        <w:t>the opposite of the way the</w:t>
      </w:r>
      <w:r w:rsidRPr="00813E54">
        <w:rPr>
          <w:rStyle w:val="StyleUnderline"/>
        </w:rPr>
        <w:t xml:space="preserve"> presidential </w:t>
      </w:r>
      <w:r w:rsidRPr="00813E54">
        <w:rPr>
          <w:rStyle w:val="StyleUnderline"/>
          <w:highlight w:val="yellow"/>
        </w:rPr>
        <w:t>dynamic usually works.</w:t>
      </w:r>
    </w:p>
    <w:p w14:paraId="10C7BDEC" w14:textId="77777777" w:rsidR="00E94E13" w:rsidRPr="00813E54" w:rsidRDefault="00E94E13" w:rsidP="00E94E13">
      <w:pPr>
        <w:pStyle w:val="Heading4"/>
      </w:pPr>
      <w:r w:rsidRPr="00813E54">
        <w:t xml:space="preserve">PC </w:t>
      </w:r>
      <w:r w:rsidRPr="00813E54">
        <w:rPr>
          <w:u w:val="single"/>
        </w:rPr>
        <w:t>controls uniqueness</w:t>
      </w:r>
      <w:r w:rsidRPr="00813E54">
        <w:t>---Biden is the negotiator-in-chief---</w:t>
      </w:r>
      <w:r w:rsidRPr="00813E54">
        <w:rPr>
          <w:u w:val="single"/>
        </w:rPr>
        <w:t>political overreach</w:t>
      </w:r>
      <w:r w:rsidRPr="00813E54">
        <w:t xml:space="preserve"> devastates his efforts.</w:t>
      </w:r>
    </w:p>
    <w:p w14:paraId="59CDD2EF" w14:textId="77777777" w:rsidR="00E94E13" w:rsidRPr="00813E54" w:rsidRDefault="00E94E13" w:rsidP="00E94E13">
      <w:r w:rsidRPr="00813E54">
        <w:t xml:space="preserve">Lindsey </w:t>
      </w:r>
      <w:r w:rsidRPr="00813E54">
        <w:rPr>
          <w:rStyle w:val="Style13ptBold"/>
        </w:rPr>
        <w:t>McPherson 21</w:t>
      </w:r>
      <w:r w:rsidRPr="00813E54">
        <w:t>, Correspondent for Congress in the Roll Call, “President Biden arrives with negotiator-in-chief credentials,” Roll Call, 01-20-2021, https://www.rollcall.com/2021/01/20/president-biden-arrives-with-negotiator-in-chief-credentials/</w:t>
      </w:r>
    </w:p>
    <w:p w14:paraId="4822109C" w14:textId="77777777" w:rsidR="00E94E13" w:rsidRPr="00813E54" w:rsidRDefault="00E94E13" w:rsidP="00E94E13">
      <w:pPr>
        <w:rPr>
          <w:sz w:val="16"/>
        </w:rPr>
      </w:pPr>
      <w:r w:rsidRPr="00813E54">
        <w:rPr>
          <w:sz w:val="16"/>
        </w:rPr>
        <w:t xml:space="preserve">President Joe </w:t>
      </w:r>
      <w:r w:rsidRPr="00813E54">
        <w:rPr>
          <w:rStyle w:val="StyleUnderline"/>
          <w:highlight w:val="yellow"/>
        </w:rPr>
        <w:t>Biden</w:t>
      </w:r>
      <w:r w:rsidRPr="00813E54">
        <w:rPr>
          <w:sz w:val="16"/>
        </w:rPr>
        <w:t xml:space="preserve"> used his inaugural address Wednesday to repeat a key tenet of his campaign: a </w:t>
      </w:r>
      <w:r w:rsidRPr="00813E54">
        <w:rPr>
          <w:rStyle w:val="StyleUnderline"/>
          <w:highlight w:val="yellow"/>
        </w:rPr>
        <w:t>vow to restore bipartisanship</w:t>
      </w:r>
      <w:r w:rsidRPr="00813E54">
        <w:rPr>
          <w:sz w:val="16"/>
        </w:rPr>
        <w:t xml:space="preserve"> in Washington. The </w:t>
      </w:r>
      <w:r w:rsidRPr="00813E54">
        <w:rPr>
          <w:rStyle w:val="StyleUnderline"/>
          <w:highlight w:val="yellow"/>
        </w:rPr>
        <w:t>first test</w:t>
      </w:r>
      <w:r w:rsidRPr="00813E54">
        <w:rPr>
          <w:rStyle w:val="StyleUnderline"/>
        </w:rPr>
        <w:t xml:space="preserve"> of whether he can deliver starts</w:t>
      </w:r>
      <w:r w:rsidRPr="00813E54">
        <w:rPr>
          <w:sz w:val="16"/>
        </w:rPr>
        <w:t xml:space="preserve"> immediately </w:t>
      </w:r>
      <w:r w:rsidRPr="00813E54">
        <w:rPr>
          <w:rStyle w:val="StyleUnderline"/>
        </w:rPr>
        <w:t>as the</w:t>
      </w:r>
      <w:r w:rsidRPr="00813E54">
        <w:rPr>
          <w:sz w:val="16"/>
        </w:rPr>
        <w:t xml:space="preserve"> new </w:t>
      </w:r>
      <w:r w:rsidRPr="00813E54">
        <w:rPr>
          <w:rStyle w:val="StyleUnderline"/>
        </w:rPr>
        <w:t>administration attempts to negotiate</w:t>
      </w:r>
      <w:r w:rsidRPr="00813E54">
        <w:rPr>
          <w:sz w:val="16"/>
        </w:rPr>
        <w:t xml:space="preserve"> another </w:t>
      </w:r>
      <w:r w:rsidRPr="00813E54">
        <w:rPr>
          <w:rStyle w:val="StyleUnderline"/>
        </w:rPr>
        <w:t xml:space="preserve">coronavirus </w:t>
      </w:r>
      <w:r w:rsidRPr="00813E54">
        <w:rPr>
          <w:rStyle w:val="StyleUnderline"/>
          <w:highlight w:val="yellow"/>
        </w:rPr>
        <w:t>relief</w:t>
      </w:r>
      <w:r w:rsidRPr="00813E54">
        <w:rPr>
          <w:rStyle w:val="StyleUnderline"/>
        </w:rPr>
        <w:t xml:space="preserve"> </w:t>
      </w:r>
      <w:r w:rsidRPr="00813E54">
        <w:rPr>
          <w:sz w:val="16"/>
        </w:rPr>
        <w:t xml:space="preserve">package in the coming weeks. </w:t>
      </w:r>
    </w:p>
    <w:p w14:paraId="5DE41F31" w14:textId="77777777" w:rsidR="00E94E13" w:rsidRPr="00813E54" w:rsidRDefault="00E94E13" w:rsidP="00E94E13">
      <w:pPr>
        <w:rPr>
          <w:sz w:val="16"/>
        </w:rPr>
      </w:pPr>
      <w:r w:rsidRPr="00813E54">
        <w:rPr>
          <w:sz w:val="16"/>
        </w:rPr>
        <w:t>Last week, Biden unveiled a proposal for $1.9 trillion in aid that will serve as the starting point for the next round of negotiations. House and Senate Democrats in control of Congress are eager to pass Biden’s plan, and they don’t plan to let Republicans stand in their way.</w:t>
      </w:r>
    </w:p>
    <w:p w14:paraId="138D7192" w14:textId="77777777" w:rsidR="00E94E13" w:rsidRPr="00813E54" w:rsidRDefault="00E94E13" w:rsidP="00E94E13">
      <w:pPr>
        <w:rPr>
          <w:sz w:val="16"/>
        </w:rPr>
      </w:pPr>
      <w:r w:rsidRPr="00813E54">
        <w:rPr>
          <w:sz w:val="16"/>
        </w:rPr>
        <w:t xml:space="preserve">But </w:t>
      </w:r>
      <w:r w:rsidRPr="00813E54">
        <w:rPr>
          <w:rStyle w:val="Emphasis"/>
        </w:rPr>
        <w:t>lawmakers</w:t>
      </w:r>
      <w:r w:rsidRPr="00813E54">
        <w:rPr>
          <w:sz w:val="16"/>
        </w:rPr>
        <w:t xml:space="preserve"> who’ve worked closely with Biden during his time as vice president and as a senator </w:t>
      </w:r>
      <w:r w:rsidRPr="00813E54">
        <w:rPr>
          <w:rStyle w:val="Emphasis"/>
        </w:rPr>
        <w:t xml:space="preserve">say </w:t>
      </w:r>
      <w:r w:rsidRPr="00813E54">
        <w:rPr>
          <w:rStyle w:val="Emphasis"/>
          <w:highlight w:val="yellow"/>
        </w:rPr>
        <w:t>he will</w:t>
      </w:r>
      <w:r w:rsidRPr="00813E54">
        <w:rPr>
          <w:rStyle w:val="Emphasis"/>
        </w:rPr>
        <w:t xml:space="preserve"> undoubtedly </w:t>
      </w:r>
      <w:r w:rsidRPr="00813E54">
        <w:rPr>
          <w:rStyle w:val="Emphasis"/>
          <w:highlight w:val="yellow"/>
        </w:rPr>
        <w:t>try to strike a deal</w:t>
      </w:r>
      <w:r w:rsidRPr="00813E54">
        <w:rPr>
          <w:rStyle w:val="Emphasis"/>
        </w:rPr>
        <w:t xml:space="preserve"> with Republicans </w:t>
      </w:r>
      <w:r w:rsidRPr="00813E54">
        <w:rPr>
          <w:rStyle w:val="Emphasis"/>
          <w:highlight w:val="yellow"/>
        </w:rPr>
        <w:t>before</w:t>
      </w:r>
      <w:r w:rsidRPr="00813E54">
        <w:rPr>
          <w:rStyle w:val="Emphasis"/>
        </w:rPr>
        <w:t xml:space="preserve"> turning to more </w:t>
      </w:r>
      <w:r w:rsidRPr="00813E54">
        <w:rPr>
          <w:rStyle w:val="Emphasis"/>
          <w:highlight w:val="yellow"/>
        </w:rPr>
        <w:t>partisan options</w:t>
      </w:r>
      <w:r w:rsidRPr="00813E54">
        <w:rPr>
          <w:sz w:val="16"/>
        </w:rPr>
        <w:t xml:space="preserve"> for passing his aid package, like the budget reconciliation process or eliminating the legislative filibuster. </w:t>
      </w:r>
    </w:p>
    <w:p w14:paraId="344AAE8E" w14:textId="77777777" w:rsidR="00E94E13" w:rsidRPr="00813E54" w:rsidRDefault="00E94E13" w:rsidP="00E94E13">
      <w:pPr>
        <w:rPr>
          <w:sz w:val="16"/>
        </w:rPr>
      </w:pPr>
      <w:r w:rsidRPr="00813E54">
        <w:rPr>
          <w:sz w:val="16"/>
        </w:rPr>
        <w:t>“His first impulse, and I’ve seen this many times with Joe, will be to try to get bipartisan agreement,” former Senate Budget Chairman Kent Conrad, a North Dakota Democrat, told CQ Roll Call. “But he is smart and he knows his options, and he will have reconciliation in his back pocket. And anybody negotiating will understand he has reconciliation in his back pocket. And that gives him increased leverage.”</w:t>
      </w:r>
    </w:p>
    <w:p w14:paraId="30174020" w14:textId="77777777" w:rsidR="00E94E13" w:rsidRPr="00813E54" w:rsidRDefault="00E94E13" w:rsidP="00E94E13">
      <w:pPr>
        <w:rPr>
          <w:sz w:val="16"/>
        </w:rPr>
      </w:pPr>
      <w:r w:rsidRPr="00813E54">
        <w:rPr>
          <w:sz w:val="16"/>
        </w:rPr>
        <w:t xml:space="preserve">Former Senate Majority Leader Harry Reid said in an interview that he expects </w:t>
      </w:r>
      <w:r w:rsidRPr="00813E54">
        <w:rPr>
          <w:rStyle w:val="StyleUnderline"/>
        </w:rPr>
        <w:t>Biden</w:t>
      </w:r>
      <w:r w:rsidRPr="00813E54">
        <w:rPr>
          <w:sz w:val="16"/>
        </w:rPr>
        <w:t xml:space="preserve"> — “a person who </w:t>
      </w:r>
      <w:r w:rsidRPr="00813E54">
        <w:rPr>
          <w:rStyle w:val="StyleUnderline"/>
          <w:highlight w:val="yellow"/>
        </w:rPr>
        <w:t>understands</w:t>
      </w:r>
      <w:r w:rsidRPr="00813E54">
        <w:rPr>
          <w:rStyle w:val="StyleUnderline"/>
        </w:rPr>
        <w:t xml:space="preserve"> that </w:t>
      </w:r>
      <w:r w:rsidRPr="00813E54">
        <w:rPr>
          <w:rStyle w:val="StyleUnderline"/>
          <w:highlight w:val="yellow"/>
        </w:rPr>
        <w:t>legislation is</w:t>
      </w:r>
      <w:r w:rsidRPr="00813E54">
        <w:rPr>
          <w:rStyle w:val="StyleUnderline"/>
        </w:rPr>
        <w:t xml:space="preserve"> the art of </w:t>
      </w:r>
      <w:r w:rsidRPr="00813E54">
        <w:rPr>
          <w:rStyle w:val="StyleUnderline"/>
          <w:highlight w:val="yellow"/>
        </w:rPr>
        <w:t>compromise</w:t>
      </w:r>
      <w:r w:rsidRPr="00813E54">
        <w:rPr>
          <w:sz w:val="16"/>
        </w:rPr>
        <w:t xml:space="preserve">” — to try to forge a bipartisan deal. But if that doesn’t work, Biden shouldn’t bother with reconciliation, the Nevada Democrat said — his party should skip right to the nuclear option. </w:t>
      </w:r>
    </w:p>
    <w:p w14:paraId="0703CA7E" w14:textId="77777777" w:rsidR="00E94E13" w:rsidRPr="00813E54" w:rsidRDefault="00E94E13" w:rsidP="00E94E13">
      <w:pPr>
        <w:rPr>
          <w:sz w:val="16"/>
        </w:rPr>
      </w:pPr>
      <w:r w:rsidRPr="00813E54">
        <w:rPr>
          <w:sz w:val="16"/>
        </w:rPr>
        <w:t>“I think there’s going to come a time, if the impasse is not broken, that we’re going to have to get rid of the filibuster,” Reid said. “I would think two or three months at the most.”</w:t>
      </w:r>
    </w:p>
    <w:p w14:paraId="377C0676" w14:textId="77777777" w:rsidR="00E94E13" w:rsidRPr="00813E54" w:rsidRDefault="00E94E13" w:rsidP="00E94E13">
      <w:pPr>
        <w:rPr>
          <w:sz w:val="16"/>
        </w:rPr>
      </w:pPr>
      <w:r w:rsidRPr="00813E54">
        <w:rPr>
          <w:rStyle w:val="StyleUnderline"/>
        </w:rPr>
        <w:t>Bipartisan deals, Biden’s preferred route</w:t>
      </w:r>
      <w:r w:rsidRPr="00813E54">
        <w:rPr>
          <w:sz w:val="16"/>
        </w:rPr>
        <w:t xml:space="preserve"> to passing legislation, </w:t>
      </w:r>
      <w:r w:rsidRPr="00813E54">
        <w:rPr>
          <w:rStyle w:val="StyleUnderline"/>
        </w:rPr>
        <w:t xml:space="preserve">will </w:t>
      </w:r>
      <w:r w:rsidRPr="00813E54">
        <w:rPr>
          <w:rStyle w:val="StyleUnderline"/>
          <w:highlight w:val="yellow"/>
        </w:rPr>
        <w:t>require</w:t>
      </w:r>
      <w:r w:rsidRPr="00813E54">
        <w:rPr>
          <w:sz w:val="16"/>
        </w:rPr>
        <w:t xml:space="preserve"> support from at least </w:t>
      </w:r>
      <w:r w:rsidRPr="00813E54">
        <w:rPr>
          <w:rStyle w:val="StyleUnderline"/>
          <w:highlight w:val="yellow"/>
        </w:rPr>
        <w:t>10 Republicans</w:t>
      </w:r>
      <w:r w:rsidRPr="00813E54">
        <w:rPr>
          <w:sz w:val="16"/>
        </w:rPr>
        <w:t xml:space="preserve"> in the Senate, even if Democrats don’t have any defections on their side, because of the chamber’s 60-vote threshold for bills to advance.</w:t>
      </w:r>
    </w:p>
    <w:p w14:paraId="2C10A9AC" w14:textId="77777777" w:rsidR="00E94E13" w:rsidRPr="00813E54" w:rsidRDefault="00E94E13" w:rsidP="00E94E13">
      <w:pPr>
        <w:rPr>
          <w:sz w:val="16"/>
        </w:rPr>
      </w:pPr>
      <w:r w:rsidRPr="00813E54">
        <w:rPr>
          <w:sz w:val="16"/>
        </w:rPr>
        <w:t>Biden will decide for himself how long to try for a bipartisan deal, Reid said, but he predicts that the president will figure out “pretty quickly” whether Republicans will cooperate.</w:t>
      </w:r>
    </w:p>
    <w:p w14:paraId="1649E5EE" w14:textId="77777777" w:rsidR="00E94E13" w:rsidRPr="00813E54" w:rsidRDefault="00E94E13" w:rsidP="00E94E13">
      <w:pPr>
        <w:rPr>
          <w:sz w:val="16"/>
        </w:rPr>
      </w:pPr>
      <w:r w:rsidRPr="00813E54">
        <w:rPr>
          <w:sz w:val="16"/>
        </w:rPr>
        <w:t xml:space="preserve">None of the options available to Biden, including eliminating the legislative filibuster, will be easy. In the House, Democrats have 221 seats, the slimmest majority in decades. In the 50-50 Senate, Vice President Kamala Harris’ ability to break ties is the only reason Democrats hold the majority. </w:t>
      </w:r>
    </w:p>
    <w:p w14:paraId="2C06A903" w14:textId="77777777" w:rsidR="00E94E13" w:rsidRPr="00813E54" w:rsidRDefault="00E94E13" w:rsidP="00E94E13">
      <w:pPr>
        <w:rPr>
          <w:sz w:val="16"/>
        </w:rPr>
      </w:pPr>
      <w:r w:rsidRPr="00813E54">
        <w:rPr>
          <w:sz w:val="16"/>
        </w:rPr>
        <w:t>No GOP outreach yet</w:t>
      </w:r>
    </w:p>
    <w:p w14:paraId="168EB1DB" w14:textId="77777777" w:rsidR="00E94E13" w:rsidRPr="00813E54" w:rsidRDefault="00E94E13" w:rsidP="00E94E13">
      <w:pPr>
        <w:rPr>
          <w:sz w:val="16"/>
        </w:rPr>
      </w:pPr>
      <w:r w:rsidRPr="00813E54">
        <w:rPr>
          <w:rStyle w:val="StyleUnderline"/>
        </w:rPr>
        <w:t xml:space="preserve">Biden </w:t>
      </w:r>
      <w:r w:rsidRPr="00813E54">
        <w:rPr>
          <w:rStyle w:val="StyleUnderline"/>
          <w:highlight w:val="yellow"/>
        </w:rPr>
        <w:t>helped negotiate</w:t>
      </w:r>
      <w:r w:rsidRPr="00813E54">
        <w:rPr>
          <w:rStyle w:val="StyleUnderline"/>
        </w:rPr>
        <w:t xml:space="preserve"> bipartisan </w:t>
      </w:r>
      <w:r w:rsidRPr="00813E54">
        <w:rPr>
          <w:rStyle w:val="StyleUnderline"/>
          <w:highlight w:val="yellow"/>
        </w:rPr>
        <w:t>deals as vice president</w:t>
      </w:r>
      <w:r w:rsidRPr="00813E54">
        <w:rPr>
          <w:sz w:val="16"/>
        </w:rPr>
        <w:t xml:space="preserve"> during the Obama administration, but not all of his efforts resulted in the kind of broad GOP support that he’ll need now as president. </w:t>
      </w:r>
    </w:p>
    <w:p w14:paraId="7B49E942" w14:textId="77777777" w:rsidR="00E94E13" w:rsidRPr="00813E54" w:rsidRDefault="00E94E13" w:rsidP="00E94E13">
      <w:pPr>
        <w:rPr>
          <w:sz w:val="16"/>
        </w:rPr>
      </w:pPr>
      <w:r w:rsidRPr="00813E54">
        <w:rPr>
          <w:rStyle w:val="StyleUnderline"/>
        </w:rPr>
        <w:t>Take</w:t>
      </w:r>
      <w:r w:rsidRPr="00813E54">
        <w:rPr>
          <w:sz w:val="16"/>
        </w:rPr>
        <w:t xml:space="preserve"> the </w:t>
      </w:r>
      <w:r w:rsidRPr="00813E54">
        <w:rPr>
          <w:rStyle w:val="StyleUnderline"/>
          <w:highlight w:val="yellow"/>
        </w:rPr>
        <w:t>2009 stimulus</w:t>
      </w:r>
      <w:r w:rsidRPr="00813E54">
        <w:rPr>
          <w:sz w:val="16"/>
        </w:rPr>
        <w:t xml:space="preserve"> package that Congress passed shortly after President Barack Obama and Biden were sworn in for their first term.</w:t>
      </w:r>
    </w:p>
    <w:p w14:paraId="5D868CD9" w14:textId="77777777" w:rsidR="00E94E13" w:rsidRPr="00813E54" w:rsidRDefault="00E94E13" w:rsidP="00E94E13">
      <w:pPr>
        <w:rPr>
          <w:sz w:val="16"/>
        </w:rPr>
      </w:pPr>
      <w:r w:rsidRPr="00813E54">
        <w:rPr>
          <w:sz w:val="16"/>
        </w:rPr>
        <w:t xml:space="preserve">Obama had </w:t>
      </w:r>
      <w:r w:rsidRPr="00813E54">
        <w:rPr>
          <w:rStyle w:val="StyleUnderline"/>
          <w:highlight w:val="yellow"/>
        </w:rPr>
        <w:t>Biden</w:t>
      </w:r>
      <w:r w:rsidRPr="00813E54">
        <w:rPr>
          <w:sz w:val="16"/>
        </w:rPr>
        <w:t xml:space="preserve"> use his Senate connections to </w:t>
      </w:r>
      <w:r w:rsidRPr="00813E54">
        <w:rPr>
          <w:rStyle w:val="StyleUnderline"/>
          <w:highlight w:val="yellow"/>
        </w:rPr>
        <w:t>recruit Republican support</w:t>
      </w:r>
      <w:r w:rsidRPr="00813E54">
        <w:rPr>
          <w:sz w:val="16"/>
        </w:rPr>
        <w:t xml:space="preserve">, which was needed because </w:t>
      </w:r>
      <w:r w:rsidRPr="00813E54">
        <w:rPr>
          <w:rStyle w:val="Emphasis"/>
        </w:rPr>
        <w:t>Dem</w:t>
      </w:r>
      <w:r w:rsidRPr="00813E54">
        <w:rPr>
          <w:rStyle w:val="StyleUnderline"/>
        </w:rPr>
        <w:t>ocrat</w:t>
      </w:r>
      <w:r w:rsidRPr="00813E54">
        <w:rPr>
          <w:rStyle w:val="Emphasis"/>
        </w:rPr>
        <w:t>s</w:t>
      </w:r>
      <w:r w:rsidRPr="00813E54">
        <w:rPr>
          <w:rStyle w:val="StyleUnderline"/>
        </w:rPr>
        <w:t xml:space="preserve"> had only 58 votes</w:t>
      </w:r>
      <w:r w:rsidRPr="00813E54">
        <w:rPr>
          <w:sz w:val="16"/>
        </w:rPr>
        <w:t xml:space="preserve"> on their side and the ailing Massachusetts Sen. Edward M. Kennedy, who died later that year, was at times absent. Ultimately, only </w:t>
      </w:r>
      <w:r w:rsidRPr="00813E54">
        <w:rPr>
          <w:rStyle w:val="StyleUnderline"/>
        </w:rPr>
        <w:t>three Senate Republicans</w:t>
      </w:r>
      <w:r w:rsidRPr="00813E54">
        <w:rPr>
          <w:sz w:val="16"/>
        </w:rPr>
        <w:t xml:space="preserve"> — Susan Collins and Olympia Snowe of Maine, and Arlen Specter of Pennsylvania — </w:t>
      </w:r>
      <w:r w:rsidRPr="00813E54">
        <w:rPr>
          <w:rStyle w:val="StyleUnderline"/>
        </w:rPr>
        <w:t>voted</w:t>
      </w:r>
      <w:r w:rsidRPr="00813E54">
        <w:rPr>
          <w:sz w:val="16"/>
        </w:rPr>
        <w:t xml:space="preserve"> for the package, although it was just the margin needed.</w:t>
      </w:r>
    </w:p>
    <w:p w14:paraId="0DD6550D" w14:textId="77777777" w:rsidR="00E94E13" w:rsidRPr="00813E54" w:rsidRDefault="00E94E13" w:rsidP="00E94E13">
      <w:pPr>
        <w:rPr>
          <w:sz w:val="16"/>
        </w:rPr>
      </w:pPr>
      <w:r w:rsidRPr="00813E54">
        <w:rPr>
          <w:sz w:val="16"/>
        </w:rPr>
        <w:t>Biden had started his outreach on the 2009 stimulus during the transition, which is something he hasn’t done this time. Several GOP senators, including Collins, told CQ Roll Call on Tuesday that they haven’t heard from Biden or his team since he released his coronavirus relief plan last week.</w:t>
      </w:r>
    </w:p>
    <w:p w14:paraId="72897CA1" w14:textId="77777777" w:rsidR="00E94E13" w:rsidRPr="00813E54" w:rsidRDefault="00E94E13" w:rsidP="00E94E13">
      <w:pPr>
        <w:rPr>
          <w:sz w:val="16"/>
        </w:rPr>
      </w:pPr>
      <w:r w:rsidRPr="00813E54">
        <w:rPr>
          <w:sz w:val="16"/>
        </w:rPr>
        <w:t>“I have not, which surprises me,” Collins said. She said it “seems premature” to declare that another $1.9 trillion is needed before the $900 billion enacted last month is allocated, but she agrees additional vaccination funding will be required “quickly.”</w:t>
      </w:r>
    </w:p>
    <w:p w14:paraId="1F7F3370" w14:textId="77777777" w:rsidR="00E94E13" w:rsidRPr="00813E54" w:rsidRDefault="00E94E13" w:rsidP="00E94E13">
      <w:pPr>
        <w:rPr>
          <w:sz w:val="16"/>
        </w:rPr>
      </w:pPr>
      <w:r w:rsidRPr="00813E54">
        <w:rPr>
          <w:sz w:val="16"/>
        </w:rPr>
        <w:t xml:space="preserve">Although Biden has yet to reach out to Senate Republicans, </w:t>
      </w:r>
      <w:r w:rsidRPr="00813E54">
        <w:rPr>
          <w:rStyle w:val="Emphasis"/>
          <w:highlight w:val="yellow"/>
        </w:rPr>
        <w:t>he could</w:t>
      </w:r>
      <w:r w:rsidRPr="00813E54">
        <w:rPr>
          <w:rStyle w:val="Emphasis"/>
        </w:rPr>
        <w:t xml:space="preserve"> </w:t>
      </w:r>
      <w:r w:rsidRPr="00813E54">
        <w:rPr>
          <w:sz w:val="16"/>
        </w:rPr>
        <w:t xml:space="preserve">still </w:t>
      </w:r>
      <w:r w:rsidRPr="00813E54">
        <w:rPr>
          <w:rStyle w:val="Emphasis"/>
          <w:highlight w:val="yellow"/>
        </w:rPr>
        <w:t>turn his plan into a bipartisan</w:t>
      </w:r>
      <w:r w:rsidRPr="00813E54">
        <w:rPr>
          <w:rStyle w:val="Emphasis"/>
        </w:rPr>
        <w:t xml:space="preserve"> one </w:t>
      </w:r>
      <w:r w:rsidRPr="00813E54">
        <w:rPr>
          <w:rStyle w:val="Emphasis"/>
          <w:highlight w:val="yellow"/>
        </w:rPr>
        <w:t>if he’s willing to negotiate as he’s done in the past</w:t>
      </w:r>
      <w:r w:rsidRPr="00813E54">
        <w:rPr>
          <w:sz w:val="16"/>
        </w:rPr>
        <w:t xml:space="preserve">, Sen. John Cornyn said. </w:t>
      </w:r>
    </w:p>
    <w:p w14:paraId="6DE50868" w14:textId="77777777" w:rsidR="00E94E13" w:rsidRPr="00813E54" w:rsidRDefault="00E94E13" w:rsidP="00E94E13">
      <w:pPr>
        <w:rPr>
          <w:sz w:val="16"/>
        </w:rPr>
      </w:pPr>
      <w:r w:rsidRPr="00813E54">
        <w:rPr>
          <w:sz w:val="16"/>
        </w:rPr>
        <w:t>“Obviously, he’s a creature of the Senate before he got to the White House. And he’s got a lot of important relationships that I think will serve him well,” the Texas Republican said. “The real question I have is how much will the left and the more radical members of his party allow him to do bipartisan things? To me, that’s yet to be determined.”</w:t>
      </w:r>
    </w:p>
    <w:p w14:paraId="06806AE1" w14:textId="77777777" w:rsidR="00E94E13" w:rsidRPr="00813E54" w:rsidRDefault="00E94E13" w:rsidP="00E94E13">
      <w:pPr>
        <w:rPr>
          <w:sz w:val="16"/>
        </w:rPr>
      </w:pPr>
      <w:r w:rsidRPr="00813E54">
        <w:rPr>
          <w:sz w:val="16"/>
        </w:rPr>
        <w:t xml:space="preserve">Collins said she’ll also be looking to see how Biden responds to progressives’ demands. </w:t>
      </w:r>
    </w:p>
    <w:p w14:paraId="0790FF33" w14:textId="77777777" w:rsidR="00E94E13" w:rsidRPr="00813E54" w:rsidRDefault="00E94E13" w:rsidP="00E94E13">
      <w:pPr>
        <w:rPr>
          <w:sz w:val="16"/>
        </w:rPr>
      </w:pPr>
      <w:r w:rsidRPr="00813E54">
        <w:rPr>
          <w:sz w:val="16"/>
        </w:rPr>
        <w:t>“I have found him to be a person of his word, to be interested in finding common ground and, back then, to be a moderate,” she said. “What I’m concerned about is when I see some of his appointees and the pressure he seems to be under from the far left, that he will allow himself to be pulled to the left. I hope he does not do that.”</w:t>
      </w:r>
    </w:p>
    <w:p w14:paraId="609B099D" w14:textId="77777777" w:rsidR="00E94E13" w:rsidRPr="00813E54" w:rsidRDefault="00E94E13" w:rsidP="00E94E13">
      <w:pPr>
        <w:rPr>
          <w:sz w:val="16"/>
        </w:rPr>
      </w:pPr>
      <w:r w:rsidRPr="00813E54">
        <w:rPr>
          <w:sz w:val="16"/>
        </w:rPr>
        <w:t>Progressive pressure</w:t>
      </w:r>
    </w:p>
    <w:p w14:paraId="36CCADD1" w14:textId="77777777" w:rsidR="00E94E13" w:rsidRPr="00813E54" w:rsidRDefault="00E94E13" w:rsidP="00E94E13">
      <w:pPr>
        <w:rPr>
          <w:sz w:val="16"/>
        </w:rPr>
      </w:pPr>
      <w:r w:rsidRPr="00813E54">
        <w:rPr>
          <w:sz w:val="16"/>
        </w:rPr>
        <w:t xml:space="preserve">Outside groups like Justice Democrats, Sunrise Movement and New Deal Strategies are arguing that Biden shouldn’t water down his proposals in a hunt for Republican support. In a memo Monday, the groups suggested it’s inevitable that Republicans will try to block Biden’s agenda and the president should not use reconciliation because of the limitations on what policies can be advanced under budget rules. </w:t>
      </w:r>
    </w:p>
    <w:p w14:paraId="65350656" w14:textId="77777777" w:rsidR="00E94E13" w:rsidRPr="00813E54" w:rsidRDefault="00E94E13" w:rsidP="00E94E13">
      <w:pPr>
        <w:rPr>
          <w:sz w:val="16"/>
        </w:rPr>
      </w:pPr>
      <w:r w:rsidRPr="00813E54">
        <w:rPr>
          <w:sz w:val="16"/>
        </w:rPr>
        <w:t>“It would be far healthier, cleaner, and easier to explain politically to simply reform or get rid of the filibuster immediately, and proceed to pass Biden’s agenda through regular order,” the groups said, noting the president “has the credibility and the political capital to bring along the small number of wavering senators.”</w:t>
      </w:r>
    </w:p>
    <w:p w14:paraId="3E410229" w14:textId="77777777" w:rsidR="00E94E13" w:rsidRPr="00813E54" w:rsidRDefault="00E94E13" w:rsidP="00E94E13">
      <w:pPr>
        <w:rPr>
          <w:sz w:val="16"/>
        </w:rPr>
      </w:pPr>
      <w:r w:rsidRPr="00813E54">
        <w:rPr>
          <w:sz w:val="16"/>
        </w:rPr>
        <w:t>As a “creature of the Senate,” as Cornyn put it, Biden has been hesitant in the past to get rid of the legislative filibuster. But even longtime colleagues like Reid say that “it’s a matter of when, not if” the Senate goes nuclear.</w:t>
      </w:r>
    </w:p>
    <w:p w14:paraId="5EFCAE78" w14:textId="77777777" w:rsidR="00E94E13" w:rsidRPr="00813E54" w:rsidRDefault="00E94E13" w:rsidP="00E94E13">
      <w:pPr>
        <w:rPr>
          <w:sz w:val="16"/>
        </w:rPr>
      </w:pPr>
      <w:r w:rsidRPr="00813E54">
        <w:rPr>
          <w:sz w:val="16"/>
        </w:rPr>
        <w:t>If that occurs, Reid will be the one who first led the Senate down the nuclear path. Under his leadership in 2013, the Senate ended the filibuster for executive branch and most judicial nominations. Then-Senate Majority Leader Mitch McConnell later removed the filibuster on Supreme Court picks in 2017, enabling President Donald Trump to secure three conservative picks for lifetime seats on the nation’s highest court.</w:t>
      </w:r>
    </w:p>
    <w:p w14:paraId="1EBE07B0" w14:textId="77777777" w:rsidR="00E94E13" w:rsidRPr="00813E54" w:rsidRDefault="00E94E13" w:rsidP="00E94E13">
      <w:pPr>
        <w:rPr>
          <w:sz w:val="16"/>
        </w:rPr>
      </w:pPr>
      <w:r w:rsidRPr="00813E54">
        <w:rPr>
          <w:sz w:val="16"/>
        </w:rPr>
        <w:t>Against that backdrop, pressure is immense to remove the legislative filibuster to enact priorities ranging from a higher minimum wage to a path to citizenship for undocumented immigrants.</w:t>
      </w:r>
    </w:p>
    <w:p w14:paraId="7B39B976" w14:textId="77777777" w:rsidR="00E94E13" w:rsidRPr="00813E54" w:rsidRDefault="00E94E13" w:rsidP="00E94E13">
      <w:pPr>
        <w:rPr>
          <w:sz w:val="16"/>
        </w:rPr>
      </w:pPr>
      <w:r w:rsidRPr="00813E54">
        <w:rPr>
          <w:sz w:val="16"/>
        </w:rPr>
        <w:t>Biden risks losing progressive support if Republicans successfully water down his proposals. When Congress was struggling at the end of 2012 to avoid a “fiscal cliff” of automatic spending cuts and tax increases, Biden was able to close a deal with McConnell. The bipartisan agreement won plenty of Republican support, but it frustrated a lot of Democrats.</w:t>
      </w:r>
    </w:p>
    <w:p w14:paraId="708CCB7E" w14:textId="77777777" w:rsidR="00E94E13" w:rsidRPr="00813E54" w:rsidRDefault="00E94E13" w:rsidP="00E94E13">
      <w:pPr>
        <w:rPr>
          <w:sz w:val="16"/>
        </w:rPr>
      </w:pPr>
      <w:r w:rsidRPr="00813E54">
        <w:rPr>
          <w:sz w:val="16"/>
        </w:rPr>
        <w:t>Reid has said previously he’d have preferred to “go over the cliff” to allow Democrats to negotiate from a stronger position. “</w:t>
      </w:r>
      <w:r w:rsidRPr="00813E54">
        <w:rPr>
          <w:rStyle w:val="StyleUnderline"/>
          <w:highlight w:val="yellow"/>
        </w:rPr>
        <w:t>The Senate works</w:t>
      </w:r>
      <w:r w:rsidRPr="00813E54">
        <w:rPr>
          <w:sz w:val="16"/>
          <w:highlight w:val="yellow"/>
        </w:rPr>
        <w:t xml:space="preserve">; </w:t>
      </w:r>
      <w:r w:rsidRPr="00813E54">
        <w:rPr>
          <w:rStyle w:val="StyleUnderline"/>
          <w:highlight w:val="yellow"/>
        </w:rPr>
        <w:t>you get something done</w:t>
      </w:r>
      <w:r w:rsidRPr="00813E54">
        <w:rPr>
          <w:rStyle w:val="StyleUnderline"/>
        </w:rPr>
        <w:t xml:space="preserve"> or not done and </w:t>
      </w:r>
      <w:r w:rsidRPr="00813E54">
        <w:rPr>
          <w:rStyle w:val="StyleUnderline"/>
          <w:highlight w:val="yellow"/>
        </w:rPr>
        <w:t>move on</w:t>
      </w:r>
      <w:r w:rsidRPr="00813E54">
        <w:rPr>
          <w:rStyle w:val="StyleUnderline"/>
        </w:rPr>
        <w:t xml:space="preserve"> to something else</w:t>
      </w:r>
      <w:r w:rsidRPr="00813E54">
        <w:rPr>
          <w:sz w:val="16"/>
        </w:rPr>
        <w:t>,” Reid told CQ Roll Call this week. “</w:t>
      </w:r>
      <w:r w:rsidRPr="00813E54">
        <w:rPr>
          <w:rStyle w:val="StyleUnderline"/>
        </w:rPr>
        <w:t xml:space="preserve">It was something that was a disappointment </w:t>
      </w:r>
      <w:r w:rsidRPr="00813E54">
        <w:rPr>
          <w:sz w:val="16"/>
        </w:rPr>
        <w:t xml:space="preserve">to a number of people. </w:t>
      </w:r>
      <w:r w:rsidRPr="00813E54">
        <w:rPr>
          <w:rStyle w:val="StyleUnderline"/>
        </w:rPr>
        <w:t>But</w:t>
      </w:r>
      <w:r w:rsidRPr="00813E54">
        <w:rPr>
          <w:sz w:val="16"/>
        </w:rPr>
        <w:t xml:space="preserve"> from that period, </w:t>
      </w:r>
      <w:r w:rsidRPr="00813E54">
        <w:rPr>
          <w:rStyle w:val="StyleUnderline"/>
        </w:rPr>
        <w:t>it was history</w:t>
      </w:r>
      <w:r w:rsidRPr="00813E54">
        <w:rPr>
          <w:sz w:val="16"/>
        </w:rPr>
        <w:t>.”</w:t>
      </w:r>
    </w:p>
    <w:p w14:paraId="646782B4" w14:textId="77777777" w:rsidR="00E94E13" w:rsidRPr="00813E54" w:rsidRDefault="00E94E13" w:rsidP="00E94E13">
      <w:pPr>
        <w:rPr>
          <w:rStyle w:val="Emphasis"/>
        </w:rPr>
      </w:pPr>
      <w:r w:rsidRPr="00813E54">
        <w:rPr>
          <w:sz w:val="16"/>
        </w:rPr>
        <w:t xml:space="preserve">Conrad, for his part, said </w:t>
      </w:r>
      <w:r w:rsidRPr="00813E54">
        <w:rPr>
          <w:rStyle w:val="Emphasis"/>
          <w:highlight w:val="yellow"/>
        </w:rPr>
        <w:t>Biden secured “as good a deal that could be gotten.”</w:t>
      </w:r>
    </w:p>
    <w:p w14:paraId="720E1CD0" w14:textId="77777777" w:rsidR="00E94E13" w:rsidRPr="00813E54" w:rsidRDefault="00E94E13" w:rsidP="00E94E13">
      <w:pPr>
        <w:rPr>
          <w:sz w:val="16"/>
        </w:rPr>
      </w:pPr>
      <w:r w:rsidRPr="00813E54">
        <w:rPr>
          <w:sz w:val="16"/>
        </w:rPr>
        <w:t>‘Depends on the other side’</w:t>
      </w:r>
    </w:p>
    <w:p w14:paraId="22744735" w14:textId="77777777" w:rsidR="00E94E13" w:rsidRPr="00813E54" w:rsidRDefault="00E94E13" w:rsidP="00E94E13">
      <w:pPr>
        <w:rPr>
          <w:sz w:val="16"/>
        </w:rPr>
      </w:pPr>
      <w:r w:rsidRPr="00813E54">
        <w:rPr>
          <w:sz w:val="16"/>
        </w:rPr>
        <w:t>Not all of Biden’s efforts at negotiating with Republicans were successful. For example, in 2011 he led a bipartisan group that attempted to negotiate a deficit reduction deal in exchange for raising the statutory debt limit. But Biden couldn’t get GOP leaders on board for the tax increases necessary to sell a deal to his own party if they were going to be forced to swallow cuts to entitlement programs.</w:t>
      </w:r>
    </w:p>
    <w:p w14:paraId="61DC889B" w14:textId="77777777" w:rsidR="00E94E13" w:rsidRPr="00813E54" w:rsidRDefault="00E94E13" w:rsidP="00E94E13">
      <w:pPr>
        <w:rPr>
          <w:sz w:val="16"/>
        </w:rPr>
      </w:pPr>
      <w:r w:rsidRPr="00813E54">
        <w:rPr>
          <w:sz w:val="16"/>
        </w:rPr>
        <w:t xml:space="preserve">“Joe tried hard. He did as well as he could,” former Senate Finance Chairman Max Baucus, a Montana Democrat who was part of the group, said in an interview. “But much of this depends on the other side.” </w:t>
      </w:r>
    </w:p>
    <w:p w14:paraId="64717FAB" w14:textId="77777777" w:rsidR="00E94E13" w:rsidRPr="00813E54" w:rsidRDefault="00E94E13" w:rsidP="00E94E13">
      <w:pPr>
        <w:rPr>
          <w:sz w:val="16"/>
        </w:rPr>
      </w:pPr>
      <w:r w:rsidRPr="00813E54">
        <w:rPr>
          <w:sz w:val="16"/>
        </w:rPr>
        <w:t>Democrats point to the 2009 health care fight as an example of how Republicans can lead them on to no good end. The Obama-Biden White House, Baucus, Reid and others tried for months to get Republican support. In the end, only Democrats voted for the legislation when the final version passed in 2010.</w:t>
      </w:r>
    </w:p>
    <w:p w14:paraId="713BA965" w14:textId="77777777" w:rsidR="00E94E13" w:rsidRPr="00813E54" w:rsidRDefault="00E94E13" w:rsidP="00E94E13">
      <w:pPr>
        <w:rPr>
          <w:sz w:val="16"/>
        </w:rPr>
      </w:pPr>
      <w:r w:rsidRPr="00813E54">
        <w:rPr>
          <w:sz w:val="16"/>
        </w:rPr>
        <w:t>“Maybe I was a little naive because I pushed as much as anyone for it to be bipartisan,” Baucus said, arguing he felt the health care overhaul was more likely to be short-lived if it was partisan. “McConnell just saw a huge political opportunity to drive a wedge.”</w:t>
      </w:r>
    </w:p>
    <w:p w14:paraId="18DE8593" w14:textId="77777777" w:rsidR="00E94E13" w:rsidRPr="00813E54" w:rsidRDefault="00E94E13" w:rsidP="00E94E13">
      <w:pPr>
        <w:rPr>
          <w:sz w:val="16"/>
        </w:rPr>
      </w:pPr>
      <w:r w:rsidRPr="00813E54">
        <w:rPr>
          <w:sz w:val="16"/>
        </w:rPr>
        <w:t xml:space="preserve">Baucus said there’s a danger that McConnell will deploy a similar opposition strategy to Biden’s agenda heading into the 2022 midterms. </w:t>
      </w:r>
    </w:p>
    <w:p w14:paraId="2BB711E0" w14:textId="77777777" w:rsidR="00E94E13" w:rsidRPr="00813E54" w:rsidRDefault="00E94E13" w:rsidP="00E94E13">
      <w:pPr>
        <w:rPr>
          <w:sz w:val="16"/>
        </w:rPr>
      </w:pPr>
      <w:r w:rsidRPr="00813E54">
        <w:rPr>
          <w:sz w:val="16"/>
        </w:rPr>
        <w:t>“Mitch is going to be very interested in regaining the majority of the Senate,” he said. “He might conclude that he’s likely to get more Republicans elected in 2022 by working with Biden. Or it could be the opposite. I just don’t know.”</w:t>
      </w:r>
    </w:p>
    <w:p w14:paraId="29357E11" w14:textId="77777777" w:rsidR="00E94E13" w:rsidRPr="00813E54" w:rsidRDefault="00E94E13" w:rsidP="00E94E13">
      <w:pPr>
        <w:rPr>
          <w:sz w:val="16"/>
        </w:rPr>
      </w:pPr>
      <w:r w:rsidRPr="00813E54">
        <w:rPr>
          <w:rStyle w:val="Emphasis"/>
          <w:highlight w:val="yellow"/>
        </w:rPr>
        <w:t>Dem</w:t>
      </w:r>
      <w:r w:rsidRPr="00813E54">
        <w:rPr>
          <w:rStyle w:val="StyleUnderline"/>
        </w:rPr>
        <w:t>ocrat</w:t>
      </w:r>
      <w:r w:rsidRPr="00813E54">
        <w:rPr>
          <w:rStyle w:val="Emphasis"/>
          <w:highlight w:val="yellow"/>
        </w:rPr>
        <w:t>s</w:t>
      </w:r>
      <w:r w:rsidRPr="00813E54">
        <w:rPr>
          <w:sz w:val="16"/>
        </w:rPr>
        <w:t xml:space="preserve"> also </w:t>
      </w:r>
      <w:r w:rsidRPr="00813E54">
        <w:rPr>
          <w:rStyle w:val="StyleUnderline"/>
          <w:highlight w:val="yellow"/>
        </w:rPr>
        <w:t xml:space="preserve">need to tread carefully </w:t>
      </w:r>
      <w:r w:rsidRPr="00813E54">
        <w:rPr>
          <w:rStyle w:val="StyleUnderline"/>
        </w:rPr>
        <w:t>for political reasons</w:t>
      </w:r>
      <w:r w:rsidRPr="00813E54">
        <w:rPr>
          <w:sz w:val="16"/>
        </w:rPr>
        <w:t xml:space="preserve">, Baucus warned. </w:t>
      </w:r>
    </w:p>
    <w:p w14:paraId="043214CA" w14:textId="77777777" w:rsidR="00E94E13" w:rsidRPr="00813E54" w:rsidRDefault="00E94E13" w:rsidP="00E94E13">
      <w:pPr>
        <w:rPr>
          <w:rStyle w:val="StyleUnderline"/>
        </w:rPr>
      </w:pPr>
      <w:r w:rsidRPr="00813E54">
        <w:rPr>
          <w:sz w:val="16"/>
        </w:rPr>
        <w:t>“</w:t>
      </w:r>
      <w:r w:rsidRPr="00813E54">
        <w:rPr>
          <w:rStyle w:val="StyleUnderline"/>
        </w:rPr>
        <w:t xml:space="preserve">When the same </w:t>
      </w:r>
      <w:r w:rsidRPr="00813E54">
        <w:rPr>
          <w:rStyle w:val="StyleUnderline"/>
          <w:highlight w:val="yellow"/>
        </w:rPr>
        <w:t>party</w:t>
      </w:r>
      <w:r w:rsidRPr="00813E54">
        <w:rPr>
          <w:rStyle w:val="StyleUnderline"/>
        </w:rPr>
        <w:t xml:space="preserve"> is in power, it </w:t>
      </w:r>
      <w:r w:rsidRPr="00813E54">
        <w:rPr>
          <w:rStyle w:val="StyleUnderline"/>
          <w:highlight w:val="yellow"/>
        </w:rPr>
        <w:t>tends to overreac</w:t>
      </w:r>
      <w:r w:rsidRPr="00813E54">
        <w:rPr>
          <w:sz w:val="16"/>
          <w:highlight w:val="yellow"/>
        </w:rPr>
        <w:t>h</w:t>
      </w:r>
      <w:r w:rsidRPr="00813E54">
        <w:rPr>
          <w:sz w:val="16"/>
        </w:rPr>
        <w:t xml:space="preserve">. It tends to go too far,” he said. “And </w:t>
      </w:r>
      <w:r w:rsidRPr="00813E54">
        <w:rPr>
          <w:rStyle w:val="StyleUnderline"/>
          <w:highlight w:val="yellow"/>
        </w:rPr>
        <w:t>that party gets hurt</w:t>
      </w:r>
      <w:r w:rsidRPr="00813E54">
        <w:rPr>
          <w:rStyle w:val="StyleUnderline"/>
        </w:rPr>
        <w:t xml:space="preserve"> in the next congressional elections.”</w:t>
      </w:r>
    </w:p>
    <w:p w14:paraId="10544F38" w14:textId="77777777" w:rsidR="00E94E13" w:rsidRDefault="00E94E13" w:rsidP="00E94E13">
      <w:pPr>
        <w:pStyle w:val="Heading3"/>
      </w:pPr>
      <w:r w:rsidRPr="00813E54">
        <w:t>PC---High</w:t>
      </w:r>
    </w:p>
    <w:p w14:paraId="0D6FD5EA" w14:textId="77777777" w:rsidR="00E94E13" w:rsidRPr="00813E54" w:rsidRDefault="00E94E13" w:rsidP="00E94E13">
      <w:pPr>
        <w:pStyle w:val="Heading4"/>
        <w:rPr>
          <w:u w:val="single"/>
        </w:rPr>
      </w:pPr>
      <w:r w:rsidRPr="00813E54">
        <w:t xml:space="preserve">He has PC for a honeymoon period---but </w:t>
      </w:r>
      <w:r w:rsidRPr="00813E54">
        <w:rPr>
          <w:u w:val="single"/>
        </w:rPr>
        <w:t>time</w:t>
      </w:r>
      <w:r w:rsidRPr="00813E54">
        <w:t xml:space="preserve"> AND </w:t>
      </w:r>
      <w:r w:rsidRPr="00813E54">
        <w:rPr>
          <w:u w:val="single"/>
        </w:rPr>
        <w:t>favors</w:t>
      </w:r>
      <w:r w:rsidRPr="00813E54">
        <w:t xml:space="preserve"> are </w:t>
      </w:r>
      <w:r w:rsidRPr="00813E54">
        <w:rPr>
          <w:u w:val="single"/>
        </w:rPr>
        <w:t>tight</w:t>
      </w:r>
    </w:p>
    <w:p w14:paraId="166E18D3" w14:textId="77777777" w:rsidR="00E94E13" w:rsidRPr="00813E54" w:rsidRDefault="00E94E13" w:rsidP="00E94E13">
      <w:r w:rsidRPr="00813E54">
        <w:t xml:space="preserve">Joseph P. </w:t>
      </w:r>
      <w:r w:rsidRPr="00813E54">
        <w:rPr>
          <w:rStyle w:val="Style13ptBold"/>
        </w:rPr>
        <w:t xml:space="preserve">Williams </w:t>
      </w:r>
      <w:r>
        <w:rPr>
          <w:rStyle w:val="Style13ptBold"/>
        </w:rPr>
        <w:t>21</w:t>
      </w:r>
      <w:r w:rsidRPr="00813E54">
        <w:t>, Senior Editor at US News and World Report, “No Honeymoon for Biden,” US News &amp; World Report, 1-20-2021, https://www.usnews.com/news/elections/articles/2021-01-20/biden-honeymoon-unlikely-despite-early-challenges?context=amp</w:t>
      </w:r>
    </w:p>
    <w:p w14:paraId="18BB0D94" w14:textId="77777777" w:rsidR="00E94E13" w:rsidRPr="00813E54" w:rsidRDefault="00E94E13" w:rsidP="00E94E13">
      <w:pPr>
        <w:rPr>
          <w:rStyle w:val="StyleUnderline"/>
        </w:rPr>
      </w:pPr>
      <w:r w:rsidRPr="00813E54">
        <w:rPr>
          <w:rStyle w:val="StyleUnderline"/>
        </w:rPr>
        <w:t>The</w:t>
      </w:r>
      <w:r w:rsidRPr="00813E54">
        <w:rPr>
          <w:sz w:val="16"/>
        </w:rPr>
        <w:t xml:space="preserve"> phrase </w:t>
      </w:r>
      <w:r w:rsidRPr="00813E54">
        <w:rPr>
          <w:rStyle w:val="Emphasis"/>
        </w:rPr>
        <w:t>"</w:t>
      </w:r>
      <w:r w:rsidRPr="00813E54">
        <w:rPr>
          <w:rStyle w:val="Emphasis"/>
          <w:highlight w:val="yellow"/>
        </w:rPr>
        <w:t>honeymoon period</w:t>
      </w:r>
      <w:r w:rsidRPr="00813E54">
        <w:rPr>
          <w:rStyle w:val="Emphasis"/>
        </w:rPr>
        <w:t>"</w:t>
      </w:r>
      <w:r w:rsidRPr="00813E54">
        <w:rPr>
          <w:sz w:val="16"/>
        </w:rPr>
        <w:t xml:space="preserve"> </w:t>
      </w:r>
      <w:r w:rsidRPr="00813E54">
        <w:rPr>
          <w:rStyle w:val="StyleUnderline"/>
        </w:rPr>
        <w:t>for a new president</w:t>
      </w:r>
      <w:r w:rsidRPr="00813E54">
        <w:rPr>
          <w:sz w:val="16"/>
        </w:rPr>
        <w:t xml:space="preserve"> </w:t>
      </w:r>
      <w:r w:rsidRPr="00813E54">
        <w:rPr>
          <w:rStyle w:val="Emphasis"/>
        </w:rPr>
        <w:t>sounds</w:t>
      </w:r>
      <w:r w:rsidRPr="00813E54">
        <w:rPr>
          <w:sz w:val="16"/>
        </w:rPr>
        <w:t xml:space="preserve"> </w:t>
      </w:r>
      <w:r w:rsidRPr="00813E54">
        <w:rPr>
          <w:rStyle w:val="StyleUnderline"/>
        </w:rPr>
        <w:t xml:space="preserve">trivial but </w:t>
      </w:r>
      <w:r w:rsidRPr="00813E54">
        <w:rPr>
          <w:rStyle w:val="StyleUnderline"/>
          <w:highlight w:val="yellow"/>
        </w:rPr>
        <w:t>can</w:t>
      </w:r>
      <w:r w:rsidRPr="00813E54">
        <w:rPr>
          <w:sz w:val="16"/>
          <w:highlight w:val="yellow"/>
        </w:rPr>
        <w:t xml:space="preserve"> </w:t>
      </w:r>
      <w:r w:rsidRPr="00813E54">
        <w:rPr>
          <w:rStyle w:val="Emphasis"/>
          <w:highlight w:val="yellow"/>
        </w:rPr>
        <w:t>carry significance</w:t>
      </w:r>
      <w:r w:rsidRPr="00813E54">
        <w:rPr>
          <w:sz w:val="16"/>
          <w:highlight w:val="yellow"/>
        </w:rPr>
        <w:t xml:space="preserve"> </w:t>
      </w:r>
      <w:r w:rsidRPr="00813E54">
        <w:rPr>
          <w:rStyle w:val="StyleUnderline"/>
          <w:highlight w:val="yellow"/>
        </w:rPr>
        <w:t>and</w:t>
      </w:r>
      <w:r w:rsidRPr="00813E54">
        <w:rPr>
          <w:sz w:val="16"/>
        </w:rPr>
        <w:t xml:space="preserve"> in some ways </w:t>
      </w:r>
      <w:r w:rsidRPr="00813E54">
        <w:rPr>
          <w:rStyle w:val="Emphasis"/>
          <w:highlight w:val="yellow"/>
        </w:rPr>
        <w:t>define an</w:t>
      </w:r>
      <w:r w:rsidRPr="00813E54">
        <w:rPr>
          <w:rStyle w:val="Emphasis"/>
        </w:rPr>
        <w:t xml:space="preserve"> incoming </w:t>
      </w:r>
      <w:r w:rsidRPr="00813E54">
        <w:rPr>
          <w:rStyle w:val="Emphasis"/>
          <w:highlight w:val="yellow"/>
        </w:rPr>
        <w:t>administration</w:t>
      </w:r>
      <w:r w:rsidRPr="00813E54">
        <w:rPr>
          <w:rStyle w:val="StyleUnderline"/>
        </w:rPr>
        <w:t>. The</w:t>
      </w:r>
      <w:r w:rsidRPr="00813E54">
        <w:rPr>
          <w:sz w:val="16"/>
        </w:rPr>
        <w:t xml:space="preserve"> </w:t>
      </w:r>
      <w:r w:rsidRPr="00813E54">
        <w:rPr>
          <w:rStyle w:val="Emphasis"/>
          <w:highlight w:val="yellow"/>
        </w:rPr>
        <w:t>novelty</w:t>
      </w:r>
      <w:r w:rsidRPr="00813E54">
        <w:rPr>
          <w:sz w:val="16"/>
        </w:rPr>
        <w:t xml:space="preserve"> </w:t>
      </w:r>
      <w:r w:rsidRPr="00813E54">
        <w:rPr>
          <w:rStyle w:val="StyleUnderline"/>
        </w:rPr>
        <w:t xml:space="preserve">of a new commander in chief typically </w:t>
      </w:r>
      <w:r w:rsidRPr="00813E54">
        <w:rPr>
          <w:rStyle w:val="StyleUnderline"/>
          <w:highlight w:val="yellow"/>
        </w:rPr>
        <w:t>brings</w:t>
      </w:r>
      <w:r w:rsidRPr="00813E54">
        <w:rPr>
          <w:sz w:val="16"/>
        </w:rPr>
        <w:t xml:space="preserve"> </w:t>
      </w:r>
      <w:r w:rsidRPr="00813E54">
        <w:rPr>
          <w:rStyle w:val="Emphasis"/>
        </w:rPr>
        <w:t xml:space="preserve">plenty of </w:t>
      </w:r>
      <w:r w:rsidRPr="00813E54">
        <w:rPr>
          <w:rStyle w:val="Emphasis"/>
          <w:highlight w:val="yellow"/>
        </w:rPr>
        <w:t>goodwill</w:t>
      </w:r>
      <w:r w:rsidRPr="00813E54">
        <w:rPr>
          <w:rStyle w:val="StyleUnderline"/>
        </w:rPr>
        <w:t xml:space="preserve">: </w:t>
      </w:r>
      <w:r w:rsidRPr="00813E54">
        <w:rPr>
          <w:rStyle w:val="StyleUnderline"/>
          <w:highlight w:val="yellow"/>
        </w:rPr>
        <w:t>a Congress</w:t>
      </w:r>
      <w:r w:rsidRPr="00813E54">
        <w:rPr>
          <w:rStyle w:val="StyleUnderline"/>
        </w:rPr>
        <w:t xml:space="preserve"> </w:t>
      </w:r>
      <w:r w:rsidRPr="00813E54">
        <w:rPr>
          <w:rStyle w:val="StyleUnderline"/>
          <w:highlight w:val="yellow"/>
        </w:rPr>
        <w:t>eager to</w:t>
      </w:r>
      <w:r w:rsidRPr="00813E54">
        <w:rPr>
          <w:rStyle w:val="StyleUnderline"/>
        </w:rPr>
        <w:t xml:space="preserve"> demonstrate it can work with the new leader, a press corps willing to </w:t>
      </w:r>
      <w:r w:rsidRPr="00813E54">
        <w:rPr>
          <w:rStyle w:val="StyleUnderline"/>
          <w:highlight w:val="yellow"/>
        </w:rPr>
        <w:t>give</w:t>
      </w:r>
      <w:r w:rsidRPr="00813E54">
        <w:rPr>
          <w:rStyle w:val="StyleUnderline"/>
        </w:rPr>
        <w:t xml:space="preserve"> him </w:t>
      </w:r>
      <w:r w:rsidRPr="00813E54">
        <w:rPr>
          <w:rStyle w:val="StyleUnderline"/>
          <w:highlight w:val="yellow"/>
        </w:rPr>
        <w:t>the benefit of the doubt</w:t>
      </w:r>
      <w:r w:rsidRPr="00813E54">
        <w:rPr>
          <w:rStyle w:val="StyleUnderline"/>
        </w:rPr>
        <w:t xml:space="preserve"> and an electorate eager to see him succeed.</w:t>
      </w:r>
    </w:p>
    <w:p w14:paraId="5B049FB6" w14:textId="77777777" w:rsidR="00E94E13" w:rsidRPr="00813E54" w:rsidRDefault="00E94E13" w:rsidP="00E94E13">
      <w:pPr>
        <w:rPr>
          <w:sz w:val="16"/>
        </w:rPr>
      </w:pPr>
      <w:r w:rsidRPr="00813E54">
        <w:rPr>
          <w:rStyle w:val="Emphasis"/>
          <w:highlight w:val="yellow"/>
        </w:rPr>
        <w:t>That</w:t>
      </w:r>
      <w:r w:rsidRPr="00813E54">
        <w:rPr>
          <w:rStyle w:val="Emphasis"/>
        </w:rPr>
        <w:t xml:space="preserve"> goodwill</w:t>
      </w:r>
      <w:r w:rsidRPr="00813E54">
        <w:rPr>
          <w:sz w:val="16"/>
        </w:rPr>
        <w:t xml:space="preserve"> </w:t>
      </w:r>
      <w:r w:rsidRPr="00813E54">
        <w:rPr>
          <w:rStyle w:val="StyleUnderline"/>
          <w:highlight w:val="yellow"/>
        </w:rPr>
        <w:t>can</w:t>
      </w:r>
      <w:r w:rsidRPr="00813E54">
        <w:rPr>
          <w:sz w:val="16"/>
          <w:highlight w:val="yellow"/>
        </w:rPr>
        <w:t xml:space="preserve"> </w:t>
      </w:r>
      <w:r w:rsidRPr="00813E54">
        <w:rPr>
          <w:rStyle w:val="Emphasis"/>
          <w:highlight w:val="yellow"/>
        </w:rPr>
        <w:t>translate into p</w:t>
      </w:r>
      <w:r w:rsidRPr="00813E54">
        <w:rPr>
          <w:rStyle w:val="Emphasis"/>
        </w:rPr>
        <w:t xml:space="preserve">olitical </w:t>
      </w:r>
      <w:r w:rsidRPr="00813E54">
        <w:rPr>
          <w:rStyle w:val="Emphasis"/>
          <w:highlight w:val="yellow"/>
        </w:rPr>
        <w:t>c</w:t>
      </w:r>
      <w:r w:rsidRPr="00813E54">
        <w:rPr>
          <w:rStyle w:val="Emphasis"/>
        </w:rPr>
        <w:t>apital</w:t>
      </w:r>
      <w:r w:rsidRPr="00813E54">
        <w:rPr>
          <w:rStyle w:val="StyleUnderline"/>
        </w:rPr>
        <w:t>, the kind of</w:t>
      </w:r>
      <w:r w:rsidRPr="00813E54">
        <w:rPr>
          <w:sz w:val="16"/>
        </w:rPr>
        <w:t xml:space="preserve"> </w:t>
      </w:r>
      <w:r w:rsidRPr="00813E54">
        <w:rPr>
          <w:rStyle w:val="Emphasis"/>
        </w:rPr>
        <w:t>first-term currency</w:t>
      </w:r>
      <w:r w:rsidRPr="00813E54">
        <w:rPr>
          <w:sz w:val="16"/>
        </w:rPr>
        <w:t xml:space="preserve"> </w:t>
      </w:r>
      <w:r w:rsidRPr="00813E54">
        <w:rPr>
          <w:rStyle w:val="StyleUnderline"/>
        </w:rPr>
        <w:t xml:space="preserve">that </w:t>
      </w:r>
      <w:r w:rsidRPr="00813E54">
        <w:rPr>
          <w:rStyle w:val="StyleUnderline"/>
          <w:highlight w:val="yellow"/>
        </w:rPr>
        <w:t>can</w:t>
      </w:r>
      <w:r w:rsidRPr="00813E54">
        <w:rPr>
          <w:sz w:val="16"/>
          <w:highlight w:val="yellow"/>
        </w:rPr>
        <w:t xml:space="preserve"> </w:t>
      </w:r>
      <w:r w:rsidRPr="00813E54">
        <w:rPr>
          <w:rStyle w:val="Emphasis"/>
          <w:highlight w:val="yellow"/>
        </w:rPr>
        <w:t>make the difference</w:t>
      </w:r>
      <w:r w:rsidRPr="00813E54">
        <w:rPr>
          <w:sz w:val="16"/>
          <w:highlight w:val="yellow"/>
        </w:rPr>
        <w:t xml:space="preserve"> </w:t>
      </w:r>
      <w:r w:rsidRPr="00813E54">
        <w:rPr>
          <w:rStyle w:val="StyleUnderline"/>
        </w:rPr>
        <w:t>between</w:t>
      </w:r>
      <w:r w:rsidRPr="00813E54">
        <w:rPr>
          <w:sz w:val="16"/>
        </w:rPr>
        <w:t xml:space="preserve"> </w:t>
      </w:r>
      <w:r w:rsidRPr="00813E54">
        <w:rPr>
          <w:rStyle w:val="Emphasis"/>
        </w:rPr>
        <w:t>downhill</w:t>
      </w:r>
      <w:r w:rsidRPr="00813E54">
        <w:rPr>
          <w:sz w:val="16"/>
        </w:rPr>
        <w:t xml:space="preserve"> </w:t>
      </w:r>
      <w:r w:rsidRPr="00813E54">
        <w:rPr>
          <w:rStyle w:val="StyleUnderline"/>
        </w:rPr>
        <w:t>momentum with a</w:t>
      </w:r>
      <w:r w:rsidRPr="00813E54">
        <w:rPr>
          <w:sz w:val="16"/>
        </w:rPr>
        <w:t xml:space="preserve"> </w:t>
      </w:r>
      <w:r w:rsidRPr="00813E54">
        <w:rPr>
          <w:rStyle w:val="Emphasis"/>
        </w:rPr>
        <w:t>record of accomplishments</w:t>
      </w:r>
      <w:r w:rsidRPr="00813E54">
        <w:rPr>
          <w:sz w:val="16"/>
        </w:rPr>
        <w:t xml:space="preserve"> to build on heading into midterm elections, </w:t>
      </w:r>
      <w:r w:rsidRPr="00813E54">
        <w:rPr>
          <w:rStyle w:val="StyleUnderline"/>
        </w:rPr>
        <w:t>and</w:t>
      </w:r>
      <w:r w:rsidRPr="00813E54">
        <w:rPr>
          <w:sz w:val="16"/>
        </w:rPr>
        <w:t xml:space="preserve"> </w:t>
      </w:r>
      <w:r w:rsidRPr="00813E54">
        <w:rPr>
          <w:rStyle w:val="Emphasis"/>
        </w:rPr>
        <w:t>tough sledding</w:t>
      </w:r>
      <w:r w:rsidRPr="00813E54">
        <w:rPr>
          <w:sz w:val="16"/>
        </w:rPr>
        <w:t xml:space="preserve"> </w:t>
      </w:r>
      <w:r w:rsidRPr="00813E54">
        <w:rPr>
          <w:rStyle w:val="StyleUnderline"/>
        </w:rPr>
        <w:t>with</w:t>
      </w:r>
      <w:r w:rsidRPr="00813E54">
        <w:rPr>
          <w:sz w:val="16"/>
        </w:rPr>
        <w:t xml:space="preserve"> </w:t>
      </w:r>
      <w:r w:rsidRPr="00813E54">
        <w:rPr>
          <w:rStyle w:val="Emphasis"/>
        </w:rPr>
        <w:t>nothing to show</w:t>
      </w:r>
      <w:r w:rsidRPr="00813E54">
        <w:rPr>
          <w:sz w:val="16"/>
        </w:rPr>
        <w:t xml:space="preserve"> for the effort.</w:t>
      </w:r>
    </w:p>
    <w:p w14:paraId="5B6FE4C1" w14:textId="77777777" w:rsidR="00E94E13" w:rsidRPr="00813E54" w:rsidRDefault="00E94E13" w:rsidP="00E94E13">
      <w:pPr>
        <w:rPr>
          <w:sz w:val="16"/>
        </w:rPr>
      </w:pPr>
      <w:r w:rsidRPr="00813E54">
        <w:rPr>
          <w:sz w:val="16"/>
        </w:rPr>
        <w:t>For BIden, "</w:t>
      </w:r>
      <w:r w:rsidRPr="00813E54">
        <w:rPr>
          <w:rStyle w:val="StyleUnderline"/>
        </w:rPr>
        <w:t>there will be a</w:t>
      </w:r>
      <w:r w:rsidRPr="00813E54">
        <w:rPr>
          <w:sz w:val="16"/>
        </w:rPr>
        <w:t xml:space="preserve"> </w:t>
      </w:r>
      <w:r w:rsidRPr="00813E54">
        <w:rPr>
          <w:rStyle w:val="Emphasis"/>
        </w:rPr>
        <w:t>discernible period</w:t>
      </w:r>
      <w:r w:rsidRPr="00813E54">
        <w:rPr>
          <w:sz w:val="16"/>
        </w:rPr>
        <w:t xml:space="preserve"> </w:t>
      </w:r>
      <w:r w:rsidRPr="00813E54">
        <w:rPr>
          <w:rStyle w:val="StyleUnderline"/>
        </w:rPr>
        <w:t>where he can take advantage of being new</w:t>
      </w:r>
      <w:r w:rsidRPr="00813E54">
        <w:rPr>
          <w:sz w:val="16"/>
        </w:rPr>
        <w:t xml:space="preserve">," says Andra Gillespie, a political scientist at Emory University in Atlanta. Considering he'll be working </w:t>
      </w:r>
      <w:r w:rsidRPr="00813E54">
        <w:rPr>
          <w:rStyle w:val="StyleUnderline"/>
        </w:rPr>
        <w:t>with a razor-thin majority in the House and a one-vote advantage in the Senate while confronting several major crises,</w:t>
      </w:r>
      <w:r w:rsidRPr="00813E54">
        <w:rPr>
          <w:sz w:val="16"/>
        </w:rPr>
        <w:t xml:space="preserve"> </w:t>
      </w:r>
      <w:r w:rsidRPr="00813E54">
        <w:rPr>
          <w:rStyle w:val="Emphasis"/>
          <w:highlight w:val="yellow"/>
        </w:rPr>
        <w:t>Biden will need all the good vibes he can get.</w:t>
      </w:r>
    </w:p>
    <w:p w14:paraId="6EA79F92" w14:textId="77777777" w:rsidR="00E94E13" w:rsidRPr="00813E54" w:rsidRDefault="00E94E13" w:rsidP="00E94E13">
      <w:pPr>
        <w:rPr>
          <w:sz w:val="16"/>
        </w:rPr>
      </w:pPr>
      <w:r w:rsidRPr="00813E54">
        <w:rPr>
          <w:sz w:val="16"/>
        </w:rPr>
        <w:t>"I think the question is how much will he be able to accomplish," Gillespie says.</w:t>
      </w:r>
    </w:p>
    <w:p w14:paraId="2FA18D9D" w14:textId="77777777" w:rsidR="00E94E13" w:rsidRPr="00813E54" w:rsidRDefault="00E94E13" w:rsidP="00E94E13">
      <w:pPr>
        <w:rPr>
          <w:sz w:val="16"/>
        </w:rPr>
      </w:pPr>
      <w:r w:rsidRPr="00813E54">
        <w:rPr>
          <w:rStyle w:val="StyleUnderline"/>
        </w:rPr>
        <w:t>Biden</w:t>
      </w:r>
      <w:r w:rsidRPr="00813E54">
        <w:rPr>
          <w:sz w:val="16"/>
        </w:rPr>
        <w:t xml:space="preserve"> seems to </w:t>
      </w:r>
      <w:r w:rsidRPr="00813E54">
        <w:rPr>
          <w:rStyle w:val="Emphasis"/>
        </w:rPr>
        <w:t>understand the challenge</w:t>
      </w:r>
      <w:r w:rsidRPr="00813E54">
        <w:rPr>
          <w:sz w:val="16"/>
        </w:rPr>
        <w:t>.</w:t>
      </w:r>
    </w:p>
    <w:p w14:paraId="63C29753" w14:textId="77777777" w:rsidR="00E94E13" w:rsidRPr="00813E54" w:rsidRDefault="00E94E13" w:rsidP="00E94E13">
      <w:pPr>
        <w:rPr>
          <w:rStyle w:val="StyleUnderline"/>
        </w:rPr>
      </w:pPr>
      <w:r w:rsidRPr="00813E54">
        <w:rPr>
          <w:rStyle w:val="StyleUnderline"/>
        </w:rPr>
        <w:t>Four years after Trump's dark vision of "American carnage" in his inaugural address, Biden spoke of healing, bridging the racial divide and working with his political opponents, signaling an intention to work with them in good faith. After he won the election, Biden pledged to be a president for all people, "even if you didn't vote for me."</w:t>
      </w:r>
    </w:p>
    <w:p w14:paraId="3B343C72" w14:textId="77777777" w:rsidR="00E94E13" w:rsidRPr="00813E54" w:rsidRDefault="00E94E13" w:rsidP="00E94E13">
      <w:pPr>
        <w:rPr>
          <w:sz w:val="16"/>
        </w:rPr>
      </w:pPr>
      <w:r w:rsidRPr="00813E54">
        <w:rPr>
          <w:sz w:val="16"/>
        </w:rPr>
        <w:t>"Politics doesn't have to be a raging fire, destroying everything in its path," he said. "Every disagreement doesn't have to be a cause for total war. And we must reject the culture in which facts themselves are manipulated and even manufactured."</w:t>
      </w:r>
    </w:p>
    <w:p w14:paraId="5DFFAD77" w14:textId="77777777" w:rsidR="00E94E13" w:rsidRPr="00813E54" w:rsidRDefault="00E94E13" w:rsidP="00E94E13">
      <w:pPr>
        <w:rPr>
          <w:rStyle w:val="StyleUnderline"/>
        </w:rPr>
      </w:pPr>
      <w:r w:rsidRPr="00813E54">
        <w:rPr>
          <w:rStyle w:val="StyleUnderline"/>
        </w:rPr>
        <w:t>Judging by</w:t>
      </w:r>
      <w:r w:rsidRPr="00813E54">
        <w:rPr>
          <w:sz w:val="16"/>
        </w:rPr>
        <w:t xml:space="preserve"> </w:t>
      </w:r>
      <w:r w:rsidRPr="00813E54">
        <w:rPr>
          <w:rStyle w:val="Emphasis"/>
        </w:rPr>
        <w:t>Republican</w:t>
      </w:r>
      <w:r w:rsidRPr="00813E54">
        <w:rPr>
          <w:sz w:val="16"/>
        </w:rPr>
        <w:t xml:space="preserve"> lawmakers' </w:t>
      </w:r>
      <w:r w:rsidRPr="00813E54">
        <w:rPr>
          <w:rStyle w:val="Emphasis"/>
        </w:rPr>
        <w:t>reactions</w:t>
      </w:r>
      <w:r w:rsidRPr="00813E54">
        <w:rPr>
          <w:sz w:val="16"/>
        </w:rPr>
        <w:t xml:space="preserve"> to his speech, </w:t>
      </w:r>
      <w:r w:rsidRPr="00813E54">
        <w:rPr>
          <w:rStyle w:val="StyleUnderline"/>
        </w:rPr>
        <w:t xml:space="preserve">Biden – who served in the Senate for more than three decades – </w:t>
      </w:r>
      <w:r w:rsidRPr="00813E54">
        <w:rPr>
          <w:rStyle w:val="Emphasis"/>
        </w:rPr>
        <w:t>hit the proper themes to build on that goodwill</w:t>
      </w:r>
      <w:r w:rsidRPr="00813E54">
        <w:rPr>
          <w:rStyle w:val="StyleUnderline"/>
        </w:rPr>
        <w:t>.</w:t>
      </w:r>
    </w:p>
    <w:p w14:paraId="34AE9615" w14:textId="77777777" w:rsidR="00E94E13" w:rsidRPr="00813E54" w:rsidRDefault="00E94E13" w:rsidP="00E94E13">
      <w:pPr>
        <w:rPr>
          <w:sz w:val="16"/>
        </w:rPr>
      </w:pPr>
      <w:r w:rsidRPr="00813E54">
        <w:rPr>
          <w:sz w:val="16"/>
        </w:rPr>
        <w:t>Biden's message was "a call for us to come together to stop viewing one another as adversaries but rather as fellow Americans," said Sen. Susan Collins, Maine Republican. Sen. Lisa Murkowski, Alaska Republican, concurred: "I thought it was what we needed," she said.</w:t>
      </w:r>
    </w:p>
    <w:p w14:paraId="28C07407" w14:textId="77777777" w:rsidR="00E94E13" w:rsidRPr="00813E54" w:rsidRDefault="00E94E13" w:rsidP="00E94E13">
      <w:pPr>
        <w:rPr>
          <w:sz w:val="16"/>
        </w:rPr>
      </w:pPr>
      <w:r w:rsidRPr="00813E54">
        <w:rPr>
          <w:sz w:val="16"/>
        </w:rPr>
        <w:t>Like most of his predecessors, Biden plans to take advantage of the opportunity, issuing 17 executive orders on his first day in office and undoing many of Trump's accomplishments without asking Congress. The orders reportedly address the pandemic, economic relief, immigration, climate change and racial equity. Biden also plans to send Congress a bill that will provide the means for millions of immigrants in the country illegally to become American citizens.</w:t>
      </w:r>
    </w:p>
    <w:p w14:paraId="7A30068F" w14:textId="77777777" w:rsidR="00E94E13" w:rsidRPr="00813E54" w:rsidRDefault="00E94E13" w:rsidP="00E94E13">
      <w:pPr>
        <w:rPr>
          <w:sz w:val="16"/>
        </w:rPr>
      </w:pPr>
      <w:r w:rsidRPr="00813E54">
        <w:rPr>
          <w:sz w:val="16"/>
        </w:rPr>
        <w:t>On January 20th, 2021, Joe Biden was sworn in as the 46th president of the United States. Kamala Harris became the first women, the first Black American, and first Asian woman to hold the office of vice president in the nation’s history. The inauguration ceremony was scaled-back due to coronavirus restrictions, and held on the U.S. Capitol’s West Front under heavy security, where a pro-Trump mob stormed the building on Jan. 6th.</w:t>
      </w:r>
    </w:p>
    <w:p w14:paraId="1F7889DF" w14:textId="77777777" w:rsidR="00E94E13" w:rsidRPr="00813E54" w:rsidRDefault="00E94E13" w:rsidP="00E94E13">
      <w:pPr>
        <w:rPr>
          <w:sz w:val="16"/>
        </w:rPr>
      </w:pPr>
      <w:r w:rsidRPr="00813E54">
        <w:rPr>
          <w:rStyle w:val="Emphasis"/>
          <w:highlight w:val="yellow"/>
        </w:rPr>
        <w:t>Polls</w:t>
      </w:r>
      <w:r w:rsidRPr="00813E54">
        <w:rPr>
          <w:rStyle w:val="StyleUnderline"/>
        </w:rPr>
        <w:t xml:space="preserve"> conducted ahead of his swearing-in </w:t>
      </w:r>
      <w:r w:rsidRPr="00813E54">
        <w:rPr>
          <w:rStyle w:val="StyleUnderline"/>
          <w:highlight w:val="yellow"/>
        </w:rPr>
        <w:t>show</w:t>
      </w:r>
      <w:r w:rsidRPr="00813E54">
        <w:rPr>
          <w:sz w:val="16"/>
          <w:highlight w:val="yellow"/>
        </w:rPr>
        <w:t xml:space="preserve"> </w:t>
      </w:r>
      <w:r w:rsidRPr="00813E54">
        <w:rPr>
          <w:rStyle w:val="Emphasis"/>
          <w:highlight w:val="yellow"/>
        </w:rPr>
        <w:t>the public is behind Biden</w:t>
      </w:r>
      <w:r w:rsidRPr="00813E54">
        <w:rPr>
          <w:rStyle w:val="Emphasis"/>
        </w:rPr>
        <w:t>, for now.</w:t>
      </w:r>
    </w:p>
    <w:p w14:paraId="6E4DF578" w14:textId="77777777" w:rsidR="00E94E13" w:rsidRPr="00813E54" w:rsidRDefault="00E94E13" w:rsidP="00E94E13">
      <w:pPr>
        <w:rPr>
          <w:rStyle w:val="Emphasis"/>
        </w:rPr>
      </w:pPr>
      <w:r w:rsidRPr="00813E54">
        <w:rPr>
          <w:rStyle w:val="StyleUnderline"/>
        </w:rPr>
        <w:t>His</w:t>
      </w:r>
      <w:r w:rsidRPr="00813E54">
        <w:rPr>
          <w:sz w:val="16"/>
        </w:rPr>
        <w:t xml:space="preserve"> </w:t>
      </w:r>
      <w:r w:rsidRPr="00813E54">
        <w:rPr>
          <w:rStyle w:val="Emphasis"/>
        </w:rPr>
        <w:t>favorability rating</w:t>
      </w:r>
      <w:r w:rsidRPr="00813E54">
        <w:rPr>
          <w:sz w:val="16"/>
        </w:rPr>
        <w:t xml:space="preserve"> </w:t>
      </w:r>
      <w:r w:rsidRPr="00813E54">
        <w:rPr>
          <w:rStyle w:val="StyleUnderline"/>
        </w:rPr>
        <w:t xml:space="preserve">during the 2020 presidential </w:t>
      </w:r>
      <w:r w:rsidRPr="00813E54">
        <w:rPr>
          <w:rStyle w:val="Emphasis"/>
        </w:rPr>
        <w:t>campaign</w:t>
      </w:r>
      <w:r w:rsidRPr="00813E54">
        <w:rPr>
          <w:rStyle w:val="StyleUnderline"/>
        </w:rPr>
        <w:t xml:space="preserve"> hovered around 45%</w:t>
      </w:r>
      <w:r w:rsidRPr="00813E54">
        <w:rPr>
          <w:sz w:val="16"/>
        </w:rPr>
        <w:t xml:space="preserve">, </w:t>
      </w:r>
      <w:r w:rsidRPr="00813E54">
        <w:rPr>
          <w:rStyle w:val="StyleUnderline"/>
        </w:rPr>
        <w:t>but a Politico/Morning Consult poll found it has</w:t>
      </w:r>
      <w:r w:rsidRPr="00813E54">
        <w:rPr>
          <w:sz w:val="16"/>
        </w:rPr>
        <w:t xml:space="preserve"> </w:t>
      </w:r>
      <w:r w:rsidRPr="00813E54">
        <w:rPr>
          <w:rStyle w:val="Emphasis"/>
        </w:rPr>
        <w:t>ticked up significantly since the election</w:t>
      </w:r>
      <w:r w:rsidRPr="00813E54">
        <w:rPr>
          <w:rStyle w:val="StyleUnderline"/>
        </w:rPr>
        <w:t xml:space="preserve">. It currently reaches as high as </w:t>
      </w:r>
      <w:r w:rsidRPr="00813E54">
        <w:rPr>
          <w:rStyle w:val="Emphasis"/>
        </w:rPr>
        <w:t>57% in some categories, in the ballpark of most incoming presidents.</w:t>
      </w:r>
    </w:p>
    <w:p w14:paraId="3FCEE50B" w14:textId="77777777" w:rsidR="00E94E13" w:rsidRPr="00813E54" w:rsidRDefault="00E94E13" w:rsidP="00E94E13">
      <w:pPr>
        <w:rPr>
          <w:sz w:val="16"/>
        </w:rPr>
      </w:pPr>
      <w:r w:rsidRPr="00813E54">
        <w:rPr>
          <w:sz w:val="16"/>
        </w:rPr>
        <w:t>By comparison, former President Barack Obama, the first African American to hold the office, took power with an approval rating of nearly 70%, but Trump's approval rating was around 46% on his Inauguration Day.</w:t>
      </w:r>
    </w:p>
    <w:p w14:paraId="7F35B8ED" w14:textId="77777777" w:rsidR="00E94E13" w:rsidRPr="00813E54" w:rsidRDefault="00E94E13" w:rsidP="00E94E13">
      <w:pPr>
        <w:rPr>
          <w:sz w:val="16"/>
        </w:rPr>
      </w:pPr>
      <w:r w:rsidRPr="00813E54">
        <w:rPr>
          <w:rStyle w:val="StyleUnderline"/>
          <w:highlight w:val="yellow"/>
        </w:rPr>
        <w:t>Biden</w:t>
      </w:r>
      <w:r w:rsidRPr="00813E54">
        <w:rPr>
          <w:sz w:val="16"/>
        </w:rPr>
        <w:t xml:space="preserve"> </w:t>
      </w:r>
      <w:r w:rsidRPr="00813E54">
        <w:rPr>
          <w:rStyle w:val="Emphasis"/>
        </w:rPr>
        <w:t xml:space="preserve">definitely </w:t>
      </w:r>
      <w:r w:rsidRPr="00813E54">
        <w:rPr>
          <w:rStyle w:val="Emphasis"/>
          <w:highlight w:val="yellow"/>
        </w:rPr>
        <w:t>has a tailwind</w:t>
      </w:r>
      <w:r w:rsidRPr="00813E54">
        <w:rPr>
          <w:sz w:val="16"/>
        </w:rPr>
        <w:t xml:space="preserve"> behind him, Gillespie says, albeit a smaller one than Obama enjoyed during his first term. </w:t>
      </w:r>
      <w:r w:rsidRPr="00813E54">
        <w:rPr>
          <w:rStyle w:val="StyleUnderline"/>
          <w:highlight w:val="yellow"/>
        </w:rPr>
        <w:t xml:space="preserve">But </w:t>
      </w:r>
      <w:r w:rsidRPr="00813E54">
        <w:rPr>
          <w:rStyle w:val="Emphasis"/>
          <w:highlight w:val="yellow"/>
        </w:rPr>
        <w:t>storm clouds are ahead</w:t>
      </w:r>
      <w:r w:rsidRPr="00813E54">
        <w:rPr>
          <w:sz w:val="16"/>
          <w:highlight w:val="yellow"/>
        </w:rPr>
        <w:t>.</w:t>
      </w:r>
    </w:p>
    <w:p w14:paraId="4B044572" w14:textId="77777777" w:rsidR="00E94E13" w:rsidRPr="00ED38CF" w:rsidRDefault="00E94E13" w:rsidP="00E94E13"/>
    <w:p w14:paraId="7DE90F3C" w14:textId="77777777" w:rsidR="00E94E13" w:rsidRDefault="00E94E13" w:rsidP="00E94E13">
      <w:pPr>
        <w:pStyle w:val="Heading4"/>
      </w:pPr>
      <w:r>
        <w:t>Biden still hasn’t used his PC</w:t>
      </w:r>
    </w:p>
    <w:p w14:paraId="70FA756B" w14:textId="77777777" w:rsidR="00E94E13" w:rsidRPr="008133F6" w:rsidRDefault="00E94E13" w:rsidP="00E94E13">
      <w:r w:rsidRPr="00E8786F">
        <w:t xml:space="preserve">Gabriel </w:t>
      </w:r>
      <w:r w:rsidRPr="00E24188">
        <w:rPr>
          <w:rStyle w:val="Style13ptBold"/>
        </w:rPr>
        <w:t>Debenedetti 06/01</w:t>
      </w:r>
      <w:r w:rsidRPr="00E8786F">
        <w:t>/21, writer for NYMag, 06/01/21, The GOP Has Discovered Joe Biden’s Political Superpower</w:t>
      </w:r>
      <w:r>
        <w:t xml:space="preserve">, </w:t>
      </w:r>
      <w:r w:rsidRPr="00E24188">
        <w:t>https://nymag.com/intelligencer/2021/06/politics.html</w:t>
      </w:r>
    </w:p>
    <w:p w14:paraId="53777731" w14:textId="77777777" w:rsidR="00E94E13" w:rsidRPr="00552D11" w:rsidRDefault="00E94E13" w:rsidP="00E94E13">
      <w:pPr>
        <w:rPr>
          <w:sz w:val="16"/>
        </w:rPr>
      </w:pPr>
      <w:r w:rsidRPr="00552D11">
        <w:rPr>
          <w:sz w:val="16"/>
        </w:rPr>
        <w:t>Something strange has been happening to my in-box. It’s still a wasteland, a ghastly stream of spam and requests from an endless array of politicians and political organizations. But the GOP fundraising emails — usually the loudest, angriest, most conspiratorial part of the mix — seem to have lost their main character.</w:t>
      </w:r>
    </w:p>
    <w:p w14:paraId="29246D3E" w14:textId="77777777" w:rsidR="00E94E13" w:rsidRPr="00552D11" w:rsidRDefault="00E94E13" w:rsidP="00E94E13">
      <w:pPr>
        <w:rPr>
          <w:sz w:val="16"/>
        </w:rPr>
      </w:pPr>
      <w:r w:rsidRPr="00552D11">
        <w:rPr>
          <w:sz w:val="16"/>
        </w:rPr>
        <w:t>By last count, I’ve now received 20 in a row in the past few hours — from national party committees, state parties, local candidates, PACs, super PACs, scam PACs, think tanks — that have nothing specific at all to say about Joe Biden. The spiciest message to base voters came from a Senate candidate in Pennsylvania, who just wants your support so he can “Make Biden Irrelevant Again.” Another is trying to make “Bidenflation” happen. The president is barely featured at all in the dozens of missives I saw earlier today or in the hundreds I received earlier this week. He’s not in Republican candidates’ TV or digital ads, replaced almost entirely by scary visions of Nancy Pelosi, Alexandria Ocasio-Cortez, and Bernie Sanders. In one recent set of spots targeting vulnerable House Democrats, the National Republican Congressional Committee flashes Biden’s face for less than a second, and only alongside four others, while Pelosi is named out loud and both Rashida Tlaib and Maxine Waters get more airtime than the guy in the Oval Office. Even Donald Trump barely mentions him in his erratic spray of I-can’t-believe-they’re-not-tweets statements from Mar-a-Lago.</w:t>
      </w:r>
    </w:p>
    <w:p w14:paraId="757FA036" w14:textId="77777777" w:rsidR="00E94E13" w:rsidRPr="00552D11" w:rsidRDefault="00E94E13" w:rsidP="00E94E13">
      <w:pPr>
        <w:rPr>
          <w:sz w:val="16"/>
        </w:rPr>
      </w:pPr>
      <w:r w:rsidRPr="00552D11">
        <w:rPr>
          <w:sz w:val="16"/>
        </w:rPr>
        <w:t xml:space="preserve">It’s no secret that </w:t>
      </w:r>
      <w:r w:rsidRPr="00552D11">
        <w:rPr>
          <w:rStyle w:val="StyleUnderline"/>
          <w:highlight w:val="yellow"/>
        </w:rPr>
        <w:t>Republicans</w:t>
      </w:r>
      <w:r w:rsidRPr="00552D11">
        <w:rPr>
          <w:sz w:val="16"/>
        </w:rPr>
        <w:t xml:space="preserve"> are broadly flailing in their early efforts to develop a consistent semi-post-Trump message for themselves beyond insisting against all reason that the past election was stolen. But they</w:t>
      </w:r>
      <w:r w:rsidRPr="00552D11">
        <w:rPr>
          <w:rStyle w:val="StyleUnderline"/>
          <w:highlight w:val="yellow"/>
        </w:rPr>
        <w:t>’ve</w:t>
      </w:r>
      <w:r w:rsidRPr="00552D11">
        <w:rPr>
          <w:sz w:val="16"/>
        </w:rPr>
        <w:t xml:space="preserve"> also </w:t>
      </w:r>
      <w:r w:rsidRPr="00552D11">
        <w:rPr>
          <w:rStyle w:val="StyleUnderline"/>
          <w:highlight w:val="yellow"/>
        </w:rPr>
        <w:t>proven</w:t>
      </w:r>
      <w:r w:rsidRPr="00E45388">
        <w:rPr>
          <w:rStyle w:val="StyleUnderline"/>
        </w:rPr>
        <w:t xml:space="preserve"> completely </w:t>
      </w:r>
      <w:r w:rsidRPr="00552D11">
        <w:rPr>
          <w:rStyle w:val="StyleUnderline"/>
          <w:highlight w:val="yellow"/>
        </w:rPr>
        <w:t>unable to demonize Biden</w:t>
      </w:r>
      <w:r w:rsidRPr="00E45388">
        <w:rPr>
          <w:rStyle w:val="StyleUnderline"/>
        </w:rPr>
        <w:t xml:space="preserve"> as they have recent Democratic commanders-in-chief</w:t>
      </w:r>
      <w:r w:rsidRPr="00552D11">
        <w:rPr>
          <w:sz w:val="16"/>
        </w:rPr>
        <w:t xml:space="preserve"> and as Democrats have recent Republican ones.</w:t>
      </w:r>
    </w:p>
    <w:p w14:paraId="3C323CC4" w14:textId="77777777" w:rsidR="00E94E13" w:rsidRPr="00552D11" w:rsidRDefault="00E94E13" w:rsidP="00E94E13">
      <w:pPr>
        <w:rPr>
          <w:sz w:val="16"/>
        </w:rPr>
      </w:pPr>
      <w:r w:rsidRPr="00552D11">
        <w:rPr>
          <w:rStyle w:val="Emphasis"/>
          <w:highlight w:val="yellow"/>
        </w:rPr>
        <w:t>He’s not</w:t>
      </w:r>
      <w:r w:rsidRPr="00552D11">
        <w:rPr>
          <w:sz w:val="16"/>
        </w:rPr>
        <w:t xml:space="preserve"> quite </w:t>
      </w:r>
      <w:r w:rsidRPr="00552D11">
        <w:rPr>
          <w:rStyle w:val="Emphasis"/>
          <w:highlight w:val="yellow"/>
        </w:rPr>
        <w:t>Teflon Joe</w:t>
      </w:r>
      <w:r w:rsidRPr="00552D11">
        <w:rPr>
          <w:sz w:val="16"/>
          <w:highlight w:val="yellow"/>
        </w:rPr>
        <w:t xml:space="preserve">, </w:t>
      </w:r>
      <w:r w:rsidRPr="00552D11">
        <w:rPr>
          <w:rStyle w:val="Emphasis"/>
          <w:highlight w:val="yellow"/>
        </w:rPr>
        <w:t>but</w:t>
      </w:r>
      <w:r w:rsidRPr="00552D11">
        <w:rPr>
          <w:sz w:val="16"/>
        </w:rPr>
        <w:t xml:space="preserve"> more than four months into his administration, </w:t>
      </w:r>
      <w:r w:rsidRPr="00552D11">
        <w:rPr>
          <w:rStyle w:val="StyleUnderline"/>
          <w:highlight w:val="yellow"/>
        </w:rPr>
        <w:t>Biden is shaping up to be the first president to escape serious vilification</w:t>
      </w:r>
      <w:r w:rsidRPr="00552D11">
        <w:rPr>
          <w:sz w:val="16"/>
        </w:rPr>
        <w:t xml:space="preserve"> from his opponents </w:t>
      </w:r>
      <w:r w:rsidRPr="00552D11">
        <w:rPr>
          <w:rStyle w:val="StyleUnderline"/>
          <w:highlight w:val="yellow"/>
        </w:rPr>
        <w:t>in</w:t>
      </w:r>
      <w:r w:rsidRPr="00E45388">
        <w:rPr>
          <w:rStyle w:val="StyleUnderline"/>
        </w:rPr>
        <w:t xml:space="preserve"> at least </w:t>
      </w:r>
      <w:r w:rsidRPr="00552D11">
        <w:rPr>
          <w:rStyle w:val="StyleUnderline"/>
          <w:highlight w:val="yellow"/>
        </w:rPr>
        <w:t>30 years</w:t>
      </w:r>
      <w:r w:rsidRPr="00E45388">
        <w:rPr>
          <w:rStyle w:val="StyleUnderline"/>
        </w:rPr>
        <w:t>.</w:t>
      </w:r>
    </w:p>
    <w:p w14:paraId="6E51FC7F" w14:textId="77777777" w:rsidR="00E94E13" w:rsidRPr="00552D11" w:rsidRDefault="00E94E13" w:rsidP="00E94E13">
      <w:pPr>
        <w:rPr>
          <w:sz w:val="8"/>
          <w:szCs w:val="8"/>
        </w:rPr>
      </w:pPr>
      <w:r w:rsidRPr="00552D11">
        <w:rPr>
          <w:sz w:val="8"/>
          <w:szCs w:val="8"/>
        </w:rPr>
        <w:t>The numbers tell plenty of the story: By late May, Biden’s approval rating was nearly 55 percent and his disapproval roughly 40, according to the FiveThirtyEight polling average. Four months earlier, when he was inaugurated, 53 percent of the country approved of him, and that number has, since then, never broken 56 or fallen below 52. When he became president 36 percent disapproved — that figure has never risen above 42 or fallen below 34. As CNN’s Harry Enten recently wrote, movement that minimal “can be ascribed to statistical noise,” making Biden’s image “the most consistent through the early part of his presidency of any president since World War II.” One senior Democratic strategist helping set his party up for the midterms told me recently that, politically speaking, “it feels like Joe Biden was inaugurated yesterday.”</w:t>
      </w:r>
    </w:p>
    <w:p w14:paraId="5A509769" w14:textId="77777777" w:rsidR="00E94E13" w:rsidRPr="00552D11" w:rsidRDefault="00E94E13" w:rsidP="00E94E13">
      <w:pPr>
        <w:rPr>
          <w:sz w:val="8"/>
          <w:szCs w:val="8"/>
        </w:rPr>
      </w:pPr>
      <w:r w:rsidRPr="00552D11">
        <w:rPr>
          <w:sz w:val="8"/>
          <w:szCs w:val="8"/>
        </w:rPr>
        <w:t>But this new political reality goes further than stability or even basic popularity. Biden is essentially absent from Republicans’ early messaging as they craft their midterms strategies — unlike Trump in 2018 and Barack Obama in 2010 — because even Americans who won’t vote for him feel mostly okay about him as a person and can’t find all that much to get fired up about.</w:t>
      </w:r>
    </w:p>
    <w:p w14:paraId="60CD79F9" w14:textId="77777777" w:rsidR="00E94E13" w:rsidRPr="00552D11" w:rsidRDefault="00E94E13" w:rsidP="00E94E13">
      <w:pPr>
        <w:rPr>
          <w:sz w:val="8"/>
          <w:szCs w:val="8"/>
        </w:rPr>
      </w:pPr>
      <w:r w:rsidRPr="00552D11">
        <w:rPr>
          <w:sz w:val="8"/>
          <w:szCs w:val="8"/>
        </w:rPr>
        <w:t>It was not obvious from the outset that this was how the Biden presidency — or the candidacy that preceded it — would play out. Even Biden’s top aides, who have been at his side for decades and who talked themselves into a 2020 campaign by promoting his long-held popularity, found it surprising as they began to see and understand this dynamic and its durability.</w:t>
      </w:r>
    </w:p>
    <w:p w14:paraId="45CD35B3" w14:textId="77777777" w:rsidR="00E94E13" w:rsidRPr="00552D11" w:rsidRDefault="00E94E13" w:rsidP="00E94E13">
      <w:pPr>
        <w:rPr>
          <w:sz w:val="8"/>
          <w:szCs w:val="8"/>
        </w:rPr>
      </w:pPr>
      <w:r w:rsidRPr="00552D11">
        <w:rPr>
          <w:sz w:val="8"/>
          <w:szCs w:val="8"/>
        </w:rPr>
        <w:t>When the ex-VP started getting serious about running for president in 2020, his political operation hadn’t done any proprietary polling on his image in ages. Some of the groups supporting his candidacy splurged for a research blitz early in 2019, according to Democrats involved in the project, and found in early focus groups of various kinds of target voters that Americans had broadly consistent views of him, even if they were vaguely filtered through partisan lenses. Voters knew he’d been Obama’s partner, that he’d experienced a lot of loss in his family, and that he was generally thought of as a good, if liberal, guy. They seldom knew many specifics beyond those but were almost never willing to change their baked-in semi-positive impression of him, even when presented with specific attacks.</w:t>
      </w:r>
    </w:p>
    <w:p w14:paraId="6C91F19C" w14:textId="77777777" w:rsidR="00E94E13" w:rsidRPr="00552D11" w:rsidRDefault="00E94E13" w:rsidP="00E94E13">
      <w:pPr>
        <w:rPr>
          <w:sz w:val="8"/>
          <w:szCs w:val="8"/>
        </w:rPr>
      </w:pPr>
      <w:r w:rsidRPr="00552D11">
        <w:rPr>
          <w:sz w:val="8"/>
          <w:szCs w:val="8"/>
        </w:rPr>
        <w:t>“Republicans worked overtime to make previous Democratic presidents seem alien or elitist. It is hard to do that with Biden. He is ‘middle-class Joe’ and a good family man, and for most voters he is ‘one of us’ instead of ‘one of them,’” explained Geoff Garin, a Democratic pollster who conducts research for Priorities USA, the main Democratic super-PAC, which backed Biden in the general election. “Voters may disagree with Biden on issues, but even then they still have a sense that his heart is in the right place. How do you generate a lot of animus toward a guy like that?”</w:t>
      </w:r>
    </w:p>
    <w:p w14:paraId="35EEE8DB" w14:textId="77777777" w:rsidR="00E94E13" w:rsidRPr="00552D11" w:rsidRDefault="00E94E13" w:rsidP="00E94E13">
      <w:pPr>
        <w:rPr>
          <w:sz w:val="8"/>
          <w:szCs w:val="8"/>
        </w:rPr>
      </w:pPr>
      <w:r w:rsidRPr="00552D11">
        <w:rPr>
          <w:sz w:val="8"/>
          <w:szCs w:val="8"/>
        </w:rPr>
        <w:t>This is, undoubtedly, in no small part because he has been around forever, with a fairly familiar, defined brand. But it is also clearly because he is a white man, subject to none of the racism and sexism that Republican opponents threw at Obama and Hillary Clinton for years and decades, respectively. Conservative voters who agreed with those smears often see Biden as somewhat inoffensive.</w:t>
      </w:r>
    </w:p>
    <w:p w14:paraId="2967E4B7" w14:textId="77777777" w:rsidR="00E94E13" w:rsidRPr="00552D11" w:rsidRDefault="00E94E13" w:rsidP="00E94E13">
      <w:pPr>
        <w:rPr>
          <w:sz w:val="8"/>
          <w:szCs w:val="8"/>
        </w:rPr>
      </w:pPr>
      <w:r w:rsidRPr="00552D11">
        <w:rPr>
          <w:sz w:val="8"/>
          <w:szCs w:val="8"/>
        </w:rPr>
        <w:t>“The best criticism of a political opponent is a criticism that’s essentially true. If the criticism is essentially false, it will not resonate with most voters. You can’t create something out of nothing, and [Biden] hasn’t given any sustenance or support to the idea that he is some kind of senile old man or some far-left-wing socialist,” Whit Ayres, a veteran Republican pollster, told me. “There are plenty of things on which you can legitimately criticize President Biden, starting with breathtaking levels of debt-fueled spending which will create, I am afraid, runaway inflation.” But that just doesn’t cut it with GOP voters used to Trump’s provocations. And “that’s different,” Ayres, said, “from trying to paint him as a senile old quasi-Marxist.”</w:t>
      </w:r>
    </w:p>
    <w:p w14:paraId="11BDFB14" w14:textId="77777777" w:rsidR="00E94E13" w:rsidRPr="00552D11" w:rsidRDefault="00E94E13" w:rsidP="00E94E13">
      <w:pPr>
        <w:rPr>
          <w:sz w:val="8"/>
          <w:szCs w:val="8"/>
        </w:rPr>
      </w:pPr>
      <w:r w:rsidRPr="00552D11">
        <w:rPr>
          <w:sz w:val="8"/>
          <w:szCs w:val="8"/>
        </w:rPr>
        <w:t>Strategists in Biden’s camp were confident that most Republican attempts to redefine him would fall short, but it wasn’t clear to them as they approached the primary that this would be true for Democrats, too. For Biden allies gathered at his permanent headquarters in Philadelphia and his mobile one in Miami for the first primary debate in the summer of 2019, Kamala Harris’s attack on his busing record was an immediate test case. In dial testing that night and in BidenWorld polling over the next few days, though, Biden’s reputation budged only slightly, including among Black voters, who made up his base. His image, his strategists figured, was pretty hardened.</w:t>
      </w:r>
    </w:p>
    <w:p w14:paraId="4055E364" w14:textId="77777777" w:rsidR="00E94E13" w:rsidRPr="00552D11" w:rsidRDefault="00E94E13" w:rsidP="00E94E13">
      <w:pPr>
        <w:rPr>
          <w:sz w:val="8"/>
          <w:szCs w:val="8"/>
        </w:rPr>
      </w:pPr>
      <w:r w:rsidRPr="00552D11">
        <w:rPr>
          <w:sz w:val="8"/>
          <w:szCs w:val="8"/>
        </w:rPr>
        <w:t>As it became Trump’s turn to take him on, they found this extended to Biden’s public perception as a middle-of-the-road conciliator, too. Biden’s campaign and its allies had spent months worried that Trump’s lies and outrages would effectively paint Biden as either a corrupt swamp creature, an out-of-touch relic, or a secret radical. There was plenty of evidence he’d go to extreme depths to try — his first impeachment was the result of one attempt.</w:t>
      </w:r>
    </w:p>
    <w:p w14:paraId="3A0144DA" w14:textId="77777777" w:rsidR="00E94E13" w:rsidRPr="00552D11" w:rsidRDefault="00E94E13" w:rsidP="00E94E13">
      <w:pPr>
        <w:rPr>
          <w:sz w:val="8"/>
          <w:szCs w:val="8"/>
        </w:rPr>
      </w:pPr>
      <w:r w:rsidRPr="00552D11">
        <w:rPr>
          <w:sz w:val="8"/>
          <w:szCs w:val="8"/>
        </w:rPr>
        <w:t>But none of these lines stuck, even as Trump and his campaign spent millions spreading the message that Biden would abolish the suburbs, that his son Hunter was at the nexus of an international conspiracy-slash-grift run by the ex-VP, and that he was essentially senile. As the Washington Post’s Dave Weigel memorably reported that summer, by July the conservative publisher Regnery had printed just one book purporting to expose the true Biden, compared to eight about Clinton and 13 about Obama at the same point in previous election cycles. Long before Trump’s campaign brought one of Hunter Biden’s business partners to a general-election debate in an attempt to draw attention to a Rudy Giuliani–driven story line about messages on Hunter’s laptop, Biden’s aides had concluded that one reason these attacks were falling flat was that enough voters were, luckily for them, willing to see Biden as a sympathetic human before they saw him as a cynical pol. The argument that he was a Trojan horse for Sanders’s politics was easily swatted away, since he’d run a brutal, very public primary against those ideas.</w:t>
      </w:r>
    </w:p>
    <w:p w14:paraId="5DBB2AA6" w14:textId="77777777" w:rsidR="00E94E13" w:rsidRPr="00552D11" w:rsidRDefault="00E94E13" w:rsidP="00E94E13">
      <w:pPr>
        <w:rPr>
          <w:sz w:val="8"/>
          <w:szCs w:val="8"/>
        </w:rPr>
      </w:pPr>
      <w:r w:rsidRPr="00552D11">
        <w:rPr>
          <w:sz w:val="8"/>
          <w:szCs w:val="8"/>
        </w:rPr>
        <w:t>They always made a point to correct the lies or smears but rarely felt the need to go so far as to offer character witnesses to fend off the attacks’ unseemly implications — at least 40 percent of the country was always going to be against him, Biden team research showed, but only half of that was intense, devoted opposition.</w:t>
      </w:r>
    </w:p>
    <w:p w14:paraId="705FF8C5" w14:textId="77777777" w:rsidR="00E94E13" w:rsidRPr="00552D11" w:rsidRDefault="00E94E13" w:rsidP="00E94E13">
      <w:pPr>
        <w:rPr>
          <w:sz w:val="8"/>
          <w:szCs w:val="8"/>
        </w:rPr>
      </w:pPr>
      <w:r w:rsidRPr="00552D11">
        <w:rPr>
          <w:sz w:val="8"/>
          <w:szCs w:val="8"/>
        </w:rPr>
        <w:t>To the extent that any one line of personal attack worried Biden’s strategists, it was his age. But they found quickly that any time Trump leaned into that argument, he or his surrogates would lean in too far, essentially accusing Biden of being ancient and out of it rather than simply suggesting he was losing a step. Whenever that happened, the bar for his performance was lowered immeasurably, and Biden’s aides figured out that they could simply schedule Biden for a town hall on cable TV, showcasing his perfectly reasonable interactions with real voters in a controlled environment — a trick they have repeated in the early days of his presidency.</w:t>
      </w:r>
    </w:p>
    <w:p w14:paraId="2CD78EEF" w14:textId="77777777" w:rsidR="00E94E13" w:rsidRPr="00552D11" w:rsidRDefault="00E94E13" w:rsidP="00E94E13">
      <w:pPr>
        <w:rPr>
          <w:sz w:val="8"/>
          <w:szCs w:val="8"/>
        </w:rPr>
      </w:pPr>
      <w:r w:rsidRPr="00552D11">
        <w:rPr>
          <w:sz w:val="8"/>
          <w:szCs w:val="8"/>
        </w:rPr>
        <w:t>Of course, none of this, by itself, is any guarantee of continued political buoyancy. Biden may be on track to be the least vilified president since George H.W. Bush, but that distinction wasn’t enough to win Bush reelection. In his opponents’ eyes, he didn’t have an evil reputation but a wimpy one. Anyway, Democrats appear likely to lose the House and maybe the Senate in 2022 no matter how many voters refuse to dislike Biden himself.</w:t>
      </w:r>
    </w:p>
    <w:p w14:paraId="649339EB" w14:textId="77777777" w:rsidR="00E94E13" w:rsidRPr="00552D11" w:rsidRDefault="00E94E13" w:rsidP="00E94E13">
      <w:pPr>
        <w:rPr>
          <w:sz w:val="16"/>
        </w:rPr>
      </w:pPr>
      <w:r w:rsidRPr="00552D11">
        <w:rPr>
          <w:sz w:val="16"/>
        </w:rPr>
        <w:t xml:space="preserve">More immediately, though, </w:t>
      </w:r>
      <w:r w:rsidRPr="00552D11">
        <w:rPr>
          <w:rStyle w:val="Emphasis"/>
          <w:highlight w:val="yellow"/>
        </w:rPr>
        <w:t>Biden’s image minders</w:t>
      </w:r>
      <w:r w:rsidRPr="00552D11">
        <w:rPr>
          <w:sz w:val="16"/>
          <w:highlight w:val="yellow"/>
        </w:rPr>
        <w:t xml:space="preserve"> </w:t>
      </w:r>
      <w:r w:rsidRPr="00552D11">
        <w:rPr>
          <w:rStyle w:val="StyleUnderline"/>
          <w:highlight w:val="yellow"/>
        </w:rPr>
        <w:t xml:space="preserve">are careful to acknowledge that </w:t>
      </w:r>
      <w:r w:rsidRPr="00552D11">
        <w:rPr>
          <w:rStyle w:val="Emphasis"/>
          <w:highlight w:val="yellow"/>
        </w:rPr>
        <w:t>he hasn’t yet thrown his</w:t>
      </w:r>
      <w:r w:rsidRPr="00E45388">
        <w:rPr>
          <w:rStyle w:val="Emphasis"/>
        </w:rPr>
        <w:t xml:space="preserve"> full attention or </w:t>
      </w:r>
      <w:r w:rsidRPr="00552D11">
        <w:rPr>
          <w:rStyle w:val="Emphasis"/>
          <w:highlight w:val="yellow"/>
        </w:rPr>
        <w:t>political capital behind the controversial issues</w:t>
      </w:r>
      <w:r w:rsidRPr="00E45388">
        <w:rPr>
          <w:rStyle w:val="StyleUnderline"/>
        </w:rPr>
        <w:t xml:space="preserve"> </w:t>
      </w:r>
      <w:r w:rsidRPr="00552D11">
        <w:rPr>
          <w:sz w:val="16"/>
        </w:rPr>
        <w:t>that could most inflame the right. There’s been plenty for Republicans to criticize him on, and many have dutifully knocked his handling of the child-migrant surge, the violence in the Middle East, Chinese relations, his decision to end the American troop presence in Afghanistan, and so on. But Biden’s big legislative pushes so far, on COVID relief and infrastructure, have been politically popular and hard for opponents to caricature beyond paint-by-numbers complaints about big spending. It’s the next tranche of policies likely to reach Biden’s plate that have a track record of proving more politically complicated, such as voting rights and police reform and perhaps immigration and gun control.</w:t>
      </w:r>
    </w:p>
    <w:p w14:paraId="7F21D711" w14:textId="77777777" w:rsidR="00E94E13" w:rsidRPr="008133F6" w:rsidRDefault="00E94E13" w:rsidP="00E94E13"/>
    <w:p w14:paraId="50449A31" w14:textId="77777777" w:rsidR="00E94E13" w:rsidRPr="00813E54" w:rsidRDefault="00E94E13" w:rsidP="00E94E13">
      <w:pPr>
        <w:pStyle w:val="Heading2"/>
      </w:pPr>
      <w:r w:rsidRPr="00813E54">
        <w:t>Dem Unity</w:t>
      </w:r>
    </w:p>
    <w:p w14:paraId="72DC1CBE" w14:textId="77777777" w:rsidR="00E94E13" w:rsidRDefault="00E94E13" w:rsidP="00E94E13">
      <w:pPr>
        <w:pStyle w:val="Heading3"/>
      </w:pPr>
      <w:r w:rsidRPr="00813E54">
        <w:t>Unity---Key</w:t>
      </w:r>
    </w:p>
    <w:p w14:paraId="0147A827" w14:textId="77777777" w:rsidR="00E94E13" w:rsidRDefault="00E94E13" w:rsidP="00E94E13">
      <w:pPr>
        <w:pStyle w:val="Heading4"/>
      </w:pPr>
      <w:r>
        <w:t>Democratic unity is critical to the success of the 2-track deal</w:t>
      </w:r>
    </w:p>
    <w:p w14:paraId="350A8ED9" w14:textId="77777777" w:rsidR="00E94E13" w:rsidRPr="000A260E" w:rsidRDefault="00E94E13" w:rsidP="00E94E13">
      <w:r w:rsidRPr="000A260E">
        <w:t xml:space="preserve">Sahil </w:t>
      </w:r>
      <w:r w:rsidRPr="000A260E">
        <w:rPr>
          <w:rStyle w:val="Style13ptBold"/>
        </w:rPr>
        <w:t>Kapur et al. 06/15</w:t>
      </w:r>
      <w:r w:rsidRPr="000A260E">
        <w:t>/21, National Political Reporter at NBC 06/15/21, Democrats plot a path forward on infrastructure — with or without Republicans</w:t>
      </w:r>
      <w:r>
        <w:t xml:space="preserve">, </w:t>
      </w:r>
      <w:r w:rsidRPr="000A260E">
        <w:t>https://news.yahoo.com/democrats-plot-path-forward-infrastructure-203600537.html</w:t>
      </w:r>
    </w:p>
    <w:p w14:paraId="7116FAE3" w14:textId="77777777" w:rsidR="00E94E13" w:rsidRPr="007E02BE" w:rsidRDefault="00E94E13" w:rsidP="00E94E13">
      <w:pPr>
        <w:rPr>
          <w:rStyle w:val="StyleUnderline"/>
        </w:rPr>
      </w:pPr>
      <w:r w:rsidRPr="00302E1B">
        <w:rPr>
          <w:sz w:val="16"/>
        </w:rPr>
        <w:t xml:space="preserve">WASHINGTON — </w:t>
      </w:r>
      <w:r w:rsidRPr="0063037E">
        <w:rPr>
          <w:rStyle w:val="StyleUnderline"/>
          <w:highlight w:val="yellow"/>
        </w:rPr>
        <w:t>Democrats set a timeline</w:t>
      </w:r>
      <w:r w:rsidRPr="00302E1B">
        <w:rPr>
          <w:sz w:val="16"/>
        </w:rPr>
        <w:t xml:space="preserve"> Tuesday </w:t>
      </w:r>
      <w:r w:rsidRPr="007E02BE">
        <w:rPr>
          <w:rStyle w:val="StyleUnderline"/>
        </w:rPr>
        <w:t>to move ahead with a sweeping infrastructure</w:t>
      </w:r>
      <w:r w:rsidRPr="00302E1B">
        <w:rPr>
          <w:sz w:val="16"/>
        </w:rPr>
        <w:t xml:space="preserve"> and jobs bill </w:t>
      </w:r>
      <w:r w:rsidRPr="0063037E">
        <w:rPr>
          <w:rStyle w:val="StyleUnderline"/>
          <w:highlight w:val="yellow"/>
        </w:rPr>
        <w:t>that wouldn't require Republican support</w:t>
      </w:r>
      <w:r w:rsidRPr="0063037E">
        <w:rPr>
          <w:sz w:val="16"/>
          <w:highlight w:val="yellow"/>
        </w:rPr>
        <w:t>,</w:t>
      </w:r>
      <w:r w:rsidRPr="00302E1B">
        <w:rPr>
          <w:sz w:val="16"/>
        </w:rPr>
        <w:t xml:space="preserve"> </w:t>
      </w:r>
      <w:r w:rsidRPr="007E02BE">
        <w:rPr>
          <w:rStyle w:val="StyleUnderline"/>
        </w:rPr>
        <w:t xml:space="preserve">making it clear that they believe a bipartisan deal wouldn't sufficiently deliver on </w:t>
      </w:r>
      <w:r w:rsidRPr="00302E1B">
        <w:rPr>
          <w:sz w:val="16"/>
        </w:rPr>
        <w:t xml:space="preserve">President Joe </w:t>
      </w:r>
      <w:r w:rsidRPr="007E02BE">
        <w:rPr>
          <w:rStyle w:val="StyleUnderline"/>
        </w:rPr>
        <w:t>Biden's top legislative priorities.</w:t>
      </w:r>
    </w:p>
    <w:p w14:paraId="19A3DCED" w14:textId="77777777" w:rsidR="00E94E13" w:rsidRPr="00B04745" w:rsidRDefault="00E94E13" w:rsidP="00E94E13">
      <w:pPr>
        <w:rPr>
          <w:rStyle w:val="StyleUnderline"/>
        </w:rPr>
      </w:pPr>
      <w:r w:rsidRPr="0063037E">
        <w:rPr>
          <w:rStyle w:val="StyleUnderline"/>
          <w:highlight w:val="yellow"/>
        </w:rPr>
        <w:t>The process</w:t>
      </w:r>
      <w:r w:rsidRPr="00B04745">
        <w:rPr>
          <w:rStyle w:val="StyleUnderline"/>
        </w:rPr>
        <w:t xml:space="preserve"> would allow Democrats to avoid the 60-vote threshold</w:t>
      </w:r>
      <w:r w:rsidRPr="00302E1B">
        <w:rPr>
          <w:sz w:val="16"/>
        </w:rPr>
        <w:t xml:space="preserve"> in the Senate, but it wouldn't guarantee that they will be able to pass the $4 trillion proposal Biden asked for. Still, </w:t>
      </w:r>
      <w:r w:rsidRPr="00B04745">
        <w:rPr>
          <w:rStyle w:val="StyleUnderline"/>
        </w:rPr>
        <w:t xml:space="preserve">it </w:t>
      </w:r>
      <w:r w:rsidRPr="0063037E">
        <w:rPr>
          <w:rStyle w:val="StyleUnderline"/>
          <w:highlight w:val="yellow"/>
        </w:rPr>
        <w:t>could pave the way for them to send a major piece of legislation to his desk.</w:t>
      </w:r>
    </w:p>
    <w:p w14:paraId="3E5F351B" w14:textId="77777777" w:rsidR="00E94E13" w:rsidRPr="00B04745" w:rsidRDefault="00E94E13" w:rsidP="00E94E13">
      <w:pPr>
        <w:rPr>
          <w:rStyle w:val="StyleUnderline"/>
        </w:rPr>
      </w:pPr>
      <w:r w:rsidRPr="00302E1B">
        <w:rPr>
          <w:sz w:val="16"/>
        </w:rPr>
        <w:t xml:space="preserve">And </w:t>
      </w:r>
      <w:r w:rsidRPr="0063037E">
        <w:rPr>
          <w:rStyle w:val="Emphasis"/>
          <w:highlight w:val="yellow"/>
        </w:rPr>
        <w:t>in seeking a bill that would require the support of all 50</w:t>
      </w:r>
      <w:r w:rsidRPr="00302E1B">
        <w:rPr>
          <w:sz w:val="16"/>
        </w:rPr>
        <w:t xml:space="preserve"> Democratic-aligned </w:t>
      </w:r>
      <w:r w:rsidRPr="0063037E">
        <w:rPr>
          <w:rStyle w:val="Emphasis"/>
          <w:highlight w:val="yellow"/>
        </w:rPr>
        <w:t>senators</w:t>
      </w:r>
      <w:r w:rsidRPr="0063037E">
        <w:rPr>
          <w:sz w:val="16"/>
          <w:highlight w:val="yellow"/>
        </w:rPr>
        <w:t xml:space="preserve">, </w:t>
      </w:r>
      <w:r w:rsidRPr="0063037E">
        <w:rPr>
          <w:rStyle w:val="Emphasis"/>
          <w:highlight w:val="yellow"/>
        </w:rPr>
        <w:t>the party faces a major test</w:t>
      </w:r>
      <w:r w:rsidRPr="0063037E">
        <w:rPr>
          <w:sz w:val="16"/>
          <w:highlight w:val="yellow"/>
        </w:rPr>
        <w:t xml:space="preserve"> </w:t>
      </w:r>
      <w:r w:rsidRPr="0063037E">
        <w:rPr>
          <w:rStyle w:val="StyleUnderline"/>
          <w:highlight w:val="yellow"/>
        </w:rPr>
        <w:t>of whether it can keep its</w:t>
      </w:r>
      <w:r w:rsidRPr="00B04745">
        <w:rPr>
          <w:rStyle w:val="StyleUnderline"/>
        </w:rPr>
        <w:t xml:space="preserve"> whole </w:t>
      </w:r>
      <w:r w:rsidRPr="0063037E">
        <w:rPr>
          <w:rStyle w:val="StyleUnderline"/>
          <w:highlight w:val="yellow"/>
        </w:rPr>
        <w:t>caucus in line.</w:t>
      </w:r>
    </w:p>
    <w:p w14:paraId="658531CF" w14:textId="77777777" w:rsidR="00E94E13" w:rsidRPr="00302E1B" w:rsidRDefault="00E94E13" w:rsidP="00E94E13">
      <w:pPr>
        <w:rPr>
          <w:sz w:val="16"/>
        </w:rPr>
      </w:pPr>
      <w:r w:rsidRPr="00302E1B">
        <w:rPr>
          <w:sz w:val="16"/>
        </w:rPr>
        <w:t xml:space="preserve">Senate Majority Leader Chuck </w:t>
      </w:r>
      <w:r w:rsidRPr="00B04745">
        <w:rPr>
          <w:rStyle w:val="StyleUnderline"/>
        </w:rPr>
        <w:t>Schumer</w:t>
      </w:r>
      <w:r w:rsidRPr="00302E1B">
        <w:rPr>
          <w:sz w:val="16"/>
        </w:rPr>
        <w:t xml:space="preserve">, D-N.Y., told reporters that he </w:t>
      </w:r>
      <w:r w:rsidRPr="00B04745">
        <w:rPr>
          <w:rStyle w:val="StyleUnderline"/>
        </w:rPr>
        <w:t>will convene a meeting</w:t>
      </w:r>
      <w:r w:rsidRPr="00302E1B">
        <w:rPr>
          <w:sz w:val="16"/>
        </w:rPr>
        <w:t xml:space="preserve"> Wednesday of Budget Committee members </w:t>
      </w:r>
      <w:r w:rsidRPr="00B04745">
        <w:rPr>
          <w:rStyle w:val="StyleUnderline"/>
        </w:rPr>
        <w:t>to discuss crafting a budget resolution — the only way Democrats can bypass a Republican filibuster</w:t>
      </w:r>
      <w:r w:rsidRPr="00302E1B">
        <w:rPr>
          <w:sz w:val="16"/>
        </w:rPr>
        <w:t xml:space="preserve"> — to vote on in July.</w:t>
      </w:r>
    </w:p>
    <w:p w14:paraId="41D4CCB5" w14:textId="77777777" w:rsidR="00E94E13" w:rsidRPr="00302E1B" w:rsidRDefault="00E94E13" w:rsidP="00E94E13">
      <w:pPr>
        <w:rPr>
          <w:sz w:val="16"/>
        </w:rPr>
      </w:pPr>
      <w:r w:rsidRPr="00302E1B">
        <w:rPr>
          <w:sz w:val="16"/>
        </w:rPr>
        <w:t>He said bipartisan talks would continue to try to find a deal with Republicans.</w:t>
      </w:r>
    </w:p>
    <w:p w14:paraId="1BBE14EC" w14:textId="77777777" w:rsidR="00E94E13" w:rsidRPr="00302E1B" w:rsidRDefault="00E94E13" w:rsidP="00E94E13">
      <w:pPr>
        <w:rPr>
          <w:sz w:val="16"/>
        </w:rPr>
      </w:pPr>
      <w:r w:rsidRPr="00302E1B">
        <w:rPr>
          <w:sz w:val="16"/>
        </w:rPr>
        <w:t>"</w:t>
      </w:r>
      <w:r w:rsidRPr="00B04745">
        <w:rPr>
          <w:rStyle w:val="StyleUnderline"/>
        </w:rPr>
        <w:t>One track is bipartisan, and the second track pulls in other elements</w:t>
      </w:r>
      <w:r w:rsidRPr="00302E1B">
        <w:rPr>
          <w:sz w:val="16"/>
        </w:rPr>
        <w:t xml:space="preserve"> of Biden's American Job Plan and American Families Plan, which will be considered even if it doesn't have bipartisan support," Schumer said.</w:t>
      </w:r>
    </w:p>
    <w:p w14:paraId="66355B0D" w14:textId="77777777" w:rsidR="00E94E13" w:rsidRPr="00302E1B" w:rsidRDefault="00E94E13" w:rsidP="00E94E13">
      <w:pPr>
        <w:rPr>
          <w:sz w:val="16"/>
        </w:rPr>
      </w:pPr>
      <w:r w:rsidRPr="0063037E">
        <w:rPr>
          <w:rStyle w:val="StyleUnderline"/>
          <w:highlight w:val="yellow"/>
        </w:rPr>
        <w:t>The two most conservative Democrats haven't said how they would vote</w:t>
      </w:r>
      <w:r w:rsidRPr="00B04745">
        <w:rPr>
          <w:rStyle w:val="StyleUnderline"/>
        </w:rPr>
        <w:t>,</w:t>
      </w:r>
      <w:r w:rsidRPr="00302E1B">
        <w:rPr>
          <w:sz w:val="16"/>
        </w:rPr>
        <w:t xml:space="preserve"> but </w:t>
      </w:r>
      <w:r w:rsidRPr="0063037E">
        <w:rPr>
          <w:rStyle w:val="Emphasis"/>
          <w:highlight w:val="yellow"/>
        </w:rPr>
        <w:t>they</w:t>
      </w:r>
      <w:r w:rsidRPr="00B04745">
        <w:rPr>
          <w:rStyle w:val="Emphasis"/>
        </w:rPr>
        <w:t xml:space="preserve"> notably </w:t>
      </w:r>
      <w:r w:rsidRPr="0063037E">
        <w:rPr>
          <w:rStyle w:val="Emphasis"/>
          <w:highlight w:val="yellow"/>
        </w:rPr>
        <w:t>kept the door open to Schumer's two-track approach</w:t>
      </w:r>
      <w:r w:rsidRPr="00302E1B">
        <w:rPr>
          <w:sz w:val="16"/>
        </w:rPr>
        <w:t>.</w:t>
      </w:r>
    </w:p>
    <w:p w14:paraId="27F30034" w14:textId="77777777" w:rsidR="00E94E13" w:rsidRPr="00302E1B" w:rsidRDefault="00E94E13" w:rsidP="00E94E13">
      <w:pPr>
        <w:rPr>
          <w:sz w:val="16"/>
        </w:rPr>
      </w:pPr>
      <w:r w:rsidRPr="00302E1B">
        <w:rPr>
          <w:sz w:val="16"/>
        </w:rPr>
        <w:t xml:space="preserve">"I'd like to make sure that both of them get a fair look," said Sen. Joe </w:t>
      </w:r>
      <w:r w:rsidRPr="00B04745">
        <w:rPr>
          <w:rStyle w:val="Emphasis"/>
        </w:rPr>
        <w:t>Manchin</w:t>
      </w:r>
      <w:r w:rsidRPr="00302E1B">
        <w:rPr>
          <w:sz w:val="16"/>
        </w:rPr>
        <w:t>, D-W.Va.</w:t>
      </w:r>
    </w:p>
    <w:p w14:paraId="305B95BF" w14:textId="77777777" w:rsidR="00E94E13" w:rsidRPr="00302E1B" w:rsidRDefault="00E94E13" w:rsidP="00E94E13">
      <w:pPr>
        <w:rPr>
          <w:sz w:val="16"/>
        </w:rPr>
      </w:pPr>
      <w:r w:rsidRPr="00302E1B">
        <w:rPr>
          <w:sz w:val="16"/>
        </w:rPr>
        <w:t xml:space="preserve">A spokesperson for Sen. Kyrsten </w:t>
      </w:r>
      <w:r w:rsidRPr="00B04745">
        <w:rPr>
          <w:rStyle w:val="Emphasis"/>
        </w:rPr>
        <w:t>Sinema</w:t>
      </w:r>
      <w:r w:rsidRPr="00302E1B">
        <w:rPr>
          <w:sz w:val="16"/>
        </w:rPr>
        <w:t>, D-Ariz., said she is still talking with colleagues and the administration about the way forward but didn't rule out a partisan bill: "Kyrsten will give careful consideration to any idea that can strength Arizona's economy."</w:t>
      </w:r>
    </w:p>
    <w:p w14:paraId="448C8578" w14:textId="77777777" w:rsidR="00E94E13" w:rsidRPr="00302E1B" w:rsidRDefault="00E94E13" w:rsidP="00E94E13">
      <w:pPr>
        <w:rPr>
          <w:sz w:val="16"/>
        </w:rPr>
      </w:pPr>
      <w:r w:rsidRPr="00B04745">
        <w:rPr>
          <w:rStyle w:val="StyleUnderline"/>
        </w:rPr>
        <w:t>Manchin and Sinema are part of the bipartisan group of 10 senators trying to negotiate a</w:t>
      </w:r>
      <w:r w:rsidRPr="00302E1B">
        <w:rPr>
          <w:sz w:val="16"/>
        </w:rPr>
        <w:t xml:space="preserve"> $579 billion </w:t>
      </w:r>
      <w:r w:rsidRPr="00B04745">
        <w:rPr>
          <w:rStyle w:val="StyleUnderline"/>
        </w:rPr>
        <w:t>agreement to fund physical infrastructure projects.</w:t>
      </w:r>
    </w:p>
    <w:p w14:paraId="5DE93890" w14:textId="77777777" w:rsidR="00E94E13" w:rsidRPr="00B04745" w:rsidRDefault="00E94E13" w:rsidP="00E94E13">
      <w:pPr>
        <w:rPr>
          <w:rStyle w:val="StyleUnderline"/>
        </w:rPr>
      </w:pPr>
      <w:r w:rsidRPr="00302E1B">
        <w:rPr>
          <w:sz w:val="16"/>
        </w:rPr>
        <w:t xml:space="preserve">Some </w:t>
      </w:r>
      <w:r w:rsidRPr="0063037E">
        <w:rPr>
          <w:rStyle w:val="StyleUnderline"/>
          <w:highlight w:val="yellow"/>
        </w:rPr>
        <w:t>progressives</w:t>
      </w:r>
      <w:r w:rsidRPr="00302E1B">
        <w:rPr>
          <w:sz w:val="16"/>
        </w:rPr>
        <w:t>, including Senate Budget Committee Chair Bernie Sanders, I-Vt., and Sen. Ed Markey, D-Mass., also </w:t>
      </w:r>
      <w:r w:rsidRPr="0063037E">
        <w:rPr>
          <w:rStyle w:val="StyleUnderline"/>
          <w:highlight w:val="yellow"/>
        </w:rPr>
        <w:t>drew hard lines</w:t>
      </w:r>
      <w:r w:rsidRPr="00B04745">
        <w:rPr>
          <w:rStyle w:val="StyleUnderline"/>
        </w:rPr>
        <w:t xml:space="preserve"> this week</w:t>
      </w:r>
      <w:r w:rsidRPr="00302E1B">
        <w:rPr>
          <w:sz w:val="16"/>
        </w:rPr>
        <w:t xml:space="preserve">, </w:t>
      </w:r>
      <w:r w:rsidRPr="0063037E">
        <w:rPr>
          <w:rStyle w:val="StyleUnderline"/>
          <w:highlight w:val="yellow"/>
        </w:rPr>
        <w:t>saying they wouldn't vote for a bill that excludes</w:t>
      </w:r>
      <w:r w:rsidRPr="00B04745">
        <w:rPr>
          <w:rStyle w:val="StyleUnderline"/>
        </w:rPr>
        <w:t xml:space="preserve"> priorities like mitigating </w:t>
      </w:r>
      <w:r w:rsidRPr="0063037E">
        <w:rPr>
          <w:rStyle w:val="StyleUnderline"/>
          <w:highlight w:val="yellow"/>
        </w:rPr>
        <w:t>climate change.</w:t>
      </w:r>
    </w:p>
    <w:p w14:paraId="572BE2B3" w14:textId="77777777" w:rsidR="00E94E13" w:rsidRPr="00302E1B" w:rsidRDefault="00E94E13" w:rsidP="00E94E13">
      <w:pPr>
        <w:rPr>
          <w:sz w:val="16"/>
        </w:rPr>
      </w:pPr>
      <w:r w:rsidRPr="00302E1B">
        <w:rPr>
          <w:sz w:val="16"/>
        </w:rPr>
        <w:t xml:space="preserve">"There's a strong sentiment within the caucus that </w:t>
      </w:r>
      <w:r w:rsidRPr="0063037E">
        <w:rPr>
          <w:rStyle w:val="StyleUnderline"/>
          <w:highlight w:val="yellow"/>
        </w:rPr>
        <w:t xml:space="preserve">the bipartisan bill and a reconciliation bill </w:t>
      </w:r>
      <w:r w:rsidRPr="0063037E">
        <w:rPr>
          <w:rStyle w:val="Emphasis"/>
          <w:highlight w:val="yellow"/>
        </w:rPr>
        <w:t>has to be chained together with a lock</w:t>
      </w:r>
      <w:r w:rsidRPr="0063037E">
        <w:rPr>
          <w:rStyle w:val="StyleUnderline"/>
          <w:highlight w:val="yellow"/>
        </w:rPr>
        <w:t xml:space="preserve"> </w:t>
      </w:r>
      <w:r w:rsidRPr="0063037E">
        <w:rPr>
          <w:rStyle w:val="StyleUnderline"/>
        </w:rPr>
        <w:t>that</w:t>
      </w:r>
      <w:r w:rsidRPr="00B04745">
        <w:rPr>
          <w:rStyle w:val="StyleUnderline"/>
        </w:rPr>
        <w:t xml:space="preserve"> cannot be broken</w:t>
      </w:r>
      <w:r w:rsidRPr="00302E1B">
        <w:rPr>
          <w:sz w:val="16"/>
        </w:rPr>
        <w:t>," Sen. Tina Smith, D-Minn., told reporters. "Got to make sure the caucus is all together on both."</w:t>
      </w:r>
    </w:p>
    <w:p w14:paraId="49A4C691" w14:textId="77777777" w:rsidR="00E94E13" w:rsidRPr="00302E1B" w:rsidRDefault="00E94E13" w:rsidP="00E94E13">
      <w:pPr>
        <w:rPr>
          <w:sz w:val="16"/>
        </w:rPr>
      </w:pPr>
      <w:r w:rsidRPr="00302E1B">
        <w:rPr>
          <w:sz w:val="16"/>
        </w:rPr>
        <w:t>'The clock is ticking'</w:t>
      </w:r>
    </w:p>
    <w:p w14:paraId="516284D6" w14:textId="77777777" w:rsidR="00E94E13" w:rsidRPr="00302E1B" w:rsidRDefault="00E94E13" w:rsidP="00E94E13">
      <w:pPr>
        <w:rPr>
          <w:sz w:val="16"/>
        </w:rPr>
      </w:pPr>
      <w:r w:rsidRPr="00302E1B">
        <w:rPr>
          <w:sz w:val="16"/>
        </w:rPr>
        <w:t>White House counselor Steve Ricchetti told lawmakers at a House Democratic caucus meeting Tuesday that the next seven to 10 days could lead to a decision about how to proceed, multiple people at the meeting said.</w:t>
      </w:r>
    </w:p>
    <w:p w14:paraId="4B8EEF9E" w14:textId="77777777" w:rsidR="00E94E13" w:rsidRPr="00302E1B" w:rsidRDefault="00E94E13" w:rsidP="00E94E13">
      <w:pPr>
        <w:rPr>
          <w:sz w:val="16"/>
        </w:rPr>
      </w:pPr>
      <w:r w:rsidRPr="00302E1B">
        <w:rPr>
          <w:sz w:val="16"/>
        </w:rPr>
        <w:t xml:space="preserve">"Obviously, </w:t>
      </w:r>
      <w:r w:rsidRPr="0063037E">
        <w:rPr>
          <w:rStyle w:val="StyleUnderline"/>
          <w:highlight w:val="yellow"/>
        </w:rPr>
        <w:t>the clock is ticking</w:t>
      </w:r>
      <w:r w:rsidRPr="00302E1B">
        <w:rPr>
          <w:sz w:val="16"/>
        </w:rPr>
        <w:t xml:space="preserve">. </w:t>
      </w:r>
      <w:r w:rsidRPr="00302E1B">
        <w:rPr>
          <w:rStyle w:val="StyleUnderline"/>
        </w:rPr>
        <w:t>Nobody wants to do the stall-until-we're-doomed approach</w:t>
      </w:r>
      <w:r w:rsidRPr="00302E1B">
        <w:rPr>
          <w:sz w:val="16"/>
        </w:rPr>
        <w:t>," said Rep. Peter Welch, D-Vt. "What I hear is that they are: a) sincere about wanting a bipartisan deal, b) they don't want to talk forever."</w:t>
      </w:r>
    </w:p>
    <w:p w14:paraId="458B4D20" w14:textId="77777777" w:rsidR="00E94E13" w:rsidRPr="00302E1B" w:rsidRDefault="00E94E13" w:rsidP="00E94E13">
      <w:pPr>
        <w:rPr>
          <w:sz w:val="16"/>
        </w:rPr>
      </w:pPr>
      <w:r w:rsidRPr="00302E1B">
        <w:rPr>
          <w:sz w:val="16"/>
        </w:rPr>
        <w:t>A White House official emphasized that Ricchetti wasn't imposing a firm deadline.</w:t>
      </w:r>
    </w:p>
    <w:p w14:paraId="0C1A9E78" w14:textId="77777777" w:rsidR="00E94E13" w:rsidRPr="00302E1B" w:rsidRDefault="00E94E13" w:rsidP="00E94E13">
      <w:pPr>
        <w:rPr>
          <w:sz w:val="16"/>
        </w:rPr>
      </w:pPr>
      <w:r w:rsidRPr="00302E1B">
        <w:rPr>
          <w:sz w:val="16"/>
        </w:rPr>
        <w:t>"He said that we are certainly going to know where things stand on infrastructure talks generally in the next week to 10 days and that we can then take stock overall," the official said.</w:t>
      </w:r>
    </w:p>
    <w:p w14:paraId="743E0CE6" w14:textId="77777777" w:rsidR="00E94E13" w:rsidRPr="00302E1B" w:rsidRDefault="00E94E13" w:rsidP="00E94E13">
      <w:pPr>
        <w:rPr>
          <w:sz w:val="16"/>
        </w:rPr>
      </w:pPr>
      <w:r w:rsidRPr="00302E1B">
        <w:rPr>
          <w:sz w:val="16"/>
        </w:rPr>
        <w:t>Rep. Richard Neal, D-Mass., chair of the tax-writing Ways and Means Committee, was skeptical about the $579 billion framework.</w:t>
      </w:r>
    </w:p>
    <w:p w14:paraId="0B81D350" w14:textId="77777777" w:rsidR="00E94E13" w:rsidRPr="00302E1B" w:rsidRDefault="00E94E13" w:rsidP="00E94E13">
      <w:pPr>
        <w:rPr>
          <w:sz w:val="16"/>
        </w:rPr>
      </w:pPr>
      <w:r w:rsidRPr="00302E1B">
        <w:rPr>
          <w:sz w:val="16"/>
        </w:rPr>
        <w:t>"I think we need more than that," he said, saying now is "a unique opportunity to go bigger."</w:t>
      </w:r>
    </w:p>
    <w:p w14:paraId="0E944C01" w14:textId="77777777" w:rsidR="00E94E13" w:rsidRPr="00302E1B" w:rsidRDefault="00E94E13" w:rsidP="00E94E13">
      <w:pPr>
        <w:rPr>
          <w:sz w:val="16"/>
        </w:rPr>
      </w:pPr>
      <w:r w:rsidRPr="00302E1B">
        <w:rPr>
          <w:sz w:val="16"/>
        </w:rPr>
        <w:t>He said Republican cooperation would be good but wasn't necessary.</w:t>
      </w:r>
    </w:p>
    <w:p w14:paraId="6A346EB8" w14:textId="77777777" w:rsidR="00E94E13" w:rsidRPr="00302E1B" w:rsidRDefault="00E94E13" w:rsidP="00E94E13">
      <w:pPr>
        <w:rPr>
          <w:sz w:val="16"/>
        </w:rPr>
      </w:pPr>
      <w:r w:rsidRPr="00302E1B">
        <w:rPr>
          <w:sz w:val="16"/>
        </w:rPr>
        <w:t>"</w:t>
      </w:r>
      <w:r w:rsidRPr="00302E1B">
        <w:rPr>
          <w:rStyle w:val="StyleUnderline"/>
        </w:rPr>
        <w:t>Trying to exhaust every opportunity for finding common ground makes</w:t>
      </w:r>
      <w:r w:rsidRPr="00302E1B">
        <w:rPr>
          <w:sz w:val="16"/>
        </w:rPr>
        <w:t xml:space="preserve"> a good deal of </w:t>
      </w:r>
      <w:r w:rsidRPr="00302E1B">
        <w:rPr>
          <w:rStyle w:val="StyleUnderline"/>
        </w:rPr>
        <w:t>sense</w:t>
      </w:r>
      <w:r w:rsidRPr="00302E1B">
        <w:rPr>
          <w:sz w:val="16"/>
        </w:rPr>
        <w:t xml:space="preserve">, but </w:t>
      </w:r>
      <w:r w:rsidRPr="00302E1B">
        <w:rPr>
          <w:rStyle w:val="StyleUnderline"/>
        </w:rPr>
        <w:t>at some point in legislative life, reality settles in. And if you can't do it, then you want to be prepared to go to the process of reconciliation</w:t>
      </w:r>
      <w:r w:rsidRPr="00302E1B">
        <w:rPr>
          <w:sz w:val="16"/>
        </w:rPr>
        <w:t>," Neal said Tuesday.</w:t>
      </w:r>
    </w:p>
    <w:p w14:paraId="7888770F" w14:textId="77777777" w:rsidR="00E94E13" w:rsidRPr="00302E1B" w:rsidRDefault="00E94E13" w:rsidP="00E94E13">
      <w:pPr>
        <w:rPr>
          <w:sz w:val="16"/>
        </w:rPr>
      </w:pPr>
      <w:r w:rsidRPr="00302E1B">
        <w:rPr>
          <w:sz w:val="16"/>
        </w:rPr>
        <w:t>Top Senate Republicans split over whether Democrats' pursuit of a party-line bill would damage prospects of a bipartisan deal.</w:t>
      </w:r>
    </w:p>
    <w:p w14:paraId="264C8212" w14:textId="77777777" w:rsidR="00E94E13" w:rsidRPr="00302E1B" w:rsidRDefault="00E94E13" w:rsidP="00E94E13">
      <w:pPr>
        <w:rPr>
          <w:sz w:val="16"/>
        </w:rPr>
      </w:pPr>
      <w:r w:rsidRPr="00302E1B">
        <w:rPr>
          <w:sz w:val="16"/>
        </w:rPr>
        <w:t>"It's a bad idea," said Sen. Joni Ernst of Iowa, a member of the Republican leadership. "That sends a signal that he really doesn't want to do a bipartisan bill. I think it just makes us upset."</w:t>
      </w:r>
    </w:p>
    <w:p w14:paraId="6026BDAF" w14:textId="77777777" w:rsidR="00E94E13" w:rsidRPr="00302E1B" w:rsidRDefault="00E94E13" w:rsidP="00E94E13">
      <w:pPr>
        <w:rPr>
          <w:sz w:val="16"/>
        </w:rPr>
      </w:pPr>
      <w:r w:rsidRPr="00302E1B">
        <w:rPr>
          <w:sz w:val="16"/>
        </w:rPr>
        <w:t>One of the biggest sticking points is how to pay for the $579 billion infrastructure plan. Republicans are dead set against raising taxes, and Senate Minority Leader Mitch McConnell, R-Ky., can deliver significant votes or sink legislation with this opposition.</w:t>
      </w:r>
    </w:p>
    <w:p w14:paraId="4947D7E9" w14:textId="77777777" w:rsidR="00E94E13" w:rsidRPr="00302E1B" w:rsidRDefault="00E94E13" w:rsidP="00E94E13">
      <w:pPr>
        <w:rPr>
          <w:sz w:val="16"/>
        </w:rPr>
      </w:pPr>
      <w:r w:rsidRPr="00302E1B">
        <w:rPr>
          <w:sz w:val="16"/>
        </w:rPr>
        <w:t>Senate Minority Whip John Thune, R-S.D., said that if Republicans agree to a bipartisan deal, they could make it tougher for Democrats to secure the votes for a separate party-line bill.</w:t>
      </w:r>
    </w:p>
    <w:p w14:paraId="6432F0B7" w14:textId="77777777" w:rsidR="00E94E13" w:rsidRPr="00302E1B" w:rsidRDefault="00E94E13" w:rsidP="00E94E13">
      <w:pPr>
        <w:rPr>
          <w:sz w:val="16"/>
        </w:rPr>
      </w:pPr>
      <w:r w:rsidRPr="00302E1B">
        <w:rPr>
          <w:sz w:val="16"/>
        </w:rPr>
        <w:t>"You can make the argument that if there's a bipartisan deal on the infrastructure pieces — and all that's left is voting for the tax increases and all the social spending — that it'd be hard to get some of those moderate Democrats to be for that," he said. "So you can argue both ways. There's some argument that they're going to do all this other stuff anyway. Why give them a win on this?"</w:t>
      </w:r>
    </w:p>
    <w:p w14:paraId="11498BFA" w14:textId="77777777" w:rsidR="00E94E13" w:rsidRPr="00302E1B" w:rsidRDefault="00E94E13" w:rsidP="00E94E13">
      <w:pPr>
        <w:rPr>
          <w:sz w:val="16"/>
        </w:rPr>
      </w:pPr>
      <w:r w:rsidRPr="0063037E">
        <w:rPr>
          <w:rStyle w:val="StyleUnderline"/>
          <w:highlight w:val="yellow"/>
        </w:rPr>
        <w:t>A party-line bill would be another</w:t>
      </w:r>
      <w:r w:rsidRPr="00302E1B">
        <w:rPr>
          <w:rStyle w:val="StyleUnderline"/>
        </w:rPr>
        <w:t xml:space="preserve"> major </w:t>
      </w:r>
      <w:r w:rsidRPr="0063037E">
        <w:rPr>
          <w:rStyle w:val="StyleUnderline"/>
          <w:highlight w:val="yellow"/>
        </w:rPr>
        <w:t>test of Schumer's ability</w:t>
      </w:r>
      <w:r w:rsidRPr="0063037E">
        <w:rPr>
          <w:sz w:val="16"/>
          <w:highlight w:val="yellow"/>
        </w:rPr>
        <w:t xml:space="preserve"> </w:t>
      </w:r>
      <w:r w:rsidRPr="0063037E">
        <w:rPr>
          <w:rStyle w:val="Emphasis"/>
          <w:highlight w:val="yellow"/>
        </w:rPr>
        <w:t>to keep his</w:t>
      </w:r>
      <w:r w:rsidRPr="00302E1B">
        <w:rPr>
          <w:rStyle w:val="Emphasis"/>
        </w:rPr>
        <w:t xml:space="preserve"> ideologically diverse </w:t>
      </w:r>
      <w:r w:rsidRPr="0063037E">
        <w:rPr>
          <w:rStyle w:val="Emphasis"/>
          <w:highlight w:val="yellow"/>
        </w:rPr>
        <w:t>caucus unified</w:t>
      </w:r>
      <w:r w:rsidRPr="00302E1B">
        <w:rPr>
          <w:sz w:val="16"/>
        </w:rPr>
        <w:t xml:space="preserve"> in </w:t>
      </w:r>
      <w:r w:rsidRPr="00302E1B">
        <w:rPr>
          <w:rStyle w:val="StyleUnderline"/>
        </w:rPr>
        <w:t>the face of what is likely to be aggressive Republican opposition</w:t>
      </w:r>
      <w:r w:rsidRPr="00302E1B">
        <w:rPr>
          <w:sz w:val="16"/>
        </w:rPr>
        <w:t>. He vowed after a meeting Tuesday that Democrats would stick together behind Biden's economic plans.</w:t>
      </w:r>
    </w:p>
    <w:p w14:paraId="4D8BB416" w14:textId="77777777" w:rsidR="00E94E13" w:rsidRPr="00302E1B" w:rsidRDefault="00E94E13" w:rsidP="00E94E13">
      <w:pPr>
        <w:rPr>
          <w:sz w:val="16"/>
        </w:rPr>
      </w:pPr>
      <w:r w:rsidRPr="00302E1B">
        <w:rPr>
          <w:sz w:val="16"/>
        </w:rPr>
        <w:t>"</w:t>
      </w:r>
      <w:r w:rsidRPr="00302E1B">
        <w:rPr>
          <w:rStyle w:val="StyleUnderline"/>
        </w:rPr>
        <w:t>There was a total agreement that</w:t>
      </w:r>
      <w:r w:rsidRPr="00302E1B">
        <w:rPr>
          <w:sz w:val="16"/>
        </w:rPr>
        <w:t xml:space="preserve"> </w:t>
      </w:r>
      <w:r w:rsidRPr="0063037E">
        <w:rPr>
          <w:rStyle w:val="Emphasis"/>
          <w:highlight w:val="yellow"/>
        </w:rPr>
        <w:t>we must have unity</w:t>
      </w:r>
      <w:r w:rsidRPr="00302E1B">
        <w:rPr>
          <w:sz w:val="16"/>
        </w:rPr>
        <w:t xml:space="preserve"> and get it done," he said.</w:t>
      </w:r>
    </w:p>
    <w:p w14:paraId="038887AA" w14:textId="77777777" w:rsidR="00E94E13" w:rsidRPr="00BB645B" w:rsidRDefault="00E94E13" w:rsidP="00E94E13"/>
    <w:p w14:paraId="27C925CE" w14:textId="77777777" w:rsidR="00E94E13" w:rsidRPr="009D4D33" w:rsidRDefault="00E94E13" w:rsidP="00E94E13">
      <w:pPr>
        <w:pStyle w:val="Heading4"/>
      </w:pPr>
      <w:r>
        <w:t>Biden can’t allow a single defection on infrastructure</w:t>
      </w:r>
    </w:p>
    <w:p w14:paraId="6ABC0748" w14:textId="77777777" w:rsidR="00E94E13" w:rsidRPr="001A4121" w:rsidRDefault="00E94E13" w:rsidP="00E94E13">
      <w:r w:rsidRPr="001A4121">
        <w:t xml:space="preserve">Ledyard </w:t>
      </w:r>
      <w:r w:rsidRPr="001A4121">
        <w:rPr>
          <w:rStyle w:val="Style13ptBold"/>
        </w:rPr>
        <w:t>King and</w:t>
      </w:r>
      <w:r w:rsidRPr="001A4121">
        <w:t xml:space="preserve"> Joey </w:t>
      </w:r>
      <w:r w:rsidRPr="001A4121">
        <w:rPr>
          <w:rStyle w:val="Style13ptBold"/>
        </w:rPr>
        <w:t>Garrison 06/15</w:t>
      </w:r>
      <w:r w:rsidRPr="001A4121">
        <w:t>/21, USA TODAY, 06/15/21, Democrats prepared to move forward alone while moving ahead with 'two-track' infrastructure plan</w:t>
      </w:r>
      <w:r>
        <w:t xml:space="preserve">, </w:t>
      </w:r>
      <w:r w:rsidRPr="001A4121">
        <w:t>https://www.yahoo.com/now/democrats-prepared-move-forward-alone-212952597.html</w:t>
      </w:r>
    </w:p>
    <w:p w14:paraId="4A703EE1" w14:textId="77777777" w:rsidR="00E94E13" w:rsidRPr="007E02BE" w:rsidRDefault="00E94E13" w:rsidP="00E94E13">
      <w:pPr>
        <w:rPr>
          <w:sz w:val="16"/>
        </w:rPr>
      </w:pPr>
      <w:r w:rsidRPr="007E02BE">
        <w:rPr>
          <w:sz w:val="16"/>
        </w:rPr>
        <w:t xml:space="preserve">WASHINGTON – </w:t>
      </w:r>
      <w:r w:rsidRPr="007E02BE">
        <w:rPr>
          <w:rStyle w:val="StyleUnderline"/>
          <w:highlight w:val="yellow"/>
        </w:rPr>
        <w:t>The White House and</w:t>
      </w:r>
      <w:r w:rsidRPr="007E02BE">
        <w:rPr>
          <w:sz w:val="16"/>
        </w:rPr>
        <w:t xml:space="preserve"> congressional </w:t>
      </w:r>
      <w:r w:rsidRPr="007E02BE">
        <w:rPr>
          <w:rStyle w:val="StyleUnderline"/>
          <w:highlight w:val="yellow"/>
        </w:rPr>
        <w:t>Democrats are preparing to go it alone</w:t>
      </w:r>
      <w:r w:rsidRPr="007E02BE">
        <w:rPr>
          <w:rStyle w:val="StyleUnderline"/>
        </w:rPr>
        <w:t xml:space="preserve"> on a massive infrastructure package</w:t>
      </w:r>
      <w:r w:rsidRPr="007E02BE">
        <w:rPr>
          <w:sz w:val="16"/>
        </w:rPr>
        <w:t>, saying they'll know by next week whether Republicans will join them or whether they'll fly solo on a bill modernizing the nation's transportation systems and addressing the threat of climate change.</w:t>
      </w:r>
    </w:p>
    <w:p w14:paraId="4F2922E4" w14:textId="77777777" w:rsidR="00E94E13" w:rsidRPr="007E02BE" w:rsidRDefault="00E94E13" w:rsidP="00E94E13">
      <w:pPr>
        <w:rPr>
          <w:sz w:val="16"/>
        </w:rPr>
      </w:pPr>
      <w:r w:rsidRPr="007E02BE">
        <w:rPr>
          <w:sz w:val="16"/>
        </w:rPr>
        <w:t>Senate Republicans are "either going to choose to work together with us to get things done, to supercharge our economy or they will choose the way of (GOP Leader) Mitch McConnell, which has consistently been obstruction today, obstruction tomorrow, obstruction forever," House Democratic Caucus Chairman Hakeem Jeffries, D-N.Y. told reporters Tuesday. "And if they choose the obstruction pathway, then we are prepared to do what is necessary to get the American Jobs Plan over the finish line."</w:t>
      </w:r>
    </w:p>
    <w:p w14:paraId="782C66E8" w14:textId="77777777" w:rsidR="00E94E13" w:rsidRPr="007E02BE" w:rsidRDefault="00E94E13" w:rsidP="00E94E13">
      <w:pPr>
        <w:rPr>
          <w:sz w:val="16"/>
        </w:rPr>
      </w:pPr>
      <w:r w:rsidRPr="007E02BE">
        <w:rPr>
          <w:sz w:val="16"/>
        </w:rPr>
        <w:t>Jeffries spoke following a meeting with House Democrats and White House officials, including counselor for the president Steve Ricchetti, to discuss the path ahead on infrastructure amid what they see is a dwindling timeframe for action.</w:t>
      </w:r>
    </w:p>
    <w:p w14:paraId="5A74C991" w14:textId="77777777" w:rsidR="00E94E13" w:rsidRPr="007E02BE" w:rsidRDefault="00E94E13" w:rsidP="00E94E13">
      <w:pPr>
        <w:rPr>
          <w:sz w:val="16"/>
        </w:rPr>
      </w:pPr>
      <w:r w:rsidRPr="007E02BE">
        <w:rPr>
          <w:sz w:val="16"/>
        </w:rPr>
        <w:t>Ricchetti relayed that the White House plans to “take stock” in seven to 10 days of where infrastructure talks stand with the bipartisan group of senators, according to a White House official. Democratic leaders said they expect the infrastructure bills would reach both the House and Senate floors over the next few weeks in time for final approval before Congress recesses in August.</w:t>
      </w:r>
    </w:p>
    <w:p w14:paraId="4D65A01C" w14:textId="77777777" w:rsidR="00E94E13" w:rsidRPr="007E02BE" w:rsidRDefault="00E94E13" w:rsidP="00E94E13">
      <w:pPr>
        <w:rPr>
          <w:sz w:val="16"/>
        </w:rPr>
      </w:pPr>
      <w:r w:rsidRPr="007E02BE">
        <w:rPr>
          <w:rStyle w:val="StyleUnderline"/>
        </w:rPr>
        <w:t>Democrats are pursuing a "two-track" strategy</w:t>
      </w:r>
      <w:r w:rsidRPr="007E02BE">
        <w:rPr>
          <w:sz w:val="16"/>
        </w:rPr>
        <w:t xml:space="preserve"> to enact Biden's American Jobs Plan that would pour tax dollars not only into highways, bridges and airports but also broadband, electric vehicle charging stations and new housing while also accelerating the nation's conversion from fossil fuels to clean energy.</w:t>
      </w:r>
    </w:p>
    <w:p w14:paraId="4EBC233E" w14:textId="77777777" w:rsidR="00E94E13" w:rsidRPr="007E02BE" w:rsidRDefault="00E94E13" w:rsidP="00E94E13">
      <w:pPr>
        <w:rPr>
          <w:sz w:val="16"/>
        </w:rPr>
      </w:pPr>
      <w:r w:rsidRPr="007E02BE">
        <w:rPr>
          <w:sz w:val="16"/>
        </w:rPr>
        <w:t xml:space="preserve">On one hand, Democrats said they would negotiate with Republicans on a bill that focuses on traditional transportation. </w:t>
      </w:r>
      <w:r w:rsidRPr="007E02BE">
        <w:rPr>
          <w:rStyle w:val="StyleUnderline"/>
          <w:highlight w:val="yellow"/>
        </w:rPr>
        <w:t>If a deal can't be reached</w:t>
      </w:r>
      <w:r w:rsidRPr="007E02BE">
        <w:rPr>
          <w:sz w:val="16"/>
        </w:rPr>
        <w:t xml:space="preserve">, </w:t>
      </w:r>
      <w:r w:rsidRPr="007E02BE">
        <w:rPr>
          <w:rStyle w:val="StyleUnderline"/>
          <w:highlight w:val="yellow"/>
        </w:rPr>
        <w:t>Democrats would fold</w:t>
      </w:r>
      <w:r w:rsidRPr="007E02BE">
        <w:rPr>
          <w:rStyle w:val="StyleUnderline"/>
        </w:rPr>
        <w:t xml:space="preserve"> those </w:t>
      </w:r>
      <w:r w:rsidRPr="007E02BE">
        <w:rPr>
          <w:rStyle w:val="StyleUnderline"/>
          <w:highlight w:val="yellow"/>
        </w:rPr>
        <w:t>programs into a larger climate bill using "</w:t>
      </w:r>
      <w:r w:rsidRPr="007E02BE">
        <w:rPr>
          <w:rStyle w:val="Emphasis"/>
          <w:highlight w:val="yellow"/>
        </w:rPr>
        <w:t>budget reconciliation</w:t>
      </w:r>
      <w:r w:rsidRPr="007E02BE">
        <w:rPr>
          <w:rStyle w:val="StyleUnderline"/>
          <w:highlight w:val="yellow"/>
        </w:rPr>
        <w:t>,</w:t>
      </w:r>
      <w:r w:rsidRPr="007E02BE">
        <w:rPr>
          <w:rStyle w:val="StyleUnderline"/>
        </w:rPr>
        <w:t>"</w:t>
      </w:r>
      <w:r w:rsidRPr="007E02BE">
        <w:rPr>
          <w:sz w:val="16"/>
        </w:rPr>
        <w:t xml:space="preserve"> a parliamentary strategy that bypasses the filibuster process and allows a simple majority to pass legislation.</w:t>
      </w:r>
    </w:p>
    <w:p w14:paraId="22A0EFE5" w14:textId="77777777" w:rsidR="00E94E13" w:rsidRPr="007E02BE" w:rsidRDefault="00E94E13" w:rsidP="00E94E13">
      <w:pPr>
        <w:rPr>
          <w:sz w:val="16"/>
        </w:rPr>
      </w:pPr>
      <w:r w:rsidRPr="007E02BE">
        <w:rPr>
          <w:rStyle w:val="StyleUnderline"/>
        </w:rPr>
        <w:t>The American Jobs Plan had an initial price tag of $2.25 trillion</w:t>
      </w:r>
      <w:r w:rsidRPr="007E02BE">
        <w:rPr>
          <w:sz w:val="16"/>
        </w:rPr>
        <w:t xml:space="preserve">. </w:t>
      </w:r>
      <w:r w:rsidRPr="007E02BE">
        <w:rPr>
          <w:rStyle w:val="StyleUnderline"/>
        </w:rPr>
        <w:t>Biden has come down from that number</w:t>
      </w:r>
      <w:r w:rsidRPr="007E02BE">
        <w:rPr>
          <w:sz w:val="16"/>
        </w:rPr>
        <w:t xml:space="preserve"> to $1.4 trillion while a bipartisan group of 10 senators unveiled a $1.2 trillion package last week that focuses on traditional infrastructure such as roads, bridges and waterways.</w:t>
      </w:r>
    </w:p>
    <w:p w14:paraId="131FED06" w14:textId="77777777" w:rsidR="00E94E13" w:rsidRPr="007E02BE" w:rsidRDefault="00E94E13" w:rsidP="00E94E13">
      <w:pPr>
        <w:rPr>
          <w:sz w:val="16"/>
        </w:rPr>
      </w:pPr>
      <w:r w:rsidRPr="007E02BE">
        <w:rPr>
          <w:sz w:val="16"/>
        </w:rPr>
        <w:t>The White House has said little about the proposal other than press secretary Jen Psaki saying Sunday that "we're still taking a look."</w:t>
      </w:r>
    </w:p>
    <w:p w14:paraId="4AD4C7EF" w14:textId="77777777" w:rsidR="00E94E13" w:rsidRPr="007E02BE" w:rsidRDefault="00E94E13" w:rsidP="00E94E13">
      <w:pPr>
        <w:rPr>
          <w:sz w:val="16"/>
        </w:rPr>
      </w:pPr>
      <w:r w:rsidRPr="007E02BE">
        <w:rPr>
          <w:sz w:val="16"/>
        </w:rPr>
        <w:t xml:space="preserve">Even if there's agreement on the transportation elements of infrastructure, </w:t>
      </w:r>
      <w:r w:rsidRPr="007E02BE">
        <w:rPr>
          <w:rStyle w:val="StyleUnderline"/>
        </w:rPr>
        <w:t xml:space="preserve">Democrats are proceeding on a </w:t>
      </w:r>
      <w:r w:rsidRPr="007E02BE">
        <w:rPr>
          <w:rStyle w:val="StyleUnderline"/>
          <w:highlight w:val="yellow"/>
        </w:rPr>
        <w:t>second track</w:t>
      </w:r>
      <w:r w:rsidRPr="007E02BE">
        <w:rPr>
          <w:rStyle w:val="StyleUnderline"/>
        </w:rPr>
        <w:t xml:space="preserve"> that would cover elements</w:t>
      </w:r>
      <w:r w:rsidRPr="007E02BE">
        <w:rPr>
          <w:sz w:val="16"/>
        </w:rPr>
        <w:t xml:space="preserve"> not only of Biden's American Jobs Plan but </w:t>
      </w:r>
      <w:r w:rsidRPr="007E02BE">
        <w:rPr>
          <w:rStyle w:val="StyleUnderline"/>
        </w:rPr>
        <w:t xml:space="preserve">also bring in pillars of his $1.8 trillion American Families Plan that </w:t>
      </w:r>
      <w:r w:rsidRPr="007E02BE">
        <w:rPr>
          <w:rStyle w:val="StyleUnderline"/>
          <w:highlight w:val="yellow"/>
        </w:rPr>
        <w:t>includes "</w:t>
      </w:r>
      <w:r w:rsidRPr="007E02BE">
        <w:rPr>
          <w:rStyle w:val="Emphasis"/>
          <w:highlight w:val="yellow"/>
        </w:rPr>
        <w:t>human infrastructure</w:t>
      </w:r>
      <w:r w:rsidRPr="007E02BE">
        <w:rPr>
          <w:sz w:val="16"/>
        </w:rPr>
        <w:t>" such as free community college tuition, universal pre-school, and child care.</w:t>
      </w:r>
    </w:p>
    <w:p w14:paraId="600703F9" w14:textId="77777777" w:rsidR="00E94E13" w:rsidRPr="007E02BE" w:rsidRDefault="00E94E13" w:rsidP="00E94E13">
      <w:pPr>
        <w:rPr>
          <w:sz w:val="16"/>
        </w:rPr>
      </w:pPr>
      <w:r w:rsidRPr="007E02BE">
        <w:rPr>
          <w:sz w:val="16"/>
        </w:rPr>
        <w:t>Senate Majority Leader Chuck Schumer, D-N.Y,. told reporters Tuesday, he would meet Wednesday with Democrats on the Senate Budget Committee to map out a budget resolution spelling out a reconciliation pathway.</w:t>
      </w:r>
    </w:p>
    <w:p w14:paraId="083053BB" w14:textId="77777777" w:rsidR="00E94E13" w:rsidRPr="007E02BE" w:rsidRDefault="00E94E13" w:rsidP="00E94E13">
      <w:pPr>
        <w:rPr>
          <w:sz w:val="16"/>
        </w:rPr>
      </w:pPr>
      <w:r w:rsidRPr="007E02BE">
        <w:rPr>
          <w:rStyle w:val="StyleUnderline"/>
        </w:rPr>
        <w:t>Both are moving forward: the</w:t>
      </w:r>
      <w:r w:rsidRPr="007E02BE">
        <w:rPr>
          <w:sz w:val="16"/>
        </w:rPr>
        <w:t xml:space="preserve"> bipartisan track and </w:t>
      </w:r>
      <w:r w:rsidRPr="007E02BE">
        <w:rPr>
          <w:rStyle w:val="StyleUnderline"/>
        </w:rPr>
        <w:t>the track on reconciliation</w:t>
      </w:r>
      <w:r w:rsidRPr="007E02BE">
        <w:rPr>
          <w:sz w:val="16"/>
        </w:rPr>
        <w:t>," Schumer told reporters Tuesday. "And both we hope to get done in the month of July."</w:t>
      </w:r>
    </w:p>
    <w:p w14:paraId="4108F278" w14:textId="77777777" w:rsidR="00E94E13" w:rsidRPr="007E02BE" w:rsidRDefault="00E94E13" w:rsidP="00E94E13">
      <w:pPr>
        <w:rPr>
          <w:rStyle w:val="Emphasis"/>
        </w:rPr>
      </w:pPr>
      <w:r w:rsidRPr="007E02BE">
        <w:rPr>
          <w:rStyle w:val="StyleUnderline"/>
          <w:highlight w:val="yellow"/>
        </w:rPr>
        <w:t>Progressives say they're willing to support transportation-only</w:t>
      </w:r>
      <w:r w:rsidRPr="007E02BE">
        <w:rPr>
          <w:rStyle w:val="StyleUnderline"/>
        </w:rPr>
        <w:t xml:space="preserve"> bill</w:t>
      </w:r>
      <w:r w:rsidRPr="007E02BE">
        <w:rPr>
          <w:sz w:val="16"/>
        </w:rPr>
        <w:t xml:space="preserve"> </w:t>
      </w:r>
      <w:r w:rsidRPr="007E02BE">
        <w:rPr>
          <w:rStyle w:val="Emphasis"/>
          <w:highlight w:val="yellow"/>
        </w:rPr>
        <w:t>on the condition that climate legislation is advanced as well.</w:t>
      </w:r>
    </w:p>
    <w:p w14:paraId="0F4AAEA7" w14:textId="77777777" w:rsidR="00E94E13" w:rsidRPr="007E02BE" w:rsidRDefault="00E94E13" w:rsidP="00E94E13">
      <w:pPr>
        <w:rPr>
          <w:sz w:val="16"/>
        </w:rPr>
      </w:pPr>
      <w:r w:rsidRPr="007E02BE">
        <w:rPr>
          <w:sz w:val="16"/>
        </w:rPr>
        <w:t xml:space="preserve">"Were saying that </w:t>
      </w:r>
      <w:r w:rsidRPr="007E02BE">
        <w:rPr>
          <w:rStyle w:val="StyleUnderline"/>
          <w:highlight w:val="yellow"/>
        </w:rPr>
        <w:t>there absolutely has to be a guaranteed deal that climate is built in</w:t>
      </w:r>
      <w:r w:rsidRPr="007E02BE">
        <w:rPr>
          <w:rStyle w:val="StyleUnderline"/>
        </w:rPr>
        <w:t xml:space="preserve">to </w:t>
      </w:r>
      <w:r w:rsidRPr="007E02BE">
        <w:rPr>
          <w:rStyle w:val="StyleUnderline"/>
          <w:highlight w:val="yellow"/>
        </w:rPr>
        <w:t>these infrastructure bills</w:t>
      </w:r>
      <w:r w:rsidRPr="007E02BE">
        <w:rPr>
          <w:rStyle w:val="StyleUnderline"/>
        </w:rPr>
        <w:t xml:space="preserve"> and that it matches the problem that has to be solved," said</w:t>
      </w:r>
      <w:r w:rsidRPr="007E02BE">
        <w:rPr>
          <w:sz w:val="16"/>
        </w:rPr>
        <w:t xml:space="preserve"> Sen. Ed Markey, D-Mass., a co-sponsor of the Green New Deal. "We can't have dessert before the main course."</w:t>
      </w:r>
    </w:p>
    <w:p w14:paraId="3F1AF3F7" w14:textId="77777777" w:rsidR="00E94E13" w:rsidRPr="009D4D33" w:rsidRDefault="00E94E13" w:rsidP="00E94E13"/>
    <w:p w14:paraId="080E2685" w14:textId="77777777" w:rsidR="00E94E13" w:rsidRPr="009D4D33" w:rsidRDefault="00E94E13" w:rsidP="00E94E13"/>
    <w:p w14:paraId="21E8835A" w14:textId="77777777" w:rsidR="00E94E13" w:rsidRPr="00813E54" w:rsidRDefault="00E94E13" w:rsidP="00E94E13">
      <w:pPr>
        <w:pStyle w:val="Heading3"/>
      </w:pPr>
      <w:r w:rsidRPr="00813E54">
        <w:t>Unity---High</w:t>
      </w:r>
    </w:p>
    <w:p w14:paraId="7003CEA9" w14:textId="77777777" w:rsidR="00E94E13" w:rsidRDefault="00E94E13" w:rsidP="00E94E13">
      <w:pPr>
        <w:pStyle w:val="Heading4"/>
      </w:pPr>
      <w:r w:rsidRPr="00813E54">
        <w:t>Biden keeps the party together now</w:t>
      </w:r>
      <w:r>
        <w:t xml:space="preserve"> – especially with Manchin and Sinema</w:t>
      </w:r>
    </w:p>
    <w:p w14:paraId="5D1C27B9" w14:textId="77777777" w:rsidR="00E94E13" w:rsidRPr="0040403F" w:rsidRDefault="00E94E13" w:rsidP="00E94E13">
      <w:r w:rsidRPr="006977EF">
        <w:t xml:space="preserve">Aaron </w:t>
      </w:r>
      <w:r w:rsidRPr="006977EF">
        <w:rPr>
          <w:rStyle w:val="Style13ptBold"/>
        </w:rPr>
        <w:t>Blake 06/02</w:t>
      </w:r>
      <w:r w:rsidRPr="006977EF">
        <w:t>/21, senior political reporter for The Fix, 06/02/21Biden’s provocative pressure on Manchin and Sinema</w:t>
      </w:r>
      <w:r>
        <w:t xml:space="preserve">, </w:t>
      </w:r>
      <w:r w:rsidRPr="006977EF">
        <w:t>https://www.washingtonpost.com/politics/2021/06/02/bidens-provocative-pressure-manchin-sinema/</w:t>
      </w:r>
    </w:p>
    <w:p w14:paraId="1C2CC7A4" w14:textId="77777777" w:rsidR="00E94E13" w:rsidRPr="005C3E9C" w:rsidRDefault="00E94E13" w:rsidP="00E94E13">
      <w:pPr>
        <w:rPr>
          <w:sz w:val="16"/>
        </w:rPr>
      </w:pPr>
      <w:r w:rsidRPr="005C3E9C">
        <w:rPr>
          <w:sz w:val="16"/>
        </w:rPr>
        <w:t xml:space="preserve">For months, it has been clear that President </w:t>
      </w:r>
      <w:r w:rsidRPr="005C3E9C">
        <w:rPr>
          <w:rStyle w:val="StyleUnderline"/>
          <w:highlight w:val="yellow"/>
        </w:rPr>
        <w:t>Biden</w:t>
      </w:r>
      <w:r w:rsidRPr="005C3E9C">
        <w:rPr>
          <w:sz w:val="16"/>
          <w:highlight w:val="yellow"/>
        </w:rPr>
        <w:t xml:space="preserve">, </w:t>
      </w:r>
      <w:r w:rsidRPr="005C3E9C">
        <w:rPr>
          <w:rStyle w:val="StyleUnderline"/>
          <w:highlight w:val="yellow"/>
        </w:rPr>
        <w:t>once a</w:t>
      </w:r>
      <w:r w:rsidRPr="005C3E9C">
        <w:rPr>
          <w:sz w:val="16"/>
        </w:rPr>
        <w:t xml:space="preserve"> staid </w:t>
      </w:r>
      <w:r w:rsidRPr="005C3E9C">
        <w:rPr>
          <w:rStyle w:val="StyleUnderline"/>
          <w:highlight w:val="yellow"/>
        </w:rPr>
        <w:t>defender of the</w:t>
      </w:r>
      <w:r w:rsidRPr="005C3E9C">
        <w:rPr>
          <w:sz w:val="16"/>
        </w:rPr>
        <w:t xml:space="preserve"> at-times-arduous and </w:t>
      </w:r>
      <w:r w:rsidRPr="00AF7033">
        <w:rPr>
          <w:rStyle w:val="StyleUnderline"/>
        </w:rPr>
        <w:t xml:space="preserve">long </w:t>
      </w:r>
      <w:r w:rsidRPr="005C3E9C">
        <w:rPr>
          <w:rStyle w:val="StyleUnderline"/>
          <w:highlight w:val="yellow"/>
        </w:rPr>
        <w:t>legislative process</w:t>
      </w:r>
      <w:r w:rsidRPr="005C3E9C">
        <w:rPr>
          <w:sz w:val="16"/>
          <w:highlight w:val="yellow"/>
        </w:rPr>
        <w:t xml:space="preserve">, </w:t>
      </w:r>
      <w:r w:rsidRPr="005C3E9C">
        <w:rPr>
          <w:rStyle w:val="StyleUnderline"/>
          <w:highlight w:val="yellow"/>
        </w:rPr>
        <w:t>has grown impatient</w:t>
      </w:r>
      <w:r w:rsidRPr="00AF7033">
        <w:rPr>
          <w:rStyle w:val="StyleUnderline"/>
        </w:rPr>
        <w:t xml:space="preserve"> with it.</w:t>
      </w:r>
      <w:r w:rsidRPr="005C3E9C">
        <w:rPr>
          <w:sz w:val="16"/>
        </w:rPr>
        <w:t xml:space="preserve"> As a Democratic president with a pair of effective Democratic majorities in Congress, </w:t>
      </w:r>
      <w:r w:rsidRPr="005C3E9C">
        <w:rPr>
          <w:rStyle w:val="StyleUnderline"/>
          <w:highlight w:val="yellow"/>
        </w:rPr>
        <w:t xml:space="preserve">he sees this moment as the time to get </w:t>
      </w:r>
      <w:r w:rsidRPr="005C3E9C">
        <w:rPr>
          <w:rStyle w:val="Emphasis"/>
          <w:highlight w:val="yellow"/>
        </w:rPr>
        <w:t>big things done</w:t>
      </w:r>
      <w:r w:rsidRPr="005C3E9C">
        <w:rPr>
          <w:sz w:val="16"/>
        </w:rPr>
        <w:t>. But that same staid process he has often — including very recently — defended now poses his biggest hurdle, particularly given how slim Democrats’ majorities are.</w:t>
      </w:r>
    </w:p>
    <w:p w14:paraId="7CF39379" w14:textId="77777777" w:rsidR="00E94E13" w:rsidRPr="005C3E9C" w:rsidRDefault="00E94E13" w:rsidP="00E94E13">
      <w:pPr>
        <w:rPr>
          <w:sz w:val="16"/>
        </w:rPr>
      </w:pPr>
      <w:r w:rsidRPr="005C3E9C">
        <w:rPr>
          <w:sz w:val="16"/>
        </w:rPr>
        <w:t xml:space="preserve">On Tuesday, he </w:t>
      </w:r>
      <w:r w:rsidRPr="00AF7033">
        <w:rPr>
          <w:rStyle w:val="StyleUnderline"/>
        </w:rPr>
        <w:t>offered perhaps his most forceful</w:t>
      </w:r>
      <w:r w:rsidRPr="005C3E9C">
        <w:rPr>
          <w:sz w:val="16"/>
        </w:rPr>
        <w:t xml:space="preserve"> — yet still subtle — </w:t>
      </w:r>
      <w:r w:rsidRPr="00AF7033">
        <w:rPr>
          <w:rStyle w:val="StyleUnderline"/>
        </w:rPr>
        <w:t>suggestion that Washington should change how it does business</w:t>
      </w:r>
      <w:r w:rsidRPr="005C3E9C">
        <w:rPr>
          <w:sz w:val="16"/>
        </w:rPr>
        <w:t>.</w:t>
      </w:r>
    </w:p>
    <w:p w14:paraId="276D924D" w14:textId="77777777" w:rsidR="00E94E13" w:rsidRPr="005C3E9C" w:rsidRDefault="00E94E13" w:rsidP="00E94E13">
      <w:pPr>
        <w:rPr>
          <w:sz w:val="16"/>
        </w:rPr>
      </w:pPr>
      <w:r w:rsidRPr="005C3E9C">
        <w:rPr>
          <w:sz w:val="16"/>
        </w:rPr>
        <w:t>At an event in Tulsa commemorating the 100th anniversary of the massacre there, Biden spotlighted the hurdles to his agenda. In doing so, he turned attention to members of his own party.</w:t>
      </w:r>
    </w:p>
    <w:p w14:paraId="31926BDD" w14:textId="77777777" w:rsidR="00E94E13" w:rsidRPr="005C3E9C" w:rsidRDefault="00E94E13" w:rsidP="00E94E13">
      <w:pPr>
        <w:rPr>
          <w:sz w:val="16"/>
        </w:rPr>
      </w:pPr>
      <w:r w:rsidRPr="005C3E9C">
        <w:rPr>
          <w:sz w:val="16"/>
        </w:rPr>
        <w:t>“I hear all the folks on TV saying, ‘Why doesn’t Biden get this done?’ Well, because Biden only has a majority of effectively four votes in the House and a tie in the Senate, with two members of the Senate who vote more with my Republican friends,” he said. “But we’re not giving up.”</w:t>
      </w:r>
    </w:p>
    <w:p w14:paraId="5940D998" w14:textId="77777777" w:rsidR="00E94E13" w:rsidRPr="00A326DD" w:rsidRDefault="00E94E13" w:rsidP="00E94E13">
      <w:pPr>
        <w:rPr>
          <w:rStyle w:val="StyleUnderline"/>
        </w:rPr>
      </w:pPr>
      <w:r w:rsidRPr="005C3E9C">
        <w:rPr>
          <w:sz w:val="16"/>
        </w:rPr>
        <w:t xml:space="preserve">It wasn’t at all difficult to parse which two Democratic senators </w:t>
      </w:r>
      <w:r w:rsidRPr="007E02BE">
        <w:rPr>
          <w:rStyle w:val="StyleUnderline"/>
          <w:highlight w:val="yellow"/>
        </w:rPr>
        <w:t>Biden had in mind</w:t>
      </w:r>
      <w:r w:rsidRPr="005C3E9C">
        <w:rPr>
          <w:sz w:val="16"/>
        </w:rPr>
        <w:t xml:space="preserve">: Joe </w:t>
      </w:r>
      <w:r w:rsidRPr="007E02BE">
        <w:rPr>
          <w:rStyle w:val="StyleUnderline"/>
          <w:highlight w:val="yellow"/>
        </w:rPr>
        <w:t>Manchin</w:t>
      </w:r>
      <w:r w:rsidRPr="005C3E9C">
        <w:rPr>
          <w:sz w:val="16"/>
        </w:rPr>
        <w:t xml:space="preserve"> III (D-W.Va.) </w:t>
      </w:r>
      <w:r w:rsidRPr="007E02BE">
        <w:rPr>
          <w:rStyle w:val="StyleUnderline"/>
          <w:highlight w:val="yellow"/>
        </w:rPr>
        <w:t>and</w:t>
      </w:r>
      <w:r w:rsidRPr="005C3E9C">
        <w:rPr>
          <w:sz w:val="16"/>
        </w:rPr>
        <w:t xml:space="preserve"> Kyrsten </w:t>
      </w:r>
      <w:r w:rsidRPr="007E02BE">
        <w:rPr>
          <w:rStyle w:val="StyleUnderline"/>
          <w:highlight w:val="yellow"/>
        </w:rPr>
        <w:t>Sinema</w:t>
      </w:r>
      <w:r w:rsidRPr="005C3E9C">
        <w:rPr>
          <w:sz w:val="16"/>
        </w:rPr>
        <w:t xml:space="preserve"> (D-Ariz.). Perhaps Biden was indeed just being defensive about why he may not be able to get more done, but you could certainly be forgiven for thinking </w:t>
      </w:r>
      <w:r w:rsidRPr="007E02BE">
        <w:rPr>
          <w:rStyle w:val="StyleUnderline"/>
          <w:highlight w:val="yellow"/>
        </w:rPr>
        <w:t>he chose to highlight those two senators</w:t>
      </w:r>
      <w:r w:rsidRPr="00A326DD">
        <w:rPr>
          <w:rStyle w:val="StyleUnderline"/>
        </w:rPr>
        <w:t xml:space="preserve"> in an effort </w:t>
      </w:r>
      <w:r w:rsidRPr="007E02BE">
        <w:rPr>
          <w:rStyle w:val="Emphasis"/>
          <w:highlight w:val="yellow"/>
        </w:rPr>
        <w:t>to apply pressure on them</w:t>
      </w:r>
      <w:r w:rsidRPr="00A326DD">
        <w:rPr>
          <w:rStyle w:val="StyleUnderline"/>
        </w:rPr>
        <w:t>.</w:t>
      </w:r>
    </w:p>
    <w:p w14:paraId="27E89408" w14:textId="77777777" w:rsidR="00E94E13" w:rsidRPr="005C3E9C" w:rsidRDefault="00E94E13" w:rsidP="00E94E13">
      <w:pPr>
        <w:rPr>
          <w:sz w:val="16"/>
        </w:rPr>
      </w:pPr>
      <w:r w:rsidRPr="005C3E9C">
        <w:rPr>
          <w:sz w:val="16"/>
        </w:rPr>
        <w:t>But pressure for what?</w:t>
      </w:r>
    </w:p>
    <w:p w14:paraId="2083BB65" w14:textId="77777777" w:rsidR="00E94E13" w:rsidRPr="005C3E9C" w:rsidRDefault="00E94E13" w:rsidP="00E94E13">
      <w:pPr>
        <w:rPr>
          <w:sz w:val="16"/>
        </w:rPr>
      </w:pPr>
      <w:r w:rsidRPr="005C3E9C">
        <w:rPr>
          <w:sz w:val="16"/>
        </w:rPr>
        <w:t>Plenty of fact-checkers quickly noted a supposed problem with the argument. In fact, Manchin and Sinema have voted with Biden 100 percent of the time on big bills, according to FiveThirtyEight vote rankings.</w:t>
      </w:r>
    </w:p>
    <w:p w14:paraId="78B8C5EA" w14:textId="77777777" w:rsidR="00E94E13" w:rsidRPr="005C3E9C" w:rsidRDefault="00E94E13" w:rsidP="00E94E13">
      <w:pPr>
        <w:rPr>
          <w:sz w:val="16"/>
        </w:rPr>
      </w:pPr>
      <w:r w:rsidRPr="005C3E9C">
        <w:rPr>
          <w:sz w:val="16"/>
        </w:rPr>
        <w:t>But Biden’s argument wasn’t necessarily about that. And if you look at voting records over the past four years, he’s right to spotlight Manchin and Sinema. Among Democratic senators between early 2017 and early 2021, they voted with President Donald Trump more than any of their sitting Senate colleagues. Sinema’s record in particular, when you factor in the political lean of her constituency, skewed more toward Trump than any of her Democratic colleagues.</w:t>
      </w:r>
    </w:p>
    <w:p w14:paraId="638D92FF" w14:textId="77777777" w:rsidR="00E94E13" w:rsidRPr="005C3E9C" w:rsidRDefault="00E94E13" w:rsidP="00E94E13">
      <w:pPr>
        <w:rPr>
          <w:sz w:val="16"/>
        </w:rPr>
      </w:pPr>
      <w:r w:rsidRPr="007E02BE">
        <w:rPr>
          <w:rStyle w:val="StyleUnderline"/>
          <w:highlight w:val="yellow"/>
        </w:rPr>
        <w:t>Manchin and Sinema haven’t been forced</w:t>
      </w:r>
      <w:r w:rsidRPr="00D97296">
        <w:rPr>
          <w:rStyle w:val="StyleUnderline"/>
        </w:rPr>
        <w:t xml:space="preserve"> into a position in which they had </w:t>
      </w:r>
      <w:r w:rsidRPr="007E02BE">
        <w:rPr>
          <w:rStyle w:val="StyleUnderline"/>
          <w:highlight w:val="yellow"/>
        </w:rPr>
        <w:t>to vote against the</w:t>
      </w:r>
      <w:r w:rsidRPr="005C3E9C">
        <w:rPr>
          <w:sz w:val="16"/>
        </w:rPr>
        <w:t xml:space="preserve"> Democratic </w:t>
      </w:r>
      <w:r w:rsidRPr="007E02BE">
        <w:rPr>
          <w:rStyle w:val="StyleUnderline"/>
          <w:highlight w:val="yellow"/>
        </w:rPr>
        <w:t>president</w:t>
      </w:r>
      <w:r w:rsidRPr="005C3E9C">
        <w:rPr>
          <w:sz w:val="16"/>
        </w:rPr>
        <w:t xml:space="preserve"> on big bills. </w:t>
      </w:r>
      <w:r w:rsidRPr="007E02BE">
        <w:rPr>
          <w:rStyle w:val="StyleUnderline"/>
          <w:highlight w:val="yellow"/>
        </w:rPr>
        <w:t>But their presence</w:t>
      </w:r>
      <w:r w:rsidRPr="005C3E9C">
        <w:rPr>
          <w:sz w:val="16"/>
        </w:rPr>
        <w:t xml:space="preserve"> in a 50-50 Senate, no question, </w:t>
      </w:r>
      <w:r w:rsidRPr="007E02BE">
        <w:rPr>
          <w:rStyle w:val="StyleUnderline"/>
          <w:highlight w:val="yellow"/>
        </w:rPr>
        <w:t>makes it</w:t>
      </w:r>
      <w:r w:rsidRPr="00D97296">
        <w:rPr>
          <w:rStyle w:val="StyleUnderline"/>
        </w:rPr>
        <w:t xml:space="preserve"> more </w:t>
      </w:r>
      <w:r w:rsidRPr="007E02BE">
        <w:rPr>
          <w:rStyle w:val="StyleUnderline"/>
          <w:highlight w:val="yellow"/>
        </w:rPr>
        <w:t>difficult</w:t>
      </w:r>
      <w:r w:rsidRPr="00D97296">
        <w:rPr>
          <w:rStyle w:val="StyleUnderline"/>
        </w:rPr>
        <w:t xml:space="preserve"> to pass Biden’s agenda</w:t>
      </w:r>
      <w:r w:rsidRPr="005C3E9C">
        <w:rPr>
          <w:sz w:val="16"/>
        </w:rPr>
        <w:t>. Even the prospect of their “no” votes can mean legislation never actually comes to a vote.</w:t>
      </w:r>
    </w:p>
    <w:p w14:paraId="494D3D8B" w14:textId="77777777" w:rsidR="00E94E13" w:rsidRPr="005C3E9C" w:rsidRDefault="00E94E13" w:rsidP="00E94E13">
      <w:pPr>
        <w:rPr>
          <w:sz w:val="16"/>
        </w:rPr>
      </w:pPr>
      <w:r w:rsidRPr="005C3E9C">
        <w:rPr>
          <w:sz w:val="16"/>
        </w:rPr>
        <w:t xml:space="preserve">As The Washington Post’s Sean Sullivan and Mike DeBonis wrote Tuesday, </w:t>
      </w:r>
      <w:r w:rsidRPr="007E02BE">
        <w:rPr>
          <w:rStyle w:val="StyleUnderline"/>
          <w:highlight w:val="yellow"/>
        </w:rPr>
        <w:t>Manchin</w:t>
      </w:r>
      <w:r w:rsidRPr="00D97296">
        <w:rPr>
          <w:rStyle w:val="StyleUnderline"/>
        </w:rPr>
        <w:t xml:space="preserve"> in particular </w:t>
      </w:r>
      <w:r w:rsidRPr="007E02BE">
        <w:rPr>
          <w:rStyle w:val="StyleUnderline"/>
          <w:highlight w:val="yellow"/>
        </w:rPr>
        <w:t xml:space="preserve">is facing lots of </w:t>
      </w:r>
      <w:r w:rsidRPr="007E02BE">
        <w:rPr>
          <w:rStyle w:val="Emphasis"/>
          <w:highlight w:val="yellow"/>
        </w:rPr>
        <w:t>party pressure</w:t>
      </w:r>
      <w:r w:rsidRPr="005C3E9C">
        <w:rPr>
          <w:sz w:val="16"/>
        </w:rPr>
        <w:t xml:space="preserve"> to support Democrats’ voting rights bill. There are fears that if the senator from the second-Trumpiest state in the 2020 election strays from the party on voting rights, he could also torpedo future legislation on things such as climate change, gun control and immigration.</w:t>
      </w:r>
    </w:p>
    <w:p w14:paraId="333ECF78" w14:textId="77777777" w:rsidR="00E94E13" w:rsidRPr="005C3E9C" w:rsidRDefault="00E94E13" w:rsidP="00E94E13">
      <w:pPr>
        <w:rPr>
          <w:sz w:val="16"/>
        </w:rPr>
      </w:pPr>
      <w:r w:rsidRPr="005C3E9C">
        <w:rPr>
          <w:sz w:val="16"/>
        </w:rPr>
        <w:t>But it is Manchin’s and Sinema’s shared stance against reforming the Senate’s filibuster rules that poses the biggest roadblock to Biden’s agenda.</w:t>
      </w:r>
    </w:p>
    <w:p w14:paraId="0BA9FD7F" w14:textId="77777777" w:rsidR="00E94E13" w:rsidRPr="005C3E9C" w:rsidRDefault="00E94E13" w:rsidP="00E94E13">
      <w:pPr>
        <w:rPr>
          <w:sz w:val="16"/>
        </w:rPr>
      </w:pPr>
      <w:r w:rsidRPr="005C3E9C">
        <w:rPr>
          <w:sz w:val="16"/>
        </w:rPr>
        <w:t>The effective 60-vote threshold the filibuster creates for most legislation means there’s a premium on Democratic unity to, at the very least, pressure Republicans to negotiate. It’s very doubtful Republicans will suddenly warm to bipartisanship, given the example of the past decade-plus, but you can’t really press that issue if you can’t even win the votes of your own senators.</w:t>
      </w:r>
    </w:p>
    <w:p w14:paraId="136EAEE1" w14:textId="77777777" w:rsidR="00E94E13" w:rsidRPr="005C3E9C" w:rsidRDefault="00E94E13" w:rsidP="00E94E13">
      <w:pPr>
        <w:rPr>
          <w:sz w:val="16"/>
        </w:rPr>
      </w:pPr>
      <w:r w:rsidRPr="005C3E9C">
        <w:rPr>
          <w:sz w:val="16"/>
        </w:rPr>
        <w:t>What’s perhaps most interesting to me about all this, though, is what it says about Biden and his approach.</w:t>
      </w:r>
    </w:p>
    <w:p w14:paraId="1837BAFE" w14:textId="77777777" w:rsidR="00E94E13" w:rsidRPr="005C3E9C" w:rsidRDefault="00E94E13" w:rsidP="00E94E13">
      <w:pPr>
        <w:rPr>
          <w:sz w:val="16"/>
        </w:rPr>
      </w:pPr>
      <w:r w:rsidRPr="005C3E9C">
        <w:rPr>
          <w:sz w:val="16"/>
        </w:rPr>
        <w:t>There’s another guy who has supported maintaining the filibuster in the relatively recent past: Biden. The president defended the filibuster as recently as the 2020 campaign, but he has since gradually moved toward supporting a potential change, suggesting support for restoring the “talking filibuster” and possibly going even further than that.</w:t>
      </w:r>
    </w:p>
    <w:p w14:paraId="2D0D602A" w14:textId="77777777" w:rsidR="00E94E13" w:rsidRPr="005C3E9C" w:rsidRDefault="00E94E13" w:rsidP="00E94E13">
      <w:pPr>
        <w:rPr>
          <w:rStyle w:val="StyleUnderline"/>
        </w:rPr>
      </w:pPr>
      <w:r w:rsidRPr="005C3E9C">
        <w:rPr>
          <w:sz w:val="16"/>
        </w:rPr>
        <w:t xml:space="preserve">But </w:t>
      </w:r>
      <w:r w:rsidRPr="007E02BE">
        <w:rPr>
          <w:rStyle w:val="StyleUnderline"/>
          <w:highlight w:val="yellow"/>
        </w:rPr>
        <w:t>to make</w:t>
      </w:r>
      <w:r w:rsidRPr="005C3E9C">
        <w:rPr>
          <w:rStyle w:val="StyleUnderline"/>
        </w:rPr>
        <w:t xml:space="preserve"> any </w:t>
      </w:r>
      <w:r w:rsidRPr="007E02BE">
        <w:rPr>
          <w:rStyle w:val="StyleUnderline"/>
          <w:highlight w:val="yellow"/>
        </w:rPr>
        <w:t>changes, he needs all 50</w:t>
      </w:r>
      <w:r w:rsidRPr="005C3E9C">
        <w:rPr>
          <w:rStyle w:val="StyleUnderline"/>
        </w:rPr>
        <w:t xml:space="preserve"> Democratic </w:t>
      </w:r>
      <w:r w:rsidRPr="007E02BE">
        <w:rPr>
          <w:rStyle w:val="StyleUnderline"/>
          <w:highlight w:val="yellow"/>
        </w:rPr>
        <w:t>senators</w:t>
      </w:r>
      <w:r w:rsidRPr="005C3E9C">
        <w:rPr>
          <w:rStyle w:val="StyleUnderline"/>
        </w:rPr>
        <w:t xml:space="preserve"> to go along, </w:t>
      </w:r>
      <w:r w:rsidRPr="007E02BE">
        <w:rPr>
          <w:rStyle w:val="StyleUnderline"/>
          <w:highlight w:val="yellow"/>
        </w:rPr>
        <w:t>including Manchin and Sinema</w:t>
      </w:r>
      <w:r w:rsidRPr="005C3E9C">
        <w:rPr>
          <w:rStyle w:val="StyleUnderline"/>
        </w:rPr>
        <w:t>.</w:t>
      </w:r>
    </w:p>
    <w:p w14:paraId="752F0671" w14:textId="77777777" w:rsidR="00E94E13" w:rsidRPr="007E02BE" w:rsidRDefault="00E94E13" w:rsidP="00E94E13">
      <w:pPr>
        <w:rPr>
          <w:sz w:val="16"/>
        </w:rPr>
      </w:pPr>
      <w:r w:rsidRPr="007E02BE">
        <w:rPr>
          <w:sz w:val="16"/>
        </w:rPr>
        <w:t xml:space="preserve">Again, it’s possible that </w:t>
      </w:r>
      <w:r w:rsidRPr="005C3E9C">
        <w:rPr>
          <w:rStyle w:val="StyleUnderline"/>
        </w:rPr>
        <w:t>Biden’s</w:t>
      </w:r>
      <w:r w:rsidRPr="007E02BE">
        <w:rPr>
          <w:sz w:val="16"/>
        </w:rPr>
        <w:t xml:space="preserve"> comments on Tuesday were simply defensive when it comes to what lies ahead and the possibility that his agenda will go no further. But he’s also </w:t>
      </w:r>
      <w:r w:rsidRPr="007E02BE">
        <w:rPr>
          <w:rStyle w:val="Emphasis"/>
          <w:highlight w:val="yellow"/>
        </w:rPr>
        <w:t>extremely studied</w:t>
      </w:r>
      <w:r w:rsidRPr="007E02BE">
        <w:rPr>
          <w:rStyle w:val="StyleUnderline"/>
          <w:highlight w:val="yellow"/>
        </w:rPr>
        <w:t xml:space="preserve"> in the ways of Washington</w:t>
      </w:r>
      <w:r w:rsidRPr="007E02BE">
        <w:rPr>
          <w:sz w:val="16"/>
        </w:rPr>
        <w:t>, in which everyone knows calling out allies is dicey. He had to know that not terribly subtly spotlighting Manchin and Sinema would be viewed as provocative.</w:t>
      </w:r>
    </w:p>
    <w:p w14:paraId="28171F6E" w14:textId="77777777" w:rsidR="00E94E13" w:rsidRPr="005C3E9C" w:rsidRDefault="00E94E13" w:rsidP="00E94E13">
      <w:pPr>
        <w:rPr>
          <w:sz w:val="16"/>
        </w:rPr>
      </w:pPr>
      <w:r w:rsidRPr="005C3E9C">
        <w:rPr>
          <w:sz w:val="16"/>
        </w:rPr>
        <w:t>The potential downside is that you alienate those you depend upon. Manchin, in particular, has plenty of incentive not to align with Democrats’ agenda. (Indeed, you could certainly argue that Democrats should be happy to have a senator from deep-red West Virginia voting with them on much of anything.) Sinema has also proved rather strong-willed in the face of lots of pressure for her to fall in line and criticism from liberals on things such as voting against an amendment to increase the minimum wage to $15 per hour. (Her objection wasn’t to the increase, but rather it being included in a coronavirus relief package.)</w:t>
      </w:r>
    </w:p>
    <w:p w14:paraId="1A1D748A" w14:textId="77777777" w:rsidR="00E94E13" w:rsidRPr="005C3E9C" w:rsidRDefault="00E94E13" w:rsidP="00E94E13">
      <w:pPr>
        <w:rPr>
          <w:sz w:val="16"/>
        </w:rPr>
      </w:pPr>
      <w:r w:rsidRPr="005C3E9C">
        <w:rPr>
          <w:sz w:val="16"/>
        </w:rPr>
        <w:t>Manchin’s and Sinema’s offices declined to comment on Biden’s remarks.</w:t>
      </w:r>
    </w:p>
    <w:p w14:paraId="770C80BC" w14:textId="77777777" w:rsidR="00E94E13" w:rsidRPr="005C3E9C" w:rsidRDefault="00E94E13" w:rsidP="00E94E13">
      <w:pPr>
        <w:rPr>
          <w:sz w:val="16"/>
        </w:rPr>
      </w:pPr>
      <w:r w:rsidRPr="005C3E9C">
        <w:rPr>
          <w:sz w:val="16"/>
        </w:rPr>
        <w:t xml:space="preserve">If we’re reading into Biden’s comments on Tuesday, it’s </w:t>
      </w:r>
      <w:r w:rsidRPr="007E02BE">
        <w:rPr>
          <w:sz w:val="16"/>
          <w:highlight w:val="yellow"/>
        </w:rPr>
        <w:t xml:space="preserve">that </w:t>
      </w:r>
      <w:r w:rsidRPr="007E02BE">
        <w:rPr>
          <w:rStyle w:val="Emphasis"/>
          <w:highlight w:val="yellow"/>
        </w:rPr>
        <w:t>he recognizes</w:t>
      </w:r>
      <w:r w:rsidRPr="007E02BE">
        <w:rPr>
          <w:rStyle w:val="StyleUnderline"/>
          <w:highlight w:val="yellow"/>
        </w:rPr>
        <w:t xml:space="preserve"> his agenda goes nowhere </w:t>
      </w:r>
      <w:r w:rsidRPr="007E02BE">
        <w:rPr>
          <w:rStyle w:val="Emphasis"/>
          <w:highlight w:val="yellow"/>
        </w:rPr>
        <w:t>without keeping the troops in line</w:t>
      </w:r>
      <w:r w:rsidRPr="005C3E9C">
        <w:rPr>
          <w:sz w:val="16"/>
        </w:rPr>
        <w:t xml:space="preserve"> — and the possibility it completely stalls is very real. It also seems to be the latest iteration in his gradual warming to changing filibuster rules which, after all, is mostly what Manchin and Sinema are standing in the way of.</w:t>
      </w:r>
    </w:p>
    <w:p w14:paraId="35B3ABC0" w14:textId="77777777" w:rsidR="00E94E13" w:rsidRPr="005C3E9C" w:rsidRDefault="00E94E13" w:rsidP="00E94E13">
      <w:pPr>
        <w:rPr>
          <w:sz w:val="16"/>
        </w:rPr>
      </w:pPr>
      <w:r w:rsidRPr="005C3E9C">
        <w:rPr>
          <w:sz w:val="16"/>
        </w:rPr>
        <w:t>Keep an eye on whether he keeps it up; that will be the surest sign that he’s moving toward going nuclear.</w:t>
      </w:r>
    </w:p>
    <w:p w14:paraId="48D0BD8A" w14:textId="77777777" w:rsidR="00E94E13" w:rsidRPr="00813E54" w:rsidRDefault="00E94E13" w:rsidP="00E94E13">
      <w:pPr>
        <w:pStyle w:val="Heading3"/>
      </w:pPr>
      <w:r w:rsidRPr="00813E54">
        <w:t>Unity---AT: Inevitable</w:t>
      </w:r>
    </w:p>
    <w:p w14:paraId="0B043A57" w14:textId="77777777" w:rsidR="00E94E13" w:rsidRPr="00813E54" w:rsidRDefault="00E94E13" w:rsidP="00E94E13">
      <w:pPr>
        <w:pStyle w:val="Heading4"/>
      </w:pPr>
      <w:r w:rsidRPr="00813E54">
        <w:t>Unity now, but political scandals empirically derail passage.</w:t>
      </w:r>
    </w:p>
    <w:p w14:paraId="3C3EE1F7" w14:textId="77777777" w:rsidR="00E94E13" w:rsidRPr="00813E54" w:rsidRDefault="00E94E13" w:rsidP="00E94E13">
      <w:r w:rsidRPr="00813E54">
        <w:t xml:space="preserve">Joseph </w:t>
      </w:r>
      <w:r w:rsidRPr="00813E54">
        <w:rPr>
          <w:rStyle w:val="Style13ptBold"/>
        </w:rPr>
        <w:t>Zeballos-</w:t>
      </w:r>
      <w:r w:rsidRPr="00733678">
        <w:rPr>
          <w:rStyle w:val="Style13ptBold"/>
        </w:rPr>
        <w:t>Roig 21</w:t>
      </w:r>
      <w:r w:rsidRPr="00813E54">
        <w:t xml:space="preserve">, economics reporter at Business Insider covering federal spending, unemployment and </w:t>
      </w:r>
      <w:r w:rsidRPr="00733678">
        <w:t>taxes, 3/22/21</w:t>
      </w:r>
      <w:r>
        <w:t>,</w:t>
      </w:r>
      <w:r w:rsidRPr="00813E54">
        <w:t xml:space="preserve"> “Democrats likely to ignore GOP on Biden infrastructure plan,” https://www.businessinsider.com/democrats-biden-infrastructure-jobs-package-republicans-congress-reconciliation-2021-3</w:t>
      </w:r>
    </w:p>
    <w:p w14:paraId="536F89B6" w14:textId="77777777" w:rsidR="00E94E13" w:rsidRPr="00813E54" w:rsidRDefault="00E94E13" w:rsidP="00E94E13">
      <w:pPr>
        <w:rPr>
          <w:sz w:val="16"/>
        </w:rPr>
      </w:pPr>
      <w:r w:rsidRPr="00813E54">
        <w:rPr>
          <w:rStyle w:val="StyleUnderline"/>
        </w:rPr>
        <w:t>Congress has tried passing an infrastructure package for years</w:t>
      </w:r>
      <w:r w:rsidRPr="00813E54">
        <w:rPr>
          <w:sz w:val="16"/>
        </w:rPr>
        <w:t xml:space="preserve">. </w:t>
      </w:r>
      <w:r w:rsidRPr="00813E54">
        <w:rPr>
          <w:rStyle w:val="StyleUnderline"/>
          <w:highlight w:val="yellow"/>
        </w:rPr>
        <w:t>Drafting a bill and pushing it through</w:t>
      </w:r>
      <w:r w:rsidRPr="00813E54">
        <w:rPr>
          <w:sz w:val="16"/>
        </w:rPr>
        <w:t xml:space="preserve"> </w:t>
      </w:r>
      <w:r w:rsidRPr="00813E54">
        <w:rPr>
          <w:rStyle w:val="StyleUnderline"/>
          <w:highlight w:val="yellow"/>
        </w:rPr>
        <w:t>both chambers is</w:t>
      </w:r>
      <w:r w:rsidRPr="00813E54">
        <w:rPr>
          <w:rStyle w:val="StyleUnderline"/>
        </w:rPr>
        <w:t xml:space="preserve"> an enterprise </w:t>
      </w:r>
      <w:r w:rsidRPr="00813E54">
        <w:rPr>
          <w:rStyle w:val="Emphasis"/>
        </w:rPr>
        <w:t xml:space="preserve">increasingly </w:t>
      </w:r>
      <w:r w:rsidRPr="00813E54">
        <w:rPr>
          <w:rStyle w:val="Emphasis"/>
          <w:highlight w:val="yellow"/>
        </w:rPr>
        <w:t>fraught with political peril.</w:t>
      </w:r>
    </w:p>
    <w:p w14:paraId="7902E1CE" w14:textId="77777777" w:rsidR="00E94E13" w:rsidRPr="00813E54" w:rsidRDefault="00E94E13" w:rsidP="00E94E13">
      <w:pPr>
        <w:rPr>
          <w:sz w:val="16"/>
        </w:rPr>
      </w:pPr>
      <w:r w:rsidRPr="00813E54">
        <w:rPr>
          <w:sz w:val="16"/>
        </w:rPr>
        <w:t xml:space="preserve">Former President Donald </w:t>
      </w:r>
      <w:r w:rsidRPr="00813E54">
        <w:rPr>
          <w:rStyle w:val="StyleUnderline"/>
        </w:rPr>
        <w:t>Trump campaigned on enacting up to $1 trillion in new infrastructure</w:t>
      </w:r>
      <w:r w:rsidRPr="00813E54">
        <w:rPr>
          <w:sz w:val="16"/>
        </w:rPr>
        <w:t xml:space="preserve"> </w:t>
      </w:r>
      <w:r w:rsidRPr="00813E54">
        <w:rPr>
          <w:rStyle w:val="StyleUnderline"/>
        </w:rPr>
        <w:t>spending</w:t>
      </w:r>
      <w:r w:rsidRPr="00813E54">
        <w:rPr>
          <w:sz w:val="16"/>
        </w:rPr>
        <w:t xml:space="preserve">, double the amount his Democratic rival Hillary Clinton sought. D.J. Gribbin, his former infrastructure advisor, led efforts to shepherd a plan through Congress. </w:t>
      </w:r>
    </w:p>
    <w:p w14:paraId="7E9DA21B" w14:textId="77777777" w:rsidR="00E94E13" w:rsidRPr="00813E54" w:rsidRDefault="00E94E13" w:rsidP="00E94E13">
      <w:pPr>
        <w:rPr>
          <w:sz w:val="16"/>
        </w:rPr>
      </w:pPr>
      <w:r w:rsidRPr="00813E54">
        <w:rPr>
          <w:sz w:val="16"/>
        </w:rPr>
        <w:t>"The mistake made early on in the Trump administration was we had a trillion-dollar figure and before that number was selected, there wasn't a lot of thought in terms of what the need was from the federal government," Gribbin told Insider. He argued the focus should be on "producing results" with state and local governments at the helm.</w:t>
      </w:r>
    </w:p>
    <w:p w14:paraId="0060D2D5" w14:textId="77777777" w:rsidR="00E94E13" w:rsidRPr="00813E54" w:rsidRDefault="00E94E13" w:rsidP="00E94E13">
      <w:pPr>
        <w:rPr>
          <w:sz w:val="16"/>
        </w:rPr>
      </w:pPr>
      <w:r w:rsidRPr="00813E54">
        <w:rPr>
          <w:rStyle w:val="Emphasis"/>
          <w:highlight w:val="yellow"/>
        </w:rPr>
        <w:t>Trump's push was</w:t>
      </w:r>
      <w:r w:rsidRPr="00813E54">
        <w:rPr>
          <w:rStyle w:val="Emphasis"/>
        </w:rPr>
        <w:t xml:space="preserve"> repeatedly </w:t>
      </w:r>
      <w:r w:rsidRPr="00813E54">
        <w:rPr>
          <w:rStyle w:val="Emphasis"/>
          <w:highlight w:val="yellow"/>
        </w:rPr>
        <w:t>overshadowed by political scandals</w:t>
      </w:r>
      <w:r w:rsidRPr="00813E54">
        <w:rPr>
          <w:sz w:val="16"/>
        </w:rPr>
        <w:t xml:space="preserve"> during his four years in office </w:t>
      </w:r>
      <w:r w:rsidRPr="00813E54">
        <w:rPr>
          <w:rStyle w:val="StyleUnderline"/>
          <w:highlight w:val="yellow"/>
        </w:rPr>
        <w:t xml:space="preserve">and the president </w:t>
      </w:r>
      <w:r w:rsidRPr="00813E54">
        <w:rPr>
          <w:rStyle w:val="Emphasis"/>
          <w:highlight w:val="yellow"/>
        </w:rPr>
        <w:t>made little headway</w:t>
      </w:r>
      <w:r w:rsidRPr="00813E54">
        <w:rPr>
          <w:rStyle w:val="Emphasis"/>
        </w:rPr>
        <w:t>,</w:t>
      </w:r>
      <w:r w:rsidRPr="00813E54">
        <w:rPr>
          <w:sz w:val="16"/>
        </w:rPr>
        <w:t xml:space="preserve"> drawing jokes about "infrastructure week." Shortly after taking office, President Barack Obama pitched a plan to repave roads and set up new rail lines. Republicans blocked him.</w:t>
      </w:r>
    </w:p>
    <w:p w14:paraId="1D84F3F2" w14:textId="77777777" w:rsidR="00E94E13" w:rsidRPr="00813E54" w:rsidRDefault="00E94E13" w:rsidP="00E94E13">
      <w:pPr>
        <w:rPr>
          <w:rStyle w:val="Emphasis"/>
        </w:rPr>
      </w:pPr>
      <w:r w:rsidRPr="00813E54">
        <w:rPr>
          <w:rStyle w:val="StyleUnderline"/>
        </w:rPr>
        <w:t xml:space="preserve">Now </w:t>
      </w:r>
      <w:r w:rsidRPr="00813E54">
        <w:rPr>
          <w:rStyle w:val="StyleUnderline"/>
          <w:highlight w:val="yellow"/>
        </w:rPr>
        <w:t xml:space="preserve">Biden has an opportunity to </w:t>
      </w:r>
      <w:r w:rsidRPr="00813E54">
        <w:rPr>
          <w:rStyle w:val="Emphasis"/>
          <w:highlight w:val="yellow"/>
        </w:rPr>
        <w:t>break through</w:t>
      </w:r>
      <w:r w:rsidRPr="00813E54">
        <w:rPr>
          <w:rStyle w:val="StyleUnderline"/>
        </w:rPr>
        <w:t xml:space="preserve"> in an area his </w:t>
      </w:r>
      <w:r w:rsidRPr="00813E54">
        <w:rPr>
          <w:rStyle w:val="Emphasis"/>
        </w:rPr>
        <w:t>last two predecessors failed.</w:t>
      </w:r>
    </w:p>
    <w:p w14:paraId="108F5818" w14:textId="77777777" w:rsidR="00E94E13" w:rsidRPr="00813E54" w:rsidRDefault="00E94E13" w:rsidP="00E94E13">
      <w:pPr>
        <w:rPr>
          <w:rStyle w:val="StyleUnderline"/>
        </w:rPr>
      </w:pPr>
      <w:r w:rsidRPr="00813E54">
        <w:rPr>
          <w:rStyle w:val="StyleUnderline"/>
          <w:highlight w:val="yellow"/>
        </w:rPr>
        <w:t>There are early signs it may be</w:t>
      </w:r>
      <w:r w:rsidRPr="00813E54">
        <w:rPr>
          <w:rStyle w:val="StyleUnderline"/>
        </w:rPr>
        <w:t xml:space="preserve"> another piece of legislation </w:t>
      </w:r>
      <w:r w:rsidRPr="00813E54">
        <w:rPr>
          <w:rStyle w:val="StyleUnderline"/>
          <w:highlight w:val="yellow"/>
        </w:rPr>
        <w:t xml:space="preserve">maneuvered through </w:t>
      </w:r>
      <w:r w:rsidRPr="00813E54">
        <w:rPr>
          <w:rStyle w:val="Emphasis"/>
          <w:highlight w:val="yellow"/>
        </w:rPr>
        <w:t>reconciliation</w:t>
      </w:r>
      <w:r w:rsidRPr="00813E54">
        <w:rPr>
          <w:rStyle w:val="StyleUnderline"/>
        </w:rPr>
        <w:t>.</w:t>
      </w:r>
      <w:r w:rsidRPr="00813E54">
        <w:rPr>
          <w:sz w:val="16"/>
        </w:rPr>
        <w:t xml:space="preserve"> That's a budgetary tactic to approve a bill with only 51 votes in the Senate, protected from the usual 60-vote threshold. </w:t>
      </w:r>
      <w:r w:rsidRPr="00813E54">
        <w:rPr>
          <w:rStyle w:val="StyleUnderline"/>
        </w:rPr>
        <w:t xml:space="preserve">Some in the caucus already support </w:t>
      </w:r>
      <w:r w:rsidRPr="00813E54">
        <w:rPr>
          <w:rStyle w:val="Emphasis"/>
        </w:rPr>
        <w:t>ditching Republicans</w:t>
      </w:r>
      <w:r w:rsidRPr="00813E54">
        <w:rPr>
          <w:rStyle w:val="StyleUnderline"/>
        </w:rPr>
        <w:t xml:space="preserve"> to enact a large-scale jobs and infrastructure package.</w:t>
      </w:r>
    </w:p>
    <w:p w14:paraId="66335607" w14:textId="77777777" w:rsidR="00E94E13" w:rsidRPr="00813E54" w:rsidRDefault="00E94E13" w:rsidP="00E94E13">
      <w:pPr>
        <w:rPr>
          <w:sz w:val="16"/>
        </w:rPr>
      </w:pPr>
      <w:r w:rsidRPr="00813E54">
        <w:rPr>
          <w:sz w:val="16"/>
        </w:rPr>
        <w:t xml:space="preserve">Sen. Bernie </w:t>
      </w:r>
      <w:r w:rsidRPr="00813E54">
        <w:rPr>
          <w:rStyle w:val="Emphasis"/>
        </w:rPr>
        <w:t>Sanders</w:t>
      </w:r>
      <w:r w:rsidRPr="00813E54">
        <w:rPr>
          <w:sz w:val="16"/>
        </w:rPr>
        <w:t xml:space="preserve">, chair of the Senate Budget Committee, </w:t>
      </w:r>
      <w:r w:rsidRPr="00813E54">
        <w:rPr>
          <w:rStyle w:val="StyleUnderline"/>
        </w:rPr>
        <w:t>told reporters</w:t>
      </w:r>
      <w:r w:rsidRPr="00813E54">
        <w:rPr>
          <w:sz w:val="16"/>
        </w:rPr>
        <w:t xml:space="preserve"> on Tuesday: "</w:t>
      </w:r>
      <w:r w:rsidRPr="00813E54">
        <w:rPr>
          <w:rStyle w:val="StyleUnderline"/>
        </w:rPr>
        <w:t xml:space="preserve">One always wants to try to go the bipartisan route but what I have seen this year and in past years, if you want to do something significant, </w:t>
      </w:r>
      <w:r w:rsidRPr="00813E54">
        <w:rPr>
          <w:rStyle w:val="Emphasis"/>
        </w:rPr>
        <w:t>it's very hard to get Republican support</w:t>
      </w:r>
      <w:r w:rsidRPr="00813E54">
        <w:rPr>
          <w:sz w:val="16"/>
        </w:rPr>
        <w:t>."</w:t>
      </w:r>
    </w:p>
    <w:p w14:paraId="5A78250E" w14:textId="77777777" w:rsidR="00E94E13" w:rsidRPr="00813E54" w:rsidRDefault="00E94E13" w:rsidP="00E94E13">
      <w:pPr>
        <w:rPr>
          <w:sz w:val="16"/>
        </w:rPr>
      </w:pPr>
      <w:r w:rsidRPr="00813E54">
        <w:rPr>
          <w:sz w:val="16"/>
        </w:rPr>
        <w:t xml:space="preserve">"From my conversations, </w:t>
      </w:r>
      <w:r w:rsidRPr="00813E54">
        <w:rPr>
          <w:rStyle w:val="StyleUnderline"/>
        </w:rPr>
        <w:t>a lot of Republicans are anticipating that what has started as bipartisan discussions on infrastructure are going to devolve into partisan conversations on infrastructure</w:t>
      </w:r>
      <w:r w:rsidRPr="00813E54">
        <w:rPr>
          <w:sz w:val="16"/>
        </w:rPr>
        <w:t>," Sarah Anderson, policy director at FreedomWorks, a conservative think-tank, said in an interview.</w:t>
      </w:r>
    </w:p>
    <w:p w14:paraId="4E32741C" w14:textId="77777777" w:rsidR="00E94E13" w:rsidRPr="00813E54" w:rsidRDefault="00E94E13" w:rsidP="00E94E13">
      <w:pPr>
        <w:rPr>
          <w:rStyle w:val="Emphasis"/>
        </w:rPr>
      </w:pPr>
      <w:r w:rsidRPr="00813E54">
        <w:rPr>
          <w:rStyle w:val="StyleUnderline"/>
        </w:rPr>
        <w:t xml:space="preserve">The configuration of the package hasn't been finalized. </w:t>
      </w:r>
      <w:r w:rsidRPr="00813E54">
        <w:rPr>
          <w:rStyle w:val="StyleUnderline"/>
          <w:highlight w:val="yellow"/>
        </w:rPr>
        <w:t>The</w:t>
      </w:r>
      <w:r w:rsidRPr="00813E54">
        <w:rPr>
          <w:rStyle w:val="StyleUnderline"/>
        </w:rPr>
        <w:t xml:space="preserve"> </w:t>
      </w:r>
      <w:r w:rsidRPr="00813E54">
        <w:rPr>
          <w:rStyle w:val="StyleUnderline"/>
          <w:highlight w:val="yellow"/>
        </w:rPr>
        <w:t>White House is</w:t>
      </w:r>
      <w:r w:rsidRPr="00813E54">
        <w:rPr>
          <w:rStyle w:val="StyleUnderline"/>
        </w:rPr>
        <w:t xml:space="preserve"> reportedly considering </w:t>
      </w:r>
      <w:r w:rsidRPr="00813E54">
        <w:rPr>
          <w:rStyle w:val="StyleUnderline"/>
          <w:highlight w:val="yellow"/>
        </w:rPr>
        <w:t>breaking up the package into smaller parts</w:t>
      </w:r>
      <w:r w:rsidRPr="00813E54">
        <w:rPr>
          <w:sz w:val="16"/>
          <w:highlight w:val="yellow"/>
        </w:rPr>
        <w:t xml:space="preserve">, </w:t>
      </w:r>
      <w:r w:rsidRPr="00813E54">
        <w:rPr>
          <w:sz w:val="16"/>
        </w:rPr>
        <w:t xml:space="preserve">an apparent effort to make some of it bipartisan. </w:t>
      </w:r>
      <w:r w:rsidRPr="00813E54">
        <w:rPr>
          <w:rStyle w:val="StyleUnderline"/>
        </w:rPr>
        <w:t>That step has drawn the support of Sen</w:t>
      </w:r>
      <w:r w:rsidRPr="00813E54">
        <w:rPr>
          <w:sz w:val="16"/>
        </w:rPr>
        <w:t xml:space="preserve">. Joe </w:t>
      </w:r>
      <w:r w:rsidRPr="00813E54">
        <w:rPr>
          <w:rStyle w:val="Emphasis"/>
          <w:highlight w:val="yellow"/>
        </w:rPr>
        <w:t>Manchin</w:t>
      </w:r>
      <w:r w:rsidRPr="00813E54">
        <w:rPr>
          <w:sz w:val="16"/>
        </w:rPr>
        <w:t xml:space="preserve"> of West Virginia, </w:t>
      </w:r>
      <w:r w:rsidRPr="00813E54">
        <w:rPr>
          <w:rStyle w:val="StyleUnderline"/>
        </w:rPr>
        <w:t xml:space="preserve">who </w:t>
      </w:r>
      <w:r w:rsidRPr="00813E54">
        <w:rPr>
          <w:rStyle w:val="StyleUnderline"/>
          <w:highlight w:val="yellow"/>
        </w:rPr>
        <w:t>told</w:t>
      </w:r>
      <w:r w:rsidRPr="00813E54">
        <w:rPr>
          <w:rStyle w:val="StyleUnderline"/>
        </w:rPr>
        <w:t xml:space="preserve"> Capitol Hill </w:t>
      </w:r>
      <w:r w:rsidRPr="00813E54">
        <w:rPr>
          <w:rStyle w:val="StyleUnderline"/>
          <w:highlight w:val="yellow"/>
        </w:rPr>
        <w:t>reporters</w:t>
      </w:r>
      <w:r w:rsidRPr="00813E54">
        <w:rPr>
          <w:rStyle w:val="StyleUnderline"/>
        </w:rPr>
        <w:t xml:space="preserve"> on </w:t>
      </w:r>
      <w:r w:rsidRPr="00813E54">
        <w:rPr>
          <w:rStyle w:val="StyleUnderline"/>
          <w:highlight w:val="yellow"/>
        </w:rPr>
        <w:t xml:space="preserve">Thursday it was "a </w:t>
      </w:r>
      <w:r w:rsidRPr="00813E54">
        <w:rPr>
          <w:rStyle w:val="Emphasis"/>
          <w:highlight w:val="yellow"/>
        </w:rPr>
        <w:t>very good approach."</w:t>
      </w:r>
    </w:p>
    <w:p w14:paraId="009D30D7" w14:textId="77777777" w:rsidR="00E94E13" w:rsidRPr="00813E54" w:rsidRDefault="00E94E13" w:rsidP="00E94E13"/>
    <w:p w14:paraId="1EDA8ED0" w14:textId="77777777" w:rsidR="00E94E13" w:rsidRPr="00813E54" w:rsidRDefault="00E94E13" w:rsidP="00E94E13">
      <w:pPr>
        <w:pStyle w:val="Heading1"/>
      </w:pPr>
      <w:r w:rsidRPr="00813E54">
        <w:t>Link</w:t>
      </w:r>
    </w:p>
    <w:p w14:paraId="41A5756A" w14:textId="77777777" w:rsidR="00E94E13" w:rsidRPr="00813E54" w:rsidRDefault="00E94E13" w:rsidP="00E94E13">
      <w:pPr>
        <w:pStyle w:val="Heading2"/>
      </w:pPr>
      <w:r w:rsidRPr="00813E54">
        <w:t>Link---</w:t>
      </w:r>
      <w:r>
        <w:t>Water</w:t>
      </w:r>
    </w:p>
    <w:p w14:paraId="039631A9" w14:textId="77777777" w:rsidR="00E94E13" w:rsidRDefault="00E94E13" w:rsidP="00E94E13">
      <w:pPr>
        <w:pStyle w:val="Heading3"/>
      </w:pPr>
      <w:r>
        <w:t>2NC---Generic Link---Environment</w:t>
      </w:r>
    </w:p>
    <w:p w14:paraId="33FBE52E" w14:textId="77777777" w:rsidR="00E94E13" w:rsidRPr="005E5B1D" w:rsidRDefault="00E94E13" w:rsidP="00E94E13">
      <w:pPr>
        <w:pStyle w:val="Heading4"/>
      </w:pPr>
      <w:r>
        <w:t>Environmental policy inflames moderate democrats and breaks unity</w:t>
      </w:r>
    </w:p>
    <w:p w14:paraId="6193E5CF" w14:textId="77777777" w:rsidR="00E94E13" w:rsidRPr="005E5B1D" w:rsidRDefault="00E94E13" w:rsidP="00E94E13">
      <w:r w:rsidRPr="005E5B1D">
        <w:t xml:space="preserve">Giovanni </w:t>
      </w:r>
      <w:r w:rsidRPr="005E5B1D">
        <w:rPr>
          <w:rStyle w:val="Style13ptBold"/>
        </w:rPr>
        <w:t>Russonello 21</w:t>
      </w:r>
      <w:r w:rsidRPr="005E5B1D">
        <w:t>,</w:t>
      </w:r>
      <w:r>
        <w:t xml:space="preserve"> elections reporter for the NYT</w:t>
      </w:r>
      <w:r w:rsidRPr="005E5B1D">
        <w:t xml:space="preserve"> 05/28/21, Why Biden Isn’t Cracking Down on Fossil Fuels</w:t>
      </w:r>
      <w:r>
        <w:t xml:space="preserve">, </w:t>
      </w:r>
      <w:r w:rsidRPr="005E5B1D">
        <w:t>https://www.nytimes.com/2021/05/28/us/politics/biden-climate-change-fossil-fuels.html</w:t>
      </w:r>
    </w:p>
    <w:p w14:paraId="01E416B6" w14:textId="77777777" w:rsidR="00E94E13" w:rsidRPr="00FB5821" w:rsidRDefault="00E94E13" w:rsidP="00E94E13">
      <w:pPr>
        <w:rPr>
          <w:sz w:val="16"/>
        </w:rPr>
      </w:pPr>
      <w:r w:rsidRPr="00FB5821">
        <w:rPr>
          <w:sz w:val="16"/>
        </w:rPr>
        <w:t>Picture this predicament, described by our climate reporter Lisa Friedman in her latest article as “a paradox worthy of Kafka”: In order to break through the earth and tap the oil in the National Petroleum Reserve in Alaska, ConocoPhillips must install “chillers” into the thawing permafrost.</w:t>
      </w:r>
    </w:p>
    <w:p w14:paraId="2647F5CC" w14:textId="77777777" w:rsidR="00E94E13" w:rsidRPr="00FB5821" w:rsidRDefault="00E94E13" w:rsidP="00E94E13">
      <w:pPr>
        <w:rPr>
          <w:sz w:val="16"/>
        </w:rPr>
      </w:pPr>
      <w:r w:rsidRPr="00FB5821">
        <w:rPr>
          <w:sz w:val="16"/>
        </w:rPr>
        <w:t>And why is it thawing in the first place? Because of global warming, brought on by burning the very sort of fossil fuels that ConocoPhillips is extracting.</w:t>
      </w:r>
    </w:p>
    <w:p w14:paraId="31AD56FF" w14:textId="77777777" w:rsidR="00E94E13" w:rsidRPr="00FB5821" w:rsidRDefault="00E94E13" w:rsidP="00E94E13">
      <w:pPr>
        <w:rPr>
          <w:rStyle w:val="StyleUnderline"/>
        </w:rPr>
      </w:pPr>
      <w:r w:rsidRPr="00FB5821">
        <w:rPr>
          <w:rStyle w:val="StyleUnderline"/>
        </w:rPr>
        <w:t>With</w:t>
      </w:r>
      <w:r w:rsidRPr="00FB5821">
        <w:rPr>
          <w:sz w:val="16"/>
        </w:rPr>
        <w:t xml:space="preserve"> Joe </w:t>
      </w:r>
      <w:r w:rsidRPr="00FB5821">
        <w:rPr>
          <w:rStyle w:val="StyleUnderline"/>
        </w:rPr>
        <w:t>Biden’s election</w:t>
      </w:r>
      <w:r w:rsidRPr="00FB5821">
        <w:rPr>
          <w:sz w:val="16"/>
        </w:rPr>
        <w:t xml:space="preserve"> in November, </w:t>
      </w:r>
      <w:r w:rsidRPr="00FB5821">
        <w:rPr>
          <w:rStyle w:val="StyleUnderline"/>
        </w:rPr>
        <w:t>environmental advocates had hoped that</w:t>
      </w:r>
      <w:r w:rsidRPr="00FB5821">
        <w:rPr>
          <w:sz w:val="16"/>
        </w:rPr>
        <w:t xml:space="preserve"> such </w:t>
      </w:r>
      <w:r w:rsidRPr="00FB5821">
        <w:rPr>
          <w:rStyle w:val="StyleUnderline"/>
        </w:rPr>
        <w:t>drilling</w:t>
      </w:r>
      <w:r w:rsidRPr="00FB5821">
        <w:rPr>
          <w:sz w:val="16"/>
        </w:rPr>
        <w:t xml:space="preserve"> on U.S. soil </w:t>
      </w:r>
      <w:r w:rsidRPr="00FB5821">
        <w:rPr>
          <w:rStyle w:val="StyleUnderline"/>
        </w:rPr>
        <w:t>might become a thing of the past</w:t>
      </w:r>
      <w:r w:rsidRPr="00FB5821">
        <w:rPr>
          <w:sz w:val="16"/>
        </w:rPr>
        <w:t xml:space="preserve">. But as Lisa documents in her article, ConocoPhillips’s work in Alaska is just one of several drilling and pipeline projects that Biden’s administration has recently gotten behind. </w:t>
      </w:r>
      <w:r w:rsidRPr="00FB5821">
        <w:rPr>
          <w:rStyle w:val="StyleUnderline"/>
          <w:highlight w:val="yellow"/>
        </w:rPr>
        <w:t>Rather than turn back</w:t>
      </w:r>
      <w:r w:rsidRPr="00FB5821">
        <w:rPr>
          <w:rStyle w:val="StyleUnderline"/>
        </w:rPr>
        <w:t xml:space="preserve"> the </w:t>
      </w:r>
      <w:r w:rsidRPr="00FB5821">
        <w:rPr>
          <w:rStyle w:val="StyleUnderline"/>
          <w:highlight w:val="yellow"/>
        </w:rPr>
        <w:t>Trump</w:t>
      </w:r>
      <w:r w:rsidRPr="00FB5821">
        <w:rPr>
          <w:rStyle w:val="StyleUnderline"/>
        </w:rPr>
        <w:t xml:space="preserve"> administration’</w:t>
      </w:r>
      <w:r w:rsidRPr="00FB5821">
        <w:rPr>
          <w:rStyle w:val="StyleUnderline"/>
          <w:highlight w:val="yellow"/>
        </w:rPr>
        <w:t>s</w:t>
      </w:r>
      <w:r w:rsidRPr="00FB5821">
        <w:rPr>
          <w:rStyle w:val="StyleUnderline"/>
        </w:rPr>
        <w:t xml:space="preserve"> </w:t>
      </w:r>
      <w:r w:rsidRPr="00FB5821">
        <w:rPr>
          <w:rStyle w:val="StyleUnderline"/>
          <w:highlight w:val="yellow"/>
        </w:rPr>
        <w:t>support for fossil fuels</w:t>
      </w:r>
      <w:r w:rsidRPr="00FB5821">
        <w:rPr>
          <w:rStyle w:val="StyleUnderline"/>
        </w:rPr>
        <w:t xml:space="preserve">, </w:t>
      </w:r>
      <w:r w:rsidRPr="00FB5821">
        <w:rPr>
          <w:rStyle w:val="StyleUnderline"/>
          <w:highlight w:val="yellow"/>
        </w:rPr>
        <w:t>Biden is</w:t>
      </w:r>
      <w:r w:rsidRPr="00FB5821">
        <w:rPr>
          <w:rStyle w:val="StyleUnderline"/>
        </w:rPr>
        <w:t xml:space="preserve"> in some cases </w:t>
      </w:r>
      <w:r w:rsidRPr="00FB5821">
        <w:rPr>
          <w:rStyle w:val="StyleUnderline"/>
          <w:highlight w:val="yellow"/>
        </w:rPr>
        <w:t>defending it.</w:t>
      </w:r>
    </w:p>
    <w:p w14:paraId="61EF54D8" w14:textId="77777777" w:rsidR="00E94E13" w:rsidRPr="00FB5821" w:rsidRDefault="00E94E13" w:rsidP="00E94E13">
      <w:pPr>
        <w:rPr>
          <w:sz w:val="16"/>
        </w:rPr>
      </w:pPr>
      <w:r w:rsidRPr="00FB5821">
        <w:rPr>
          <w:rStyle w:val="StyleUnderline"/>
          <w:highlight w:val="yellow"/>
        </w:rPr>
        <w:t>The reasons</w:t>
      </w:r>
      <w:r w:rsidRPr="00FB5821">
        <w:rPr>
          <w:rStyle w:val="StyleUnderline"/>
        </w:rPr>
        <w:t xml:space="preserve"> are complicated</w:t>
      </w:r>
      <w:r w:rsidRPr="00FB5821">
        <w:rPr>
          <w:sz w:val="16"/>
        </w:rPr>
        <w:t xml:space="preserve"> — </w:t>
      </w:r>
      <w:r w:rsidRPr="00FB5821">
        <w:rPr>
          <w:rStyle w:val="StyleUnderline"/>
        </w:rPr>
        <w:t xml:space="preserve">and </w:t>
      </w:r>
      <w:r w:rsidRPr="00FB5821">
        <w:rPr>
          <w:rStyle w:val="StyleUnderline"/>
          <w:highlight w:val="yellow"/>
        </w:rPr>
        <w:t>have</w:t>
      </w:r>
      <w:r w:rsidRPr="00FB5821">
        <w:rPr>
          <w:rStyle w:val="StyleUnderline"/>
        </w:rPr>
        <w:t xml:space="preserve"> a lot </w:t>
      </w:r>
      <w:r w:rsidRPr="00FB5821">
        <w:rPr>
          <w:rStyle w:val="StyleUnderline"/>
          <w:highlight w:val="yellow"/>
        </w:rPr>
        <w:t xml:space="preserve">to do with </w:t>
      </w:r>
      <w:r w:rsidRPr="00FB5821">
        <w:rPr>
          <w:rStyle w:val="Emphasis"/>
          <w:highlight w:val="yellow"/>
        </w:rPr>
        <w:t>the tricky politics of governance</w:t>
      </w:r>
      <w:r w:rsidRPr="00FB5821">
        <w:rPr>
          <w:sz w:val="16"/>
        </w:rPr>
        <w:t xml:space="preserve"> </w:t>
      </w:r>
      <w:r w:rsidRPr="00FB5821">
        <w:rPr>
          <w:rStyle w:val="StyleUnderline"/>
          <w:highlight w:val="yellow"/>
        </w:rPr>
        <w:t>while Democrats have</w:t>
      </w:r>
      <w:r w:rsidRPr="00FB5821">
        <w:rPr>
          <w:rStyle w:val="StyleUnderline"/>
        </w:rPr>
        <w:t xml:space="preserve"> only </w:t>
      </w:r>
      <w:r w:rsidRPr="00FB5821">
        <w:rPr>
          <w:rStyle w:val="StyleUnderline"/>
          <w:highlight w:val="yellow"/>
        </w:rPr>
        <w:t>the narrowest control of Congress</w:t>
      </w:r>
      <w:r w:rsidRPr="00FB5821">
        <w:rPr>
          <w:sz w:val="16"/>
        </w:rPr>
        <w:t>. To help us understand what’s been going on, and what the consequences might be for the environment, I caught up with Lisa today. Here’s what she told me.</w:t>
      </w:r>
    </w:p>
    <w:p w14:paraId="3596C500" w14:textId="77777777" w:rsidR="00E94E13" w:rsidRPr="00FB5821" w:rsidRDefault="00E94E13" w:rsidP="00E94E13">
      <w:pPr>
        <w:rPr>
          <w:sz w:val="16"/>
        </w:rPr>
      </w:pPr>
      <w:r w:rsidRPr="00FB5821">
        <w:rPr>
          <w:sz w:val="16"/>
        </w:rPr>
        <w:t xml:space="preserve">Hi, Lisa. On the campaign trail last year, Joe </w:t>
      </w:r>
      <w:r w:rsidRPr="00FB5821">
        <w:rPr>
          <w:rStyle w:val="StyleUnderline"/>
        </w:rPr>
        <w:t>Biden criticized the Trump</w:t>
      </w:r>
      <w:r w:rsidRPr="00FB5821">
        <w:rPr>
          <w:sz w:val="16"/>
        </w:rPr>
        <w:t xml:space="preserve"> administration </w:t>
      </w:r>
      <w:r w:rsidRPr="00FB5821">
        <w:rPr>
          <w:rStyle w:val="StyleUnderline"/>
        </w:rPr>
        <w:t>for continuing the country’s dependence on fossil fuels</w:t>
      </w:r>
      <w:r w:rsidRPr="00FB5821">
        <w:rPr>
          <w:sz w:val="16"/>
        </w:rPr>
        <w:t xml:space="preserve">. </w:t>
      </w:r>
      <w:r w:rsidRPr="00FB5821">
        <w:rPr>
          <w:rStyle w:val="StyleUnderline"/>
        </w:rPr>
        <w:t>But</w:t>
      </w:r>
      <w:r w:rsidRPr="00FB5821">
        <w:rPr>
          <w:sz w:val="16"/>
        </w:rPr>
        <w:t xml:space="preserve"> this month, </w:t>
      </w:r>
      <w:r w:rsidRPr="00FB5821">
        <w:rPr>
          <w:rStyle w:val="StyleUnderline"/>
          <w:highlight w:val="yellow"/>
        </w:rPr>
        <w:t>Biden</w:t>
      </w:r>
      <w:r w:rsidRPr="00FB5821">
        <w:rPr>
          <w:rStyle w:val="StyleUnderline"/>
        </w:rPr>
        <w:t xml:space="preserve">’s administration </w:t>
      </w:r>
      <w:r w:rsidRPr="00FB5821">
        <w:rPr>
          <w:rStyle w:val="StyleUnderline"/>
          <w:highlight w:val="yellow"/>
        </w:rPr>
        <w:t>has taken a number of steps to endorse actions taken by Trump</w:t>
      </w:r>
      <w:r w:rsidRPr="00FB5821">
        <w:rPr>
          <w:sz w:val="16"/>
        </w:rPr>
        <w:t xml:space="preserve"> that would increase drilling on U.S. land and allow a major pipeline project to go forward. Catch us up on what’s happening.</w:t>
      </w:r>
    </w:p>
    <w:p w14:paraId="7410655E" w14:textId="77777777" w:rsidR="00E94E13" w:rsidRPr="00FB5821" w:rsidRDefault="00E94E13" w:rsidP="00E94E13">
      <w:pPr>
        <w:rPr>
          <w:sz w:val="16"/>
        </w:rPr>
      </w:pPr>
      <w:r w:rsidRPr="00FB5821">
        <w:rPr>
          <w:sz w:val="16"/>
        </w:rPr>
        <w:t>When Joe Biden was campaigning for president, he said he wanted to see the United States “transition” away from oil and other fossil fuels in favor of renewable energy, and yes, he also criticized many of his predecessor’s moves that locked in oil, gas and coal development in the United States.</w:t>
      </w:r>
    </w:p>
    <w:p w14:paraId="340DB538" w14:textId="77777777" w:rsidR="00E94E13" w:rsidRPr="00FB5821" w:rsidRDefault="00E94E13" w:rsidP="00E94E13">
      <w:pPr>
        <w:rPr>
          <w:sz w:val="16"/>
        </w:rPr>
      </w:pPr>
      <w:r w:rsidRPr="00FB5821">
        <w:rPr>
          <w:sz w:val="16"/>
        </w:rPr>
        <w:t>Since he’s taken office, Biden has put climate change front and center. He’s set an ambitious goal to cut greenhouse gas emissions by 50 percent from 2005 levels by the end of this decade, and he’s made a huge push on things like electric vehicle charging stations, offshore wind development and other clean energy production.</w:t>
      </w:r>
    </w:p>
    <w:p w14:paraId="0CEDF8BE" w14:textId="77777777" w:rsidR="00E94E13" w:rsidRPr="00FB5821" w:rsidRDefault="00E94E13" w:rsidP="00E94E13">
      <w:pPr>
        <w:rPr>
          <w:sz w:val="16"/>
        </w:rPr>
      </w:pPr>
      <w:r w:rsidRPr="00FB5821">
        <w:rPr>
          <w:sz w:val="16"/>
        </w:rPr>
        <w:t xml:space="preserve">Over the past month, though, </w:t>
      </w:r>
      <w:r w:rsidRPr="00FB5821">
        <w:rPr>
          <w:rStyle w:val="StyleUnderline"/>
        </w:rPr>
        <w:t>his administration has</w:t>
      </w:r>
      <w:r w:rsidRPr="00FB5821">
        <w:rPr>
          <w:sz w:val="16"/>
        </w:rPr>
        <w:t xml:space="preserve"> also </w:t>
      </w:r>
      <w:r w:rsidRPr="00FB5821">
        <w:rPr>
          <w:rStyle w:val="StyleUnderline"/>
        </w:rPr>
        <w:t>taken</w:t>
      </w:r>
      <w:r w:rsidRPr="00FB5821">
        <w:rPr>
          <w:sz w:val="16"/>
        </w:rPr>
        <w:t xml:space="preserve"> some </w:t>
      </w:r>
      <w:r w:rsidRPr="00FB5821">
        <w:rPr>
          <w:rStyle w:val="StyleUnderline"/>
        </w:rPr>
        <w:t>steps that really worry environmental groups</w:t>
      </w:r>
      <w:r w:rsidRPr="00FB5821">
        <w:rPr>
          <w:sz w:val="16"/>
        </w:rPr>
        <w:t xml:space="preserve">. In at least three cases, the </w:t>
      </w:r>
      <w:r w:rsidRPr="00FB5821">
        <w:rPr>
          <w:rStyle w:val="StyleUnderline"/>
        </w:rPr>
        <w:t>Biden</w:t>
      </w:r>
      <w:r w:rsidRPr="00FB5821">
        <w:rPr>
          <w:sz w:val="16"/>
        </w:rPr>
        <w:t xml:space="preserve"> administration has </w:t>
      </w:r>
      <w:r w:rsidRPr="00FB5821">
        <w:rPr>
          <w:rStyle w:val="StyleUnderline"/>
        </w:rPr>
        <w:t>offered support in court or declined to block oil and gas projects</w:t>
      </w:r>
      <w:r w:rsidRPr="00FB5821">
        <w:rPr>
          <w:sz w:val="16"/>
        </w:rPr>
        <w:t xml:space="preserve"> that could lock in decades more of the fossil fuel pollution that is heating the planet. The most recent is the administration’s support for ConocoPhillips’s multibillion-dollar oil drilling project in Alaska’s National Petroleum Reserve, known as the Willow project, which was approved by the Trump administration and is slated to produce more than 100,000 barrels of oil a day for about 30 years.</w:t>
      </w:r>
    </w:p>
    <w:p w14:paraId="206C4ADF" w14:textId="77777777" w:rsidR="00E94E13" w:rsidRPr="00FB5821" w:rsidRDefault="00E94E13" w:rsidP="00E94E13">
      <w:pPr>
        <w:rPr>
          <w:sz w:val="16"/>
        </w:rPr>
      </w:pPr>
      <w:r w:rsidRPr="00FB5821">
        <w:rPr>
          <w:rStyle w:val="StyleUnderline"/>
        </w:rPr>
        <w:t>Democrats control both houses of Congress</w:t>
      </w:r>
      <w:r w:rsidRPr="00FB5821">
        <w:rPr>
          <w:sz w:val="16"/>
        </w:rPr>
        <w:t xml:space="preserve"> — but in each case, </w:t>
      </w:r>
      <w:r w:rsidRPr="00FB5821">
        <w:rPr>
          <w:rStyle w:val="StyleUnderline"/>
          <w:highlight w:val="yellow"/>
        </w:rPr>
        <w:t xml:space="preserve">their grip on power </w:t>
      </w:r>
      <w:r w:rsidRPr="00FB5821">
        <w:rPr>
          <w:rStyle w:val="Emphasis"/>
          <w:highlight w:val="yellow"/>
        </w:rPr>
        <w:t>depends on moderate Democratic lawmakers</w:t>
      </w:r>
      <w:r w:rsidRPr="00FB5821">
        <w:rPr>
          <w:sz w:val="16"/>
          <w:highlight w:val="yellow"/>
        </w:rPr>
        <w:t xml:space="preserve"> </w:t>
      </w:r>
      <w:r w:rsidRPr="00FB5821">
        <w:rPr>
          <w:rStyle w:val="StyleUnderline"/>
          <w:highlight w:val="yellow"/>
        </w:rPr>
        <w:t>who don’t share</w:t>
      </w:r>
      <w:r w:rsidRPr="00FB5821">
        <w:rPr>
          <w:sz w:val="16"/>
        </w:rPr>
        <w:t xml:space="preserve"> progressives’ </w:t>
      </w:r>
      <w:r w:rsidRPr="00FB5821">
        <w:rPr>
          <w:rStyle w:val="Emphasis"/>
          <w:highlight w:val="yellow"/>
        </w:rPr>
        <w:t xml:space="preserve">flat-out opposition </w:t>
      </w:r>
      <w:r w:rsidRPr="00FB5821">
        <w:rPr>
          <w:rStyle w:val="StyleUnderline"/>
          <w:highlight w:val="yellow"/>
        </w:rPr>
        <w:t>to</w:t>
      </w:r>
      <w:r w:rsidRPr="00FB5821">
        <w:rPr>
          <w:rStyle w:val="StyleUnderline"/>
        </w:rPr>
        <w:t xml:space="preserve"> </w:t>
      </w:r>
      <w:r w:rsidRPr="00FB5821">
        <w:rPr>
          <w:sz w:val="16"/>
        </w:rPr>
        <w:t>new</w:t>
      </w:r>
      <w:r w:rsidRPr="00FB5821">
        <w:rPr>
          <w:rStyle w:val="StyleUnderline"/>
        </w:rPr>
        <w:t xml:space="preserve"> </w:t>
      </w:r>
      <w:r w:rsidRPr="00FB5821">
        <w:rPr>
          <w:rStyle w:val="StyleUnderline"/>
          <w:highlight w:val="yellow"/>
        </w:rPr>
        <w:t>drilling</w:t>
      </w:r>
      <w:r w:rsidRPr="00FB5821">
        <w:rPr>
          <w:sz w:val="16"/>
        </w:rPr>
        <w:t>. How much has this factored into the calculus for the White House?</w:t>
      </w:r>
    </w:p>
    <w:p w14:paraId="7581092D" w14:textId="77777777" w:rsidR="00E94E13" w:rsidRPr="00FB5821" w:rsidRDefault="00E94E13" w:rsidP="00E94E13">
      <w:pPr>
        <w:rPr>
          <w:sz w:val="16"/>
        </w:rPr>
      </w:pPr>
      <w:r w:rsidRPr="00FB5821">
        <w:rPr>
          <w:sz w:val="16"/>
        </w:rPr>
        <w:t xml:space="preserve">It’s huge. </w:t>
      </w:r>
      <w:r w:rsidRPr="00FB5821">
        <w:rPr>
          <w:rStyle w:val="StyleUnderline"/>
        </w:rPr>
        <w:t>Democrats have razor-thin control,</w:t>
      </w:r>
      <w:r w:rsidRPr="00FB5821">
        <w:rPr>
          <w:sz w:val="16"/>
        </w:rPr>
        <w:t xml:space="preserve"> and </w:t>
      </w:r>
      <w:r w:rsidRPr="00FB5821">
        <w:rPr>
          <w:rStyle w:val="Emphasis"/>
          <w:highlight w:val="yellow"/>
        </w:rPr>
        <w:t>if Biden is going to get big priorities like his American Jobs Plan</w:t>
      </w:r>
      <w:r w:rsidRPr="00FB5821">
        <w:rPr>
          <w:sz w:val="16"/>
        </w:rPr>
        <w:t xml:space="preserve"> </w:t>
      </w:r>
      <w:r w:rsidRPr="00FB5821">
        <w:rPr>
          <w:rStyle w:val="StyleUnderline"/>
        </w:rPr>
        <w:t>through Congress</w:t>
      </w:r>
      <w:r w:rsidRPr="00FB5821">
        <w:rPr>
          <w:sz w:val="16"/>
        </w:rPr>
        <w:t xml:space="preserve">, </w:t>
      </w:r>
      <w:r w:rsidRPr="00FB5821">
        <w:rPr>
          <w:rStyle w:val="Emphasis"/>
          <w:highlight w:val="yellow"/>
        </w:rPr>
        <w:t>he will have to bring along</w:t>
      </w:r>
      <w:r w:rsidRPr="00FB5821">
        <w:rPr>
          <w:sz w:val="16"/>
          <w:highlight w:val="yellow"/>
        </w:rPr>
        <w:t xml:space="preserve"> </w:t>
      </w:r>
      <w:r w:rsidRPr="00FB5821">
        <w:rPr>
          <w:rStyle w:val="StyleUnderline"/>
          <w:highlight w:val="yellow"/>
        </w:rPr>
        <w:t>moderate</w:t>
      </w:r>
      <w:r w:rsidRPr="00FB5821">
        <w:rPr>
          <w:rStyle w:val="StyleUnderline"/>
        </w:rPr>
        <w:t xml:space="preserve"> Republicans</w:t>
      </w:r>
      <w:r w:rsidRPr="00FB5821">
        <w:rPr>
          <w:sz w:val="16"/>
        </w:rPr>
        <w:t xml:space="preserve"> </w:t>
      </w:r>
      <w:r w:rsidRPr="00FB5821">
        <w:rPr>
          <w:rStyle w:val="StyleUnderline"/>
        </w:rPr>
        <w:t>like</w:t>
      </w:r>
      <w:r w:rsidRPr="00FB5821">
        <w:rPr>
          <w:sz w:val="16"/>
        </w:rPr>
        <w:t xml:space="preserve"> Senator Lisa </w:t>
      </w:r>
      <w:r w:rsidRPr="00FB5821">
        <w:rPr>
          <w:rStyle w:val="StyleUnderline"/>
        </w:rPr>
        <w:t>Murkowski</w:t>
      </w:r>
      <w:r w:rsidRPr="00FB5821">
        <w:rPr>
          <w:sz w:val="16"/>
        </w:rPr>
        <w:t xml:space="preserve"> of Alaska — and </w:t>
      </w:r>
      <w:r w:rsidRPr="00FB5821">
        <w:rPr>
          <w:rStyle w:val="Emphasis"/>
          <w:highlight w:val="yellow"/>
        </w:rPr>
        <w:t>Democrats from fossil fuel-heavy states</w:t>
      </w:r>
      <w:r w:rsidRPr="00FB5821">
        <w:rPr>
          <w:sz w:val="16"/>
          <w:highlight w:val="yellow"/>
        </w:rPr>
        <w:t xml:space="preserve"> </w:t>
      </w:r>
      <w:r w:rsidRPr="00FB5821">
        <w:rPr>
          <w:rStyle w:val="StyleUnderline"/>
          <w:highlight w:val="yellow"/>
        </w:rPr>
        <w:t>like</w:t>
      </w:r>
      <w:r w:rsidRPr="00FB5821">
        <w:rPr>
          <w:sz w:val="16"/>
        </w:rPr>
        <w:t xml:space="preserve"> Senator Joe </w:t>
      </w:r>
      <w:r w:rsidRPr="00FB5821">
        <w:rPr>
          <w:rStyle w:val="Emphasis"/>
          <w:highlight w:val="yellow"/>
        </w:rPr>
        <w:t>Manchin</w:t>
      </w:r>
      <w:r w:rsidRPr="00FB5821">
        <w:rPr>
          <w:sz w:val="16"/>
        </w:rPr>
        <w:t xml:space="preserve"> of West Virginia.</w:t>
      </w:r>
    </w:p>
    <w:p w14:paraId="7249FE14" w14:textId="77777777" w:rsidR="00E94E13" w:rsidRPr="00FB5821" w:rsidRDefault="00E94E13" w:rsidP="00E94E13">
      <w:pPr>
        <w:rPr>
          <w:sz w:val="16"/>
        </w:rPr>
      </w:pPr>
      <w:r w:rsidRPr="00FB5821">
        <w:rPr>
          <w:sz w:val="16"/>
        </w:rPr>
        <w:t>When the Biden administration backed the Willow project in Alaska this week, the hope that Murkowski might be a future ally on legislative issues was surely part of the calculations.</w:t>
      </w:r>
    </w:p>
    <w:p w14:paraId="1BA5337D" w14:textId="77777777" w:rsidR="00E94E13" w:rsidRPr="00FB5821" w:rsidRDefault="00E94E13" w:rsidP="00E94E13">
      <w:pPr>
        <w:rPr>
          <w:sz w:val="16"/>
        </w:rPr>
      </w:pPr>
      <w:r w:rsidRPr="00FB5821">
        <w:rPr>
          <w:rStyle w:val="StyleUnderline"/>
        </w:rPr>
        <w:t>On Day 1</w:t>
      </w:r>
      <w:r w:rsidRPr="00FB5821">
        <w:rPr>
          <w:sz w:val="16"/>
        </w:rPr>
        <w:t xml:space="preserve"> of his presidency, </w:t>
      </w:r>
      <w:r w:rsidRPr="00FB5821">
        <w:rPr>
          <w:rStyle w:val="StyleUnderline"/>
        </w:rPr>
        <w:t>Biden took a number of steps that sent a welcome signal to climate activists:</w:t>
      </w:r>
      <w:r w:rsidRPr="00FB5821">
        <w:rPr>
          <w:sz w:val="16"/>
        </w:rPr>
        <w:t xml:space="preserve"> He stopped granting new drilling leases on federal lands, pledged to rejoin the Paris climate accord and committed to nixing the Keystone XL pipeline. But how are environmental advocates reacting to his administration’s pro-drilling turn of late?</w:t>
      </w:r>
    </w:p>
    <w:p w14:paraId="2BB4FD61" w14:textId="77777777" w:rsidR="00E94E13" w:rsidRDefault="00E94E13" w:rsidP="00E94E13">
      <w:pPr>
        <w:pStyle w:val="Heading4"/>
      </w:pPr>
      <w:r>
        <w:t>The aff drains Biden’s political capital---but the link solves the case through a whole-of-government approach</w:t>
      </w:r>
    </w:p>
    <w:p w14:paraId="59694A34" w14:textId="77777777" w:rsidR="00E94E13" w:rsidRPr="00102AFA" w:rsidRDefault="00E94E13" w:rsidP="00E94E13">
      <w:r w:rsidRPr="00102AFA">
        <w:t>Keith</w:t>
      </w:r>
      <w:r w:rsidRPr="00102AFA">
        <w:rPr>
          <w:rStyle w:val="Style13ptBold"/>
          <w:rFonts w:ascii="Times New Roman" w:hAnsi="Times New Roman" w:cs="Times New Roman"/>
        </w:rPr>
        <w:t> </w:t>
      </w:r>
      <w:r w:rsidRPr="00102AFA">
        <w:rPr>
          <w:rStyle w:val="Style13ptBold"/>
        </w:rPr>
        <w:t>Kozloff 21</w:t>
      </w:r>
      <w:r w:rsidRPr="00102AFA">
        <w:t>, environmental economist with the federal government, 01/21/21, Biden’s Approach to Climate Disruption: What Will It Mean for Federal Agencies?</w:t>
      </w:r>
      <w:r>
        <w:t xml:space="preserve">, </w:t>
      </w:r>
      <w:r w:rsidRPr="00102AFA">
        <w:t>https://www.peer.org/bidens-approach-to-climate-disruption/</w:t>
      </w:r>
    </w:p>
    <w:p w14:paraId="3750902C" w14:textId="77777777" w:rsidR="00E94E13" w:rsidRPr="00391085" w:rsidRDefault="00E94E13" w:rsidP="00E94E13">
      <w:pPr>
        <w:rPr>
          <w:sz w:val="16"/>
        </w:rPr>
      </w:pPr>
      <w:r w:rsidRPr="00391085">
        <w:rPr>
          <w:sz w:val="16"/>
        </w:rPr>
        <w:t xml:space="preserve">President </w:t>
      </w:r>
      <w:r w:rsidRPr="00D327D6">
        <w:rPr>
          <w:rStyle w:val="StyleUnderline"/>
          <w:highlight w:val="yellow"/>
        </w:rPr>
        <w:t>Biden has called for a “whole of government</w:t>
      </w:r>
      <w:r w:rsidRPr="00391085">
        <w:rPr>
          <w:sz w:val="16"/>
        </w:rPr>
        <w:t xml:space="preserve">” </w:t>
      </w:r>
      <w:r w:rsidRPr="00125A8B">
        <w:rPr>
          <w:rStyle w:val="StyleUnderline"/>
          <w:highlight w:val="yellow"/>
        </w:rPr>
        <w:t>approach</w:t>
      </w:r>
      <w:r w:rsidRPr="00391085">
        <w:rPr>
          <w:sz w:val="16"/>
        </w:rPr>
        <w:t xml:space="preserve"> (WGA) </w:t>
      </w:r>
      <w:r w:rsidRPr="00391085">
        <w:rPr>
          <w:rStyle w:val="Emphasis"/>
          <w:highlight w:val="yellow"/>
        </w:rPr>
        <w:t>to addressing climate disruption</w:t>
      </w:r>
      <w:r w:rsidRPr="00391085">
        <w:rPr>
          <w:sz w:val="16"/>
        </w:rPr>
        <w:t>. How would this approach help bend down our nation’s carbon emissions trajectory? What might it mean for environmental and non-environmental federal agencies over the next four years? How should civil service staff prepare for their roles in implementing this approach, even during this transitional period before all relevant political appointees are seated?</w:t>
      </w:r>
    </w:p>
    <w:p w14:paraId="28B7B550" w14:textId="77777777" w:rsidR="00E94E13" w:rsidRPr="00391085" w:rsidRDefault="00E94E13" w:rsidP="00E94E13">
      <w:pPr>
        <w:rPr>
          <w:sz w:val="16"/>
        </w:rPr>
      </w:pPr>
      <w:r w:rsidRPr="00391085">
        <w:rPr>
          <w:sz w:val="16"/>
        </w:rPr>
        <w:t>Some answers to these questions can be gleaned from recommendations by the Climate 21 Project, a group composed of 150 former government officials and other climate experts. Given their composition and connections to the incoming Administration, their recommendations are likely to be considered seriously by it (e.g. Brenda Mallory, who is on the Climate 21 Steering Committee, is also Biden’s nominee to head the Council on Environmental Quality). See The Climate21 Project.</w:t>
      </w:r>
    </w:p>
    <w:p w14:paraId="2AB382EC" w14:textId="77777777" w:rsidR="00E94E13" w:rsidRPr="00391085" w:rsidRDefault="00E94E13" w:rsidP="00E94E13">
      <w:pPr>
        <w:rPr>
          <w:sz w:val="16"/>
        </w:rPr>
      </w:pPr>
      <w:r w:rsidRPr="00391085">
        <w:rPr>
          <w:sz w:val="16"/>
        </w:rPr>
        <w:t>The</w:t>
      </w:r>
      <w:r w:rsidRPr="00391085">
        <w:rPr>
          <w:rFonts w:ascii="Times New Roman" w:hAnsi="Times New Roman" w:cs="Times New Roman"/>
          <w:sz w:val="16"/>
        </w:rPr>
        <w:t> </w:t>
      </w:r>
      <w:r w:rsidRPr="00391085">
        <w:rPr>
          <w:sz w:val="16"/>
        </w:rPr>
        <w:t>Climate 21 Project</w:t>
      </w:r>
      <w:r w:rsidRPr="00391085">
        <w:rPr>
          <w:rFonts w:ascii="Times New Roman" w:hAnsi="Times New Roman" w:cs="Times New Roman"/>
          <w:sz w:val="16"/>
        </w:rPr>
        <w:t> </w:t>
      </w:r>
      <w:r w:rsidRPr="00391085">
        <w:rPr>
          <w:sz w:val="16"/>
        </w:rPr>
        <w:t>does not offer a detailed policy agenda. Rather, its memos contain recommendations that can help the President hit the ground running and build the capacity of his administration to tackle the climate crisis quickly with the existing tools. Many recommendations focus on climate policy staffing, administrative procedures, vertical and horizontal coordination, public communication, and accountability. Other recommendations are more topical.</w:t>
      </w:r>
    </w:p>
    <w:p w14:paraId="43B26ECD" w14:textId="77777777" w:rsidR="00E94E13" w:rsidRPr="00391085" w:rsidRDefault="00E94E13" w:rsidP="00E94E13">
      <w:pPr>
        <w:rPr>
          <w:sz w:val="16"/>
        </w:rPr>
      </w:pPr>
      <w:r w:rsidRPr="00391085">
        <w:rPr>
          <w:sz w:val="16"/>
        </w:rPr>
        <w:t>The Climate 21 Project developed recommendations for eleven federal agencies (C21_Summary.pdf): Executive Office of the President/CEQ, Office of Management and Budget. Environmental Protection Agency, Department of the Interior, Department of Energy, Department of Agriculture, Department of Transportation, Department of State, Department of Justice, National Oceanic and Atmospheric Administration, and Department of the Treasury.</w:t>
      </w:r>
    </w:p>
    <w:p w14:paraId="2F518ADC" w14:textId="77777777" w:rsidR="00E94E13" w:rsidRPr="00391085" w:rsidRDefault="00E94E13" w:rsidP="00E94E13">
      <w:pPr>
        <w:rPr>
          <w:sz w:val="16"/>
        </w:rPr>
      </w:pPr>
      <w:r w:rsidRPr="00391085">
        <w:rPr>
          <w:sz w:val="16"/>
        </w:rPr>
        <w:t>Several non-environmental but climate-relevant agencies are not included among Climate 21’s recommendations. For example, the Defense Department is relevant because:</w:t>
      </w:r>
    </w:p>
    <w:p w14:paraId="6648F256" w14:textId="77777777" w:rsidR="00E94E13" w:rsidRPr="00391085" w:rsidRDefault="00E94E13" w:rsidP="00E94E13">
      <w:pPr>
        <w:rPr>
          <w:sz w:val="16"/>
        </w:rPr>
      </w:pPr>
      <w:r w:rsidRPr="00391085">
        <w:rPr>
          <w:sz w:val="16"/>
        </w:rPr>
        <w:t>It is responsible for about 75% of the federal government’s energy consumption;</w:t>
      </w:r>
    </w:p>
    <w:p w14:paraId="1785B3F9" w14:textId="77777777" w:rsidR="00E94E13" w:rsidRPr="00391085" w:rsidRDefault="00E94E13" w:rsidP="00E94E13">
      <w:pPr>
        <w:rPr>
          <w:sz w:val="16"/>
        </w:rPr>
      </w:pPr>
      <w:r w:rsidRPr="00391085">
        <w:rPr>
          <w:sz w:val="16"/>
        </w:rPr>
        <w:t>Multiple navy bases and other military installations are vulnerable to sea level rise and other climate impacts;</w:t>
      </w:r>
    </w:p>
    <w:p w14:paraId="7F560C0E" w14:textId="77777777" w:rsidR="00E94E13" w:rsidRPr="00391085" w:rsidRDefault="00E94E13" w:rsidP="00E94E13">
      <w:pPr>
        <w:rPr>
          <w:sz w:val="16"/>
        </w:rPr>
      </w:pPr>
      <w:r w:rsidRPr="00391085">
        <w:rPr>
          <w:sz w:val="16"/>
        </w:rPr>
        <w:t>Its procurement budget is large enough to influence markets for clean energy technologies; and</w:t>
      </w:r>
    </w:p>
    <w:p w14:paraId="2319628F" w14:textId="77777777" w:rsidR="00E94E13" w:rsidRPr="00391085" w:rsidRDefault="00E94E13" w:rsidP="00E94E13">
      <w:pPr>
        <w:rPr>
          <w:sz w:val="16"/>
        </w:rPr>
      </w:pPr>
      <w:r w:rsidRPr="00391085">
        <w:rPr>
          <w:sz w:val="16"/>
        </w:rPr>
        <w:t>The international security risks posed by climate change are growing (e.g. competition for control of the Arctic sea lanes and climate-induced political instability and migration).</w:t>
      </w:r>
    </w:p>
    <w:p w14:paraId="1FE6C9F7" w14:textId="77777777" w:rsidR="00E94E13" w:rsidRPr="00391085" w:rsidRDefault="00E94E13" w:rsidP="00E94E13">
      <w:pPr>
        <w:rPr>
          <w:sz w:val="16"/>
        </w:rPr>
      </w:pPr>
      <w:r w:rsidRPr="00391085">
        <w:rPr>
          <w:sz w:val="16"/>
        </w:rPr>
        <w:t>Other agencies likely to participate in a WGA (to climate change mitigation and/or adaptation) include Labor, Homeland Security, Commerce, Housing and Urban Development, Health and Human Services as well as various independent agencies like the Federal Energy Regulatory Commission.</w:t>
      </w:r>
    </w:p>
    <w:p w14:paraId="73DEBD2D" w14:textId="77777777" w:rsidR="00E94E13" w:rsidRPr="00391085" w:rsidRDefault="00E94E13" w:rsidP="00E94E13">
      <w:pPr>
        <w:rPr>
          <w:sz w:val="16"/>
        </w:rPr>
      </w:pPr>
      <w:r w:rsidRPr="00391085">
        <w:rPr>
          <w:sz w:val="16"/>
        </w:rPr>
        <w:t>Cross-cutting issues</w:t>
      </w:r>
    </w:p>
    <w:p w14:paraId="430C6D3F" w14:textId="77777777" w:rsidR="00E94E13" w:rsidRPr="00391085" w:rsidRDefault="00E94E13" w:rsidP="00E94E13">
      <w:pPr>
        <w:rPr>
          <w:sz w:val="16"/>
        </w:rPr>
      </w:pPr>
      <w:r w:rsidRPr="00391085">
        <w:rPr>
          <w:sz w:val="16"/>
        </w:rPr>
        <w:t>Aside from its implications for individual agencies, Biden’s WGA faces several cross-cutting opportunities and constraints in its implementation:</w:t>
      </w:r>
    </w:p>
    <w:p w14:paraId="4EC7D424" w14:textId="77777777" w:rsidR="00E94E13" w:rsidRPr="00D327D6" w:rsidRDefault="00E94E13" w:rsidP="00E94E13">
      <w:pPr>
        <w:rPr>
          <w:rStyle w:val="StyleUnderline"/>
        </w:rPr>
      </w:pPr>
      <w:r w:rsidRPr="006C382B">
        <w:rPr>
          <w:rStyle w:val="Emphasis"/>
        </w:rPr>
        <w:t>Competing Domestic Priorities</w:t>
      </w:r>
      <w:r w:rsidRPr="00391085">
        <w:rPr>
          <w:sz w:val="16"/>
        </w:rPr>
        <w:t xml:space="preserve"> – The </w:t>
      </w:r>
      <w:r w:rsidRPr="00D327D6">
        <w:rPr>
          <w:rStyle w:val="Emphasis"/>
          <w:highlight w:val="yellow"/>
        </w:rPr>
        <w:t>Biden</w:t>
      </w:r>
      <w:r w:rsidRPr="00391085">
        <w:rPr>
          <w:sz w:val="16"/>
        </w:rPr>
        <w:t xml:space="preserve"> Administration </w:t>
      </w:r>
      <w:r w:rsidRPr="00D327D6">
        <w:rPr>
          <w:rStyle w:val="Emphasis"/>
          <w:highlight w:val="yellow"/>
        </w:rPr>
        <w:t>will face time pressures</w:t>
      </w:r>
      <w:r w:rsidRPr="00391085">
        <w:rPr>
          <w:sz w:val="16"/>
          <w:highlight w:val="yellow"/>
        </w:rPr>
        <w:t xml:space="preserve">, </w:t>
      </w:r>
      <w:r w:rsidRPr="00D327D6">
        <w:rPr>
          <w:rStyle w:val="Emphasis"/>
          <w:highlight w:val="yellow"/>
        </w:rPr>
        <w:t>limited bandwidth</w:t>
      </w:r>
      <w:r w:rsidRPr="00391085">
        <w:rPr>
          <w:sz w:val="16"/>
          <w:highlight w:val="yellow"/>
        </w:rPr>
        <w:t xml:space="preserve">, </w:t>
      </w:r>
      <w:r w:rsidRPr="00D327D6">
        <w:rPr>
          <w:rStyle w:val="Emphasis"/>
          <w:highlight w:val="yellow"/>
        </w:rPr>
        <w:t>and finite political capital</w:t>
      </w:r>
      <w:r w:rsidRPr="00391085">
        <w:rPr>
          <w:sz w:val="16"/>
          <w:highlight w:val="yellow"/>
        </w:rPr>
        <w:t xml:space="preserve"> </w:t>
      </w:r>
      <w:r w:rsidRPr="00D327D6">
        <w:rPr>
          <w:rStyle w:val="Emphasis"/>
          <w:highlight w:val="yellow"/>
        </w:rPr>
        <w:t>to address</w:t>
      </w:r>
      <w:r w:rsidRPr="00391085">
        <w:rPr>
          <w:sz w:val="16"/>
        </w:rPr>
        <w:t xml:space="preserve"> the pandemic, </w:t>
      </w:r>
      <w:r w:rsidRPr="00D327D6">
        <w:rPr>
          <w:rStyle w:val="Emphasis"/>
          <w:highlight w:val="yellow"/>
        </w:rPr>
        <w:t>economic devastation</w:t>
      </w:r>
      <w:r w:rsidRPr="00391085">
        <w:rPr>
          <w:sz w:val="16"/>
        </w:rPr>
        <w:t xml:space="preserve">, racial justice, </w:t>
      </w:r>
      <w:r w:rsidRPr="00D327D6">
        <w:rPr>
          <w:rStyle w:val="Emphasis"/>
          <w:highlight w:val="yellow"/>
        </w:rPr>
        <w:t>and climate disruption</w:t>
      </w:r>
      <w:r w:rsidRPr="00391085">
        <w:rPr>
          <w:sz w:val="16"/>
        </w:rPr>
        <w:t xml:space="preserve">. </w:t>
      </w:r>
      <w:r w:rsidRPr="00D327D6">
        <w:rPr>
          <w:rStyle w:val="StyleUnderline"/>
          <w:highlight w:val="yellow"/>
        </w:rPr>
        <w:t>This suggests a</w:t>
      </w:r>
      <w:r w:rsidRPr="00D327D6">
        <w:rPr>
          <w:rStyle w:val="StyleUnderline"/>
        </w:rPr>
        <w:t xml:space="preserve"> possible </w:t>
      </w:r>
      <w:r w:rsidRPr="00D327D6">
        <w:rPr>
          <w:rStyle w:val="StyleUnderline"/>
          <w:highlight w:val="yellow"/>
        </w:rPr>
        <w:t>advantage of a</w:t>
      </w:r>
      <w:r w:rsidRPr="00D327D6">
        <w:rPr>
          <w:rStyle w:val="StyleUnderline"/>
        </w:rPr>
        <w:t xml:space="preserve"> </w:t>
      </w:r>
      <w:r w:rsidRPr="00391085">
        <w:rPr>
          <w:sz w:val="16"/>
        </w:rPr>
        <w:t xml:space="preserve">coordinated </w:t>
      </w:r>
      <w:r w:rsidRPr="00D327D6">
        <w:rPr>
          <w:rStyle w:val="StyleUnderline"/>
          <w:highlight w:val="yellow"/>
        </w:rPr>
        <w:t>whole-of-government approach, which would</w:t>
      </w:r>
      <w:r w:rsidRPr="00391085">
        <w:rPr>
          <w:sz w:val="16"/>
        </w:rPr>
        <w:t xml:space="preserve"> intentionally </w:t>
      </w:r>
      <w:r w:rsidRPr="00D327D6">
        <w:rPr>
          <w:rStyle w:val="StyleUnderline"/>
          <w:highlight w:val="yellow"/>
        </w:rPr>
        <w:t>seek to identify opportunities for integrating climate into other priorities.</w:t>
      </w:r>
    </w:p>
    <w:p w14:paraId="63224324" w14:textId="77777777" w:rsidR="00E94E13" w:rsidRPr="00102AFA" w:rsidRDefault="00E94E13" w:rsidP="00E94E13"/>
    <w:p w14:paraId="3476A2A8" w14:textId="77777777" w:rsidR="00E94E13" w:rsidRDefault="00E94E13" w:rsidP="00E94E13">
      <w:pPr>
        <w:pStyle w:val="Heading3"/>
      </w:pPr>
      <w:r w:rsidRPr="00813E54">
        <w:t>2NC---Generic Link---</w:t>
      </w:r>
      <w:r>
        <w:t>Water</w:t>
      </w:r>
    </w:p>
    <w:p w14:paraId="464AD40F" w14:textId="77777777" w:rsidR="00E94E13" w:rsidRPr="00A5088C" w:rsidRDefault="00E94E13" w:rsidP="00E94E13"/>
    <w:p w14:paraId="3FB612CC" w14:textId="77777777" w:rsidR="00E94E13" w:rsidRPr="00813E54" w:rsidRDefault="00E94E13" w:rsidP="00E94E13">
      <w:pPr>
        <w:pStyle w:val="Heading4"/>
      </w:pPr>
      <w:r w:rsidRPr="00813E54">
        <w:t>Industry makes it controversial</w:t>
      </w:r>
    </w:p>
    <w:p w14:paraId="46FC03A9" w14:textId="77777777" w:rsidR="00E94E13" w:rsidRPr="00813E54" w:rsidRDefault="00E94E13" w:rsidP="00E94E13">
      <w:r w:rsidRPr="00813E54">
        <w:t xml:space="preserve">Trip </w:t>
      </w:r>
      <w:r w:rsidRPr="00813E54">
        <w:rPr>
          <w:rStyle w:val="Style13ptBold"/>
        </w:rPr>
        <w:t>Van Noppen 15</w:t>
      </w:r>
      <w:r w:rsidRPr="00813E54">
        <w:t>, President at Earthjustice, 05/29/15, Only in Congress Is Clean Water Controversial, https://www.huffpost.com/entry/only-in-congress-is-clean_b_7465032</w:t>
      </w:r>
    </w:p>
    <w:p w14:paraId="4D254548" w14:textId="77777777" w:rsidR="00E94E13" w:rsidRPr="00813E54" w:rsidRDefault="00E94E13" w:rsidP="00E94E13">
      <w:pPr>
        <w:rPr>
          <w:sz w:val="16"/>
        </w:rPr>
      </w:pPr>
      <w:r w:rsidRPr="00813E54">
        <w:rPr>
          <w:sz w:val="16"/>
        </w:rPr>
        <w:t xml:space="preserve">Even more urgently, in the last decade, the drinking water sources for 117 million Americans have come under threat. The nation’s primary water law, the Clean Water Act was passed to prevent this, but thanks to some misguided court decisions and some dirty-water and polluter-friendly loopholes, more than 207,000 miles of </w:t>
      </w:r>
      <w:r w:rsidRPr="00813E54">
        <w:rPr>
          <w:rStyle w:val="StyleUnderline"/>
          <w:highlight w:val="yellow"/>
        </w:rPr>
        <w:t>streams are</w:t>
      </w:r>
      <w:r w:rsidRPr="00813E54">
        <w:rPr>
          <w:sz w:val="16"/>
        </w:rPr>
        <w:t xml:space="preserve"> completely </w:t>
      </w:r>
      <w:r w:rsidRPr="00813E54">
        <w:rPr>
          <w:rStyle w:val="StyleUnderline"/>
          <w:highlight w:val="yellow"/>
        </w:rPr>
        <w:t>vulnerable</w:t>
      </w:r>
      <w:r w:rsidRPr="00813E54">
        <w:rPr>
          <w:sz w:val="16"/>
        </w:rPr>
        <w:t xml:space="preserve"> to dumping and pollution, </w:t>
      </w:r>
      <w:r w:rsidRPr="00813E54">
        <w:rPr>
          <w:rStyle w:val="StyleUnderline"/>
          <w:highlight w:val="yellow"/>
        </w:rPr>
        <w:t>stripped of</w:t>
      </w:r>
      <w:r w:rsidRPr="00813E54">
        <w:rPr>
          <w:rStyle w:val="StyleUnderline"/>
        </w:rPr>
        <w:t xml:space="preserve"> federal </w:t>
      </w:r>
      <w:r w:rsidRPr="00813E54">
        <w:rPr>
          <w:rStyle w:val="StyleUnderline"/>
          <w:highlight w:val="yellow"/>
        </w:rPr>
        <w:t>protections</w:t>
      </w:r>
      <w:r w:rsidRPr="00813E54">
        <w:rPr>
          <w:sz w:val="16"/>
        </w:rPr>
        <w:t xml:space="preserve"> leaving local folks who depend on those streams with little if any legal recourse.</w:t>
      </w:r>
    </w:p>
    <w:p w14:paraId="29DFC1A9" w14:textId="77777777" w:rsidR="00E94E13" w:rsidRPr="00813E54" w:rsidRDefault="00E94E13" w:rsidP="00E94E13">
      <w:pPr>
        <w:rPr>
          <w:sz w:val="16"/>
        </w:rPr>
      </w:pPr>
      <w:r w:rsidRPr="00813E54">
        <w:rPr>
          <w:sz w:val="16"/>
        </w:rPr>
        <w:t xml:space="preserve">This week, the EPA finalized a Clean Water Rule to do much better to protect our nation’s waterways. The </w:t>
      </w:r>
      <w:r w:rsidRPr="00813E54">
        <w:rPr>
          <w:rStyle w:val="StyleUnderline"/>
        </w:rPr>
        <w:t>Clean Water</w:t>
      </w:r>
      <w:r w:rsidRPr="00813E54">
        <w:rPr>
          <w:sz w:val="16"/>
        </w:rPr>
        <w:t xml:space="preserve"> Rule is a commonsense plan to make clean water a priority by protecting the sources that feed the drinking water for more than 117 million Americans. It </w:t>
      </w:r>
      <w:r w:rsidRPr="00813E54">
        <w:rPr>
          <w:rStyle w:val="StyleUnderline"/>
        </w:rPr>
        <w:t xml:space="preserve">is supported by the public, local </w:t>
      </w:r>
      <w:r w:rsidRPr="00813E54">
        <w:rPr>
          <w:sz w:val="16"/>
        </w:rPr>
        <w:t>elected</w:t>
      </w:r>
      <w:r w:rsidRPr="00813E54">
        <w:rPr>
          <w:rStyle w:val="StyleUnderline"/>
        </w:rPr>
        <w:t xml:space="preserve"> officials</w:t>
      </w:r>
      <w:r w:rsidRPr="00813E54">
        <w:rPr>
          <w:sz w:val="16"/>
        </w:rPr>
        <w:t xml:space="preserve">, </w:t>
      </w:r>
      <w:r w:rsidRPr="00813E54">
        <w:rPr>
          <w:rStyle w:val="StyleUnderline"/>
        </w:rPr>
        <w:t>small businesses</w:t>
      </w:r>
      <w:r w:rsidRPr="00813E54">
        <w:rPr>
          <w:sz w:val="16"/>
        </w:rPr>
        <w:t xml:space="preserve">, craft brewers, </w:t>
      </w:r>
      <w:r w:rsidRPr="00813E54">
        <w:rPr>
          <w:rStyle w:val="StyleUnderline"/>
        </w:rPr>
        <w:t>and</w:t>
      </w:r>
      <w:r w:rsidRPr="00813E54">
        <w:rPr>
          <w:sz w:val="16"/>
        </w:rPr>
        <w:t xml:space="preserve">, crucially, </w:t>
      </w:r>
      <w:r w:rsidRPr="00813E54">
        <w:rPr>
          <w:rStyle w:val="StyleUnderline"/>
        </w:rPr>
        <w:t>by</w:t>
      </w:r>
      <w:r w:rsidRPr="00813E54">
        <w:rPr>
          <w:sz w:val="16"/>
        </w:rPr>
        <w:t xml:space="preserve"> an overwhelming </w:t>
      </w:r>
      <w:r w:rsidRPr="00813E54">
        <w:rPr>
          <w:rStyle w:val="StyleUnderline"/>
        </w:rPr>
        <w:t>scientific r</w:t>
      </w:r>
      <w:r w:rsidRPr="00813E54">
        <w:rPr>
          <w:sz w:val="16"/>
        </w:rPr>
        <w:t>ecord. More than 800,000 Americans have called for the Administration to finalize this plan; 87 percent of all the public comments on this rule support its adoption. Over the past decade, millions more have supported efforts to apply the Clean Water Act to all streams and wetlands in order to protect clean water.</w:t>
      </w:r>
    </w:p>
    <w:p w14:paraId="08153675" w14:textId="77777777" w:rsidR="00E94E13" w:rsidRPr="00813E54" w:rsidRDefault="00E94E13" w:rsidP="00E94E13">
      <w:pPr>
        <w:rPr>
          <w:sz w:val="16"/>
        </w:rPr>
      </w:pPr>
      <w:r w:rsidRPr="00813E54">
        <w:rPr>
          <w:sz w:val="16"/>
        </w:rPr>
        <w:t>When the entire drinking water supplies for the cities of Toledo, Ohio, and Charleston, West Virginia, were shut down in 2014 due to pollution and contamination, hundreds of thousands of Americans felt the stakes of life without clean water. We can’t afford to lose clean water for hundreds of millions.</w:t>
      </w:r>
    </w:p>
    <w:p w14:paraId="30D6D39D" w14:textId="77777777" w:rsidR="00E94E13" w:rsidRPr="00813E54" w:rsidRDefault="00E94E13" w:rsidP="00E94E13">
      <w:pPr>
        <w:rPr>
          <w:sz w:val="16"/>
        </w:rPr>
      </w:pPr>
      <w:r w:rsidRPr="00813E54">
        <w:rPr>
          <w:sz w:val="16"/>
        </w:rPr>
        <w:t>The Clean Water Rule will protect the drinking water of one in three Americans and will bring $388 million to $514 million in annual benefits to the public. This includes benefits from reducing flooding, filtering pollution, providing wildlife habitat, supporting hunting and fishing, and recharging groundwater.</w:t>
      </w:r>
    </w:p>
    <w:p w14:paraId="3C80EED9" w14:textId="77777777" w:rsidR="00E94E13" w:rsidRDefault="00E94E13" w:rsidP="00E94E13">
      <w:pPr>
        <w:rPr>
          <w:sz w:val="16"/>
        </w:rPr>
      </w:pPr>
      <w:r w:rsidRPr="00813E54">
        <w:rPr>
          <w:sz w:val="16"/>
        </w:rPr>
        <w:t xml:space="preserve">Polluting </w:t>
      </w:r>
      <w:r w:rsidRPr="00813E54">
        <w:rPr>
          <w:rStyle w:val="Emphasis"/>
          <w:highlight w:val="yellow"/>
        </w:rPr>
        <w:t>industries</w:t>
      </w:r>
      <w:r w:rsidRPr="00813E54">
        <w:rPr>
          <w:sz w:val="16"/>
        </w:rPr>
        <w:t xml:space="preserve"> who prioritize ease of dumping their waste into waterways over your clean drinking water or your family’s recreation </w:t>
      </w:r>
      <w:r w:rsidRPr="00813E54">
        <w:rPr>
          <w:rStyle w:val="Emphasis"/>
          <w:highlight w:val="yellow"/>
        </w:rPr>
        <w:t>are calling this</w:t>
      </w:r>
      <w:r w:rsidRPr="00813E54">
        <w:rPr>
          <w:rStyle w:val="Emphasis"/>
        </w:rPr>
        <w:t xml:space="preserve"> rule “</w:t>
      </w:r>
      <w:r w:rsidRPr="00813E54">
        <w:rPr>
          <w:rStyle w:val="Emphasis"/>
          <w:highlight w:val="yellow"/>
        </w:rPr>
        <w:t>overreach.”</w:t>
      </w:r>
      <w:r w:rsidRPr="00813E54">
        <w:rPr>
          <w:sz w:val="16"/>
          <w:highlight w:val="yellow"/>
        </w:rPr>
        <w:t xml:space="preserve"> </w:t>
      </w:r>
      <w:r w:rsidRPr="00813E54">
        <w:rPr>
          <w:rStyle w:val="StyleUnderline"/>
          <w:highlight w:val="yellow"/>
        </w:rPr>
        <w:t>They are</w:t>
      </w:r>
      <w:r w:rsidRPr="00813E54">
        <w:rPr>
          <w:sz w:val="16"/>
        </w:rPr>
        <w:t xml:space="preserve"> promoting myths and mistruths about the rule, </w:t>
      </w:r>
      <w:r w:rsidRPr="00813E54">
        <w:rPr>
          <w:rStyle w:val="StyleUnderline"/>
          <w:highlight w:val="yellow"/>
        </w:rPr>
        <w:t>aiming to distract the public</w:t>
      </w:r>
      <w:r w:rsidRPr="00813E54">
        <w:rPr>
          <w:sz w:val="16"/>
        </w:rPr>
        <w:t xml:space="preserve"> from the important work of cleaning up our waterways with politics and spin. </w:t>
      </w:r>
      <w:r w:rsidRPr="00813E54">
        <w:rPr>
          <w:rStyle w:val="Emphasis"/>
          <w:highlight w:val="yellow"/>
        </w:rPr>
        <w:t>They are also lining up</w:t>
      </w:r>
      <w:r w:rsidRPr="00813E54">
        <w:rPr>
          <w:sz w:val="16"/>
          <w:highlight w:val="yellow"/>
        </w:rPr>
        <w:t xml:space="preserve"> </w:t>
      </w:r>
      <w:r w:rsidRPr="00813E54">
        <w:rPr>
          <w:rStyle w:val="StyleUnderline"/>
          <w:highlight w:val="yellow"/>
        </w:rPr>
        <w:t>their cohort in</w:t>
      </w:r>
      <w:r w:rsidRPr="00813E54">
        <w:rPr>
          <w:sz w:val="16"/>
          <w:highlight w:val="yellow"/>
        </w:rPr>
        <w:t xml:space="preserve"> </w:t>
      </w:r>
      <w:r w:rsidRPr="00813E54">
        <w:rPr>
          <w:rStyle w:val="Emphasis"/>
          <w:highlight w:val="yellow"/>
        </w:rPr>
        <w:t>Congress</w:t>
      </w:r>
      <w:r w:rsidRPr="00813E54">
        <w:rPr>
          <w:sz w:val="16"/>
        </w:rPr>
        <w:t xml:space="preserve"> to block this rule.</w:t>
      </w:r>
    </w:p>
    <w:p w14:paraId="3957D93E" w14:textId="77777777" w:rsidR="00E94E13" w:rsidRDefault="00E94E13" w:rsidP="00E94E13">
      <w:pPr>
        <w:rPr>
          <w:sz w:val="16"/>
        </w:rPr>
      </w:pPr>
    </w:p>
    <w:p w14:paraId="7A35F444" w14:textId="77777777" w:rsidR="00E94E13" w:rsidRDefault="00E94E13" w:rsidP="00E94E13">
      <w:pPr>
        <w:rPr>
          <w:sz w:val="16"/>
        </w:rPr>
      </w:pPr>
    </w:p>
    <w:p w14:paraId="02E8BF41" w14:textId="77777777" w:rsidR="00E94E13" w:rsidRDefault="00E94E13" w:rsidP="00E94E13">
      <w:pPr>
        <w:pStyle w:val="Heading4"/>
      </w:pPr>
      <w:r>
        <w:t>Water policy costs political capital and triggers federalism debates</w:t>
      </w:r>
    </w:p>
    <w:p w14:paraId="35FDDF7B" w14:textId="77777777" w:rsidR="00E94E13" w:rsidRPr="00483EF3" w:rsidRDefault="00E94E13" w:rsidP="00E94E13">
      <w:r w:rsidRPr="00460DA8">
        <w:rPr>
          <w:rStyle w:val="Style13ptBold"/>
        </w:rPr>
        <w:t>Engineers Corps 20</w:t>
      </w:r>
      <w:r w:rsidRPr="00460DA8">
        <w:t>, Department of the Army, Corps of Engineers, 04/21/20, The Navigable Waters Protection Rule: Definition of “Waters of the United States”</w:t>
      </w:r>
      <w:r>
        <w:t xml:space="preserve">, </w:t>
      </w:r>
      <w:r w:rsidRPr="00460DA8">
        <w:t>https://www.federalregister.gov/documents/2020/04/21/2020-02500/the-navigable-waters-protection-rule-definition-of-waters-of-the-united-states</w:t>
      </w:r>
    </w:p>
    <w:p w14:paraId="6773345F" w14:textId="77777777" w:rsidR="00E94E13" w:rsidRPr="00FB5821" w:rsidRDefault="00E94E13" w:rsidP="00E94E13">
      <w:pPr>
        <w:rPr>
          <w:sz w:val="16"/>
        </w:rPr>
      </w:pPr>
      <w:r w:rsidRPr="008E4A88">
        <w:rPr>
          <w:rStyle w:val="StyleUnderline"/>
        </w:rPr>
        <w:t>Another potential outcome</w:t>
      </w:r>
      <w:r w:rsidRPr="00FB5821">
        <w:rPr>
          <w:sz w:val="16"/>
        </w:rPr>
        <w:t xml:space="preserve"> of the change in CWA jurisdiction </w:t>
      </w:r>
      <w:r w:rsidRPr="008E4A88">
        <w:rPr>
          <w:rStyle w:val="StyleUnderline"/>
        </w:rPr>
        <w:t xml:space="preserve">is that </w:t>
      </w:r>
      <w:r w:rsidRPr="00FB5821">
        <w:rPr>
          <w:rStyle w:val="StyleUnderline"/>
          <w:highlight w:val="yellow"/>
        </w:rPr>
        <w:t>State governments may be able to find more</w:t>
      </w:r>
      <w:r w:rsidRPr="008E4A88">
        <w:rPr>
          <w:rStyle w:val="StyleUnderline"/>
        </w:rPr>
        <w:t xml:space="preserve"> </w:t>
      </w:r>
      <w:r w:rsidRPr="00FB5821">
        <w:rPr>
          <w:rStyle w:val="StyleUnderline"/>
          <w:highlight w:val="yellow"/>
        </w:rPr>
        <w:t>efficient ways of managing</w:t>
      </w:r>
      <w:r w:rsidRPr="00FB5821">
        <w:rPr>
          <w:sz w:val="16"/>
          <w:highlight w:val="yellow"/>
        </w:rPr>
        <w:t xml:space="preserve"> </w:t>
      </w:r>
      <w:r w:rsidRPr="00FB5821">
        <w:rPr>
          <w:rStyle w:val="Emphasis"/>
          <w:highlight w:val="yellow"/>
        </w:rPr>
        <w:t>local resources</w:t>
      </w:r>
      <w:r w:rsidRPr="008E4A88">
        <w:rPr>
          <w:rStyle w:val="StyleUnderline"/>
        </w:rPr>
        <w:t xml:space="preserve"> </w:t>
      </w:r>
      <w:r w:rsidRPr="00FB5821">
        <w:rPr>
          <w:rStyle w:val="StyleUnderline"/>
          <w:highlight w:val="yellow"/>
        </w:rPr>
        <w:t>than the Federal government</w:t>
      </w:r>
      <w:r w:rsidRPr="00FB5821">
        <w:rPr>
          <w:sz w:val="16"/>
        </w:rPr>
        <w:t xml:space="preserve">, consistent with the theory of “environmental federalism” as described in the EA for the final rule. Depending on the value of a newly characterized non-jurisdictional water, States may or may not choose to regulate that water and the compliance costs and environmental benefits of its regulation could increase or decrease, respectively. In either case, however, net benefits would increase, assuming that a State can more efficiently allocate resources towards environmental protection due to local knowledge of amenities and constituent preferences. As </w:t>
      </w:r>
      <w:r w:rsidRPr="008E4A88">
        <w:rPr>
          <w:rStyle w:val="Emphasis"/>
          <w:highlight w:val="yellow"/>
        </w:rPr>
        <w:t>effective regulation requires political capital</w:t>
      </w:r>
      <w:r w:rsidRPr="00FB5821">
        <w:rPr>
          <w:sz w:val="16"/>
          <w:highlight w:val="yellow"/>
        </w:rPr>
        <w:t xml:space="preserve"> </w:t>
      </w:r>
      <w:r w:rsidRPr="008E4A88">
        <w:rPr>
          <w:rStyle w:val="Emphasis"/>
          <w:highlight w:val="yellow"/>
        </w:rPr>
        <w:t>and fiscal resources</w:t>
      </w:r>
      <w:r w:rsidRPr="00FB5821">
        <w:rPr>
          <w:sz w:val="16"/>
        </w:rPr>
        <w:t>, however, the likely best indication of the way in which States will exercise their authority as the Federal government changes the scope of CWA jurisdiction is the way in which they have exercised authority in the past and whether the infrastructure to manage the regulatory programs already exists. The qualitative analysis is intended to provide information on the likely direction of the potential effects of the final rule on CWA regulatory programs.</w:t>
      </w:r>
    </w:p>
    <w:p w14:paraId="49AD0451" w14:textId="77777777" w:rsidR="00E94E13" w:rsidRDefault="00E94E13" w:rsidP="00E94E13"/>
    <w:p w14:paraId="0D8B6F2C" w14:textId="77777777" w:rsidR="00E94E13" w:rsidRDefault="00E94E13" w:rsidP="00E94E13"/>
    <w:p w14:paraId="393492FF" w14:textId="77777777" w:rsidR="00E94E13" w:rsidRPr="00483EF3" w:rsidRDefault="00E94E13" w:rsidP="00E94E13"/>
    <w:p w14:paraId="30F81A54" w14:textId="77777777" w:rsidR="00E94E13" w:rsidRPr="00813E54" w:rsidRDefault="00E94E13" w:rsidP="00E94E13">
      <w:pPr>
        <w:rPr>
          <w:sz w:val="16"/>
        </w:rPr>
      </w:pPr>
    </w:p>
    <w:p w14:paraId="3916CC40" w14:textId="77777777" w:rsidR="00E94E13" w:rsidRPr="00813E54" w:rsidRDefault="00E94E13" w:rsidP="00E94E13"/>
    <w:p w14:paraId="3AA694E2" w14:textId="77777777" w:rsidR="00E94E13" w:rsidRPr="00813E54" w:rsidRDefault="00E94E13" w:rsidP="00E94E13">
      <w:pPr>
        <w:pStyle w:val="Heading3"/>
      </w:pPr>
      <w:r w:rsidRPr="00813E54">
        <w:t>2NC---Generic Link---Consultation</w:t>
      </w:r>
    </w:p>
    <w:p w14:paraId="23AA6F94" w14:textId="77777777" w:rsidR="00E94E13" w:rsidRPr="00813E54" w:rsidRDefault="00E94E13" w:rsidP="00E94E13">
      <w:pPr>
        <w:pStyle w:val="Heading4"/>
        <w:rPr>
          <w:u w:val="single"/>
        </w:rPr>
      </w:pPr>
      <w:r w:rsidRPr="00813E54">
        <w:t xml:space="preserve">They want consultation on </w:t>
      </w:r>
      <w:r w:rsidRPr="00813E54">
        <w:rPr>
          <w:u w:val="single"/>
        </w:rPr>
        <w:t>everything.</w:t>
      </w:r>
    </w:p>
    <w:p w14:paraId="5C87538F" w14:textId="77777777" w:rsidR="00E94E13" w:rsidRPr="00813E54" w:rsidRDefault="00E94E13" w:rsidP="00E94E13">
      <w:r w:rsidRPr="00813E54">
        <w:t xml:space="preserve">Jordain </w:t>
      </w:r>
      <w:r w:rsidRPr="00813E54">
        <w:rPr>
          <w:rStyle w:val="Style13ptBold"/>
        </w:rPr>
        <w:t xml:space="preserve">Carney </w:t>
      </w:r>
      <w:r w:rsidRPr="00813E54">
        <w:t>12/2/</w:t>
      </w:r>
      <w:r w:rsidRPr="00813E54">
        <w:rPr>
          <w:rStyle w:val="Style13ptBold"/>
        </w:rPr>
        <w:t>20</w:t>
      </w:r>
      <w:r w:rsidRPr="00813E54">
        <w:t>, reporter at the Hill, “Republican frustration builds over Cabinet picks,” https://thehill.com/homenews/senate/528286-republican-frustration-builds-over-cabinet-picks</w:t>
      </w:r>
    </w:p>
    <w:p w14:paraId="4E9D8A23" w14:textId="77777777" w:rsidR="00E94E13" w:rsidRPr="00813E54" w:rsidRDefault="00E94E13" w:rsidP="00E94E13">
      <w:r w:rsidRPr="00813E54">
        <w:rPr>
          <w:rStyle w:val="StyleUnderline"/>
          <w:highlight w:val="yellow"/>
        </w:rPr>
        <w:t>A fight is brewing over</w:t>
      </w:r>
      <w:r w:rsidRPr="00813E54">
        <w:t xml:space="preserve"> President-elect Joe </w:t>
      </w:r>
      <w:r w:rsidRPr="00813E54">
        <w:rPr>
          <w:rStyle w:val="Emphasis"/>
          <w:highlight w:val="yellow"/>
        </w:rPr>
        <w:t>Biden’s Cabinet picks,</w:t>
      </w:r>
      <w:r w:rsidRPr="00813E54">
        <w:rPr>
          <w:highlight w:val="yellow"/>
        </w:rPr>
        <w:t xml:space="preserve"> </w:t>
      </w:r>
      <w:r w:rsidRPr="00813E54">
        <w:t>in one of the first faceoffs between the long-time dealmaker and Senate Republicans.</w:t>
      </w:r>
    </w:p>
    <w:p w14:paraId="0CC93DDB" w14:textId="77777777" w:rsidR="00E94E13" w:rsidRPr="00813E54" w:rsidRDefault="00E94E13" w:rsidP="00E94E13">
      <w:r w:rsidRPr="00813E54">
        <w:rPr>
          <w:rStyle w:val="StyleUnderline"/>
        </w:rPr>
        <w:t xml:space="preserve">Tensions are building on various fronts, from </w:t>
      </w:r>
      <w:r w:rsidRPr="00813E54">
        <w:rPr>
          <w:rStyle w:val="Emphasis"/>
          <w:highlight w:val="yellow"/>
        </w:rPr>
        <w:t>complaints</w:t>
      </w:r>
      <w:r w:rsidRPr="00813E54">
        <w:t xml:space="preserve"> </w:t>
      </w:r>
      <w:r w:rsidRPr="00813E54">
        <w:rPr>
          <w:rStyle w:val="StyleUnderline"/>
          <w:highlight w:val="yellow"/>
        </w:rPr>
        <w:t>that Biden</w:t>
      </w:r>
      <w:r w:rsidRPr="00813E54">
        <w:rPr>
          <w:rStyle w:val="StyleUnderline"/>
        </w:rPr>
        <w:t xml:space="preserve">’s team </w:t>
      </w:r>
      <w:r w:rsidRPr="00813E54">
        <w:rPr>
          <w:rStyle w:val="StyleUnderline"/>
          <w:highlight w:val="yellow"/>
        </w:rPr>
        <w:t xml:space="preserve">isn’t </w:t>
      </w:r>
      <w:r w:rsidRPr="00813E54">
        <w:rPr>
          <w:rStyle w:val="Emphasis"/>
          <w:highlight w:val="yellow"/>
        </w:rPr>
        <w:t>coordinating with Senate</w:t>
      </w:r>
      <w:r w:rsidRPr="00813E54">
        <w:rPr>
          <w:rStyle w:val="Emphasis"/>
        </w:rPr>
        <w:t xml:space="preserve"> </w:t>
      </w:r>
      <w:r w:rsidRPr="00813E54">
        <w:rPr>
          <w:rStyle w:val="Emphasis"/>
          <w:highlight w:val="yellow"/>
        </w:rPr>
        <w:t>Republicans</w:t>
      </w:r>
      <w:r w:rsidRPr="00813E54">
        <w:rPr>
          <w:rStyle w:val="StyleUnderline"/>
        </w:rPr>
        <w:t xml:space="preserve"> </w:t>
      </w:r>
      <w:r w:rsidRPr="00813E54">
        <w:t>to warnings that he should expect a slower pace of confirmation after years-long frustrations from GOP senators about the treatment of President Trump’s nominees.</w:t>
      </w:r>
    </w:p>
    <w:p w14:paraId="1F56A592" w14:textId="77777777" w:rsidR="00E94E13" w:rsidRPr="00813E54" w:rsidRDefault="00E94E13" w:rsidP="00E94E13">
      <w:r w:rsidRPr="00813E54">
        <w:t>Biden will need GOP buy-in to ensure confirmation of his picks unless Democrats sweep the two Georgia runoff elections next month.</w:t>
      </w:r>
    </w:p>
    <w:p w14:paraId="5A1A8F8E" w14:textId="77777777" w:rsidR="00E94E13" w:rsidRPr="00813E54" w:rsidRDefault="00E94E13" w:rsidP="00E94E13">
      <w:r w:rsidRPr="00813E54">
        <w:t>“</w:t>
      </w:r>
      <w:r w:rsidRPr="00813E54">
        <w:rPr>
          <w:rStyle w:val="StyleUnderline"/>
        </w:rPr>
        <w:t>I</w:t>
      </w:r>
      <w:r w:rsidRPr="00813E54">
        <w:t xml:space="preserve"> really </w:t>
      </w:r>
      <w:r w:rsidRPr="00813E54">
        <w:rPr>
          <w:rStyle w:val="StyleUnderline"/>
        </w:rPr>
        <w:t>am</w:t>
      </w:r>
      <w:r w:rsidRPr="00813E54">
        <w:t xml:space="preserve"> a little </w:t>
      </w:r>
      <w:r w:rsidRPr="00813E54">
        <w:rPr>
          <w:rStyle w:val="StyleUnderline"/>
          <w:highlight w:val="yellow"/>
        </w:rPr>
        <w:t>surprised</w:t>
      </w:r>
      <w:r w:rsidRPr="00813E54">
        <w:t xml:space="preserve"> ... that </w:t>
      </w:r>
      <w:r w:rsidRPr="00813E54">
        <w:rPr>
          <w:rStyle w:val="StyleUnderline"/>
          <w:highlight w:val="yellow"/>
        </w:rPr>
        <w:t>there hadn’t been</w:t>
      </w:r>
      <w:r w:rsidRPr="00813E54">
        <w:rPr>
          <w:rStyle w:val="StyleUnderline"/>
        </w:rPr>
        <w:t xml:space="preserve"> at least </w:t>
      </w:r>
      <w:r w:rsidRPr="00813E54">
        <w:rPr>
          <w:rStyle w:val="Emphasis"/>
          <w:highlight w:val="yellow"/>
        </w:rPr>
        <w:t>some consultation</w:t>
      </w:r>
      <w:r w:rsidRPr="00813E54">
        <w:t>. I mean</w:t>
      </w:r>
      <w:r w:rsidRPr="00813E54">
        <w:rPr>
          <w:rStyle w:val="StyleUnderline"/>
        </w:rPr>
        <w:t>, some of these</w:t>
      </w:r>
      <w:r w:rsidRPr="00813E54">
        <w:t xml:space="preserve"> </w:t>
      </w:r>
      <w:r w:rsidRPr="00813E54">
        <w:rPr>
          <w:rStyle w:val="Emphasis"/>
          <w:highlight w:val="yellow"/>
        </w:rPr>
        <w:t>problems can be avoided</w:t>
      </w:r>
      <w:r w:rsidRPr="00813E54">
        <w:t xml:space="preserve"> </w:t>
      </w:r>
      <w:r w:rsidRPr="00813E54">
        <w:rPr>
          <w:rStyle w:val="StyleUnderline"/>
        </w:rPr>
        <w:t>and people</w:t>
      </w:r>
      <w:r w:rsidRPr="00813E54">
        <w:t xml:space="preserve">, you know, </w:t>
      </w:r>
      <w:r w:rsidRPr="00813E54">
        <w:rPr>
          <w:rStyle w:val="Emphasis"/>
        </w:rPr>
        <w:t>saved</w:t>
      </w:r>
      <w:r w:rsidRPr="00813E54">
        <w:t xml:space="preserve"> from the embarrassment </w:t>
      </w:r>
      <w:r w:rsidRPr="00813E54">
        <w:rPr>
          <w:rStyle w:val="Emphasis"/>
          <w:highlight w:val="yellow"/>
        </w:rPr>
        <w:t>if there would simply be</w:t>
      </w:r>
      <w:r w:rsidRPr="00813E54">
        <w:rPr>
          <w:rStyle w:val="Emphasis"/>
        </w:rPr>
        <w:t xml:space="preserve"> some </w:t>
      </w:r>
      <w:r w:rsidRPr="00813E54">
        <w:rPr>
          <w:rStyle w:val="Emphasis"/>
          <w:highlight w:val="yellow"/>
        </w:rPr>
        <w:t>consultation</w:t>
      </w:r>
      <w:r w:rsidRPr="00813E54">
        <w:t xml:space="preserve"> on who they’re thinking about,” </w:t>
      </w:r>
      <w:r w:rsidRPr="00813E54">
        <w:rPr>
          <w:rStyle w:val="StyleUnderline"/>
        </w:rPr>
        <w:t>said</w:t>
      </w:r>
      <w:r w:rsidRPr="00813E54">
        <w:t xml:space="preserve"> Sen. John </w:t>
      </w:r>
      <w:r w:rsidRPr="00813E54">
        <w:rPr>
          <w:rStyle w:val="StyleUnderline"/>
        </w:rPr>
        <w:t>Cornyn</w:t>
      </w:r>
      <w:r w:rsidRPr="00813E54">
        <w:t xml:space="preserve"> (R-Texas), an adviser to Senate Majority Leader Mitch McConnell (R-Ky.).</w:t>
      </w:r>
    </w:p>
    <w:p w14:paraId="4802194C" w14:textId="77777777" w:rsidR="00E94E13" w:rsidRPr="00813E54" w:rsidRDefault="00E94E13" w:rsidP="00E94E13">
      <w:r w:rsidRPr="00813E54">
        <w:rPr>
          <w:rStyle w:val="StyleUnderline"/>
        </w:rPr>
        <w:t xml:space="preserve">Asked about </w:t>
      </w:r>
      <w:r w:rsidRPr="00813E54">
        <w:rPr>
          <w:rStyle w:val="Emphasis"/>
        </w:rPr>
        <w:t>consulting with Republicans</w:t>
      </w:r>
      <w:r w:rsidRPr="00813E54">
        <w:t xml:space="preserve">, </w:t>
      </w:r>
      <w:r w:rsidRPr="00813E54">
        <w:rPr>
          <w:rStyle w:val="StyleUnderline"/>
        </w:rPr>
        <w:t>Sen</w:t>
      </w:r>
      <w:r w:rsidRPr="00813E54">
        <w:t xml:space="preserve">. Kevin </w:t>
      </w:r>
      <w:r w:rsidRPr="00813E54">
        <w:rPr>
          <w:rStyle w:val="StyleUnderline"/>
        </w:rPr>
        <w:t>Cramer</w:t>
      </w:r>
      <w:r w:rsidRPr="00813E54">
        <w:t xml:space="preserve"> (R-N.D.) </w:t>
      </w:r>
      <w:r w:rsidRPr="00813E54">
        <w:rPr>
          <w:rStyle w:val="StyleUnderline"/>
        </w:rPr>
        <w:t>said</w:t>
      </w:r>
      <w:r w:rsidRPr="00813E54">
        <w:t xml:space="preserve">, “Unless you’re putting all your eggs in the ‘We’re going to win them both in Georgia’ basket, </w:t>
      </w:r>
      <w:r w:rsidRPr="00813E54">
        <w:rPr>
          <w:rStyle w:val="Emphasis"/>
        </w:rPr>
        <w:t xml:space="preserve">that </w:t>
      </w:r>
      <w:r w:rsidRPr="00813E54">
        <w:rPr>
          <w:rStyle w:val="Emphasis"/>
          <w:highlight w:val="yellow"/>
        </w:rPr>
        <w:t>would be</w:t>
      </w:r>
      <w:r w:rsidRPr="00813E54">
        <w:rPr>
          <w:rStyle w:val="Emphasis"/>
        </w:rPr>
        <w:t xml:space="preserve"> a </w:t>
      </w:r>
      <w:r w:rsidRPr="00813E54">
        <w:rPr>
          <w:rStyle w:val="Emphasis"/>
          <w:highlight w:val="yellow"/>
        </w:rPr>
        <w:t>wise</w:t>
      </w:r>
      <w:r w:rsidRPr="00813E54">
        <w:rPr>
          <w:rStyle w:val="Emphasis"/>
        </w:rPr>
        <w:t xml:space="preserve"> thing to do</w:t>
      </w:r>
      <w:r w:rsidRPr="00813E54">
        <w:t>.”</w:t>
      </w:r>
    </w:p>
    <w:p w14:paraId="139142DE" w14:textId="77777777" w:rsidR="00E94E13" w:rsidRPr="00813E54" w:rsidRDefault="00E94E13" w:rsidP="00E94E13"/>
    <w:p w14:paraId="46BEF259" w14:textId="77777777" w:rsidR="00E94E13" w:rsidRPr="00813E54" w:rsidRDefault="00E94E13" w:rsidP="00E94E13">
      <w:pPr>
        <w:pStyle w:val="Heading4"/>
      </w:pPr>
      <w:r w:rsidRPr="00813E54">
        <w:t xml:space="preserve">The plan </w:t>
      </w:r>
      <w:r w:rsidRPr="00813E54">
        <w:rPr>
          <w:u w:val="single"/>
        </w:rPr>
        <w:t>alienates Menendez</w:t>
      </w:r>
      <w:r w:rsidRPr="00813E54">
        <w:t xml:space="preserve">. He’ll </w:t>
      </w:r>
      <w:r w:rsidRPr="00813E54">
        <w:rPr>
          <w:u w:val="single"/>
        </w:rPr>
        <w:t>obstruct</w:t>
      </w:r>
      <w:r w:rsidRPr="00813E54">
        <w:t xml:space="preserve"> the Biden agenda and drag down bipartisanship. </w:t>
      </w:r>
    </w:p>
    <w:p w14:paraId="266426E9" w14:textId="77777777" w:rsidR="00E94E13" w:rsidRPr="00813E54" w:rsidRDefault="00E94E13" w:rsidP="00E94E13">
      <w:r w:rsidRPr="00813E54">
        <w:t xml:space="preserve">Andrew </w:t>
      </w:r>
      <w:r w:rsidRPr="00813E54">
        <w:rPr>
          <w:rStyle w:val="Style13ptBold"/>
        </w:rPr>
        <w:t xml:space="preserve">Desiderio and </w:t>
      </w:r>
      <w:r w:rsidRPr="00813E54">
        <w:t xml:space="preserve">Nahal </w:t>
      </w:r>
      <w:r w:rsidRPr="00813E54">
        <w:rPr>
          <w:rStyle w:val="Style13ptBold"/>
        </w:rPr>
        <w:t>Toosi 3/1</w:t>
      </w:r>
      <w:r w:rsidRPr="00813E54">
        <w:t>/21, Andrew Desiderio is a congressional reporter for POLITICO, Nahal Toosi covers foreign policy and national security for POLITICO, “The road to Joe Biden's foreign policy runs through Bob Menendez,” https://www.politico.com/news/2021/03/01/biden-foreign-policy-bob-menendez-472097</w:t>
      </w:r>
    </w:p>
    <w:p w14:paraId="6B3585AB" w14:textId="77777777" w:rsidR="00E94E13" w:rsidRPr="00813E54" w:rsidRDefault="00E94E13" w:rsidP="00E94E13">
      <w:pPr>
        <w:rPr>
          <w:sz w:val="16"/>
        </w:rPr>
      </w:pPr>
      <w:r w:rsidRPr="00813E54">
        <w:rPr>
          <w:sz w:val="16"/>
        </w:rPr>
        <w:t xml:space="preserve">In just six short weeks in office, President Joe Biden has bombed Syria, sanctioned Saudi Arabia and Myanmar, and taken steps to re-enter the Iran nuclear deal. But </w:t>
      </w:r>
      <w:r w:rsidRPr="00813E54">
        <w:rPr>
          <w:rStyle w:val="StyleUnderline"/>
        </w:rPr>
        <w:t>if Biden thinks he can make foreign</w:t>
      </w:r>
      <w:r w:rsidRPr="00813E54">
        <w:rPr>
          <w:sz w:val="16"/>
        </w:rPr>
        <w:t xml:space="preserve"> </w:t>
      </w:r>
      <w:r w:rsidRPr="00813E54">
        <w:rPr>
          <w:rStyle w:val="StyleUnderline"/>
        </w:rPr>
        <w:t xml:space="preserve">policy decisions </w:t>
      </w:r>
      <w:r w:rsidRPr="00813E54">
        <w:rPr>
          <w:rStyle w:val="Emphasis"/>
        </w:rPr>
        <w:t>without consulting</w:t>
      </w:r>
      <w:r w:rsidRPr="00813E54">
        <w:rPr>
          <w:rStyle w:val="StyleUnderline"/>
        </w:rPr>
        <w:t xml:space="preserve"> </w:t>
      </w:r>
      <w:r w:rsidRPr="00813E54">
        <w:rPr>
          <w:sz w:val="16"/>
        </w:rPr>
        <w:t xml:space="preserve">New Jersey’s Robert </w:t>
      </w:r>
      <w:r w:rsidRPr="00813E54">
        <w:rPr>
          <w:rStyle w:val="Emphasis"/>
        </w:rPr>
        <w:t>Menendez</w:t>
      </w:r>
      <w:r w:rsidRPr="00813E54">
        <w:rPr>
          <w:sz w:val="16"/>
        </w:rPr>
        <w:t xml:space="preserve">, </w:t>
      </w:r>
      <w:r w:rsidRPr="00813E54">
        <w:rPr>
          <w:rStyle w:val="Emphasis"/>
        </w:rPr>
        <w:t>he’s got another thing coming</w:t>
      </w:r>
      <w:r w:rsidRPr="00813E54">
        <w:rPr>
          <w:sz w:val="16"/>
        </w:rPr>
        <w:t>.</w:t>
      </w:r>
    </w:p>
    <w:p w14:paraId="7F55E6D4" w14:textId="77777777" w:rsidR="00E94E13" w:rsidRPr="00813E54" w:rsidRDefault="00E94E13" w:rsidP="00E94E13">
      <w:pPr>
        <w:rPr>
          <w:rStyle w:val="Emphasis"/>
        </w:rPr>
      </w:pPr>
      <w:r w:rsidRPr="00813E54">
        <w:rPr>
          <w:rStyle w:val="StyleUnderline"/>
        </w:rPr>
        <w:t>The chair of the Senate Foreign Relations Committee</w:t>
      </w:r>
      <w:r w:rsidRPr="00813E54">
        <w:rPr>
          <w:sz w:val="16"/>
        </w:rPr>
        <w:t xml:space="preserve"> has been in this role before, and he </w:t>
      </w:r>
      <w:r w:rsidRPr="00813E54">
        <w:rPr>
          <w:rStyle w:val="StyleUnderline"/>
        </w:rPr>
        <w:t xml:space="preserve">didn’t much like the way the Obama administration conducted international affairs. In </w:t>
      </w:r>
      <w:r w:rsidRPr="00813E54">
        <w:rPr>
          <w:rStyle w:val="StyleUnderline"/>
          <w:highlight w:val="yellow"/>
        </w:rPr>
        <w:t>Menendez</w:t>
      </w:r>
      <w:r w:rsidRPr="00813E54">
        <w:rPr>
          <w:rStyle w:val="StyleUnderline"/>
        </w:rPr>
        <w:t xml:space="preserve">’s view, Obama treated foreign policy as if it were the </w:t>
      </w:r>
      <w:r w:rsidRPr="00813E54">
        <w:rPr>
          <w:rStyle w:val="Emphasis"/>
        </w:rPr>
        <w:t>sole discretion of the White House</w:t>
      </w:r>
      <w:r w:rsidRPr="00813E54">
        <w:rPr>
          <w:sz w:val="16"/>
        </w:rPr>
        <w:t xml:space="preserve">. </w:t>
      </w:r>
      <w:r w:rsidRPr="00813E54">
        <w:rPr>
          <w:rStyle w:val="StyleUnderline"/>
        </w:rPr>
        <w:t xml:space="preserve">As a result, he often </w:t>
      </w:r>
      <w:r w:rsidRPr="00813E54">
        <w:rPr>
          <w:rStyle w:val="Emphasis"/>
        </w:rPr>
        <w:t>made things more difficult</w:t>
      </w:r>
      <w:r w:rsidRPr="00813E54">
        <w:rPr>
          <w:rStyle w:val="StyleUnderline"/>
        </w:rPr>
        <w:t xml:space="preserve"> for </w:t>
      </w:r>
      <w:r w:rsidRPr="00813E54">
        <w:rPr>
          <w:sz w:val="16"/>
        </w:rPr>
        <w:t xml:space="preserve">former President Barack </w:t>
      </w:r>
      <w:r w:rsidRPr="00813E54">
        <w:rPr>
          <w:rStyle w:val="StyleUnderline"/>
        </w:rPr>
        <w:t>Obama</w:t>
      </w:r>
      <w:r w:rsidRPr="00813E54">
        <w:rPr>
          <w:sz w:val="16"/>
        </w:rPr>
        <w:t xml:space="preserve">, </w:t>
      </w:r>
      <w:r w:rsidRPr="00813E54">
        <w:rPr>
          <w:rStyle w:val="Emphasis"/>
        </w:rPr>
        <w:t>especially in areas that required congressional approval.</w:t>
      </w:r>
    </w:p>
    <w:p w14:paraId="1D856102" w14:textId="77777777" w:rsidR="00E94E13" w:rsidRPr="00813E54" w:rsidRDefault="00E94E13" w:rsidP="00E94E13">
      <w:pPr>
        <w:rPr>
          <w:sz w:val="16"/>
        </w:rPr>
      </w:pPr>
      <w:r w:rsidRPr="00813E54">
        <w:rPr>
          <w:sz w:val="16"/>
        </w:rPr>
        <w:t xml:space="preserve">The 67-year-old third-term senator and former longtime House member told POLITICO that he </w:t>
      </w:r>
      <w:r w:rsidRPr="00813E54">
        <w:rPr>
          <w:rStyle w:val="StyleUnderline"/>
          <w:highlight w:val="yellow"/>
        </w:rPr>
        <w:t>was</w:t>
      </w:r>
      <w:r w:rsidRPr="00813E54">
        <w:rPr>
          <w:rStyle w:val="StyleUnderline"/>
        </w:rPr>
        <w:t xml:space="preserve"> often </w:t>
      </w:r>
      <w:r w:rsidRPr="00813E54">
        <w:rPr>
          <w:rStyle w:val="StyleUnderline"/>
          <w:highlight w:val="yellow"/>
        </w:rPr>
        <w:t>frustrated by Obama</w:t>
      </w:r>
      <w:r w:rsidRPr="00813E54">
        <w:rPr>
          <w:sz w:val="16"/>
        </w:rPr>
        <w:t xml:space="preserve">, </w:t>
      </w:r>
      <w:r w:rsidRPr="00813E54">
        <w:rPr>
          <w:rStyle w:val="StyleUnderline"/>
          <w:highlight w:val="yellow"/>
        </w:rPr>
        <w:t>who would</w:t>
      </w:r>
      <w:r w:rsidRPr="00813E54">
        <w:rPr>
          <w:rStyle w:val="StyleUnderline"/>
        </w:rPr>
        <w:t xml:space="preserve"> simply </w:t>
      </w:r>
      <w:r w:rsidRPr="00813E54">
        <w:rPr>
          <w:rStyle w:val="Emphasis"/>
          <w:highlight w:val="yellow"/>
        </w:rPr>
        <w:t>not</w:t>
      </w:r>
      <w:r w:rsidRPr="00813E54">
        <w:rPr>
          <w:rStyle w:val="Emphasis"/>
        </w:rPr>
        <w:t>ify Congress</w:t>
      </w:r>
      <w:r w:rsidRPr="00813E54">
        <w:rPr>
          <w:rStyle w:val="StyleUnderline"/>
        </w:rPr>
        <w:t xml:space="preserve"> of his decisions rather than </w:t>
      </w:r>
      <w:r w:rsidRPr="00813E54">
        <w:rPr>
          <w:rStyle w:val="Emphasis"/>
          <w:sz w:val="24"/>
          <w:szCs w:val="24"/>
          <w:highlight w:val="yellow"/>
        </w:rPr>
        <w:t>consult with lawmakers</w:t>
      </w:r>
      <w:r w:rsidRPr="00813E54">
        <w:rPr>
          <w:rStyle w:val="Emphasis"/>
          <w:sz w:val="24"/>
          <w:szCs w:val="24"/>
        </w:rPr>
        <w:t xml:space="preserve"> beforehand.</w:t>
      </w:r>
      <w:r w:rsidRPr="00813E54">
        <w:rPr>
          <w:sz w:val="16"/>
        </w:rPr>
        <w:t xml:space="preserve"> </w:t>
      </w:r>
      <w:r w:rsidRPr="00813E54">
        <w:rPr>
          <w:rStyle w:val="StyleUnderline"/>
        </w:rPr>
        <w:t xml:space="preserve">Menendez ultimately </w:t>
      </w:r>
      <w:r w:rsidRPr="00813E54">
        <w:rPr>
          <w:rStyle w:val="StyleUnderline"/>
          <w:highlight w:val="yellow"/>
        </w:rPr>
        <w:t xml:space="preserve">came down on </w:t>
      </w:r>
      <w:r w:rsidRPr="00813E54">
        <w:rPr>
          <w:rStyle w:val="Emphasis"/>
          <w:highlight w:val="yellow"/>
        </w:rPr>
        <w:t>opposite sides</w:t>
      </w:r>
      <w:r w:rsidRPr="00813E54">
        <w:rPr>
          <w:rStyle w:val="StyleUnderline"/>
          <w:highlight w:val="yellow"/>
        </w:rPr>
        <w:t xml:space="preserve"> of the White House on </w:t>
      </w:r>
      <w:r w:rsidRPr="00813E54">
        <w:rPr>
          <w:rStyle w:val="Emphasis"/>
          <w:highlight w:val="yellow"/>
        </w:rPr>
        <w:t>several</w:t>
      </w:r>
      <w:r w:rsidRPr="00813E54">
        <w:rPr>
          <w:rStyle w:val="Emphasis"/>
        </w:rPr>
        <w:t xml:space="preserve"> </w:t>
      </w:r>
      <w:r w:rsidRPr="00813E54">
        <w:rPr>
          <w:rStyle w:val="Emphasis"/>
          <w:highlight w:val="yellow"/>
        </w:rPr>
        <w:t>issues</w:t>
      </w:r>
      <w:r w:rsidRPr="00813E54">
        <w:rPr>
          <w:rStyle w:val="StyleUnderline"/>
        </w:rPr>
        <w:t>,</w:t>
      </w:r>
      <w:r w:rsidRPr="00813E54">
        <w:rPr>
          <w:sz w:val="16"/>
        </w:rPr>
        <w:t xml:space="preserve"> including the Iran nuclear deal and Obama’s bid to reset relations with Cuba.</w:t>
      </w:r>
    </w:p>
    <w:p w14:paraId="20E7454C" w14:textId="77777777" w:rsidR="00E94E13" w:rsidRPr="00813E54" w:rsidRDefault="00E94E13" w:rsidP="00E94E13">
      <w:pPr>
        <w:rPr>
          <w:rStyle w:val="Emphasis"/>
        </w:rPr>
      </w:pPr>
      <w:r w:rsidRPr="00813E54">
        <w:rPr>
          <w:rStyle w:val="StyleUnderline"/>
          <w:highlight w:val="yellow"/>
        </w:rPr>
        <w:t xml:space="preserve">He’s </w:t>
      </w:r>
      <w:r w:rsidRPr="00813E54">
        <w:rPr>
          <w:rStyle w:val="Emphasis"/>
          <w:highlight w:val="yellow"/>
        </w:rPr>
        <w:t>hopeful</w:t>
      </w:r>
      <w:r w:rsidRPr="00813E54">
        <w:rPr>
          <w:rStyle w:val="StyleUnderline"/>
          <w:highlight w:val="yellow"/>
        </w:rPr>
        <w:t>,</w:t>
      </w:r>
      <w:r w:rsidRPr="00813E54">
        <w:rPr>
          <w:rStyle w:val="StyleUnderline"/>
        </w:rPr>
        <w:t xml:space="preserve"> though</w:t>
      </w:r>
      <w:r w:rsidRPr="00813E54">
        <w:rPr>
          <w:sz w:val="16"/>
        </w:rPr>
        <w:t xml:space="preserve">, </w:t>
      </w:r>
      <w:r w:rsidRPr="00813E54">
        <w:rPr>
          <w:rStyle w:val="StyleUnderline"/>
        </w:rPr>
        <w:t xml:space="preserve">that </w:t>
      </w:r>
      <w:r w:rsidRPr="00813E54">
        <w:rPr>
          <w:rStyle w:val="StyleUnderline"/>
          <w:highlight w:val="yellow"/>
        </w:rPr>
        <w:t xml:space="preserve">things will </w:t>
      </w:r>
      <w:r w:rsidRPr="00813E54">
        <w:rPr>
          <w:rStyle w:val="Emphasis"/>
          <w:highlight w:val="yellow"/>
        </w:rPr>
        <w:t>change under Biden</w:t>
      </w:r>
      <w:r w:rsidRPr="00813E54">
        <w:rPr>
          <w:rStyle w:val="StyleUnderline"/>
        </w:rPr>
        <w:t xml:space="preserve"> — and</w:t>
      </w:r>
      <w:r w:rsidRPr="00813E54">
        <w:rPr>
          <w:sz w:val="16"/>
        </w:rPr>
        <w:t xml:space="preserve"> </w:t>
      </w:r>
      <w:r w:rsidRPr="00813E54">
        <w:rPr>
          <w:rStyle w:val="StyleUnderline"/>
        </w:rPr>
        <w:t xml:space="preserve">that he can be the person to </w:t>
      </w:r>
      <w:r w:rsidRPr="00813E54">
        <w:rPr>
          <w:rStyle w:val="Emphasis"/>
        </w:rPr>
        <w:t>get Congress to fall in line.</w:t>
      </w:r>
    </w:p>
    <w:p w14:paraId="635A3798" w14:textId="77777777" w:rsidR="00E94E13" w:rsidRPr="00813E54" w:rsidRDefault="00E94E13" w:rsidP="00E94E13">
      <w:pPr>
        <w:rPr>
          <w:sz w:val="16"/>
        </w:rPr>
      </w:pPr>
      <w:r w:rsidRPr="00813E54">
        <w:rPr>
          <w:sz w:val="16"/>
        </w:rPr>
        <w:t>“</w:t>
      </w:r>
      <w:r w:rsidRPr="00813E54">
        <w:rPr>
          <w:rStyle w:val="StyleUnderline"/>
        </w:rPr>
        <w:t>Beyond the realities of a 50-50 Senate, when we talk about foreign policy, whenever we can get a bipartisan basis for something</w:t>
      </w:r>
      <w:r w:rsidRPr="00813E54">
        <w:rPr>
          <w:sz w:val="16"/>
        </w:rPr>
        <w:t xml:space="preserve"> — maybe not absolute, 100 members — </w:t>
      </w:r>
      <w:r w:rsidRPr="00813E54">
        <w:rPr>
          <w:rStyle w:val="StyleUnderline"/>
        </w:rPr>
        <w:t xml:space="preserve">we are </w:t>
      </w:r>
      <w:r w:rsidRPr="00813E54">
        <w:rPr>
          <w:rStyle w:val="Emphasis"/>
        </w:rPr>
        <w:t>stronger in the world,”</w:t>
      </w:r>
      <w:r w:rsidRPr="00813E54">
        <w:rPr>
          <w:sz w:val="16"/>
        </w:rPr>
        <w:t xml:space="preserve"> Menendez (D-N.J.) said in an interview. “</w:t>
      </w:r>
      <w:r w:rsidRPr="00813E54">
        <w:rPr>
          <w:rStyle w:val="StyleUnderline"/>
        </w:rPr>
        <w:t>And</w:t>
      </w:r>
      <w:r w:rsidRPr="00813E54">
        <w:rPr>
          <w:sz w:val="16"/>
        </w:rPr>
        <w:t xml:space="preserve"> I believe President </w:t>
      </w:r>
      <w:r w:rsidRPr="00813E54">
        <w:rPr>
          <w:rStyle w:val="StyleUnderline"/>
        </w:rPr>
        <w:t>Biden believes that</w:t>
      </w:r>
      <w:r w:rsidRPr="00813E54">
        <w:rPr>
          <w:sz w:val="16"/>
        </w:rPr>
        <w:t>.”</w:t>
      </w:r>
    </w:p>
    <w:p w14:paraId="1713AAE5" w14:textId="77777777" w:rsidR="00E94E13" w:rsidRPr="00813E54" w:rsidRDefault="00E94E13" w:rsidP="00E94E13">
      <w:pPr>
        <w:rPr>
          <w:sz w:val="16"/>
        </w:rPr>
      </w:pPr>
      <w:r w:rsidRPr="00813E54">
        <w:rPr>
          <w:rStyle w:val="StyleUnderline"/>
        </w:rPr>
        <w:t xml:space="preserve">The White House is </w:t>
      </w:r>
      <w:r w:rsidRPr="00813E54">
        <w:rPr>
          <w:rStyle w:val="Emphasis"/>
        </w:rPr>
        <w:t>off to a rough start</w:t>
      </w:r>
      <w:r w:rsidRPr="00813E54">
        <w:rPr>
          <w:sz w:val="16"/>
        </w:rPr>
        <w:t xml:space="preserve">, </w:t>
      </w:r>
      <w:r w:rsidRPr="00813E54">
        <w:rPr>
          <w:rStyle w:val="StyleUnderline"/>
        </w:rPr>
        <w:t>however</w:t>
      </w:r>
      <w:r w:rsidRPr="00813E54">
        <w:rPr>
          <w:sz w:val="16"/>
        </w:rPr>
        <w:t xml:space="preserve">. </w:t>
      </w:r>
      <w:r w:rsidRPr="00813E54">
        <w:rPr>
          <w:rStyle w:val="StyleUnderline"/>
        </w:rPr>
        <w:t>Menendez quickly registered his dissatisfaction</w:t>
      </w:r>
      <w:r w:rsidRPr="00813E54">
        <w:rPr>
          <w:sz w:val="16"/>
        </w:rPr>
        <w:t xml:space="preserve"> last week </w:t>
      </w:r>
      <w:r w:rsidRPr="00813E54">
        <w:rPr>
          <w:rStyle w:val="StyleUnderline"/>
        </w:rPr>
        <w:t>when</w:t>
      </w:r>
      <w:r w:rsidRPr="00813E54">
        <w:rPr>
          <w:sz w:val="16"/>
        </w:rPr>
        <w:t xml:space="preserve"> the </w:t>
      </w:r>
      <w:r w:rsidRPr="00813E54">
        <w:rPr>
          <w:rStyle w:val="StyleUnderline"/>
        </w:rPr>
        <w:t>Biden team did not give him a heads up about the</w:t>
      </w:r>
      <w:r w:rsidRPr="00813E54">
        <w:rPr>
          <w:sz w:val="16"/>
        </w:rPr>
        <w:t xml:space="preserve"> president’s retaliatory </w:t>
      </w:r>
      <w:r w:rsidRPr="00813E54">
        <w:rPr>
          <w:rStyle w:val="StyleUnderline"/>
        </w:rPr>
        <w:t>strikes against</w:t>
      </w:r>
      <w:r w:rsidRPr="00813E54">
        <w:rPr>
          <w:sz w:val="16"/>
        </w:rPr>
        <w:t xml:space="preserve"> Iranian installations in </w:t>
      </w:r>
      <w:r w:rsidRPr="00813E54">
        <w:rPr>
          <w:rStyle w:val="StyleUnderline"/>
        </w:rPr>
        <w:t>Syria</w:t>
      </w:r>
      <w:r w:rsidRPr="00813E54">
        <w:rPr>
          <w:sz w:val="16"/>
        </w:rPr>
        <w:t>; and he and other Democrats are already calling for more severe punishments against Saudi Arabia after a U.S. intelligence report officially pinned the blame for journalist Jamal Khashoggi’s murder on the kingdom’s crown prince and de facto leader, Mohammed bin Salman.</w:t>
      </w:r>
    </w:p>
    <w:p w14:paraId="688FE383" w14:textId="77777777" w:rsidR="00E94E13" w:rsidRPr="00813E54" w:rsidRDefault="00E94E13" w:rsidP="00E94E13">
      <w:pPr>
        <w:rPr>
          <w:sz w:val="16"/>
        </w:rPr>
      </w:pPr>
      <w:r w:rsidRPr="00813E54">
        <w:rPr>
          <w:sz w:val="16"/>
        </w:rPr>
        <w:t>“I am hopeful it is only a first step and that the administration plans to take concrete measures holding Crown Prince Mohammed bin Salman personally responsible for his role in this heinous crime,” Menendez said in a statement.</w:t>
      </w:r>
    </w:p>
    <w:p w14:paraId="73180E00" w14:textId="77777777" w:rsidR="00E94E13" w:rsidRPr="00813E54" w:rsidRDefault="00E94E13" w:rsidP="00E94E13">
      <w:pPr>
        <w:rPr>
          <w:rStyle w:val="Emphasis"/>
        </w:rPr>
      </w:pPr>
      <w:r w:rsidRPr="00813E54">
        <w:rPr>
          <w:rStyle w:val="StyleUnderline"/>
        </w:rPr>
        <w:t>It’s not surprising</w:t>
      </w:r>
      <w:r w:rsidRPr="00813E54">
        <w:rPr>
          <w:sz w:val="16"/>
        </w:rPr>
        <w:t xml:space="preserve">, then, </w:t>
      </w:r>
      <w:r w:rsidRPr="00813E54">
        <w:rPr>
          <w:rStyle w:val="StyleUnderline"/>
        </w:rPr>
        <w:t xml:space="preserve">that there is an ongoing </w:t>
      </w:r>
      <w:r w:rsidRPr="00813E54">
        <w:rPr>
          <w:rStyle w:val="Emphasis"/>
        </w:rPr>
        <w:t>White House campaign</w:t>
      </w:r>
      <w:r w:rsidRPr="00813E54">
        <w:rPr>
          <w:rStyle w:val="StyleUnderline"/>
        </w:rPr>
        <w:t xml:space="preserve"> to </w:t>
      </w:r>
      <w:r w:rsidRPr="00813E54">
        <w:rPr>
          <w:rStyle w:val="Emphasis"/>
        </w:rPr>
        <w:t xml:space="preserve">curry favor with </w:t>
      </w:r>
      <w:r w:rsidRPr="00813E54">
        <w:rPr>
          <w:rStyle w:val="Emphasis"/>
          <w:highlight w:val="yellow"/>
        </w:rPr>
        <w:t>Menendez</w:t>
      </w:r>
      <w:r w:rsidRPr="00813E54">
        <w:rPr>
          <w:sz w:val="16"/>
        </w:rPr>
        <w:t xml:space="preserve">, </w:t>
      </w:r>
      <w:r w:rsidRPr="00813E54">
        <w:rPr>
          <w:rStyle w:val="StyleUnderline"/>
        </w:rPr>
        <w:t xml:space="preserve">who </w:t>
      </w:r>
      <w:r w:rsidRPr="00813E54">
        <w:rPr>
          <w:rStyle w:val="Emphasis"/>
          <w:highlight w:val="yellow"/>
        </w:rPr>
        <w:t>hasn’t been afraid to break with his party</w:t>
      </w:r>
      <w:r w:rsidRPr="00813E54">
        <w:rPr>
          <w:rStyle w:val="StyleUnderline"/>
        </w:rPr>
        <w:t xml:space="preserve"> </w:t>
      </w:r>
      <w:r w:rsidRPr="00813E54">
        <w:rPr>
          <w:rStyle w:val="StyleUnderline"/>
          <w:highlight w:val="yellow"/>
        </w:rPr>
        <w:t>and has</w:t>
      </w:r>
      <w:r w:rsidRPr="00813E54">
        <w:rPr>
          <w:sz w:val="16"/>
          <w:highlight w:val="yellow"/>
        </w:rPr>
        <w:t xml:space="preserve"> </w:t>
      </w:r>
      <w:r w:rsidRPr="00813E54">
        <w:rPr>
          <w:rStyle w:val="StyleUnderline"/>
          <w:highlight w:val="yellow"/>
        </w:rPr>
        <w:t xml:space="preserve">a history of </w:t>
      </w:r>
      <w:r w:rsidRPr="00813E54">
        <w:rPr>
          <w:rStyle w:val="Emphasis"/>
          <w:highlight w:val="yellow"/>
        </w:rPr>
        <w:t>making matters</w:t>
      </w:r>
      <w:r w:rsidRPr="00813E54">
        <w:rPr>
          <w:rStyle w:val="Emphasis"/>
        </w:rPr>
        <w:t xml:space="preserve"> </w:t>
      </w:r>
      <w:r w:rsidRPr="00813E54">
        <w:rPr>
          <w:rStyle w:val="Emphasis"/>
          <w:highlight w:val="yellow"/>
        </w:rPr>
        <w:t>difficult</w:t>
      </w:r>
      <w:r w:rsidRPr="00813E54">
        <w:rPr>
          <w:sz w:val="16"/>
          <w:highlight w:val="yellow"/>
        </w:rPr>
        <w:t xml:space="preserve"> </w:t>
      </w:r>
      <w:r w:rsidRPr="00813E54">
        <w:rPr>
          <w:rStyle w:val="StyleUnderline"/>
          <w:highlight w:val="yellow"/>
        </w:rPr>
        <w:t xml:space="preserve">for presidents who </w:t>
      </w:r>
      <w:r w:rsidRPr="00813E54">
        <w:rPr>
          <w:rStyle w:val="Emphasis"/>
          <w:highlight w:val="yellow"/>
        </w:rPr>
        <w:t>try to strong-arm Congress</w:t>
      </w:r>
      <w:r w:rsidRPr="00813E54">
        <w:rPr>
          <w:rStyle w:val="StyleUnderline"/>
        </w:rPr>
        <w:t xml:space="preserve">. </w:t>
      </w:r>
      <w:r w:rsidRPr="00813E54">
        <w:rPr>
          <w:rStyle w:val="Emphasis"/>
        </w:rPr>
        <w:t xml:space="preserve">Keeping Menendez in the loop </w:t>
      </w:r>
      <w:r w:rsidRPr="00813E54">
        <w:rPr>
          <w:rStyle w:val="StyleUnderline"/>
        </w:rPr>
        <w:t xml:space="preserve">will be </w:t>
      </w:r>
      <w:r w:rsidRPr="00813E54">
        <w:rPr>
          <w:rStyle w:val="Emphasis"/>
        </w:rPr>
        <w:t>critical for Biden’s foreign policy successes.</w:t>
      </w:r>
    </w:p>
    <w:p w14:paraId="7CDE080A" w14:textId="77777777" w:rsidR="00E94E13" w:rsidRPr="00813E54" w:rsidRDefault="00E94E13" w:rsidP="00E94E13">
      <w:pPr>
        <w:rPr>
          <w:b/>
          <w:iCs/>
          <w:u w:val="single"/>
          <w:bdr w:val="single" w:sz="8" w:space="0" w:color="auto"/>
        </w:rPr>
      </w:pPr>
      <w:r w:rsidRPr="00813E54">
        <w:rPr>
          <w:sz w:val="16"/>
        </w:rPr>
        <w:t>“</w:t>
      </w:r>
      <w:r w:rsidRPr="00813E54">
        <w:rPr>
          <w:rStyle w:val="Emphasis"/>
          <w:sz w:val="24"/>
          <w:szCs w:val="24"/>
        </w:rPr>
        <w:t>That makes all the difference in the world</w:t>
      </w:r>
      <w:r w:rsidRPr="00813E54">
        <w:rPr>
          <w:rStyle w:val="Emphasis"/>
        </w:rPr>
        <w:t>,”</w:t>
      </w:r>
      <w:r w:rsidRPr="00813E54">
        <w:rPr>
          <w:sz w:val="16"/>
        </w:rPr>
        <w:t xml:space="preserve"> Menendez said. “</w:t>
      </w:r>
      <w:r w:rsidRPr="00813E54">
        <w:rPr>
          <w:rStyle w:val="StyleUnderline"/>
        </w:rPr>
        <w:t xml:space="preserve">It doesn’t mean that we’re going to agree </w:t>
      </w:r>
      <w:r w:rsidRPr="00813E54">
        <w:rPr>
          <w:rStyle w:val="Emphasis"/>
        </w:rPr>
        <w:t>100 percent of the time</w:t>
      </w:r>
      <w:r w:rsidRPr="00813E54">
        <w:rPr>
          <w:rStyle w:val="StyleUnderline"/>
        </w:rPr>
        <w:t xml:space="preserve">. But it does mean that we will </w:t>
      </w:r>
      <w:r w:rsidRPr="00813E54">
        <w:rPr>
          <w:rStyle w:val="Emphasis"/>
        </w:rPr>
        <w:t>understand each other</w:t>
      </w:r>
      <w:r w:rsidRPr="00813E54">
        <w:rPr>
          <w:sz w:val="16"/>
        </w:rPr>
        <w:t xml:space="preserve">, </w:t>
      </w:r>
      <w:r w:rsidRPr="00813E54">
        <w:rPr>
          <w:rStyle w:val="StyleUnderline"/>
        </w:rPr>
        <w:t>where we’re coming from</w:t>
      </w:r>
      <w:r w:rsidRPr="00813E54">
        <w:rPr>
          <w:sz w:val="16"/>
        </w:rPr>
        <w:t xml:space="preserve"> — </w:t>
      </w:r>
      <w:r w:rsidRPr="00813E54">
        <w:rPr>
          <w:rStyle w:val="Emphasis"/>
        </w:rPr>
        <w:t>and more likely than not, we will agree.”</w:t>
      </w:r>
    </w:p>
    <w:p w14:paraId="6CE75327" w14:textId="77777777" w:rsidR="00E94E13" w:rsidRPr="00813E54" w:rsidRDefault="00E94E13" w:rsidP="00E94E13">
      <w:pPr>
        <w:rPr>
          <w:sz w:val="16"/>
        </w:rPr>
      </w:pPr>
      <w:r w:rsidRPr="00813E54">
        <w:rPr>
          <w:sz w:val="16"/>
        </w:rPr>
        <w:t>That may be a touch optimistic.</w:t>
      </w:r>
    </w:p>
    <w:p w14:paraId="016DF230" w14:textId="77777777" w:rsidR="00E94E13" w:rsidRPr="00813E54" w:rsidRDefault="00E94E13" w:rsidP="00E94E13">
      <w:pPr>
        <w:rPr>
          <w:sz w:val="16"/>
        </w:rPr>
      </w:pPr>
      <w:r w:rsidRPr="00813E54">
        <w:rPr>
          <w:sz w:val="16"/>
        </w:rPr>
        <w:t>The hawkish Menendez and the Biden administration are likely to disagree on a handful of key areas: the Iran nuclear deal, U.S. relations with Cuba, the use of U.S. military force overseas and what to do in regard to Nicolás Maduro, the Venezuelan dictator.</w:t>
      </w:r>
    </w:p>
    <w:p w14:paraId="71F0C804" w14:textId="77777777" w:rsidR="00E94E13" w:rsidRPr="00813E54" w:rsidRDefault="00E94E13" w:rsidP="00E94E13">
      <w:pPr>
        <w:rPr>
          <w:sz w:val="16"/>
        </w:rPr>
      </w:pPr>
      <w:r w:rsidRPr="00813E54">
        <w:rPr>
          <w:sz w:val="16"/>
        </w:rPr>
        <w:t>Broadly speaking, Menendez has taken a hard line on authoritarian regimes and he frowns on negotiations or deals that appear to give any concessions to those governments. He likely won’t take it easy on the Biden team, many of whose members served under Obama, as they seek to salvage agreements like the Iran deal, or reestablish ties with Cuba — relationships that were damaged under former President Donald Trump. He’ll also insist on greater congressional say if and when the United States uses military force overseas.</w:t>
      </w:r>
    </w:p>
    <w:p w14:paraId="3D364494" w14:textId="77777777" w:rsidR="00E94E13" w:rsidRPr="00813E54" w:rsidRDefault="00E94E13" w:rsidP="00E94E13">
      <w:pPr>
        <w:rPr>
          <w:sz w:val="16"/>
        </w:rPr>
      </w:pPr>
      <w:r w:rsidRPr="00813E54">
        <w:rPr>
          <w:sz w:val="16"/>
        </w:rPr>
        <w:t>The Biden team is “right to want to have a good relationship with him. They’re going to agree with him on a lot of things,” said Ben Rhodes, who served as a key force behind diplomatic openings with Cuba and Iran during the Obama years.</w:t>
      </w:r>
    </w:p>
    <w:p w14:paraId="65F1C232" w14:textId="77777777" w:rsidR="00E94E13" w:rsidRPr="00813E54" w:rsidRDefault="00E94E13" w:rsidP="00E94E13">
      <w:pPr>
        <w:rPr>
          <w:sz w:val="16"/>
        </w:rPr>
      </w:pPr>
      <w:r w:rsidRPr="00813E54">
        <w:rPr>
          <w:sz w:val="16"/>
        </w:rPr>
        <w:t>“But at a certain point, there’s a Senate view and an administration view, and unless you want [Menendez] to be in charge of your Cuba policy, your Venezuela policy or your Iran policy, you’re likely going to reach a point where you have to have a difficult conversation,” Rhodes said.</w:t>
      </w:r>
    </w:p>
    <w:p w14:paraId="06B3EF9B" w14:textId="77777777" w:rsidR="00E94E13" w:rsidRPr="00813E54" w:rsidRDefault="00E94E13" w:rsidP="00E94E13">
      <w:pPr>
        <w:rPr>
          <w:sz w:val="16"/>
        </w:rPr>
      </w:pPr>
      <w:r w:rsidRPr="00813E54">
        <w:rPr>
          <w:sz w:val="16"/>
        </w:rPr>
        <w:t>A “sounding board” and an ally</w:t>
      </w:r>
    </w:p>
    <w:p w14:paraId="3FFBAEF4" w14:textId="77777777" w:rsidR="00E94E13" w:rsidRPr="00813E54" w:rsidRDefault="00E94E13" w:rsidP="00E94E13">
      <w:pPr>
        <w:rPr>
          <w:sz w:val="16"/>
        </w:rPr>
      </w:pPr>
      <w:r w:rsidRPr="00813E54">
        <w:rPr>
          <w:rStyle w:val="StyleUnderline"/>
        </w:rPr>
        <w:t>Just a month into the new administration, Menendez told POLITICO that Biden’s team is already</w:t>
      </w:r>
      <w:r w:rsidRPr="00813E54">
        <w:rPr>
          <w:sz w:val="16"/>
        </w:rPr>
        <w:t xml:space="preserve"> </w:t>
      </w:r>
      <w:r w:rsidRPr="00813E54">
        <w:rPr>
          <w:rStyle w:val="Emphasis"/>
        </w:rPr>
        <w:t>abandoning the Obama model</w:t>
      </w:r>
      <w:r w:rsidRPr="00813E54">
        <w:rPr>
          <w:sz w:val="16"/>
        </w:rPr>
        <w:t xml:space="preserve"> — </w:t>
      </w:r>
      <w:r w:rsidRPr="00813E54">
        <w:rPr>
          <w:rStyle w:val="StyleUnderline"/>
        </w:rPr>
        <w:t xml:space="preserve">which he said did not always </w:t>
      </w:r>
      <w:r w:rsidRPr="00813E54">
        <w:rPr>
          <w:rStyle w:val="Emphasis"/>
        </w:rPr>
        <w:t>value Congress’ role</w:t>
      </w:r>
      <w:r w:rsidRPr="00813E54">
        <w:rPr>
          <w:rStyle w:val="StyleUnderline"/>
        </w:rPr>
        <w:t xml:space="preserve"> in</w:t>
      </w:r>
      <w:r w:rsidRPr="00813E54">
        <w:rPr>
          <w:sz w:val="16"/>
        </w:rPr>
        <w:t xml:space="preserve"> </w:t>
      </w:r>
      <w:r w:rsidRPr="00813E54">
        <w:rPr>
          <w:rStyle w:val="StyleUnderline"/>
        </w:rPr>
        <w:t xml:space="preserve">shaping U.S. foreign policy — and instead </w:t>
      </w:r>
      <w:r w:rsidRPr="00813E54">
        <w:rPr>
          <w:rStyle w:val="Emphasis"/>
        </w:rPr>
        <w:t>working closely with the Senate</w:t>
      </w:r>
      <w:r w:rsidRPr="00813E54">
        <w:rPr>
          <w:rStyle w:val="StyleUnderline"/>
        </w:rPr>
        <w:t xml:space="preserve"> to </w:t>
      </w:r>
      <w:r w:rsidRPr="00813E54">
        <w:rPr>
          <w:rStyle w:val="Emphasis"/>
        </w:rPr>
        <w:t>coordinate</w:t>
      </w:r>
      <w:r w:rsidRPr="00813E54">
        <w:rPr>
          <w:rStyle w:val="StyleUnderline"/>
        </w:rPr>
        <w:t xml:space="preserve"> and </w:t>
      </w:r>
      <w:r w:rsidRPr="00813E54">
        <w:rPr>
          <w:rStyle w:val="Emphasis"/>
        </w:rPr>
        <w:t>seek input</w:t>
      </w:r>
      <w:r w:rsidRPr="00813E54">
        <w:rPr>
          <w:sz w:val="16"/>
        </w:rPr>
        <w:t>.</w:t>
      </w:r>
    </w:p>
    <w:p w14:paraId="35738F79" w14:textId="77777777" w:rsidR="00E94E13" w:rsidRPr="00813E54" w:rsidRDefault="00E94E13" w:rsidP="00E94E13">
      <w:pPr>
        <w:rPr>
          <w:sz w:val="16"/>
        </w:rPr>
      </w:pPr>
      <w:r w:rsidRPr="00813E54">
        <w:rPr>
          <w:sz w:val="16"/>
        </w:rPr>
        <w:t xml:space="preserve">Indeed, </w:t>
      </w:r>
      <w:r w:rsidRPr="00813E54">
        <w:rPr>
          <w:rStyle w:val="Emphasis"/>
        </w:rPr>
        <w:t>senators have reasons to be optimistic</w:t>
      </w:r>
      <w:r w:rsidRPr="00813E54">
        <w:rPr>
          <w:sz w:val="16"/>
        </w:rPr>
        <w:t xml:space="preserve">. </w:t>
      </w:r>
      <w:r w:rsidRPr="00813E54">
        <w:rPr>
          <w:rStyle w:val="StyleUnderline"/>
        </w:rPr>
        <w:t>Biden is a former chair of the Foreign Relations Committee, and Secretary of State Antony Blinken is the former staff director for the panel.</w:t>
      </w:r>
    </w:p>
    <w:p w14:paraId="2D53DDB7" w14:textId="77777777" w:rsidR="00E94E13" w:rsidRPr="00813E54" w:rsidRDefault="00E94E13" w:rsidP="00E94E13">
      <w:pPr>
        <w:rPr>
          <w:sz w:val="16"/>
        </w:rPr>
      </w:pPr>
      <w:r w:rsidRPr="00813E54">
        <w:rPr>
          <w:sz w:val="16"/>
        </w:rPr>
        <w:t>“You haven’t had an administration as populated with people who understand the role of the Senate, and also how helpful the Senate can be,” said Sen. Tim Kaine (D-Va.), a senior member of the Foreign Relations panel who is close with Menendez. “I think they have a huge opportunity with Bob as the chair, given who the players are in the administration, to really have a very good working relationship.”</w:t>
      </w:r>
    </w:p>
    <w:p w14:paraId="056D7745" w14:textId="77777777" w:rsidR="00E94E13" w:rsidRPr="00813E54" w:rsidRDefault="00E94E13" w:rsidP="00E94E13">
      <w:pPr>
        <w:rPr>
          <w:sz w:val="16"/>
        </w:rPr>
      </w:pPr>
      <w:r w:rsidRPr="00813E54">
        <w:rPr>
          <w:sz w:val="16"/>
        </w:rPr>
        <w:t>But Kaine has been among the loudest critics of Biden’s airstrikes in Syria last week, arguing that the president should have sought an authorization from Congress. Kaine has been leading the charge for years to scrap the 2001 and 2002 war authorizations that presidents from both parties have used to justify U.S. military activity in the Middle East.</w:t>
      </w:r>
    </w:p>
    <w:p w14:paraId="538557F9" w14:textId="77777777" w:rsidR="00E94E13" w:rsidRPr="00813E54" w:rsidRDefault="00E94E13" w:rsidP="00E94E13">
      <w:pPr>
        <w:rPr>
          <w:sz w:val="16"/>
        </w:rPr>
      </w:pPr>
      <w:r w:rsidRPr="00813E54">
        <w:rPr>
          <w:sz w:val="16"/>
        </w:rPr>
        <w:t>Biden’s top deputies, apparently eager to not repeat the perceived mistakes of the Obama administration, are already working to keep Menendez happy.</w:t>
      </w:r>
    </w:p>
    <w:p w14:paraId="3D8CD75B" w14:textId="77777777" w:rsidR="00E94E13" w:rsidRPr="00813E54" w:rsidRDefault="00E94E13" w:rsidP="00E94E13">
      <w:pPr>
        <w:rPr>
          <w:sz w:val="16"/>
        </w:rPr>
      </w:pPr>
      <w:r w:rsidRPr="00813E54">
        <w:rPr>
          <w:sz w:val="16"/>
        </w:rPr>
        <w:t>In an on-the-record statement to POLITICO, Biden’s national security adviser Jake Sullivan called Menendez “a sounding board, a source of advice, and a leading voice on the most important national security issues of our time. My team and I are making it a personal priority to reach out and engage regularly with him and his team, and we will continue to do so.”</w:t>
      </w:r>
    </w:p>
    <w:p w14:paraId="5F2E871D" w14:textId="77777777" w:rsidR="00E94E13" w:rsidRPr="00813E54" w:rsidRDefault="00E94E13" w:rsidP="00E94E13">
      <w:pPr>
        <w:rPr>
          <w:sz w:val="16"/>
        </w:rPr>
      </w:pPr>
      <w:r w:rsidRPr="00813E54">
        <w:rPr>
          <w:sz w:val="16"/>
        </w:rPr>
        <w:t>In a separate on-the-record statement, Blinken promised similar engagement, saying Menendez “has proven himself to be both principled and effective.”</w:t>
      </w:r>
    </w:p>
    <w:p w14:paraId="17024133" w14:textId="77777777" w:rsidR="00E94E13" w:rsidRPr="00813E54" w:rsidRDefault="00E94E13" w:rsidP="00E94E13">
      <w:pPr>
        <w:rPr>
          <w:sz w:val="16"/>
        </w:rPr>
      </w:pPr>
      <w:r w:rsidRPr="00813E54">
        <w:rPr>
          <w:sz w:val="16"/>
        </w:rPr>
        <w:t>But don’t poke the Bob</w:t>
      </w:r>
    </w:p>
    <w:p w14:paraId="4C8BF6F3" w14:textId="77777777" w:rsidR="00E94E13" w:rsidRPr="00813E54" w:rsidRDefault="00E94E13" w:rsidP="00E94E13">
      <w:pPr>
        <w:rPr>
          <w:sz w:val="16"/>
        </w:rPr>
      </w:pPr>
      <w:r w:rsidRPr="00813E54">
        <w:rPr>
          <w:rStyle w:val="StyleUnderline"/>
        </w:rPr>
        <w:t xml:space="preserve">Menendez’s allies say the Biden administration would </w:t>
      </w:r>
      <w:r w:rsidRPr="00813E54">
        <w:rPr>
          <w:rStyle w:val="Emphasis"/>
        </w:rPr>
        <w:t>cross him at its own peril</w:t>
      </w:r>
      <w:r w:rsidRPr="00813E54">
        <w:rPr>
          <w:sz w:val="16"/>
        </w:rPr>
        <w:t xml:space="preserve"> — </w:t>
      </w:r>
      <w:r w:rsidRPr="00813E54">
        <w:rPr>
          <w:rStyle w:val="StyleUnderline"/>
        </w:rPr>
        <w:t xml:space="preserve">especially when Biden is </w:t>
      </w:r>
      <w:r w:rsidRPr="00813E54">
        <w:rPr>
          <w:rStyle w:val="Emphasis"/>
        </w:rPr>
        <w:t>looking for lawmakers’ support</w:t>
      </w:r>
      <w:r w:rsidRPr="00813E54">
        <w:rPr>
          <w:rStyle w:val="StyleUnderline"/>
        </w:rPr>
        <w:t xml:space="preserve"> for a major foreign policy initiative.</w:t>
      </w:r>
      <w:r w:rsidRPr="00813E54">
        <w:rPr>
          <w:sz w:val="16"/>
        </w:rPr>
        <w:t xml:space="preserve"> </w:t>
      </w:r>
      <w:r w:rsidRPr="00813E54">
        <w:rPr>
          <w:rStyle w:val="StyleUnderline"/>
          <w:highlight w:val="yellow"/>
        </w:rPr>
        <w:t xml:space="preserve">Menendez’s </w:t>
      </w:r>
      <w:r w:rsidRPr="00813E54">
        <w:rPr>
          <w:rStyle w:val="Emphasis"/>
          <w:highlight w:val="yellow"/>
        </w:rPr>
        <w:t>penchant</w:t>
      </w:r>
      <w:r w:rsidRPr="00813E54">
        <w:rPr>
          <w:rStyle w:val="StyleUnderline"/>
          <w:highlight w:val="yellow"/>
        </w:rPr>
        <w:t xml:space="preserve"> for </w:t>
      </w:r>
      <w:r w:rsidRPr="00813E54">
        <w:rPr>
          <w:rStyle w:val="Emphasis"/>
          <w:highlight w:val="yellow"/>
        </w:rPr>
        <w:t>working</w:t>
      </w:r>
      <w:r w:rsidRPr="00813E54">
        <w:rPr>
          <w:rStyle w:val="Emphasis"/>
        </w:rPr>
        <w:t xml:space="preserve"> closely </w:t>
      </w:r>
      <w:r w:rsidRPr="00813E54">
        <w:rPr>
          <w:rStyle w:val="Emphasis"/>
          <w:highlight w:val="yellow"/>
        </w:rPr>
        <w:t xml:space="preserve">with Republicans </w:t>
      </w:r>
      <w:r w:rsidRPr="00813E54">
        <w:rPr>
          <w:rStyle w:val="StyleUnderline"/>
          <w:highlight w:val="yellow"/>
        </w:rPr>
        <w:t xml:space="preserve">can be an </w:t>
      </w:r>
      <w:r w:rsidRPr="00813E54">
        <w:rPr>
          <w:rStyle w:val="Emphasis"/>
          <w:highlight w:val="yellow"/>
        </w:rPr>
        <w:t>asset</w:t>
      </w:r>
      <w:r w:rsidRPr="00813E54">
        <w:rPr>
          <w:rStyle w:val="Emphasis"/>
        </w:rPr>
        <w:t xml:space="preserve"> to an administration</w:t>
      </w:r>
      <w:r w:rsidRPr="00813E54">
        <w:rPr>
          <w:rStyle w:val="StyleUnderline"/>
        </w:rPr>
        <w:t xml:space="preserve"> that came into office</w:t>
      </w:r>
      <w:r w:rsidRPr="00813E54">
        <w:rPr>
          <w:sz w:val="16"/>
        </w:rPr>
        <w:t xml:space="preserve"> </w:t>
      </w:r>
      <w:r w:rsidRPr="00813E54">
        <w:rPr>
          <w:rStyle w:val="Emphasis"/>
        </w:rPr>
        <w:t>emphasizing bipartisanship</w:t>
      </w:r>
      <w:r w:rsidRPr="00813E54">
        <w:rPr>
          <w:sz w:val="16"/>
        </w:rPr>
        <w:t xml:space="preserve">. </w:t>
      </w:r>
      <w:r w:rsidRPr="00813E54">
        <w:rPr>
          <w:rStyle w:val="StyleUnderline"/>
        </w:rPr>
        <w:t xml:space="preserve">And </w:t>
      </w:r>
      <w:r w:rsidRPr="00813E54">
        <w:rPr>
          <w:rStyle w:val="StyleUnderline"/>
          <w:highlight w:val="yellow"/>
        </w:rPr>
        <w:t>in a 50-50 Senate</w:t>
      </w:r>
      <w:r w:rsidRPr="00813E54">
        <w:rPr>
          <w:rStyle w:val="StyleUnderline"/>
        </w:rPr>
        <w:t xml:space="preserve">, </w:t>
      </w:r>
      <w:r w:rsidRPr="00813E54">
        <w:rPr>
          <w:rStyle w:val="Emphasis"/>
        </w:rPr>
        <w:t>every vote counts</w:t>
      </w:r>
      <w:r w:rsidRPr="00813E54">
        <w:rPr>
          <w:sz w:val="16"/>
        </w:rPr>
        <w:t>.</w:t>
      </w:r>
    </w:p>
    <w:p w14:paraId="308DB5AD" w14:textId="77777777" w:rsidR="00E94E13" w:rsidRPr="00813E54" w:rsidRDefault="00E94E13" w:rsidP="00E94E13">
      <w:pPr>
        <w:rPr>
          <w:sz w:val="16"/>
        </w:rPr>
      </w:pPr>
      <w:r w:rsidRPr="00813E54">
        <w:rPr>
          <w:sz w:val="16"/>
        </w:rPr>
        <w:t>“</w:t>
      </w:r>
      <w:r w:rsidRPr="00813E54">
        <w:rPr>
          <w:rStyle w:val="StyleUnderline"/>
        </w:rPr>
        <w:t xml:space="preserve">I would encourage the Biden administration to </w:t>
      </w:r>
      <w:r w:rsidRPr="00813E54">
        <w:rPr>
          <w:rStyle w:val="Emphasis"/>
        </w:rPr>
        <w:t>pick his brain</w:t>
      </w:r>
      <w:r w:rsidRPr="00813E54">
        <w:rPr>
          <w:sz w:val="16"/>
        </w:rPr>
        <w:t xml:space="preserve">, </w:t>
      </w:r>
      <w:r w:rsidRPr="00813E54">
        <w:rPr>
          <w:rStyle w:val="StyleUnderline"/>
        </w:rPr>
        <w:t xml:space="preserve">because </w:t>
      </w:r>
      <w:r w:rsidRPr="00813E54">
        <w:rPr>
          <w:rStyle w:val="Emphasis"/>
          <w:highlight w:val="yellow"/>
        </w:rPr>
        <w:t>if Bob can get onto</w:t>
      </w:r>
      <w:r w:rsidRPr="00813E54">
        <w:rPr>
          <w:rStyle w:val="Emphasis"/>
        </w:rPr>
        <w:t xml:space="preserve"> </w:t>
      </w:r>
      <w:r w:rsidRPr="00813E54">
        <w:rPr>
          <w:rStyle w:val="Emphasis"/>
          <w:highlight w:val="yellow"/>
        </w:rPr>
        <w:t>something, Republicans are going to take it seriously</w:t>
      </w:r>
      <w:r w:rsidRPr="00813E54">
        <w:rPr>
          <w:sz w:val="16"/>
        </w:rPr>
        <w:t>,” Sen. Lindsey Graham (R-S.C.) said in an interview.</w:t>
      </w:r>
    </w:p>
    <w:p w14:paraId="477F68D1" w14:textId="77777777" w:rsidR="00E94E13" w:rsidRPr="00813E54" w:rsidRDefault="00E94E13" w:rsidP="00E94E13">
      <w:pPr>
        <w:rPr>
          <w:sz w:val="16"/>
        </w:rPr>
      </w:pPr>
      <w:r w:rsidRPr="00813E54">
        <w:rPr>
          <w:rStyle w:val="StyleUnderline"/>
        </w:rPr>
        <w:t xml:space="preserve">Menendez has vowed to conduct </w:t>
      </w:r>
      <w:r w:rsidRPr="00813E54">
        <w:rPr>
          <w:rStyle w:val="Emphasis"/>
        </w:rPr>
        <w:t>vigorous oversight</w:t>
      </w:r>
      <w:r w:rsidRPr="00813E54">
        <w:rPr>
          <w:rStyle w:val="StyleUnderline"/>
        </w:rPr>
        <w:t xml:space="preserve"> of the Biden administration’s foreign policy</w:t>
      </w:r>
      <w:r w:rsidRPr="00813E54">
        <w:rPr>
          <w:sz w:val="16"/>
        </w:rPr>
        <w:t xml:space="preserve"> — something that was sorely lacking under former President Donald Trump, whose administration routinely flouted Congress, ignored the law, and was openly hostile to both Democrats and Republicans.</w:t>
      </w:r>
    </w:p>
    <w:p w14:paraId="7DE4F1E3" w14:textId="77777777" w:rsidR="00E94E13" w:rsidRPr="00813E54" w:rsidRDefault="00E94E13" w:rsidP="00E94E13">
      <w:pPr>
        <w:rPr>
          <w:sz w:val="16"/>
        </w:rPr>
      </w:pPr>
      <w:r w:rsidRPr="00813E54">
        <w:rPr>
          <w:sz w:val="16"/>
        </w:rPr>
        <w:t>“</w:t>
      </w:r>
      <w:r w:rsidRPr="00813E54">
        <w:rPr>
          <w:rStyle w:val="StyleUnderline"/>
        </w:rPr>
        <w:t xml:space="preserve">When things aren’t going as well as they should, don’t expect Sen. Menendez to lay back. I expect </w:t>
      </w:r>
      <w:r w:rsidRPr="00813E54">
        <w:rPr>
          <w:rStyle w:val="Emphasis"/>
        </w:rPr>
        <w:t>he’ll be pretty aggressive</w:t>
      </w:r>
      <w:r w:rsidRPr="00813E54">
        <w:rPr>
          <w:rStyle w:val="StyleUnderline"/>
        </w:rPr>
        <w:t>,”</w:t>
      </w:r>
      <w:r w:rsidRPr="00813E54">
        <w:rPr>
          <w:sz w:val="16"/>
        </w:rPr>
        <w:t xml:space="preserve"> said Sen. Ben Cardin (D-Md.), the second-highest ranking Democrat on the Foreign Relations Committee.</w:t>
      </w:r>
    </w:p>
    <w:p w14:paraId="53209B1B" w14:textId="77777777" w:rsidR="00E94E13" w:rsidRPr="00813E54" w:rsidRDefault="00E94E13" w:rsidP="00E94E13">
      <w:pPr>
        <w:rPr>
          <w:sz w:val="16"/>
        </w:rPr>
      </w:pPr>
      <w:r w:rsidRPr="00813E54">
        <w:rPr>
          <w:sz w:val="16"/>
        </w:rPr>
        <w:t>Presidents have long sought to blunt efforts by Congress to hamstring the executive branch. Cardin experienced that hostility first-hand when he led the charge in 2012 for the Magnitsky Act, which imposed sanctions on Russian human rights violators. Obama ultimately signed the bill into law, but Cardin said his White House was “hostile toward Congress” because lawmakers were seeking to address an issue that was traditionally controlled by the executive branch.</w:t>
      </w:r>
    </w:p>
    <w:p w14:paraId="24EB4E93" w14:textId="77777777" w:rsidR="00E94E13" w:rsidRPr="00813E54" w:rsidRDefault="00E94E13" w:rsidP="00E94E13">
      <w:pPr>
        <w:rPr>
          <w:sz w:val="16"/>
        </w:rPr>
      </w:pPr>
      <w:r w:rsidRPr="00813E54">
        <w:rPr>
          <w:sz w:val="16"/>
        </w:rPr>
        <w:t>“There’s been, historically, under-performance by every administration on dealing with Congress. There is a view that they can do this without us,” Cardin added.</w:t>
      </w:r>
    </w:p>
    <w:p w14:paraId="7232293A" w14:textId="77777777" w:rsidR="00E94E13" w:rsidRPr="00813E54" w:rsidRDefault="00E94E13" w:rsidP="00E94E13">
      <w:pPr>
        <w:rPr>
          <w:sz w:val="16"/>
        </w:rPr>
      </w:pPr>
      <w:r w:rsidRPr="00813E54">
        <w:rPr>
          <w:rStyle w:val="StyleUnderline"/>
        </w:rPr>
        <w:t xml:space="preserve">Menendez felt that the Obama administration did not consult enough with him </w:t>
      </w:r>
      <w:r w:rsidRPr="00813E54">
        <w:rPr>
          <w:rStyle w:val="Emphasis"/>
        </w:rPr>
        <w:t>in advance</w:t>
      </w:r>
      <w:r w:rsidRPr="00813E54">
        <w:rPr>
          <w:rStyle w:val="StyleUnderline"/>
        </w:rPr>
        <w:t xml:space="preserve"> of making </w:t>
      </w:r>
      <w:r w:rsidRPr="00813E54">
        <w:rPr>
          <w:rStyle w:val="Emphasis"/>
        </w:rPr>
        <w:t>key foreign policy decisions</w:t>
      </w:r>
      <w:r w:rsidRPr="00813E54">
        <w:rPr>
          <w:rStyle w:val="StyleUnderline"/>
        </w:rPr>
        <w:t xml:space="preserve">. </w:t>
      </w:r>
      <w:r w:rsidRPr="00813E54">
        <w:rPr>
          <w:sz w:val="16"/>
        </w:rPr>
        <w:t xml:space="preserve">Despite his senior rank on the committee of jurisdiction, major </w:t>
      </w:r>
      <w:r w:rsidRPr="00813E54">
        <w:rPr>
          <w:rStyle w:val="StyleUnderline"/>
        </w:rPr>
        <w:t xml:space="preserve">moves were often presented to him as a </w:t>
      </w:r>
      <w:r w:rsidRPr="00813E54">
        <w:rPr>
          <w:rStyle w:val="Emphasis"/>
        </w:rPr>
        <w:t>fait accompli</w:t>
      </w:r>
      <w:r w:rsidRPr="00813E54">
        <w:rPr>
          <w:sz w:val="16"/>
        </w:rPr>
        <w:t>, people who know Menendez said.</w:t>
      </w:r>
    </w:p>
    <w:p w14:paraId="09648F62" w14:textId="77777777" w:rsidR="00E94E13" w:rsidRPr="00813E54" w:rsidRDefault="00E94E13" w:rsidP="00E94E13">
      <w:pPr>
        <w:rPr>
          <w:sz w:val="16"/>
        </w:rPr>
      </w:pPr>
      <w:r w:rsidRPr="00813E54">
        <w:rPr>
          <w:rStyle w:val="Emphasis"/>
        </w:rPr>
        <w:t>“They didn’t consult enough</w:t>
      </w:r>
      <w:r w:rsidRPr="00813E54">
        <w:rPr>
          <w:sz w:val="16"/>
        </w:rPr>
        <w:t xml:space="preserve"> </w:t>
      </w:r>
      <w:r w:rsidRPr="00813E54">
        <w:rPr>
          <w:rStyle w:val="StyleUnderline"/>
        </w:rPr>
        <w:t>on the Iran deal. They just didn’t</w:t>
      </w:r>
      <w:r w:rsidRPr="00813E54">
        <w:rPr>
          <w:sz w:val="16"/>
        </w:rPr>
        <w:t>,” said a person close to Menendez. “They knew it was his No. 1 issue.”</w:t>
      </w:r>
    </w:p>
    <w:p w14:paraId="71DD5912" w14:textId="77777777" w:rsidR="00E94E13" w:rsidRPr="00813E54" w:rsidRDefault="00E94E13" w:rsidP="00E94E13">
      <w:pPr>
        <w:rPr>
          <w:sz w:val="16"/>
        </w:rPr>
      </w:pPr>
      <w:r w:rsidRPr="00813E54">
        <w:rPr>
          <w:sz w:val="16"/>
        </w:rPr>
        <w:t>Obama aides may have had reasons for this — worrying that Menendez would draw red lines that would box in their options. Menendez in particular is loath to appear soft on authoritarian regimes in places like Cuba and Iran.</w:t>
      </w:r>
    </w:p>
    <w:p w14:paraId="53AF09C3" w14:textId="77777777" w:rsidR="00E94E13" w:rsidRPr="00813E54" w:rsidRDefault="00E94E13" w:rsidP="00E94E13">
      <w:pPr>
        <w:rPr>
          <w:rStyle w:val="Emphasis"/>
          <w:sz w:val="24"/>
          <w:szCs w:val="24"/>
        </w:rPr>
      </w:pPr>
      <w:r w:rsidRPr="00813E54">
        <w:rPr>
          <w:rStyle w:val="StyleUnderline"/>
        </w:rPr>
        <w:t xml:space="preserve">Even if the Biden administration keeps Menendez looped in to his satisfaction, he may ultimately </w:t>
      </w:r>
      <w:r w:rsidRPr="00813E54">
        <w:rPr>
          <w:rStyle w:val="Emphasis"/>
        </w:rPr>
        <w:t>disagree</w:t>
      </w:r>
      <w:r w:rsidRPr="00813E54">
        <w:rPr>
          <w:rStyle w:val="StyleUnderline"/>
        </w:rPr>
        <w:t xml:space="preserve"> with some of their initiatives. </w:t>
      </w:r>
      <w:r w:rsidRPr="00813E54">
        <w:rPr>
          <w:rStyle w:val="Emphasis"/>
          <w:sz w:val="24"/>
          <w:szCs w:val="24"/>
          <w:highlight w:val="yellow"/>
        </w:rPr>
        <w:t>But he might not</w:t>
      </w:r>
      <w:r w:rsidRPr="00813E54">
        <w:rPr>
          <w:rStyle w:val="Emphasis"/>
          <w:sz w:val="24"/>
          <w:szCs w:val="24"/>
        </w:rPr>
        <w:t xml:space="preserve"> go out of his way to </w:t>
      </w:r>
      <w:r w:rsidRPr="00813E54">
        <w:rPr>
          <w:rStyle w:val="Emphasis"/>
          <w:sz w:val="24"/>
          <w:szCs w:val="24"/>
          <w:highlight w:val="yellow"/>
        </w:rPr>
        <w:t>present obstacles if they keep him informed</w:t>
      </w:r>
      <w:r w:rsidRPr="00813E54">
        <w:rPr>
          <w:rStyle w:val="Emphasis"/>
          <w:sz w:val="24"/>
          <w:szCs w:val="24"/>
        </w:rPr>
        <w:t>.</w:t>
      </w:r>
    </w:p>
    <w:p w14:paraId="7D16725A" w14:textId="77777777" w:rsidR="00E94E13" w:rsidRPr="00813E54" w:rsidRDefault="00E94E13" w:rsidP="00E94E13">
      <w:pPr>
        <w:rPr>
          <w:sz w:val="16"/>
        </w:rPr>
      </w:pPr>
      <w:r w:rsidRPr="00813E54">
        <w:rPr>
          <w:sz w:val="16"/>
        </w:rPr>
        <w:t xml:space="preserve">“I think </w:t>
      </w:r>
      <w:r w:rsidRPr="00813E54">
        <w:rPr>
          <w:rStyle w:val="StyleUnderline"/>
        </w:rPr>
        <w:t xml:space="preserve">it is important to include [us], as long as people are </w:t>
      </w:r>
      <w:r w:rsidRPr="00813E54">
        <w:rPr>
          <w:rStyle w:val="Emphasis"/>
        </w:rPr>
        <w:t>engaged in good faith,</w:t>
      </w:r>
      <w:r w:rsidRPr="00813E54">
        <w:rPr>
          <w:rStyle w:val="StyleUnderline"/>
        </w:rPr>
        <w:t xml:space="preserve"> not</w:t>
      </w:r>
      <w:r w:rsidRPr="00813E54">
        <w:rPr>
          <w:sz w:val="16"/>
        </w:rPr>
        <w:t xml:space="preserve"> </w:t>
      </w:r>
      <w:r w:rsidRPr="00813E54">
        <w:rPr>
          <w:rStyle w:val="StyleUnderline"/>
        </w:rPr>
        <w:t xml:space="preserve">just in being </w:t>
      </w:r>
      <w:r w:rsidRPr="00813E54">
        <w:rPr>
          <w:rStyle w:val="Emphasis"/>
        </w:rPr>
        <w:t>obstructionists at the end of the day</w:t>
      </w:r>
      <w:r w:rsidRPr="00813E54">
        <w:rPr>
          <w:sz w:val="16"/>
        </w:rPr>
        <w:t>,” Menendez said.</w:t>
      </w:r>
    </w:p>
    <w:p w14:paraId="612DD1D7" w14:textId="77777777" w:rsidR="00E94E13" w:rsidRDefault="00E94E13" w:rsidP="00E94E13">
      <w:pPr>
        <w:pStyle w:val="Heading3"/>
      </w:pPr>
      <w:r w:rsidRPr="00813E54">
        <w:t>2NC---Generic Link---Manchin</w:t>
      </w:r>
    </w:p>
    <w:p w14:paraId="35D81BB8" w14:textId="77777777" w:rsidR="00E94E13" w:rsidRDefault="00E94E13" w:rsidP="00E94E13">
      <w:pPr>
        <w:pStyle w:val="Heading4"/>
      </w:pPr>
      <w:r>
        <w:t>Environmental reform uses up any goodwill Biden might have with Manchin</w:t>
      </w:r>
    </w:p>
    <w:p w14:paraId="3EAC29ED" w14:textId="77777777" w:rsidR="00E94E13" w:rsidRPr="00102AFA" w:rsidRDefault="00E94E13" w:rsidP="00E94E13">
      <w:r w:rsidRPr="00102AFA">
        <w:t xml:space="preserve">Kate </w:t>
      </w:r>
      <w:r w:rsidRPr="00102AFA">
        <w:rPr>
          <w:rStyle w:val="Style13ptBold"/>
        </w:rPr>
        <w:t>Aronoff 20</w:t>
      </w:r>
      <w:r w:rsidRPr="00102AFA">
        <w:t>, staff writer at The New Republic, 10/22/20, Will Joe Manchin Ruin Democrats’ Best Chance to Fight Climate Change?</w:t>
      </w:r>
      <w:r>
        <w:t xml:space="preserve">, </w:t>
      </w:r>
      <w:r w:rsidRPr="00102AFA">
        <w:t>https://newrepublic.com/article/159903/joe-manchin-election-environmental-policy</w:t>
      </w:r>
    </w:p>
    <w:p w14:paraId="6DD138E5" w14:textId="77777777" w:rsidR="00E94E13" w:rsidRPr="00226C34" w:rsidRDefault="00E94E13" w:rsidP="00E94E13">
      <w:pPr>
        <w:rPr>
          <w:sz w:val="16"/>
        </w:rPr>
      </w:pPr>
      <w:r w:rsidRPr="00226C34">
        <w:rPr>
          <w:sz w:val="16"/>
        </w:rPr>
        <w:t xml:space="preserve">There’s been a bit of common wisdom circling among green groups in Washington. If Biden gets elected and Democrats take back the Senate—both, granted, big ifs—then any </w:t>
      </w:r>
      <w:r w:rsidRPr="00226C34">
        <w:rPr>
          <w:rStyle w:val="StyleUnderline"/>
          <w:highlight w:val="yellow"/>
        </w:rPr>
        <w:t>climate legislation</w:t>
      </w:r>
      <w:r w:rsidRPr="00226C34">
        <w:rPr>
          <w:sz w:val="16"/>
        </w:rPr>
        <w:t xml:space="preserve"> they might hope to pass </w:t>
      </w:r>
      <w:r w:rsidRPr="00226C34">
        <w:rPr>
          <w:rStyle w:val="Emphasis"/>
          <w:highlight w:val="yellow"/>
        </w:rPr>
        <w:t>will have to squeeze by</w:t>
      </w:r>
      <w:r w:rsidRPr="00226C34">
        <w:rPr>
          <w:sz w:val="16"/>
          <w:highlight w:val="yellow"/>
        </w:rPr>
        <w:t> </w:t>
      </w:r>
      <w:r w:rsidRPr="00226C34">
        <w:rPr>
          <w:rStyle w:val="StyleUnderline"/>
          <w:highlight w:val="yellow"/>
        </w:rPr>
        <w:t>conservative</w:t>
      </w:r>
      <w:r w:rsidRPr="00C031B6">
        <w:rPr>
          <w:rStyle w:val="StyleUnderline"/>
        </w:rPr>
        <w:t xml:space="preserve"> Senate Democrats</w:t>
      </w:r>
      <w:r w:rsidRPr="00226C34">
        <w:rPr>
          <w:sz w:val="16"/>
        </w:rPr>
        <w:t xml:space="preserve">. Green groups worry about one in particular: West Virginia Senator Joe </w:t>
      </w:r>
      <w:r w:rsidRPr="00226C34">
        <w:rPr>
          <w:rStyle w:val="Emphasis"/>
          <w:highlight w:val="yellow"/>
        </w:rPr>
        <w:t>Manchin</w:t>
      </w:r>
      <w:r w:rsidRPr="00226C34">
        <w:rPr>
          <w:sz w:val="16"/>
        </w:rPr>
        <w:t>. </w:t>
      </w:r>
    </w:p>
    <w:p w14:paraId="0E809431" w14:textId="77777777" w:rsidR="00E94E13" w:rsidRPr="00226C34" w:rsidRDefault="00E94E13" w:rsidP="00E94E13">
      <w:pPr>
        <w:rPr>
          <w:sz w:val="16"/>
        </w:rPr>
      </w:pPr>
      <w:r w:rsidRPr="00226C34">
        <w:rPr>
          <w:sz w:val="16"/>
        </w:rPr>
        <w:t>The concern is that </w:t>
      </w:r>
      <w:r w:rsidRPr="00226C34">
        <w:rPr>
          <w:rStyle w:val="StyleUnderline"/>
          <w:highlight w:val="yellow"/>
        </w:rPr>
        <w:t>Manchin</w:t>
      </w:r>
      <w:r w:rsidRPr="00226C34">
        <w:rPr>
          <w:sz w:val="16"/>
        </w:rPr>
        <w:t>—hailing from a state where the economy has historically revolved around coal—</w:t>
      </w:r>
      <w:r w:rsidRPr="00226C34">
        <w:rPr>
          <w:rStyle w:val="StyleUnderline"/>
          <w:highlight w:val="yellow"/>
        </w:rPr>
        <w:t>will be unwilling to pass any</w:t>
      </w:r>
      <w:r w:rsidRPr="00C031B6">
        <w:rPr>
          <w:rStyle w:val="StyleUnderline"/>
        </w:rPr>
        <w:t xml:space="preserve"> big </w:t>
      </w:r>
      <w:r w:rsidRPr="00226C34">
        <w:rPr>
          <w:rStyle w:val="StyleUnderline"/>
          <w:highlight w:val="yellow"/>
        </w:rPr>
        <w:t>package to deal with global warming</w:t>
      </w:r>
      <w:r w:rsidRPr="00C031B6">
        <w:rPr>
          <w:rStyle w:val="StyleUnderline"/>
        </w:rPr>
        <w:t xml:space="preserve"> </w:t>
      </w:r>
      <w:r w:rsidRPr="00226C34">
        <w:rPr>
          <w:rStyle w:val="StyleUnderline"/>
          <w:highlight w:val="yellow"/>
        </w:rPr>
        <w:t>that might endanger</w:t>
      </w:r>
      <w:r w:rsidRPr="00C031B6">
        <w:rPr>
          <w:rStyle w:val="StyleUnderline"/>
        </w:rPr>
        <w:t xml:space="preserve"> that </w:t>
      </w:r>
      <w:r w:rsidRPr="00226C34">
        <w:rPr>
          <w:rStyle w:val="StyleUnderline"/>
          <w:highlight w:val="yellow"/>
        </w:rPr>
        <w:t>industry</w:t>
      </w:r>
      <w:r w:rsidRPr="00226C34">
        <w:rPr>
          <w:sz w:val="16"/>
        </w:rPr>
        <w:t xml:space="preserve">. After all, </w:t>
      </w:r>
      <w:r w:rsidRPr="00226C34">
        <w:rPr>
          <w:rStyle w:val="StyleUnderline"/>
          <w:highlight w:val="yellow"/>
        </w:rPr>
        <w:t>he ran a remarkable campaign ad</w:t>
      </w:r>
      <w:r w:rsidRPr="00226C34">
        <w:rPr>
          <w:sz w:val="16"/>
        </w:rPr>
        <w:t xml:space="preserve"> in 2010 in </w:t>
      </w:r>
      <w:r w:rsidRPr="00226C34">
        <w:rPr>
          <w:rStyle w:val="StyleUnderline"/>
          <w:highlight w:val="yellow"/>
        </w:rPr>
        <w:t>which he appeared to shoot the</w:t>
      </w:r>
      <w:r w:rsidRPr="00C031B6">
        <w:rPr>
          <w:rStyle w:val="StyleUnderline"/>
        </w:rPr>
        <w:t xml:space="preserve"> </w:t>
      </w:r>
      <w:r w:rsidRPr="00226C34">
        <w:rPr>
          <w:sz w:val="16"/>
        </w:rPr>
        <w:t xml:space="preserve">Waxman-Markey </w:t>
      </w:r>
      <w:r w:rsidRPr="00C031B6">
        <w:rPr>
          <w:rStyle w:val="StyleUnderline"/>
        </w:rPr>
        <w:t>cap</w:t>
      </w:r>
      <w:r w:rsidRPr="00226C34">
        <w:rPr>
          <w:rStyle w:val="StyleUnderline"/>
          <w:highlight w:val="yellow"/>
        </w:rPr>
        <w:t>-and-trade bill with a</w:t>
      </w:r>
      <w:r w:rsidRPr="00C031B6">
        <w:rPr>
          <w:rStyle w:val="StyleUnderline"/>
        </w:rPr>
        <w:t xml:space="preserve"> semiautomatic </w:t>
      </w:r>
      <w:r w:rsidRPr="00226C34">
        <w:rPr>
          <w:rStyle w:val="StyleUnderline"/>
          <w:highlight w:val="yellow"/>
        </w:rPr>
        <w:t>rifle.</w:t>
      </w:r>
      <w:r w:rsidRPr="00226C34">
        <w:rPr>
          <w:sz w:val="16"/>
        </w:rPr>
        <w:t> </w:t>
      </w:r>
    </w:p>
    <w:p w14:paraId="75C1DDF6" w14:textId="77777777" w:rsidR="00E94E13" w:rsidRPr="00226C34" w:rsidRDefault="00E94E13" w:rsidP="00E94E13">
      <w:pPr>
        <w:rPr>
          <w:sz w:val="16"/>
        </w:rPr>
      </w:pPr>
      <w:r w:rsidRPr="00226C34">
        <w:rPr>
          <w:sz w:val="16"/>
        </w:rPr>
        <w:t>But there’s an interesting twist in this narrative. While Manchin could indeed be the legislative barrier activists worry about, this would leave him out of sync with his constituents. Whatever Manchin’s own politics, West Virginians aren’t as right-wing as many assume.</w:t>
      </w:r>
    </w:p>
    <w:p w14:paraId="296D0F1E" w14:textId="77777777" w:rsidR="00E94E13" w:rsidRPr="00226C34" w:rsidRDefault="00E94E13" w:rsidP="00E94E13">
      <w:pPr>
        <w:rPr>
          <w:sz w:val="8"/>
          <w:szCs w:val="8"/>
        </w:rPr>
      </w:pPr>
      <w:r w:rsidRPr="00226C34">
        <w:rPr>
          <w:sz w:val="8"/>
          <w:szCs w:val="8"/>
        </w:rPr>
        <w:t>After statewide teachers’ strikes in 2018 and 2019, unionized educators in West Virginia now have a higher approval rating than any statewide officeholder and Donald Trump. Bernie Sanders won the state by a landslide in the 2016 Democratic primary. And though Trump then won the state that November—and likely will next month, as well—polling in 2017 found that West Virginia voters preferred Sanders to Trump in a head-to-head matchup and had a higher opinion of Sanders than either Trump or Manchin. </w:t>
      </w:r>
    </w:p>
    <w:p w14:paraId="57E9C957" w14:textId="77777777" w:rsidR="00E94E13" w:rsidRPr="00226C34" w:rsidRDefault="00E94E13" w:rsidP="00E94E13">
      <w:pPr>
        <w:rPr>
          <w:sz w:val="8"/>
          <w:szCs w:val="8"/>
        </w:rPr>
      </w:pPr>
      <w:r w:rsidRPr="00226C34">
        <w:rPr>
          <w:sz w:val="8"/>
          <w:szCs w:val="8"/>
        </w:rPr>
        <w:t>Democrats controlled the legislature from the 1930s through 2014 and controlled both the legislature and governor’s mansion from 1992 to 1996, and again from 2001 through 2014. Independents now account for 23 percent of all registered voters in West Virginia, and third parties have grown enormously in the last 20 years; most of the voters that have left the Democratic Party in the last 20 years have become independents—not Republicans. While West Virginia is nationally considered a solid red state, like much of the South, registered Democrats still outnumber Republicans there, thanks in large part to the legacy of the once highly unionized coal industry.</w:t>
      </w:r>
    </w:p>
    <w:p w14:paraId="3EDDE779" w14:textId="77777777" w:rsidR="00E94E13" w:rsidRPr="00226C34" w:rsidRDefault="00E94E13" w:rsidP="00E94E13">
      <w:pPr>
        <w:rPr>
          <w:sz w:val="8"/>
          <w:szCs w:val="8"/>
        </w:rPr>
      </w:pPr>
      <w:r w:rsidRPr="00226C34">
        <w:rPr>
          <w:sz w:val="8"/>
          <w:szCs w:val="8"/>
        </w:rPr>
        <w:t>The state, some people emphasize, isn’t right-wing so much as jaded. “It’s not surprising that people got disenchanted with the Democratic Party over that time,” said Cathy Kunkel, an energy analyst and the Democratic candidate running to unseat Republican Alex Mooney in West Virginia’s 2nd congressional district. “The Republican Party has not done anything to help people’s economic situation either. West Virginia is more of an anti-establishment state than a deeply red state.” </w:t>
      </w:r>
    </w:p>
    <w:p w14:paraId="6205D0C4" w14:textId="77777777" w:rsidR="00E94E13" w:rsidRPr="00226C34" w:rsidRDefault="00E94E13" w:rsidP="00E94E13">
      <w:pPr>
        <w:rPr>
          <w:sz w:val="8"/>
          <w:szCs w:val="8"/>
        </w:rPr>
      </w:pPr>
      <w:r w:rsidRPr="00226C34">
        <w:rPr>
          <w:sz w:val="8"/>
          <w:szCs w:val="8"/>
        </w:rPr>
        <w:t>Much of that stems from the state’s history of coal mining. From the Battle of Blair Mountain in 1921 to the Mine Wars in the 1970s, West Virginia’s coal mines were home to some of the country’s most militant, multiracial labor struggles in the late-nineteenth and twentieth centuries: Black miners who had migrated from the deep South, white Appalachians, and Southern and Eastern European immigrants stood together on United Mineworkers of America picket lines. UMWA President John L. Lewis was for a time among the country’s most influential labor leaders and pushed the New Deal to the left, though he was considerably to the right of many of the socialist and Communist organizers who organized in the mines; for years, pockets of West Virginia were red in a socialist rather than a Republican sense. Mechanization and strip mining—using explosives to exploit coal seams closer to the surface—proved a lucrative way to shed workers, as it required fewer of them, and an aid to coal barons trying to break unions. Black miners were hit hardest by changes in the production process, having traditionally been given the most dangerous and least skilled jobs. As jobs disappeared, many Black miners moved further north to find work in industrial cities like Pittsburgh or Cleveland. “The decline of union jobs is the number one reason for West Virginia’s drop in terms of going from a blue to a red state,” said Ted Boettner, senior researcher at the Ohio River Valley Institute. “If rural areas don’t have unionization, people of color, or highly educated people, they tend to be very red.”</w:t>
      </w:r>
    </w:p>
    <w:p w14:paraId="1426D7CE" w14:textId="77777777" w:rsidR="00E94E13" w:rsidRPr="00226C34" w:rsidRDefault="00E94E13" w:rsidP="00E94E13">
      <w:pPr>
        <w:rPr>
          <w:sz w:val="8"/>
          <w:szCs w:val="8"/>
        </w:rPr>
      </w:pPr>
      <w:r w:rsidRPr="00226C34">
        <w:rPr>
          <w:sz w:val="8"/>
          <w:szCs w:val="8"/>
        </w:rPr>
        <w:t>Despite Donald Trump’s promises to bring them back, coal jobs have continued to decline sharply throughout his administration: There are at least 6,400 fewer coal miners nationwide than when he took office. Job losses and mine closures in coal are happening faster than at any point since the Eisenhower administration. Demand for coal power is expected to fall an additional 20 percent by the end of the year, with more energy now generated from renewables than coal for the first time ever. West Virginians have little to show for all the wealth that’s flowed out of their state the last century and a half, outside of toxic water and a tax base under increasing strain. On strike in 2018, teachers chanted about raising taxes on fossil fuels to fund public education and public employee health insurance. </w:t>
      </w:r>
    </w:p>
    <w:p w14:paraId="3131C331" w14:textId="77777777" w:rsidR="00E94E13" w:rsidRPr="00226C34" w:rsidRDefault="00E94E13" w:rsidP="00E94E13">
      <w:pPr>
        <w:rPr>
          <w:sz w:val="8"/>
          <w:szCs w:val="8"/>
        </w:rPr>
      </w:pPr>
      <w:r w:rsidRPr="00226C34">
        <w:rPr>
          <w:sz w:val="8"/>
          <w:szCs w:val="8"/>
        </w:rPr>
        <w:t>Some candidates see an opening for creative approaches. “A lot of people across the political spectrum recognize that West Virginia has been taken advantage of for decades,” Kunkel said. That’s even more true now that companies are using bankruptcy to walk away from pension and health care obligations, as well as those to remediate the land they’ve mined. “Increasingly there’s a resignation that the coal industry is not coming back to what it was and we need to be doing something different here, and diversify our economy.” Kunkel is running on a New Deal for West Virginia focused on bringing in federal money to create jobs and repair crumbling infrastructure to help diversify an economy where many people still lack access to clean water and broadband. She’s one of several candidates up and down the ballot endorsed by West Virginia Can’t Wait, its vision born out of nearly 200 town halls and volunteer conversations with some 11,000 West Virginians.  </w:t>
      </w:r>
    </w:p>
    <w:p w14:paraId="5D1A01F8" w14:textId="77777777" w:rsidR="00E94E13" w:rsidRPr="00226C34" w:rsidRDefault="00E94E13" w:rsidP="00E94E13">
      <w:pPr>
        <w:rPr>
          <w:sz w:val="8"/>
          <w:szCs w:val="8"/>
        </w:rPr>
      </w:pPr>
      <w:r w:rsidRPr="00226C34">
        <w:rPr>
          <w:sz w:val="8"/>
          <w:szCs w:val="8"/>
        </w:rPr>
        <w:t>Policies that provide good jobs as the country moves off fossil fuels could be particularly popular. They can also help prevent backlash as transitions continue in the sector—whether due to climate legislation or not. “If you don’t do a big New Deal–type investment in Appalachia’s infrastructure—repairing all the damage of the last 150 years—people are not going to see the impact of it, and things will get worse. It’s sort of like liberals bringing a knife to a gun fight,” Boettner says. </w:t>
      </w:r>
    </w:p>
    <w:p w14:paraId="49CA78C2" w14:textId="77777777" w:rsidR="00E94E13" w:rsidRPr="00226C34" w:rsidRDefault="00E94E13" w:rsidP="00E94E13">
      <w:pPr>
        <w:rPr>
          <w:sz w:val="8"/>
          <w:szCs w:val="8"/>
        </w:rPr>
      </w:pPr>
      <w:r w:rsidRPr="00226C34">
        <w:rPr>
          <w:sz w:val="8"/>
          <w:szCs w:val="8"/>
        </w:rPr>
        <w:t>Shale gas had been seen as West Virginia’s next great hope for the state as coal declined. But it hasn’t panned out that way. Its growth in the last decade has raised gross domestic product in Appalachia but hasn’t led to widespread prosperity. A recent report Boettner wrote found that the labor share generated by the Ohio River Valley’s oil and gas industry—the amount paid out in wages, salaries, and benefits—is between 7 and 19 percent, compared to the average of 50 percent across industries in the region. From 2008 through 2017—as the shale boom took off—jobs in drilling actually declined throughout West Virginia. The most reliable jobs were in construction and pipelines, though 40 percent of that workforce came from out of state, another report by Sean O’Leary, Boettner, and Kunkel—then working for the Institute for Energy Economics and Financial Analysis—found. In Belmont County, Ohio, on the West Virginia border, a takeoff in fracking saw GDP grow 150 percent between 2013 and 2018. Compensation for all workers grew by just 12 percent over the same period.</w:t>
      </w:r>
    </w:p>
    <w:p w14:paraId="7787995E" w14:textId="77777777" w:rsidR="00E94E13" w:rsidRPr="00226C34" w:rsidRDefault="00E94E13" w:rsidP="00E94E13">
      <w:pPr>
        <w:rPr>
          <w:sz w:val="8"/>
          <w:szCs w:val="8"/>
        </w:rPr>
      </w:pPr>
      <w:r w:rsidRPr="00226C34">
        <w:rPr>
          <w:sz w:val="8"/>
          <w:szCs w:val="8"/>
        </w:rPr>
        <w:t>As national conversations on climate policy shift toward more ambitious decarbonization timelines, they still often avoid questions about what to do about incumbent fuels. The assumption, often, is that providing enough support to clean energy will allow it to outcompete fossil fuels in a free market, never mind that nothing like a free market exists in energy. Avoiding the conversation about how to phase out fossil fuels, however, also means avoiding questions of how to support the workers and communities that have historically depended on them. </w:t>
      </w:r>
    </w:p>
    <w:p w14:paraId="2813A4C2" w14:textId="77777777" w:rsidR="00E94E13" w:rsidRPr="00226C34" w:rsidRDefault="00E94E13" w:rsidP="00E94E13">
      <w:pPr>
        <w:rPr>
          <w:sz w:val="8"/>
          <w:szCs w:val="8"/>
        </w:rPr>
      </w:pPr>
      <w:r w:rsidRPr="00226C34">
        <w:rPr>
          <w:sz w:val="8"/>
          <w:szCs w:val="8"/>
        </w:rPr>
        <w:t>A narrow climate bill that avoids building out robust safety net programs might manage to choke out coal, oil, and gas at some point, but could also see Democrats and climate policy get blamed for changes that have already been taking place for over a decade. A broader bill, perhaps counterintuitively, could bring West Virginians on board. </w:t>
      </w:r>
    </w:p>
    <w:p w14:paraId="14A478D3" w14:textId="77777777" w:rsidR="00E94E13" w:rsidRPr="00226C34" w:rsidRDefault="00E94E13" w:rsidP="00E94E13">
      <w:pPr>
        <w:rPr>
          <w:sz w:val="16"/>
        </w:rPr>
      </w:pPr>
      <w:r w:rsidRPr="00226C34">
        <w:rPr>
          <w:sz w:val="16"/>
        </w:rPr>
        <w:t xml:space="preserve">As </w:t>
      </w:r>
      <w:r w:rsidRPr="00226C34">
        <w:rPr>
          <w:rStyle w:val="StyleUnderline"/>
        </w:rPr>
        <w:t xml:space="preserve">for Joe </w:t>
      </w:r>
      <w:r w:rsidRPr="00226C34">
        <w:rPr>
          <w:rStyle w:val="StyleUnderline"/>
          <w:highlight w:val="yellow"/>
        </w:rPr>
        <w:t>Manchin</w:t>
      </w:r>
      <w:r w:rsidRPr="00226C34">
        <w:rPr>
          <w:sz w:val="16"/>
        </w:rPr>
        <w:t>, </w:t>
      </w:r>
      <w:r w:rsidRPr="00226C34">
        <w:rPr>
          <w:rStyle w:val="StyleUnderline"/>
        </w:rPr>
        <w:t>his general wariness of big government could come back to bite his constituents if he</w:t>
      </w:r>
      <w:r w:rsidRPr="00226C34">
        <w:rPr>
          <w:sz w:val="16"/>
        </w:rPr>
        <w:t xml:space="preserve"> </w:t>
      </w:r>
      <w:r w:rsidRPr="00226C34">
        <w:rPr>
          <w:rStyle w:val="StyleUnderline"/>
          <w:highlight w:val="yellow"/>
        </w:rPr>
        <w:t xml:space="preserve">becomes </w:t>
      </w:r>
      <w:r w:rsidRPr="00226C34">
        <w:rPr>
          <w:rStyle w:val="Emphasis"/>
          <w:highlight w:val="yellow"/>
        </w:rPr>
        <w:t>the reason climate legislation gets watered down</w:t>
      </w:r>
      <w:r w:rsidRPr="00226C34">
        <w:rPr>
          <w:sz w:val="16"/>
        </w:rPr>
        <w:t>. In recent years, he’s supported some legislative efforts that would help former mining communities—like the Mineworkers Protection Act and the RECLAIM Act to convert $1 billion in Abandoned Mine Lands fees into economic development grants for Appalachia. And if he’s reading the tea leaves, he might just sign on to a climate bill that incorporates those sorts of initiatives. “I’m betting that he will want to leave behind some type of legacy for his leadership work in West Virginia,” Boettner said. “Hopefully, climate change can be a part of that.”</w:t>
      </w:r>
    </w:p>
    <w:p w14:paraId="04BC0209" w14:textId="77777777" w:rsidR="00E94E13" w:rsidRPr="00102AFA" w:rsidRDefault="00E94E13" w:rsidP="00E94E13"/>
    <w:p w14:paraId="3BA6BC68" w14:textId="77777777" w:rsidR="00E94E13" w:rsidRPr="00813E54" w:rsidRDefault="00E94E13" w:rsidP="00E94E13"/>
    <w:p w14:paraId="0696B0E9" w14:textId="77777777" w:rsidR="00E94E13" w:rsidRPr="00813E54" w:rsidRDefault="00E94E13" w:rsidP="00E94E13">
      <w:pPr>
        <w:rPr>
          <w:sz w:val="16"/>
        </w:rPr>
      </w:pPr>
    </w:p>
    <w:p w14:paraId="5E0D86ED" w14:textId="77777777" w:rsidR="00E94E13" w:rsidRDefault="00E94E13" w:rsidP="00E94E13">
      <w:pPr>
        <w:pStyle w:val="Heading3"/>
        <w:rPr>
          <w:rStyle w:val="TitleChar"/>
          <w:b/>
        </w:rPr>
      </w:pPr>
      <w:r w:rsidRPr="00813E54">
        <w:rPr>
          <w:rStyle w:val="TitleChar"/>
          <w:b/>
        </w:rPr>
        <w:t>2NC---Generic Link---Public Support</w:t>
      </w:r>
    </w:p>
    <w:p w14:paraId="47FE1959" w14:textId="77777777" w:rsidR="00E94E13" w:rsidRDefault="00E94E13" w:rsidP="00E94E13">
      <w:pPr>
        <w:pStyle w:val="Heading4"/>
      </w:pPr>
      <w:r>
        <w:t>Water policy is publicly controversial</w:t>
      </w:r>
    </w:p>
    <w:p w14:paraId="7A1F50B5" w14:textId="77777777" w:rsidR="00E94E13" w:rsidRPr="00DA6CCD" w:rsidRDefault="00E94E13" w:rsidP="00E94E13">
      <w:r w:rsidRPr="00C53DAE">
        <w:rPr>
          <w:rStyle w:val="Style13ptBold"/>
        </w:rPr>
        <w:t>Pew 18</w:t>
      </w:r>
      <w:r w:rsidRPr="00C53DAE">
        <w:t>, Pew Research, 05/14/18, Majorities See Government Efforts to Protect the Environment as Insufficient</w:t>
      </w:r>
      <w:r>
        <w:t xml:space="preserve">, </w:t>
      </w:r>
      <w:r w:rsidRPr="00C53DAE">
        <w:t>https://www.pewresearch.org/science/2018/05/14/majorities-see-government-efforts-to-protect-the-environment-as-insufficient/</w:t>
      </w:r>
    </w:p>
    <w:p w14:paraId="1E6826BE" w14:textId="77777777" w:rsidR="00E94E13" w:rsidRPr="00D62575" w:rsidRDefault="00E94E13" w:rsidP="00E94E13">
      <w:pPr>
        <w:rPr>
          <w:sz w:val="16"/>
        </w:rPr>
      </w:pPr>
      <w:r w:rsidRPr="00D62575">
        <w:rPr>
          <w:sz w:val="16"/>
        </w:rPr>
        <w:t xml:space="preserve">At the same time, </w:t>
      </w:r>
      <w:r w:rsidRPr="00D62575">
        <w:rPr>
          <w:rStyle w:val="Emphasis"/>
          <w:highlight w:val="yellow"/>
        </w:rPr>
        <w:t>Americans are closely divided</w:t>
      </w:r>
      <w:r w:rsidRPr="00D62575">
        <w:rPr>
          <w:sz w:val="16"/>
        </w:rPr>
        <w:t xml:space="preserve"> (52% to 48</w:t>
      </w:r>
      <w:r w:rsidRPr="00D62575">
        <w:rPr>
          <w:sz w:val="16"/>
          <w:highlight w:val="yellow"/>
        </w:rPr>
        <w:t xml:space="preserve">%) </w:t>
      </w:r>
      <w:r w:rsidRPr="00D62575">
        <w:rPr>
          <w:rStyle w:val="Emphasis"/>
          <w:highlight w:val="yellow"/>
        </w:rPr>
        <w:t>over whether or not it is possible to cut back on regulations</w:t>
      </w:r>
      <w:r w:rsidRPr="00D62575">
        <w:rPr>
          <w:sz w:val="16"/>
        </w:rPr>
        <w:t xml:space="preserve"> </w:t>
      </w:r>
      <w:r w:rsidRPr="00D62575">
        <w:rPr>
          <w:rStyle w:val="StyleUnderline"/>
          <w:highlight w:val="yellow"/>
        </w:rPr>
        <w:t>while still</w:t>
      </w:r>
      <w:r w:rsidRPr="00226C34">
        <w:rPr>
          <w:rStyle w:val="StyleUnderline"/>
        </w:rPr>
        <w:t xml:space="preserve"> </w:t>
      </w:r>
      <w:r w:rsidRPr="00D62575">
        <w:rPr>
          <w:sz w:val="16"/>
        </w:rPr>
        <w:t xml:space="preserve">effectively </w:t>
      </w:r>
      <w:r w:rsidRPr="00D62575">
        <w:rPr>
          <w:rStyle w:val="Emphasis"/>
          <w:highlight w:val="yellow"/>
        </w:rPr>
        <w:t>protecting</w:t>
      </w:r>
      <w:r w:rsidRPr="00D62575">
        <w:rPr>
          <w:sz w:val="16"/>
        </w:rPr>
        <w:t xml:space="preserve"> air and </w:t>
      </w:r>
      <w:r w:rsidRPr="00D62575">
        <w:rPr>
          <w:rStyle w:val="Emphasis"/>
          <w:highlight w:val="yellow"/>
        </w:rPr>
        <w:t>water quality</w:t>
      </w:r>
      <w:r w:rsidRPr="00D62575">
        <w:rPr>
          <w:sz w:val="16"/>
          <w:highlight w:val="yellow"/>
        </w:rPr>
        <w:t>.</w:t>
      </w:r>
      <w:r w:rsidRPr="00D62575">
        <w:rPr>
          <w:sz w:val="16"/>
        </w:rPr>
        <w:t xml:space="preserve"> </w:t>
      </w:r>
      <w:r w:rsidRPr="00D62575">
        <w:rPr>
          <w:rStyle w:val="Emphasis"/>
          <w:highlight w:val="yellow"/>
        </w:rPr>
        <w:t>There are wide political divides on this issue</w:t>
      </w:r>
      <w:r w:rsidRPr="00D62575">
        <w:rPr>
          <w:sz w:val="16"/>
        </w:rPr>
        <w:t>, with roughly three-quarters of Republicans (74%, including independents who lean Republican) convinced this is possible but 64% of Democrats (including Democratic-leaning independents) convinced it is not possible.</w:t>
      </w:r>
    </w:p>
    <w:p w14:paraId="1CA30B96" w14:textId="77777777" w:rsidR="00E94E13" w:rsidRPr="00D62575" w:rsidRDefault="00E94E13" w:rsidP="00E94E13">
      <w:pPr>
        <w:rPr>
          <w:sz w:val="16"/>
        </w:rPr>
      </w:pPr>
      <w:r w:rsidRPr="00D62575">
        <w:rPr>
          <w:sz w:val="16"/>
        </w:rPr>
        <w:t xml:space="preserve">The national survey by Pew Research Center, conducted March 27-April 9 among 2,541 adults, finds pockets of partisan agreement over expanding solar and wind power, though </w:t>
      </w:r>
      <w:r w:rsidRPr="00226C34">
        <w:rPr>
          <w:rStyle w:val="StyleUnderline"/>
        </w:rPr>
        <w:t>wide political divides remain over</w:t>
      </w:r>
      <w:r w:rsidRPr="00D62575">
        <w:rPr>
          <w:sz w:val="16"/>
        </w:rPr>
        <w:t xml:space="preserve"> increasing fossil fuels through such methods as coal </w:t>
      </w:r>
      <w:r w:rsidRPr="00226C34">
        <w:rPr>
          <w:rStyle w:val="StyleUnderline"/>
        </w:rPr>
        <w:t xml:space="preserve">mining, hydraulic fracturing </w:t>
      </w:r>
      <w:r w:rsidRPr="00D62575">
        <w:rPr>
          <w:rStyle w:val="StyleUnderline"/>
          <w:highlight w:val="yellow"/>
        </w:rPr>
        <w:t xml:space="preserve">and </w:t>
      </w:r>
      <w:r w:rsidRPr="00D62575">
        <w:rPr>
          <w:rStyle w:val="Emphasis"/>
          <w:highlight w:val="yellow"/>
        </w:rPr>
        <w:t>offshore drilling</w:t>
      </w:r>
      <w:r w:rsidRPr="00D62575">
        <w:rPr>
          <w:sz w:val="16"/>
        </w:rPr>
        <w:t xml:space="preserve"> for oil and natural gas, a pattern consistent with a 2016 Pew Research Center survey.</w:t>
      </w:r>
    </w:p>
    <w:p w14:paraId="360034B0" w14:textId="77777777" w:rsidR="00E94E13" w:rsidRPr="00D62575" w:rsidRDefault="00E94E13" w:rsidP="00E94E13">
      <w:pPr>
        <w:rPr>
          <w:sz w:val="16"/>
        </w:rPr>
      </w:pPr>
      <w:r w:rsidRPr="00D62575">
        <w:rPr>
          <w:sz w:val="16"/>
        </w:rPr>
        <w:t>Further, a majority of Americans support a range of energy policy priorities including protecting the environment from the effects of energy development and use (72%) and increasing reliance on renewable energy sources (71%), as well as reducing dependence on foreign energy sources (69%) and keeping consumer energy costs low (66%). More Democrats and Democratic-leaning independents give priority to protecting the environment as well as increasing reliance on renewable energy sources; a larger share of Republicans and independents who lean to the GOP put priority on reducing U.S. dependence on foreign energy sources.</w:t>
      </w:r>
    </w:p>
    <w:p w14:paraId="40F20A72" w14:textId="77777777" w:rsidR="00E94E13" w:rsidRPr="00D62575" w:rsidRDefault="00E94E13" w:rsidP="00E94E13">
      <w:pPr>
        <w:rPr>
          <w:sz w:val="16"/>
        </w:rPr>
      </w:pPr>
      <w:r w:rsidRPr="00D62575">
        <w:rPr>
          <w:sz w:val="16"/>
        </w:rPr>
        <w:t>Consistent with past studies, Republicans and Democrats remain divided over whether the Earth is warming and the importance of human activity in the process. The new survey finds three-quarters of Democrats and Democratic leaners believe the Earth is warming primarily due to human causes, compared with 26% among their Republican counterparts. Similarly, Democrats are much more likely than are Republicans to express concern about the issue of climate change and to see at least some effects of global warming in their local community or in their own lives.</w:t>
      </w:r>
    </w:p>
    <w:p w14:paraId="20878E55" w14:textId="77777777" w:rsidR="00E94E13" w:rsidRPr="00D62575" w:rsidRDefault="00E94E13" w:rsidP="00E94E13">
      <w:pPr>
        <w:rPr>
          <w:sz w:val="16"/>
        </w:rPr>
      </w:pPr>
      <w:r w:rsidRPr="00D62575">
        <w:rPr>
          <w:rStyle w:val="Emphasis"/>
          <w:highlight w:val="yellow"/>
        </w:rPr>
        <w:t>There are wide political divides</w:t>
      </w:r>
      <w:r w:rsidRPr="00D62575">
        <w:rPr>
          <w:sz w:val="16"/>
          <w:highlight w:val="yellow"/>
        </w:rPr>
        <w:t xml:space="preserve"> </w:t>
      </w:r>
      <w:r w:rsidRPr="00D62575">
        <w:rPr>
          <w:rStyle w:val="StyleUnderline"/>
          <w:highlight w:val="yellow"/>
        </w:rPr>
        <w:t>over the consequences of policies aimed at climate change</w:t>
      </w:r>
      <w:r w:rsidRPr="00D62575">
        <w:rPr>
          <w:sz w:val="16"/>
        </w:rPr>
        <w:t xml:space="preserve"> that hold even among those who agree that the Earth has been warming. Most </w:t>
      </w:r>
      <w:r w:rsidRPr="00D62575">
        <w:rPr>
          <w:rStyle w:val="StyleUnderline"/>
          <w:highlight w:val="yellow"/>
        </w:rPr>
        <w:t>Republicans are skeptical</w:t>
      </w:r>
      <w:r w:rsidRPr="00226C34">
        <w:rPr>
          <w:rStyle w:val="StyleUnderline"/>
        </w:rPr>
        <w:t xml:space="preserve"> about whether</w:t>
      </w:r>
      <w:r w:rsidRPr="00D62575">
        <w:rPr>
          <w:sz w:val="16"/>
        </w:rPr>
        <w:t xml:space="preserve">, in general, </w:t>
      </w:r>
      <w:r w:rsidRPr="00226C34">
        <w:rPr>
          <w:rStyle w:val="StyleUnderline"/>
        </w:rPr>
        <w:t>policies aimed at reducing climate change benefit the environment</w:t>
      </w:r>
      <w:r w:rsidRPr="00D62575">
        <w:rPr>
          <w:sz w:val="16"/>
        </w:rPr>
        <w:t xml:space="preserve"> (72% of Republicans and Republican leaners say these policies either make no difference or do more harm than good), </w:t>
      </w:r>
      <w:r w:rsidRPr="00226C34">
        <w:rPr>
          <w:rStyle w:val="StyleUnderline"/>
        </w:rPr>
        <w:t>and 57% think such policies harm the economy</w:t>
      </w:r>
      <w:r w:rsidRPr="00D62575">
        <w:rPr>
          <w:sz w:val="16"/>
        </w:rPr>
        <w:t xml:space="preserve">. For their part, about </w:t>
      </w:r>
      <w:r w:rsidRPr="00226C34">
        <w:rPr>
          <w:rStyle w:val="StyleUnderline"/>
        </w:rPr>
        <w:t xml:space="preserve">two-thirds of </w:t>
      </w:r>
      <w:r w:rsidRPr="00D62575">
        <w:rPr>
          <w:rStyle w:val="StyleUnderline"/>
          <w:highlight w:val="yellow"/>
        </w:rPr>
        <w:t>Democrats</w:t>
      </w:r>
      <w:r w:rsidRPr="00D62575">
        <w:rPr>
          <w:sz w:val="16"/>
        </w:rPr>
        <w:t xml:space="preserve"> (66%, including leaners) </w:t>
      </w:r>
      <w:r w:rsidRPr="00D62575">
        <w:rPr>
          <w:rStyle w:val="StyleUnderline"/>
          <w:highlight w:val="yellow"/>
        </w:rPr>
        <w:t>think</w:t>
      </w:r>
      <w:r w:rsidRPr="00D62575">
        <w:rPr>
          <w:sz w:val="16"/>
        </w:rPr>
        <w:t xml:space="preserve"> </w:t>
      </w:r>
      <w:r w:rsidRPr="00226C34">
        <w:rPr>
          <w:rStyle w:val="StyleUnderline"/>
        </w:rPr>
        <w:t xml:space="preserve">that </w:t>
      </w:r>
      <w:r w:rsidRPr="00D62575">
        <w:rPr>
          <w:rStyle w:val="StyleUnderline"/>
          <w:highlight w:val="yellow"/>
        </w:rPr>
        <w:t>such policies will help the environment</w:t>
      </w:r>
      <w:r w:rsidRPr="00226C34">
        <w:rPr>
          <w:rStyle w:val="StyleUnderline"/>
        </w:rPr>
        <w:t xml:space="preserve"> and most see either no harm</w:t>
      </w:r>
      <w:r w:rsidRPr="00D62575">
        <w:rPr>
          <w:sz w:val="16"/>
        </w:rPr>
        <w:t xml:space="preserve"> (39%) or net benefits </w:t>
      </w:r>
      <w:r w:rsidRPr="00226C34">
        <w:rPr>
          <w:rStyle w:val="StyleUnderline"/>
        </w:rPr>
        <w:t>for the economy</w:t>
      </w:r>
      <w:r w:rsidRPr="00D62575">
        <w:rPr>
          <w:sz w:val="16"/>
        </w:rPr>
        <w:t xml:space="preserve"> (45%) from such policies.</w:t>
      </w:r>
    </w:p>
    <w:p w14:paraId="0B6C2155" w14:textId="77777777" w:rsidR="00E94E13" w:rsidRPr="00DA6CCD" w:rsidRDefault="00E94E13" w:rsidP="00E94E13"/>
    <w:p w14:paraId="4E47742C" w14:textId="77777777" w:rsidR="00E94E13" w:rsidRPr="00813E54" w:rsidRDefault="00E94E13" w:rsidP="00E94E13"/>
    <w:p w14:paraId="2640A1F7" w14:textId="77777777" w:rsidR="00E94E13" w:rsidRDefault="00E94E13" w:rsidP="00E94E13">
      <w:pPr>
        <w:pStyle w:val="Heading3"/>
      </w:pPr>
      <w:r w:rsidRPr="00813E54">
        <w:t>2NC---Generic Link---AT: AFF Small</w:t>
      </w:r>
    </w:p>
    <w:p w14:paraId="18923C60" w14:textId="77777777" w:rsidR="00E94E13" w:rsidRDefault="00E94E13" w:rsidP="00E94E13">
      <w:pPr>
        <w:pStyle w:val="Heading4"/>
      </w:pPr>
      <w:r>
        <w:t>It’s still a hot button issue with lots of media coverage</w:t>
      </w:r>
    </w:p>
    <w:p w14:paraId="3D22F8D4" w14:textId="77777777" w:rsidR="00E94E13" w:rsidRPr="00D13BA3" w:rsidRDefault="00E94E13" w:rsidP="00E94E13">
      <w:r w:rsidRPr="00BE24CC">
        <w:t xml:space="preserve">Jay </w:t>
      </w:r>
      <w:r w:rsidRPr="00BE24CC">
        <w:rPr>
          <w:rStyle w:val="Style13ptBold"/>
        </w:rPr>
        <w:t>Shimshack 18</w:t>
      </w:r>
      <w:r w:rsidRPr="00BE24CC">
        <w:t>, Associate Professor of Public Policy and Economics at UVa’s Frank Batten School of Leadership and Public Policy, 07/03/18, Informing the Controversy Over Clean Water Act Enforcement</w:t>
      </w:r>
      <w:r>
        <w:t xml:space="preserve">, </w:t>
      </w:r>
      <w:r w:rsidRPr="00BE24CC">
        <w:t>https://blogs.darden.virginia.edu/globalwater/2018/07/03/informing-the-controversy-over-clean-water-act-enforcement/</w:t>
      </w:r>
    </w:p>
    <w:p w14:paraId="01B0C193" w14:textId="77777777" w:rsidR="00E94E13" w:rsidRPr="00597260" w:rsidRDefault="00E94E13" w:rsidP="00E94E13">
      <w:pPr>
        <w:rPr>
          <w:rStyle w:val="Emphasis"/>
        </w:rPr>
      </w:pPr>
      <w:r w:rsidRPr="00597260">
        <w:rPr>
          <w:rStyle w:val="Emphasis"/>
          <w:highlight w:val="yellow"/>
        </w:rPr>
        <w:t>Environmental enforcement</w:t>
      </w:r>
      <w:r w:rsidRPr="00597260">
        <w:rPr>
          <w:sz w:val="16"/>
          <w:highlight w:val="yellow"/>
        </w:rPr>
        <w:t xml:space="preserve">, </w:t>
      </w:r>
      <w:r w:rsidRPr="00597260">
        <w:rPr>
          <w:rStyle w:val="StyleUnderline"/>
        </w:rPr>
        <w:t>and the role of the states in implementing federal pollution policy</w:t>
      </w:r>
      <w:r w:rsidRPr="00597260">
        <w:rPr>
          <w:rStyle w:val="StyleUnderline"/>
          <w:highlight w:val="yellow"/>
        </w:rPr>
        <w:t xml:space="preserve">, </w:t>
      </w:r>
      <w:r w:rsidRPr="00597260">
        <w:rPr>
          <w:rStyle w:val="Emphasis"/>
          <w:highlight w:val="yellow"/>
        </w:rPr>
        <w:t>are contentious</w:t>
      </w:r>
      <w:r w:rsidRPr="00597260">
        <w:rPr>
          <w:sz w:val="16"/>
          <w:highlight w:val="yellow"/>
        </w:rPr>
        <w:t xml:space="preserve">. </w:t>
      </w:r>
      <w:r w:rsidRPr="00597260">
        <w:rPr>
          <w:rStyle w:val="StyleUnderline"/>
          <w:highlight w:val="yellow"/>
        </w:rPr>
        <w:t xml:space="preserve">These topics are the subject of </w:t>
      </w:r>
      <w:r w:rsidRPr="00597260">
        <w:rPr>
          <w:rStyle w:val="Emphasis"/>
          <w:highlight w:val="yellow"/>
        </w:rPr>
        <w:t>extensive recent media attention</w:t>
      </w:r>
      <w:r w:rsidRPr="00597260">
        <w:rPr>
          <w:sz w:val="16"/>
          <w:highlight w:val="yellow"/>
        </w:rPr>
        <w:t xml:space="preserve">. </w:t>
      </w:r>
      <w:r w:rsidRPr="00597260">
        <w:rPr>
          <w:sz w:val="16"/>
        </w:rPr>
        <w:t xml:space="preserve">This is therefore an opportune time to recap what we know about environmental enforcement and the decentralization of pollution oversight. </w:t>
      </w:r>
      <w:r w:rsidRPr="00597260">
        <w:rPr>
          <w:rStyle w:val="Emphasis"/>
          <w:highlight w:val="yellow"/>
        </w:rPr>
        <w:t>We focus on water quality.</w:t>
      </w:r>
    </w:p>
    <w:p w14:paraId="74FECEBC" w14:textId="77777777" w:rsidR="00E94E13" w:rsidRPr="00597260" w:rsidRDefault="00E94E13" w:rsidP="00E94E13">
      <w:pPr>
        <w:rPr>
          <w:sz w:val="16"/>
        </w:rPr>
      </w:pPr>
      <w:r w:rsidRPr="00597260">
        <w:rPr>
          <w:rStyle w:val="StyleUnderline"/>
        </w:rPr>
        <w:t>Researchers and policymakers devote significant attention to the design of environmental regulation</w:t>
      </w:r>
      <w:r w:rsidRPr="00597260">
        <w:rPr>
          <w:sz w:val="16"/>
        </w:rPr>
        <w:t>, but how policy is implemented and enforced in the real world receives less consideration. This is especially true for domestic water policy, where 1972’s Federal Water Pollution Control Act (i.e. “the Clean Water Act”) remains the signature law. The regulatory “action” in U.S. water quality is largely in enforcement and compliance.</w:t>
      </w:r>
    </w:p>
    <w:p w14:paraId="6E4DF430" w14:textId="77777777" w:rsidR="00E94E13" w:rsidRPr="00597260" w:rsidRDefault="00E94E13" w:rsidP="00E94E13">
      <w:pPr>
        <w:rPr>
          <w:sz w:val="16"/>
        </w:rPr>
      </w:pPr>
      <w:r w:rsidRPr="00597260">
        <w:rPr>
          <w:sz w:val="16"/>
        </w:rPr>
        <w:t xml:space="preserve">The resources at stake with CWA enforcement are sizable. </w:t>
      </w:r>
      <w:r w:rsidRPr="00597260">
        <w:rPr>
          <w:rStyle w:val="StyleUnderline"/>
        </w:rPr>
        <w:t>States and the federal governments spend billions per year</w:t>
      </w:r>
      <w:r w:rsidRPr="00597260">
        <w:rPr>
          <w:sz w:val="16"/>
        </w:rPr>
        <w:t xml:space="preserve"> simply </w:t>
      </w:r>
      <w:r w:rsidRPr="00597260">
        <w:rPr>
          <w:rStyle w:val="StyleUnderline"/>
        </w:rPr>
        <w:t>monitoring and enforcing pollution control laws</w:t>
      </w:r>
      <w:r w:rsidRPr="00597260">
        <w:rPr>
          <w:sz w:val="16"/>
        </w:rPr>
        <w:t>. Estimates suggest private firms spend around 0.2 to 1 percent of GDP per year complying with the Clean Water Act (CWA). That’s as much as 180 billion dollars annually.</w:t>
      </w:r>
    </w:p>
    <w:p w14:paraId="3F9DC9F4" w14:textId="77777777" w:rsidR="00E94E13" w:rsidRPr="007618E5" w:rsidRDefault="00E94E13" w:rsidP="00E94E13"/>
    <w:p w14:paraId="23595A80" w14:textId="77777777" w:rsidR="00E94E13" w:rsidRDefault="00E94E13" w:rsidP="00E94E13"/>
    <w:p w14:paraId="35F1B791" w14:textId="77777777" w:rsidR="00E94E13" w:rsidRDefault="00E94E13" w:rsidP="00E94E13">
      <w:pPr>
        <w:pStyle w:val="Heading3"/>
      </w:pPr>
      <w:r>
        <w:t>2NC---Legal Personhood</w:t>
      </w:r>
    </w:p>
    <w:p w14:paraId="151C1211" w14:textId="77777777" w:rsidR="00E94E13" w:rsidRPr="00EB2559" w:rsidRDefault="00E94E13" w:rsidP="00E94E13">
      <w:pPr>
        <w:pStyle w:val="Heading4"/>
      </w:pPr>
      <w:r>
        <w:t>Giving legal personhood to rivers would be politically controversial</w:t>
      </w:r>
    </w:p>
    <w:p w14:paraId="70EDC83A" w14:textId="77777777" w:rsidR="00E94E13" w:rsidRPr="00EB2559" w:rsidRDefault="00E94E13" w:rsidP="00E94E13">
      <w:r w:rsidRPr="00EB2559">
        <w:t xml:space="preserve">Erin L. </w:t>
      </w:r>
      <w:r w:rsidRPr="006A35E7">
        <w:rPr>
          <w:rStyle w:val="Style13ptBold"/>
        </w:rPr>
        <w:t>O'Donnell</w:t>
      </w:r>
      <w:r w:rsidRPr="00EB2559">
        <w:t xml:space="preserve"> and Julia Talbot-Jones</w:t>
      </w:r>
      <w:r>
        <w:t xml:space="preserve"> </w:t>
      </w:r>
      <w:r w:rsidRPr="006A35E7">
        <w:rPr>
          <w:rStyle w:val="Style13ptBold"/>
        </w:rPr>
        <w:t>18</w:t>
      </w:r>
      <w:r>
        <w:t>, senior fellow at Melbourne Law School,</w:t>
      </w:r>
      <w:r w:rsidRPr="00FC0C67">
        <w:t xml:space="preserve"> </w:t>
      </w:r>
      <w:r>
        <w:t>Mar 2018, Creating legal rights for rivers: lessons from Australia, New Zealand, and India, Ecology and Society, Vol. 23, No. 1</w:t>
      </w:r>
    </w:p>
    <w:p w14:paraId="6D273FCB" w14:textId="77777777" w:rsidR="00E94E13" w:rsidRDefault="00E94E13" w:rsidP="00E94E13">
      <w:pPr>
        <w:rPr>
          <w:sz w:val="16"/>
        </w:rPr>
      </w:pPr>
      <w:r w:rsidRPr="00597260">
        <w:rPr>
          <w:sz w:val="16"/>
        </w:rPr>
        <w:t xml:space="preserve">Further, </w:t>
      </w:r>
      <w:r w:rsidRPr="000F3C90">
        <w:rPr>
          <w:rStyle w:val="StyleUnderline"/>
          <w:highlight w:val="yellow"/>
        </w:rPr>
        <w:t>legal rights are only worth having if they can be enforced</w:t>
      </w:r>
      <w:r w:rsidRPr="000F3C90">
        <w:rPr>
          <w:sz w:val="16"/>
          <w:highlight w:val="yellow"/>
        </w:rPr>
        <w:t xml:space="preserve">. </w:t>
      </w:r>
      <w:r w:rsidRPr="000F3C90">
        <w:rPr>
          <w:rStyle w:val="StyleUnderline"/>
          <w:highlight w:val="yellow"/>
        </w:rPr>
        <w:t>To enforce legal rights</w:t>
      </w:r>
      <w:r w:rsidRPr="00597260">
        <w:rPr>
          <w:rStyle w:val="StyleUnderline"/>
        </w:rPr>
        <w:t xml:space="preserve"> for a river</w:t>
      </w:r>
      <w:r w:rsidRPr="00597260">
        <w:rPr>
          <w:sz w:val="16"/>
        </w:rPr>
        <w:t xml:space="preserve">, </w:t>
      </w:r>
      <w:r w:rsidRPr="00597260">
        <w:rPr>
          <w:rStyle w:val="StyleUnderline"/>
        </w:rPr>
        <w:t>several</w:t>
      </w:r>
      <w:r w:rsidRPr="00597260">
        <w:rPr>
          <w:sz w:val="16"/>
        </w:rPr>
        <w:t xml:space="preserve"> practical </w:t>
      </w:r>
      <w:r w:rsidRPr="00597260">
        <w:rPr>
          <w:rStyle w:val="StyleUnderline"/>
        </w:rPr>
        <w:t>factors must be accounted</w:t>
      </w:r>
      <w:r w:rsidRPr="00597260">
        <w:rPr>
          <w:sz w:val="16"/>
        </w:rPr>
        <w:t xml:space="preserve"> for. First, an individual or organization must be appointed to act on a river’s behalf, to uphold the rights of, and speak for nature (Croley 1998, Stone 2010). Second, capacity in the forms of </w:t>
      </w:r>
      <w:r w:rsidRPr="000F3C90">
        <w:rPr>
          <w:rStyle w:val="Emphasis"/>
          <w:highlight w:val="yellow"/>
        </w:rPr>
        <w:t>time, money, and expertise</w:t>
      </w:r>
      <w:r w:rsidRPr="000F3C90">
        <w:rPr>
          <w:sz w:val="16"/>
          <w:highlight w:val="yellow"/>
        </w:rPr>
        <w:t xml:space="preserve"> </w:t>
      </w:r>
      <w:r w:rsidRPr="000F3C90">
        <w:rPr>
          <w:rStyle w:val="StyleUnderline"/>
          <w:highlight w:val="yellow"/>
        </w:rPr>
        <w:t>may need to be made available</w:t>
      </w:r>
      <w:r w:rsidRPr="00597260">
        <w:rPr>
          <w:rStyle w:val="StyleUnderline"/>
        </w:rPr>
        <w:t xml:space="preserve"> so that the rights of the river can be upheld in court</w:t>
      </w:r>
      <w:r w:rsidRPr="00597260">
        <w:rPr>
          <w:sz w:val="16"/>
        </w:rPr>
        <w:t xml:space="preserve">. And third, </w:t>
      </w:r>
      <w:r w:rsidRPr="00597260">
        <w:rPr>
          <w:rStyle w:val="StyleUnderline"/>
        </w:rPr>
        <w:t xml:space="preserve">river </w:t>
      </w:r>
      <w:r w:rsidRPr="000F3C90">
        <w:rPr>
          <w:rStyle w:val="StyleUnderline"/>
          <w:highlight w:val="yellow"/>
        </w:rPr>
        <w:t>representatives</w:t>
      </w:r>
      <w:r w:rsidRPr="00597260">
        <w:rPr>
          <w:rStyle w:val="StyleUnderline"/>
        </w:rPr>
        <w:t xml:space="preserve"> and funding sources</w:t>
      </w:r>
      <w:r w:rsidRPr="00597260">
        <w:rPr>
          <w:sz w:val="16"/>
        </w:rPr>
        <w:t xml:space="preserve"> are likely to </w:t>
      </w:r>
      <w:r w:rsidRPr="000F3C90">
        <w:rPr>
          <w:rStyle w:val="StyleUnderline"/>
          <w:highlight w:val="yellow"/>
        </w:rPr>
        <w:t>need</w:t>
      </w:r>
      <w:r w:rsidRPr="00597260">
        <w:rPr>
          <w:rStyle w:val="StyleUnderline"/>
        </w:rPr>
        <w:t xml:space="preserve"> some form of </w:t>
      </w:r>
      <w:r w:rsidRPr="000F3C90">
        <w:rPr>
          <w:rStyle w:val="StyleUnderline"/>
          <w:highlight w:val="yellow"/>
        </w:rPr>
        <w:t>independence</w:t>
      </w:r>
      <w:r w:rsidRPr="00597260">
        <w:rPr>
          <w:rStyle w:val="StyleUnderline"/>
        </w:rPr>
        <w:t xml:space="preserve"> from state and national government</w:t>
      </w:r>
      <w:r w:rsidRPr="00597260">
        <w:rPr>
          <w:sz w:val="16"/>
        </w:rPr>
        <w:t xml:space="preserve">s, </w:t>
      </w:r>
      <w:r w:rsidRPr="000F3C90">
        <w:rPr>
          <w:rStyle w:val="StyleUnderline"/>
          <w:highlight w:val="yellow"/>
        </w:rPr>
        <w:t>as well as sufficient</w:t>
      </w:r>
      <w:r w:rsidRPr="00597260">
        <w:rPr>
          <w:rStyle w:val="StyleUnderline"/>
        </w:rPr>
        <w:t xml:space="preserve"> real-world </w:t>
      </w:r>
      <w:r w:rsidRPr="000F3C90">
        <w:rPr>
          <w:rStyle w:val="StyleUnderline"/>
          <w:highlight w:val="yellow"/>
        </w:rPr>
        <w:t>power</w:t>
      </w:r>
      <w:r w:rsidRPr="00597260">
        <w:rPr>
          <w:rStyle w:val="StyleUnderline"/>
        </w:rPr>
        <w:t xml:space="preserve"> to take action</w:t>
      </w:r>
      <w:r w:rsidRPr="00597260">
        <w:rPr>
          <w:sz w:val="16"/>
        </w:rPr>
        <w:t xml:space="preserve">, particularly if </w:t>
      </w:r>
      <w:r w:rsidRPr="00597260">
        <w:rPr>
          <w:rStyle w:val="Emphasis"/>
          <w:highlight w:val="yellow"/>
        </w:rPr>
        <w:t>such action is politically controversial</w:t>
      </w:r>
      <w:r w:rsidRPr="00597260">
        <w:rPr>
          <w:sz w:val="16"/>
        </w:rPr>
        <w:t xml:space="preserve"> (O’Donnell 2012).</w:t>
      </w:r>
    </w:p>
    <w:p w14:paraId="15C75026" w14:textId="77777777" w:rsidR="00E94E13" w:rsidRDefault="00E94E13" w:rsidP="00E94E13">
      <w:pPr>
        <w:rPr>
          <w:sz w:val="16"/>
        </w:rPr>
      </w:pPr>
    </w:p>
    <w:p w14:paraId="1A5A8FF5" w14:textId="77777777" w:rsidR="00E94E13" w:rsidRDefault="00E94E13" w:rsidP="00E94E13">
      <w:pPr>
        <w:pStyle w:val="Heading4"/>
      </w:pPr>
      <w:r>
        <w:t>The aff challenges long held beliefs that rivers are for commerce</w:t>
      </w:r>
    </w:p>
    <w:p w14:paraId="1F516ECA" w14:textId="77777777" w:rsidR="00E94E13" w:rsidRDefault="00E94E13" w:rsidP="00E94E13">
      <w:r>
        <w:t xml:space="preserve">Joel B. </w:t>
      </w:r>
      <w:r w:rsidRPr="00CD7E18">
        <w:rPr>
          <w:rStyle w:val="Style13ptBold"/>
        </w:rPr>
        <w:t>Stronberg 20</w:t>
      </w:r>
      <w:r>
        <w:t>, Esq., of The JBS Group, 10/13/20, What the Frack? Why Waste Political Capital on a Pyrrhic Victory?, https://civilnotionblog.weebly.com/home/what-the-frack-why-waste-political-capital-on-a-pyrrhic-victory</w:t>
      </w:r>
    </w:p>
    <w:p w14:paraId="12140B7C" w14:textId="77777777" w:rsidR="00E94E13" w:rsidRPr="00360C4D" w:rsidRDefault="00E94E13" w:rsidP="00E94E13">
      <w:pPr>
        <w:rPr>
          <w:sz w:val="16"/>
        </w:rPr>
      </w:pPr>
      <w:r w:rsidRPr="00360C4D">
        <w:rPr>
          <w:sz w:val="16"/>
        </w:rPr>
        <w:t>For most of the book, environmental concerns only lap at the edges of these river stories—the current gets its real energy from matters of business. As a Mississippi towboat captain who goes by the name of “Howdy Duty” tells Doyle in an early chapter, “</w:t>
      </w:r>
      <w:r w:rsidRPr="00360C4D">
        <w:rPr>
          <w:rStyle w:val="Emphasis"/>
          <w:highlight w:val="yellow"/>
        </w:rPr>
        <w:t>Congress decided a long time ago that rivers were for commerce</w:t>
      </w:r>
      <w:r w:rsidRPr="00360C4D">
        <w:rPr>
          <w:sz w:val="16"/>
        </w:rPr>
        <w:t>, and that’s just the way it is.” This began to change in the 1960s and ‘70s, when environmentalism insisted on a place at the front and center in American politics.</w:t>
      </w:r>
    </w:p>
    <w:p w14:paraId="26094E31" w14:textId="77777777" w:rsidR="00E94E13" w:rsidRPr="00360C4D" w:rsidRDefault="00E94E13" w:rsidP="00E94E13">
      <w:pPr>
        <w:rPr>
          <w:sz w:val="16"/>
        </w:rPr>
      </w:pPr>
      <w:r w:rsidRPr="00360C4D">
        <w:rPr>
          <w:sz w:val="16"/>
        </w:rPr>
        <w:t xml:space="preserve">In 1973, </w:t>
      </w:r>
      <w:r w:rsidRPr="00360C4D">
        <w:rPr>
          <w:rStyle w:val="StyleUnderline"/>
        </w:rPr>
        <w:t xml:space="preserve">Congress passed the </w:t>
      </w:r>
      <w:r w:rsidRPr="00360C4D">
        <w:rPr>
          <w:rStyle w:val="StyleUnderline"/>
          <w:highlight w:val="yellow"/>
        </w:rPr>
        <w:t>Endangered Species Act</w:t>
      </w:r>
      <w:r w:rsidRPr="00360C4D">
        <w:rPr>
          <w:sz w:val="16"/>
          <w:highlight w:val="yellow"/>
        </w:rPr>
        <w:t>,</w:t>
      </w:r>
      <w:r w:rsidRPr="00360C4D">
        <w:rPr>
          <w:sz w:val="16"/>
        </w:rPr>
        <w:t xml:space="preserve"> and Nixon signed it into law. The Act prohibited the federal government from pursuing any projects that would damage the habitat of a protected species. </w:t>
      </w:r>
      <w:r w:rsidRPr="00360C4D">
        <w:rPr>
          <w:rStyle w:val="StyleUnderline"/>
          <w:highlight w:val="yellow"/>
        </w:rPr>
        <w:t>The act was</w:t>
      </w:r>
      <w:r w:rsidRPr="00360C4D">
        <w:rPr>
          <w:sz w:val="16"/>
        </w:rPr>
        <w:t>, as Doyle puts it, “</w:t>
      </w:r>
      <w:r w:rsidRPr="00360C4D">
        <w:rPr>
          <w:rStyle w:val="StyleUnderline"/>
          <w:highlight w:val="yellow"/>
        </w:rPr>
        <w:t>a regulatory trump card,” and</w:t>
      </w:r>
      <w:r w:rsidRPr="00360C4D">
        <w:rPr>
          <w:sz w:val="16"/>
        </w:rPr>
        <w:t xml:space="preserve"> the committee of congressmen who decided on the fates of endangered species were nicknamed the “God Squad” because of their power to determine creatures’ life or death. The God Squad was </w:t>
      </w:r>
      <w:r w:rsidRPr="00360C4D">
        <w:rPr>
          <w:rStyle w:val="Emphasis"/>
          <w:highlight w:val="yellow"/>
        </w:rPr>
        <w:t>quickly embroiled in a controversy</w:t>
      </w:r>
      <w:r w:rsidRPr="00360C4D">
        <w:rPr>
          <w:sz w:val="16"/>
        </w:rPr>
        <w:t xml:space="preserve"> over the fate of a rare but decidedly mousy little fish, the snail darter, found in the Little Tennessee River, where the TVA was nearly finished constructing a massive hydroelectric dam, the Tellico. Completing the dam would turn the little fish’s river habitat into a reservoir and likely mean extinction. It seemed outrageous, to some, that such an unassuming creature could stand in the way of such a powerful piece of infrastructure. But the Endangered Species Act doesn’t say that the animal in question has to have charisma.</w:t>
      </w:r>
    </w:p>
    <w:p w14:paraId="4E0985D7" w14:textId="77777777" w:rsidR="00E94E13" w:rsidRPr="00597260" w:rsidRDefault="00E94E13" w:rsidP="00E94E13">
      <w:pPr>
        <w:rPr>
          <w:sz w:val="16"/>
        </w:rPr>
      </w:pPr>
    </w:p>
    <w:p w14:paraId="5E60735A" w14:textId="77777777" w:rsidR="00E94E13" w:rsidRPr="002D7490" w:rsidRDefault="00E94E13" w:rsidP="00E94E13"/>
    <w:p w14:paraId="35363344" w14:textId="77777777" w:rsidR="00E94E13" w:rsidRPr="00BB460C" w:rsidRDefault="00E94E13" w:rsidP="00E94E13"/>
    <w:p w14:paraId="7B597CEF" w14:textId="77777777" w:rsidR="00E94E13" w:rsidRDefault="00E94E13" w:rsidP="00E94E13">
      <w:pPr>
        <w:pStyle w:val="Heading3"/>
      </w:pPr>
      <w:r>
        <w:t>2NC---Shipping</w:t>
      </w:r>
    </w:p>
    <w:p w14:paraId="331AD6BC" w14:textId="77777777" w:rsidR="00E94E13" w:rsidRDefault="00E94E13" w:rsidP="00E94E13">
      <w:pPr>
        <w:pStyle w:val="Heading4"/>
      </w:pPr>
      <w:r>
        <w:t>Congress hates EPA oversight of shipping</w:t>
      </w:r>
    </w:p>
    <w:p w14:paraId="27ACB228" w14:textId="77777777" w:rsidR="00E94E13" w:rsidRPr="00812806" w:rsidRDefault="00E94E13" w:rsidP="00E94E13">
      <w:r>
        <w:t xml:space="preserve">Susan </w:t>
      </w:r>
      <w:r w:rsidRPr="007A1778">
        <w:rPr>
          <w:rStyle w:val="Style13ptBold"/>
        </w:rPr>
        <w:t>Cosier 16</w:t>
      </w:r>
      <w:r>
        <w:t>, OnEarth's Midwest correspondent, Cosier previously worked at Audubon magazine and has written for a number of science and environmental publications. She's a graduate of New York University's science journalism program. 6/9/16, “Hey Congress, Don’t Roll Out the Welcome Mat for Invasive Species” https://www.nrdc.org/onearth/hey-congress-dont-roll-out-welcome-mat-invasive-species</w:t>
      </w:r>
    </w:p>
    <w:p w14:paraId="273B636D" w14:textId="77777777" w:rsidR="00E94E13" w:rsidRPr="007A1778" w:rsidRDefault="00E94E13" w:rsidP="00E94E13">
      <w:pPr>
        <w:rPr>
          <w:sz w:val="16"/>
        </w:rPr>
      </w:pPr>
      <w:r w:rsidRPr="007A1778">
        <w:rPr>
          <w:sz w:val="16"/>
        </w:rPr>
        <w:t xml:space="preserve">The Clean Water Act currently requires ships to use the best technology available to clean ballast water. But environmentalists argue that the EPA could be doing an even better job of enforcing the law. Last year, environmental groups, including NRDC, sued the agency over ballast regulation they felt was too lax. A federal court agreed. The judges said existing technologies including water filtration or treatment with ultraviolet light or chlorine—ones the EPA didn’t consider—could also be used to kill invasives before vessels dump their liquid loads. </w:t>
      </w:r>
      <w:r w:rsidRPr="00623071">
        <w:rPr>
          <w:rStyle w:val="StyleUnderline"/>
          <w:highlight w:val="yellow"/>
        </w:rPr>
        <w:t>If ships are exempt</w:t>
      </w:r>
      <w:r w:rsidRPr="007A1778">
        <w:rPr>
          <w:sz w:val="16"/>
        </w:rPr>
        <w:t xml:space="preserve"> from the Clean Water Act, </w:t>
      </w:r>
      <w:r w:rsidRPr="00623071">
        <w:rPr>
          <w:rStyle w:val="StyleUnderline"/>
          <w:highlight w:val="yellow"/>
        </w:rPr>
        <w:t>they won't have to keep up-to-date with the best methods</w:t>
      </w:r>
      <w:r w:rsidRPr="007A1778">
        <w:rPr>
          <w:sz w:val="16"/>
        </w:rPr>
        <w:t xml:space="preserve"> of ridding ballast of lurking organisms.</w:t>
      </w:r>
    </w:p>
    <w:p w14:paraId="2C621D99" w14:textId="77777777" w:rsidR="00E94E13" w:rsidRDefault="00E94E13" w:rsidP="00E94E13">
      <w:pPr>
        <w:rPr>
          <w:sz w:val="16"/>
        </w:rPr>
      </w:pPr>
      <w:r w:rsidRPr="007A1778">
        <w:rPr>
          <w:sz w:val="16"/>
        </w:rPr>
        <w:t xml:space="preserve">The EPA isn't the only federal agency currently regulating ballast water; the other is the Coast Guard, which which enforces the National Invasive Species Act. State agencies also have their own laws. This has prompted </w:t>
      </w:r>
      <w:r w:rsidRPr="00623071">
        <w:rPr>
          <w:rStyle w:val="StyleUnderline"/>
          <w:highlight w:val="yellow"/>
        </w:rPr>
        <w:t>the shipping industry</w:t>
      </w:r>
      <w:r w:rsidRPr="007A1778">
        <w:rPr>
          <w:sz w:val="16"/>
        </w:rPr>
        <w:t xml:space="preserve"> to </w:t>
      </w:r>
      <w:r w:rsidRPr="00623071">
        <w:rPr>
          <w:rStyle w:val="Emphasis"/>
          <w:highlight w:val="yellow"/>
        </w:rPr>
        <w:t>say that the various laws are too hard to follow</w:t>
      </w:r>
      <w:r w:rsidRPr="007A1778">
        <w:rPr>
          <w:sz w:val="16"/>
        </w:rPr>
        <w:t xml:space="preserve">. In an effort to streamline the process, </w:t>
      </w:r>
      <w:r w:rsidRPr="00623071">
        <w:rPr>
          <w:rStyle w:val="StyleUnderline"/>
          <w:highlight w:val="yellow"/>
        </w:rPr>
        <w:t>members of Congress</w:t>
      </w:r>
      <w:r w:rsidRPr="007A1778">
        <w:rPr>
          <w:sz w:val="16"/>
        </w:rPr>
        <w:t xml:space="preserve">, such as Florida Senator Marco Rubio and Representative Duncan Hunter of California, </w:t>
      </w:r>
      <w:r w:rsidRPr="00623071">
        <w:rPr>
          <w:rStyle w:val="Emphasis"/>
          <w:highlight w:val="yellow"/>
        </w:rPr>
        <w:t>want to excuse the ships from abiding by</w:t>
      </w:r>
      <w:r w:rsidRPr="007A1778">
        <w:rPr>
          <w:sz w:val="16"/>
        </w:rPr>
        <w:t xml:space="preserve"> the Clean Water Act (and therefore </w:t>
      </w:r>
      <w:r w:rsidRPr="00623071">
        <w:rPr>
          <w:rStyle w:val="Emphasis"/>
          <w:highlight w:val="yellow"/>
        </w:rPr>
        <w:t>EPA oversight</w:t>
      </w:r>
      <w:r w:rsidRPr="007A1778">
        <w:rPr>
          <w:sz w:val="16"/>
        </w:rPr>
        <w:t>).</w:t>
      </w:r>
    </w:p>
    <w:p w14:paraId="4B16379F" w14:textId="77777777" w:rsidR="00E94E13" w:rsidRPr="00102AFA" w:rsidRDefault="00E94E13" w:rsidP="00E94E13"/>
    <w:p w14:paraId="2E609BB7" w14:textId="77777777" w:rsidR="00E94E13" w:rsidRPr="00813E54" w:rsidRDefault="00E94E13" w:rsidP="00E94E13">
      <w:pPr>
        <w:pStyle w:val="Heading2"/>
      </w:pPr>
      <w:r w:rsidRPr="00813E54">
        <w:t>Link---AT: Link Turn</w:t>
      </w:r>
    </w:p>
    <w:p w14:paraId="4B4283DC" w14:textId="77777777" w:rsidR="00E94E13" w:rsidRPr="00813E54" w:rsidRDefault="00E94E13" w:rsidP="00E94E13">
      <w:pPr>
        <w:pStyle w:val="Heading3"/>
      </w:pPr>
      <w:r w:rsidRPr="00813E54">
        <w:t>2NC---AT: Link Turn---TL</w:t>
      </w:r>
    </w:p>
    <w:p w14:paraId="51C97A98" w14:textId="77777777" w:rsidR="00E94E13" w:rsidRPr="00813E54" w:rsidRDefault="00E94E13" w:rsidP="00E94E13">
      <w:pPr>
        <w:pStyle w:val="Heading4"/>
      </w:pPr>
      <w:r w:rsidRPr="00813E54">
        <w:t>No link turn:</w:t>
      </w:r>
    </w:p>
    <w:p w14:paraId="3970F3BC" w14:textId="77777777" w:rsidR="00E94E13" w:rsidRPr="00813E54" w:rsidRDefault="00E94E13" w:rsidP="00E94E13">
      <w:pPr>
        <w:pStyle w:val="Heading4"/>
      </w:pPr>
      <w:r w:rsidRPr="00813E54">
        <w:t>1---Perception outweighs. The plan might be popular in theory, but not with the right people and it’s behind their backs.</w:t>
      </w:r>
    </w:p>
    <w:p w14:paraId="3D4336F5" w14:textId="77777777" w:rsidR="00E94E13" w:rsidRPr="00813E54" w:rsidRDefault="00E94E13" w:rsidP="00E94E13">
      <w:pPr>
        <w:pStyle w:val="Heading4"/>
      </w:pPr>
      <w:r w:rsidRPr="00813E54">
        <w:t>2---Winners don’t win.</w:t>
      </w:r>
    </w:p>
    <w:p w14:paraId="56A02FAB" w14:textId="77777777" w:rsidR="00E94E13" w:rsidRPr="00813E54" w:rsidRDefault="00E94E13" w:rsidP="00E94E13">
      <w:r w:rsidRPr="00813E54">
        <w:t xml:space="preserve">Courtney </w:t>
      </w:r>
      <w:r w:rsidRPr="00813E54">
        <w:rPr>
          <w:rStyle w:val="Style13ptBold"/>
        </w:rPr>
        <w:t>Subramanian and</w:t>
      </w:r>
      <w:r w:rsidRPr="00813E54">
        <w:t xml:space="preserve"> Joey </w:t>
      </w:r>
      <w:r w:rsidRPr="00813E54">
        <w:rPr>
          <w:rStyle w:val="Style13ptBold"/>
        </w:rPr>
        <w:t xml:space="preserve">Garrison </w:t>
      </w:r>
      <w:r w:rsidRPr="00813E54">
        <w:t>3/7/</w:t>
      </w:r>
      <w:r w:rsidRPr="00813E54">
        <w:rPr>
          <w:rStyle w:val="Style13ptBold"/>
        </w:rPr>
        <w:t>21</w:t>
      </w:r>
      <w:r w:rsidRPr="00813E54">
        <w:t>, both are white house correspondents at USA Today, “'Dinner table' politics: Why Joe Biden ditched bipartisan dealmaking to pass his COVID-19 relief bill,” https://www.usatoday.com/story/news/politics/2021/03/07/covid-19-bill-biden-chooses-dinner-table-politics-over-bipartisanship/6892438002/</w:t>
      </w:r>
    </w:p>
    <w:p w14:paraId="5A5184B7" w14:textId="77777777" w:rsidR="00E94E13" w:rsidRPr="00813E54" w:rsidRDefault="00E94E13" w:rsidP="00E94E13">
      <w:pPr>
        <w:rPr>
          <w:sz w:val="16"/>
        </w:rPr>
      </w:pPr>
      <w:r w:rsidRPr="00813E54">
        <w:rPr>
          <w:rStyle w:val="StyleUnderline"/>
          <w:highlight w:val="yellow"/>
        </w:rPr>
        <w:t>Despite</w:t>
      </w:r>
      <w:r w:rsidRPr="00813E54">
        <w:rPr>
          <w:rStyle w:val="StyleUnderline"/>
        </w:rPr>
        <w:t xml:space="preserve"> the </w:t>
      </w:r>
      <w:r w:rsidRPr="00813E54">
        <w:rPr>
          <w:rStyle w:val="StyleUnderline"/>
          <w:highlight w:val="yellow"/>
        </w:rPr>
        <w:t xml:space="preserve">relief plan's </w:t>
      </w:r>
      <w:r w:rsidRPr="00813E54">
        <w:rPr>
          <w:rStyle w:val="Emphasis"/>
          <w:highlight w:val="yellow"/>
        </w:rPr>
        <w:t>popularity</w:t>
      </w:r>
      <w:r w:rsidRPr="00813E54">
        <w:rPr>
          <w:rStyle w:val="StyleUnderline"/>
        </w:rPr>
        <w:t xml:space="preserve"> outside the Beltway</w:t>
      </w:r>
      <w:r w:rsidRPr="00813E54">
        <w:rPr>
          <w:rStyle w:val="StyleUnderline"/>
          <w:highlight w:val="yellow"/>
        </w:rPr>
        <w:t xml:space="preserve">, it is </w:t>
      </w:r>
      <w:r w:rsidRPr="00813E54">
        <w:rPr>
          <w:rStyle w:val="Emphasis"/>
          <w:highlight w:val="yellow"/>
        </w:rPr>
        <w:t>unlikely</w:t>
      </w:r>
      <w:r w:rsidRPr="00813E54">
        <w:rPr>
          <w:rStyle w:val="StyleUnderline"/>
        </w:rPr>
        <w:t xml:space="preserve"> that </w:t>
      </w:r>
      <w:r w:rsidRPr="00813E54">
        <w:rPr>
          <w:rStyle w:val="Emphasis"/>
          <w:highlight w:val="yellow"/>
        </w:rPr>
        <w:t>momentum</w:t>
      </w:r>
      <w:r w:rsidRPr="00813E54">
        <w:rPr>
          <w:rStyle w:val="StyleUnderline"/>
        </w:rPr>
        <w:t xml:space="preserve"> from its</w:t>
      </w:r>
      <w:r w:rsidRPr="00813E54">
        <w:rPr>
          <w:sz w:val="16"/>
        </w:rPr>
        <w:t xml:space="preserve"> </w:t>
      </w:r>
      <w:r w:rsidRPr="00813E54">
        <w:rPr>
          <w:rStyle w:val="StyleUnderline"/>
        </w:rPr>
        <w:t xml:space="preserve">passage </w:t>
      </w:r>
      <w:r w:rsidRPr="00813E54">
        <w:rPr>
          <w:rStyle w:val="StyleUnderline"/>
          <w:highlight w:val="yellow"/>
        </w:rPr>
        <w:t xml:space="preserve">will </w:t>
      </w:r>
      <w:r w:rsidRPr="00813E54">
        <w:rPr>
          <w:rStyle w:val="Emphasis"/>
          <w:highlight w:val="yellow"/>
        </w:rPr>
        <w:t>hurtle Biden into future</w:t>
      </w:r>
      <w:r w:rsidRPr="00813E54">
        <w:rPr>
          <w:rStyle w:val="Emphasis"/>
        </w:rPr>
        <w:t xml:space="preserve"> legislative </w:t>
      </w:r>
      <w:r w:rsidRPr="00813E54">
        <w:rPr>
          <w:rStyle w:val="Emphasis"/>
          <w:highlight w:val="yellow"/>
        </w:rPr>
        <w:t>wins</w:t>
      </w:r>
      <w:r w:rsidRPr="00813E54">
        <w:rPr>
          <w:sz w:val="16"/>
        </w:rPr>
        <w:t>, Howell said.</w:t>
      </w:r>
    </w:p>
    <w:p w14:paraId="045D5945" w14:textId="77777777" w:rsidR="00E94E13" w:rsidRPr="00813E54" w:rsidRDefault="00E94E13" w:rsidP="00E94E13">
      <w:pPr>
        <w:rPr>
          <w:sz w:val="16"/>
        </w:rPr>
      </w:pPr>
      <w:r w:rsidRPr="00813E54">
        <w:rPr>
          <w:sz w:val="16"/>
        </w:rPr>
        <w:t>“</w:t>
      </w:r>
      <w:r w:rsidRPr="00813E54">
        <w:rPr>
          <w:rStyle w:val="StyleUnderline"/>
          <w:highlight w:val="yellow"/>
        </w:rPr>
        <w:t>The idea</w:t>
      </w:r>
      <w:r w:rsidRPr="00813E54">
        <w:rPr>
          <w:rStyle w:val="StyleUnderline"/>
        </w:rPr>
        <w:t xml:space="preserve"> that </w:t>
      </w:r>
      <w:r w:rsidRPr="00813E54">
        <w:rPr>
          <w:rStyle w:val="StyleUnderline"/>
          <w:highlight w:val="yellow"/>
        </w:rPr>
        <w:t>a</w:t>
      </w:r>
      <w:r w:rsidRPr="00813E54">
        <w:rPr>
          <w:rStyle w:val="StyleUnderline"/>
        </w:rPr>
        <w:t xml:space="preserve"> legislative </w:t>
      </w:r>
      <w:r w:rsidRPr="00813E54">
        <w:rPr>
          <w:rStyle w:val="StyleUnderline"/>
          <w:highlight w:val="yellow"/>
        </w:rPr>
        <w:t xml:space="preserve">win </w:t>
      </w:r>
      <w:r w:rsidRPr="00813E54">
        <w:rPr>
          <w:rStyle w:val="Emphasis"/>
          <w:highlight w:val="yellow"/>
        </w:rPr>
        <w:t>begets a</w:t>
      </w:r>
      <w:r w:rsidRPr="00813E54">
        <w:rPr>
          <w:rStyle w:val="Emphasis"/>
        </w:rPr>
        <w:t xml:space="preserve"> subsequent legislative </w:t>
      </w:r>
      <w:r w:rsidRPr="00813E54">
        <w:rPr>
          <w:rStyle w:val="Emphasis"/>
          <w:highlight w:val="yellow"/>
        </w:rPr>
        <w:t>win</w:t>
      </w:r>
      <w:r w:rsidRPr="00813E54">
        <w:rPr>
          <w:sz w:val="16"/>
          <w:highlight w:val="yellow"/>
        </w:rPr>
        <w:t xml:space="preserve"> </w:t>
      </w:r>
      <w:r w:rsidRPr="00813E54">
        <w:rPr>
          <w:rStyle w:val="StyleUnderline"/>
          <w:highlight w:val="yellow"/>
        </w:rPr>
        <w:t xml:space="preserve">in </w:t>
      </w:r>
      <w:r w:rsidRPr="00813E54">
        <w:rPr>
          <w:rStyle w:val="Emphasis"/>
          <w:highlight w:val="yellow"/>
        </w:rPr>
        <w:t>this environment</w:t>
      </w:r>
      <w:r w:rsidRPr="00813E54">
        <w:rPr>
          <w:rStyle w:val="StyleUnderline"/>
          <w:highlight w:val="yellow"/>
        </w:rPr>
        <w:t xml:space="preserve"> is</w:t>
      </w:r>
      <w:r w:rsidRPr="00813E54">
        <w:rPr>
          <w:rStyle w:val="StyleUnderline"/>
        </w:rPr>
        <w:t xml:space="preserve"> </w:t>
      </w:r>
      <w:r w:rsidRPr="00813E54">
        <w:rPr>
          <w:sz w:val="16"/>
        </w:rPr>
        <w:t xml:space="preserve">probably </w:t>
      </w:r>
      <w:r w:rsidRPr="00813E54">
        <w:rPr>
          <w:rStyle w:val="Emphasis"/>
          <w:highlight w:val="yellow"/>
        </w:rPr>
        <w:t>asking for too much</w:t>
      </w:r>
      <w:r w:rsidRPr="00813E54">
        <w:rPr>
          <w:sz w:val="16"/>
        </w:rPr>
        <w:t xml:space="preserve">,” he said, </w:t>
      </w:r>
      <w:r w:rsidRPr="00813E54">
        <w:rPr>
          <w:rStyle w:val="StyleUnderline"/>
        </w:rPr>
        <w:t>noting the prospect of passing COVID-19 relief was higher than more</w:t>
      </w:r>
      <w:r w:rsidRPr="00813E54">
        <w:rPr>
          <w:sz w:val="16"/>
        </w:rPr>
        <w:t xml:space="preserve"> </w:t>
      </w:r>
      <w:r w:rsidRPr="00813E54">
        <w:rPr>
          <w:rStyle w:val="Emphasis"/>
        </w:rPr>
        <w:t>hot-button issues</w:t>
      </w:r>
      <w:r w:rsidRPr="00813E54">
        <w:rPr>
          <w:sz w:val="16"/>
        </w:rPr>
        <w:t xml:space="preserve"> like immigration or health care.</w:t>
      </w:r>
    </w:p>
    <w:p w14:paraId="0C36580E" w14:textId="77777777" w:rsidR="00E94E13" w:rsidRPr="00813E54" w:rsidRDefault="00E94E13" w:rsidP="00E94E13">
      <w:pPr>
        <w:rPr>
          <w:sz w:val="16"/>
        </w:rPr>
      </w:pPr>
      <w:r w:rsidRPr="00813E54">
        <w:rPr>
          <w:rStyle w:val="StyleUnderline"/>
          <w:highlight w:val="yellow"/>
        </w:rPr>
        <w:t>A</w:t>
      </w:r>
      <w:r w:rsidRPr="00813E54">
        <w:rPr>
          <w:rStyle w:val="StyleUnderline"/>
        </w:rPr>
        <w:t xml:space="preserve"> legislative </w:t>
      </w:r>
      <w:r w:rsidRPr="00813E54">
        <w:rPr>
          <w:rStyle w:val="Emphasis"/>
          <w:highlight w:val="yellow"/>
        </w:rPr>
        <w:t>defeat</w:t>
      </w:r>
      <w:r w:rsidRPr="00813E54">
        <w:rPr>
          <w:rStyle w:val="StyleUnderline"/>
        </w:rPr>
        <w:t xml:space="preserve"> </w:t>
      </w:r>
      <w:r w:rsidRPr="00813E54">
        <w:rPr>
          <w:rStyle w:val="StyleUnderline"/>
          <w:highlight w:val="yellow"/>
        </w:rPr>
        <w:t>would</w:t>
      </w:r>
      <w:r w:rsidRPr="00813E54">
        <w:rPr>
          <w:rStyle w:val="StyleUnderline"/>
        </w:rPr>
        <w:t xml:space="preserve"> have </w:t>
      </w:r>
      <w:r w:rsidRPr="00813E54">
        <w:rPr>
          <w:rStyle w:val="StyleUnderline"/>
          <w:highlight w:val="yellow"/>
        </w:rPr>
        <w:t>raise</w:t>
      </w:r>
      <w:r w:rsidRPr="00813E54">
        <w:rPr>
          <w:rStyle w:val="StyleUnderline"/>
        </w:rPr>
        <w:t xml:space="preserve">d </w:t>
      </w:r>
      <w:r w:rsidRPr="00813E54">
        <w:rPr>
          <w:rStyle w:val="StyleUnderline"/>
          <w:highlight w:val="yellow"/>
        </w:rPr>
        <w:t xml:space="preserve">questions about Biden’s </w:t>
      </w:r>
      <w:r w:rsidRPr="00813E54">
        <w:rPr>
          <w:rStyle w:val="Emphasis"/>
          <w:highlight w:val="yellow"/>
        </w:rPr>
        <w:t>ability</w:t>
      </w:r>
      <w:r w:rsidRPr="00813E54">
        <w:rPr>
          <w:rStyle w:val="StyleUnderline"/>
          <w:highlight w:val="yellow"/>
        </w:rPr>
        <w:t xml:space="preserve"> to pass</w:t>
      </w:r>
      <w:r w:rsidRPr="00813E54">
        <w:rPr>
          <w:rStyle w:val="StyleUnderline"/>
        </w:rPr>
        <w:t xml:space="preserve"> any </w:t>
      </w:r>
      <w:r w:rsidRPr="00813E54">
        <w:rPr>
          <w:rStyle w:val="Emphasis"/>
          <w:highlight w:val="yellow"/>
        </w:rPr>
        <w:t>meaningful legislation</w:t>
      </w:r>
      <w:r w:rsidRPr="00813E54">
        <w:rPr>
          <w:sz w:val="16"/>
          <w:highlight w:val="yellow"/>
        </w:rPr>
        <w:t xml:space="preserve">, </w:t>
      </w:r>
      <w:r w:rsidRPr="00813E54">
        <w:rPr>
          <w:rStyle w:val="StyleUnderline"/>
          <w:highlight w:val="yellow"/>
        </w:rPr>
        <w:t xml:space="preserve">but </w:t>
      </w:r>
      <w:r w:rsidRPr="00813E54">
        <w:rPr>
          <w:rStyle w:val="StyleUnderline"/>
        </w:rPr>
        <w:t xml:space="preserve">its </w:t>
      </w:r>
      <w:r w:rsidRPr="00813E54">
        <w:rPr>
          <w:rStyle w:val="Emphasis"/>
          <w:highlight w:val="yellow"/>
        </w:rPr>
        <w:t>passage</w:t>
      </w:r>
      <w:r w:rsidRPr="00813E54">
        <w:rPr>
          <w:rStyle w:val="StyleUnderline"/>
        </w:rPr>
        <w:t xml:space="preserve"> </w:t>
      </w:r>
      <w:r w:rsidRPr="00813E54">
        <w:rPr>
          <w:rStyle w:val="StyleUnderline"/>
          <w:highlight w:val="yellow"/>
        </w:rPr>
        <w:t>won’t be a “</w:t>
      </w:r>
      <w:r w:rsidRPr="00813E54">
        <w:rPr>
          <w:rStyle w:val="Emphasis"/>
          <w:highlight w:val="yellow"/>
        </w:rPr>
        <w:t>springboard</w:t>
      </w:r>
      <w:r w:rsidRPr="00813E54">
        <w:rPr>
          <w:sz w:val="16"/>
        </w:rPr>
        <w:t xml:space="preserve"> </w:t>
      </w:r>
      <w:r w:rsidRPr="00813E54">
        <w:rPr>
          <w:rStyle w:val="StyleUnderline"/>
        </w:rPr>
        <w:t>to the production of all kinds of</w:t>
      </w:r>
      <w:r w:rsidRPr="00813E54">
        <w:rPr>
          <w:sz w:val="16"/>
        </w:rPr>
        <w:t xml:space="preserve"> </w:t>
      </w:r>
      <w:r w:rsidRPr="00813E54">
        <w:rPr>
          <w:rStyle w:val="Emphasis"/>
        </w:rPr>
        <w:t>landmark legislation</w:t>
      </w:r>
      <w:r w:rsidRPr="00813E54">
        <w:rPr>
          <w:sz w:val="16"/>
        </w:rPr>
        <w:t xml:space="preserve"> – </w:t>
      </w:r>
      <w:r w:rsidRPr="00813E54">
        <w:rPr>
          <w:rStyle w:val="Emphasis"/>
          <w:highlight w:val="yellow"/>
        </w:rPr>
        <w:t>far from it</w:t>
      </w:r>
      <w:r w:rsidRPr="00813E54">
        <w:rPr>
          <w:sz w:val="16"/>
        </w:rPr>
        <w:t xml:space="preserve">," Howell said. </w:t>
      </w:r>
    </w:p>
    <w:p w14:paraId="1BDCB61A" w14:textId="77777777" w:rsidR="00E94E13" w:rsidRPr="00813E54" w:rsidRDefault="00E94E13" w:rsidP="00E94E13">
      <w:pPr>
        <w:rPr>
          <w:u w:val="single"/>
        </w:rPr>
      </w:pPr>
      <w:r w:rsidRPr="00813E54">
        <w:rPr>
          <w:sz w:val="16"/>
        </w:rPr>
        <w:t>“</w:t>
      </w:r>
      <w:r w:rsidRPr="00813E54">
        <w:rPr>
          <w:rStyle w:val="StyleUnderline"/>
        </w:rPr>
        <w:t xml:space="preserve">Sure, </w:t>
      </w:r>
      <w:r w:rsidRPr="00813E54">
        <w:rPr>
          <w:rStyle w:val="Emphasis"/>
        </w:rPr>
        <w:t>he can claim victory</w:t>
      </w:r>
      <w:r w:rsidRPr="00813E54">
        <w:rPr>
          <w:sz w:val="16"/>
        </w:rPr>
        <w:t>,” said Ari Fleischer, former press secretary for President George W. Bush. “</w:t>
      </w:r>
      <w:r w:rsidRPr="00813E54">
        <w:rPr>
          <w:rStyle w:val="StyleUnderline"/>
        </w:rPr>
        <w:t xml:space="preserve">Nobody will ultimately know whether it </w:t>
      </w:r>
      <w:r w:rsidRPr="00813E54">
        <w:rPr>
          <w:rStyle w:val="Emphasis"/>
        </w:rPr>
        <w:t>truly is a victory</w:t>
      </w:r>
      <w:r w:rsidRPr="00813E54">
        <w:rPr>
          <w:rStyle w:val="StyleUnderline"/>
        </w:rPr>
        <w:t xml:space="preserve"> until we see the shape the economy is in a year or so.”</w:t>
      </w:r>
    </w:p>
    <w:p w14:paraId="7D42D2F1" w14:textId="77777777" w:rsidR="00E94E13" w:rsidRPr="00813E54" w:rsidRDefault="00E94E13" w:rsidP="00E94E13">
      <w:pPr>
        <w:pStyle w:val="Heading4"/>
        <w:rPr>
          <w:i/>
          <w:iCs w:val="0"/>
        </w:rPr>
      </w:pPr>
      <w:r w:rsidRPr="00813E54">
        <w:t xml:space="preserve">3---Popular policies don’t generate further support. </w:t>
      </w:r>
      <w:r w:rsidRPr="00813E54">
        <w:rPr>
          <w:i/>
          <w:iCs w:val="0"/>
        </w:rPr>
        <w:t>Biden can only go down---not up.</w:t>
      </w:r>
    </w:p>
    <w:p w14:paraId="07A35D0B" w14:textId="77777777" w:rsidR="00E94E13" w:rsidRPr="00813E54" w:rsidRDefault="00E94E13" w:rsidP="00E94E13">
      <w:r w:rsidRPr="00813E54">
        <w:t xml:space="preserve">Perry </w:t>
      </w:r>
      <w:r w:rsidRPr="00813E54">
        <w:rPr>
          <w:rStyle w:val="Style13ptBold"/>
        </w:rPr>
        <w:t xml:space="preserve">Bacon </w:t>
      </w:r>
      <w:r w:rsidRPr="00813E54">
        <w:t>Jr.</w:t>
      </w:r>
      <w:r w:rsidRPr="00813E54">
        <w:rPr>
          <w:rStyle w:val="Style13ptBold"/>
        </w:rPr>
        <w:t xml:space="preserve"> </w:t>
      </w:r>
      <w:r w:rsidRPr="00813E54">
        <w:t>3/2/</w:t>
      </w:r>
      <w:r w:rsidRPr="00813E54">
        <w:rPr>
          <w:rStyle w:val="Style13ptBold"/>
        </w:rPr>
        <w:t>21</w:t>
      </w:r>
      <w:r w:rsidRPr="00813E54">
        <w:t>, a senior writer for FiveThirtyEight, “Why Republicans Don’t Fear An Electoral Backlash For Opposing Really Popular Parts Of Biden’s Agenda,” https://fivethirtyeight.com/features/why-republicans-dont-fear-an-electoral-backlash-for-opposing-really-popular-parts-of-bidens-agenda/</w:t>
      </w:r>
    </w:p>
    <w:p w14:paraId="21351B48" w14:textId="77777777" w:rsidR="00E94E13" w:rsidRPr="00813E54" w:rsidRDefault="00E94E13" w:rsidP="00E94E13">
      <w:pPr>
        <w:rPr>
          <w:sz w:val="16"/>
        </w:rPr>
      </w:pPr>
      <w:r w:rsidRPr="00813E54">
        <w:rPr>
          <w:rStyle w:val="StyleUnderline"/>
          <w:highlight w:val="yellow"/>
        </w:rPr>
        <w:t>Republicans</w:t>
      </w:r>
      <w:r w:rsidRPr="00813E54">
        <w:rPr>
          <w:sz w:val="16"/>
        </w:rPr>
        <w:t xml:space="preserve"> in the U.S. House last week </w:t>
      </w:r>
      <w:r w:rsidRPr="00813E54">
        <w:rPr>
          <w:rStyle w:val="Emphasis"/>
          <w:highlight w:val="yellow"/>
        </w:rPr>
        <w:t>unanimously opposed</w:t>
      </w:r>
      <w:r w:rsidRPr="00813E54">
        <w:rPr>
          <w:sz w:val="16"/>
        </w:rPr>
        <w:t xml:space="preserve"> President </w:t>
      </w:r>
      <w:r w:rsidRPr="00813E54">
        <w:rPr>
          <w:rStyle w:val="StyleUnderline"/>
        </w:rPr>
        <w:t>Biden’s</w:t>
      </w:r>
      <w:r w:rsidRPr="00813E54">
        <w:rPr>
          <w:sz w:val="16"/>
        </w:rPr>
        <w:t xml:space="preserve"> economic </w:t>
      </w:r>
      <w:r w:rsidRPr="00813E54">
        <w:rPr>
          <w:rStyle w:val="StyleUnderline"/>
          <w:highlight w:val="yellow"/>
        </w:rPr>
        <w:t>stimulus</w:t>
      </w:r>
      <w:r w:rsidRPr="00813E54">
        <w:rPr>
          <w:rStyle w:val="StyleUnderline"/>
        </w:rPr>
        <w:t xml:space="preserve"> bill, </w:t>
      </w:r>
      <w:r w:rsidRPr="00813E54">
        <w:rPr>
          <w:rStyle w:val="StyleUnderline"/>
          <w:highlight w:val="yellow"/>
        </w:rPr>
        <w:t>even though</w:t>
      </w:r>
      <w:r w:rsidRPr="00813E54">
        <w:rPr>
          <w:rStyle w:val="StyleUnderline"/>
        </w:rPr>
        <w:t xml:space="preserve"> polls show that </w:t>
      </w:r>
      <w:r w:rsidRPr="00813E54">
        <w:rPr>
          <w:rStyle w:val="StyleUnderline"/>
          <w:highlight w:val="yellow"/>
        </w:rPr>
        <w:t xml:space="preserve">the legislation is </w:t>
      </w:r>
      <w:r w:rsidRPr="00813E54">
        <w:rPr>
          <w:rStyle w:val="Emphasis"/>
          <w:highlight w:val="yellow"/>
        </w:rPr>
        <w:t>popular</w:t>
      </w:r>
      <w:r w:rsidRPr="00813E54">
        <w:rPr>
          <w:rStyle w:val="Emphasis"/>
        </w:rPr>
        <w:t xml:space="preserve"> </w:t>
      </w:r>
      <w:r w:rsidRPr="00813E54">
        <w:rPr>
          <w:sz w:val="16"/>
        </w:rPr>
        <w:t xml:space="preserve">with the public. The U.S. Senate will consider the bill soon — and it looks like the overwhelming majority of Republicans in that chamber will oppose it as well. </w:t>
      </w:r>
      <w:r w:rsidRPr="00813E54">
        <w:rPr>
          <w:rStyle w:val="Emphasis"/>
        </w:rPr>
        <w:t>And it’s not just the stimulus</w:t>
      </w:r>
      <w:r w:rsidRPr="00813E54">
        <w:rPr>
          <w:sz w:val="16"/>
        </w:rPr>
        <w:t xml:space="preserve">. House </w:t>
      </w:r>
      <w:r w:rsidRPr="00813E54">
        <w:rPr>
          <w:rStyle w:val="StyleUnderline"/>
        </w:rPr>
        <w:t xml:space="preserve">Republicans also last week overwhelmingly opposed a bill to </w:t>
      </w:r>
      <w:r w:rsidRPr="00813E54">
        <w:rPr>
          <w:rStyle w:val="Emphasis"/>
        </w:rPr>
        <w:t>ban discrimination</w:t>
      </w:r>
      <w:r w:rsidRPr="00813E54">
        <w:rPr>
          <w:sz w:val="16"/>
        </w:rPr>
        <w:t xml:space="preserve"> </w:t>
      </w:r>
      <w:r w:rsidRPr="00813E54">
        <w:rPr>
          <w:rStyle w:val="StyleUnderline"/>
        </w:rPr>
        <w:t>on the basis of sexual orientation and gender identity</w:t>
      </w:r>
      <w:r w:rsidRPr="00813E54">
        <w:rPr>
          <w:sz w:val="16"/>
        </w:rPr>
        <w:t xml:space="preserve">. </w:t>
      </w:r>
      <w:r w:rsidRPr="00813E54">
        <w:rPr>
          <w:rStyle w:val="StyleUnderline"/>
        </w:rPr>
        <w:t>And</w:t>
      </w:r>
      <w:r w:rsidRPr="00813E54">
        <w:rPr>
          <w:sz w:val="16"/>
        </w:rPr>
        <w:t xml:space="preserve"> the GOP </w:t>
      </w:r>
      <w:r w:rsidRPr="00813E54">
        <w:rPr>
          <w:rStyle w:val="StyleUnderline"/>
        </w:rPr>
        <w:t xml:space="preserve">seems poised to oppose upcoming Democratic bills to make it </w:t>
      </w:r>
      <w:r w:rsidRPr="00813E54">
        <w:rPr>
          <w:rStyle w:val="Emphasis"/>
        </w:rPr>
        <w:t>easier to vote</w:t>
      </w:r>
      <w:r w:rsidRPr="00813E54">
        <w:rPr>
          <w:sz w:val="16"/>
        </w:rPr>
        <w:t xml:space="preserve"> </w:t>
      </w:r>
      <w:r w:rsidRPr="00813E54">
        <w:rPr>
          <w:rStyle w:val="StyleUnderline"/>
        </w:rPr>
        <w:t>and spend</w:t>
      </w:r>
      <w:r w:rsidRPr="00813E54">
        <w:rPr>
          <w:sz w:val="16"/>
        </w:rPr>
        <w:t xml:space="preserve"> hundreds of billions </w:t>
      </w:r>
      <w:r w:rsidRPr="00813E54">
        <w:rPr>
          <w:rStyle w:val="StyleUnderline"/>
        </w:rPr>
        <w:t>to improve the nation’s infrastructure</w:t>
      </w:r>
      <w:r w:rsidRPr="00813E54">
        <w:rPr>
          <w:sz w:val="16"/>
        </w:rPr>
        <w:t xml:space="preserve">. </w:t>
      </w:r>
      <w:r w:rsidRPr="00813E54">
        <w:rPr>
          <w:rStyle w:val="Emphasis"/>
        </w:rPr>
        <w:t>All of those ideas are popular</w:t>
      </w:r>
      <w:r w:rsidRPr="00813E54">
        <w:rPr>
          <w:sz w:val="16"/>
        </w:rPr>
        <w:t xml:space="preserve"> with the public, </w:t>
      </w:r>
      <w:r w:rsidRPr="00813E54">
        <w:rPr>
          <w:rStyle w:val="StyleUnderline"/>
        </w:rPr>
        <w:t>too</w:t>
      </w:r>
      <w:r w:rsidRPr="00813E54">
        <w:rPr>
          <w:sz w:val="16"/>
        </w:rPr>
        <w:t>.</w:t>
      </w:r>
    </w:p>
    <w:p w14:paraId="0D645A0C" w14:textId="77777777" w:rsidR="00E94E13" w:rsidRPr="00813E54" w:rsidRDefault="00E94E13" w:rsidP="00E94E13">
      <w:pPr>
        <w:rPr>
          <w:sz w:val="16"/>
        </w:rPr>
      </w:pPr>
      <w:r w:rsidRPr="00813E54">
        <w:rPr>
          <w:sz w:val="16"/>
        </w:rPr>
        <w:t>“Duh,” you might say. Of course, the party out of power opposes the agenda of the party in power. Democrats did that during former President Donald Trump’s four years. Republicans did it during former President Barack Obama’s two terms. The parties just disagree on a lot of major issues.</w:t>
      </w:r>
    </w:p>
    <w:p w14:paraId="5DDF3D5F" w14:textId="77777777" w:rsidR="00E94E13" w:rsidRPr="00813E54" w:rsidRDefault="00E94E13" w:rsidP="00E94E13">
      <w:pPr>
        <w:rPr>
          <w:sz w:val="16"/>
        </w:rPr>
      </w:pPr>
      <w:r w:rsidRPr="00813E54">
        <w:rPr>
          <w:sz w:val="16"/>
        </w:rPr>
        <w:t>You’ve seen this movie before, right?</w:t>
      </w:r>
    </w:p>
    <w:p w14:paraId="58425C7F" w14:textId="77777777" w:rsidR="00E94E13" w:rsidRPr="00813E54" w:rsidRDefault="00E94E13" w:rsidP="00E94E13">
      <w:pPr>
        <w:rPr>
          <w:sz w:val="16"/>
        </w:rPr>
      </w:pPr>
      <w:r w:rsidRPr="00813E54">
        <w:rPr>
          <w:sz w:val="16"/>
        </w:rPr>
        <w:t>This sequel is a little different, actually. Obama’s health care bill was only hovering around majority support as it moved through Congress. Trump’s proposals to repeal Obamacare and cut corporate taxes were downright unpopular. In contrast, Biden and the major elements of his agenda are popular. And the Republican Party isn’t, which helps explain why it was swept out of power in the 2018 and 2020 elections.</w:t>
      </w:r>
    </w:p>
    <w:p w14:paraId="04E35F10" w14:textId="77777777" w:rsidR="00E94E13" w:rsidRPr="00813E54" w:rsidRDefault="00E94E13" w:rsidP="00E94E13">
      <w:pPr>
        <w:rPr>
          <w:rStyle w:val="StyleUnderline"/>
        </w:rPr>
      </w:pPr>
      <w:r w:rsidRPr="00813E54">
        <w:rPr>
          <w:sz w:val="16"/>
        </w:rPr>
        <w:t xml:space="preserve">So </w:t>
      </w:r>
      <w:r w:rsidRPr="00813E54">
        <w:rPr>
          <w:rStyle w:val="StyleUnderline"/>
        </w:rPr>
        <w:t xml:space="preserve">if an </w:t>
      </w:r>
      <w:r w:rsidRPr="00813E54">
        <w:rPr>
          <w:rStyle w:val="Emphasis"/>
        </w:rPr>
        <w:t>unpopular party</w:t>
      </w:r>
      <w:r w:rsidRPr="00813E54">
        <w:rPr>
          <w:rStyle w:val="StyleUnderline"/>
        </w:rPr>
        <w:t xml:space="preserve"> uniformly </w:t>
      </w:r>
      <w:r w:rsidRPr="00813E54">
        <w:rPr>
          <w:rStyle w:val="Emphasis"/>
        </w:rPr>
        <w:t>opposes popular policies</w:t>
      </w:r>
      <w:r w:rsidRPr="00813E54">
        <w:rPr>
          <w:rStyle w:val="StyleUnderline"/>
        </w:rPr>
        <w:t xml:space="preserve"> in the run-up to 2022 and 2024, is it buying itself a ticket further into the political wilderness?</w:t>
      </w:r>
    </w:p>
    <w:p w14:paraId="21C2A402" w14:textId="77777777" w:rsidR="00E94E13" w:rsidRPr="00813E54" w:rsidRDefault="00E94E13" w:rsidP="00E94E13">
      <w:pPr>
        <w:rPr>
          <w:sz w:val="16"/>
        </w:rPr>
      </w:pPr>
      <w:r w:rsidRPr="00813E54">
        <w:rPr>
          <w:rStyle w:val="Emphasis"/>
        </w:rPr>
        <w:t>No</w:t>
      </w:r>
      <w:r w:rsidRPr="00813E54">
        <w:rPr>
          <w:sz w:val="16"/>
        </w:rPr>
        <w:t>t necessarily.</w:t>
      </w:r>
    </w:p>
    <w:p w14:paraId="431AA73C" w14:textId="77777777" w:rsidR="00E94E13" w:rsidRPr="00813E54" w:rsidRDefault="00E94E13" w:rsidP="00E94E13">
      <w:pPr>
        <w:rPr>
          <w:rStyle w:val="StyleUnderline"/>
        </w:rPr>
      </w:pPr>
      <w:r w:rsidRPr="00813E54">
        <w:rPr>
          <w:sz w:val="16"/>
        </w:rPr>
        <w:t xml:space="preserve">There are several reasons to think that </w:t>
      </w:r>
      <w:r w:rsidRPr="00813E54">
        <w:rPr>
          <w:rStyle w:val="StyleUnderline"/>
          <w:highlight w:val="yellow"/>
        </w:rPr>
        <w:t xml:space="preserve">opposing popular policies </w:t>
      </w:r>
      <w:r w:rsidRPr="00813E54">
        <w:rPr>
          <w:rStyle w:val="Emphasis"/>
          <w:highlight w:val="yellow"/>
        </w:rPr>
        <w:t>won’t hurt Republicans electorally</w:t>
      </w:r>
      <w:r w:rsidRPr="00813E54">
        <w:rPr>
          <w:sz w:val="16"/>
        </w:rPr>
        <w:t xml:space="preserve">, </w:t>
      </w:r>
      <w:r w:rsidRPr="00813E54">
        <w:rPr>
          <w:rStyle w:val="StyleUnderline"/>
        </w:rPr>
        <w:t>and</w:t>
      </w:r>
      <w:r w:rsidRPr="00813E54">
        <w:rPr>
          <w:sz w:val="16"/>
        </w:rPr>
        <w:t xml:space="preserve"> conversely, that </w:t>
      </w:r>
      <w:r w:rsidRPr="00813E54">
        <w:rPr>
          <w:rStyle w:val="StyleUnderline"/>
        </w:rPr>
        <w:t>implementing a popular agenda won’t necessarily boost Biden that much.</w:t>
      </w:r>
    </w:p>
    <w:p w14:paraId="708E7FB6" w14:textId="77777777" w:rsidR="00E94E13" w:rsidRPr="00813E54" w:rsidRDefault="00E94E13" w:rsidP="00E94E13">
      <w:pPr>
        <w:rPr>
          <w:sz w:val="16"/>
        </w:rPr>
      </w:pPr>
      <w:r w:rsidRPr="00813E54">
        <w:rPr>
          <w:sz w:val="16"/>
        </w:rPr>
        <w:t xml:space="preserve">The first reason that congressional Republicans can afford to oppose popular ideas is one that you have probably read a lot about over the last several years: </w:t>
      </w:r>
      <w:r w:rsidRPr="00813E54">
        <w:rPr>
          <w:rStyle w:val="StyleUnderline"/>
        </w:rPr>
        <w:t xml:space="preserve">The GOP </w:t>
      </w:r>
      <w:r w:rsidRPr="00813E54">
        <w:rPr>
          <w:rStyle w:val="StyleUnderline"/>
          <w:highlight w:val="yellow"/>
        </w:rPr>
        <w:t>has</w:t>
      </w:r>
      <w:r w:rsidRPr="00813E54">
        <w:rPr>
          <w:rStyle w:val="StyleUnderline"/>
        </w:rPr>
        <w:t xml:space="preserve"> several big </w:t>
      </w:r>
      <w:r w:rsidRPr="00813E54">
        <w:rPr>
          <w:rStyle w:val="Emphasis"/>
          <w:highlight w:val="yellow"/>
        </w:rPr>
        <w:t>structural advantages</w:t>
      </w:r>
      <w:r w:rsidRPr="00813E54">
        <w:rPr>
          <w:rStyle w:val="StyleUnderline"/>
        </w:rPr>
        <w:t xml:space="preserve"> in America’s electoral system.</w:t>
      </w:r>
      <w:r w:rsidRPr="00813E54">
        <w:rPr>
          <w:sz w:val="16"/>
        </w:rPr>
        <w:t xml:space="preserve"> Because of </w:t>
      </w:r>
      <w:r w:rsidRPr="00813E54">
        <w:rPr>
          <w:rStyle w:val="StyleUnderline"/>
        </w:rPr>
        <w:t>the Electoral College</w:t>
      </w:r>
      <w:r w:rsidRPr="00813E54">
        <w:rPr>
          <w:sz w:val="16"/>
        </w:rPr>
        <w:t xml:space="preserve">, Trump would have won the presidency with around 257,000 more votes in Michigan, Pennsylvania and Wisconsin, even though he lost nationally by more than 7 million votes. The Senate gives equal weight to sparsely populated states like Wyoming and huge ones like California, so the chamber’s 50 Democratic senators effectively represent about 185 million Americans, while its 50 Republican senators represent about 143 million, as Vox’s Ian Millhiser recently calculated. </w:t>
      </w:r>
      <w:r w:rsidRPr="00813E54">
        <w:rPr>
          <w:rStyle w:val="StyleUnderline"/>
        </w:rPr>
        <w:t>Gerrymandering</w:t>
      </w:r>
      <w:r w:rsidRPr="00813E54">
        <w:rPr>
          <w:sz w:val="16"/>
        </w:rPr>
        <w:t xml:space="preserve"> by Republicans, as well as the weakness of Democrats in rural areas, makes it harder for Democrats to win and keep control of the House even when most voters back Democratic House candidates. That’s what happened in 2020.</w:t>
      </w:r>
    </w:p>
    <w:p w14:paraId="25C65DEF" w14:textId="77777777" w:rsidR="00E94E13" w:rsidRPr="00813E54" w:rsidRDefault="00E94E13" w:rsidP="00E94E13">
      <w:pPr>
        <w:rPr>
          <w:sz w:val="16"/>
        </w:rPr>
      </w:pPr>
      <w:r w:rsidRPr="00813E54">
        <w:rPr>
          <w:rStyle w:val="StyleUnderline"/>
        </w:rPr>
        <w:t xml:space="preserve">Put all that together, and congressional Republicans are somewhat </w:t>
      </w:r>
      <w:r w:rsidRPr="00813E54">
        <w:rPr>
          <w:rStyle w:val="Emphasis"/>
        </w:rPr>
        <w:t>insulated from the public will</w:t>
      </w:r>
      <w:r w:rsidRPr="00813E54">
        <w:rPr>
          <w:sz w:val="16"/>
        </w:rPr>
        <w:t>. In turn, the advantage for Biden and congressional Democrats of being closer to the public’s opinions is blunted.</w:t>
      </w:r>
    </w:p>
    <w:p w14:paraId="460E5431" w14:textId="77777777" w:rsidR="00E94E13" w:rsidRPr="00813E54" w:rsidRDefault="00E94E13" w:rsidP="00E94E13">
      <w:pPr>
        <w:rPr>
          <w:rStyle w:val="StyleUnderline"/>
        </w:rPr>
      </w:pPr>
      <w:r w:rsidRPr="00813E54">
        <w:rPr>
          <w:sz w:val="16"/>
        </w:rPr>
        <w:t xml:space="preserve">Second, </w:t>
      </w:r>
      <w:r w:rsidRPr="00813E54">
        <w:rPr>
          <w:rStyle w:val="StyleUnderline"/>
        </w:rPr>
        <w:t>electoral politics and policy are increasingly disconnected. More and more Americans</w:t>
      </w:r>
      <w:r w:rsidRPr="00813E54">
        <w:rPr>
          <w:sz w:val="16"/>
        </w:rPr>
        <w:t xml:space="preserve"> </w:t>
      </w:r>
      <w:r w:rsidRPr="00813E54">
        <w:rPr>
          <w:rStyle w:val="Emphasis"/>
        </w:rPr>
        <w:t>vote along party lines</w:t>
      </w:r>
      <w:r w:rsidRPr="00813E54">
        <w:rPr>
          <w:sz w:val="16"/>
        </w:rPr>
        <w:t xml:space="preserve"> and are unlikely to break from their side no matter what it does. Some scholars argue that voters’ </w:t>
      </w:r>
      <w:r w:rsidRPr="00813E54">
        <w:rPr>
          <w:rStyle w:val="StyleUnderline"/>
        </w:rPr>
        <w:t>attachments to the parties are not that closely linked to the parties’ policy</w:t>
      </w:r>
      <w:r w:rsidRPr="00813E54">
        <w:rPr>
          <w:sz w:val="16"/>
        </w:rPr>
        <w:t xml:space="preserve"> </w:t>
      </w:r>
      <w:r w:rsidRPr="00813E54">
        <w:rPr>
          <w:rStyle w:val="StyleUnderline"/>
        </w:rPr>
        <w:t xml:space="preserve">platforms but rather more akin to loyalty to a </w:t>
      </w:r>
      <w:r w:rsidRPr="00813E54">
        <w:rPr>
          <w:rStyle w:val="Emphasis"/>
        </w:rPr>
        <w:t>team</w:t>
      </w:r>
      <w:r w:rsidRPr="00813E54">
        <w:rPr>
          <w:rStyle w:val="StyleUnderline"/>
        </w:rPr>
        <w:t xml:space="preserve"> or </w:t>
      </w:r>
      <w:r w:rsidRPr="00813E54">
        <w:rPr>
          <w:rStyle w:val="Emphasis"/>
        </w:rPr>
        <w:t>brand</w:t>
      </w:r>
      <w:r w:rsidRPr="00813E54">
        <w:rPr>
          <w:sz w:val="16"/>
        </w:rPr>
        <w:t xml:space="preserve">. And partisanship and voting are increasingly linked to racial attitudes, as opposed to policy. So </w:t>
      </w:r>
      <w:r w:rsidRPr="00813E54">
        <w:rPr>
          <w:rStyle w:val="StyleUnderline"/>
        </w:rPr>
        <w:t>GOP-leaning voters may support some Democratic policies but still vote for Republican politicians who oppose those policies.</w:t>
      </w:r>
    </w:p>
    <w:p w14:paraId="2EC0C8BF" w14:textId="77777777" w:rsidR="00E94E13" w:rsidRPr="00813E54" w:rsidRDefault="00E94E13" w:rsidP="00E94E13">
      <w:pPr>
        <w:rPr>
          <w:sz w:val="16"/>
        </w:rPr>
      </w:pPr>
      <w:r w:rsidRPr="00813E54">
        <w:rPr>
          <w:sz w:val="16"/>
        </w:rPr>
        <w:t>Third, the last several midterm elections have all been defined by backlashes against the incumbent president. You could argue that there’s nothing inevitable about this, and that former President George W. Bush (Social Security reform, Iraq War), Obama (Obamacare in 2010 and its flawed rollout in 2014) and Trump (Obamacare repeal) all did or proposed controversial things that irritated voters. Maybe if Biden sticks to popular stuff he’ll buck the trend. But it could instead be the case that voters from the president’s party tend to be kind of fat and happy in midterms, while the opposition is inspired to turn out. So even if Biden does popular things, GOP voters could be more motivated to vote in November 2022.</w:t>
      </w:r>
    </w:p>
    <w:p w14:paraId="34E22546" w14:textId="77777777" w:rsidR="00E94E13" w:rsidRPr="00813E54" w:rsidRDefault="00E94E13" w:rsidP="00E94E13">
      <w:pPr>
        <w:rPr>
          <w:sz w:val="16"/>
        </w:rPr>
      </w:pPr>
      <w:r w:rsidRPr="00813E54">
        <w:rPr>
          <w:sz w:val="16"/>
        </w:rPr>
        <w:t>Fourth, voters may like a president’s policies in the abstract but still think he isn’t doing a good job or that his policies aren’t that effective if those policies aren’t bipartisan. Think of this as the Mitch McConnell theory.</w:t>
      </w:r>
    </w:p>
    <w:p w14:paraId="62BCB8C2" w14:textId="77777777" w:rsidR="00E94E13" w:rsidRPr="00813E54" w:rsidRDefault="00E94E13" w:rsidP="00E94E13">
      <w:pPr>
        <w:rPr>
          <w:sz w:val="16"/>
        </w:rPr>
      </w:pPr>
      <w:r w:rsidRPr="00813E54">
        <w:rPr>
          <w:rStyle w:val="StyleUnderline"/>
        </w:rPr>
        <w:t>Early in Obama’s first term</w:t>
      </w:r>
      <w:r w:rsidRPr="00813E54">
        <w:rPr>
          <w:sz w:val="16"/>
        </w:rPr>
        <w:t xml:space="preserve">, the last time Democrats had control of the House, Senate and the presidency, the Kentucky senator and others in the </w:t>
      </w:r>
      <w:r w:rsidRPr="00813E54">
        <w:rPr>
          <w:rStyle w:val="StyleUnderline"/>
        </w:rPr>
        <w:t xml:space="preserve">GOP leadership came up with a strategy of trying to get as few congressional Republicans as possible to back </w:t>
      </w:r>
      <w:r w:rsidRPr="00813E54">
        <w:rPr>
          <w:sz w:val="16"/>
        </w:rPr>
        <w:t>then-President</w:t>
      </w:r>
      <w:r w:rsidRPr="00813E54">
        <w:rPr>
          <w:rStyle w:val="StyleUnderline"/>
        </w:rPr>
        <w:t xml:space="preserve"> Obama’s ideas. </w:t>
      </w:r>
      <w:r w:rsidRPr="00813E54">
        <w:rPr>
          <w:sz w:val="16"/>
        </w:rPr>
        <w:t xml:space="preserve">As </w:t>
      </w:r>
      <w:r w:rsidRPr="00813E54">
        <w:rPr>
          <w:rStyle w:val="StyleUnderline"/>
          <w:highlight w:val="yellow"/>
        </w:rPr>
        <w:t>McConnell</w:t>
      </w:r>
      <w:r w:rsidRPr="00813E54">
        <w:rPr>
          <w:sz w:val="16"/>
        </w:rPr>
        <w:t xml:space="preserve"> said publicly back then, he </w:t>
      </w:r>
      <w:r w:rsidRPr="00813E54">
        <w:rPr>
          <w:rStyle w:val="StyleUnderline"/>
          <w:highlight w:val="yellow"/>
        </w:rPr>
        <w:t>viewed</w:t>
      </w:r>
      <w:r w:rsidRPr="00813E54">
        <w:rPr>
          <w:rStyle w:val="StyleUnderline"/>
        </w:rPr>
        <w:t xml:space="preserve"> </w:t>
      </w:r>
      <w:r w:rsidRPr="00813E54">
        <w:rPr>
          <w:rStyle w:val="StyleUnderline"/>
          <w:highlight w:val="yellow"/>
        </w:rPr>
        <w:t xml:space="preserve">voters as </w:t>
      </w:r>
      <w:r w:rsidRPr="00813E54">
        <w:rPr>
          <w:rStyle w:val="Emphasis"/>
          <w:highlight w:val="yellow"/>
        </w:rPr>
        <w:t>not</w:t>
      </w:r>
      <w:r w:rsidRPr="00813E54">
        <w:rPr>
          <w:rStyle w:val="Emphasis"/>
        </w:rPr>
        <w:t xml:space="preserve"> especially </w:t>
      </w:r>
      <w:r w:rsidRPr="00813E54">
        <w:rPr>
          <w:rStyle w:val="Emphasis"/>
          <w:highlight w:val="yellow"/>
        </w:rPr>
        <w:t>attuned</w:t>
      </w:r>
      <w:r w:rsidRPr="00813E54">
        <w:rPr>
          <w:rStyle w:val="StyleUnderline"/>
          <w:highlight w:val="yellow"/>
        </w:rPr>
        <w:t xml:space="preserve"> to </w:t>
      </w:r>
      <w:r w:rsidRPr="00813E54">
        <w:rPr>
          <w:rStyle w:val="StyleUnderline"/>
        </w:rPr>
        <w:t>the day-to-day</w:t>
      </w:r>
      <w:r w:rsidRPr="00813E54">
        <w:rPr>
          <w:sz w:val="16"/>
        </w:rPr>
        <w:t xml:space="preserve"> </w:t>
      </w:r>
      <w:r w:rsidRPr="00813E54">
        <w:rPr>
          <w:rStyle w:val="StyleUnderline"/>
        </w:rPr>
        <w:t xml:space="preserve">happenings in </w:t>
      </w:r>
      <w:r w:rsidRPr="00813E54">
        <w:rPr>
          <w:rStyle w:val="StyleUnderline"/>
          <w:highlight w:val="yellow"/>
        </w:rPr>
        <w:t>Washington</w:t>
      </w:r>
      <w:r w:rsidRPr="00813E54">
        <w:rPr>
          <w:rStyle w:val="StyleUnderline"/>
        </w:rPr>
        <w:t>. Instead,</w:t>
      </w:r>
      <w:r w:rsidRPr="00813E54">
        <w:rPr>
          <w:sz w:val="16"/>
        </w:rPr>
        <w:t xml:space="preserve"> he said, </w:t>
      </w:r>
      <w:r w:rsidRPr="00813E54">
        <w:rPr>
          <w:rStyle w:val="StyleUnderline"/>
          <w:highlight w:val="yellow"/>
        </w:rPr>
        <w:t>they</w:t>
      </w:r>
      <w:r w:rsidRPr="00813E54">
        <w:rPr>
          <w:rStyle w:val="StyleUnderline"/>
        </w:rPr>
        <w:t xml:space="preserve"> </w:t>
      </w:r>
      <w:r w:rsidRPr="00813E54">
        <w:rPr>
          <w:rStyle w:val="StyleUnderline"/>
          <w:highlight w:val="yellow"/>
        </w:rPr>
        <w:t xml:space="preserve">evaluate a president </w:t>
      </w:r>
      <w:r w:rsidRPr="00813E54">
        <w:rPr>
          <w:rStyle w:val="StyleUnderline"/>
        </w:rPr>
        <w:t xml:space="preserve">in part </w:t>
      </w:r>
      <w:r w:rsidRPr="00813E54">
        <w:rPr>
          <w:rStyle w:val="StyleUnderline"/>
          <w:highlight w:val="yellow"/>
        </w:rPr>
        <w:t xml:space="preserve">based on whether his agenda seems </w:t>
      </w:r>
      <w:r w:rsidRPr="00813E54">
        <w:rPr>
          <w:rStyle w:val="Emphasis"/>
          <w:highlight w:val="yellow"/>
        </w:rPr>
        <w:t>divisive</w:t>
      </w:r>
      <w:r w:rsidRPr="00813E54">
        <w:rPr>
          <w:sz w:val="16"/>
        </w:rPr>
        <w:t xml:space="preserve">, </w:t>
      </w:r>
      <w:r w:rsidRPr="00813E54">
        <w:rPr>
          <w:rStyle w:val="StyleUnderline"/>
        </w:rPr>
        <w:t xml:space="preserve">particularly a president who campaigns on </w:t>
      </w:r>
      <w:r w:rsidRPr="00813E54">
        <w:rPr>
          <w:rStyle w:val="Emphasis"/>
        </w:rPr>
        <w:t>unifying the country</w:t>
      </w:r>
      <w:r w:rsidRPr="00813E54">
        <w:rPr>
          <w:sz w:val="16"/>
        </w:rPr>
        <w:t xml:space="preserve"> (as both Obama and Biden did). That allows the opposition party to create the perception of division simply by voting against the president’s agenda.</w:t>
      </w:r>
    </w:p>
    <w:p w14:paraId="7D08CB81" w14:textId="77777777" w:rsidR="00E94E13" w:rsidRPr="00813E54" w:rsidRDefault="00E94E13" w:rsidP="00E94E13">
      <w:pPr>
        <w:rPr>
          <w:rStyle w:val="Emphasis"/>
        </w:rPr>
      </w:pPr>
      <w:r w:rsidRPr="00813E54">
        <w:rPr>
          <w:rStyle w:val="StyleUnderline"/>
        </w:rPr>
        <w:t xml:space="preserve">Put another way: </w:t>
      </w:r>
      <w:r w:rsidRPr="00813E54">
        <w:rPr>
          <w:rStyle w:val="StyleUnderline"/>
          <w:highlight w:val="yellow"/>
        </w:rPr>
        <w:t>The</w:t>
      </w:r>
      <w:r w:rsidRPr="00813E54">
        <w:rPr>
          <w:sz w:val="16"/>
          <w:highlight w:val="yellow"/>
        </w:rPr>
        <w:t xml:space="preserve"> </w:t>
      </w:r>
      <w:r w:rsidRPr="00813E54">
        <w:rPr>
          <w:rStyle w:val="StyleUnderline"/>
          <w:highlight w:val="yellow"/>
        </w:rPr>
        <w:t xml:space="preserve">opposition party can </w:t>
      </w:r>
      <w:r w:rsidRPr="00813E54">
        <w:rPr>
          <w:rStyle w:val="Emphasis"/>
          <w:highlight w:val="yellow"/>
        </w:rPr>
        <w:t>guarantee a lack of bipartisan support</w:t>
      </w:r>
      <w:r w:rsidRPr="00813E54">
        <w:rPr>
          <w:sz w:val="16"/>
          <w:highlight w:val="yellow"/>
        </w:rPr>
        <w:t xml:space="preserve"> — </w:t>
      </w:r>
      <w:r w:rsidRPr="00813E54">
        <w:rPr>
          <w:rStyle w:val="StyleUnderline"/>
          <w:highlight w:val="yellow"/>
        </w:rPr>
        <w:t>and then</w:t>
      </w:r>
      <w:r w:rsidRPr="00813E54">
        <w:rPr>
          <w:rStyle w:val="StyleUnderline"/>
        </w:rPr>
        <w:t xml:space="preserve"> </w:t>
      </w:r>
      <w:r w:rsidRPr="00813E54">
        <w:rPr>
          <w:rStyle w:val="Emphasis"/>
          <w:highlight w:val="yellow"/>
        </w:rPr>
        <w:t>criticize the president for lacking bipartisan support</w:t>
      </w:r>
      <w:r w:rsidRPr="00813E54">
        <w:rPr>
          <w:rStyle w:val="Emphasis"/>
        </w:rPr>
        <w:t>.</w:t>
      </w:r>
    </w:p>
    <w:p w14:paraId="55741CAE" w14:textId="77777777" w:rsidR="00E94E13" w:rsidRPr="00813E54" w:rsidRDefault="00E94E13" w:rsidP="00E94E13"/>
    <w:p w14:paraId="627D3320" w14:textId="77777777" w:rsidR="00E94E13" w:rsidRPr="00813E54" w:rsidRDefault="00E94E13" w:rsidP="00E94E13">
      <w:pPr>
        <w:pStyle w:val="Heading3"/>
      </w:pPr>
      <w:r w:rsidRPr="00813E54">
        <w:t>2NC---AT: Public LT</w:t>
      </w:r>
    </w:p>
    <w:p w14:paraId="781F2C63" w14:textId="77777777" w:rsidR="00E94E13" w:rsidRPr="00813E54" w:rsidRDefault="00E94E13" w:rsidP="00E94E13">
      <w:pPr>
        <w:pStyle w:val="Heading4"/>
      </w:pPr>
      <w:r w:rsidRPr="00813E54">
        <w:t xml:space="preserve">Media fragmentation and party polarization make ‘going public’ ineffective. </w:t>
      </w:r>
    </w:p>
    <w:p w14:paraId="5EF6C308" w14:textId="77777777" w:rsidR="00E94E13" w:rsidRPr="00813E54" w:rsidRDefault="00E94E13" w:rsidP="00E94E13">
      <w:r w:rsidRPr="00813E54">
        <w:t xml:space="preserve">Jeremy </w:t>
      </w:r>
      <w:r w:rsidRPr="00813E54">
        <w:rPr>
          <w:rStyle w:val="Style13ptBold"/>
        </w:rPr>
        <w:t>Engel 20</w:t>
      </w:r>
      <w:r w:rsidRPr="00813E54">
        <w:t>, University of Mary Washington, “Presidential Power Reconsidered: A Contemporary Look at Neustadtian Bargaining,” Spring 2020, https://scholar.umw.edu/student_research/312/</w:t>
      </w:r>
    </w:p>
    <w:p w14:paraId="3BA4E77E" w14:textId="77777777" w:rsidR="00E94E13" w:rsidRPr="00813E54" w:rsidRDefault="00E94E13" w:rsidP="00E94E13">
      <w:pPr>
        <w:rPr>
          <w:sz w:val="16"/>
        </w:rPr>
      </w:pPr>
      <w:r w:rsidRPr="00813E54">
        <w:rPr>
          <w:sz w:val="16"/>
        </w:rPr>
        <w:t xml:space="preserve">Only one scholar outright rejects bargaining as the means of power. Samuel Kernell wrote his treatise Going Public in an effort to reconcile the unorthodox practices of the Reagan administration with the conventional Neustadtian paradigm. As president, Ronald </w:t>
      </w:r>
      <w:r w:rsidRPr="00813E54">
        <w:rPr>
          <w:rStyle w:val="StyleUnderline"/>
        </w:rPr>
        <w:t>Reagan</w:t>
      </w:r>
      <w:r w:rsidRPr="00813E54">
        <w:rPr>
          <w:sz w:val="16"/>
        </w:rPr>
        <w:t xml:space="preserve"> </w:t>
      </w:r>
      <w:r w:rsidRPr="00813E54">
        <w:rPr>
          <w:rStyle w:val="StyleUnderline"/>
        </w:rPr>
        <w:t>was</w:t>
      </w:r>
      <w:r w:rsidRPr="00813E54">
        <w:rPr>
          <w:sz w:val="16"/>
        </w:rPr>
        <w:t xml:space="preserve"> tremendously </w:t>
      </w:r>
      <w:r w:rsidRPr="00813E54">
        <w:rPr>
          <w:rStyle w:val="StyleUnderline"/>
        </w:rPr>
        <w:t>successful in forcing the hand of Congress through public appeals</w:t>
      </w:r>
      <w:r w:rsidRPr="00813E54">
        <w:rPr>
          <w:sz w:val="16"/>
        </w:rPr>
        <w:t>. “</w:t>
      </w:r>
      <w:r w:rsidRPr="00813E54">
        <w:rPr>
          <w:rStyle w:val="Emphasis"/>
          <w:highlight w:val="yellow"/>
        </w:rPr>
        <w:t>Going public</w:t>
      </w:r>
      <w:r w:rsidRPr="00813E54">
        <w:rPr>
          <w:sz w:val="16"/>
        </w:rPr>
        <w:t xml:space="preserve">” </w:t>
      </w:r>
      <w:r w:rsidRPr="00813E54">
        <w:rPr>
          <w:rStyle w:val="StyleUnderline"/>
          <w:highlight w:val="yellow"/>
        </w:rPr>
        <w:t>refers to the strategy</w:t>
      </w:r>
      <w:r w:rsidRPr="00813E54">
        <w:rPr>
          <w:rStyle w:val="StyleUnderline"/>
        </w:rPr>
        <w:t xml:space="preserve"> </w:t>
      </w:r>
      <w:r w:rsidRPr="00813E54">
        <w:rPr>
          <w:rStyle w:val="StyleUnderline"/>
          <w:highlight w:val="yellow"/>
        </w:rPr>
        <w:t>whereby presidents</w:t>
      </w:r>
      <w:r w:rsidRPr="00813E54">
        <w:rPr>
          <w:rStyle w:val="StyleUnderline"/>
        </w:rPr>
        <w:t xml:space="preserve"> promote their</w:t>
      </w:r>
      <w:r w:rsidRPr="00813E54">
        <w:rPr>
          <w:sz w:val="16"/>
        </w:rPr>
        <w:t xml:space="preserve"> </w:t>
      </w:r>
      <w:r w:rsidRPr="00813E54">
        <w:rPr>
          <w:rStyle w:val="StyleUnderline"/>
        </w:rPr>
        <w:t>policies by reaching</w:t>
      </w:r>
      <w:r w:rsidRPr="00813E54">
        <w:rPr>
          <w:sz w:val="16"/>
        </w:rPr>
        <w:t xml:space="preserve"> </w:t>
      </w:r>
      <w:r w:rsidRPr="00813E54">
        <w:rPr>
          <w:rStyle w:val="Emphasis"/>
        </w:rPr>
        <w:t>beyond the Beltway</w:t>
      </w:r>
      <w:r w:rsidRPr="00813E54">
        <w:rPr>
          <w:sz w:val="16"/>
        </w:rPr>
        <w:t xml:space="preserve"> </w:t>
      </w:r>
      <w:r w:rsidRPr="00813E54">
        <w:rPr>
          <w:rStyle w:val="StyleUnderline"/>
        </w:rPr>
        <w:t xml:space="preserve">to </w:t>
      </w:r>
      <w:r w:rsidRPr="00813E54">
        <w:rPr>
          <w:rStyle w:val="StyleUnderline"/>
          <w:highlight w:val="yellow"/>
        </w:rPr>
        <w:t xml:space="preserve">enlist </w:t>
      </w:r>
      <w:r w:rsidRPr="00813E54">
        <w:rPr>
          <w:rStyle w:val="Emphasis"/>
          <w:highlight w:val="yellow"/>
        </w:rPr>
        <w:t>constituent pressure</w:t>
      </w:r>
      <w:r w:rsidRPr="00813E54">
        <w:rPr>
          <w:sz w:val="16"/>
        </w:rPr>
        <w:t xml:space="preserve"> </w:t>
      </w:r>
      <w:r w:rsidRPr="00813E54">
        <w:rPr>
          <w:rStyle w:val="Emphasis"/>
        </w:rPr>
        <w:t>directly</w:t>
      </w:r>
      <w:r w:rsidRPr="00813E54">
        <w:rPr>
          <w:sz w:val="16"/>
        </w:rPr>
        <w:t xml:space="preserve">. Neustadt argues that </w:t>
      </w:r>
      <w:r w:rsidRPr="00813E54">
        <w:rPr>
          <w:rStyle w:val="StyleUnderline"/>
        </w:rPr>
        <w:t>a president’s efforts to cultivate public</w:t>
      </w:r>
      <w:r w:rsidRPr="00813E54">
        <w:rPr>
          <w:sz w:val="16"/>
        </w:rPr>
        <w:t xml:space="preserve"> 39 </w:t>
      </w:r>
      <w:r w:rsidRPr="00813E54">
        <w:rPr>
          <w:rStyle w:val="StyleUnderline"/>
        </w:rPr>
        <w:t xml:space="preserve">support is a factor operating </w:t>
      </w:r>
      <w:r w:rsidRPr="00813E54">
        <w:rPr>
          <w:rStyle w:val="Emphasis"/>
        </w:rPr>
        <w:t>mostly in the background</w:t>
      </w:r>
      <w:r w:rsidRPr="00813E54">
        <w:rPr>
          <w:sz w:val="16"/>
        </w:rPr>
        <w:t xml:space="preserve"> </w:t>
      </w:r>
      <w:r w:rsidRPr="00813E54">
        <w:rPr>
          <w:rStyle w:val="StyleUnderline"/>
        </w:rPr>
        <w:t xml:space="preserve">as a conditioner, not a </w:t>
      </w:r>
      <w:r w:rsidRPr="00813E54">
        <w:rPr>
          <w:rStyle w:val="Emphasis"/>
        </w:rPr>
        <w:t>determinant</w:t>
      </w:r>
      <w:r w:rsidRPr="00813E54">
        <w:rPr>
          <w:rStyle w:val="StyleUnderline"/>
        </w:rPr>
        <w:t xml:space="preserve"> of what members of Congress will do about the White House’s requests.</w:t>
      </w:r>
      <w:r w:rsidRPr="00813E54">
        <w:rPr>
          <w:sz w:val="16"/>
        </w:rPr>
        <w:t xml:space="preserve"> Conversely, Kernell suggests that 40 this approach has actually usurped traditional forms of bargaining as Washington has come to look less like an environment of institutionalized pluralism—one conducive to bargaining—and more like individualized pluralism—one conducive to going public.41</w:t>
      </w:r>
    </w:p>
    <w:p w14:paraId="4051A198" w14:textId="77777777" w:rsidR="00E94E13" w:rsidRPr="00813E54" w:rsidRDefault="00E94E13" w:rsidP="00E94E13">
      <w:pPr>
        <w:rPr>
          <w:rStyle w:val="StyleUnderline"/>
        </w:rPr>
      </w:pPr>
      <w:r w:rsidRPr="00813E54">
        <w:rPr>
          <w:sz w:val="16"/>
        </w:rPr>
        <w:t xml:space="preserve">Kernell’s assertions are well taken; modern communications technology has assuredly brought the details of interbranch politics into the lives of Americans, and expanded the president's capacity to reach voters directly. Nevertheless, Kernell’s </w:t>
      </w:r>
      <w:r w:rsidRPr="00813E54">
        <w:rPr>
          <w:rStyle w:val="StyleUnderline"/>
        </w:rPr>
        <w:t xml:space="preserve">work </w:t>
      </w:r>
      <w:r w:rsidRPr="00813E54">
        <w:rPr>
          <w:rStyle w:val="Emphasis"/>
        </w:rPr>
        <w:t>overstates</w:t>
      </w:r>
      <w:r w:rsidRPr="00813E54">
        <w:rPr>
          <w:rStyle w:val="StyleUnderline"/>
        </w:rPr>
        <w:t xml:space="preserve"> the impact that going public might have, and mistakes the </w:t>
      </w:r>
      <w:r w:rsidRPr="00813E54">
        <w:rPr>
          <w:rStyle w:val="Emphasis"/>
        </w:rPr>
        <w:t>methods</w:t>
      </w:r>
      <w:r w:rsidRPr="00813E54">
        <w:rPr>
          <w:sz w:val="16"/>
        </w:rPr>
        <w:t xml:space="preserve"> </w:t>
      </w:r>
      <w:r w:rsidRPr="00813E54">
        <w:rPr>
          <w:rStyle w:val="StyleUnderline"/>
        </w:rPr>
        <w:t>employed by</w:t>
      </w:r>
      <w:r w:rsidRPr="00813E54">
        <w:rPr>
          <w:sz w:val="16"/>
        </w:rPr>
        <w:t xml:space="preserve"> Ronald </w:t>
      </w:r>
      <w:r w:rsidRPr="00813E54">
        <w:rPr>
          <w:rStyle w:val="StyleUnderline"/>
        </w:rPr>
        <w:t xml:space="preserve">Reagan as a </w:t>
      </w:r>
      <w:r w:rsidRPr="00813E54">
        <w:rPr>
          <w:rStyle w:val="Emphasis"/>
        </w:rPr>
        <w:t>paradigm shift</w:t>
      </w:r>
      <w:r w:rsidRPr="00813E54">
        <w:rPr>
          <w:rStyle w:val="StyleUnderline"/>
        </w:rPr>
        <w:t xml:space="preserve"> in the nature</w:t>
      </w:r>
      <w:r w:rsidRPr="00813E54">
        <w:rPr>
          <w:sz w:val="16"/>
        </w:rPr>
        <w:t xml:space="preserve"> of </w:t>
      </w:r>
      <w:r w:rsidRPr="00813E54">
        <w:rPr>
          <w:rStyle w:val="StyleUnderline"/>
        </w:rPr>
        <w:t>presidential power. The Reagan presidency is an</w:t>
      </w:r>
      <w:r w:rsidRPr="00813E54">
        <w:rPr>
          <w:sz w:val="16"/>
        </w:rPr>
        <w:t xml:space="preserve"> </w:t>
      </w:r>
      <w:r w:rsidRPr="00813E54">
        <w:rPr>
          <w:rStyle w:val="Emphasis"/>
        </w:rPr>
        <w:t>anomaly</w:t>
      </w:r>
      <w:r w:rsidRPr="00813E54">
        <w:rPr>
          <w:sz w:val="16"/>
        </w:rPr>
        <w:t xml:space="preserve"> </w:t>
      </w:r>
      <w:r w:rsidRPr="00813E54">
        <w:rPr>
          <w:rStyle w:val="StyleUnderline"/>
        </w:rPr>
        <w:t xml:space="preserve">in that he was the first and only president to be trained as an </w:t>
      </w:r>
      <w:r w:rsidRPr="00813E54">
        <w:rPr>
          <w:rStyle w:val="Emphasis"/>
        </w:rPr>
        <w:t>actor</w:t>
      </w:r>
      <w:r w:rsidRPr="00813E54">
        <w:rPr>
          <w:sz w:val="16"/>
        </w:rPr>
        <w:t xml:space="preserve">; </w:t>
      </w:r>
      <w:r w:rsidRPr="00813E54">
        <w:rPr>
          <w:rStyle w:val="StyleUnderline"/>
        </w:rPr>
        <w:t xml:space="preserve">the skills he acquired in this profession allowed him to expertly </w:t>
      </w:r>
      <w:r w:rsidRPr="00813E54">
        <w:rPr>
          <w:rStyle w:val="Emphasis"/>
        </w:rPr>
        <w:t>exploit</w:t>
      </w:r>
      <w:r w:rsidRPr="00813E54">
        <w:rPr>
          <w:rStyle w:val="StyleUnderline"/>
        </w:rPr>
        <w:t xml:space="preserve"> the changing mass </w:t>
      </w:r>
      <w:r w:rsidRPr="00813E54">
        <w:rPr>
          <w:rStyle w:val="Emphasis"/>
        </w:rPr>
        <w:t>media environment</w:t>
      </w:r>
      <w:r w:rsidRPr="00813E54">
        <w:rPr>
          <w:sz w:val="16"/>
        </w:rPr>
        <w:t xml:space="preserve">. </w:t>
      </w:r>
      <w:r w:rsidRPr="00813E54">
        <w:rPr>
          <w:rStyle w:val="StyleUnderline"/>
        </w:rPr>
        <w:t xml:space="preserve">Subsequent </w:t>
      </w:r>
      <w:r w:rsidRPr="00813E54">
        <w:rPr>
          <w:rStyle w:val="Emphasis"/>
          <w:highlight w:val="yellow"/>
        </w:rPr>
        <w:t>media fragmentation</w:t>
      </w:r>
      <w:r w:rsidRPr="00813E54">
        <w:rPr>
          <w:sz w:val="16"/>
          <w:highlight w:val="yellow"/>
        </w:rPr>
        <w:t xml:space="preserve"> </w:t>
      </w:r>
      <w:r w:rsidRPr="00813E54">
        <w:rPr>
          <w:rStyle w:val="StyleUnderline"/>
          <w:highlight w:val="yellow"/>
        </w:rPr>
        <w:t>and party</w:t>
      </w:r>
      <w:r w:rsidRPr="00813E54">
        <w:rPr>
          <w:sz w:val="16"/>
        </w:rPr>
        <w:t xml:space="preserve"> 42 </w:t>
      </w:r>
      <w:r w:rsidRPr="00813E54">
        <w:rPr>
          <w:rStyle w:val="Emphasis"/>
          <w:highlight w:val="yellow"/>
        </w:rPr>
        <w:t>polarization</w:t>
      </w:r>
      <w:r w:rsidRPr="00813E54">
        <w:rPr>
          <w:sz w:val="16"/>
        </w:rPr>
        <w:t xml:space="preserve"> </w:t>
      </w:r>
      <w:r w:rsidRPr="00813E54">
        <w:rPr>
          <w:rStyle w:val="StyleUnderline"/>
        </w:rPr>
        <w:t xml:space="preserve">have </w:t>
      </w:r>
      <w:r w:rsidRPr="00813E54">
        <w:rPr>
          <w:rStyle w:val="Emphasis"/>
          <w:highlight w:val="yellow"/>
        </w:rPr>
        <w:t>fundamentally changed the environment</w:t>
      </w:r>
      <w:r w:rsidRPr="00813E54">
        <w:rPr>
          <w:sz w:val="16"/>
          <w:highlight w:val="yellow"/>
        </w:rPr>
        <w:t xml:space="preserve"> </w:t>
      </w:r>
      <w:r w:rsidRPr="00813E54">
        <w:rPr>
          <w:rStyle w:val="StyleUnderline"/>
          <w:highlight w:val="yellow"/>
        </w:rPr>
        <w:t>a contemporary president works in</w:t>
      </w:r>
      <w:r w:rsidRPr="00813E54">
        <w:rPr>
          <w:sz w:val="16"/>
        </w:rPr>
        <w:t xml:space="preserve">. Indeed, George Edwards finds that </w:t>
      </w:r>
      <w:r w:rsidRPr="00813E54">
        <w:rPr>
          <w:rStyle w:val="Emphasis"/>
          <w:highlight w:val="yellow"/>
        </w:rPr>
        <w:t>most public appeals</w:t>
      </w:r>
      <w:r w:rsidRPr="00813E54">
        <w:rPr>
          <w:rStyle w:val="Emphasis"/>
        </w:rPr>
        <w:t xml:space="preserve"> </w:t>
      </w:r>
      <w:r w:rsidRPr="00813E54">
        <w:rPr>
          <w:rStyle w:val="Emphasis"/>
          <w:highlight w:val="yellow"/>
        </w:rPr>
        <w:t>fall on deaf ears</w:t>
      </w:r>
      <w:r w:rsidRPr="00813E54">
        <w:rPr>
          <w:sz w:val="16"/>
          <w:highlight w:val="yellow"/>
        </w:rPr>
        <w:t>,</w:t>
      </w:r>
      <w:r w:rsidRPr="00813E54">
        <w:rPr>
          <w:sz w:val="16"/>
        </w:rPr>
        <w:t xml:space="preserve"> </w:t>
      </w:r>
      <w:r w:rsidRPr="00813E54">
        <w:rPr>
          <w:rStyle w:val="StyleUnderline"/>
        </w:rPr>
        <w:t xml:space="preserve">as </w:t>
      </w:r>
      <w:r w:rsidRPr="00813E54">
        <w:rPr>
          <w:rStyle w:val="StyleUnderline"/>
          <w:highlight w:val="yellow"/>
        </w:rPr>
        <w:t>the public is</w:t>
      </w:r>
      <w:r w:rsidRPr="00813E54">
        <w:rPr>
          <w:rStyle w:val="StyleUnderline"/>
        </w:rPr>
        <w:t xml:space="preserve"> </w:t>
      </w:r>
      <w:r w:rsidRPr="00813E54">
        <w:rPr>
          <w:rStyle w:val="Emphasis"/>
        </w:rPr>
        <w:t xml:space="preserve">overwhelmingly </w:t>
      </w:r>
      <w:r w:rsidRPr="00813E54">
        <w:rPr>
          <w:rStyle w:val="Emphasis"/>
          <w:highlight w:val="yellow"/>
        </w:rPr>
        <w:t>inattentive</w:t>
      </w:r>
      <w:r w:rsidRPr="00813E54">
        <w:rPr>
          <w:rStyle w:val="StyleUnderline"/>
          <w:highlight w:val="yellow"/>
        </w:rPr>
        <w:t xml:space="preserve"> and prone to </w:t>
      </w:r>
      <w:r w:rsidRPr="00813E54">
        <w:rPr>
          <w:rStyle w:val="Emphasis"/>
          <w:highlight w:val="yellow"/>
        </w:rPr>
        <w:t>seek</w:t>
      </w:r>
      <w:r w:rsidRPr="00813E54">
        <w:rPr>
          <w:rStyle w:val="Emphasis"/>
        </w:rPr>
        <w:t xml:space="preserve">ing out </w:t>
      </w:r>
      <w:r w:rsidRPr="00813E54">
        <w:rPr>
          <w:rStyle w:val="Emphasis"/>
          <w:highlight w:val="yellow"/>
        </w:rPr>
        <w:t>info</w:t>
      </w:r>
      <w:r w:rsidRPr="00813E54">
        <w:rPr>
          <w:rStyle w:val="Emphasis"/>
        </w:rPr>
        <w:t>rmation</w:t>
      </w:r>
      <w:r w:rsidRPr="00813E54">
        <w:rPr>
          <w:sz w:val="16"/>
        </w:rPr>
        <w:t xml:space="preserve"> </w:t>
      </w:r>
      <w:r w:rsidRPr="00813E54">
        <w:rPr>
          <w:rStyle w:val="StyleUnderline"/>
          <w:highlight w:val="yellow"/>
        </w:rPr>
        <w:t>that</w:t>
      </w:r>
      <w:r w:rsidRPr="00813E54">
        <w:rPr>
          <w:rStyle w:val="StyleUnderline"/>
        </w:rPr>
        <w:t xml:space="preserve"> </w:t>
      </w:r>
      <w:r w:rsidRPr="00813E54">
        <w:rPr>
          <w:rStyle w:val="Emphasis"/>
          <w:highlight w:val="yellow"/>
        </w:rPr>
        <w:t>conforms to their preconceived notions</w:t>
      </w:r>
      <w:r w:rsidRPr="00813E54">
        <w:rPr>
          <w:rStyle w:val="StyleUnderline"/>
        </w:rPr>
        <w:t xml:space="preserve"> when it comes to political issues.</w:t>
      </w:r>
      <w:r w:rsidRPr="00813E54">
        <w:rPr>
          <w:sz w:val="16"/>
        </w:rPr>
        <w:t>43</w:t>
      </w:r>
    </w:p>
    <w:p w14:paraId="16B10F60" w14:textId="77777777" w:rsidR="00E94E13" w:rsidRPr="00813E54" w:rsidRDefault="00E94E13" w:rsidP="00E94E13">
      <w:pPr>
        <w:pStyle w:val="Heading2"/>
      </w:pPr>
      <w:r w:rsidRPr="00813E54">
        <w:t>Link---AT: Plan Not Congress</w:t>
      </w:r>
    </w:p>
    <w:p w14:paraId="21A79079" w14:textId="77777777" w:rsidR="00E94E13" w:rsidRPr="00813E54" w:rsidRDefault="00E94E13" w:rsidP="00E94E13">
      <w:pPr>
        <w:pStyle w:val="Heading3"/>
      </w:pPr>
      <w:r w:rsidRPr="00813E54">
        <w:t>2NC---AT: Plan Exec---Generic Links</w:t>
      </w:r>
    </w:p>
    <w:p w14:paraId="345E2715" w14:textId="77777777" w:rsidR="00E94E13" w:rsidRPr="00813E54" w:rsidRDefault="00E94E13" w:rsidP="00E94E13">
      <w:pPr>
        <w:pStyle w:val="Heading4"/>
      </w:pPr>
      <w:r w:rsidRPr="00813E54">
        <w:t>Executive action links.</w:t>
      </w:r>
    </w:p>
    <w:p w14:paraId="1B0E2227" w14:textId="77777777" w:rsidR="00E94E13" w:rsidRPr="00813E54" w:rsidRDefault="00E94E13" w:rsidP="00E94E13">
      <w:r w:rsidRPr="00813E54">
        <w:rPr>
          <w:rStyle w:val="Style13ptBold"/>
        </w:rPr>
        <w:t>Sensiba 20</w:t>
      </w:r>
      <w:r w:rsidRPr="00813E54">
        <w:t xml:space="preserve"> -- Jennifer Sensiba, journalist. [Don’t Encourage Biden To Waste Political Capital, 11-6-20, https://cleantechnica.com/2020/11/06/dont-encourage-biden-to-waste-political-capital/]</w:t>
      </w:r>
    </w:p>
    <w:p w14:paraId="0840FDA0" w14:textId="77777777" w:rsidR="00E94E13" w:rsidRPr="00813E54" w:rsidRDefault="00E94E13" w:rsidP="00E94E13">
      <w:pPr>
        <w:rPr>
          <w:sz w:val="16"/>
        </w:rPr>
      </w:pPr>
      <w:r w:rsidRPr="00813E54">
        <w:rPr>
          <w:rStyle w:val="Emphasis"/>
          <w:highlight w:val="yellow"/>
        </w:rPr>
        <w:t>Executive Power</w:t>
      </w:r>
      <w:r w:rsidRPr="00813E54">
        <w:rPr>
          <w:rStyle w:val="StyleUnderline"/>
          <w:highlight w:val="yellow"/>
        </w:rPr>
        <w:t xml:space="preserve"> Is </w:t>
      </w:r>
      <w:r w:rsidRPr="00813E54">
        <w:rPr>
          <w:rStyle w:val="Emphasis"/>
          <w:highlight w:val="yellow"/>
        </w:rPr>
        <w:t>Expensive</w:t>
      </w:r>
    </w:p>
    <w:p w14:paraId="404E933B" w14:textId="77777777" w:rsidR="00E94E13" w:rsidRPr="00813E54" w:rsidRDefault="00E94E13" w:rsidP="00E94E13">
      <w:pPr>
        <w:rPr>
          <w:sz w:val="16"/>
        </w:rPr>
      </w:pPr>
      <w:r w:rsidRPr="00813E54">
        <w:rPr>
          <w:sz w:val="16"/>
        </w:rPr>
        <w:t xml:space="preserve">While Trump abused executive power frequently, don’t be tempted by calls for Biden to take revenge and do the same thing. </w:t>
      </w:r>
      <w:r w:rsidRPr="00813E54">
        <w:rPr>
          <w:rStyle w:val="Emphasis"/>
        </w:rPr>
        <w:t>The short term gains</w:t>
      </w:r>
      <w:r w:rsidRPr="00813E54">
        <w:rPr>
          <w:rStyle w:val="StyleUnderline"/>
        </w:rPr>
        <w:t xml:space="preserve"> may be </w:t>
      </w:r>
      <w:r w:rsidRPr="00813E54">
        <w:rPr>
          <w:rStyle w:val="Emphasis"/>
        </w:rPr>
        <w:t>enticing</w:t>
      </w:r>
      <w:r w:rsidRPr="00813E54">
        <w:rPr>
          <w:rStyle w:val="StyleUnderline"/>
        </w:rPr>
        <w:t xml:space="preserve">, but </w:t>
      </w:r>
      <w:r w:rsidRPr="00813E54">
        <w:rPr>
          <w:rStyle w:val="Emphasis"/>
        </w:rPr>
        <w:t xml:space="preserve">the </w:t>
      </w:r>
      <w:r w:rsidRPr="00813E54">
        <w:rPr>
          <w:rStyle w:val="Emphasis"/>
          <w:highlight w:val="yellow"/>
        </w:rPr>
        <w:t>longer</w:t>
      </w:r>
      <w:r w:rsidRPr="00813E54">
        <w:rPr>
          <w:rStyle w:val="Emphasis"/>
        </w:rPr>
        <w:t xml:space="preserve"> term </w:t>
      </w:r>
      <w:r w:rsidRPr="00813E54">
        <w:rPr>
          <w:rStyle w:val="Emphasis"/>
          <w:highlight w:val="yellow"/>
        </w:rPr>
        <w:t>costs</w:t>
      </w:r>
      <w:r w:rsidRPr="00813E54">
        <w:rPr>
          <w:rStyle w:val="StyleUnderline"/>
          <w:highlight w:val="yellow"/>
        </w:rPr>
        <w:t xml:space="preserve"> are</w:t>
      </w:r>
      <w:r w:rsidRPr="00813E54">
        <w:rPr>
          <w:rStyle w:val="StyleUnderline"/>
        </w:rPr>
        <w:t xml:space="preserve"> </w:t>
      </w:r>
      <w:r w:rsidRPr="00813E54">
        <w:rPr>
          <w:rStyle w:val="Emphasis"/>
        </w:rPr>
        <w:t xml:space="preserve">much </w:t>
      </w:r>
      <w:r w:rsidRPr="00813E54">
        <w:rPr>
          <w:rStyle w:val="Emphasis"/>
          <w:highlight w:val="yellow"/>
        </w:rPr>
        <w:t>bigger</w:t>
      </w:r>
      <w:r w:rsidRPr="00813E54">
        <w:rPr>
          <w:rStyle w:val="StyleUnderline"/>
          <w:highlight w:val="yellow"/>
        </w:rPr>
        <w:t xml:space="preserve"> than they</w:t>
      </w:r>
      <w:r w:rsidRPr="00813E54">
        <w:rPr>
          <w:rStyle w:val="StyleUnderline"/>
        </w:rPr>
        <w:t xml:space="preserve"> might </w:t>
      </w:r>
      <w:r w:rsidRPr="00813E54">
        <w:rPr>
          <w:rStyle w:val="StyleUnderline"/>
          <w:highlight w:val="yellow"/>
        </w:rPr>
        <w:t>appear</w:t>
      </w:r>
      <w:r w:rsidRPr="00813E54">
        <w:rPr>
          <w:rStyle w:val="StyleUnderline"/>
        </w:rPr>
        <w:t xml:space="preserve"> to be at first</w:t>
      </w:r>
      <w:r w:rsidRPr="00813E54">
        <w:rPr>
          <w:sz w:val="16"/>
        </w:rPr>
        <w:t>. Trump found out the hard way that pushing for things like the border wall, fights against LGBT rights, and attempts to prop up the failing coal industry alienates reasonable people. It’s easy to say “Trump did it! We can too!”, but don’t forget that was part of his undoing.</w:t>
      </w:r>
    </w:p>
    <w:p w14:paraId="21730970" w14:textId="77777777" w:rsidR="00E94E13" w:rsidRPr="00813E54" w:rsidRDefault="00E94E13" w:rsidP="00E94E13">
      <w:pPr>
        <w:rPr>
          <w:sz w:val="16"/>
        </w:rPr>
      </w:pPr>
      <w:r w:rsidRPr="00813E54">
        <w:rPr>
          <w:sz w:val="16"/>
        </w:rPr>
        <w:t xml:space="preserve">The worst thing a President Biden could do is use unconstitutional executive orders for something divisive like gun control. Yes, Trump actually did this, because he thought it would make him look good after the Las Vegas shooting, but it divided his own supporters. Loyalists made excuses or claimed it was part of some elaborate game to “beat the libs,” while people who really believed in gun rights deeply lost trust in Trump. Make no mistake, </w:t>
      </w:r>
      <w:r w:rsidRPr="00813E54">
        <w:rPr>
          <w:rStyle w:val="StyleUnderline"/>
        </w:rPr>
        <w:t xml:space="preserve">a Democratic </w:t>
      </w:r>
      <w:r w:rsidRPr="00813E54">
        <w:rPr>
          <w:rStyle w:val="StyleUnderline"/>
          <w:highlight w:val="yellow"/>
        </w:rPr>
        <w:t>president</w:t>
      </w:r>
      <w:r w:rsidRPr="00813E54">
        <w:rPr>
          <w:sz w:val="16"/>
        </w:rPr>
        <w:t xml:space="preserve"> doing this </w:t>
      </w:r>
      <w:r w:rsidRPr="00813E54">
        <w:rPr>
          <w:rStyle w:val="StyleUnderline"/>
          <w:highlight w:val="yellow"/>
        </w:rPr>
        <w:t>would</w:t>
      </w:r>
      <w:r w:rsidRPr="00813E54">
        <w:rPr>
          <w:rStyle w:val="StyleUnderline"/>
        </w:rPr>
        <w:t xml:space="preserve"> </w:t>
      </w:r>
      <w:r w:rsidRPr="00813E54">
        <w:rPr>
          <w:rStyle w:val="Emphasis"/>
        </w:rPr>
        <w:t xml:space="preserve">quickly </w:t>
      </w:r>
      <w:r w:rsidRPr="00813E54">
        <w:rPr>
          <w:rStyle w:val="Emphasis"/>
          <w:highlight w:val="yellow"/>
        </w:rPr>
        <w:t>earn</w:t>
      </w:r>
      <w:r w:rsidRPr="00813E54">
        <w:rPr>
          <w:rStyle w:val="StyleUnderline"/>
        </w:rPr>
        <w:t xml:space="preserve"> the </w:t>
      </w:r>
      <w:r w:rsidRPr="00813E54">
        <w:rPr>
          <w:rStyle w:val="StyleUnderline"/>
          <w:highlight w:val="yellow"/>
        </w:rPr>
        <w:t>hostilities of</w:t>
      </w:r>
      <w:r w:rsidRPr="00813E54">
        <w:rPr>
          <w:rStyle w:val="StyleUnderline"/>
        </w:rPr>
        <w:t xml:space="preserve"> </w:t>
      </w:r>
      <w:r w:rsidRPr="00813E54">
        <w:rPr>
          <w:rStyle w:val="Emphasis"/>
        </w:rPr>
        <w:t xml:space="preserve">both </w:t>
      </w:r>
      <w:r w:rsidRPr="00813E54">
        <w:rPr>
          <w:rStyle w:val="Emphasis"/>
          <w:highlight w:val="yellow"/>
        </w:rPr>
        <w:t>camps</w:t>
      </w:r>
      <w:r w:rsidRPr="00813E54">
        <w:rPr>
          <w:rStyle w:val="StyleUnderline"/>
          <w:highlight w:val="yellow"/>
        </w:rPr>
        <w:t xml:space="preserve"> and suffer</w:t>
      </w:r>
      <w:r w:rsidRPr="00813E54">
        <w:rPr>
          <w:rStyle w:val="StyleUnderline"/>
        </w:rPr>
        <w:t xml:space="preserve"> </w:t>
      </w:r>
      <w:r w:rsidRPr="00813E54">
        <w:rPr>
          <w:rStyle w:val="Emphasis"/>
        </w:rPr>
        <w:t xml:space="preserve">a </w:t>
      </w:r>
      <w:r w:rsidRPr="00813E54">
        <w:rPr>
          <w:rStyle w:val="Emphasis"/>
          <w:highlight w:val="yellow"/>
        </w:rPr>
        <w:t>deeper cost</w:t>
      </w:r>
      <w:r w:rsidRPr="00813E54">
        <w:rPr>
          <w:rStyle w:val="StyleUnderline"/>
          <w:highlight w:val="yellow"/>
        </w:rPr>
        <w:t xml:space="preserve"> than </w:t>
      </w:r>
      <w:r w:rsidRPr="00813E54">
        <w:rPr>
          <w:rStyle w:val="Emphasis"/>
          <w:highlight w:val="yellow"/>
        </w:rPr>
        <w:t>Trump</w:t>
      </w:r>
      <w:r w:rsidRPr="00813E54">
        <w:rPr>
          <w:rStyle w:val="Emphasis"/>
        </w:rPr>
        <w:t xml:space="preserve"> did</w:t>
      </w:r>
      <w:r w:rsidRPr="00813E54">
        <w:rPr>
          <w:sz w:val="16"/>
        </w:rPr>
        <w:t>.</w:t>
      </w:r>
    </w:p>
    <w:p w14:paraId="553DE0B5" w14:textId="77777777" w:rsidR="00E94E13" w:rsidRPr="00813E54" w:rsidRDefault="00E94E13" w:rsidP="00E94E13">
      <w:pPr>
        <w:rPr>
          <w:sz w:val="16"/>
        </w:rPr>
      </w:pPr>
      <w:r w:rsidRPr="00813E54">
        <w:rPr>
          <w:sz w:val="16"/>
        </w:rPr>
        <w:t xml:space="preserve">That’s just one example. </w:t>
      </w:r>
      <w:r w:rsidRPr="00813E54">
        <w:rPr>
          <w:rStyle w:val="StyleUnderline"/>
          <w:highlight w:val="yellow"/>
        </w:rPr>
        <w:t>There are</w:t>
      </w:r>
      <w:r w:rsidRPr="00813E54">
        <w:rPr>
          <w:rStyle w:val="StyleUnderline"/>
        </w:rPr>
        <w:t xml:space="preserve"> </w:t>
      </w:r>
      <w:r w:rsidRPr="00813E54">
        <w:rPr>
          <w:rStyle w:val="Emphasis"/>
        </w:rPr>
        <w:t xml:space="preserve">many other little </w:t>
      </w:r>
      <w:r w:rsidRPr="00813E54">
        <w:rPr>
          <w:rStyle w:val="Emphasis"/>
          <w:highlight w:val="yellow"/>
        </w:rPr>
        <w:t>regulatory things</w:t>
      </w:r>
      <w:r w:rsidRPr="00813E54">
        <w:rPr>
          <w:sz w:val="16"/>
        </w:rPr>
        <w:t xml:space="preserve"> a President </w:t>
      </w:r>
      <w:r w:rsidRPr="00813E54">
        <w:rPr>
          <w:rStyle w:val="StyleUnderline"/>
          <w:highlight w:val="yellow"/>
        </w:rPr>
        <w:t>Biden could do</w:t>
      </w:r>
      <w:r w:rsidRPr="00813E54">
        <w:rPr>
          <w:rStyle w:val="StyleUnderline"/>
        </w:rPr>
        <w:t xml:space="preserve"> to put the screws to Republicans, but </w:t>
      </w:r>
      <w:r w:rsidRPr="00813E54">
        <w:rPr>
          <w:rStyle w:val="StyleUnderline"/>
          <w:highlight w:val="yellow"/>
        </w:rPr>
        <w:t xml:space="preserve">in most cases </w:t>
      </w:r>
      <w:r w:rsidRPr="00813E54">
        <w:rPr>
          <w:rStyle w:val="Emphasis"/>
          <w:highlight w:val="yellow"/>
        </w:rPr>
        <w:t>it</w:t>
      </w:r>
      <w:r w:rsidRPr="00813E54">
        <w:rPr>
          <w:rStyle w:val="Emphasis"/>
        </w:rPr>
        <w:t xml:space="preserve"> simply </w:t>
      </w:r>
      <w:r w:rsidRPr="00813E54">
        <w:rPr>
          <w:rStyle w:val="Emphasis"/>
          <w:highlight w:val="yellow"/>
        </w:rPr>
        <w:t>isn’t worth it</w:t>
      </w:r>
      <w:r w:rsidRPr="00813E54">
        <w:rPr>
          <w:rStyle w:val="StyleUnderline"/>
          <w:highlight w:val="yellow"/>
        </w:rPr>
        <w:t xml:space="preserve"> when we need</w:t>
      </w:r>
      <w:r w:rsidRPr="00813E54">
        <w:rPr>
          <w:rStyle w:val="StyleUnderline"/>
        </w:rPr>
        <w:t xml:space="preserve"> </w:t>
      </w:r>
      <w:r w:rsidRPr="00813E54">
        <w:rPr>
          <w:rStyle w:val="Emphasis"/>
        </w:rPr>
        <w:t xml:space="preserve">real </w:t>
      </w:r>
      <w:r w:rsidRPr="00813E54">
        <w:rPr>
          <w:rStyle w:val="Emphasis"/>
          <w:highlight w:val="yellow"/>
        </w:rPr>
        <w:t>legislation</w:t>
      </w:r>
      <w:r w:rsidRPr="00813E54">
        <w:rPr>
          <w:rStyle w:val="StyleUnderline"/>
        </w:rPr>
        <w:t xml:space="preserve"> to </w:t>
      </w:r>
      <w:r w:rsidRPr="00813E54">
        <w:rPr>
          <w:rStyle w:val="Emphasis"/>
        </w:rPr>
        <w:t>get the job done</w:t>
      </w:r>
      <w:r w:rsidRPr="00813E54">
        <w:rPr>
          <w:sz w:val="16"/>
        </w:rPr>
        <w:t>.</w:t>
      </w:r>
    </w:p>
    <w:p w14:paraId="41E2637C" w14:textId="77777777" w:rsidR="00E94E13" w:rsidRPr="00813E54" w:rsidRDefault="00E94E13" w:rsidP="00E94E13">
      <w:pPr>
        <w:pStyle w:val="Heading4"/>
      </w:pPr>
      <w:bookmarkStart w:id="0" w:name="_Hlk533004697"/>
      <w:r w:rsidRPr="00813E54">
        <w:t xml:space="preserve">Bypassing debate links to politics. </w:t>
      </w:r>
    </w:p>
    <w:p w14:paraId="250F5CD2" w14:textId="77777777" w:rsidR="00E94E13" w:rsidRPr="00813E54" w:rsidRDefault="00E94E13" w:rsidP="00E94E13">
      <w:r w:rsidRPr="00813E54">
        <w:t xml:space="preserve">Billy </w:t>
      </w:r>
      <w:r w:rsidRPr="00813E54">
        <w:rPr>
          <w:rStyle w:val="Style13ptBold"/>
        </w:rPr>
        <w:t>Hallowell 13</w:t>
      </w:r>
      <w:r w:rsidRPr="00813E54">
        <w:t>, writer for The Blaze, B.A. in journalism and broadcasting from the College of Mount Saint Vincent in Riverdale, New York and an M.S. in social research from Hunter College in Manhattan, “HERE’S HOW OBAMA IS USING EXECUTIVE POWER TO BYPASS LEGISLATIVE PROCESS” Feb. 11, 2013, http://www.theblaze.com/stories/2013/02/11/heres-how-obamas-using-executive-power-to-bylass-legislative-process-plus-a-brief-history-of-executive-orders/</w:t>
      </w:r>
    </w:p>
    <w:p w14:paraId="5968B6C9" w14:textId="77777777" w:rsidR="00E94E13" w:rsidRPr="00813E54" w:rsidRDefault="00E94E13" w:rsidP="00E94E13">
      <w:pPr>
        <w:rPr>
          <w:rStyle w:val="StyleUnderline"/>
        </w:rPr>
      </w:pPr>
      <w:r w:rsidRPr="00813E54">
        <w:rPr>
          <w:sz w:val="16"/>
        </w:rPr>
        <w:t xml:space="preserve">“In an era of polarized parties and a fragmented Congress, the opportunities to legislate are few and far between,” Howell said. “So </w:t>
      </w:r>
      <w:r w:rsidRPr="00813E54">
        <w:rPr>
          <w:rStyle w:val="StyleUnderline"/>
          <w:highlight w:val="yellow"/>
        </w:rPr>
        <w:t xml:space="preserve">presidents </w:t>
      </w:r>
      <w:r w:rsidRPr="00813E54">
        <w:rPr>
          <w:rStyle w:val="StyleUnderline"/>
        </w:rPr>
        <w:t xml:space="preserve">have powerful incentive to </w:t>
      </w:r>
      <w:r w:rsidRPr="00813E54">
        <w:rPr>
          <w:rStyle w:val="StyleUnderline"/>
          <w:highlight w:val="yellow"/>
        </w:rPr>
        <w:t>go it alone</w:t>
      </w:r>
      <w:r w:rsidRPr="00813E54">
        <w:rPr>
          <w:sz w:val="16"/>
        </w:rPr>
        <w:t>. And they do.”</w:t>
      </w:r>
      <w:r w:rsidRPr="00813E54">
        <w:rPr>
          <w:sz w:val="12"/>
        </w:rPr>
        <w:t>¶</w:t>
      </w:r>
      <w:r w:rsidRPr="00813E54">
        <w:rPr>
          <w:sz w:val="16"/>
        </w:rPr>
        <w:t xml:space="preserve"> </w:t>
      </w:r>
      <w:r w:rsidRPr="00813E54">
        <w:rPr>
          <w:rStyle w:val="Emphasis"/>
          <w:highlight w:val="yellow"/>
        </w:rPr>
        <w:t>And the political opposition howls</w:t>
      </w:r>
      <w:r w:rsidRPr="00813E54">
        <w:rPr>
          <w:rStyle w:val="Emphasis"/>
        </w:rPr>
        <w:t>.</w:t>
      </w:r>
      <w:r w:rsidRPr="00813E54">
        <w:rPr>
          <w:rStyle w:val="Emphasis"/>
          <w:sz w:val="12"/>
          <w:u w:val="none"/>
        </w:rPr>
        <w:t>¶</w:t>
      </w:r>
      <w:r w:rsidRPr="00813E54">
        <w:rPr>
          <w:sz w:val="16"/>
        </w:rPr>
        <w:t xml:space="preserve"> Sen. Marco Rubio, R-Fla., a possible contender for the Republican presidential nomination in 2016, said that </w:t>
      </w:r>
      <w:r w:rsidRPr="00813E54">
        <w:rPr>
          <w:rStyle w:val="StyleUnderline"/>
          <w:highlight w:val="yellow"/>
        </w:rPr>
        <w:t>on</w:t>
      </w:r>
      <w:r w:rsidRPr="00813E54">
        <w:rPr>
          <w:rStyle w:val="StyleUnderline"/>
        </w:rPr>
        <w:t xml:space="preserve"> the </w:t>
      </w:r>
      <w:r w:rsidRPr="00813E54">
        <w:rPr>
          <w:rStyle w:val="StyleUnderline"/>
          <w:highlight w:val="yellow"/>
        </w:rPr>
        <w:t>gun-control</w:t>
      </w:r>
      <w:r w:rsidRPr="00813E54">
        <w:rPr>
          <w:rStyle w:val="StyleUnderline"/>
        </w:rPr>
        <w:t xml:space="preserve"> front</w:t>
      </w:r>
      <w:r w:rsidRPr="00813E54">
        <w:rPr>
          <w:sz w:val="16"/>
        </w:rPr>
        <w:t xml:space="preserve"> in particular, </w:t>
      </w:r>
      <w:r w:rsidRPr="00813E54">
        <w:rPr>
          <w:rStyle w:val="StyleUnderline"/>
          <w:highlight w:val="yellow"/>
        </w:rPr>
        <w:t>Obama is “abusing his power by imposing his policies via executive fiat instead of allowing them to be debated</w:t>
      </w:r>
      <w:r w:rsidRPr="00813E54">
        <w:rPr>
          <w:rStyle w:val="StyleUnderline"/>
        </w:rPr>
        <w:t xml:space="preserve"> in Congress.”</w:t>
      </w:r>
      <w:r w:rsidRPr="00813E54">
        <w:rPr>
          <w:rStyle w:val="StyleUnderline"/>
          <w:sz w:val="12"/>
          <w:u w:val="none"/>
        </w:rPr>
        <w:t>¶</w:t>
      </w:r>
      <w:r w:rsidRPr="00813E54">
        <w:rPr>
          <w:sz w:val="16"/>
        </w:rPr>
        <w:t xml:space="preserve"> </w:t>
      </w:r>
      <w:r w:rsidRPr="00813E54">
        <w:rPr>
          <w:rStyle w:val="StyleUnderline"/>
        </w:rPr>
        <w:t>The Republican reaction is to be expected</w:t>
      </w:r>
      <w:r w:rsidRPr="00813E54">
        <w:rPr>
          <w:sz w:val="16"/>
        </w:rPr>
        <w:t>, said John Woolley, co-director of the American Presidency Project at the University of California in Santa Barbara.</w:t>
      </w:r>
      <w:r w:rsidRPr="00813E54">
        <w:rPr>
          <w:sz w:val="12"/>
        </w:rPr>
        <w:t>¶</w:t>
      </w:r>
      <w:r w:rsidRPr="00813E54">
        <w:rPr>
          <w:sz w:val="16"/>
        </w:rPr>
        <w:t xml:space="preserve"> “For years </w:t>
      </w:r>
      <w:r w:rsidRPr="00813E54">
        <w:rPr>
          <w:rStyle w:val="Emphasis"/>
          <w:highlight w:val="yellow"/>
        </w:rPr>
        <w:t>there has been a growing concern about unchecked executive power</w:t>
      </w:r>
      <w:r w:rsidRPr="00813E54">
        <w:rPr>
          <w:sz w:val="16"/>
        </w:rPr>
        <w:t xml:space="preserve">,” Woolley said. </w:t>
      </w:r>
      <w:r w:rsidRPr="00813E54">
        <w:rPr>
          <w:sz w:val="16"/>
          <w:highlight w:val="yellow"/>
        </w:rPr>
        <w:t>“</w:t>
      </w:r>
      <w:r w:rsidRPr="00813E54">
        <w:rPr>
          <w:rStyle w:val="StyleUnderline"/>
          <w:highlight w:val="yellow"/>
        </w:rPr>
        <w:t>It tends to have a partisan content</w:t>
      </w:r>
      <w:r w:rsidRPr="00813E54">
        <w:rPr>
          <w:rStyle w:val="StyleUnderline"/>
        </w:rPr>
        <w:t>, with</w:t>
      </w:r>
      <w:r w:rsidRPr="00813E54">
        <w:rPr>
          <w:sz w:val="16"/>
        </w:rPr>
        <w:t xml:space="preserve"> contemporary </w:t>
      </w:r>
      <w:r w:rsidRPr="00813E54">
        <w:rPr>
          <w:rStyle w:val="StyleUnderline"/>
        </w:rPr>
        <w:t>complaints coming from the incumbent president’s opponents.”</w:t>
      </w:r>
      <w:bookmarkEnd w:id="0"/>
    </w:p>
    <w:p w14:paraId="21391656" w14:textId="77777777" w:rsidR="00E94E13" w:rsidRPr="00813E54" w:rsidRDefault="00E94E13" w:rsidP="00E94E13">
      <w:pPr>
        <w:pStyle w:val="Heading4"/>
      </w:pPr>
      <w:bookmarkStart w:id="1" w:name="_Hlk533005282"/>
      <w:r w:rsidRPr="00813E54">
        <w:t>It causes counter reprisal that takes up floor time</w:t>
      </w:r>
    </w:p>
    <w:p w14:paraId="261AA880" w14:textId="77777777" w:rsidR="00E94E13" w:rsidRPr="00813E54" w:rsidRDefault="00E94E13" w:rsidP="00E94E13">
      <w:r w:rsidRPr="00813E54">
        <w:t xml:space="preserve">Scott </w:t>
      </w:r>
      <w:r w:rsidRPr="00813E54">
        <w:rPr>
          <w:rStyle w:val="Style13ptBold"/>
        </w:rPr>
        <w:t>Anderson 18</w:t>
      </w:r>
      <w:r w:rsidRPr="00813E54">
        <w:t>, fellow in Governance Studies at the Brookings Institution, 8/23/17, “What to Make of Trump's NDAA Signing Statement,” https://www.lawfareblog.com/what-make-trumps-ndaa-signing-statement</w:t>
      </w:r>
    </w:p>
    <w:p w14:paraId="67BF065F" w14:textId="77777777" w:rsidR="00E94E13" w:rsidRPr="00813E54" w:rsidRDefault="00E94E13" w:rsidP="00E94E13">
      <w:pPr>
        <w:rPr>
          <w:sz w:val="16"/>
        </w:rPr>
      </w:pPr>
      <w:r w:rsidRPr="00813E54">
        <w:rPr>
          <w:sz w:val="16"/>
        </w:rPr>
        <w:t xml:space="preserve">That said, </w:t>
      </w:r>
      <w:r w:rsidRPr="00813E54">
        <w:rPr>
          <w:rStyle w:val="StyleUnderline"/>
          <w:highlight w:val="yellow"/>
        </w:rPr>
        <w:t>if the president persists</w:t>
      </w:r>
      <w:r w:rsidRPr="00813E54">
        <w:rPr>
          <w:rStyle w:val="StyleUnderline"/>
        </w:rPr>
        <w:t xml:space="preserve"> in an interpretation with which it does not agree, </w:t>
      </w:r>
      <w:r w:rsidRPr="00813E54">
        <w:rPr>
          <w:rStyle w:val="StyleUnderline"/>
          <w:highlight w:val="yellow"/>
        </w:rPr>
        <w:t>Congress</w:t>
      </w:r>
      <w:r w:rsidRPr="00813E54">
        <w:rPr>
          <w:rStyle w:val="StyleUnderline"/>
        </w:rPr>
        <w:t xml:space="preserve"> has ways it </w:t>
      </w:r>
      <w:r w:rsidRPr="00813E54">
        <w:rPr>
          <w:rStyle w:val="Emphasis"/>
          <w:highlight w:val="yellow"/>
        </w:rPr>
        <w:t>can put additional pressure on him.</w:t>
      </w:r>
      <w:r w:rsidRPr="00813E54">
        <w:rPr>
          <w:rStyle w:val="StyleUnderline"/>
          <w:highlight w:val="yellow"/>
        </w:rPr>
        <w:t xml:space="preserve"> The most direct method is to</w:t>
      </w:r>
      <w:r w:rsidRPr="00813E54">
        <w:rPr>
          <w:sz w:val="16"/>
          <w:highlight w:val="yellow"/>
        </w:rPr>
        <w:t xml:space="preserve"> </w:t>
      </w:r>
      <w:r w:rsidRPr="00813E54">
        <w:rPr>
          <w:rStyle w:val="Emphasis"/>
          <w:highlight w:val="yellow"/>
        </w:rPr>
        <w:t>enact penalties</w:t>
      </w:r>
      <w:r w:rsidRPr="00813E54">
        <w:rPr>
          <w:sz w:val="16"/>
        </w:rPr>
        <w:t xml:space="preserve"> for non-compliance </w:t>
      </w:r>
      <w:r w:rsidRPr="00813E54">
        <w:rPr>
          <w:rStyle w:val="StyleUnderline"/>
          <w:highlight w:val="yellow"/>
        </w:rPr>
        <w:t>through follow-on legislation</w:t>
      </w:r>
      <w:r w:rsidRPr="00813E54">
        <w:rPr>
          <w:sz w:val="16"/>
        </w:rPr>
        <w:t xml:space="preserve">, most often by </w:t>
      </w:r>
      <w:r w:rsidRPr="00813E54">
        <w:rPr>
          <w:rStyle w:val="Emphasis"/>
          <w:highlight w:val="yellow"/>
        </w:rPr>
        <w:t>withholding funding</w:t>
      </w:r>
      <w:r w:rsidRPr="00813E54">
        <w:rPr>
          <w:sz w:val="16"/>
        </w:rPr>
        <w:t xml:space="preserve">—an area widely seen as within Congress’s constitutional prerogative—from certain administration priorities. Indeed, several </w:t>
      </w:r>
      <w:r w:rsidRPr="00813E54">
        <w:rPr>
          <w:rStyle w:val="StyleUnderline"/>
        </w:rPr>
        <w:t>provisions in the</w:t>
      </w:r>
      <w:r w:rsidRPr="00813E54">
        <w:rPr>
          <w:sz w:val="16"/>
        </w:rPr>
        <w:t xml:space="preserve"> new </w:t>
      </w:r>
      <w:r w:rsidRPr="00813E54">
        <w:rPr>
          <w:rStyle w:val="StyleUnderline"/>
        </w:rPr>
        <w:t>NDAA play this role</w:t>
      </w:r>
      <w:r w:rsidRPr="00813E54">
        <w:rPr>
          <w:sz w:val="16"/>
        </w:rPr>
        <w:t xml:space="preserve"> by </w:t>
      </w:r>
      <w:r w:rsidRPr="00813E54">
        <w:rPr>
          <w:rStyle w:val="StyleUnderline"/>
        </w:rPr>
        <w:t>restricting certain security assistance funds until the executive branch provides Congress with reports on the U.S. strategy in Iraq and Syria</w:t>
      </w:r>
      <w:r w:rsidRPr="00813E54">
        <w:rPr>
          <w:sz w:val="16"/>
        </w:rPr>
        <w:t xml:space="preserve"> </w:t>
      </w:r>
      <w:r w:rsidRPr="00813E54">
        <w:rPr>
          <w:rStyle w:val="StyleUnderline"/>
        </w:rPr>
        <w:t>that it requested in last year’s NDAA but never received</w:t>
      </w:r>
      <w:r w:rsidRPr="00813E54">
        <w:rPr>
          <w:sz w:val="16"/>
        </w:rPr>
        <w:t xml:space="preserve">. (And notably, while Trump’s signing statement raises concerns with these provisions, he focuses on preconditions and reporting requirements contained in each, not the funding restriction—an omission that may reflect the Trump administration’s tacit acceptance of the extent of Congress’s power of the purse.) That said, the president’s veto authority can make enacting such retributive measures difficult. </w:t>
      </w:r>
      <w:r w:rsidRPr="00813E54">
        <w:rPr>
          <w:rStyle w:val="StyleUnderline"/>
        </w:rPr>
        <w:t xml:space="preserve">Hence </w:t>
      </w:r>
      <w:r w:rsidRPr="00813E54">
        <w:rPr>
          <w:rStyle w:val="StyleUnderline"/>
          <w:highlight w:val="yellow"/>
        </w:rPr>
        <w:t>members</w:t>
      </w:r>
      <w:r w:rsidRPr="00813E54">
        <w:rPr>
          <w:rStyle w:val="StyleUnderline"/>
        </w:rPr>
        <w:t xml:space="preserve"> of Congress may instead </w:t>
      </w:r>
      <w:r w:rsidRPr="00813E54">
        <w:rPr>
          <w:rStyle w:val="StyleUnderline"/>
          <w:highlight w:val="yellow"/>
        </w:rPr>
        <w:t>pursue</w:t>
      </w:r>
      <w:r w:rsidRPr="00813E54">
        <w:rPr>
          <w:rStyle w:val="StyleUnderline"/>
        </w:rPr>
        <w:t xml:space="preserve"> other </w:t>
      </w:r>
      <w:r w:rsidRPr="00813E54">
        <w:rPr>
          <w:rStyle w:val="Emphasis"/>
          <w:highlight w:val="yellow"/>
        </w:rPr>
        <w:t>retributive measures</w:t>
      </w:r>
      <w:r w:rsidRPr="00813E54">
        <w:rPr>
          <w:sz w:val="16"/>
        </w:rPr>
        <w:t xml:space="preserve">, </w:t>
      </w:r>
      <w:r w:rsidRPr="00813E54">
        <w:rPr>
          <w:rStyle w:val="StyleUnderline"/>
        </w:rPr>
        <w:t xml:space="preserve">such as holding up Trump administration nominations. </w:t>
      </w:r>
      <w:r w:rsidRPr="00813E54">
        <w:rPr>
          <w:rStyle w:val="StyleUnderline"/>
          <w:highlight w:val="yellow"/>
        </w:rPr>
        <w:t>Or</w:t>
      </w:r>
      <w:r w:rsidRPr="00813E54">
        <w:rPr>
          <w:rStyle w:val="StyleUnderline"/>
        </w:rPr>
        <w:t xml:space="preserve"> they may seek to use letters to senior officials, floor statements, and congressional </w:t>
      </w:r>
      <w:r w:rsidRPr="00813E54">
        <w:rPr>
          <w:rStyle w:val="StyleUnderline"/>
          <w:highlight w:val="yellow"/>
        </w:rPr>
        <w:t>hearings to</w:t>
      </w:r>
      <w:r w:rsidRPr="00813E54">
        <w:rPr>
          <w:rStyle w:val="StyleUnderline"/>
        </w:rPr>
        <w:t xml:space="preserve"> try and </w:t>
      </w:r>
      <w:r w:rsidRPr="00813E54">
        <w:rPr>
          <w:rStyle w:val="StyleUnderline"/>
          <w:highlight w:val="yellow"/>
        </w:rPr>
        <w:t>bring</w:t>
      </w:r>
      <w:r w:rsidRPr="00813E54">
        <w:rPr>
          <w:rStyle w:val="StyleUnderline"/>
        </w:rPr>
        <w:t xml:space="preserve"> these conflicts to the </w:t>
      </w:r>
      <w:r w:rsidRPr="00813E54">
        <w:rPr>
          <w:rStyle w:val="StyleUnderline"/>
          <w:highlight w:val="yellow"/>
        </w:rPr>
        <w:t>attention of the</w:t>
      </w:r>
      <w:r w:rsidRPr="00813E54">
        <w:rPr>
          <w:rStyle w:val="StyleUnderline"/>
        </w:rPr>
        <w:t xml:space="preserve"> ultimate arbiter: the voting </w:t>
      </w:r>
      <w:r w:rsidRPr="00813E54">
        <w:rPr>
          <w:rStyle w:val="StyleUnderline"/>
          <w:highlight w:val="yellow"/>
        </w:rPr>
        <w:t>public</w:t>
      </w:r>
      <w:r w:rsidRPr="00813E54">
        <w:rPr>
          <w:rStyle w:val="StyleUnderline"/>
        </w:rPr>
        <w:t xml:space="preserve">, whose decisions provide the clearest incentives for the political branches. </w:t>
      </w:r>
      <w:r w:rsidRPr="00813E54">
        <w:rPr>
          <w:sz w:val="16"/>
        </w:rPr>
        <w:t xml:space="preserve">Regardless, neither the NDAA nor Trump’s signing statement are likely to control how these conflicts will be resolved. Instead, they are merely opening salvos in a new round of inter-branch dispute, which is arguably the defining feature of our separation of powers. Those who are inclined to read the worst into Trump’s actions may wish to bear this context in mind, as the </w:t>
      </w:r>
      <w:r w:rsidRPr="00813E54">
        <w:rPr>
          <w:rStyle w:val="StyleUnderline"/>
          <w:highlight w:val="yellow"/>
        </w:rPr>
        <w:t>constraints</w:t>
      </w:r>
      <w:r w:rsidRPr="00813E54">
        <w:rPr>
          <w:sz w:val="16"/>
        </w:rPr>
        <w:t xml:space="preserve"> it imposes can lead even him to moderate his actions on occasion. And those who applaud Congress for finally taking steps to </w:t>
      </w:r>
      <w:r w:rsidRPr="00813E54">
        <w:rPr>
          <w:rStyle w:val="Emphasis"/>
          <w:highlight w:val="yellow"/>
        </w:rPr>
        <w:t>reign in</w:t>
      </w:r>
      <w:r w:rsidRPr="00813E54">
        <w:rPr>
          <w:rStyle w:val="Emphasis"/>
        </w:rPr>
        <w:t xml:space="preserve"> the </w:t>
      </w:r>
      <w:r w:rsidRPr="00813E54">
        <w:rPr>
          <w:rStyle w:val="Emphasis"/>
          <w:highlight w:val="yellow"/>
        </w:rPr>
        <w:t>Trump</w:t>
      </w:r>
      <w:r w:rsidRPr="00813E54">
        <w:rPr>
          <w:sz w:val="16"/>
        </w:rPr>
        <w:t xml:space="preserve"> administration in the NDAA should ensure that members of Congress exercise the follow-through needed to ensure those provisions have their intended effect.</w:t>
      </w:r>
    </w:p>
    <w:p w14:paraId="26645C7B" w14:textId="77777777" w:rsidR="00E94E13" w:rsidRPr="00813E54" w:rsidRDefault="00E94E13" w:rsidP="00E94E13">
      <w:pPr>
        <w:pStyle w:val="Heading4"/>
      </w:pPr>
      <w:bookmarkStart w:id="2" w:name="_Hlk533004985"/>
      <w:bookmarkEnd w:id="1"/>
      <w:r w:rsidRPr="00813E54">
        <w:t>It’s a massive political cost</w:t>
      </w:r>
    </w:p>
    <w:p w14:paraId="733C98B9" w14:textId="77777777" w:rsidR="00E94E13" w:rsidRPr="00813E54" w:rsidRDefault="00E94E13" w:rsidP="00E94E13">
      <w:r w:rsidRPr="00813E54">
        <w:t xml:space="preserve">Bob </w:t>
      </w:r>
      <w:r w:rsidRPr="00813E54">
        <w:rPr>
          <w:rStyle w:val="Style13ptBold"/>
        </w:rPr>
        <w:t>Allen 08</w:t>
      </w:r>
      <w:r w:rsidRPr="00813E54">
        <w:t>. J.D. Harvard Law, partner in the New York office of Kirkland &amp; Ellis LLP. 05-10-08. “The Constitutionality of Executive Spending Powers.” http://www.law.harvard.edu/faculty/hjackson/ConstitutionalityOfExecutive_38.pdf</w:t>
      </w:r>
    </w:p>
    <w:p w14:paraId="76BBDA54" w14:textId="77777777" w:rsidR="00E94E13" w:rsidRPr="00813E54" w:rsidRDefault="00E94E13" w:rsidP="00E94E13">
      <w:pPr>
        <w:rPr>
          <w:u w:val="single"/>
        </w:rPr>
      </w:pPr>
      <w:r w:rsidRPr="00813E54">
        <w:rPr>
          <w:sz w:val="16"/>
        </w:rPr>
        <w:t xml:space="preserve">3. Implications. — Though these historical examples are equivocal, they suggest that there is no customary practice of presidential objections to all congressional conditions on appropriations in the war or national security contexts. Instead, the history reveals that Presidents have complied with some of these conditions, especially in the realm of congressionally mandated troop withdrawal deadlines. Presidents have, however, resisted congressional limitations on the use of appropriations for covert actions with especial vigor, possibly suggesting that congressionally imposed conditions on intelligence functions are considered a more threatening encroachment into perceived executive powers. Finally, this </w:t>
      </w:r>
      <w:r w:rsidRPr="00813E54">
        <w:rPr>
          <w:rStyle w:val="StyleUnderline"/>
          <w:highlight w:val="yellow"/>
        </w:rPr>
        <w:t>history suggests</w:t>
      </w:r>
      <w:r w:rsidRPr="00813E54">
        <w:rPr>
          <w:sz w:val="16"/>
        </w:rPr>
        <w:t xml:space="preserve"> that </w:t>
      </w:r>
      <w:r w:rsidRPr="00813E54">
        <w:rPr>
          <w:rStyle w:val="StyleUnderline"/>
          <w:highlight w:val="yellow"/>
        </w:rPr>
        <w:t>presidents</w:t>
      </w:r>
      <w:r w:rsidRPr="00813E54">
        <w:rPr>
          <w:sz w:val="16"/>
        </w:rPr>
        <w:t xml:space="preserve"> certainly </w:t>
      </w:r>
      <w:r w:rsidRPr="00813E54">
        <w:rPr>
          <w:rStyle w:val="Emphasis"/>
          <w:highlight w:val="yellow"/>
        </w:rPr>
        <w:t>have the political option to</w:t>
      </w:r>
      <w:r w:rsidRPr="00813E54">
        <w:rPr>
          <w:rStyle w:val="Emphasis"/>
        </w:rPr>
        <w:t xml:space="preserve"> openly </w:t>
      </w:r>
      <w:r w:rsidRPr="00813E54">
        <w:rPr>
          <w:rStyle w:val="Emphasis"/>
          <w:highlight w:val="yellow"/>
        </w:rPr>
        <w:t>flout</w:t>
      </w:r>
      <w:r w:rsidRPr="00813E54">
        <w:rPr>
          <w:rStyle w:val="Emphasis"/>
        </w:rPr>
        <w:t xml:space="preserve"> congressional </w:t>
      </w:r>
      <w:r w:rsidRPr="00813E54">
        <w:rPr>
          <w:rStyle w:val="Emphasis"/>
          <w:highlight w:val="yellow"/>
        </w:rPr>
        <w:t>conditions</w:t>
      </w:r>
      <w:r w:rsidRPr="00813E54">
        <w:rPr>
          <w:sz w:val="16"/>
        </w:rPr>
        <w:t xml:space="preserve"> </w:t>
      </w:r>
      <w:r w:rsidRPr="00813E54">
        <w:rPr>
          <w:rStyle w:val="StyleUnderline"/>
        </w:rPr>
        <w:t>on appropriations,</w:t>
      </w:r>
      <w:r w:rsidRPr="00813E54">
        <w:rPr>
          <w:sz w:val="16"/>
        </w:rPr>
        <w:t xml:space="preserve"> </w:t>
      </w:r>
      <w:r w:rsidRPr="00813E54">
        <w:rPr>
          <w:rStyle w:val="Emphasis"/>
          <w:highlight w:val="yellow"/>
        </w:rPr>
        <w:t>but</w:t>
      </w:r>
      <w:r w:rsidRPr="00813E54">
        <w:rPr>
          <w:rStyle w:val="StyleUnderline"/>
          <w:highlight w:val="yellow"/>
        </w:rPr>
        <w:t xml:space="preserve"> they</w:t>
      </w:r>
      <w:r w:rsidRPr="00813E54">
        <w:rPr>
          <w:sz w:val="16"/>
        </w:rPr>
        <w:t xml:space="preserve"> may be forced to </w:t>
      </w:r>
      <w:r w:rsidRPr="00813E54">
        <w:rPr>
          <w:rStyle w:val="Emphasis"/>
          <w:highlight w:val="yellow"/>
        </w:rPr>
        <w:t>pay a high political price</w:t>
      </w:r>
      <w:r w:rsidRPr="00813E54">
        <w:rPr>
          <w:sz w:val="16"/>
          <w:highlight w:val="yellow"/>
        </w:rPr>
        <w:t xml:space="preserve">. </w:t>
      </w:r>
      <w:r w:rsidRPr="00813E54">
        <w:rPr>
          <w:rStyle w:val="StyleUnderline"/>
          <w:highlight w:val="yellow"/>
        </w:rPr>
        <w:t>The political price</w:t>
      </w:r>
      <w:r w:rsidRPr="00813E54">
        <w:rPr>
          <w:sz w:val="16"/>
        </w:rPr>
        <w:t xml:space="preserve">, however, is not necessarily due to the perceived impermissibility of violating congressional conditions on appropriations, but instead seems to </w:t>
      </w:r>
      <w:r w:rsidRPr="00813E54">
        <w:rPr>
          <w:rStyle w:val="StyleUnderline"/>
          <w:highlight w:val="yellow"/>
        </w:rPr>
        <w:t>turn</w:t>
      </w:r>
      <w:r w:rsidRPr="00813E54">
        <w:rPr>
          <w:rStyle w:val="StyleUnderline"/>
        </w:rPr>
        <w:t xml:space="preserve"> more </w:t>
      </w:r>
      <w:r w:rsidRPr="00813E54">
        <w:rPr>
          <w:rStyle w:val="StyleUnderline"/>
          <w:highlight w:val="yellow"/>
        </w:rPr>
        <w:t>on</w:t>
      </w:r>
      <w:r w:rsidRPr="00813E54">
        <w:rPr>
          <w:rStyle w:val="StyleUnderline"/>
        </w:rPr>
        <w:t xml:space="preserve"> </w:t>
      </w:r>
      <w:r w:rsidRPr="00813E54">
        <w:rPr>
          <w:rStyle w:val="StyleUnderline"/>
          <w:highlight w:val="yellow"/>
        </w:rPr>
        <w:t>the manner in which the President</w:t>
      </w:r>
      <w:r w:rsidRPr="00813E54">
        <w:rPr>
          <w:rStyle w:val="StyleUnderline"/>
        </w:rPr>
        <w:t xml:space="preserve"> sought out alternative appropriations or </w:t>
      </w:r>
      <w:r w:rsidRPr="00813E54">
        <w:rPr>
          <w:rStyle w:val="StyleUnderline"/>
          <w:highlight w:val="yellow"/>
        </w:rPr>
        <w:t>ignored the restriction</w:t>
      </w:r>
      <w:r w:rsidRPr="00813E54">
        <w:rPr>
          <w:rStyle w:val="StyleUnderline"/>
        </w:rPr>
        <w:t xml:space="preserve">. </w:t>
      </w:r>
    </w:p>
    <w:bookmarkEnd w:id="2"/>
    <w:p w14:paraId="1FB3C2BA" w14:textId="77777777" w:rsidR="00E94E13" w:rsidRPr="00813E54" w:rsidRDefault="00E94E13" w:rsidP="00E94E13">
      <w:pPr>
        <w:rPr>
          <w:rStyle w:val="StyleUnderline"/>
        </w:rPr>
      </w:pPr>
    </w:p>
    <w:p w14:paraId="4E4216F0" w14:textId="77777777" w:rsidR="00E94E13" w:rsidRPr="00813E54" w:rsidRDefault="00E94E13" w:rsidP="00E94E13">
      <w:pPr>
        <w:pStyle w:val="Heading3"/>
      </w:pPr>
      <w:r w:rsidRPr="00813E54">
        <w:t>2NC---AT: Plan Exec---Unity Link</w:t>
      </w:r>
    </w:p>
    <w:p w14:paraId="5876C5F6" w14:textId="77777777" w:rsidR="00E94E13" w:rsidRPr="00813E54" w:rsidRDefault="00E94E13" w:rsidP="00E94E13">
      <w:pPr>
        <w:pStyle w:val="Heading4"/>
      </w:pPr>
      <w:r w:rsidRPr="00813E54">
        <w:t xml:space="preserve">Executive action breaks Biden’s </w:t>
      </w:r>
      <w:r w:rsidRPr="00813E54">
        <w:rPr>
          <w:u w:val="single"/>
        </w:rPr>
        <w:t>unity pledge</w:t>
      </w:r>
      <w:r w:rsidRPr="00813E54">
        <w:t xml:space="preserve"> and </w:t>
      </w:r>
      <w:r w:rsidRPr="00813E54">
        <w:rPr>
          <w:u w:val="single"/>
        </w:rPr>
        <w:t>draws fire</w:t>
      </w:r>
      <w:r w:rsidRPr="00813E54">
        <w:t>.</w:t>
      </w:r>
    </w:p>
    <w:p w14:paraId="5F9540DD" w14:textId="77777777" w:rsidR="00E94E13" w:rsidRPr="00813E54" w:rsidRDefault="00E94E13" w:rsidP="00E94E13">
      <w:r w:rsidRPr="00813E54">
        <w:t xml:space="preserve">Douglas </w:t>
      </w:r>
      <w:r w:rsidRPr="00813E54">
        <w:rPr>
          <w:rStyle w:val="Style13ptBold"/>
        </w:rPr>
        <w:t xml:space="preserve">Schoen </w:t>
      </w:r>
      <w:r w:rsidRPr="00813E54">
        <w:t>2/7/</w:t>
      </w:r>
      <w:r w:rsidRPr="00813E54">
        <w:rPr>
          <w:rStyle w:val="Style13ptBold"/>
        </w:rPr>
        <w:t>21</w:t>
      </w:r>
      <w:r w:rsidRPr="00813E54">
        <w:t>, political consultant who has served as adviser to Bill Clinton and to the campaign of Michael Bloomberg, “Joe Biden must curb the executive action and do more with Congress,” https://thehill.com/opinion/white-house/537592-joe-biden-must-curb-the-executive-action-and-do-more-with-congress</w:t>
      </w:r>
    </w:p>
    <w:p w14:paraId="7BE63799" w14:textId="77777777" w:rsidR="00E94E13" w:rsidRPr="00813E54" w:rsidRDefault="00E94E13" w:rsidP="00E94E13">
      <w:pPr>
        <w:rPr>
          <w:rStyle w:val="StyleUnderline"/>
        </w:rPr>
      </w:pPr>
      <w:r w:rsidRPr="00813E54">
        <w:rPr>
          <w:sz w:val="16"/>
        </w:rPr>
        <w:t xml:space="preserve">President </w:t>
      </w:r>
      <w:r w:rsidRPr="00813E54">
        <w:rPr>
          <w:rStyle w:val="StyleUnderline"/>
        </w:rPr>
        <w:t>Biden</w:t>
      </w:r>
      <w:r w:rsidRPr="00813E54">
        <w:rPr>
          <w:sz w:val="16"/>
        </w:rPr>
        <w:t xml:space="preserve"> has </w:t>
      </w:r>
      <w:r w:rsidRPr="00813E54">
        <w:rPr>
          <w:rStyle w:val="StyleUnderline"/>
        </w:rPr>
        <w:t>signed more than two dozen executive orders over his first few weeks in office</w:t>
      </w:r>
      <w:r w:rsidRPr="00813E54">
        <w:rPr>
          <w:sz w:val="16"/>
        </w:rPr>
        <w:t>. Many have simply been the reversal of executive orders from the former administration, such as ending the travel ban from Muslim majority countries. Others, such as the reaffirmation of Deferred Action for Childhood Arrivals, have reinstated executive orders that were signed by Barack Obama then rescinded by Donald Trump.</w:t>
      </w:r>
    </w:p>
    <w:p w14:paraId="49EFD634" w14:textId="77777777" w:rsidR="00E94E13" w:rsidRPr="00813E54" w:rsidRDefault="00E94E13" w:rsidP="00E94E13">
      <w:pPr>
        <w:rPr>
          <w:rStyle w:val="Emphasis"/>
        </w:rPr>
      </w:pPr>
      <w:r w:rsidRPr="00813E54">
        <w:rPr>
          <w:rStyle w:val="StyleUnderline"/>
          <w:highlight w:val="yellow"/>
        </w:rPr>
        <w:t>Republicans</w:t>
      </w:r>
      <w:r w:rsidRPr="00813E54">
        <w:rPr>
          <w:rStyle w:val="StyleUnderline"/>
        </w:rPr>
        <w:t xml:space="preserve"> have </w:t>
      </w:r>
      <w:r w:rsidRPr="00813E54">
        <w:rPr>
          <w:rStyle w:val="Emphasis"/>
          <w:highlight w:val="yellow"/>
        </w:rPr>
        <w:t>criticized Biden</w:t>
      </w:r>
      <w:r w:rsidRPr="00813E54">
        <w:rPr>
          <w:rStyle w:val="StyleUnderline"/>
          <w:highlight w:val="yellow"/>
        </w:rPr>
        <w:t xml:space="preserve"> for </w:t>
      </w:r>
      <w:r w:rsidRPr="00813E54">
        <w:rPr>
          <w:rStyle w:val="Emphasis"/>
          <w:highlight w:val="yellow"/>
        </w:rPr>
        <w:t>breaking his promise of unity</w:t>
      </w:r>
      <w:r w:rsidRPr="00813E54">
        <w:rPr>
          <w:rStyle w:val="Emphasis"/>
        </w:rPr>
        <w:t>,</w:t>
      </w:r>
      <w:r w:rsidRPr="00813E54">
        <w:rPr>
          <w:rStyle w:val="StyleUnderline"/>
        </w:rPr>
        <w:t xml:space="preserve"> </w:t>
      </w:r>
      <w:r w:rsidRPr="00813E54">
        <w:rPr>
          <w:sz w:val="16"/>
        </w:rPr>
        <w:t xml:space="preserve">while Democrats have lauded the recent actions. But not long ago Democrats called out Trump and Republicans praised him for the reversal of several executive orders from Obama. </w:t>
      </w:r>
      <w:r w:rsidRPr="00813E54">
        <w:rPr>
          <w:rStyle w:val="StyleUnderline"/>
        </w:rPr>
        <w:t>Gridlock</w:t>
      </w:r>
      <w:r w:rsidRPr="00813E54">
        <w:rPr>
          <w:sz w:val="16"/>
        </w:rPr>
        <w:t xml:space="preserve"> in the legislature </w:t>
      </w:r>
      <w:r w:rsidRPr="00813E54">
        <w:rPr>
          <w:rStyle w:val="StyleUnderline"/>
        </w:rPr>
        <w:t>fuels this cycle where each president</w:t>
      </w:r>
      <w:r w:rsidRPr="00813E54">
        <w:rPr>
          <w:sz w:val="16"/>
        </w:rPr>
        <w:t xml:space="preserve">, </w:t>
      </w:r>
      <w:r w:rsidRPr="00813E54">
        <w:rPr>
          <w:rStyle w:val="StyleUnderline"/>
        </w:rPr>
        <w:t xml:space="preserve">in the face of a </w:t>
      </w:r>
      <w:r w:rsidRPr="00813E54">
        <w:rPr>
          <w:rStyle w:val="Emphasis"/>
        </w:rPr>
        <w:t>divided Congress</w:t>
      </w:r>
      <w:r w:rsidRPr="00813E54">
        <w:rPr>
          <w:rStyle w:val="StyleUnderline"/>
        </w:rPr>
        <w:t xml:space="preserve">, uses executive orders as a </w:t>
      </w:r>
      <w:r w:rsidRPr="00813E54">
        <w:rPr>
          <w:rStyle w:val="Emphasis"/>
        </w:rPr>
        <w:t>means of governing</w:t>
      </w:r>
      <w:r w:rsidRPr="00813E54">
        <w:rPr>
          <w:rStyle w:val="StyleUnderline"/>
        </w:rPr>
        <w:t xml:space="preserve">. With Democrats in narrow control of the Senate, </w:t>
      </w:r>
      <w:r w:rsidRPr="00813E54">
        <w:rPr>
          <w:rStyle w:val="StyleUnderline"/>
          <w:highlight w:val="yellow"/>
        </w:rPr>
        <w:t>the party has a responsibility to</w:t>
      </w:r>
      <w:r w:rsidRPr="00813E54">
        <w:rPr>
          <w:rStyle w:val="StyleUnderline"/>
        </w:rPr>
        <w:t xml:space="preserve"> </w:t>
      </w:r>
      <w:r w:rsidRPr="00813E54">
        <w:rPr>
          <w:rStyle w:val="Emphasis"/>
        </w:rPr>
        <w:t>break such a cycle</w:t>
      </w:r>
      <w:r w:rsidRPr="00813E54">
        <w:rPr>
          <w:rStyle w:val="StyleUnderline"/>
        </w:rPr>
        <w:t xml:space="preserve"> by </w:t>
      </w:r>
      <w:r w:rsidRPr="00813E54">
        <w:rPr>
          <w:rStyle w:val="StyleUnderline"/>
          <w:highlight w:val="yellow"/>
        </w:rPr>
        <w:t>govern</w:t>
      </w:r>
      <w:r w:rsidRPr="00813E54">
        <w:rPr>
          <w:rStyle w:val="StyleUnderline"/>
        </w:rPr>
        <w:t xml:space="preserve">ing </w:t>
      </w:r>
      <w:r w:rsidRPr="00813E54">
        <w:rPr>
          <w:rStyle w:val="StyleUnderline"/>
          <w:highlight w:val="yellow"/>
        </w:rPr>
        <w:t xml:space="preserve">with </w:t>
      </w:r>
      <w:r w:rsidRPr="00813E54">
        <w:rPr>
          <w:rStyle w:val="Emphasis"/>
          <w:highlight w:val="yellow"/>
        </w:rPr>
        <w:t>fewer executive orders</w:t>
      </w:r>
      <w:r w:rsidRPr="00813E54">
        <w:rPr>
          <w:rStyle w:val="StyleUnderline"/>
          <w:highlight w:val="yellow"/>
        </w:rPr>
        <w:t xml:space="preserve"> and </w:t>
      </w:r>
      <w:r w:rsidRPr="00813E54">
        <w:rPr>
          <w:rStyle w:val="Emphasis"/>
          <w:highlight w:val="yellow"/>
        </w:rPr>
        <w:t>more bipartisan legislation</w:t>
      </w:r>
      <w:r w:rsidRPr="00813E54">
        <w:rPr>
          <w:rStyle w:val="Emphasis"/>
        </w:rPr>
        <w:t>.</w:t>
      </w:r>
    </w:p>
    <w:p w14:paraId="10F958D8" w14:textId="77777777" w:rsidR="00E94E13" w:rsidRPr="00813E54" w:rsidRDefault="00E94E13" w:rsidP="00E94E13">
      <w:pPr>
        <w:rPr>
          <w:sz w:val="16"/>
        </w:rPr>
      </w:pPr>
      <w:r w:rsidRPr="00813E54">
        <w:rPr>
          <w:rStyle w:val="StyleUnderline"/>
        </w:rPr>
        <w:t xml:space="preserve">Executive orders and actions cause </w:t>
      </w:r>
      <w:r w:rsidRPr="00813E54">
        <w:rPr>
          <w:rStyle w:val="Emphasis"/>
        </w:rPr>
        <w:t>headaches</w:t>
      </w:r>
      <w:r w:rsidRPr="00813E54">
        <w:rPr>
          <w:sz w:val="16"/>
        </w:rPr>
        <w:t xml:space="preserve">. </w:t>
      </w:r>
      <w:r w:rsidRPr="00813E54">
        <w:rPr>
          <w:rStyle w:val="StyleUnderline"/>
        </w:rPr>
        <w:t xml:space="preserve">They are not the law and can be </w:t>
      </w:r>
      <w:r w:rsidRPr="00813E54">
        <w:rPr>
          <w:rStyle w:val="Emphasis"/>
        </w:rPr>
        <w:t>easily undone</w:t>
      </w:r>
      <w:r w:rsidRPr="00813E54">
        <w:rPr>
          <w:rStyle w:val="StyleUnderline"/>
        </w:rPr>
        <w:t xml:space="preserve"> by a future</w:t>
      </w:r>
      <w:r w:rsidRPr="00813E54">
        <w:rPr>
          <w:sz w:val="16"/>
        </w:rPr>
        <w:t xml:space="preserve"> </w:t>
      </w:r>
      <w:r w:rsidRPr="00813E54">
        <w:rPr>
          <w:rStyle w:val="StyleUnderline"/>
        </w:rPr>
        <w:t xml:space="preserve">administration. This can lead to </w:t>
      </w:r>
      <w:r w:rsidRPr="00813E54">
        <w:rPr>
          <w:rStyle w:val="Emphasis"/>
        </w:rPr>
        <w:t>harmful effects</w:t>
      </w:r>
      <w:r w:rsidRPr="00813E54">
        <w:rPr>
          <w:sz w:val="16"/>
        </w:rPr>
        <w:t>. Look no further than Deferred Action for Childhood Arrivals that was established by Obama in 2012 in lieu of legislation to provide a path to citizenship for certain immigrants who came here illegally as children. Trump rescinded it with an executive order in 2017. For the next few years, the program was challenged in federal court, then making its way to the Supreme Court, which ruled in 2020 that Deferred Action for Childhood Arrivals can continue. It has now been reaffirmed by Biden.</w:t>
      </w:r>
    </w:p>
    <w:p w14:paraId="48D202AD" w14:textId="77777777" w:rsidR="00E94E13" w:rsidRPr="00813E54" w:rsidRDefault="00E94E13" w:rsidP="00E94E13">
      <w:pPr>
        <w:rPr>
          <w:sz w:val="16"/>
        </w:rPr>
      </w:pPr>
      <w:r w:rsidRPr="00813E54">
        <w:rPr>
          <w:sz w:val="16"/>
        </w:rPr>
        <w:t>This series of events leaves over 640,000 dreamers in a constant state of uncertainty. The best way to resolve this is with a legislative compromise with immigration to enable dreamers to remain, secures the border, and creates a pathway to citizenship for around 11 million immigrants living in the country illegally. Biden has an immigration plan that he must reconcile with Republicans to achieve true reform. A reasonable compromise could entail a pathway to citizenship in exchange for a mandate that employers use a database to certify that new hires have a right to work in the United States as well as increased funding toward border security.</w:t>
      </w:r>
    </w:p>
    <w:p w14:paraId="3BBD8722" w14:textId="77777777" w:rsidR="00E94E13" w:rsidRPr="00813E54" w:rsidRDefault="00E94E13" w:rsidP="00E94E13">
      <w:pPr>
        <w:rPr>
          <w:sz w:val="16"/>
        </w:rPr>
      </w:pPr>
      <w:r w:rsidRPr="00813E54">
        <w:rPr>
          <w:sz w:val="16"/>
        </w:rPr>
        <w:t>Another important area where bipartisan action is essential is coronavirus relief, as executive orders are not a substitute for actual legislation. As the country continues to face this dire economic and health crisis, time is of the essence. Biden has proposed a nearly $2 trillion plan, which those on the right have unsurprisingly balked at, with some Republicans indicating that they would not support any additional aid at all.  The key is to direct the additional aid where it is needed most. Steven Rattner, who oversaw the bailouts of the automotive industry, said the proposal is a “legislative trojan horse” that can be refined to help Americans “far more surgically and with a nod toward our own long term fiscal challenges.”</w:t>
      </w:r>
    </w:p>
    <w:p w14:paraId="70F5E67C" w14:textId="77777777" w:rsidR="00E94E13" w:rsidRPr="00813E54" w:rsidRDefault="00E94E13" w:rsidP="00E94E13">
      <w:pPr>
        <w:rPr>
          <w:sz w:val="16"/>
        </w:rPr>
      </w:pPr>
      <w:r w:rsidRPr="00813E54">
        <w:rPr>
          <w:sz w:val="16"/>
        </w:rPr>
        <w:t>Biden signs supply chain order after 'positive' meeting with lawmakers</w:t>
      </w:r>
    </w:p>
    <w:p w14:paraId="249819A9" w14:textId="77777777" w:rsidR="00E94E13" w:rsidRPr="00813E54" w:rsidRDefault="00E94E13" w:rsidP="00E94E13">
      <w:pPr>
        <w:rPr>
          <w:sz w:val="16"/>
        </w:rPr>
      </w:pPr>
      <w:r w:rsidRPr="00813E54">
        <w:rPr>
          <w:sz w:val="16"/>
        </w:rPr>
        <w:t>State Department establishes chief officer in charge of diversity</w:t>
      </w:r>
    </w:p>
    <w:p w14:paraId="7A1D308C" w14:textId="77777777" w:rsidR="00E94E13" w:rsidRPr="00813E54" w:rsidRDefault="00E94E13" w:rsidP="00E94E13">
      <w:pPr>
        <w:rPr>
          <w:sz w:val="16"/>
        </w:rPr>
      </w:pPr>
      <w:r w:rsidRPr="00813E54">
        <w:rPr>
          <w:sz w:val="16"/>
        </w:rPr>
        <w:t>Leaders in Congress need to work with the administration to reduce the nearly $2 trillion amount so the aid is targeted and assistance is provided as needed then phased out. Even if negotiations force Democrats to give ground on the initial proposal from Biden, as long as the bill provides aid where it is needed most, it will be a victory for Democrats. So beyond the substantive benefits of working with Republicans on legislative solutions, this can also benefit Democrats from a political perspective.</w:t>
      </w:r>
    </w:p>
    <w:p w14:paraId="4CDC67FD" w14:textId="77777777" w:rsidR="00E94E13" w:rsidRPr="00813E54" w:rsidRDefault="00E94E13" w:rsidP="00E94E13">
      <w:pPr>
        <w:rPr>
          <w:sz w:val="16"/>
        </w:rPr>
      </w:pPr>
      <w:r w:rsidRPr="00813E54">
        <w:rPr>
          <w:rStyle w:val="StyleUnderline"/>
          <w:highlight w:val="yellow"/>
        </w:rPr>
        <w:t>Biden was elected</w:t>
      </w:r>
      <w:r w:rsidRPr="00813E54">
        <w:rPr>
          <w:rStyle w:val="StyleUnderline"/>
        </w:rPr>
        <w:t xml:space="preserve"> on a promise </w:t>
      </w:r>
      <w:r w:rsidRPr="00813E54">
        <w:rPr>
          <w:rStyle w:val="StyleUnderline"/>
          <w:highlight w:val="yellow"/>
        </w:rPr>
        <w:t xml:space="preserve">to </w:t>
      </w:r>
      <w:r w:rsidRPr="00813E54">
        <w:rPr>
          <w:rStyle w:val="Emphasis"/>
          <w:highlight w:val="yellow"/>
        </w:rPr>
        <w:t>make government work</w:t>
      </w:r>
      <w:r w:rsidRPr="00813E54">
        <w:rPr>
          <w:rStyle w:val="StyleUnderline"/>
          <w:highlight w:val="yellow"/>
        </w:rPr>
        <w:t>, which</w:t>
      </w:r>
      <w:r w:rsidRPr="00813E54">
        <w:rPr>
          <w:sz w:val="16"/>
          <w:highlight w:val="yellow"/>
        </w:rPr>
        <w:t xml:space="preserve"> </w:t>
      </w:r>
      <w:r w:rsidRPr="00813E54">
        <w:rPr>
          <w:rStyle w:val="StyleUnderline"/>
          <w:highlight w:val="yellow"/>
        </w:rPr>
        <w:t xml:space="preserve">means </w:t>
      </w:r>
      <w:r w:rsidRPr="00813E54">
        <w:rPr>
          <w:rStyle w:val="Emphasis"/>
          <w:highlight w:val="yellow"/>
        </w:rPr>
        <w:t>reconciling with Republicans</w:t>
      </w:r>
      <w:r w:rsidRPr="00813E54">
        <w:rPr>
          <w:rStyle w:val="StyleUnderline"/>
          <w:highlight w:val="yellow"/>
        </w:rPr>
        <w:t xml:space="preserve"> </w:t>
      </w:r>
      <w:r w:rsidRPr="00813E54">
        <w:rPr>
          <w:rStyle w:val="StyleUnderline"/>
        </w:rPr>
        <w:t>to</w:t>
      </w:r>
      <w:r w:rsidRPr="00813E54">
        <w:rPr>
          <w:sz w:val="16"/>
        </w:rPr>
        <w:t xml:space="preserve"> </w:t>
      </w:r>
      <w:r w:rsidRPr="00813E54">
        <w:rPr>
          <w:rStyle w:val="Emphasis"/>
        </w:rPr>
        <w:t>solve such problems</w:t>
      </w:r>
      <w:r w:rsidRPr="00813E54">
        <w:rPr>
          <w:sz w:val="16"/>
        </w:rPr>
        <w:t xml:space="preserve">. </w:t>
      </w:r>
      <w:r w:rsidRPr="00813E54">
        <w:rPr>
          <w:rStyle w:val="StyleUnderline"/>
        </w:rPr>
        <w:t xml:space="preserve">If he does work in a </w:t>
      </w:r>
      <w:r w:rsidRPr="00813E54">
        <w:rPr>
          <w:rStyle w:val="Emphasis"/>
        </w:rPr>
        <w:t>bipartisan fashion</w:t>
      </w:r>
      <w:r w:rsidRPr="00813E54">
        <w:rPr>
          <w:rStyle w:val="StyleUnderline"/>
        </w:rPr>
        <w:t>, he could bolster Democrats in 2022</w:t>
      </w:r>
      <w:r w:rsidRPr="00813E54">
        <w:rPr>
          <w:sz w:val="16"/>
        </w:rPr>
        <w:t xml:space="preserve">, and even maintain control of the House and Senate. </w:t>
      </w:r>
      <w:r w:rsidRPr="00813E54">
        <w:rPr>
          <w:rStyle w:val="StyleUnderline"/>
        </w:rPr>
        <w:t xml:space="preserve">Yet his slew of </w:t>
      </w:r>
      <w:r w:rsidRPr="00813E54">
        <w:rPr>
          <w:rStyle w:val="Emphasis"/>
          <w:highlight w:val="yellow"/>
        </w:rPr>
        <w:t>unilateral actions</w:t>
      </w:r>
      <w:r w:rsidRPr="00813E54">
        <w:rPr>
          <w:rStyle w:val="StyleUnderline"/>
          <w:highlight w:val="yellow"/>
        </w:rPr>
        <w:t xml:space="preserve"> send</w:t>
      </w:r>
      <w:r w:rsidRPr="00813E54">
        <w:rPr>
          <w:rStyle w:val="StyleUnderline"/>
        </w:rPr>
        <w:t xml:space="preserve">s </w:t>
      </w:r>
      <w:r w:rsidRPr="00813E54">
        <w:rPr>
          <w:rStyle w:val="StyleUnderline"/>
          <w:highlight w:val="yellow"/>
        </w:rPr>
        <w:t>a signal</w:t>
      </w:r>
      <w:r w:rsidRPr="00813E54">
        <w:rPr>
          <w:rStyle w:val="StyleUnderline"/>
        </w:rPr>
        <w:t xml:space="preserve"> that </w:t>
      </w:r>
      <w:r w:rsidRPr="00813E54">
        <w:rPr>
          <w:rStyle w:val="StyleUnderline"/>
          <w:highlight w:val="yellow"/>
        </w:rPr>
        <w:t xml:space="preserve">he is </w:t>
      </w:r>
      <w:r w:rsidRPr="00813E54">
        <w:rPr>
          <w:rStyle w:val="Emphasis"/>
          <w:highlight w:val="yellow"/>
        </w:rPr>
        <w:t>caving to the division</w:t>
      </w:r>
      <w:r w:rsidRPr="00813E54">
        <w:rPr>
          <w:sz w:val="16"/>
          <w:highlight w:val="yellow"/>
        </w:rPr>
        <w:t xml:space="preserve"> </w:t>
      </w:r>
      <w:r w:rsidRPr="00813E54">
        <w:rPr>
          <w:rStyle w:val="StyleUnderline"/>
          <w:highlight w:val="yellow"/>
        </w:rPr>
        <w:t xml:space="preserve">instead of </w:t>
      </w:r>
      <w:r w:rsidRPr="00813E54">
        <w:rPr>
          <w:rStyle w:val="Emphasis"/>
          <w:highlight w:val="yellow"/>
        </w:rPr>
        <w:t>trying to solve it</w:t>
      </w:r>
      <w:r w:rsidRPr="00813E54">
        <w:rPr>
          <w:sz w:val="16"/>
          <w:highlight w:val="yellow"/>
        </w:rPr>
        <w:t>.</w:t>
      </w:r>
      <w:r w:rsidRPr="00813E54">
        <w:rPr>
          <w:sz w:val="16"/>
        </w:rPr>
        <w:t xml:space="preserve"> </w:t>
      </w:r>
      <w:r w:rsidRPr="00813E54">
        <w:rPr>
          <w:rStyle w:val="StyleUnderline"/>
        </w:rPr>
        <w:t xml:space="preserve">For the success of the country and his administration, </w:t>
      </w:r>
      <w:r w:rsidRPr="00813E54">
        <w:rPr>
          <w:rStyle w:val="StyleUnderline"/>
          <w:highlight w:val="yellow"/>
        </w:rPr>
        <w:t xml:space="preserve">Biden has a </w:t>
      </w:r>
      <w:r w:rsidRPr="00813E54">
        <w:rPr>
          <w:rStyle w:val="Emphasis"/>
          <w:highlight w:val="yellow"/>
        </w:rPr>
        <w:t>duty</w:t>
      </w:r>
      <w:r w:rsidRPr="00813E54">
        <w:rPr>
          <w:rStyle w:val="StyleUnderline"/>
          <w:highlight w:val="yellow"/>
        </w:rPr>
        <w:t xml:space="preserve"> to </w:t>
      </w:r>
      <w:r w:rsidRPr="00813E54">
        <w:rPr>
          <w:rStyle w:val="Emphasis"/>
          <w:highlight w:val="yellow"/>
        </w:rPr>
        <w:t>govern through compromise</w:t>
      </w:r>
      <w:r w:rsidRPr="00813E54">
        <w:rPr>
          <w:sz w:val="16"/>
        </w:rPr>
        <w:t xml:space="preserve">, </w:t>
      </w:r>
      <w:r w:rsidRPr="00813E54">
        <w:rPr>
          <w:rStyle w:val="StyleUnderline"/>
        </w:rPr>
        <w:t xml:space="preserve">not by </w:t>
      </w:r>
      <w:r w:rsidRPr="00813E54">
        <w:rPr>
          <w:rStyle w:val="Emphasis"/>
        </w:rPr>
        <w:t>executive orders</w:t>
      </w:r>
      <w:r w:rsidRPr="00813E54">
        <w:rPr>
          <w:rStyle w:val="StyleUnderline"/>
        </w:rPr>
        <w:t xml:space="preserve"> or </w:t>
      </w:r>
      <w:r w:rsidRPr="00813E54">
        <w:rPr>
          <w:rStyle w:val="Emphasis"/>
        </w:rPr>
        <w:t>political maneuvers</w:t>
      </w:r>
      <w:r w:rsidRPr="00813E54">
        <w:rPr>
          <w:sz w:val="16"/>
        </w:rPr>
        <w:t>. Both the Democrats and the country will be better off as a result.</w:t>
      </w:r>
    </w:p>
    <w:p w14:paraId="3E8E3BF0" w14:textId="77777777" w:rsidR="00E94E13" w:rsidRPr="00813E54" w:rsidRDefault="00E94E13" w:rsidP="00E94E13">
      <w:pPr>
        <w:pStyle w:val="Heading3"/>
      </w:pPr>
      <w:r w:rsidRPr="00813E54">
        <w:t>2NC---AT: Plan Agency</w:t>
      </w:r>
    </w:p>
    <w:p w14:paraId="719E36A8" w14:textId="77777777" w:rsidR="00E94E13" w:rsidRPr="00813E54" w:rsidRDefault="00E94E13" w:rsidP="00E94E13">
      <w:pPr>
        <w:pStyle w:val="Heading4"/>
      </w:pPr>
      <w:r w:rsidRPr="00813E54">
        <w:t xml:space="preserve">Biden </w:t>
      </w:r>
      <w:r w:rsidRPr="00813E54">
        <w:rPr>
          <w:u w:val="single"/>
        </w:rPr>
        <w:t>gets the blame</w:t>
      </w:r>
      <w:r w:rsidRPr="00813E54">
        <w:t xml:space="preserve"> for agency action</w:t>
      </w:r>
    </w:p>
    <w:p w14:paraId="5DA3CE61" w14:textId="77777777" w:rsidR="00E94E13" w:rsidRPr="00813E54" w:rsidRDefault="00E94E13" w:rsidP="00E94E13">
      <w:r w:rsidRPr="00813E54">
        <w:t xml:space="preserve">Kathryn E. </w:t>
      </w:r>
      <w:r w:rsidRPr="00813E54">
        <w:rPr>
          <w:rStyle w:val="Style13ptBold"/>
        </w:rPr>
        <w:t>Kovacs 18</w:t>
      </w:r>
      <w:r w:rsidRPr="00813E54">
        <w:t>, Professor at the University of Rutgers School of Law, JD from Georgetown University Law Center, BA in Psychology from Yale University, “Rules About Rulemaking and The Rise of the Unitary Executive”, Administrative Law Review, 70 Admin. L. Rev. 515, Summer 2018, Lexis</w:t>
      </w:r>
    </w:p>
    <w:p w14:paraId="7031491C" w14:textId="77777777" w:rsidR="00E94E13" w:rsidRPr="00813E54" w:rsidRDefault="00E94E13" w:rsidP="00E94E13">
      <w:r w:rsidRPr="00813E54">
        <w:t xml:space="preserve">Clearly, there are other reasons for this phenomenon: among them, </w:t>
      </w:r>
      <w:r w:rsidRPr="00813E54">
        <w:rPr>
          <w:rStyle w:val="StyleUnderline"/>
        </w:rPr>
        <w:t xml:space="preserve">the </w:t>
      </w:r>
      <w:r w:rsidRPr="00813E54">
        <w:rPr>
          <w:rStyle w:val="StyleUnderline"/>
          <w:highlight w:val="yellow"/>
        </w:rPr>
        <w:t>President's</w:t>
      </w:r>
      <w:r w:rsidRPr="00813E54">
        <w:t xml:space="preserve"> desire to take political credit or, on the flip side, his </w:t>
      </w:r>
      <w:r w:rsidRPr="00813E54">
        <w:rPr>
          <w:rStyle w:val="StyleUnderline"/>
          <w:highlight w:val="yellow"/>
        </w:rPr>
        <w:t>recognition</w:t>
      </w:r>
      <w:r w:rsidRPr="00813E54">
        <w:rPr>
          <w:rStyle w:val="StyleUnderline"/>
        </w:rPr>
        <w:t xml:space="preserve"> that, </w:t>
      </w:r>
      <w:r w:rsidRPr="00813E54">
        <w:rPr>
          <w:rStyle w:val="Emphasis"/>
          <w:highlight w:val="yellow"/>
        </w:rPr>
        <w:t>whatever the outcome</w:t>
      </w:r>
      <w:r w:rsidRPr="00813E54">
        <w:rPr>
          <w:rStyle w:val="StyleUnderline"/>
        </w:rPr>
        <w:t xml:space="preserve">, he </w:t>
      </w:r>
      <w:r w:rsidRPr="00813E54">
        <w:rPr>
          <w:rStyle w:val="StyleUnderline"/>
          <w:highlight w:val="yellow"/>
        </w:rPr>
        <w:t xml:space="preserve">will be </w:t>
      </w:r>
      <w:r w:rsidRPr="00813E54">
        <w:rPr>
          <w:rStyle w:val="Emphasis"/>
          <w:highlight w:val="yellow"/>
        </w:rPr>
        <w:t>saddled with</w:t>
      </w:r>
      <w:r w:rsidRPr="00813E54">
        <w:rPr>
          <w:rStyle w:val="Emphasis"/>
        </w:rPr>
        <w:t xml:space="preserve"> the </w:t>
      </w:r>
      <w:r w:rsidRPr="00813E54">
        <w:rPr>
          <w:rStyle w:val="Emphasis"/>
          <w:highlight w:val="yellow"/>
        </w:rPr>
        <w:t>political blame</w:t>
      </w:r>
      <w:r w:rsidRPr="00813E54">
        <w:rPr>
          <w:rStyle w:val="StyleUnderline"/>
          <w:highlight w:val="yellow"/>
        </w:rPr>
        <w:t>. The</w:t>
      </w:r>
      <w:r w:rsidRPr="00813E54">
        <w:rPr>
          <w:rStyle w:val="StyleUnderline"/>
        </w:rPr>
        <w:t xml:space="preserve"> American </w:t>
      </w:r>
      <w:r w:rsidRPr="00813E54">
        <w:rPr>
          <w:rStyle w:val="StyleUnderline"/>
          <w:highlight w:val="yellow"/>
        </w:rPr>
        <w:t>public</w:t>
      </w:r>
      <w:r w:rsidRPr="00813E54">
        <w:rPr>
          <w:rStyle w:val="StyleUnderline"/>
        </w:rPr>
        <w:t xml:space="preserve"> seems to </w:t>
      </w:r>
      <w:r w:rsidRPr="00813E54">
        <w:rPr>
          <w:rStyle w:val="Emphasis"/>
          <w:highlight w:val="yellow"/>
        </w:rPr>
        <w:t>equate</w:t>
      </w:r>
      <w:r w:rsidRPr="00813E54">
        <w:rPr>
          <w:rStyle w:val="StyleUnderline"/>
          <w:highlight w:val="yellow"/>
        </w:rPr>
        <w:t xml:space="preserve"> the </w:t>
      </w:r>
      <w:r w:rsidRPr="00813E54">
        <w:rPr>
          <w:rStyle w:val="Emphasis"/>
          <w:highlight w:val="yellow"/>
        </w:rPr>
        <w:t>Pres</w:t>
      </w:r>
      <w:r w:rsidRPr="00813E54">
        <w:rPr>
          <w:rStyle w:val="StyleUnderline"/>
        </w:rPr>
        <w:t xml:space="preserve">ident </w:t>
      </w:r>
      <w:r w:rsidRPr="00813E54">
        <w:rPr>
          <w:rStyle w:val="StyleUnderline"/>
          <w:highlight w:val="yellow"/>
        </w:rPr>
        <w:t xml:space="preserve">with the </w:t>
      </w:r>
      <w:r w:rsidRPr="00813E54">
        <w:rPr>
          <w:rStyle w:val="Emphasis"/>
          <w:highlight w:val="yellow"/>
        </w:rPr>
        <w:t>Fourth Branch</w:t>
      </w:r>
      <w:r w:rsidRPr="00813E54">
        <w:rPr>
          <w:rStyle w:val="StyleUnderline"/>
        </w:rPr>
        <w:t xml:space="preserve">. Advances in </w:t>
      </w:r>
      <w:r w:rsidRPr="00813E54">
        <w:rPr>
          <w:rStyle w:val="Emphasis"/>
          <w:highlight w:val="yellow"/>
        </w:rPr>
        <w:t>tech</w:t>
      </w:r>
      <w:r w:rsidRPr="00813E54">
        <w:rPr>
          <w:rStyle w:val="Emphasis"/>
        </w:rPr>
        <w:t>nology</w:t>
      </w:r>
      <w:r w:rsidRPr="00813E54">
        <w:rPr>
          <w:rStyle w:val="StyleUnderline"/>
        </w:rPr>
        <w:t xml:space="preserve"> </w:t>
      </w:r>
      <w:r w:rsidRPr="00813E54">
        <w:rPr>
          <w:rStyle w:val="StyleUnderline"/>
          <w:highlight w:val="yellow"/>
        </w:rPr>
        <w:t xml:space="preserve">and </w:t>
      </w:r>
      <w:r w:rsidRPr="00813E54">
        <w:rPr>
          <w:rStyle w:val="Emphasis"/>
          <w:highlight w:val="yellow"/>
        </w:rPr>
        <w:t>media</w:t>
      </w:r>
      <w:r w:rsidRPr="00813E54">
        <w:rPr>
          <w:rStyle w:val="StyleUnderline"/>
        </w:rPr>
        <w:t xml:space="preserve"> may be </w:t>
      </w:r>
      <w:r w:rsidRPr="00813E54">
        <w:rPr>
          <w:rStyle w:val="Emphasis"/>
          <w:highlight w:val="yellow"/>
        </w:rPr>
        <w:t>exacerbating</w:t>
      </w:r>
      <w:r w:rsidRPr="00813E54">
        <w:rPr>
          <w:rStyle w:val="StyleUnderline"/>
          <w:highlight w:val="yellow"/>
        </w:rPr>
        <w:t xml:space="preserve"> this</w:t>
      </w:r>
      <w:r w:rsidRPr="00813E54">
        <w:rPr>
          <w:rStyle w:val="StyleUnderline"/>
        </w:rPr>
        <w:t xml:space="preserve"> effect</w:t>
      </w:r>
      <w:r w:rsidRPr="00813E54">
        <w:t>. This phenomenon, however, cuts both ways. The President may be inclined to make policy decisions himself so that he can take the credit if the outcome is politically popular, but he may prefer to leave policymaking to his subordinates so that he can distance himself if the outcome is not politically popular. This does not, therefore, account fully for the dramatic  [*557]  rise in presidential direct action described below.</w:t>
      </w:r>
    </w:p>
    <w:p w14:paraId="2DCEAA43" w14:textId="77777777" w:rsidR="00E94E13" w:rsidRPr="00813E54" w:rsidRDefault="00E94E13" w:rsidP="00E94E13">
      <w:r w:rsidRPr="00813E54">
        <w:t>[FOOTNOTE]</w:t>
      </w:r>
    </w:p>
    <w:p w14:paraId="6C66A62D" w14:textId="77777777" w:rsidR="00E94E13" w:rsidRPr="00813E54" w:rsidRDefault="00E94E13" w:rsidP="00E94E13">
      <w:r w:rsidRPr="00813E54">
        <w:t xml:space="preserve">Daniel A. </w:t>
      </w:r>
      <w:r w:rsidRPr="00813E54">
        <w:rPr>
          <w:rStyle w:val="StyleUnderline"/>
        </w:rPr>
        <w:t>Farber</w:t>
      </w:r>
      <w:r w:rsidRPr="00813E54">
        <w:t>, Presidential Administration Under Trump 23 (Aug. 9, 2017) (unpublished manuscript), https://papers.ssrn.com/sol3/papers.cfm?abstract_id=3015591 (</w:t>
      </w:r>
      <w:r w:rsidRPr="00813E54">
        <w:rPr>
          <w:rStyle w:val="StyleUnderline"/>
        </w:rPr>
        <w:t xml:space="preserve">envisioning a "feedback cycle in which </w:t>
      </w:r>
      <w:r w:rsidRPr="00813E54">
        <w:rPr>
          <w:rStyle w:val="StyleUnderline"/>
          <w:highlight w:val="yellow"/>
        </w:rPr>
        <w:t xml:space="preserve">presidents take </w:t>
      </w:r>
      <w:r w:rsidRPr="00813E54">
        <w:rPr>
          <w:rStyle w:val="Emphasis"/>
          <w:highlight w:val="yellow"/>
        </w:rPr>
        <w:t>control</w:t>
      </w:r>
      <w:r w:rsidRPr="00813E54">
        <w:rPr>
          <w:rStyle w:val="StyleUnderline"/>
          <w:highlight w:val="yellow"/>
        </w:rPr>
        <w:t xml:space="preserve"> of</w:t>
      </w:r>
      <w:r w:rsidRPr="00813E54">
        <w:rPr>
          <w:rStyle w:val="StyleUnderline"/>
        </w:rPr>
        <w:t xml:space="preserve"> major </w:t>
      </w:r>
      <w:r w:rsidRPr="00813E54">
        <w:rPr>
          <w:rStyle w:val="Emphasis"/>
          <w:highlight w:val="yellow"/>
        </w:rPr>
        <w:t>agency decisions</w:t>
      </w:r>
      <w:r w:rsidRPr="00813E54">
        <w:rPr>
          <w:rStyle w:val="StyleUnderline"/>
          <w:highlight w:val="yellow"/>
        </w:rPr>
        <w:t>, fortifying</w:t>
      </w:r>
      <w:r w:rsidRPr="00813E54">
        <w:rPr>
          <w:rStyle w:val="StyleUnderline"/>
        </w:rPr>
        <w:t xml:space="preserve"> the public's </w:t>
      </w:r>
      <w:r w:rsidRPr="00813E54">
        <w:rPr>
          <w:rStyle w:val="StyleUnderline"/>
          <w:highlight w:val="yellow"/>
        </w:rPr>
        <w:t xml:space="preserve">tendency to </w:t>
      </w:r>
      <w:r w:rsidRPr="00813E54">
        <w:rPr>
          <w:rStyle w:val="Emphasis"/>
          <w:highlight w:val="yellow"/>
        </w:rPr>
        <w:t>assign blame</w:t>
      </w:r>
      <w:r w:rsidRPr="00813E54">
        <w:rPr>
          <w:rStyle w:val="Emphasis"/>
        </w:rPr>
        <w:t xml:space="preserve"> to the president</w:t>
      </w:r>
      <w:r w:rsidRPr="00813E54">
        <w:rPr>
          <w:rStyle w:val="StyleUnderline"/>
        </w:rPr>
        <w:t xml:space="preserve"> </w:t>
      </w:r>
      <w:r w:rsidRPr="00813E54">
        <w:rPr>
          <w:rStyle w:val="StyleUnderline"/>
          <w:highlight w:val="yellow"/>
        </w:rPr>
        <w:t xml:space="preserve">for </w:t>
      </w:r>
      <w:r w:rsidRPr="00813E54">
        <w:rPr>
          <w:rStyle w:val="Emphasis"/>
          <w:highlight w:val="yellow"/>
        </w:rPr>
        <w:t>unpopular outcomes</w:t>
      </w:r>
      <w:r w:rsidRPr="00813E54">
        <w:rPr>
          <w:rStyle w:val="StyleUnderline"/>
        </w:rPr>
        <w:t>, which in turn strengthens the pressure on the president to assert control</w:t>
      </w:r>
      <w:r w:rsidRPr="00813E54">
        <w:t xml:space="preserve">"); see also COOPER, supra note 333, at 65, 95; Cary Coglianese &amp; Kristin Firth, Separation of Powers Legitimacy: An Empirical Inquiry into Norms About Power, 164 U. PA. L. REV. 1869, 1900 (2016) (finding that </w:t>
      </w:r>
      <w:r w:rsidRPr="00813E54">
        <w:rPr>
          <w:rStyle w:val="StyleUnderline"/>
          <w:highlight w:val="yellow"/>
        </w:rPr>
        <w:t>people are</w:t>
      </w:r>
      <w:r w:rsidRPr="00813E54">
        <w:rPr>
          <w:rStyle w:val="StyleUnderline"/>
        </w:rPr>
        <w:t xml:space="preserve"> more </w:t>
      </w:r>
      <w:r w:rsidRPr="00813E54">
        <w:rPr>
          <w:rStyle w:val="Emphasis"/>
          <w:highlight w:val="yellow"/>
        </w:rPr>
        <w:t>likely to blame the Pres</w:t>
      </w:r>
      <w:r w:rsidRPr="00813E54">
        <w:rPr>
          <w:rStyle w:val="Emphasis"/>
        </w:rPr>
        <w:t xml:space="preserve">ident </w:t>
      </w:r>
      <w:r w:rsidRPr="00813E54">
        <w:rPr>
          <w:rStyle w:val="Emphasis"/>
          <w:highlight w:val="yellow"/>
        </w:rPr>
        <w:t>for</w:t>
      </w:r>
      <w:r w:rsidRPr="00813E54">
        <w:rPr>
          <w:rStyle w:val="Emphasis"/>
        </w:rPr>
        <w:t xml:space="preserve"> poor </w:t>
      </w:r>
      <w:r w:rsidRPr="00813E54">
        <w:rPr>
          <w:rStyle w:val="Emphasis"/>
          <w:highlight w:val="yellow"/>
        </w:rPr>
        <w:t>agency outcomes</w:t>
      </w:r>
      <w:r w:rsidRPr="00813E54">
        <w:rPr>
          <w:rStyle w:val="StyleUnderline"/>
        </w:rPr>
        <w:t xml:space="preserve"> than they are to credit him for positive agency outcomes</w:t>
      </w:r>
      <w:r w:rsidRPr="00813E54">
        <w:t>); Kagan, supra note 1, at 2310; Stack, supra note 334, at 264, 317.</w:t>
      </w:r>
    </w:p>
    <w:p w14:paraId="39020462" w14:textId="77777777" w:rsidR="00E94E13" w:rsidRPr="00813E54" w:rsidRDefault="00E94E13" w:rsidP="00E94E13">
      <w:pPr>
        <w:pStyle w:val="Heading4"/>
      </w:pPr>
      <w:r w:rsidRPr="00813E54">
        <w:t xml:space="preserve">Congress will </w:t>
      </w:r>
      <w:r w:rsidRPr="00813E54">
        <w:rPr>
          <w:u w:val="single"/>
        </w:rPr>
        <w:t>pin it</w:t>
      </w:r>
      <w:r w:rsidRPr="00813E54">
        <w:t xml:space="preserve"> on him</w:t>
      </w:r>
    </w:p>
    <w:p w14:paraId="1D6EFD25" w14:textId="77777777" w:rsidR="00E94E13" w:rsidRPr="00813E54" w:rsidRDefault="00E94E13" w:rsidP="00E94E13">
      <w:r w:rsidRPr="00813E54">
        <w:t xml:space="preserve">Ganesh </w:t>
      </w:r>
      <w:r w:rsidRPr="00813E54">
        <w:rPr>
          <w:rStyle w:val="Style13ptBold"/>
        </w:rPr>
        <w:t>Sitaraman 19</w:t>
      </w:r>
      <w:r w:rsidRPr="00813E54">
        <w:t>, Chancellor’s Faculty Fellow and Professor of Law at the Vanderbilt Law School, and Ariel Dobkin, Associate at Wilmer Cutler Pickering Hale and Dorr LLP, Postgraduate Research Fellow at MIT’s Internet Policy Research Initiative, JD from Yale Law School, “The Choice Between Single Director Agencies and Multimember Commissions”, Administrative Law Review, 71 Admin. L. Rev. 719, Fall 2019, Lexis</w:t>
      </w:r>
    </w:p>
    <w:p w14:paraId="45F22A3D" w14:textId="77777777" w:rsidR="00E94E13" w:rsidRPr="00813E54" w:rsidRDefault="00E94E13" w:rsidP="00E94E13">
      <w:pPr>
        <w:rPr>
          <w:sz w:val="16"/>
        </w:rPr>
      </w:pPr>
      <w:r w:rsidRPr="00813E54">
        <w:rPr>
          <w:sz w:val="16"/>
        </w:rPr>
        <w:t>B. Unity, Responsibility, and Accountability</w:t>
      </w:r>
    </w:p>
    <w:p w14:paraId="764B5008" w14:textId="77777777" w:rsidR="00E94E13" w:rsidRPr="00813E54" w:rsidRDefault="00E94E13" w:rsidP="00E94E13">
      <w:pPr>
        <w:rPr>
          <w:sz w:val="16"/>
        </w:rPr>
      </w:pPr>
      <w:r w:rsidRPr="00813E54">
        <w:rPr>
          <w:rStyle w:val="StyleUnderline"/>
          <w:highlight w:val="yellow"/>
        </w:rPr>
        <w:t>Every agency is subject to</w:t>
      </w:r>
      <w:r w:rsidRPr="00813E54">
        <w:rPr>
          <w:rStyle w:val="StyleUnderline"/>
        </w:rPr>
        <w:t xml:space="preserve"> some level of </w:t>
      </w:r>
      <w:r w:rsidRPr="00813E54">
        <w:rPr>
          <w:rStyle w:val="StyleUnderline"/>
          <w:highlight w:val="yellow"/>
        </w:rPr>
        <w:t>"control"</w:t>
      </w:r>
      <w:r w:rsidRPr="00813E54">
        <w:rPr>
          <w:rStyle w:val="StyleUnderline"/>
        </w:rPr>
        <w:t xml:space="preserve"> or oversight </w:t>
      </w:r>
      <w:r w:rsidRPr="00813E54">
        <w:rPr>
          <w:rStyle w:val="StyleUnderline"/>
          <w:highlight w:val="yellow"/>
        </w:rPr>
        <w:t>from</w:t>
      </w:r>
      <w:r w:rsidRPr="00813E54">
        <w:rPr>
          <w:rStyle w:val="StyleUnderline"/>
        </w:rPr>
        <w:t xml:space="preserve"> the </w:t>
      </w:r>
      <w:r w:rsidRPr="00813E54">
        <w:rPr>
          <w:rStyle w:val="Emphasis"/>
          <w:highlight w:val="yellow"/>
        </w:rPr>
        <w:t>Legislative</w:t>
      </w:r>
      <w:r w:rsidRPr="00813E54">
        <w:rPr>
          <w:sz w:val="16"/>
        </w:rPr>
        <w:t xml:space="preserve"> and Judicial </w:t>
      </w:r>
      <w:r w:rsidRPr="00813E54">
        <w:rPr>
          <w:rStyle w:val="Emphasis"/>
          <w:highlight w:val="yellow"/>
        </w:rPr>
        <w:t>Branches</w:t>
      </w:r>
      <w:r w:rsidRPr="00813E54">
        <w:rPr>
          <w:rStyle w:val="StyleUnderline"/>
        </w:rPr>
        <w:t xml:space="preserve"> of government, </w:t>
      </w:r>
      <w:r w:rsidRPr="00813E54">
        <w:rPr>
          <w:rStyle w:val="StyleUnderline"/>
          <w:highlight w:val="yellow"/>
        </w:rPr>
        <w:t>in addition to</w:t>
      </w:r>
      <w:r w:rsidRPr="00813E54">
        <w:rPr>
          <w:rStyle w:val="StyleUnderline"/>
        </w:rPr>
        <w:t xml:space="preserve"> the </w:t>
      </w:r>
      <w:r w:rsidRPr="00813E54">
        <w:rPr>
          <w:rStyle w:val="Emphasis"/>
          <w:highlight w:val="yellow"/>
        </w:rPr>
        <w:t>general public</w:t>
      </w:r>
      <w:r w:rsidRPr="00813E54">
        <w:rPr>
          <w:sz w:val="16"/>
        </w:rPr>
        <w:t>. But to the extent one is worried about holding agencies accountable for their actions, single-director agencies are generally superior. First, in their very design, single-director agencies provide a focal point for praising, critiquing, or attempting to alter agency action. As the Supreme Court noted in Free Enterprise Fund, "diffusion of power carries with it a diffusion of accountability. . . . Without a clear and effective chain of command, the public cannot 'determine on whom the blame or the punishment of a pernicious measure, or series of pernicious measures ought really to fall.'" Unified power, on the other hand, "permits unified accountability" and enables "streamlined, decisive leadership and decisionmaking." A single director has power, and as a result, cannot place blame on others.</w:t>
      </w:r>
    </w:p>
    <w:p w14:paraId="424A35FF" w14:textId="77777777" w:rsidR="00E94E13" w:rsidRPr="00813E54" w:rsidRDefault="00E94E13" w:rsidP="00E94E13">
      <w:pPr>
        <w:rPr>
          <w:sz w:val="16"/>
        </w:rPr>
      </w:pPr>
      <w:r w:rsidRPr="00813E54">
        <w:rPr>
          <w:sz w:val="16"/>
        </w:rPr>
        <w:t xml:space="preserve"> [*733] In contrast, multimember commissions diffuse responsibility for actions among commissioners, making it more difficult for the various branches--and the public--to know who should be held accountable for particular actions or inactions. "A gang of commissioners," one scholar notes, "can always avoid responsibility by pointing to the other four people who make up the commission." If a particular rule is slowed down at a commission, for example, it is difficult to know whose fault the delay is. This is not just a problem from the standpoint of public accountability; it also has tangible effects on the government's ability to function. The President may not be fully aware of who should be removed from a commissioner position, and Congress's oversight function is hampered because it is unable to focus its energy at hearings on commissioner-specific issues. As a 1971 report concluded, commissions are "not sufficiently accountable to either Congress or the executive branch."</w:t>
      </w:r>
    </w:p>
    <w:p w14:paraId="3406517A" w14:textId="77777777" w:rsidR="00E94E13" w:rsidRPr="00813E54" w:rsidRDefault="00E94E13" w:rsidP="00E94E13">
      <w:pPr>
        <w:rPr>
          <w:sz w:val="16"/>
        </w:rPr>
      </w:pPr>
      <w:r w:rsidRPr="00813E54">
        <w:rPr>
          <w:sz w:val="16"/>
        </w:rPr>
        <w:t>And even where presidential removal of a director is not permissible, the broad public can mobilize for or against an agency director. This public pressure is likely to be simpler and more effective in the case of a single-director agency than a multimember commission. There is literature in behavioral psychology that suggests people have an easier time focusing when directed toward a specific individual over groups of people. Single-director agencies offer a personified hero or villain for public interest groups, industry associations, journalists, and commentators to praise or blame for the agency's actions--and to push members of Congress to celebrate or attack those leaders. Thus, conservatives and industry groups could attack Gina McCarthy, the head of the Environmental Protection Agency (EPA) under President Obama, while liberals and environmental groups could organize  [*734] around opposing Scott Pruitt, the head of the EPA under President Trump. Personified praise and blame against the single directors of the CFPB and Department of Education are similar. Even aside from partisan opposition, public pressure against a single director can lead to a director's resignation or removal when unfit for the role.</w:t>
      </w:r>
    </w:p>
    <w:p w14:paraId="717086FD" w14:textId="77777777" w:rsidR="00E94E13" w:rsidRPr="00813E54" w:rsidRDefault="00E94E13" w:rsidP="00E94E13">
      <w:pPr>
        <w:rPr>
          <w:sz w:val="16"/>
        </w:rPr>
      </w:pPr>
      <w:r w:rsidRPr="00813E54">
        <w:rPr>
          <w:rStyle w:val="StyleUnderline"/>
        </w:rPr>
        <w:t xml:space="preserve">One could argue that blaming a director might be a mistake, given that the director could simply be responding to the </w:t>
      </w:r>
      <w:r w:rsidRPr="00813E54">
        <w:rPr>
          <w:rStyle w:val="Emphasis"/>
        </w:rPr>
        <w:t>President's</w:t>
      </w:r>
      <w:r w:rsidRPr="00813E54">
        <w:rPr>
          <w:rStyle w:val="StyleUnderline"/>
        </w:rPr>
        <w:t xml:space="preserve"> policy preferences. But in such cases, the </w:t>
      </w:r>
      <w:r w:rsidRPr="00813E54">
        <w:rPr>
          <w:rStyle w:val="Emphasis"/>
          <w:highlight w:val="yellow"/>
        </w:rPr>
        <w:t>line of accountability</w:t>
      </w:r>
      <w:r w:rsidRPr="00813E54">
        <w:rPr>
          <w:rStyle w:val="StyleUnderline"/>
          <w:highlight w:val="yellow"/>
        </w:rPr>
        <w:t xml:space="preserve"> </w:t>
      </w:r>
      <w:r w:rsidRPr="00813E54">
        <w:rPr>
          <w:rStyle w:val="Emphasis"/>
          <w:highlight w:val="yellow"/>
        </w:rPr>
        <w:t>runs through the President</w:t>
      </w:r>
      <w:r w:rsidRPr="00813E54">
        <w:rPr>
          <w:rStyle w:val="StyleUnderline"/>
        </w:rPr>
        <w:t xml:space="preserve"> and </w:t>
      </w:r>
      <w:r w:rsidRPr="00813E54">
        <w:rPr>
          <w:rStyle w:val="Emphasis"/>
          <w:highlight w:val="yellow"/>
        </w:rPr>
        <w:t>the Pres</w:t>
      </w:r>
      <w:r w:rsidRPr="00813E54">
        <w:rPr>
          <w:rStyle w:val="Emphasis"/>
        </w:rPr>
        <w:t xml:space="preserve">ident </w:t>
      </w:r>
      <w:r w:rsidRPr="00813E54">
        <w:rPr>
          <w:rStyle w:val="Emphasis"/>
          <w:highlight w:val="yellow"/>
        </w:rPr>
        <w:t>would</w:t>
      </w:r>
      <w:r w:rsidRPr="00813E54">
        <w:rPr>
          <w:rStyle w:val="Emphasis"/>
        </w:rPr>
        <w:t xml:space="preserve"> also </w:t>
      </w:r>
      <w:r w:rsidRPr="00813E54">
        <w:rPr>
          <w:rStyle w:val="Emphasis"/>
          <w:highlight w:val="yellow"/>
        </w:rPr>
        <w:t>take</w:t>
      </w:r>
      <w:r w:rsidRPr="00813E54">
        <w:rPr>
          <w:rStyle w:val="Emphasis"/>
        </w:rPr>
        <w:t xml:space="preserve"> some of </w:t>
      </w:r>
      <w:r w:rsidRPr="00813E54">
        <w:rPr>
          <w:rStyle w:val="Emphasis"/>
          <w:highlight w:val="yellow"/>
        </w:rPr>
        <w:t>the blame</w:t>
      </w:r>
      <w:r w:rsidRPr="00813E54">
        <w:rPr>
          <w:rStyle w:val="StyleUnderline"/>
          <w:highlight w:val="yellow"/>
        </w:rPr>
        <w:t xml:space="preserve"> for</w:t>
      </w:r>
      <w:r w:rsidRPr="00813E54">
        <w:rPr>
          <w:rStyle w:val="StyleUnderline"/>
        </w:rPr>
        <w:t xml:space="preserve"> her </w:t>
      </w:r>
      <w:r w:rsidRPr="00813E54">
        <w:rPr>
          <w:rStyle w:val="Emphasis"/>
          <w:highlight w:val="yellow"/>
        </w:rPr>
        <w:t>appointee's decisions</w:t>
      </w:r>
      <w:r w:rsidRPr="00813E54">
        <w:rPr>
          <w:rStyle w:val="StyleUnderline"/>
        </w:rPr>
        <w:t xml:space="preserve">. In other words, public preferences might be directed at the agency head or the President, but in both cases </w:t>
      </w:r>
      <w:r w:rsidRPr="00813E54">
        <w:rPr>
          <w:rStyle w:val="Emphasis"/>
        </w:rPr>
        <w:t xml:space="preserve">accountability </w:t>
      </w:r>
      <w:r w:rsidRPr="00813E54">
        <w:rPr>
          <w:rStyle w:val="Emphasis"/>
          <w:highlight w:val="yellow"/>
        </w:rPr>
        <w:t>values are served</w:t>
      </w:r>
      <w:r w:rsidRPr="00813E54">
        <w:rPr>
          <w:rStyle w:val="StyleUnderline"/>
        </w:rPr>
        <w:t xml:space="preserve"> by single-director agencies</w:t>
      </w:r>
      <w:r w:rsidRPr="00813E54">
        <w:rPr>
          <w:sz w:val="16"/>
        </w:rPr>
        <w:t>.</w:t>
      </w:r>
    </w:p>
    <w:p w14:paraId="04F797AB" w14:textId="77777777" w:rsidR="00E94E13" w:rsidRPr="00813E54" w:rsidRDefault="00E94E13" w:rsidP="00E94E13">
      <w:pPr>
        <w:pStyle w:val="Heading3"/>
      </w:pPr>
      <w:r w:rsidRPr="00813E54">
        <w:t>2NC---AT: Plan Court</w:t>
      </w:r>
    </w:p>
    <w:p w14:paraId="2982230F" w14:textId="77777777" w:rsidR="00E94E13" w:rsidRPr="00813E54" w:rsidRDefault="00E94E13" w:rsidP="00E94E13">
      <w:pPr>
        <w:pStyle w:val="Heading4"/>
      </w:pPr>
      <w:r w:rsidRPr="00813E54">
        <w:t>Court action is politicized and blamed on Biden. No cover.</w:t>
      </w:r>
    </w:p>
    <w:p w14:paraId="0087C92D" w14:textId="77777777" w:rsidR="00E94E13" w:rsidRPr="00813E54" w:rsidRDefault="00E94E13" w:rsidP="00E94E13">
      <w:r w:rsidRPr="00813E54">
        <w:t xml:space="preserve">Lindsay </w:t>
      </w:r>
      <w:r w:rsidRPr="00813E54">
        <w:rPr>
          <w:rStyle w:val="Style13ptBold"/>
        </w:rPr>
        <w:t>Harrison 5</w:t>
      </w:r>
      <w:r w:rsidRPr="00813E54">
        <w:t>, Professor of Law at the University of Miami, “Does the Court Act as “Political Cover” for the Other Branches?”, 11-18, http://legaldebate.blogspot.com/</w:t>
      </w:r>
    </w:p>
    <w:p w14:paraId="743D64D6" w14:textId="77777777" w:rsidR="00E94E13" w:rsidRPr="00813E54" w:rsidRDefault="00E94E13" w:rsidP="00E94E13">
      <w:pPr>
        <w:rPr>
          <w:sz w:val="16"/>
        </w:rPr>
      </w:pPr>
      <w:r w:rsidRPr="00813E54">
        <w:rPr>
          <w:rStyle w:val="StyleUnderline"/>
        </w:rPr>
        <w:t xml:space="preserve">While </w:t>
      </w:r>
      <w:r w:rsidRPr="00813E54">
        <w:rPr>
          <w:rStyle w:val="StyleUnderline"/>
          <w:highlight w:val="yellow"/>
        </w:rPr>
        <w:t>the</w:t>
      </w:r>
      <w:r w:rsidRPr="00813E54">
        <w:rPr>
          <w:rStyle w:val="StyleUnderline"/>
        </w:rPr>
        <w:t xml:space="preserve"> Supreme </w:t>
      </w:r>
      <w:r w:rsidRPr="00813E54">
        <w:rPr>
          <w:rStyle w:val="StyleUnderline"/>
          <w:highlight w:val="yellow"/>
        </w:rPr>
        <w:t xml:space="preserve">Court may have </w:t>
      </w:r>
      <w:r w:rsidRPr="00813E54">
        <w:rPr>
          <w:rStyle w:val="Emphasis"/>
          <w:highlight w:val="yellow"/>
        </w:rPr>
        <w:t>historically</w:t>
      </w:r>
      <w:r w:rsidRPr="00813E54">
        <w:rPr>
          <w:rStyle w:val="StyleUnderline"/>
          <w:highlight w:val="yellow"/>
        </w:rPr>
        <w:t xml:space="preserve"> been able to act as </w:t>
      </w:r>
      <w:r w:rsidRPr="00813E54">
        <w:rPr>
          <w:rStyle w:val="Emphasis"/>
          <w:highlight w:val="yellow"/>
        </w:rPr>
        <w:t>political cover</w:t>
      </w:r>
      <w:r w:rsidRPr="00813E54">
        <w:rPr>
          <w:rStyle w:val="StyleUnderline"/>
        </w:rPr>
        <w:t xml:space="preserve"> for the President</w:t>
      </w:r>
      <w:r w:rsidRPr="00813E54">
        <w:rPr>
          <w:sz w:val="16"/>
        </w:rPr>
        <w:t xml:space="preserve"> and/or Congress, </w:t>
      </w:r>
      <w:r w:rsidRPr="00813E54">
        <w:rPr>
          <w:rStyle w:val="StyleUnderline"/>
          <w:highlight w:val="yellow"/>
        </w:rPr>
        <w:t xml:space="preserve">that is </w:t>
      </w:r>
      <w:r w:rsidRPr="00813E54">
        <w:rPr>
          <w:rStyle w:val="Emphasis"/>
          <w:highlight w:val="yellow"/>
        </w:rPr>
        <w:t>not true</w:t>
      </w:r>
      <w:r w:rsidRPr="00813E54">
        <w:rPr>
          <w:rStyle w:val="StyleUnderline"/>
        </w:rPr>
        <w:t xml:space="preserve"> in a world post-Bush v. Gore. </w:t>
      </w:r>
      <w:r w:rsidRPr="00813E54">
        <w:rPr>
          <w:rStyle w:val="StyleUnderline"/>
          <w:highlight w:val="yellow"/>
        </w:rPr>
        <w:t>The Court is</w:t>
      </w:r>
      <w:r w:rsidRPr="00813E54">
        <w:rPr>
          <w:sz w:val="16"/>
        </w:rPr>
        <w:t xml:space="preserve"> seen </w:t>
      </w:r>
      <w:r w:rsidRPr="00813E54">
        <w:rPr>
          <w:rStyle w:val="StyleUnderline"/>
        </w:rPr>
        <w:t>today</w:t>
      </w:r>
      <w:r w:rsidRPr="00813E54">
        <w:rPr>
          <w:sz w:val="16"/>
        </w:rPr>
        <w:t xml:space="preserve"> as a </w:t>
      </w:r>
      <w:r w:rsidRPr="00813E54">
        <w:rPr>
          <w:rStyle w:val="Emphasis"/>
          <w:highlight w:val="yellow"/>
        </w:rPr>
        <w:t>politicized</w:t>
      </w:r>
      <w:r w:rsidRPr="00813E54">
        <w:rPr>
          <w:sz w:val="16"/>
        </w:rPr>
        <w:t xml:space="preserve"> body, and especially now that we are in the era of the Roberts Court, with a Chief Justice hand picked by the President and approved by the Congress, it is highly unlikely that </w:t>
      </w:r>
      <w:r w:rsidRPr="00813E54">
        <w:rPr>
          <w:rStyle w:val="Emphasis"/>
          <w:highlight w:val="yellow"/>
        </w:rPr>
        <w:t>Court action will</w:t>
      </w:r>
      <w:r w:rsidRPr="00813E54">
        <w:rPr>
          <w:sz w:val="16"/>
        </w:rPr>
        <w:t xml:space="preserve"> not, at least to some extent, </w:t>
      </w:r>
      <w:r w:rsidRPr="00813E54">
        <w:rPr>
          <w:rStyle w:val="Emphasis"/>
          <w:highlight w:val="yellow"/>
        </w:rPr>
        <w:t>be blamed on</w:t>
      </w:r>
      <w:r w:rsidRPr="00813E54">
        <w:rPr>
          <w:sz w:val="16"/>
        </w:rPr>
        <w:t xml:space="preserve"> and/or credited to </w:t>
      </w:r>
      <w:r w:rsidRPr="00813E54">
        <w:rPr>
          <w:rStyle w:val="Emphasis"/>
          <w:highlight w:val="yellow"/>
        </w:rPr>
        <w:t>the President and Congress</w:t>
      </w:r>
      <w:r w:rsidRPr="00813E54">
        <w:rPr>
          <w:sz w:val="16"/>
        </w:rPr>
        <w:t>. The Court can still get away with a lot more than the elected branches since people don't understand the technicalities of legal doctrine like they understand the actions of the elected branches; this is, in part, because the media does such a poor job of covering legal news. Nevertheless</w:t>
      </w:r>
      <w:r w:rsidRPr="00813E54">
        <w:rPr>
          <w:sz w:val="16"/>
          <w:highlight w:val="yellow"/>
        </w:rPr>
        <w:t xml:space="preserve">, </w:t>
      </w:r>
      <w:r w:rsidRPr="00813E54">
        <w:rPr>
          <w:rStyle w:val="StyleUnderline"/>
          <w:highlight w:val="yellow"/>
        </w:rPr>
        <w:t>it is preposterous to argue</w:t>
      </w:r>
      <w:r w:rsidRPr="00813E54">
        <w:rPr>
          <w:sz w:val="16"/>
        </w:rPr>
        <w:t xml:space="preserve"> that </w:t>
      </w:r>
      <w:r w:rsidRPr="00813E54">
        <w:rPr>
          <w:rStyle w:val="StyleUnderline"/>
          <w:highlight w:val="yellow"/>
        </w:rPr>
        <w:t>the Court is</w:t>
      </w:r>
      <w:r w:rsidRPr="00813E54">
        <w:rPr>
          <w:sz w:val="16"/>
        </w:rPr>
        <w:t xml:space="preserve"> entirely </w:t>
      </w:r>
      <w:r w:rsidRPr="00813E54">
        <w:rPr>
          <w:rStyle w:val="StyleUnderline"/>
          <w:highlight w:val="yellow"/>
        </w:rPr>
        <w:t>insulated</w:t>
      </w:r>
      <w:r w:rsidRPr="00813E54">
        <w:rPr>
          <w:rStyle w:val="StyleUnderline"/>
        </w:rPr>
        <w:t xml:space="preserve"> from politics, and</w:t>
      </w:r>
      <w:r w:rsidRPr="00813E54">
        <w:rPr>
          <w:sz w:val="16"/>
        </w:rPr>
        <w:t xml:space="preserve"> equally </w:t>
      </w:r>
      <w:r w:rsidRPr="00813E54">
        <w:rPr>
          <w:rStyle w:val="StyleUnderline"/>
        </w:rPr>
        <w:t>preposterous to argue that</w:t>
      </w:r>
      <w:r w:rsidRPr="00813E54">
        <w:rPr>
          <w:sz w:val="16"/>
        </w:rPr>
        <w:t xml:space="preserve"> Bush and the </w:t>
      </w:r>
      <w:r w:rsidRPr="00813E54">
        <w:rPr>
          <w:rStyle w:val="StyleUnderline"/>
        </w:rPr>
        <w:t>Congress would not receive</w:t>
      </w:r>
      <w:r w:rsidRPr="00813E54">
        <w:rPr>
          <w:sz w:val="16"/>
        </w:rPr>
        <w:t xml:space="preserve"> at least a large portion of the </w:t>
      </w:r>
      <w:r w:rsidRPr="00813E54">
        <w:rPr>
          <w:rStyle w:val="StyleUnderline"/>
        </w:rPr>
        <w:t>blame for a Court ruling that</w:t>
      </w:r>
      <w:r w:rsidRPr="00813E54">
        <w:rPr>
          <w:sz w:val="16"/>
        </w:rPr>
        <w:t xml:space="preserve">, for whatever reason, </w:t>
      </w:r>
      <w:r w:rsidRPr="00813E54">
        <w:rPr>
          <w:rStyle w:val="StyleUnderline"/>
        </w:rPr>
        <w:t>received the attention of the public</w:t>
      </w:r>
      <w:r w:rsidRPr="00813E54">
        <w:rPr>
          <w:sz w:val="16"/>
        </w:rPr>
        <w:t>.</w:t>
      </w:r>
    </w:p>
    <w:p w14:paraId="72526D5C" w14:textId="77777777" w:rsidR="00E94E13" w:rsidRPr="00813E54" w:rsidRDefault="00E94E13" w:rsidP="00E94E13">
      <w:pPr>
        <w:pStyle w:val="Heading4"/>
      </w:pPr>
      <w:r w:rsidRPr="00813E54">
        <w:t xml:space="preserve">Congress </w:t>
      </w:r>
      <w:r w:rsidRPr="00813E54">
        <w:rPr>
          <w:u w:val="single"/>
        </w:rPr>
        <w:t>closely watches</w:t>
      </w:r>
      <w:r w:rsidRPr="00813E54">
        <w:t xml:space="preserve"> the Court and will </w:t>
      </w:r>
      <w:r w:rsidRPr="00813E54">
        <w:rPr>
          <w:u w:val="single"/>
        </w:rPr>
        <w:t>backlash</w:t>
      </w:r>
      <w:r w:rsidRPr="00813E54">
        <w:t xml:space="preserve"> to unpopular decisions</w:t>
      </w:r>
    </w:p>
    <w:p w14:paraId="5F3A6552" w14:textId="77777777" w:rsidR="00E94E13" w:rsidRPr="00813E54" w:rsidRDefault="00E94E13" w:rsidP="00E94E13">
      <w:r w:rsidRPr="00813E54">
        <w:t xml:space="preserve">Dr. Alicia </w:t>
      </w:r>
      <w:r w:rsidRPr="00813E54">
        <w:rPr>
          <w:rStyle w:val="Style13ptBold"/>
        </w:rPr>
        <w:t>Uribe 13</w:t>
      </w:r>
      <w:r w:rsidRPr="00813E54">
        <w:t>, Lecturer in Political Science at University of Illinois, PhD University of Washington St. Louis, The Influence of Congressional Preferences on Legislative Overrides of Supreme Court Decisions, Law &amp; Society Review, http://faculty.ucmerced.edu/thansford/Articles/congress_reaction_to_court.pdf</w:t>
      </w:r>
    </w:p>
    <w:p w14:paraId="5E4DE137" w14:textId="77777777" w:rsidR="00E94E13" w:rsidRPr="00813E54" w:rsidRDefault="00E94E13" w:rsidP="00E94E13">
      <w:pPr>
        <w:rPr>
          <w:sz w:val="16"/>
        </w:rPr>
      </w:pPr>
      <w:r w:rsidRPr="00813E54">
        <w:rPr>
          <w:sz w:val="16"/>
          <w:szCs w:val="16"/>
        </w:rPr>
        <w:t>Conclusion Congress and the Supreme Court interact in a separation-of-powers framework as each attempts to shape policy. While the broader congressional politics literature provides convincing empirical evidence that legislative preferences have a significant effect on Members’ votes and the passage of legislation (e.g., Poole and Rosenthal 2007), no systematic evidence demonstrates legislative overrides of Supreme Court opinions result from congressional preferences. This lack of empirical support exists despite the widespread application of a spatial modeling approach to understand Congress-Court relations, which assumes overrides occur when Court decisions are ideologically distant from Congress</w:t>
      </w:r>
      <w:r w:rsidRPr="00813E54">
        <w:rPr>
          <w:sz w:val="16"/>
        </w:rPr>
        <w:t xml:space="preserve">. </w:t>
      </w:r>
      <w:r w:rsidRPr="00813E54">
        <w:rPr>
          <w:rStyle w:val="StyleUnderline"/>
        </w:rPr>
        <w:t xml:space="preserve">Our first goal was to show, consistent with existing spatial models in the literature, that </w:t>
      </w:r>
      <w:r w:rsidRPr="00813E54">
        <w:rPr>
          <w:rStyle w:val="StyleUnderline"/>
          <w:highlight w:val="yellow"/>
        </w:rPr>
        <w:t>Congress is</w:t>
      </w:r>
      <w:r w:rsidRPr="00813E54">
        <w:rPr>
          <w:rStyle w:val="StyleUnderline"/>
        </w:rPr>
        <w:t xml:space="preserve"> more </w:t>
      </w:r>
      <w:r w:rsidRPr="00813E54">
        <w:rPr>
          <w:rStyle w:val="StyleUnderline"/>
          <w:highlight w:val="yellow"/>
        </w:rPr>
        <w:t>likely to</w:t>
      </w:r>
      <w:r w:rsidRPr="00813E54">
        <w:rPr>
          <w:rStyle w:val="StyleUnderline"/>
        </w:rPr>
        <w:t xml:space="preserve"> pass laws </w:t>
      </w:r>
      <w:r w:rsidRPr="00813E54">
        <w:rPr>
          <w:rStyle w:val="Emphasis"/>
          <w:highlight w:val="yellow"/>
        </w:rPr>
        <w:t>overrid</w:t>
      </w:r>
      <w:r w:rsidRPr="00813E54">
        <w:rPr>
          <w:rStyle w:val="StyleUnderline"/>
        </w:rPr>
        <w:t xml:space="preserve">ing Supreme </w:t>
      </w:r>
      <w:r w:rsidRPr="00813E54">
        <w:rPr>
          <w:rStyle w:val="StyleUnderline"/>
          <w:highlight w:val="yellow"/>
        </w:rPr>
        <w:t>Court decisions</w:t>
      </w:r>
      <w:r w:rsidRPr="00813E54">
        <w:rPr>
          <w:rStyle w:val="StyleUnderline"/>
        </w:rPr>
        <w:t xml:space="preserve"> the further ideologically removed a decision is from the legislative gridlock interval</w:t>
      </w:r>
      <w:r w:rsidRPr="00813E54">
        <w:rPr>
          <w:sz w:val="16"/>
        </w:rPr>
        <w:t xml:space="preserve">. </w:t>
      </w:r>
      <w:r w:rsidRPr="00813E54">
        <w:rPr>
          <w:rStyle w:val="StyleUnderline"/>
        </w:rPr>
        <w:t xml:space="preserve">Our </w:t>
      </w:r>
      <w:r w:rsidRPr="00813E54">
        <w:rPr>
          <w:rStyle w:val="StyleUnderline"/>
          <w:highlight w:val="yellow"/>
        </w:rPr>
        <w:t>statistical results</w:t>
      </w:r>
      <w:r w:rsidRPr="00813E54">
        <w:rPr>
          <w:rStyle w:val="StyleUnderline"/>
        </w:rPr>
        <w:t xml:space="preserve">, for the first time, </w:t>
      </w:r>
      <w:r w:rsidRPr="00813E54">
        <w:rPr>
          <w:rStyle w:val="StyleUnderline"/>
          <w:highlight w:val="yellow"/>
        </w:rPr>
        <w:t xml:space="preserve">demonstrate </w:t>
      </w:r>
      <w:r w:rsidRPr="00813E54">
        <w:rPr>
          <w:rStyle w:val="Emphasis"/>
          <w:highlight w:val="yellow"/>
        </w:rPr>
        <w:t>Congress overrides</w:t>
      </w:r>
      <w:r w:rsidRPr="00813E54">
        <w:rPr>
          <w:rStyle w:val="Emphasis"/>
        </w:rPr>
        <w:t xml:space="preserve"> Court decisions </w:t>
      </w:r>
      <w:r w:rsidRPr="00813E54">
        <w:rPr>
          <w:rStyle w:val="Emphasis"/>
          <w:highlight w:val="yellow"/>
        </w:rPr>
        <w:t>the further</w:t>
      </w:r>
      <w:r w:rsidRPr="00813E54">
        <w:rPr>
          <w:rStyle w:val="Emphasis"/>
        </w:rPr>
        <w:t xml:space="preserve"> ideologically </w:t>
      </w:r>
      <w:r w:rsidRPr="00813E54">
        <w:rPr>
          <w:rStyle w:val="Emphasis"/>
          <w:highlight w:val="yellow"/>
        </w:rPr>
        <w:t>removed it is</w:t>
      </w:r>
      <w:r w:rsidRPr="00813E54">
        <w:rPr>
          <w:rStyle w:val="Emphasis"/>
        </w:rPr>
        <w:t xml:space="preserve"> from them</w:t>
      </w:r>
      <w:r w:rsidRPr="00813E54">
        <w:rPr>
          <w:sz w:val="16"/>
        </w:rPr>
        <w:t xml:space="preserve">. A two standard deviation shift around the mean of the ideological distance of Congress from a Court decision increases the likelihood of an override by 66.4%. This result indicates </w:t>
      </w:r>
      <w:r w:rsidRPr="00813E54">
        <w:rPr>
          <w:rStyle w:val="Emphasis"/>
          <w:highlight w:val="yellow"/>
        </w:rPr>
        <w:t xml:space="preserve">Congress </w:t>
      </w:r>
      <w:r w:rsidRPr="00813E54">
        <w:rPr>
          <w:rStyle w:val="Emphasis"/>
          <w:sz w:val="24"/>
          <w:szCs w:val="26"/>
          <w:highlight w:val="yellow"/>
        </w:rPr>
        <w:t xml:space="preserve">takes notice </w:t>
      </w:r>
      <w:r w:rsidRPr="00813E54">
        <w:rPr>
          <w:rStyle w:val="Emphasis"/>
          <w:highlight w:val="yellow"/>
        </w:rPr>
        <w:t>of</w:t>
      </w:r>
      <w:r w:rsidRPr="00813E54">
        <w:rPr>
          <w:rStyle w:val="Emphasis"/>
        </w:rPr>
        <w:t xml:space="preserve"> the </w:t>
      </w:r>
      <w:r w:rsidRPr="00813E54">
        <w:rPr>
          <w:rStyle w:val="Emphasis"/>
          <w:highlight w:val="yellow"/>
        </w:rPr>
        <w:t>policy import of a</w:t>
      </w:r>
      <w:r w:rsidRPr="00813E54">
        <w:rPr>
          <w:rStyle w:val="Emphasis"/>
        </w:rPr>
        <w:t xml:space="preserve"> Court </w:t>
      </w:r>
      <w:r w:rsidRPr="00813E54">
        <w:rPr>
          <w:rStyle w:val="Emphasis"/>
          <w:highlight w:val="yellow"/>
        </w:rPr>
        <w:t>decision and is</w:t>
      </w:r>
      <w:r w:rsidRPr="00813E54">
        <w:rPr>
          <w:rStyle w:val="Emphasis"/>
        </w:rPr>
        <w:t xml:space="preserve"> more </w:t>
      </w:r>
      <w:r w:rsidRPr="00813E54">
        <w:rPr>
          <w:rStyle w:val="Emphasis"/>
          <w:highlight w:val="yellow"/>
        </w:rPr>
        <w:t xml:space="preserve">likely to </w:t>
      </w:r>
      <w:r w:rsidRPr="00813E54">
        <w:rPr>
          <w:rStyle w:val="Emphasis"/>
          <w:sz w:val="24"/>
          <w:szCs w:val="26"/>
          <w:highlight w:val="yellow"/>
        </w:rPr>
        <w:t xml:space="preserve">reject </w:t>
      </w:r>
      <w:r w:rsidRPr="00813E54">
        <w:rPr>
          <w:rStyle w:val="Emphasis"/>
          <w:highlight w:val="yellow"/>
        </w:rPr>
        <w:t>those it dislikes</w:t>
      </w:r>
      <w:r w:rsidRPr="00813E54">
        <w:rPr>
          <w:rStyle w:val="Emphasis"/>
        </w:rPr>
        <w:t xml:space="preserve"> on ideological grounds</w:t>
      </w:r>
      <w:r w:rsidRPr="00813E54">
        <w:rPr>
          <w:sz w:val="16"/>
        </w:rPr>
        <w:t xml:space="preserve">. </w:t>
      </w:r>
      <w:r w:rsidRPr="00813E54">
        <w:rPr>
          <w:rStyle w:val="StyleUnderline"/>
        </w:rPr>
        <w:t>We therefore provide evidence in support of a core part of SOP models, showing Congress does indeed respond to Court decisions based on its preferences</w:t>
      </w:r>
      <w:r w:rsidRPr="00813E54">
        <w:rPr>
          <w:sz w:val="16"/>
        </w:rPr>
        <w:t xml:space="preserve">. This result is important because it confirms a fundamental component of nearly all SOP explanations of the relationship between Congress and the Court. </w:t>
      </w:r>
      <w:r w:rsidRPr="00813E54">
        <w:rPr>
          <w:rStyle w:val="StyleUnderline"/>
        </w:rPr>
        <w:t xml:space="preserve">Future studies can now be confident that their assertion that legislative preferences influence overrides is on a strong empirical footing. We further demonstrate Congress does not act strategically by avoiding legislative overrides when the Court is likely to reject them. </w:t>
      </w:r>
      <w:r w:rsidRPr="00813E54">
        <w:rPr>
          <w:rStyle w:val="Emphasis"/>
        </w:rPr>
        <w:t xml:space="preserve">The implication is that </w:t>
      </w:r>
      <w:r w:rsidRPr="00813E54">
        <w:rPr>
          <w:rStyle w:val="Emphasis"/>
          <w:highlight w:val="yellow"/>
        </w:rPr>
        <w:t>Congress is motivated by position-taking goals</w:t>
      </w:r>
      <w:r w:rsidRPr="00813E54">
        <w:rPr>
          <w:rStyle w:val="StyleUnderline"/>
        </w:rPr>
        <w:t xml:space="preserve"> rather than the ultimate effect of its policy actions and the separation-ofpowers</w:t>
      </w:r>
      <w:r w:rsidRPr="00813E54">
        <w:rPr>
          <w:sz w:val="16"/>
        </w:rPr>
        <w:t xml:space="preserve">. </w:t>
      </w:r>
      <w:r w:rsidRPr="00813E54">
        <w:rPr>
          <w:rStyle w:val="StyleUnderline"/>
        </w:rPr>
        <w:t xml:space="preserve">That is, our data suggest </w:t>
      </w:r>
      <w:r w:rsidRPr="00813E54">
        <w:rPr>
          <w:rStyle w:val="StyleUnderline"/>
          <w:highlight w:val="yellow"/>
        </w:rPr>
        <w:t>Congress cares</w:t>
      </w:r>
      <w:r w:rsidRPr="00813E54">
        <w:rPr>
          <w:rStyle w:val="StyleUnderline"/>
        </w:rPr>
        <w:t xml:space="preserve"> more </w:t>
      </w:r>
      <w:r w:rsidRPr="00813E54">
        <w:rPr>
          <w:rStyle w:val="StyleUnderline"/>
          <w:highlight w:val="yellow"/>
        </w:rPr>
        <w:t>about</w:t>
      </w:r>
      <w:r w:rsidRPr="00813E54">
        <w:rPr>
          <w:rStyle w:val="StyleUnderline"/>
        </w:rPr>
        <w:t xml:space="preserve"> the short-term gains from overriding legislation (e.g., </w:t>
      </w:r>
      <w:r w:rsidRPr="00813E54">
        <w:rPr>
          <w:rStyle w:val="StyleUnderline"/>
          <w:highlight w:val="yellow"/>
        </w:rPr>
        <w:t>passing</w:t>
      </w:r>
      <w:r w:rsidRPr="00813E54">
        <w:rPr>
          <w:rStyle w:val="StyleUnderline"/>
        </w:rPr>
        <w:t xml:space="preserve"> the </w:t>
      </w:r>
      <w:r w:rsidRPr="00813E54">
        <w:rPr>
          <w:rStyle w:val="StyleUnderline"/>
          <w:highlight w:val="yellow"/>
        </w:rPr>
        <w:t xml:space="preserve">legislation for </w:t>
      </w:r>
      <w:r w:rsidRPr="00813E54">
        <w:rPr>
          <w:rStyle w:val="Emphasis"/>
          <w:highlight w:val="yellow"/>
        </w:rPr>
        <w:t>electoral purposes</w:t>
      </w:r>
      <w:r w:rsidRPr="00813E54">
        <w:rPr>
          <w:rStyle w:val="StyleUnderline"/>
        </w:rPr>
        <w:t>) than the ultimate shape of the policies it chooses to override</w:t>
      </w:r>
      <w:r w:rsidRPr="00813E54">
        <w:rPr>
          <w:sz w:val="16"/>
        </w:rPr>
        <w:t xml:space="preserve">. This result suggests the Court may, at least when it concerns the ultimate effect of override legislation, have greater influence on the ultimate location of public policy. Of course, this conclusion is tempered by the fact that Congress and the Court rarely disagree about whether the status quo should be altered; Congress wishes to override a Court decision preferred by the Court only 2.5% of the time in our data. As Dahl (1957) famously declared, the Court is not often out-of-step with the elected branches, and as a result Congress and the Court tend to agree on the desirability of previously decided Court cases. Finally, we show the effect of ideological distance matters for all types of Court decisions, including constitutional ones. </w:t>
      </w:r>
      <w:r w:rsidRPr="00813E54">
        <w:rPr>
          <w:rStyle w:val="StyleUnderline"/>
        </w:rPr>
        <w:t xml:space="preserve">Thus, </w:t>
      </w:r>
      <w:r w:rsidRPr="00813E54">
        <w:rPr>
          <w:rStyle w:val="StyleUnderline"/>
          <w:highlight w:val="yellow"/>
        </w:rPr>
        <w:t>while the Court may</w:t>
      </w:r>
      <w:r w:rsidRPr="00813E54">
        <w:rPr>
          <w:rStyle w:val="StyleUnderline"/>
        </w:rPr>
        <w:t>, as some suggest</w:t>
      </w:r>
      <w:r w:rsidRPr="00813E54">
        <w:rPr>
          <w:sz w:val="16"/>
        </w:rPr>
        <w:t xml:space="preserve"> (e.g., King 2007), </w:t>
      </w:r>
      <w:r w:rsidRPr="00813E54">
        <w:rPr>
          <w:rStyle w:val="Emphasis"/>
          <w:highlight w:val="yellow"/>
        </w:rPr>
        <w:t>attempt to insulate</w:t>
      </w:r>
      <w:r w:rsidRPr="00813E54">
        <w:rPr>
          <w:rStyle w:val="Emphasis"/>
        </w:rPr>
        <w:t xml:space="preserve"> its </w:t>
      </w:r>
      <w:r w:rsidRPr="00813E54">
        <w:rPr>
          <w:rStyle w:val="Emphasis"/>
          <w:highlight w:val="yellow"/>
        </w:rPr>
        <w:t>decisions from</w:t>
      </w:r>
      <w:r w:rsidRPr="00813E54">
        <w:rPr>
          <w:rStyle w:val="Emphasis"/>
        </w:rPr>
        <w:t xml:space="preserve"> congressional </w:t>
      </w:r>
      <w:r w:rsidRPr="00813E54">
        <w:rPr>
          <w:rStyle w:val="Emphasis"/>
          <w:highlight w:val="yellow"/>
        </w:rPr>
        <w:t>override</w:t>
      </w:r>
      <w:r w:rsidRPr="00813E54">
        <w:rPr>
          <w:rStyle w:val="Emphasis"/>
        </w:rPr>
        <w:t xml:space="preserve"> by using constitutional interpretation, it appears </w:t>
      </w:r>
      <w:r w:rsidRPr="00813E54">
        <w:rPr>
          <w:rStyle w:val="Emphasis"/>
          <w:highlight w:val="yellow"/>
        </w:rPr>
        <w:t>this</w:t>
      </w:r>
      <w:r w:rsidRPr="00813E54">
        <w:rPr>
          <w:rStyle w:val="Emphasis"/>
        </w:rPr>
        <w:t xml:space="preserve"> tactic </w:t>
      </w:r>
      <w:r w:rsidRPr="00813E54">
        <w:rPr>
          <w:rStyle w:val="Emphasis"/>
          <w:highlight w:val="yellow"/>
        </w:rPr>
        <w:t>does not work</w:t>
      </w:r>
      <w:r w:rsidRPr="00813E54">
        <w:rPr>
          <w:sz w:val="16"/>
          <w:highlight w:val="yellow"/>
        </w:rPr>
        <w:t xml:space="preserve">. </w:t>
      </w:r>
      <w:r w:rsidRPr="00813E54">
        <w:rPr>
          <w:rStyle w:val="Emphasis"/>
          <w:highlight w:val="yellow"/>
        </w:rPr>
        <w:t>When Congress is ideologically distant from a</w:t>
      </w:r>
      <w:r w:rsidRPr="00813E54">
        <w:rPr>
          <w:rStyle w:val="Emphasis"/>
        </w:rPr>
        <w:t xml:space="preserve"> Court </w:t>
      </w:r>
      <w:r w:rsidRPr="00813E54">
        <w:rPr>
          <w:rStyle w:val="Emphasis"/>
          <w:highlight w:val="yellow"/>
        </w:rPr>
        <w:t>decision</w:t>
      </w:r>
      <w:r w:rsidRPr="00813E54">
        <w:rPr>
          <w:sz w:val="16"/>
        </w:rPr>
        <w:t xml:space="preserve">, regardless of whether the decision is based on constitutional, statutory or common law interpretation, </w:t>
      </w:r>
      <w:r w:rsidRPr="00813E54">
        <w:rPr>
          <w:rStyle w:val="Emphasis"/>
          <w:highlight w:val="yellow"/>
        </w:rPr>
        <w:t>it is</w:t>
      </w:r>
      <w:r w:rsidRPr="00813E54">
        <w:rPr>
          <w:rStyle w:val="Emphasis"/>
        </w:rPr>
        <w:t xml:space="preserve"> more </w:t>
      </w:r>
      <w:r w:rsidRPr="00813E54">
        <w:rPr>
          <w:rStyle w:val="Emphasis"/>
          <w:highlight w:val="yellow"/>
        </w:rPr>
        <w:t>likely to override</w:t>
      </w:r>
      <w:r w:rsidRPr="00813E54">
        <w:rPr>
          <w:rStyle w:val="Emphasis"/>
        </w:rPr>
        <w:t xml:space="preserve"> it</w:t>
      </w:r>
      <w:r w:rsidRPr="00813E54">
        <w:rPr>
          <w:sz w:val="16"/>
        </w:rPr>
        <w:t>. This result is new to the literature, and it means subsequent studies cannot exclusively focus on statutory cases.</w:t>
      </w:r>
    </w:p>
    <w:p w14:paraId="6CC5E06E" w14:textId="77777777" w:rsidR="00E94E13" w:rsidRPr="00813E54" w:rsidRDefault="00E94E13" w:rsidP="00E94E13">
      <w:pPr>
        <w:pStyle w:val="Heading4"/>
      </w:pPr>
      <w:r w:rsidRPr="00813E54">
        <w:t>Recent appointments ensure the President gets the blame</w:t>
      </w:r>
    </w:p>
    <w:p w14:paraId="7E3FD9E9" w14:textId="77777777" w:rsidR="00E94E13" w:rsidRPr="00813E54" w:rsidRDefault="00E94E13" w:rsidP="00E94E13">
      <w:r w:rsidRPr="00813E54">
        <w:rPr>
          <w:rStyle w:val="Style13ptBold"/>
        </w:rPr>
        <w:t>Mirengoff 10 –</w:t>
      </w:r>
      <w:r w:rsidRPr="00813E54">
        <w:t xml:space="preserve"> Attorney in Washington, D.C. A.B., Dartmouth College J.D., Stanford Law School, June 23 The Federalist Society Online Debate Series, http://www.fed-soc.org/debates/dbtid.41/default.asp </w:t>
      </w:r>
    </w:p>
    <w:p w14:paraId="7297CCE2" w14:textId="77777777" w:rsidR="00E94E13" w:rsidRPr="00813E54" w:rsidRDefault="00E94E13" w:rsidP="00E94E13">
      <w:r w:rsidRPr="00813E54">
        <w:t xml:space="preserve">The other thing I found interesting was the degree to which Democrats used the hearings to attack the "Roberts Court." I don't recall either party going this much on the offensive in this respect during the last three sets of hearings. What explains this development? My view is that </w:t>
      </w:r>
      <w:r w:rsidRPr="00813E54">
        <w:rPr>
          <w:u w:val="single"/>
        </w:rPr>
        <w:t xml:space="preserve">liberal Democratic politicians </w:t>
      </w:r>
      <w:r w:rsidRPr="00813E54">
        <w:t xml:space="preserve">(and members of their base) </w:t>
      </w:r>
      <w:r w:rsidRPr="00813E54">
        <w:rPr>
          <w:u w:val="single"/>
        </w:rPr>
        <w:t>think they lost the argument during the last three confirmation battles</w:t>
      </w:r>
      <w:r w:rsidRPr="00813E54">
        <w:t xml:space="preserve">. John </w:t>
      </w:r>
      <w:r w:rsidRPr="00813E54">
        <w:rPr>
          <w:highlight w:val="yellow"/>
          <w:u w:val="single"/>
        </w:rPr>
        <w:t>Roberts</w:t>
      </w:r>
      <w:r w:rsidRPr="00813E54">
        <w:rPr>
          <w:u w:val="single"/>
        </w:rPr>
        <w:t xml:space="preserve"> and </w:t>
      </w:r>
      <w:r w:rsidRPr="00813E54">
        <w:t xml:space="preserve">Samuel </w:t>
      </w:r>
      <w:r w:rsidRPr="00813E54">
        <w:rPr>
          <w:highlight w:val="yellow"/>
          <w:u w:val="single"/>
        </w:rPr>
        <w:t>Alito</w:t>
      </w:r>
      <w:r w:rsidRPr="00813E54">
        <w:rPr>
          <w:u w:val="single"/>
        </w:rPr>
        <w:t xml:space="preserve"> "played" well, </w:t>
      </w:r>
      <w:r w:rsidRPr="00813E54">
        <w:rPr>
          <w:highlight w:val="yellow"/>
          <w:u w:val="single"/>
        </w:rPr>
        <w:t>and</w:t>
      </w:r>
      <w:r w:rsidRPr="00813E54">
        <w:rPr>
          <w:u w:val="single"/>
        </w:rPr>
        <w:t xml:space="preserve"> Sonia </w:t>
      </w:r>
      <w:r w:rsidRPr="00813E54">
        <w:rPr>
          <w:highlight w:val="yellow"/>
          <w:u w:val="single"/>
        </w:rPr>
        <w:t>Sotomayor sounded</w:t>
      </w:r>
      <w:r w:rsidRPr="00813E54">
        <w:rPr>
          <w:u w:val="single"/>
        </w:rPr>
        <w:t xml:space="preserve"> like a </w:t>
      </w:r>
      <w:r w:rsidRPr="00813E54">
        <w:rPr>
          <w:highlight w:val="yellow"/>
          <w:u w:val="single"/>
        </w:rPr>
        <w:t>conservative</w:t>
      </w:r>
      <w:r w:rsidRPr="00813E54">
        <w:rPr>
          <w:u w:val="single"/>
        </w:rPr>
        <w:t>. The resulting frustration probably induced the Democrats to be more aggressive</w:t>
      </w:r>
      <w:r w:rsidRPr="00813E54">
        <w:t xml:space="preserve"> in general and, in particular, to try to discredit Roberts and Alito by claiming they are not the jurists they appeared to be when they made such a good impression on the public. I'm pretty sure the strategy didn't work. First, as I said, these hearings seem not to have attracted much attention. Second, Senate Democrats are unpopular right now, so their attacks on members of a more popular institution are not likely to resonate</w:t>
      </w:r>
      <w:r w:rsidRPr="00813E54">
        <w:rPr>
          <w:u w:val="single"/>
        </w:rPr>
        <w:t>. Third, those who watched until the bitter end saw Ed Whelan, Robert Alt and others persuasively counter the alleged examples of "judicial activism" by the Roberts Court relied upon by the Democrats</w:t>
      </w:r>
      <w:r w:rsidRPr="00813E54">
        <w:t xml:space="preserve"> -- e.g., the Ledbetter case, </w:t>
      </w:r>
      <w:r w:rsidRPr="00813E54">
        <w:rPr>
          <w:u w:val="single"/>
        </w:rPr>
        <w:t>which the Democrats continue grossly to mischaracterize</w:t>
      </w:r>
      <w:r w:rsidRPr="00813E54">
        <w:t xml:space="preserve">. There's a chance that </w:t>
      </w:r>
      <w:r w:rsidRPr="00813E54">
        <w:rPr>
          <w:u w:val="single"/>
        </w:rPr>
        <w:t xml:space="preserve">the </w:t>
      </w:r>
      <w:r w:rsidRPr="00813E54">
        <w:rPr>
          <w:highlight w:val="yellow"/>
          <w:u w:val="single"/>
        </w:rPr>
        <w:t>Democrats'</w:t>
      </w:r>
      <w:r w:rsidRPr="00813E54">
        <w:rPr>
          <w:u w:val="single"/>
        </w:rPr>
        <w:t xml:space="preserve"> latest </w:t>
      </w:r>
      <w:r w:rsidRPr="00813E54">
        <w:rPr>
          <w:highlight w:val="yellow"/>
          <w:u w:val="single"/>
          <w:bdr w:val="single" w:sz="4" w:space="0" w:color="auto"/>
        </w:rPr>
        <w:t>partisan innovation</w:t>
      </w:r>
      <w:r w:rsidRPr="00813E54">
        <w:rPr>
          <w:highlight w:val="yellow"/>
          <w:u w:val="single"/>
        </w:rPr>
        <w:t xml:space="preserve"> will </w:t>
      </w:r>
      <w:r w:rsidRPr="00813E54">
        <w:rPr>
          <w:highlight w:val="yellow"/>
          <w:u w:val="single"/>
          <w:bdr w:val="single" w:sz="4" w:space="0" w:color="auto"/>
        </w:rPr>
        <w:t>come back to haunt them</w:t>
      </w:r>
      <w:r w:rsidRPr="00813E54">
        <w:t xml:space="preserve">. Justice </w:t>
      </w:r>
      <w:r w:rsidRPr="00813E54">
        <w:rPr>
          <w:u w:val="single"/>
        </w:rPr>
        <w:t>Sotomayor and</w:t>
      </w:r>
      <w:r w:rsidRPr="00813E54">
        <w:t xml:space="preserve"> soon-to-be Justice </w:t>
      </w:r>
      <w:r w:rsidRPr="00813E54">
        <w:rPr>
          <w:u w:val="single"/>
        </w:rPr>
        <w:t xml:space="preserve">Kagan are on record having articulated a </w:t>
      </w:r>
      <w:r w:rsidRPr="00813E54">
        <w:rPr>
          <w:u w:val="single"/>
          <w:bdr w:val="single" w:sz="4" w:space="0" w:color="auto"/>
        </w:rPr>
        <w:t>traditional, fairly minimalist view of the role of judges</w:t>
      </w:r>
      <w:r w:rsidRPr="00813E54">
        <w:rPr>
          <w:u w:val="single"/>
        </w:rPr>
        <w:t xml:space="preserve">. If a liberal majority were to emerge -- or even </w:t>
      </w:r>
      <w:r w:rsidRPr="00813E54">
        <w:rPr>
          <w:highlight w:val="yellow"/>
          <w:u w:val="single"/>
          <w:bdr w:val="single" w:sz="4" w:space="0" w:color="auto"/>
        </w:rPr>
        <w:t>if</w:t>
      </w:r>
      <w:r w:rsidRPr="00813E54">
        <w:rPr>
          <w:u w:val="single"/>
          <w:bdr w:val="single" w:sz="4" w:space="0" w:color="auto"/>
        </w:rPr>
        <w:t xml:space="preserve"> the </w:t>
      </w:r>
      <w:r w:rsidRPr="00813E54">
        <w:rPr>
          <w:highlight w:val="yellow"/>
          <w:u w:val="single"/>
          <w:bdr w:val="single" w:sz="4" w:space="0" w:color="auto"/>
        </w:rPr>
        <w:t>liberals prevail in</w:t>
      </w:r>
      <w:r w:rsidRPr="00813E54">
        <w:t xml:space="preserve"> a few </w:t>
      </w:r>
      <w:r w:rsidRPr="00813E54">
        <w:rPr>
          <w:highlight w:val="yellow"/>
          <w:u w:val="single"/>
          <w:bdr w:val="single" w:sz="4" w:space="0" w:color="auto"/>
        </w:rPr>
        <w:t>high profile cases</w:t>
      </w:r>
      <w:r w:rsidRPr="00813E54">
        <w:t xml:space="preserve"> -- the charge of "</w:t>
      </w:r>
      <w:r w:rsidRPr="00813E54">
        <w:rPr>
          <w:u w:val="single"/>
        </w:rPr>
        <w:t>deceptive testimony" could be turned against them. And</w:t>
      </w:r>
      <w:r w:rsidRPr="00813E54">
        <w:t xml:space="preserve"> if Barack </w:t>
      </w:r>
      <w:r w:rsidRPr="00813E54">
        <w:rPr>
          <w:highlight w:val="yellow"/>
          <w:u w:val="single"/>
          <w:bdr w:val="single" w:sz="4" w:space="0" w:color="auto"/>
        </w:rPr>
        <w:t>Obama</w:t>
      </w:r>
      <w:r w:rsidRPr="00813E54">
        <w:t xml:space="preserve"> is still president at that time, he </w:t>
      </w:r>
      <w:r w:rsidRPr="00813E54">
        <w:rPr>
          <w:u w:val="single"/>
        </w:rPr>
        <w:t xml:space="preserve">likely </w:t>
      </w:r>
      <w:r w:rsidRPr="00813E54">
        <w:rPr>
          <w:highlight w:val="yellow"/>
          <w:u w:val="single"/>
          <w:bdr w:val="single" w:sz="4" w:space="0" w:color="auto"/>
        </w:rPr>
        <w:t>will receive</w:t>
      </w:r>
      <w:r w:rsidRPr="00813E54">
        <w:t xml:space="preserve"> some of </w:t>
      </w:r>
      <w:r w:rsidRPr="00813E54">
        <w:rPr>
          <w:highlight w:val="yellow"/>
          <w:u w:val="single"/>
          <w:bdr w:val="single" w:sz="4" w:space="0" w:color="auto"/>
        </w:rPr>
        <w:t>the blame</w:t>
      </w:r>
      <w:r w:rsidRPr="00813E54">
        <w:t>.</w:t>
      </w:r>
    </w:p>
    <w:p w14:paraId="449BE313" w14:textId="77777777" w:rsidR="00E94E13" w:rsidRPr="00813E54" w:rsidRDefault="00E94E13" w:rsidP="00E94E13">
      <w:pPr>
        <w:pStyle w:val="Heading4"/>
        <w:rPr>
          <w:rFonts w:cs="Times New Roman"/>
        </w:rPr>
      </w:pPr>
      <w:r w:rsidRPr="00813E54">
        <w:rPr>
          <w:rFonts w:cs="Times New Roman"/>
        </w:rPr>
        <w:t xml:space="preserve">Responding to Court decisions overloads Congress </w:t>
      </w:r>
    </w:p>
    <w:p w14:paraId="2B633C2D" w14:textId="77777777" w:rsidR="00E94E13" w:rsidRPr="00813E54" w:rsidRDefault="00E94E13" w:rsidP="00E94E13">
      <w:r w:rsidRPr="00813E54">
        <w:t xml:space="preserve">James J. </w:t>
      </w:r>
      <w:r w:rsidRPr="00813E54">
        <w:rPr>
          <w:rStyle w:val="Style13ptBold"/>
        </w:rPr>
        <w:t>Brudney 98</w:t>
      </w:r>
      <w:r w:rsidRPr="00813E54">
        <w:t>, Associate Professor of Law – Ohio State University, “Of Labor Law and Dissonance”, Connecticut Law Review, Summer, 30 Conn. L. Rev. 1353</w:t>
      </w:r>
    </w:p>
    <w:p w14:paraId="19084FE2" w14:textId="77777777" w:rsidR="00E94E13" w:rsidRPr="00813E54" w:rsidRDefault="00E94E13" w:rsidP="00E94E13">
      <w:pPr>
        <w:rPr>
          <w:sz w:val="14"/>
        </w:rPr>
      </w:pPr>
      <w:r w:rsidRPr="00813E54">
        <w:rPr>
          <w:sz w:val="14"/>
        </w:rPr>
        <w:t xml:space="preserve">Moreover, at a minimum it overstates the meaning of legislative inaction to impute to recent Congresses an indifferent or tolerant mindset toward the diminution of NLRA rights. </w:t>
      </w:r>
      <w:r w:rsidRPr="00813E54">
        <w:rPr>
          <w:rStyle w:val="Style4Char"/>
        </w:rPr>
        <w:t xml:space="preserve">The </w:t>
      </w:r>
      <w:r w:rsidRPr="00813E54">
        <w:rPr>
          <w:rStyle w:val="Style4Char"/>
          <w:highlight w:val="yellow"/>
        </w:rPr>
        <w:t>complex demands</w:t>
      </w:r>
      <w:r w:rsidRPr="00813E54">
        <w:rPr>
          <w:rStyle w:val="Style4Char"/>
        </w:rPr>
        <w:t xml:space="preserve"> of</w:t>
      </w:r>
      <w:r w:rsidRPr="00813E54">
        <w:rPr>
          <w:sz w:val="14"/>
        </w:rPr>
        <w:t xml:space="preserve"> modern national </w:t>
      </w:r>
      <w:r w:rsidRPr="00813E54">
        <w:rPr>
          <w:u w:val="single"/>
        </w:rPr>
        <w:t xml:space="preserve">government </w:t>
      </w:r>
      <w:r w:rsidRPr="00813E54">
        <w:rPr>
          <w:rStyle w:val="Style4Char"/>
          <w:highlight w:val="yellow"/>
        </w:rPr>
        <w:t>require Congress to maximize its use of finite resources--particularly</w:t>
      </w:r>
      <w:r w:rsidRPr="00813E54">
        <w:rPr>
          <w:rStyle w:val="Style4Char"/>
        </w:rPr>
        <w:t xml:space="preserve"> the </w:t>
      </w:r>
      <w:r w:rsidRPr="00813E54">
        <w:rPr>
          <w:rStyle w:val="Emphasis"/>
          <w:highlight w:val="yellow"/>
        </w:rPr>
        <w:t>time</w:t>
      </w:r>
      <w:r w:rsidRPr="00813E54">
        <w:rPr>
          <w:rStyle w:val="Style4Char"/>
          <w:highlight w:val="yellow"/>
        </w:rPr>
        <w:t xml:space="preserve"> and </w:t>
      </w:r>
      <w:r w:rsidRPr="00813E54">
        <w:rPr>
          <w:rStyle w:val="Emphasis"/>
          <w:highlight w:val="yellow"/>
        </w:rPr>
        <w:t>political capital</w:t>
      </w:r>
      <w:r w:rsidRPr="00813E54">
        <w:rPr>
          <w:rStyle w:val="Style4Char"/>
        </w:rPr>
        <w:t xml:space="preserve"> of its members. </w:t>
      </w:r>
      <w:r w:rsidRPr="00813E54">
        <w:rPr>
          <w:rStyle w:val="Style4Char"/>
          <w:highlight w:val="yellow"/>
        </w:rPr>
        <w:t>Any commitment</w:t>
      </w:r>
      <w:r w:rsidRPr="00813E54">
        <w:rPr>
          <w:rStyle w:val="Style4Char"/>
        </w:rPr>
        <w:t xml:space="preserve"> Congress makes to respond </w:t>
      </w:r>
      <w:r w:rsidRPr="00813E54">
        <w:rPr>
          <w:rStyle w:val="Style4Char"/>
          <w:highlight w:val="yellow"/>
        </w:rPr>
        <w:t>to judicial interpretations</w:t>
      </w:r>
      <w:r w:rsidRPr="00813E54">
        <w:rPr>
          <w:sz w:val="14"/>
        </w:rPr>
        <w:t xml:space="preserve"> of older statutes </w:t>
      </w:r>
      <w:r w:rsidRPr="00813E54">
        <w:rPr>
          <w:rStyle w:val="Style4Char"/>
          <w:highlight w:val="yellow"/>
        </w:rPr>
        <w:t>means less time and fewer political resources</w:t>
      </w:r>
      <w:r w:rsidRPr="00813E54">
        <w:rPr>
          <w:rStyle w:val="Style4Char"/>
        </w:rPr>
        <w:t xml:space="preserve"> are </w:t>
      </w:r>
      <w:r w:rsidRPr="00813E54">
        <w:rPr>
          <w:rStyle w:val="Style4Char"/>
          <w:highlight w:val="yellow"/>
        </w:rPr>
        <w:t>available for an already crowded legislative agenda</w:t>
      </w:r>
      <w:r w:rsidRPr="00813E54">
        <w:rPr>
          <w:sz w:val="14"/>
        </w:rPr>
        <w:t>. The Supreme Court has become less interested in NLRA cases over recent decades, 11 and court of appeals decisions are unlikely to be noticed even by congressional committees that would have jurisdiction to  </w:t>
      </w:r>
      <w:bookmarkStart w:id="3" w:name="8070-1357"/>
      <w:r w:rsidRPr="00813E54">
        <w:rPr>
          <w:sz w:val="14"/>
        </w:rPr>
        <w:t>[*1357]</w:t>
      </w:r>
      <w:bookmarkEnd w:id="3"/>
      <w:r w:rsidRPr="00813E54">
        <w:rPr>
          <w:sz w:val="14"/>
        </w:rPr>
        <w:t>  address them. 12 Accordingly, many cases that are hotly debated within the labor-management community do not achieve legislative recognition, much less become agenda priorities.</w:t>
      </w:r>
    </w:p>
    <w:p w14:paraId="6EED5A27" w14:textId="77777777" w:rsidR="00E94E13" w:rsidRPr="00813E54" w:rsidRDefault="00E94E13" w:rsidP="00E94E13">
      <w:pPr>
        <w:pStyle w:val="Heading4"/>
        <w:rPr>
          <w:rFonts w:cs="Times New Roman"/>
        </w:rPr>
      </w:pPr>
      <w:r w:rsidRPr="00813E54">
        <w:rPr>
          <w:rFonts w:cs="Times New Roman"/>
        </w:rPr>
        <w:t>That tanks the agenda</w:t>
      </w:r>
    </w:p>
    <w:p w14:paraId="22A88E32" w14:textId="77777777" w:rsidR="00E94E13" w:rsidRPr="00813E54" w:rsidRDefault="00E94E13" w:rsidP="00E94E13">
      <w:r w:rsidRPr="00813E54">
        <w:t xml:space="preserve">George C. </w:t>
      </w:r>
      <w:r w:rsidRPr="00813E54">
        <w:rPr>
          <w:rStyle w:val="Style13ptBold"/>
        </w:rPr>
        <w:t>Edwards 99</w:t>
      </w:r>
      <w:r w:rsidRPr="00813E54">
        <w:t xml:space="preserve"> and Andrew, Professors of Political Science at Texas A&amp;M University, Presidential Agenda Setting in Congress, p. 2-5</w:t>
      </w:r>
    </w:p>
    <w:p w14:paraId="3763C9BD" w14:textId="77777777" w:rsidR="00E94E13" w:rsidRPr="00813E54" w:rsidRDefault="00E94E13" w:rsidP="00E94E13">
      <w:pPr>
        <w:rPr>
          <w:sz w:val="16"/>
        </w:rPr>
      </w:pPr>
      <w:r w:rsidRPr="00813E54">
        <w:rPr>
          <w:rStyle w:val="StyleStyle49pt3Char"/>
          <w:rFonts w:eastAsia="Calibri"/>
          <w:szCs w:val="20"/>
        </w:rPr>
        <w:t xml:space="preserve">The White House must obtain agenda space for its proposals in order to </w:t>
      </w:r>
      <w:r w:rsidRPr="00813E54">
        <w:rPr>
          <w:rStyle w:val="Emphasis"/>
        </w:rPr>
        <w:t>build momentum</w:t>
      </w:r>
      <w:r w:rsidRPr="00813E54">
        <w:rPr>
          <w:rStyle w:val="StyleStyle49pt3Char"/>
          <w:rFonts w:eastAsia="Calibri"/>
          <w:szCs w:val="20"/>
        </w:rPr>
        <w:t xml:space="preserve"> and obtain congressional commitments of support for them.</w:t>
      </w:r>
      <w:r w:rsidRPr="00813E54">
        <w:rPr>
          <w:sz w:val="16"/>
        </w:rPr>
        <w:t xml:space="preserve"> Moreover, it is to the president’s advantage for Congress to use his proposal as the starting point in marking up a bill (McKelvey 1976). Having the president’s own proposal on the agenda makes his bargaining position known to members of Con</w:t>
      </w:r>
      <w:r w:rsidRPr="00813E54">
        <w:rPr>
          <w:rStyle w:val="Style9pt"/>
          <w:sz w:val="16"/>
        </w:rPr>
        <w:t xml:space="preserve">gress and provides him a greater chance to define the terms of debate and thus the premises on which members of Congress make their decisions (Edwards 1989, 206-209). In addition, the White House wants to ensure that its proposals compete favorably with other proposals on the agenda. </w:t>
      </w:r>
      <w:r w:rsidRPr="00813E54">
        <w:rPr>
          <w:rStyle w:val="StyleStyle49pt3Char"/>
          <w:rFonts w:eastAsia="Calibri"/>
          <w:szCs w:val="20"/>
          <w:highlight w:val="yellow"/>
        </w:rPr>
        <w:t>If</w:t>
      </w:r>
      <w:r w:rsidRPr="00813E54">
        <w:rPr>
          <w:rStyle w:val="StyleStyle49pt3Char"/>
          <w:rFonts w:eastAsia="Calibri"/>
          <w:szCs w:val="20"/>
        </w:rPr>
        <w:t xml:space="preserve"> presidents are </w:t>
      </w:r>
      <w:r w:rsidRPr="00813E54">
        <w:rPr>
          <w:rStyle w:val="StyleStyle49pt3Char"/>
          <w:rFonts w:eastAsia="Calibri"/>
          <w:szCs w:val="20"/>
          <w:highlight w:val="yellow"/>
        </w:rPr>
        <w:t xml:space="preserve">not able to </w:t>
      </w:r>
      <w:r w:rsidRPr="00813E54">
        <w:rPr>
          <w:rStyle w:val="Emphasis"/>
          <w:highlight w:val="yellow"/>
        </w:rPr>
        <w:t>focus</w:t>
      </w:r>
      <w:r w:rsidRPr="00813E54">
        <w:rPr>
          <w:rStyle w:val="StyleStyle49pt3Char"/>
          <w:rFonts w:eastAsia="Calibri"/>
          <w:szCs w:val="20"/>
        </w:rPr>
        <w:t xml:space="preserve"> Congress’s attention </w:t>
      </w:r>
      <w:r w:rsidRPr="00813E54">
        <w:rPr>
          <w:rStyle w:val="StyleStyle49pt3Char"/>
          <w:rFonts w:eastAsia="Calibri"/>
          <w:szCs w:val="20"/>
          <w:highlight w:val="yellow"/>
        </w:rPr>
        <w:t>on their priority</w:t>
      </w:r>
      <w:r w:rsidRPr="00813E54">
        <w:rPr>
          <w:rStyle w:val="StyleStyle49pt3Char"/>
          <w:rFonts w:eastAsia="Calibri"/>
          <w:szCs w:val="20"/>
        </w:rPr>
        <w:t xml:space="preserve"> programs, the </w:t>
      </w:r>
      <w:r w:rsidRPr="00813E54">
        <w:rPr>
          <w:rStyle w:val="StyleStyle49pt3Char"/>
          <w:rFonts w:eastAsia="Calibri"/>
          <w:szCs w:val="20"/>
          <w:highlight w:val="yellow"/>
        </w:rPr>
        <w:t xml:space="preserve">programs will </w:t>
      </w:r>
      <w:r w:rsidRPr="00813E54">
        <w:rPr>
          <w:rStyle w:val="StyleStyle4BoldChar"/>
          <w:rFonts w:eastAsiaTheme="minorHAnsi"/>
          <w:highlight w:val="yellow"/>
        </w:rPr>
        <w:t xml:space="preserve">become </w:t>
      </w:r>
      <w:r w:rsidRPr="00813E54">
        <w:rPr>
          <w:rStyle w:val="Emphasis"/>
          <w:highlight w:val="yellow"/>
        </w:rPr>
        <w:t>lost</w:t>
      </w:r>
      <w:r w:rsidRPr="00813E54">
        <w:rPr>
          <w:rStyle w:val="StyleStyle49pt3Char"/>
          <w:rFonts w:eastAsia="Calibri"/>
          <w:szCs w:val="20"/>
        </w:rPr>
        <w:t xml:space="preserve"> in the complex and overloaded legislative process.</w:t>
      </w:r>
      <w:r w:rsidRPr="00813E54">
        <w:rPr>
          <w:sz w:val="16"/>
        </w:rPr>
        <w:t xml:space="preserve"> Moreover, </w:t>
      </w:r>
      <w:r w:rsidRPr="00813E54">
        <w:rPr>
          <w:rStyle w:val="StyleStyle49pt3Char"/>
          <w:rFonts w:eastAsia="Calibri"/>
          <w:szCs w:val="20"/>
          <w:highlight w:val="yellow"/>
        </w:rPr>
        <w:t>presidents</w:t>
      </w:r>
      <w:r w:rsidRPr="00813E54">
        <w:rPr>
          <w:sz w:val="16"/>
          <w:highlight w:val="yellow"/>
        </w:rPr>
        <w:t xml:space="preserve"> </w:t>
      </w:r>
      <w:r w:rsidRPr="00813E54">
        <w:rPr>
          <w:sz w:val="16"/>
        </w:rPr>
        <w:t xml:space="preserve">and their staff </w:t>
      </w:r>
      <w:r w:rsidRPr="00813E54">
        <w:rPr>
          <w:rStyle w:val="StyleStyle49pt3Char"/>
          <w:rFonts w:eastAsia="Calibri"/>
          <w:szCs w:val="20"/>
          <w:highlight w:val="yellow"/>
        </w:rPr>
        <w:t>have</w:t>
      </w:r>
      <w:r w:rsidRPr="00813E54">
        <w:rPr>
          <w:rStyle w:val="StyleStyle49pt3Char"/>
          <w:rFonts w:eastAsia="Calibri"/>
          <w:szCs w:val="20"/>
        </w:rPr>
        <w:t xml:space="preserve"> the </w:t>
      </w:r>
      <w:r w:rsidRPr="00813E54">
        <w:rPr>
          <w:rStyle w:val="Emphasis"/>
          <w:highlight w:val="yellow"/>
        </w:rPr>
        <w:t>time</w:t>
      </w:r>
      <w:r w:rsidRPr="00813E54">
        <w:rPr>
          <w:rStyle w:val="StyleStyle49pt3Char"/>
          <w:rFonts w:eastAsia="Calibri"/>
          <w:szCs w:val="20"/>
          <w:highlight w:val="yellow"/>
        </w:rPr>
        <w:t xml:space="preserve"> and </w:t>
      </w:r>
      <w:r w:rsidRPr="00813E54">
        <w:rPr>
          <w:rStyle w:val="Emphasis"/>
          <w:highlight w:val="yellow"/>
        </w:rPr>
        <w:t>energy</w:t>
      </w:r>
      <w:r w:rsidRPr="00813E54">
        <w:rPr>
          <w:rStyle w:val="StyleStyle49pt3Char"/>
          <w:rFonts w:eastAsia="Calibri"/>
          <w:szCs w:val="20"/>
          <w:highlight w:val="yellow"/>
        </w:rPr>
        <w:t xml:space="preserve"> to lobby</w:t>
      </w:r>
      <w:r w:rsidRPr="00813E54">
        <w:rPr>
          <w:rStyle w:val="StyleStyle49pt3Char"/>
          <w:rFonts w:eastAsia="Calibri"/>
          <w:szCs w:val="20"/>
        </w:rPr>
        <w:t xml:space="preserve"> effectively </w:t>
      </w:r>
      <w:r w:rsidRPr="00813E54">
        <w:rPr>
          <w:rStyle w:val="StyleStyle49pt3Char"/>
          <w:rFonts w:eastAsia="Calibri"/>
          <w:szCs w:val="20"/>
          <w:highlight w:val="yellow"/>
        </w:rPr>
        <w:t xml:space="preserve">for </w:t>
      </w:r>
      <w:r w:rsidRPr="00813E54">
        <w:rPr>
          <w:rStyle w:val="Emphasis"/>
          <w:highlight w:val="yellow"/>
        </w:rPr>
        <w:t>only a few bills at a time</w:t>
      </w:r>
      <w:r w:rsidRPr="00813E54">
        <w:rPr>
          <w:rStyle w:val="StyleStyle49pt3Char"/>
          <w:rFonts w:eastAsia="Calibri"/>
          <w:szCs w:val="20"/>
          <w:highlight w:val="yellow"/>
        </w:rPr>
        <w:t>, and</w:t>
      </w:r>
      <w:r w:rsidRPr="00813E54">
        <w:rPr>
          <w:rStyle w:val="StyleStyle49pt3Char"/>
          <w:rFonts w:eastAsia="Calibri"/>
          <w:szCs w:val="20"/>
        </w:rPr>
        <w:t xml:space="preserve"> the president’s </w:t>
      </w:r>
      <w:r w:rsidRPr="00813E54">
        <w:rPr>
          <w:rStyle w:val="Emphasis"/>
          <w:highlight w:val="yellow"/>
        </w:rPr>
        <w:t>p</w:t>
      </w:r>
      <w:r w:rsidRPr="00813E54">
        <w:rPr>
          <w:rStyle w:val="Emphasis"/>
        </w:rPr>
        <w:t xml:space="preserve">olitical </w:t>
      </w:r>
      <w:r w:rsidRPr="00813E54">
        <w:rPr>
          <w:rStyle w:val="Emphasis"/>
          <w:highlight w:val="yellow"/>
        </w:rPr>
        <w:t>c</w:t>
      </w:r>
      <w:r w:rsidRPr="00813E54">
        <w:rPr>
          <w:rStyle w:val="Emphasis"/>
        </w:rPr>
        <w:t xml:space="preserve">apital </w:t>
      </w:r>
      <w:r w:rsidRPr="00813E54">
        <w:rPr>
          <w:rStyle w:val="Emphasis"/>
          <w:highlight w:val="yellow"/>
        </w:rPr>
        <w:t>is</w:t>
      </w:r>
      <w:r w:rsidRPr="00813E54">
        <w:rPr>
          <w:rStyle w:val="Emphasis"/>
        </w:rPr>
        <w:t xml:space="preserve"> inevitably </w:t>
      </w:r>
      <w:r w:rsidRPr="00813E54">
        <w:rPr>
          <w:rStyle w:val="Emphasis"/>
          <w:highlight w:val="yellow"/>
        </w:rPr>
        <w:t>limited</w:t>
      </w:r>
      <w:r w:rsidRPr="00813E54">
        <w:rPr>
          <w:rStyle w:val="StyleStyle49pt3Char"/>
          <w:rFonts w:eastAsia="Calibri"/>
          <w:szCs w:val="20"/>
          <w:highlight w:val="yellow"/>
        </w:rPr>
        <w:t>. As a result, presidents wish</w:t>
      </w:r>
      <w:r w:rsidRPr="00813E54">
        <w:rPr>
          <w:sz w:val="16"/>
        </w:rPr>
        <w:t xml:space="preserve"> to focus on advancing their own initiatives rather than opposing or modifying the proposals of others. Thus, the White House not only wants its initiativ</w:t>
      </w:r>
      <w:r w:rsidRPr="00813E54">
        <w:rPr>
          <w:rStyle w:val="Style9pt"/>
          <w:sz w:val="16"/>
        </w:rPr>
        <w:t xml:space="preserve">es to be on the congressional agenda but also prefers </w:t>
      </w:r>
      <w:r w:rsidRPr="00813E54">
        <w:rPr>
          <w:rStyle w:val="StyleUnderline"/>
        </w:rPr>
        <w:t xml:space="preserve">to </w:t>
      </w:r>
      <w:r w:rsidRPr="00813E54">
        <w:rPr>
          <w:rStyle w:val="StyleUnderline"/>
          <w:highlight w:val="yellow"/>
        </w:rPr>
        <w:t>have</w:t>
      </w:r>
      <w:r w:rsidRPr="00813E54">
        <w:rPr>
          <w:rStyle w:val="StyleStyle49pt3Char"/>
          <w:rFonts w:eastAsia="Calibri"/>
          <w:szCs w:val="20"/>
          <w:highlight w:val="yellow"/>
        </w:rPr>
        <w:t xml:space="preserve"> fewer</w:t>
      </w:r>
      <w:r w:rsidRPr="00813E54">
        <w:rPr>
          <w:rStyle w:val="StyleStyle49pt3Char"/>
          <w:rFonts w:eastAsia="Calibri"/>
          <w:szCs w:val="20"/>
        </w:rPr>
        <w:t xml:space="preserve"> congressional </w:t>
      </w:r>
      <w:r w:rsidRPr="00813E54">
        <w:rPr>
          <w:rStyle w:val="StyleStyle49pt3Char"/>
          <w:rFonts w:eastAsia="Calibri"/>
          <w:szCs w:val="20"/>
          <w:highlight w:val="yellow"/>
        </w:rPr>
        <w:t>initiatives</w:t>
      </w:r>
      <w:r w:rsidRPr="00813E54">
        <w:rPr>
          <w:sz w:val="16"/>
          <w:highlight w:val="yellow"/>
        </w:rPr>
        <w:t xml:space="preserve"> </w:t>
      </w:r>
      <w:r w:rsidRPr="00813E54">
        <w:rPr>
          <w:sz w:val="16"/>
        </w:rPr>
        <w:t>with which it must deal.</w:t>
      </w:r>
    </w:p>
    <w:p w14:paraId="0A3F2CA2" w14:textId="77777777" w:rsidR="00E94E13" w:rsidRPr="00813E54" w:rsidRDefault="00E94E13" w:rsidP="00E94E13">
      <w:pPr>
        <w:pStyle w:val="Heading2"/>
      </w:pPr>
      <w:r w:rsidRPr="00813E54">
        <w:t>Link---Turns Case</w:t>
      </w:r>
    </w:p>
    <w:p w14:paraId="349FF594" w14:textId="77777777" w:rsidR="00E94E13" w:rsidRPr="00813E54" w:rsidRDefault="00E94E13" w:rsidP="00E94E13">
      <w:pPr>
        <w:pStyle w:val="Heading3"/>
        <w:ind w:firstLine="720"/>
      </w:pPr>
      <w:r w:rsidRPr="00813E54">
        <w:t>2NC---TC---War</w:t>
      </w:r>
    </w:p>
    <w:p w14:paraId="779D077A" w14:textId="77777777" w:rsidR="00E94E13" w:rsidRPr="00813E54" w:rsidRDefault="00E94E13" w:rsidP="00E94E13">
      <w:pPr>
        <w:pStyle w:val="Heading4"/>
        <w:rPr>
          <w:u w:val="single"/>
        </w:rPr>
      </w:pPr>
      <w:r w:rsidRPr="00813E54">
        <w:t xml:space="preserve">Link turns the case---collapses leadership and causes </w:t>
      </w:r>
      <w:r w:rsidRPr="00813E54">
        <w:rPr>
          <w:u w:val="single"/>
        </w:rPr>
        <w:t>miscalculated war</w:t>
      </w:r>
      <w:r w:rsidRPr="00813E54">
        <w:t xml:space="preserve"> with </w:t>
      </w:r>
      <w:r w:rsidRPr="00813E54">
        <w:rPr>
          <w:u w:val="single"/>
        </w:rPr>
        <w:t>every adversary.</w:t>
      </w:r>
    </w:p>
    <w:p w14:paraId="5E34D5EB" w14:textId="77777777" w:rsidR="00E94E13" w:rsidRPr="00813E54" w:rsidRDefault="00E94E13" w:rsidP="00E94E13">
      <w:r w:rsidRPr="00813E54">
        <w:t xml:space="preserve">Balkan </w:t>
      </w:r>
      <w:r w:rsidRPr="00813E54">
        <w:rPr>
          <w:rStyle w:val="Style13ptBold"/>
        </w:rPr>
        <w:t>Devlen 1/27</w:t>
      </w:r>
      <w:r w:rsidRPr="00813E54">
        <w:t>/21, PhD, is Senior Fellow at the Macdonald-Laurier Institute, Director for the Centre in Modern Turkish Studies and Adjunct Research Professor at Carleton University, and consultant for Good Judgment, Inc., a geopolitical forecasting company, “HOW DID BIDEN'S FIRST YEAR TURN INTO A FOREIGN POLICY DISASTER? A "PRE-MORTEM" BY BALKAN DEVLEN,” https://www.macdonaldlaurier.ca/bidens-first-year-turn-foreign-policy-disaster-pre-mortem-balkan-devlen/</w:t>
      </w:r>
    </w:p>
    <w:p w14:paraId="2BFF894A" w14:textId="77777777" w:rsidR="00E94E13" w:rsidRPr="00813E54" w:rsidRDefault="00E94E13" w:rsidP="00E94E13">
      <w:pPr>
        <w:rPr>
          <w:sz w:val="16"/>
        </w:rPr>
      </w:pPr>
      <w:r w:rsidRPr="00813E54">
        <w:rPr>
          <w:sz w:val="16"/>
        </w:rPr>
        <w:t xml:space="preserve">So here is a brief pre-mortem of the first year of the Biden administration’s foreign policy: </w:t>
      </w:r>
    </w:p>
    <w:p w14:paraId="0542AB76" w14:textId="77777777" w:rsidR="00E94E13" w:rsidRPr="00813E54" w:rsidRDefault="00E94E13" w:rsidP="00E94E13">
      <w:pPr>
        <w:rPr>
          <w:sz w:val="16"/>
        </w:rPr>
      </w:pPr>
      <w:r w:rsidRPr="00813E54">
        <w:rPr>
          <w:sz w:val="16"/>
        </w:rPr>
        <w:t xml:space="preserve">THE </w:t>
      </w:r>
      <w:r w:rsidRPr="00813E54">
        <w:rPr>
          <w:rStyle w:val="StyleUnderline"/>
          <w:highlight w:val="yellow"/>
        </w:rPr>
        <w:t>BIDEN</w:t>
      </w:r>
      <w:r w:rsidRPr="00813E54">
        <w:rPr>
          <w:sz w:val="16"/>
        </w:rPr>
        <w:t xml:space="preserve"> ADMINISTRATION </w:t>
      </w:r>
      <w:r w:rsidRPr="00813E54">
        <w:rPr>
          <w:rStyle w:val="StyleUnderline"/>
          <w:highlight w:val="yellow"/>
        </w:rPr>
        <w:t xml:space="preserve">WAS </w:t>
      </w:r>
      <w:r w:rsidRPr="00813E54">
        <w:rPr>
          <w:rStyle w:val="Emphasis"/>
          <w:highlight w:val="yellow"/>
        </w:rPr>
        <w:t>BOGGED DOWN</w:t>
      </w:r>
      <w:r w:rsidRPr="00813E54">
        <w:rPr>
          <w:rStyle w:val="StyleUnderline"/>
          <w:highlight w:val="yellow"/>
        </w:rPr>
        <w:t xml:space="preserve"> IN A</w:t>
      </w:r>
      <w:r w:rsidRPr="00813E54">
        <w:rPr>
          <w:rStyle w:val="StyleUnderline"/>
        </w:rPr>
        <w:t xml:space="preserve"> LONG, </w:t>
      </w:r>
      <w:r w:rsidRPr="00813E54">
        <w:rPr>
          <w:rStyle w:val="Emphasis"/>
        </w:rPr>
        <w:t xml:space="preserve">DRAGGED OUT </w:t>
      </w:r>
      <w:r w:rsidRPr="00813E54">
        <w:rPr>
          <w:rStyle w:val="Emphasis"/>
          <w:highlight w:val="yellow"/>
        </w:rPr>
        <w:t>POLITICAL</w:t>
      </w:r>
      <w:r w:rsidRPr="00813E54">
        <w:rPr>
          <w:sz w:val="16"/>
        </w:rPr>
        <w:t xml:space="preserve"> AND LEGAL </w:t>
      </w:r>
      <w:r w:rsidRPr="00813E54">
        <w:rPr>
          <w:rStyle w:val="Emphasis"/>
          <w:highlight w:val="yellow"/>
        </w:rPr>
        <w:t>BATTLE</w:t>
      </w:r>
      <w:r w:rsidRPr="00813E54">
        <w:rPr>
          <w:sz w:val="16"/>
        </w:rPr>
        <w:t xml:space="preserve"> OVER THE EVENTS OF THE TRUMP-ERA THAT PLAYED OUT IN THE CONGRESS, THE COURTS, AND THE MEDIA.</w:t>
      </w:r>
    </w:p>
    <w:p w14:paraId="69B87D98" w14:textId="77777777" w:rsidR="00E94E13" w:rsidRPr="00813E54" w:rsidRDefault="00E94E13" w:rsidP="00E94E13">
      <w:pPr>
        <w:rPr>
          <w:rStyle w:val="StyleUnderline"/>
        </w:rPr>
      </w:pPr>
      <w:r w:rsidRPr="00813E54">
        <w:rPr>
          <w:rStyle w:val="StyleUnderline"/>
          <w:highlight w:val="yellow"/>
        </w:rPr>
        <w:t>This</w:t>
      </w:r>
      <w:r w:rsidRPr="00813E54">
        <w:rPr>
          <w:sz w:val="16"/>
        </w:rPr>
        <w:t xml:space="preserve"> </w:t>
      </w:r>
      <w:r w:rsidRPr="00813E54">
        <w:rPr>
          <w:rStyle w:val="Emphasis"/>
        </w:rPr>
        <w:t>intense focus</w:t>
      </w:r>
      <w:r w:rsidRPr="00813E54">
        <w:rPr>
          <w:sz w:val="16"/>
        </w:rPr>
        <w:t xml:space="preserve"> </w:t>
      </w:r>
      <w:r w:rsidRPr="00813E54">
        <w:rPr>
          <w:rStyle w:val="StyleUnderline"/>
        </w:rPr>
        <w:t xml:space="preserve">on </w:t>
      </w:r>
      <w:r w:rsidRPr="00813E54">
        <w:rPr>
          <w:rStyle w:val="Emphasis"/>
        </w:rPr>
        <w:t>domestic politics</w:t>
      </w:r>
      <w:r w:rsidRPr="00813E54">
        <w:rPr>
          <w:rStyle w:val="StyleUnderline"/>
        </w:rPr>
        <w:t xml:space="preserve"> and the attending </w:t>
      </w:r>
      <w:r w:rsidRPr="00813E54">
        <w:rPr>
          <w:rStyle w:val="Emphasis"/>
        </w:rPr>
        <w:t>drama</w:t>
      </w:r>
      <w:r w:rsidRPr="00813E54">
        <w:rPr>
          <w:rStyle w:val="StyleUnderline"/>
        </w:rPr>
        <w:t xml:space="preserve"> that played out over months </w:t>
      </w:r>
      <w:r w:rsidRPr="00813E54">
        <w:rPr>
          <w:rStyle w:val="Emphasis"/>
          <w:highlight w:val="yellow"/>
        </w:rPr>
        <w:t>deepened polarization</w:t>
      </w:r>
      <w:r w:rsidRPr="00813E54">
        <w:rPr>
          <w:rStyle w:val="StyleUnderline"/>
        </w:rPr>
        <w:t xml:space="preserve"> in the United States. </w:t>
      </w:r>
      <w:r w:rsidRPr="00813E54">
        <w:rPr>
          <w:rStyle w:val="StyleUnderline"/>
          <w:highlight w:val="yellow"/>
        </w:rPr>
        <w:t>Biden</w:t>
      </w:r>
      <w:r w:rsidRPr="00813E54">
        <w:rPr>
          <w:rStyle w:val="StyleUnderline"/>
        </w:rPr>
        <w:t>, having</w:t>
      </w:r>
      <w:r w:rsidRPr="00813E54">
        <w:rPr>
          <w:sz w:val="16"/>
        </w:rPr>
        <w:t xml:space="preserve"> tried and </w:t>
      </w:r>
      <w:r w:rsidRPr="00813E54">
        <w:rPr>
          <w:rStyle w:val="Emphasis"/>
        </w:rPr>
        <w:t>failed</w:t>
      </w:r>
      <w:r w:rsidRPr="00813E54">
        <w:rPr>
          <w:sz w:val="16"/>
        </w:rPr>
        <w:t xml:space="preserve"> </w:t>
      </w:r>
      <w:r w:rsidRPr="00813E54">
        <w:rPr>
          <w:rStyle w:val="StyleUnderline"/>
        </w:rPr>
        <w:t>to deliver on his</w:t>
      </w:r>
      <w:r w:rsidRPr="00813E54">
        <w:rPr>
          <w:rStyle w:val="Emphasis"/>
        </w:rPr>
        <w:t xml:space="preserve"> promise of unity</w:t>
      </w:r>
      <w:r w:rsidRPr="00813E54">
        <w:rPr>
          <w:sz w:val="16"/>
        </w:rPr>
        <w:t xml:space="preserve">, </w:t>
      </w:r>
      <w:r w:rsidRPr="00813E54">
        <w:rPr>
          <w:rStyle w:val="StyleUnderline"/>
          <w:highlight w:val="yellow"/>
        </w:rPr>
        <w:t xml:space="preserve">had </w:t>
      </w:r>
      <w:r w:rsidRPr="00813E54">
        <w:rPr>
          <w:rStyle w:val="Emphasis"/>
          <w:highlight w:val="yellow"/>
        </w:rPr>
        <w:t>little</w:t>
      </w:r>
      <w:r w:rsidRPr="00813E54">
        <w:rPr>
          <w:rStyle w:val="StyleUnderline"/>
        </w:rPr>
        <w:t xml:space="preserve"> time, energy, and </w:t>
      </w:r>
      <w:r w:rsidRPr="00813E54">
        <w:rPr>
          <w:rStyle w:val="Emphasis"/>
          <w:highlight w:val="yellow"/>
        </w:rPr>
        <w:t>political capital</w:t>
      </w:r>
      <w:r w:rsidRPr="00813E54">
        <w:rPr>
          <w:rStyle w:val="StyleUnderline"/>
        </w:rPr>
        <w:t xml:space="preserve"> to spare </w:t>
      </w:r>
      <w:r w:rsidRPr="00813E54">
        <w:rPr>
          <w:rStyle w:val="StyleUnderline"/>
          <w:highlight w:val="yellow"/>
        </w:rPr>
        <w:t xml:space="preserve">for </w:t>
      </w:r>
      <w:r w:rsidRPr="00813E54">
        <w:rPr>
          <w:rStyle w:val="Emphasis"/>
          <w:highlight w:val="yellow"/>
        </w:rPr>
        <w:t>foreign policy</w:t>
      </w:r>
      <w:r w:rsidRPr="00813E54">
        <w:rPr>
          <w:rStyle w:val="StyleUnderline"/>
        </w:rPr>
        <w:t xml:space="preserve"> with deleterious long term effects.</w:t>
      </w:r>
    </w:p>
    <w:p w14:paraId="65B7251B" w14:textId="77777777" w:rsidR="00E94E13" w:rsidRPr="00813E54" w:rsidRDefault="00E94E13" w:rsidP="00E94E13">
      <w:pPr>
        <w:rPr>
          <w:rStyle w:val="Emphasis"/>
        </w:rPr>
      </w:pPr>
      <w:r w:rsidRPr="00813E54">
        <w:rPr>
          <w:sz w:val="16"/>
        </w:rPr>
        <w:t xml:space="preserve">PRESIDENT </w:t>
      </w:r>
      <w:r w:rsidRPr="00813E54">
        <w:rPr>
          <w:rStyle w:val="StyleUnderline"/>
        </w:rPr>
        <w:t xml:space="preserve">BIDEN TALKED THE TALK BUT </w:t>
      </w:r>
      <w:r w:rsidRPr="00813E54">
        <w:rPr>
          <w:rStyle w:val="Emphasis"/>
        </w:rPr>
        <w:t>FAILED TO WALK THE WALK</w:t>
      </w:r>
      <w:r w:rsidRPr="00813E54">
        <w:rPr>
          <w:rStyle w:val="StyleUnderline"/>
        </w:rPr>
        <w:t xml:space="preserve"> WHEN IT COMES TO </w:t>
      </w:r>
      <w:r w:rsidRPr="00813E54">
        <w:rPr>
          <w:rStyle w:val="Emphasis"/>
        </w:rPr>
        <w:t>DEALING WITH AMERICA'S ALLIES.</w:t>
      </w:r>
    </w:p>
    <w:p w14:paraId="3E17646F" w14:textId="77777777" w:rsidR="00E94E13" w:rsidRPr="00813E54" w:rsidRDefault="00E94E13" w:rsidP="00E94E13">
      <w:pPr>
        <w:rPr>
          <w:rStyle w:val="StyleUnderline"/>
        </w:rPr>
      </w:pPr>
      <w:r w:rsidRPr="00813E54">
        <w:rPr>
          <w:rStyle w:val="StyleUnderline"/>
        </w:rPr>
        <w:t xml:space="preserve">Initial </w:t>
      </w:r>
      <w:r w:rsidRPr="00813E54">
        <w:rPr>
          <w:rStyle w:val="StyleUnderline"/>
          <w:highlight w:val="yellow"/>
        </w:rPr>
        <w:t xml:space="preserve">assurances </w:t>
      </w:r>
      <w:r w:rsidRPr="00813E54">
        <w:rPr>
          <w:rStyle w:val="StyleUnderline"/>
        </w:rPr>
        <w:t xml:space="preserve">that “America is back” under the Biden administration </w:t>
      </w:r>
      <w:r w:rsidRPr="00813E54">
        <w:rPr>
          <w:rStyle w:val="StyleUnderline"/>
          <w:highlight w:val="yellow"/>
        </w:rPr>
        <w:t>were not backed</w:t>
      </w:r>
      <w:r w:rsidRPr="00813E54">
        <w:rPr>
          <w:rStyle w:val="StyleUnderline"/>
        </w:rPr>
        <w:t xml:space="preserve"> up </w:t>
      </w:r>
      <w:r w:rsidRPr="00813E54">
        <w:rPr>
          <w:rStyle w:val="StyleUnderline"/>
          <w:highlight w:val="yellow"/>
        </w:rPr>
        <w:t xml:space="preserve">by </w:t>
      </w:r>
      <w:r w:rsidRPr="00813E54">
        <w:rPr>
          <w:rStyle w:val="Emphasis"/>
          <w:highlight w:val="yellow"/>
        </w:rPr>
        <w:t>actual</w:t>
      </w:r>
      <w:r w:rsidRPr="00813E54">
        <w:rPr>
          <w:rStyle w:val="Emphasis"/>
        </w:rPr>
        <w:t xml:space="preserve"> </w:t>
      </w:r>
      <w:r w:rsidRPr="00813E54">
        <w:rPr>
          <w:rStyle w:val="Emphasis"/>
          <w:highlight w:val="yellow"/>
        </w:rPr>
        <w:t>policy</w:t>
      </w:r>
      <w:r w:rsidRPr="00813E54">
        <w:rPr>
          <w:rStyle w:val="Emphasis"/>
        </w:rPr>
        <w:t xml:space="preserve"> changes</w:t>
      </w:r>
      <w:r w:rsidRPr="00813E54">
        <w:rPr>
          <w:sz w:val="16"/>
        </w:rPr>
        <w:t xml:space="preserve"> </w:t>
      </w:r>
      <w:r w:rsidRPr="00813E54">
        <w:rPr>
          <w:rStyle w:val="StyleUnderline"/>
        </w:rPr>
        <w:t xml:space="preserve">and </w:t>
      </w:r>
      <w:r w:rsidRPr="00813E54">
        <w:rPr>
          <w:rStyle w:val="Emphasis"/>
        </w:rPr>
        <w:t>meaningful consultation</w:t>
      </w:r>
      <w:r w:rsidRPr="00813E54">
        <w:rPr>
          <w:sz w:val="16"/>
        </w:rPr>
        <w:t xml:space="preserve"> </w:t>
      </w:r>
      <w:r w:rsidRPr="00813E54">
        <w:rPr>
          <w:rStyle w:val="StyleUnderline"/>
        </w:rPr>
        <w:t xml:space="preserve">and </w:t>
      </w:r>
      <w:r w:rsidRPr="00813E54">
        <w:rPr>
          <w:rStyle w:val="Emphasis"/>
        </w:rPr>
        <w:t>coordination with allies</w:t>
      </w:r>
      <w:r w:rsidRPr="00813E54">
        <w:rPr>
          <w:rStyle w:val="StyleUnderline"/>
        </w:rPr>
        <w:t xml:space="preserve">. </w:t>
      </w:r>
      <w:r w:rsidRPr="00813E54">
        <w:rPr>
          <w:sz w:val="16"/>
        </w:rPr>
        <w:t xml:space="preserve">The </w:t>
      </w:r>
      <w:r w:rsidRPr="00813E54">
        <w:rPr>
          <w:rStyle w:val="StyleUnderline"/>
        </w:rPr>
        <w:t>Biden</w:t>
      </w:r>
      <w:r w:rsidRPr="00813E54">
        <w:rPr>
          <w:sz w:val="16"/>
        </w:rPr>
        <w:t xml:space="preserve"> administration failed to take into account how four years of the Trump presidency changed the attitudes of America’s allies towards the United States. </w:t>
      </w:r>
      <w:r w:rsidRPr="00813E54">
        <w:rPr>
          <w:rStyle w:val="StyleUnderline"/>
          <w:highlight w:val="yellow"/>
        </w:rPr>
        <w:t>The</w:t>
      </w:r>
      <w:r w:rsidRPr="00813E54">
        <w:rPr>
          <w:rStyle w:val="StyleUnderline"/>
        </w:rPr>
        <w:t xml:space="preserve"> end </w:t>
      </w:r>
      <w:r w:rsidRPr="00813E54">
        <w:rPr>
          <w:rStyle w:val="StyleUnderline"/>
          <w:highlight w:val="yellow"/>
        </w:rPr>
        <w:t>result</w:t>
      </w:r>
      <w:r w:rsidRPr="00813E54">
        <w:rPr>
          <w:rStyle w:val="StyleUnderline"/>
        </w:rPr>
        <w:t xml:space="preserve"> </w:t>
      </w:r>
      <w:r w:rsidRPr="00813E54">
        <w:rPr>
          <w:rStyle w:val="StyleUnderline"/>
          <w:highlight w:val="yellow"/>
        </w:rPr>
        <w:t>was</w:t>
      </w:r>
      <w:r w:rsidRPr="00813E54">
        <w:rPr>
          <w:sz w:val="16"/>
        </w:rPr>
        <w:t xml:space="preserve"> cosmetic changes in style but not of substance when it comes to dealing with allies, which led to </w:t>
      </w:r>
      <w:r w:rsidRPr="00813E54">
        <w:rPr>
          <w:rStyle w:val="Emphasis"/>
          <w:highlight w:val="yellow"/>
        </w:rPr>
        <w:t>disillusionment</w:t>
      </w:r>
      <w:r w:rsidRPr="00813E54">
        <w:rPr>
          <w:sz w:val="16"/>
          <w:highlight w:val="yellow"/>
        </w:rPr>
        <w:t xml:space="preserve"> </w:t>
      </w:r>
      <w:r w:rsidRPr="00813E54">
        <w:rPr>
          <w:rStyle w:val="StyleUnderline"/>
          <w:highlight w:val="yellow"/>
        </w:rPr>
        <w:t xml:space="preserve">and </w:t>
      </w:r>
      <w:r w:rsidRPr="00813E54">
        <w:rPr>
          <w:rStyle w:val="Emphasis"/>
          <w:highlight w:val="yellow"/>
        </w:rPr>
        <w:t>hedging</w:t>
      </w:r>
      <w:r w:rsidRPr="00813E54">
        <w:rPr>
          <w:rStyle w:val="StyleUnderline"/>
          <w:highlight w:val="yellow"/>
        </w:rPr>
        <w:t xml:space="preserve"> by</w:t>
      </w:r>
      <w:r w:rsidRPr="00813E54">
        <w:rPr>
          <w:rStyle w:val="StyleUnderline"/>
        </w:rPr>
        <w:t xml:space="preserve"> America’s </w:t>
      </w:r>
      <w:r w:rsidRPr="00813E54">
        <w:rPr>
          <w:rStyle w:val="StyleUnderline"/>
          <w:highlight w:val="yellow"/>
        </w:rPr>
        <w:t>allies</w:t>
      </w:r>
      <w:r w:rsidRPr="00813E54">
        <w:rPr>
          <w:rStyle w:val="StyleUnderline"/>
        </w:rPr>
        <w:t xml:space="preserve"> rather than the </w:t>
      </w:r>
      <w:r w:rsidRPr="00813E54">
        <w:rPr>
          <w:rStyle w:val="Emphasis"/>
        </w:rPr>
        <w:t>revitalization of its alliances</w:t>
      </w:r>
      <w:r w:rsidRPr="00813E54">
        <w:rPr>
          <w:rStyle w:val="StyleUnderline"/>
        </w:rPr>
        <w:t xml:space="preserve">, particularly NATO. </w:t>
      </w:r>
    </w:p>
    <w:p w14:paraId="2274D82F" w14:textId="77777777" w:rsidR="00E94E13" w:rsidRPr="00813E54" w:rsidRDefault="00E94E13" w:rsidP="00E94E13">
      <w:pPr>
        <w:rPr>
          <w:sz w:val="16"/>
        </w:rPr>
      </w:pPr>
      <w:r w:rsidRPr="00813E54">
        <w:rPr>
          <w:rStyle w:val="Emphasis"/>
        </w:rPr>
        <w:t>MISCALCULATION BY AMERICA’S ADVERSARIES</w:t>
      </w:r>
      <w:r w:rsidRPr="00813E54">
        <w:rPr>
          <w:sz w:val="16"/>
        </w:rPr>
        <w:t xml:space="preserve"> </w:t>
      </w:r>
      <w:r w:rsidRPr="00813E54">
        <w:rPr>
          <w:rStyle w:val="StyleUnderline"/>
        </w:rPr>
        <w:t xml:space="preserve">LED TO A </w:t>
      </w:r>
      <w:r w:rsidRPr="00813E54">
        <w:rPr>
          <w:rStyle w:val="Emphasis"/>
        </w:rPr>
        <w:t>MILITARY CONFLICT</w:t>
      </w:r>
      <w:r w:rsidRPr="00813E54">
        <w:rPr>
          <w:rStyle w:val="StyleUnderline"/>
        </w:rPr>
        <w:t xml:space="preserve"> THAT</w:t>
      </w:r>
      <w:r w:rsidRPr="00813E54">
        <w:rPr>
          <w:sz w:val="16"/>
        </w:rPr>
        <w:t xml:space="preserve"> DOMINATED BIDEN’S FIRST YEAR.</w:t>
      </w:r>
    </w:p>
    <w:p w14:paraId="77963F17" w14:textId="77777777" w:rsidR="00E94E13" w:rsidRPr="00813E54" w:rsidRDefault="00E94E13" w:rsidP="00E94E13">
      <w:pPr>
        <w:rPr>
          <w:sz w:val="16"/>
        </w:rPr>
      </w:pPr>
      <w:r w:rsidRPr="00813E54">
        <w:rPr>
          <w:rStyle w:val="StyleUnderline"/>
          <w:highlight w:val="yellow"/>
        </w:rPr>
        <w:t>Seeing</w:t>
      </w:r>
      <w:r w:rsidRPr="00813E54">
        <w:rPr>
          <w:rStyle w:val="StyleUnderline"/>
        </w:rPr>
        <w:t xml:space="preserve"> that </w:t>
      </w:r>
      <w:r w:rsidRPr="00813E54">
        <w:rPr>
          <w:rStyle w:val="StyleUnderline"/>
          <w:highlight w:val="yellow"/>
        </w:rPr>
        <w:t>the</w:t>
      </w:r>
      <w:r w:rsidRPr="00813E54">
        <w:rPr>
          <w:rStyle w:val="StyleUnderline"/>
        </w:rPr>
        <w:t xml:space="preserve"> new </w:t>
      </w:r>
      <w:r w:rsidRPr="00813E54">
        <w:rPr>
          <w:rStyle w:val="StyleUnderline"/>
          <w:highlight w:val="yellow"/>
        </w:rPr>
        <w:t xml:space="preserve">administration was </w:t>
      </w:r>
      <w:r w:rsidRPr="00813E54">
        <w:rPr>
          <w:rStyle w:val="Emphasis"/>
          <w:highlight w:val="yellow"/>
        </w:rPr>
        <w:t>busy putting out domestic fires</w:t>
      </w:r>
      <w:r w:rsidRPr="00813E54">
        <w:rPr>
          <w:sz w:val="16"/>
        </w:rPr>
        <w:t xml:space="preserve">, </w:t>
      </w:r>
      <w:r w:rsidRPr="00813E54">
        <w:rPr>
          <w:rStyle w:val="StyleUnderline"/>
        </w:rPr>
        <w:t xml:space="preserve">authoritarian regimes from Xi’s </w:t>
      </w:r>
      <w:r w:rsidRPr="00813E54">
        <w:rPr>
          <w:rStyle w:val="Emphasis"/>
          <w:highlight w:val="yellow"/>
        </w:rPr>
        <w:t>China</w:t>
      </w:r>
      <w:r w:rsidRPr="00813E54">
        <w:rPr>
          <w:rStyle w:val="StyleUnderline"/>
        </w:rPr>
        <w:t xml:space="preserve"> to Putin’s </w:t>
      </w:r>
      <w:r w:rsidRPr="00813E54">
        <w:rPr>
          <w:rStyle w:val="Emphasis"/>
          <w:highlight w:val="yellow"/>
        </w:rPr>
        <w:t>Russia</w:t>
      </w:r>
      <w:r w:rsidRPr="00813E54">
        <w:rPr>
          <w:rStyle w:val="StyleUnderline"/>
        </w:rPr>
        <w:t xml:space="preserve"> </w:t>
      </w:r>
      <w:r w:rsidRPr="00813E54">
        <w:rPr>
          <w:rStyle w:val="StyleUnderline"/>
          <w:highlight w:val="yellow"/>
        </w:rPr>
        <w:t>and</w:t>
      </w:r>
      <w:r w:rsidRPr="00813E54">
        <w:rPr>
          <w:rStyle w:val="StyleUnderline"/>
        </w:rPr>
        <w:t xml:space="preserve"> Khamanei’s </w:t>
      </w:r>
      <w:r w:rsidRPr="00813E54">
        <w:rPr>
          <w:rStyle w:val="Emphasis"/>
          <w:highlight w:val="yellow"/>
        </w:rPr>
        <w:t>Iran</w:t>
      </w:r>
      <w:r w:rsidRPr="00813E54">
        <w:rPr>
          <w:rStyle w:val="StyleUnderline"/>
        </w:rPr>
        <w:t xml:space="preserve"> </w:t>
      </w:r>
      <w:r w:rsidRPr="00813E54">
        <w:rPr>
          <w:rStyle w:val="StyleUnderline"/>
          <w:highlight w:val="yellow"/>
        </w:rPr>
        <w:t xml:space="preserve">sensed an </w:t>
      </w:r>
      <w:r w:rsidRPr="00813E54">
        <w:rPr>
          <w:rStyle w:val="Emphasis"/>
          <w:highlight w:val="yellow"/>
        </w:rPr>
        <w:t>opportunity</w:t>
      </w:r>
      <w:r w:rsidRPr="00813E54">
        <w:rPr>
          <w:rStyle w:val="StyleUnderline"/>
        </w:rPr>
        <w:t xml:space="preserve"> to </w:t>
      </w:r>
      <w:r w:rsidRPr="00813E54">
        <w:rPr>
          <w:rStyle w:val="Emphasis"/>
        </w:rPr>
        <w:t>advance their revanchist policies</w:t>
      </w:r>
      <w:r w:rsidRPr="00813E54">
        <w:rPr>
          <w:sz w:val="16"/>
        </w:rPr>
        <w:t xml:space="preserve">. </w:t>
      </w:r>
      <w:r w:rsidRPr="00813E54">
        <w:rPr>
          <w:rStyle w:val="StyleUnderline"/>
        </w:rPr>
        <w:t xml:space="preserve">Be it in the </w:t>
      </w:r>
      <w:r w:rsidRPr="00813E54">
        <w:rPr>
          <w:rStyle w:val="Emphasis"/>
        </w:rPr>
        <w:t>South China Sea</w:t>
      </w:r>
      <w:r w:rsidRPr="00813E54">
        <w:rPr>
          <w:rStyle w:val="StyleUnderline"/>
        </w:rPr>
        <w:t xml:space="preserve">, </w:t>
      </w:r>
      <w:r w:rsidRPr="00813E54">
        <w:rPr>
          <w:rStyle w:val="Emphasis"/>
        </w:rPr>
        <w:t>Taiwan</w:t>
      </w:r>
      <w:r w:rsidRPr="00813E54">
        <w:rPr>
          <w:rStyle w:val="StyleUnderline"/>
        </w:rPr>
        <w:t xml:space="preserve">,the </w:t>
      </w:r>
      <w:r w:rsidRPr="00813E54">
        <w:rPr>
          <w:rStyle w:val="Emphasis"/>
        </w:rPr>
        <w:t>Baltics</w:t>
      </w:r>
      <w:r w:rsidRPr="00813E54">
        <w:rPr>
          <w:rStyle w:val="StyleUnderline"/>
        </w:rPr>
        <w:t xml:space="preserve">, </w:t>
      </w:r>
      <w:r w:rsidRPr="00813E54">
        <w:rPr>
          <w:rStyle w:val="Emphasis"/>
        </w:rPr>
        <w:t>Ukraine</w:t>
      </w:r>
      <w:r w:rsidRPr="00813E54">
        <w:rPr>
          <w:rStyle w:val="StyleUnderline"/>
        </w:rPr>
        <w:t xml:space="preserve"> or the </w:t>
      </w:r>
      <w:r w:rsidRPr="00813E54">
        <w:rPr>
          <w:rStyle w:val="Emphasis"/>
        </w:rPr>
        <w:t>Gulf</w:t>
      </w:r>
      <w:r w:rsidRPr="00813E54">
        <w:rPr>
          <w:rStyle w:val="StyleUnderline"/>
        </w:rPr>
        <w:t xml:space="preserve">, these </w:t>
      </w:r>
      <w:r w:rsidRPr="00813E54">
        <w:rPr>
          <w:rStyle w:val="StyleUnderline"/>
          <w:highlight w:val="yellow"/>
        </w:rPr>
        <w:t>regimes</w:t>
      </w:r>
      <w:r w:rsidRPr="00813E54">
        <w:rPr>
          <w:rStyle w:val="StyleUnderline"/>
        </w:rPr>
        <w:t xml:space="preserve"> </w:t>
      </w:r>
      <w:r w:rsidRPr="00813E54">
        <w:rPr>
          <w:sz w:val="16"/>
        </w:rPr>
        <w:t>however,</w:t>
      </w:r>
      <w:r w:rsidRPr="00813E54">
        <w:rPr>
          <w:rStyle w:val="StyleUnderline"/>
        </w:rPr>
        <w:t xml:space="preserve"> </w:t>
      </w:r>
      <w:r w:rsidRPr="00813E54">
        <w:rPr>
          <w:rStyle w:val="Emphasis"/>
          <w:highlight w:val="yellow"/>
        </w:rPr>
        <w:t>miscalculated</w:t>
      </w:r>
      <w:r w:rsidRPr="00813E54">
        <w:rPr>
          <w:rStyle w:val="Emphasis"/>
        </w:rPr>
        <w:t xml:space="preserve"> American resolve</w:t>
      </w:r>
      <w:r w:rsidRPr="00813E54">
        <w:rPr>
          <w:rStyle w:val="StyleUnderline"/>
        </w:rPr>
        <w:t xml:space="preserve"> and </w:t>
      </w:r>
      <w:r w:rsidRPr="00813E54">
        <w:rPr>
          <w:rStyle w:val="Emphasis"/>
        </w:rPr>
        <w:t>overstepped redlines</w:t>
      </w:r>
      <w:r w:rsidRPr="00813E54">
        <w:rPr>
          <w:rStyle w:val="StyleUnderline"/>
        </w:rPr>
        <w:t xml:space="preserve">, </w:t>
      </w:r>
      <w:r w:rsidRPr="00813E54">
        <w:rPr>
          <w:rStyle w:val="Emphasis"/>
          <w:highlight w:val="yellow"/>
        </w:rPr>
        <w:t>initiating crises</w:t>
      </w:r>
      <w:r w:rsidRPr="00813E54">
        <w:rPr>
          <w:rStyle w:val="Emphasis"/>
        </w:rPr>
        <w:t xml:space="preserve"> that ended up in military confrontations. </w:t>
      </w:r>
      <w:r w:rsidRPr="00813E54">
        <w:rPr>
          <w:sz w:val="16"/>
        </w:rPr>
        <w:t xml:space="preserve">Much like George W. Bush’s presidency after 9/11, Biden’s presidency was transformed into a war presidency. </w:t>
      </w:r>
    </w:p>
    <w:p w14:paraId="59FF4226" w14:textId="77777777" w:rsidR="00E94E13" w:rsidRPr="00813E54" w:rsidRDefault="00E94E13" w:rsidP="00E94E13">
      <w:pPr>
        <w:rPr>
          <w:sz w:val="16"/>
        </w:rPr>
      </w:pPr>
      <w:r w:rsidRPr="00813E54">
        <w:rPr>
          <w:sz w:val="16"/>
        </w:rPr>
        <w:t>RESURGENCE OF COVID-19 CASES WITH MULTIPLE MUTATED VARIANTS AGAINST WHICH THE EXISTING VACCINES HAVE LIMITED EFFICACY DASHED THE HOPES FOR A RAPID ECONOMIC RECOVERY.</w:t>
      </w:r>
    </w:p>
    <w:p w14:paraId="3099A21E" w14:textId="77777777" w:rsidR="00E94E13" w:rsidRPr="00813E54" w:rsidRDefault="00E94E13" w:rsidP="00E94E13">
      <w:pPr>
        <w:rPr>
          <w:sz w:val="16"/>
        </w:rPr>
      </w:pPr>
      <w:r w:rsidRPr="00813E54">
        <w:rPr>
          <w:sz w:val="16"/>
        </w:rPr>
        <w:t xml:space="preserve">The Biden administration was forced to turn inwards and adopted an explicitly “America First” economic policy alienating American allies. The onset of stagflation deepened political polarization in the United States. In an effort to address the economic woes and pressured by both left-wing and right-wing populists, the Biden administration adopted a much more protectionist and nationalist economic policy, fully embracing Trump’s “America First” doctrine, not in words but in spirit. Faced with a neo-mercantilist United States, America’s allies started to look elsewhere for economic opportunities and started building up their own economic moats. </w:t>
      </w:r>
    </w:p>
    <w:p w14:paraId="10ED2B79" w14:textId="77777777" w:rsidR="00E94E13" w:rsidRPr="00813E54" w:rsidRDefault="00E94E13" w:rsidP="00E94E13">
      <w:pPr>
        <w:rPr>
          <w:sz w:val="16"/>
        </w:rPr>
      </w:pPr>
      <w:r w:rsidRPr="00813E54">
        <w:rPr>
          <w:rStyle w:val="Emphasis"/>
          <w:sz w:val="26"/>
          <w:szCs w:val="26"/>
          <w:highlight w:val="yellow"/>
        </w:rPr>
        <w:t>None of the events</w:t>
      </w:r>
      <w:r w:rsidRPr="00813E54">
        <w:rPr>
          <w:rStyle w:val="Emphasis"/>
          <w:sz w:val="26"/>
          <w:szCs w:val="26"/>
        </w:rPr>
        <w:t xml:space="preserve"> above </w:t>
      </w:r>
      <w:r w:rsidRPr="00813E54">
        <w:rPr>
          <w:rStyle w:val="Emphasis"/>
          <w:sz w:val="26"/>
          <w:szCs w:val="26"/>
          <w:highlight w:val="yellow"/>
        </w:rPr>
        <w:t>needs to happen</w:t>
      </w:r>
      <w:r w:rsidRPr="00813E54">
        <w:rPr>
          <w:rStyle w:val="Emphasis"/>
          <w:sz w:val="26"/>
          <w:szCs w:val="26"/>
        </w:rPr>
        <w:t xml:space="preserve"> of course</w:t>
      </w:r>
      <w:r w:rsidRPr="00813E54">
        <w:rPr>
          <w:sz w:val="16"/>
        </w:rPr>
        <w:t xml:space="preserve"> and some such as the emergence of a neo-mercantilist US is very unlikely. In a way, the exaggerated narrative above meant to highlight in stark terms the three challenges that could derail a Biden presidency in term of foreign policy; domestic priorities consuming all the attention, energy, and resources with deleterious long term effects for foreign policy; potential for miscalculation by hostile foreign actors leading to military conflict; and failure to back the words with action when it comes to allies. </w:t>
      </w:r>
    </w:p>
    <w:p w14:paraId="75A97AE0" w14:textId="77777777" w:rsidR="00E94E13" w:rsidRPr="00813E54" w:rsidRDefault="00E94E13" w:rsidP="00E94E13">
      <w:pPr>
        <w:rPr>
          <w:rStyle w:val="StyleUnderline"/>
        </w:rPr>
      </w:pPr>
      <w:r w:rsidRPr="00813E54">
        <w:rPr>
          <w:rStyle w:val="StyleUnderline"/>
        </w:rPr>
        <w:t xml:space="preserve">Keeping an eye on these challenges and how the Biden administration deals with them will tell us a lot whether the year will end in </w:t>
      </w:r>
      <w:r w:rsidRPr="00813E54">
        <w:rPr>
          <w:rStyle w:val="Emphasis"/>
        </w:rPr>
        <w:t>disappointment</w:t>
      </w:r>
      <w:r w:rsidRPr="00813E54">
        <w:rPr>
          <w:rStyle w:val="StyleUnderline"/>
        </w:rPr>
        <w:t xml:space="preserve"> or </w:t>
      </w:r>
      <w:r w:rsidRPr="00813E54">
        <w:rPr>
          <w:rStyle w:val="Emphasis"/>
        </w:rPr>
        <w:t>hope</w:t>
      </w:r>
      <w:r w:rsidRPr="00813E54">
        <w:rPr>
          <w:rStyle w:val="StyleUnderline"/>
        </w:rPr>
        <w:t xml:space="preserve">. </w:t>
      </w:r>
    </w:p>
    <w:p w14:paraId="01DBCCE1" w14:textId="77777777" w:rsidR="00E94E13" w:rsidRPr="00813E54" w:rsidRDefault="00E94E13" w:rsidP="00E94E13"/>
    <w:p w14:paraId="684F7D9F" w14:textId="77777777" w:rsidR="00E94E13" w:rsidRPr="00813E54" w:rsidRDefault="00E94E13" w:rsidP="00E94E13">
      <w:pPr>
        <w:pStyle w:val="Heading3"/>
      </w:pPr>
      <w:r w:rsidRPr="00813E54">
        <w:t>2NC---TC---Leadership</w:t>
      </w:r>
    </w:p>
    <w:p w14:paraId="4C932B35" w14:textId="77777777" w:rsidR="00E94E13" w:rsidRPr="00813E54" w:rsidRDefault="00E94E13" w:rsidP="00E94E13">
      <w:pPr>
        <w:pStyle w:val="Heading4"/>
      </w:pPr>
      <w:r w:rsidRPr="00813E54">
        <w:t>Link turns the case---fighting destroys American leadership leadership.</w:t>
      </w:r>
    </w:p>
    <w:p w14:paraId="44ED770E" w14:textId="77777777" w:rsidR="00E94E13" w:rsidRPr="00813E54" w:rsidRDefault="00E94E13" w:rsidP="00E94E13">
      <w:r w:rsidRPr="00813E54">
        <w:t xml:space="preserve">Hilde Eliassen </w:t>
      </w:r>
      <w:r w:rsidRPr="00813E54">
        <w:rPr>
          <w:rStyle w:val="Heading4Char"/>
        </w:rPr>
        <w:t xml:space="preserve">Restad </w:t>
      </w:r>
      <w:r w:rsidRPr="00813E54">
        <w:t>2/23/</w:t>
      </w:r>
      <w:r w:rsidRPr="00813E54">
        <w:rPr>
          <w:rStyle w:val="Style13ptBold"/>
        </w:rPr>
        <w:t>21</w:t>
      </w:r>
      <w:r w:rsidRPr="00813E54">
        <w:t>, associate professor at Bjørknes College in Norway, “THE BURNING CITY UPON A HILL,” War on the Rocks, https://warontherocks.com/2021/02/the-burning-city-upon-a-hill/</w:t>
      </w:r>
    </w:p>
    <w:p w14:paraId="64FD3604" w14:textId="77777777" w:rsidR="00E94E13" w:rsidRPr="00813E54" w:rsidRDefault="00E94E13" w:rsidP="00E94E13">
      <w:pPr>
        <w:rPr>
          <w:rStyle w:val="Emphasis"/>
        </w:rPr>
      </w:pPr>
      <w:r w:rsidRPr="00813E54">
        <w:rPr>
          <w:rStyle w:val="StyleUnderline"/>
          <w:highlight w:val="yellow"/>
        </w:rPr>
        <w:t>Biden’s</w:t>
      </w:r>
      <w:r w:rsidRPr="00813E54">
        <w:t xml:space="preserve"> </w:t>
      </w:r>
      <w:r w:rsidRPr="00813E54">
        <w:rPr>
          <w:rStyle w:val="Emphasis"/>
        </w:rPr>
        <w:t xml:space="preserve">monumental </w:t>
      </w:r>
      <w:r w:rsidRPr="00813E54">
        <w:rPr>
          <w:rStyle w:val="Emphasis"/>
          <w:highlight w:val="yellow"/>
        </w:rPr>
        <w:t>task</w:t>
      </w:r>
      <w:r w:rsidRPr="00813E54">
        <w:rPr>
          <w:highlight w:val="yellow"/>
        </w:rPr>
        <w:t xml:space="preserve"> </w:t>
      </w:r>
      <w:r w:rsidRPr="00813E54">
        <w:rPr>
          <w:rStyle w:val="StyleUnderline"/>
          <w:highlight w:val="yellow"/>
        </w:rPr>
        <w:t>is to work</w:t>
      </w:r>
      <w:r w:rsidRPr="00813E54">
        <w:rPr>
          <w:rStyle w:val="StyleUnderline"/>
        </w:rPr>
        <w:t xml:space="preserve"> </w:t>
      </w:r>
      <w:r w:rsidRPr="00813E54">
        <w:rPr>
          <w:rStyle w:val="StyleUnderline"/>
          <w:highlight w:val="yellow"/>
        </w:rPr>
        <w:t xml:space="preserve">toward a </w:t>
      </w:r>
      <w:r w:rsidRPr="00813E54">
        <w:rPr>
          <w:rStyle w:val="Emphasis"/>
          <w:highlight w:val="yellow"/>
        </w:rPr>
        <w:t>consensus</w:t>
      </w:r>
      <w:r w:rsidRPr="00813E54">
        <w:rPr>
          <w:rStyle w:val="StyleUnderline"/>
          <w:highlight w:val="yellow"/>
        </w:rPr>
        <w:t xml:space="preserve"> around</w:t>
      </w:r>
      <w:r w:rsidRPr="00813E54">
        <w:rPr>
          <w:rStyle w:val="StyleUnderline"/>
        </w:rPr>
        <w:t xml:space="preserve"> the American story that includes</w:t>
      </w:r>
      <w:r w:rsidRPr="00813E54">
        <w:t xml:space="preserve"> “</w:t>
      </w:r>
      <w:r w:rsidRPr="00813E54">
        <w:rPr>
          <w:rStyle w:val="StyleUnderline"/>
        </w:rPr>
        <w:t>enough of us</w:t>
      </w:r>
      <w:r w:rsidRPr="00813E54">
        <w:t xml:space="preserve">” — a third attempt at reconstructing the United States but its first attempt at a truly multiracial liberal democracy. </w:t>
      </w:r>
      <w:r w:rsidRPr="00813E54">
        <w:rPr>
          <w:rStyle w:val="StyleUnderline"/>
        </w:rPr>
        <w:t>That this effort succeeds is a necessity not only for domestic tranquility but</w:t>
      </w:r>
      <w:r w:rsidRPr="00813E54">
        <w:t xml:space="preserve"> </w:t>
      </w:r>
      <w:r w:rsidRPr="00813E54">
        <w:rPr>
          <w:rStyle w:val="StyleUnderline"/>
        </w:rPr>
        <w:t xml:space="preserve">also for </w:t>
      </w:r>
      <w:r w:rsidRPr="00813E54">
        <w:rPr>
          <w:rStyle w:val="Emphasis"/>
        </w:rPr>
        <w:t xml:space="preserve">future </w:t>
      </w:r>
      <w:r w:rsidRPr="00813E54">
        <w:rPr>
          <w:rStyle w:val="Emphasis"/>
          <w:highlight w:val="yellow"/>
        </w:rPr>
        <w:t>U.S. leadership</w:t>
      </w:r>
      <w:r w:rsidRPr="00813E54">
        <w:rPr>
          <w:rStyle w:val="StyleUnderline"/>
        </w:rPr>
        <w:t xml:space="preserve"> </w:t>
      </w:r>
      <w:r w:rsidRPr="00813E54">
        <w:rPr>
          <w:rStyle w:val="StyleUnderline"/>
          <w:highlight w:val="yellow"/>
        </w:rPr>
        <w:t>abroad</w:t>
      </w:r>
      <w:r w:rsidRPr="00813E54">
        <w:rPr>
          <w:rStyle w:val="StyleUnderline"/>
        </w:rPr>
        <w:t xml:space="preserve"> as a liberal great power</w:t>
      </w:r>
      <w:r w:rsidRPr="00813E54">
        <w:t xml:space="preserve">. On behalf of what interests, principles, and ideas should the United States act in the world? To what ends should it marshal its military, economic, and cultural power? </w:t>
      </w:r>
      <w:r w:rsidRPr="00813E54">
        <w:rPr>
          <w:rStyle w:val="StyleUnderline"/>
        </w:rPr>
        <w:t xml:space="preserve">Only when there is </w:t>
      </w:r>
      <w:r w:rsidRPr="00813E54">
        <w:rPr>
          <w:rStyle w:val="Emphasis"/>
        </w:rPr>
        <w:t>broad</w:t>
      </w:r>
      <w:r w:rsidRPr="00813E54">
        <w:rPr>
          <w:rStyle w:val="StyleUnderline"/>
        </w:rPr>
        <w:t xml:space="preserve"> and </w:t>
      </w:r>
      <w:r w:rsidRPr="00813E54">
        <w:rPr>
          <w:rStyle w:val="Emphasis"/>
        </w:rPr>
        <w:t>deep agreement</w:t>
      </w:r>
      <w:r w:rsidRPr="00813E54">
        <w:rPr>
          <w:rStyle w:val="StyleUnderline"/>
        </w:rPr>
        <w:t xml:space="preserve"> upon what kind of nation the United States is supposed to be can one forge a </w:t>
      </w:r>
      <w:r w:rsidRPr="00813E54">
        <w:rPr>
          <w:rStyle w:val="Emphasis"/>
        </w:rPr>
        <w:t>durable foreign policy consensus.</w:t>
      </w:r>
    </w:p>
    <w:p w14:paraId="610E20CD" w14:textId="77777777" w:rsidR="00E94E13" w:rsidRPr="00813E54" w:rsidRDefault="00E94E13" w:rsidP="00E94E13">
      <w:pPr>
        <w:rPr>
          <w:rStyle w:val="StyleUnderline"/>
        </w:rPr>
      </w:pPr>
      <w:r w:rsidRPr="00813E54">
        <w:rPr>
          <w:rStyle w:val="StyleUnderline"/>
        </w:rPr>
        <w:t>The Burning City Upon a Hill</w:t>
      </w:r>
    </w:p>
    <w:p w14:paraId="760D4125" w14:textId="77777777" w:rsidR="00E94E13" w:rsidRPr="00813E54" w:rsidRDefault="00E94E13" w:rsidP="00E94E13">
      <w:pPr>
        <w:rPr>
          <w:rStyle w:val="Emphasis"/>
        </w:rPr>
      </w:pPr>
      <w:r w:rsidRPr="00813E54">
        <w:rPr>
          <w:rStyle w:val="StyleUnderline"/>
        </w:rPr>
        <w:t xml:space="preserve">Simply </w:t>
      </w:r>
      <w:r w:rsidRPr="00813E54">
        <w:rPr>
          <w:rStyle w:val="Emphasis"/>
          <w:highlight w:val="yellow"/>
        </w:rPr>
        <w:t>rewinding the tape</w:t>
      </w:r>
      <w:r w:rsidRPr="00813E54">
        <w:rPr>
          <w:rStyle w:val="StyleUnderline"/>
          <w:highlight w:val="yellow"/>
        </w:rPr>
        <w:t xml:space="preserve"> will not </w:t>
      </w:r>
      <w:r w:rsidRPr="00813E54">
        <w:rPr>
          <w:rStyle w:val="Emphasis"/>
          <w:highlight w:val="yellow"/>
        </w:rPr>
        <w:t>stabilize</w:t>
      </w:r>
      <w:r w:rsidRPr="00813E54">
        <w:rPr>
          <w:rStyle w:val="Emphasis"/>
        </w:rPr>
        <w:t xml:space="preserve"> U.S. domestic politics</w:t>
      </w:r>
      <w:r w:rsidRPr="00813E54">
        <w:t xml:space="preserve">, </w:t>
      </w:r>
      <w:r w:rsidRPr="00813E54">
        <w:rPr>
          <w:rStyle w:val="StyleUnderline"/>
        </w:rPr>
        <w:t xml:space="preserve">nor will it work for U.S. </w:t>
      </w:r>
      <w:r w:rsidRPr="00813E54">
        <w:rPr>
          <w:rStyle w:val="StyleUnderline"/>
          <w:highlight w:val="yellow"/>
        </w:rPr>
        <w:t>foreign policy</w:t>
      </w:r>
      <w:r w:rsidRPr="00813E54">
        <w:rPr>
          <w:highlight w:val="yellow"/>
        </w:rPr>
        <w:t>.</w:t>
      </w:r>
      <w:r w:rsidRPr="00813E54">
        <w:t xml:space="preserve"> </w:t>
      </w:r>
      <w:r w:rsidRPr="00813E54">
        <w:rPr>
          <w:rStyle w:val="StyleUnderline"/>
        </w:rPr>
        <w:t xml:space="preserve">Liberal democratic </w:t>
      </w:r>
      <w:r w:rsidRPr="00813E54">
        <w:rPr>
          <w:rStyle w:val="StyleUnderline"/>
          <w:highlight w:val="yellow"/>
        </w:rPr>
        <w:t>allies</w:t>
      </w:r>
      <w:r w:rsidRPr="00813E54">
        <w:t xml:space="preserve"> of the United States </w:t>
      </w:r>
      <w:r w:rsidRPr="00813E54">
        <w:rPr>
          <w:rStyle w:val="StyleUnderline"/>
          <w:highlight w:val="yellow"/>
        </w:rPr>
        <w:t xml:space="preserve">that </w:t>
      </w:r>
      <w:r w:rsidRPr="00813E54">
        <w:rPr>
          <w:rStyle w:val="Emphasis"/>
          <w:highlight w:val="yellow"/>
        </w:rPr>
        <w:t>depend on</w:t>
      </w:r>
      <w:r w:rsidRPr="00813E54">
        <w:rPr>
          <w:rStyle w:val="Emphasis"/>
        </w:rPr>
        <w:t xml:space="preserve"> the U.S. </w:t>
      </w:r>
      <w:r w:rsidRPr="00813E54">
        <w:rPr>
          <w:rStyle w:val="Emphasis"/>
          <w:highlight w:val="yellow"/>
        </w:rPr>
        <w:t>security guarantee</w:t>
      </w:r>
      <w:r w:rsidRPr="00813E54">
        <w:rPr>
          <w:rStyle w:val="StyleUnderline"/>
        </w:rPr>
        <w:t xml:space="preserve"> against Russia and other actors </w:t>
      </w:r>
      <w:r w:rsidRPr="00813E54">
        <w:rPr>
          <w:rStyle w:val="StyleUnderline"/>
          <w:highlight w:val="yellow"/>
        </w:rPr>
        <w:t>will not</w:t>
      </w:r>
      <w:r w:rsidRPr="00813E54">
        <w:rPr>
          <w:rStyle w:val="StyleUnderline"/>
        </w:rPr>
        <w:t xml:space="preserve"> soon </w:t>
      </w:r>
      <w:r w:rsidRPr="00813E54">
        <w:rPr>
          <w:rStyle w:val="Emphasis"/>
          <w:highlight w:val="yellow"/>
        </w:rPr>
        <w:t>forget the past four years</w:t>
      </w:r>
      <w:r w:rsidRPr="00813E54">
        <w:rPr>
          <w:rStyle w:val="StyleUnderline"/>
        </w:rPr>
        <w:t>,</w:t>
      </w:r>
      <w:r w:rsidRPr="00813E54">
        <w:t xml:space="preserve"> </w:t>
      </w:r>
      <w:r w:rsidRPr="00813E54">
        <w:rPr>
          <w:rStyle w:val="StyleUnderline"/>
        </w:rPr>
        <w:t xml:space="preserve">or </w:t>
      </w:r>
      <w:r w:rsidRPr="00813E54">
        <w:rPr>
          <w:rStyle w:val="Emphasis"/>
        </w:rPr>
        <w:t>assume overlapping interests going forward.</w:t>
      </w:r>
      <w:r w:rsidRPr="00813E54">
        <w:t xml:space="preserve"> </w:t>
      </w:r>
      <w:r w:rsidRPr="00813E54">
        <w:rPr>
          <w:rStyle w:val="StyleUnderline"/>
        </w:rPr>
        <w:t xml:space="preserve">The </w:t>
      </w:r>
      <w:r w:rsidRPr="00813E54">
        <w:rPr>
          <w:rStyle w:val="Emphasis"/>
        </w:rPr>
        <w:t>shadow of the Trump years</w:t>
      </w:r>
      <w:r w:rsidRPr="00813E54">
        <w:rPr>
          <w:rStyle w:val="StyleUnderline"/>
        </w:rPr>
        <w:t xml:space="preserve"> will stretch </w:t>
      </w:r>
      <w:r w:rsidRPr="00813E54">
        <w:rPr>
          <w:rStyle w:val="Emphasis"/>
        </w:rPr>
        <w:t>long onto the future.</w:t>
      </w:r>
      <w:r w:rsidRPr="00813E54">
        <w:t xml:space="preserve"> Whereas in the post-World War II era there was little reason to expect foreign policy to vary widely based on which president was in the Oval Office, this is no longer the case. After all, </w:t>
      </w:r>
      <w:r w:rsidRPr="00813E54">
        <w:rPr>
          <w:rStyle w:val="Emphasis"/>
          <w:highlight w:val="yellow"/>
        </w:rPr>
        <w:t>the past may be prologue</w:t>
      </w:r>
      <w:r w:rsidRPr="00813E54">
        <w:t xml:space="preserve"> — </w:t>
      </w:r>
      <w:r w:rsidRPr="00813E54">
        <w:rPr>
          <w:rStyle w:val="StyleUnderline"/>
          <w:highlight w:val="yellow"/>
        </w:rPr>
        <w:t xml:space="preserve">there is </w:t>
      </w:r>
      <w:r w:rsidRPr="00813E54">
        <w:rPr>
          <w:rStyle w:val="Emphasis"/>
          <w:highlight w:val="yellow"/>
        </w:rPr>
        <w:t>no way of knowing</w:t>
      </w:r>
      <w:r w:rsidRPr="00813E54">
        <w:rPr>
          <w:rStyle w:val="StyleUnderline"/>
          <w:highlight w:val="yellow"/>
        </w:rPr>
        <w:t xml:space="preserve"> who</w:t>
      </w:r>
      <w:r w:rsidRPr="00813E54">
        <w:rPr>
          <w:rStyle w:val="StyleUnderline"/>
        </w:rPr>
        <w:t xml:space="preserve"> </w:t>
      </w:r>
      <w:r w:rsidRPr="00813E54">
        <w:rPr>
          <w:rStyle w:val="StyleUnderline"/>
          <w:highlight w:val="yellow"/>
        </w:rPr>
        <w:t xml:space="preserve">will </w:t>
      </w:r>
      <w:r w:rsidRPr="00813E54">
        <w:rPr>
          <w:rStyle w:val="Emphasis"/>
          <w:highlight w:val="yellow"/>
        </w:rPr>
        <w:t>win the next</w:t>
      </w:r>
      <w:r w:rsidRPr="00813E54">
        <w:rPr>
          <w:rStyle w:val="Emphasis"/>
        </w:rPr>
        <w:t xml:space="preserve"> presidential </w:t>
      </w:r>
      <w:r w:rsidRPr="00813E54">
        <w:rPr>
          <w:rStyle w:val="Emphasis"/>
          <w:highlight w:val="yellow"/>
        </w:rPr>
        <w:t>election</w:t>
      </w:r>
      <w:r w:rsidRPr="00813E54">
        <w:t xml:space="preserve"> (</w:t>
      </w:r>
      <w:r w:rsidRPr="00813E54">
        <w:rPr>
          <w:rStyle w:val="StyleUnderline"/>
        </w:rPr>
        <w:t>Trump could plausibly win the 2024 election</w:t>
      </w:r>
      <w:r w:rsidRPr="00813E54">
        <w:t xml:space="preserve">). </w:t>
      </w:r>
      <w:r w:rsidRPr="00813E54">
        <w:rPr>
          <w:rStyle w:val="StyleUnderline"/>
          <w:highlight w:val="yellow"/>
        </w:rPr>
        <w:t>Without</w:t>
      </w:r>
      <w:r w:rsidRPr="00813E54">
        <w:rPr>
          <w:rStyle w:val="StyleUnderline"/>
        </w:rPr>
        <w:t xml:space="preserve"> a majority of </w:t>
      </w:r>
      <w:r w:rsidRPr="00813E54">
        <w:rPr>
          <w:rStyle w:val="StyleUnderline"/>
          <w:highlight w:val="yellow"/>
        </w:rPr>
        <w:t xml:space="preserve">Americans </w:t>
      </w:r>
      <w:r w:rsidRPr="00813E54">
        <w:rPr>
          <w:rStyle w:val="Emphasis"/>
          <w:highlight w:val="yellow"/>
        </w:rPr>
        <w:t>agreeing somewhat</w:t>
      </w:r>
      <w:r w:rsidRPr="00813E54">
        <w:rPr>
          <w:rStyle w:val="StyleUnderline"/>
          <w:highlight w:val="yellow"/>
        </w:rPr>
        <w:t xml:space="preserve"> on America’s </w:t>
      </w:r>
      <w:r w:rsidRPr="00813E54">
        <w:rPr>
          <w:rStyle w:val="Emphasis"/>
          <w:highlight w:val="yellow"/>
        </w:rPr>
        <w:t>purpose</w:t>
      </w:r>
      <w:r w:rsidRPr="00813E54">
        <w:rPr>
          <w:rStyle w:val="StyleUnderline"/>
          <w:highlight w:val="yellow"/>
        </w:rPr>
        <w:t xml:space="preserve"> at home and abroad</w:t>
      </w:r>
      <w:r w:rsidRPr="00813E54">
        <w:rPr>
          <w:rStyle w:val="StyleUnderline"/>
        </w:rPr>
        <w:t xml:space="preserve">, </w:t>
      </w:r>
      <w:r w:rsidRPr="00813E54">
        <w:rPr>
          <w:rStyle w:val="StyleUnderline"/>
          <w:highlight w:val="yellow"/>
        </w:rPr>
        <w:t>allies and adversaries</w:t>
      </w:r>
      <w:r w:rsidRPr="00813E54">
        <w:t xml:space="preserve"> </w:t>
      </w:r>
      <w:r w:rsidRPr="00813E54">
        <w:rPr>
          <w:rStyle w:val="Emphasis"/>
          <w:highlight w:val="yellow"/>
        </w:rPr>
        <w:t>expect instability</w:t>
      </w:r>
      <w:r w:rsidRPr="00813E54">
        <w:rPr>
          <w:rStyle w:val="StyleUnderline"/>
          <w:highlight w:val="yellow"/>
        </w:rPr>
        <w:t xml:space="preserve"> and</w:t>
      </w:r>
      <w:r w:rsidRPr="00813E54">
        <w:rPr>
          <w:rStyle w:val="StyleUnderline"/>
        </w:rPr>
        <w:t xml:space="preserve"> will </w:t>
      </w:r>
      <w:r w:rsidRPr="00813E54">
        <w:rPr>
          <w:rStyle w:val="Emphasis"/>
          <w:highlight w:val="yellow"/>
        </w:rPr>
        <w:t>act accordingly</w:t>
      </w:r>
      <w:r w:rsidRPr="00813E54">
        <w:t xml:space="preserve">. </w:t>
      </w:r>
      <w:r w:rsidRPr="00813E54">
        <w:rPr>
          <w:rStyle w:val="StyleUnderline"/>
        </w:rPr>
        <w:t xml:space="preserve">This concerns more than the credibility of Biden as president — this is about the </w:t>
      </w:r>
      <w:r w:rsidRPr="00813E54">
        <w:rPr>
          <w:rStyle w:val="Emphasis"/>
        </w:rPr>
        <w:t>credibility of the American story.</w:t>
      </w:r>
    </w:p>
    <w:p w14:paraId="75891F20" w14:textId="77777777" w:rsidR="00E94E13" w:rsidRPr="00813E54" w:rsidRDefault="00E94E13" w:rsidP="00E94E13"/>
    <w:p w14:paraId="287C040A" w14:textId="77777777" w:rsidR="00E94E13" w:rsidRPr="00813E54" w:rsidRDefault="00E94E13" w:rsidP="00E94E13">
      <w:pPr>
        <w:pStyle w:val="Heading1"/>
      </w:pPr>
      <w:r w:rsidRPr="00813E54">
        <w:t>Impact</w:t>
      </w:r>
    </w:p>
    <w:p w14:paraId="38B3BF63" w14:textId="77777777" w:rsidR="00E94E13" w:rsidRPr="00813E54" w:rsidRDefault="00E94E13" w:rsidP="00E94E13">
      <w:pPr>
        <w:pStyle w:val="Heading2"/>
      </w:pPr>
      <w:r w:rsidRPr="00813E54">
        <w:t>Critical Infrastructure</w:t>
      </w:r>
    </w:p>
    <w:p w14:paraId="62C204F1" w14:textId="77777777" w:rsidR="00E94E13" w:rsidRPr="00813E54" w:rsidRDefault="00E94E13" w:rsidP="00E94E13">
      <w:pPr>
        <w:pStyle w:val="Heading3"/>
      </w:pPr>
      <w:r w:rsidRPr="00813E54">
        <w:t xml:space="preserve">2NC---IL---Resilience </w:t>
      </w:r>
    </w:p>
    <w:p w14:paraId="4844726F" w14:textId="77777777" w:rsidR="00E94E13" w:rsidRPr="00813E54" w:rsidRDefault="00E94E13" w:rsidP="00E94E13">
      <w:pPr>
        <w:pStyle w:val="Heading4"/>
      </w:pPr>
      <w:r w:rsidRPr="00813E54">
        <w:t>Investment key to critical infrastructure---guides against cyberattacks and grid collapse.</w:t>
      </w:r>
    </w:p>
    <w:p w14:paraId="04E6E0D9" w14:textId="77777777" w:rsidR="00E94E13" w:rsidRPr="00813E54" w:rsidRDefault="00E94E13" w:rsidP="00E94E13">
      <w:r w:rsidRPr="00813E54">
        <w:t xml:space="preserve">Tonya </w:t>
      </w:r>
      <w:r w:rsidRPr="00813E54">
        <w:rPr>
          <w:rStyle w:val="Style13ptBold"/>
        </w:rPr>
        <w:t>Riley 3/12</w:t>
      </w:r>
      <w:r w:rsidRPr="00813E54">
        <w:t>/21, Technology and cybersecurity policy researcher, “The Cybersecurity 202: Democrats' new infrastructure bill highlights cybersecurity concerns,” Washington Post, https://www.washingtonpost.com/politics/2021/03/12/cybersecurity-202-democrats-new-infrastructure-bill-highlights-cybersecurity-concerns/</w:t>
      </w:r>
    </w:p>
    <w:p w14:paraId="284C941D" w14:textId="77777777" w:rsidR="00E94E13" w:rsidRPr="00813E54" w:rsidRDefault="00E94E13" w:rsidP="00E94E13">
      <w:pPr>
        <w:rPr>
          <w:sz w:val="16"/>
        </w:rPr>
      </w:pPr>
      <w:r w:rsidRPr="00813E54">
        <w:rPr>
          <w:rStyle w:val="StyleUnderline"/>
        </w:rPr>
        <w:t xml:space="preserve">Coming up on the </w:t>
      </w:r>
      <w:r w:rsidRPr="00813E54">
        <w:rPr>
          <w:rStyle w:val="StyleUnderline"/>
          <w:highlight w:val="yellow"/>
        </w:rPr>
        <w:t>Biden</w:t>
      </w:r>
      <w:r w:rsidRPr="00813E54">
        <w:rPr>
          <w:rStyle w:val="StyleUnderline"/>
        </w:rPr>
        <w:t xml:space="preserve"> administration's </w:t>
      </w:r>
      <w:r w:rsidRPr="00813E54">
        <w:rPr>
          <w:rStyle w:val="StyleUnderline"/>
          <w:highlight w:val="yellow"/>
        </w:rPr>
        <w:t>agenda</w:t>
      </w:r>
      <w:r w:rsidRPr="00813E54">
        <w:rPr>
          <w:sz w:val="16"/>
        </w:rPr>
        <w:t xml:space="preserve"> now that the massive coronavirus relief bill has passed: A major </w:t>
      </w:r>
      <w:r w:rsidRPr="00813E54">
        <w:rPr>
          <w:rStyle w:val="Emphasis"/>
        </w:rPr>
        <w:t>infrastucture</w:t>
      </w:r>
      <w:r w:rsidRPr="00813E54">
        <w:rPr>
          <w:sz w:val="16"/>
        </w:rPr>
        <w:t xml:space="preserve"> and jobs package. </w:t>
      </w:r>
    </w:p>
    <w:p w14:paraId="1CDAE79E" w14:textId="77777777" w:rsidR="00E94E13" w:rsidRPr="00813E54" w:rsidRDefault="00E94E13" w:rsidP="00E94E13">
      <w:pPr>
        <w:rPr>
          <w:rStyle w:val="Emphasis"/>
        </w:rPr>
      </w:pPr>
      <w:r w:rsidRPr="00813E54">
        <w:rPr>
          <w:sz w:val="16"/>
        </w:rPr>
        <w:t xml:space="preserve">The House's new $312 billion infrastructure bill, as </w:t>
      </w:r>
      <w:r w:rsidRPr="00813E54">
        <w:rPr>
          <w:rStyle w:val="StyleUnderline"/>
        </w:rPr>
        <w:t>part of that push</w:t>
      </w:r>
      <w:r w:rsidRPr="00813E54">
        <w:rPr>
          <w:sz w:val="16"/>
        </w:rPr>
        <w:t xml:space="preserve">, </w:t>
      </w:r>
      <w:r w:rsidRPr="00813E54">
        <w:rPr>
          <w:rStyle w:val="StyleUnderline"/>
          <w:highlight w:val="yellow"/>
        </w:rPr>
        <w:t>aims to secure</w:t>
      </w:r>
      <w:r w:rsidRPr="00813E54">
        <w:rPr>
          <w:rStyle w:val="StyleUnderline"/>
        </w:rPr>
        <w:t xml:space="preserve"> the country's</w:t>
      </w:r>
      <w:r w:rsidRPr="00813E54">
        <w:rPr>
          <w:sz w:val="16"/>
        </w:rPr>
        <w:t xml:space="preserve"> </w:t>
      </w:r>
      <w:r w:rsidRPr="00813E54">
        <w:rPr>
          <w:rStyle w:val="Emphasis"/>
        </w:rPr>
        <w:t xml:space="preserve">most </w:t>
      </w:r>
      <w:r w:rsidRPr="00813E54">
        <w:rPr>
          <w:rStyle w:val="Emphasis"/>
          <w:highlight w:val="yellow"/>
        </w:rPr>
        <w:t>critical</w:t>
      </w:r>
      <w:r w:rsidRPr="00813E54">
        <w:rPr>
          <w:rStyle w:val="Emphasis"/>
        </w:rPr>
        <w:t xml:space="preserve"> </w:t>
      </w:r>
      <w:r w:rsidRPr="00813E54">
        <w:rPr>
          <w:rStyle w:val="Emphasis"/>
          <w:highlight w:val="yellow"/>
        </w:rPr>
        <w:t>infrastructure</w:t>
      </w:r>
      <w:r w:rsidRPr="00813E54">
        <w:rPr>
          <w:sz w:val="16"/>
        </w:rPr>
        <w:t xml:space="preserve"> – </w:t>
      </w:r>
      <w:r w:rsidRPr="00813E54">
        <w:rPr>
          <w:rStyle w:val="StyleUnderline"/>
        </w:rPr>
        <w:t xml:space="preserve">and </w:t>
      </w:r>
      <w:r w:rsidRPr="00813E54">
        <w:rPr>
          <w:rStyle w:val="StyleUnderline"/>
          <w:highlight w:val="yellow"/>
        </w:rPr>
        <w:t>increase</w:t>
      </w:r>
      <w:r w:rsidRPr="00813E54">
        <w:rPr>
          <w:rStyle w:val="StyleUnderline"/>
        </w:rPr>
        <w:t xml:space="preserve"> the </w:t>
      </w:r>
      <w:r w:rsidRPr="00813E54">
        <w:rPr>
          <w:rStyle w:val="StyleUnderline"/>
          <w:highlight w:val="yellow"/>
        </w:rPr>
        <w:t xml:space="preserve">cybersecurity of </w:t>
      </w:r>
      <w:r w:rsidRPr="00813E54">
        <w:rPr>
          <w:rStyle w:val="Emphasis"/>
          <w:highlight w:val="yellow"/>
        </w:rPr>
        <w:t>essential services</w:t>
      </w:r>
      <w:r w:rsidRPr="00813E54">
        <w:rPr>
          <w:sz w:val="16"/>
        </w:rPr>
        <w:t xml:space="preserve">, </w:t>
      </w:r>
      <w:r w:rsidRPr="00813E54">
        <w:rPr>
          <w:rStyle w:val="StyleUnderline"/>
          <w:highlight w:val="yellow"/>
        </w:rPr>
        <w:t>including</w:t>
      </w:r>
      <w:r w:rsidRPr="00813E54">
        <w:rPr>
          <w:sz w:val="16"/>
        </w:rPr>
        <w:t xml:space="preserve"> </w:t>
      </w:r>
      <w:r w:rsidRPr="00813E54">
        <w:rPr>
          <w:rStyle w:val="Emphasis"/>
        </w:rPr>
        <w:t>hospitals</w:t>
      </w:r>
      <w:r w:rsidRPr="00813E54">
        <w:rPr>
          <w:sz w:val="16"/>
        </w:rPr>
        <w:t xml:space="preserve">, </w:t>
      </w:r>
      <w:r w:rsidRPr="00813E54">
        <w:rPr>
          <w:rStyle w:val="Emphasis"/>
        </w:rPr>
        <w:t>broadband</w:t>
      </w:r>
      <w:r w:rsidRPr="00813E54">
        <w:rPr>
          <w:sz w:val="16"/>
        </w:rPr>
        <w:t xml:space="preserve"> </w:t>
      </w:r>
      <w:r w:rsidRPr="00813E54">
        <w:rPr>
          <w:rStyle w:val="StyleUnderline"/>
        </w:rPr>
        <w:t xml:space="preserve">and </w:t>
      </w:r>
      <w:r w:rsidRPr="00813E54">
        <w:rPr>
          <w:rStyle w:val="StyleUnderline"/>
          <w:highlight w:val="yellow"/>
        </w:rPr>
        <w:t>the</w:t>
      </w:r>
      <w:r w:rsidRPr="00813E54">
        <w:rPr>
          <w:rStyle w:val="StyleUnderline"/>
        </w:rPr>
        <w:t xml:space="preserve"> </w:t>
      </w:r>
      <w:r w:rsidRPr="00813E54">
        <w:rPr>
          <w:rStyle w:val="Emphasis"/>
        </w:rPr>
        <w:t xml:space="preserve">electric </w:t>
      </w:r>
      <w:r w:rsidRPr="00813E54">
        <w:rPr>
          <w:rStyle w:val="Emphasis"/>
          <w:highlight w:val="yellow"/>
        </w:rPr>
        <w:t>grid.</w:t>
      </w:r>
      <w:r w:rsidRPr="00813E54">
        <w:rPr>
          <w:rStyle w:val="Emphasis"/>
        </w:rPr>
        <w:t xml:space="preserve"> </w:t>
      </w:r>
    </w:p>
    <w:p w14:paraId="14F44C07" w14:textId="77777777" w:rsidR="00E94E13" w:rsidRPr="00813E54" w:rsidRDefault="00E94E13" w:rsidP="00E94E13">
      <w:pPr>
        <w:rPr>
          <w:sz w:val="16"/>
        </w:rPr>
      </w:pPr>
      <w:r w:rsidRPr="00813E54">
        <w:rPr>
          <w:rStyle w:val="StyleUnderline"/>
        </w:rPr>
        <w:t>A recent string of high-profile cyberattacks pushed long-neglected cybersecurity issues to the</w:t>
      </w:r>
      <w:r w:rsidRPr="00813E54">
        <w:rPr>
          <w:sz w:val="16"/>
        </w:rPr>
        <w:t xml:space="preserve"> </w:t>
      </w:r>
      <w:r w:rsidRPr="00813E54">
        <w:rPr>
          <w:rStyle w:val="Emphasis"/>
        </w:rPr>
        <w:t>center</w:t>
      </w:r>
      <w:r w:rsidRPr="00813E54">
        <w:rPr>
          <w:sz w:val="16"/>
        </w:rPr>
        <w:t xml:space="preserve"> </w:t>
      </w:r>
      <w:r w:rsidRPr="00813E54">
        <w:rPr>
          <w:rStyle w:val="StyleUnderline"/>
        </w:rPr>
        <w:t>of national policy discussions.</w:t>
      </w:r>
    </w:p>
    <w:p w14:paraId="7B1561C9" w14:textId="77777777" w:rsidR="00E94E13" w:rsidRPr="00813E54" w:rsidRDefault="00E94E13" w:rsidP="00E94E13">
      <w:pPr>
        <w:rPr>
          <w:sz w:val="16"/>
        </w:rPr>
      </w:pPr>
      <w:r w:rsidRPr="00813E54">
        <w:rPr>
          <w:sz w:val="16"/>
        </w:rPr>
        <w:t xml:space="preserve">“The </w:t>
      </w:r>
      <w:r w:rsidRPr="00813E54">
        <w:rPr>
          <w:rStyle w:val="StyleUnderline"/>
        </w:rPr>
        <w:t xml:space="preserve">infrastructure in the United States is in </w:t>
      </w:r>
      <w:r w:rsidRPr="00813E54">
        <w:rPr>
          <w:rStyle w:val="Emphasis"/>
        </w:rPr>
        <w:t>sore need of updates</w:t>
      </w:r>
      <w:r w:rsidRPr="00813E54">
        <w:rPr>
          <w:sz w:val="16"/>
        </w:rPr>
        <w:t xml:space="preserve"> </w:t>
      </w:r>
      <w:r w:rsidRPr="00813E54">
        <w:rPr>
          <w:rStyle w:val="StyleUnderline"/>
        </w:rPr>
        <w:t xml:space="preserve">and the fact that </w:t>
      </w:r>
      <w:r w:rsidRPr="00813E54">
        <w:rPr>
          <w:rStyle w:val="StyleUnderline"/>
          <w:highlight w:val="yellow"/>
        </w:rPr>
        <w:t>Congress is</w:t>
      </w:r>
      <w:r w:rsidRPr="00813E54">
        <w:rPr>
          <w:rStyle w:val="StyleUnderline"/>
        </w:rPr>
        <w:t xml:space="preserve"> now </w:t>
      </w:r>
      <w:r w:rsidRPr="00813E54">
        <w:rPr>
          <w:rStyle w:val="StyleUnderline"/>
          <w:highlight w:val="yellow"/>
        </w:rPr>
        <w:t>recognizing</w:t>
      </w:r>
      <w:r w:rsidRPr="00813E54">
        <w:rPr>
          <w:rStyle w:val="StyleUnderline"/>
        </w:rPr>
        <w:t xml:space="preserve"> the importance of upgrading not just </w:t>
      </w:r>
      <w:r w:rsidRPr="00813E54">
        <w:rPr>
          <w:rStyle w:val="Emphasis"/>
        </w:rPr>
        <w:t>physical infrastructure</w:t>
      </w:r>
      <w:r w:rsidRPr="00813E54">
        <w:rPr>
          <w:sz w:val="16"/>
        </w:rPr>
        <w:t xml:space="preserve"> </w:t>
      </w:r>
      <w:r w:rsidRPr="00813E54">
        <w:rPr>
          <w:rStyle w:val="StyleUnderline"/>
        </w:rPr>
        <w:t>but</w:t>
      </w:r>
      <w:r w:rsidRPr="00813E54">
        <w:rPr>
          <w:sz w:val="16"/>
        </w:rPr>
        <w:t xml:space="preserve"> </w:t>
      </w:r>
      <w:r w:rsidRPr="00813E54">
        <w:rPr>
          <w:rStyle w:val="Emphasis"/>
          <w:highlight w:val="yellow"/>
        </w:rPr>
        <w:t>cybersecurity</w:t>
      </w:r>
      <w:r w:rsidRPr="00813E54">
        <w:rPr>
          <w:rStyle w:val="Emphasis"/>
        </w:rPr>
        <w:t xml:space="preserve"> infrastructure</w:t>
      </w:r>
      <w:r w:rsidRPr="00813E54">
        <w:rPr>
          <w:sz w:val="16"/>
        </w:rPr>
        <w:t xml:space="preserve"> </w:t>
      </w:r>
      <w:r w:rsidRPr="00813E54">
        <w:rPr>
          <w:rStyle w:val="StyleUnderline"/>
        </w:rPr>
        <w:t xml:space="preserve">is a sign of a new </w:t>
      </w:r>
      <w:r w:rsidRPr="00813E54">
        <w:rPr>
          <w:rStyle w:val="Emphasis"/>
        </w:rPr>
        <w:t>importance</w:t>
      </w:r>
      <w:r w:rsidRPr="00813E54">
        <w:rPr>
          <w:rStyle w:val="StyleUnderline"/>
        </w:rPr>
        <w:t xml:space="preserve"> and </w:t>
      </w:r>
      <w:r w:rsidRPr="00813E54">
        <w:rPr>
          <w:rStyle w:val="Emphasis"/>
        </w:rPr>
        <w:t>awareness</w:t>
      </w:r>
      <w:r w:rsidRPr="00813E54">
        <w:rPr>
          <w:sz w:val="16"/>
        </w:rPr>
        <w:t xml:space="preserve"> </w:t>
      </w:r>
      <w:r w:rsidRPr="00813E54">
        <w:rPr>
          <w:rStyle w:val="StyleUnderline"/>
        </w:rPr>
        <w:t>of cybersecurity</w:t>
      </w:r>
      <w:r w:rsidRPr="00813E54">
        <w:rPr>
          <w:sz w:val="16"/>
        </w:rPr>
        <w:t>,” says John Gilligan, president and CEO of the Center for Internet Security, a cybersecurity nonprofit.</w:t>
      </w:r>
    </w:p>
    <w:p w14:paraId="7E555387" w14:textId="77777777" w:rsidR="00E94E13" w:rsidRPr="00813E54" w:rsidRDefault="00E94E13" w:rsidP="00E94E13">
      <w:pPr>
        <w:rPr>
          <w:sz w:val="16"/>
        </w:rPr>
      </w:pPr>
      <w:r w:rsidRPr="00813E54">
        <w:rPr>
          <w:sz w:val="16"/>
        </w:rPr>
        <w:t>Key cybersecurity-related investments in the bill include $10 billion to help hospitals guard against cyber criminals and roughly $3.5 billion for electric grid security.</w:t>
      </w:r>
    </w:p>
    <w:p w14:paraId="2A725775" w14:textId="77777777" w:rsidR="00E94E13" w:rsidRPr="00813E54" w:rsidRDefault="00E94E13" w:rsidP="00E94E13">
      <w:pPr>
        <w:rPr>
          <w:sz w:val="16"/>
        </w:rPr>
      </w:pPr>
      <w:r w:rsidRPr="00813E54">
        <w:rPr>
          <w:sz w:val="16"/>
        </w:rPr>
        <w:t>Mounting high-profile cybersecurity incidents have made the problem hard to ignore.</w:t>
      </w:r>
    </w:p>
    <w:p w14:paraId="7F91EF41" w14:textId="77777777" w:rsidR="00E94E13" w:rsidRPr="00813E54" w:rsidRDefault="00E94E13" w:rsidP="00E94E13">
      <w:pPr>
        <w:rPr>
          <w:sz w:val="16"/>
        </w:rPr>
      </w:pPr>
      <w:r w:rsidRPr="00813E54">
        <w:rPr>
          <w:sz w:val="16"/>
        </w:rPr>
        <w:t>“</w:t>
      </w:r>
      <w:r w:rsidRPr="00813E54">
        <w:rPr>
          <w:rStyle w:val="StyleUnderline"/>
        </w:rPr>
        <w:t xml:space="preserve">Over the last year, </w:t>
      </w:r>
      <w:r w:rsidRPr="00813E54">
        <w:rPr>
          <w:rStyle w:val="StyleUnderline"/>
          <w:highlight w:val="yellow"/>
        </w:rPr>
        <w:t>we’ve seen</w:t>
      </w:r>
      <w:r w:rsidRPr="00813E54">
        <w:rPr>
          <w:rStyle w:val="StyleUnderline"/>
        </w:rPr>
        <w:t xml:space="preserve"> the </w:t>
      </w:r>
      <w:r w:rsidRPr="00813E54">
        <w:rPr>
          <w:rStyle w:val="Emphasis"/>
          <w:highlight w:val="yellow"/>
        </w:rPr>
        <w:t>devastating results of inaction</w:t>
      </w:r>
      <w:r w:rsidRPr="00813E54">
        <w:rPr>
          <w:sz w:val="16"/>
        </w:rPr>
        <w:t xml:space="preserve">: </w:t>
      </w:r>
      <w:r w:rsidRPr="00813E54">
        <w:rPr>
          <w:rStyle w:val="Emphasis"/>
        </w:rPr>
        <w:t xml:space="preserve">major </w:t>
      </w:r>
      <w:r w:rsidRPr="00813E54">
        <w:rPr>
          <w:rStyle w:val="Emphasis"/>
          <w:highlight w:val="yellow"/>
        </w:rPr>
        <w:t>power outages</w:t>
      </w:r>
      <w:r w:rsidRPr="00813E54">
        <w:rPr>
          <w:sz w:val="16"/>
          <w:highlight w:val="yellow"/>
        </w:rPr>
        <w:t xml:space="preserve">, </w:t>
      </w:r>
      <w:r w:rsidRPr="00813E54">
        <w:rPr>
          <w:rStyle w:val="Emphasis"/>
          <w:highlight w:val="yellow"/>
        </w:rPr>
        <w:t>water</w:t>
      </w:r>
      <w:r w:rsidRPr="00813E54">
        <w:rPr>
          <w:rStyle w:val="Emphasis"/>
        </w:rPr>
        <w:t xml:space="preserve"> </w:t>
      </w:r>
      <w:r w:rsidRPr="00813E54">
        <w:rPr>
          <w:rStyle w:val="Emphasis"/>
          <w:highlight w:val="yellow"/>
        </w:rPr>
        <w:t>shortages</w:t>
      </w:r>
      <w:r w:rsidRPr="00813E54">
        <w:rPr>
          <w:sz w:val="16"/>
        </w:rPr>
        <w:t xml:space="preserve">, </w:t>
      </w:r>
      <w:r w:rsidRPr="00813E54">
        <w:rPr>
          <w:rStyle w:val="StyleUnderline"/>
        </w:rPr>
        <w:t xml:space="preserve">health care facilities stretched to the limit, and communities left behind due to the </w:t>
      </w:r>
      <w:r w:rsidRPr="00813E54">
        <w:rPr>
          <w:rStyle w:val="Emphasis"/>
        </w:rPr>
        <w:t>digital divide</w:t>
      </w:r>
      <w:r w:rsidRPr="00813E54">
        <w:rPr>
          <w:sz w:val="16"/>
        </w:rPr>
        <w:t xml:space="preserve">,” Energy and Commerce Committee Chairman Frank Pallone Jr. (D-N.J.) said in a statement introducing the bill. </w:t>
      </w:r>
    </w:p>
    <w:p w14:paraId="1C9482F5" w14:textId="77777777" w:rsidR="00E94E13" w:rsidRPr="00813E54" w:rsidRDefault="00E94E13" w:rsidP="00E94E13">
      <w:pPr>
        <w:rPr>
          <w:rStyle w:val="StyleUnderline"/>
        </w:rPr>
      </w:pPr>
      <w:r w:rsidRPr="00813E54">
        <w:rPr>
          <w:sz w:val="16"/>
        </w:rPr>
        <w:t xml:space="preserve">In February, Florida police revealed that a hacker tried to poison the water supply of the town of Oldsmar. And although not the result of a cyberattack, </w:t>
      </w:r>
      <w:r w:rsidRPr="00813E54">
        <w:rPr>
          <w:rStyle w:val="StyleUnderline"/>
        </w:rPr>
        <w:t xml:space="preserve">the fallout of a mass grid failure in </w:t>
      </w:r>
      <w:r w:rsidRPr="00813E54">
        <w:rPr>
          <w:rStyle w:val="StyleUnderline"/>
          <w:highlight w:val="yellow"/>
        </w:rPr>
        <w:t>Texas</w:t>
      </w:r>
      <w:r w:rsidRPr="00813E54">
        <w:rPr>
          <w:sz w:val="16"/>
          <w:highlight w:val="yellow"/>
        </w:rPr>
        <w:t xml:space="preserve"> </w:t>
      </w:r>
      <w:r w:rsidRPr="00813E54">
        <w:rPr>
          <w:rStyle w:val="StyleUnderline"/>
          <w:highlight w:val="yellow"/>
        </w:rPr>
        <w:t>raised alarms</w:t>
      </w:r>
      <w:r w:rsidRPr="00813E54">
        <w:rPr>
          <w:rStyle w:val="StyleUnderline"/>
        </w:rPr>
        <w:t xml:space="preserve"> from researchers and lawmakers about </w:t>
      </w:r>
      <w:r w:rsidRPr="00813E54">
        <w:rPr>
          <w:rStyle w:val="Emphasis"/>
        </w:rPr>
        <w:t>cybersecurity weaknesses</w:t>
      </w:r>
      <w:r w:rsidRPr="00813E54">
        <w:rPr>
          <w:sz w:val="16"/>
        </w:rPr>
        <w:t xml:space="preserve"> </w:t>
      </w:r>
      <w:r w:rsidRPr="00813E54">
        <w:rPr>
          <w:rStyle w:val="StyleUnderline"/>
        </w:rPr>
        <w:t xml:space="preserve">in America's power systems that could lead to a </w:t>
      </w:r>
      <w:r w:rsidRPr="00813E54">
        <w:rPr>
          <w:rStyle w:val="Emphasis"/>
        </w:rPr>
        <w:t>much worse outage</w:t>
      </w:r>
      <w:r w:rsidRPr="00813E54">
        <w:rPr>
          <w:rStyle w:val="StyleUnderline"/>
        </w:rPr>
        <w:t xml:space="preserve">. </w:t>
      </w:r>
    </w:p>
    <w:p w14:paraId="0870ABAD" w14:textId="77777777" w:rsidR="00E94E13" w:rsidRPr="00813E54" w:rsidRDefault="00E94E13" w:rsidP="00E94E13">
      <w:pPr>
        <w:rPr>
          <w:sz w:val="16"/>
        </w:rPr>
      </w:pPr>
      <w:r w:rsidRPr="00813E54">
        <w:rPr>
          <w:rStyle w:val="StyleUnderline"/>
        </w:rPr>
        <w:t>During</w:t>
      </w:r>
      <w:r w:rsidRPr="00813E54">
        <w:rPr>
          <w:sz w:val="16"/>
        </w:rPr>
        <w:t xml:space="preserve"> the </w:t>
      </w:r>
      <w:r w:rsidRPr="00813E54">
        <w:rPr>
          <w:rStyle w:val="StyleUnderline"/>
        </w:rPr>
        <w:t>coronavirus</w:t>
      </w:r>
      <w:r w:rsidRPr="00813E54">
        <w:rPr>
          <w:sz w:val="16"/>
        </w:rPr>
        <w:t xml:space="preserve"> pandemic, </w:t>
      </w:r>
      <w:r w:rsidRPr="00813E54">
        <w:rPr>
          <w:rStyle w:val="StyleUnderline"/>
        </w:rPr>
        <w:t>hospitals have been hit with a surge of dangerous attacks in which</w:t>
      </w:r>
      <w:r w:rsidRPr="00813E54">
        <w:rPr>
          <w:sz w:val="16"/>
        </w:rPr>
        <w:t xml:space="preserve"> </w:t>
      </w:r>
      <w:r w:rsidRPr="00813E54">
        <w:rPr>
          <w:rStyle w:val="StyleUnderline"/>
        </w:rPr>
        <w:t>attackers locked up data and systems in exchange for a ransom, leaving hospital services unavailable</w:t>
      </w:r>
      <w:r w:rsidRPr="00813E54">
        <w:rPr>
          <w:sz w:val="16"/>
        </w:rPr>
        <w:t>.</w:t>
      </w:r>
    </w:p>
    <w:p w14:paraId="6576C7F0" w14:textId="77777777" w:rsidR="00E94E13" w:rsidRPr="00813E54" w:rsidRDefault="00E94E13" w:rsidP="00E94E13">
      <w:pPr>
        <w:rPr>
          <w:sz w:val="16"/>
        </w:rPr>
      </w:pPr>
      <w:r w:rsidRPr="00813E54">
        <w:rPr>
          <w:rStyle w:val="StyleUnderline"/>
        </w:rPr>
        <w:t xml:space="preserve">Congress is also scrambling to respond to a Russian attack on software company </w:t>
      </w:r>
      <w:r w:rsidRPr="00813E54">
        <w:rPr>
          <w:rStyle w:val="Emphasis"/>
          <w:highlight w:val="yellow"/>
        </w:rPr>
        <w:t>SolarWinds</w:t>
      </w:r>
      <w:r w:rsidRPr="00813E54">
        <w:rPr>
          <w:sz w:val="16"/>
        </w:rPr>
        <w:t xml:space="preserve">, which resulted in the hacking of at least nine federal agencies, </w:t>
      </w:r>
      <w:r w:rsidRPr="00813E54">
        <w:rPr>
          <w:rStyle w:val="StyleUnderline"/>
        </w:rPr>
        <w:t>as well as a recent Chinese-tied campaign against a vulnerability in Microsoft software</w:t>
      </w:r>
      <w:r w:rsidRPr="00813E54">
        <w:rPr>
          <w:sz w:val="16"/>
        </w:rPr>
        <w:t xml:space="preserve">. Both are used heavily by the government and critical industries including the energy sector. </w:t>
      </w:r>
    </w:p>
    <w:p w14:paraId="18E135F4" w14:textId="77777777" w:rsidR="00E94E13" w:rsidRPr="00813E54" w:rsidRDefault="00E94E13" w:rsidP="00E94E13">
      <w:pPr>
        <w:rPr>
          <w:sz w:val="16"/>
        </w:rPr>
      </w:pPr>
      <w:r w:rsidRPr="00813E54">
        <w:rPr>
          <w:sz w:val="16"/>
        </w:rPr>
        <w:t>Biden last month signed an executive order requiring a review of the security of America's supply chains and is expected to sign another executive order addressing cybersecurity improvements in critical software systems.</w:t>
      </w:r>
    </w:p>
    <w:p w14:paraId="12DF9D79" w14:textId="77777777" w:rsidR="00E94E13" w:rsidRPr="00813E54" w:rsidRDefault="00E94E13" w:rsidP="00E94E13">
      <w:pPr>
        <w:rPr>
          <w:sz w:val="16"/>
        </w:rPr>
      </w:pPr>
      <w:r w:rsidRPr="00813E54">
        <w:rPr>
          <w:sz w:val="16"/>
        </w:rPr>
        <w:t>The infrastructure bill is far from the only legislative solution Congress is pushing.</w:t>
      </w:r>
    </w:p>
    <w:p w14:paraId="27A8D78B" w14:textId="77777777" w:rsidR="00E94E13" w:rsidRPr="00813E54" w:rsidRDefault="00E94E13" w:rsidP="00E94E13">
      <w:pPr>
        <w:rPr>
          <w:sz w:val="16"/>
        </w:rPr>
      </w:pPr>
      <w:r w:rsidRPr="00813E54">
        <w:rPr>
          <w:sz w:val="16"/>
        </w:rPr>
        <w:t xml:space="preserve">A bipartisan group of members of the House Committee on Homeland Security yesterday introduced a bill that would cement the role of the Cybersecurity and Infrastructure Security Agency in protecting critical infrastructure. </w:t>
      </w:r>
    </w:p>
    <w:p w14:paraId="1361A5E6" w14:textId="77777777" w:rsidR="00E94E13" w:rsidRPr="00813E54" w:rsidRDefault="00E94E13" w:rsidP="00E94E13">
      <w:pPr>
        <w:rPr>
          <w:sz w:val="16"/>
        </w:rPr>
      </w:pPr>
      <w:r w:rsidRPr="00813E54">
        <w:rPr>
          <w:rStyle w:val="StyleUnderline"/>
          <w:highlight w:val="yellow"/>
        </w:rPr>
        <w:t>Incidents</w:t>
      </w:r>
      <w:r w:rsidRPr="00813E54">
        <w:rPr>
          <w:sz w:val="16"/>
        </w:rPr>
        <w:t xml:space="preserve"> such as the one in Florida </w:t>
      </w:r>
      <w:r w:rsidRPr="00813E54">
        <w:rPr>
          <w:rStyle w:val="StyleUnderline"/>
          <w:highlight w:val="yellow"/>
        </w:rPr>
        <w:t>are a wake-up call</w:t>
      </w:r>
      <w:r w:rsidRPr="00813E54">
        <w:rPr>
          <w:rStyle w:val="StyleUnderline"/>
        </w:rPr>
        <w:t xml:space="preserve"> that </w:t>
      </w:r>
      <w:r w:rsidRPr="00813E54">
        <w:rPr>
          <w:rStyle w:val="StyleUnderline"/>
          <w:highlight w:val="yellow"/>
        </w:rPr>
        <w:t>the</w:t>
      </w:r>
      <w:r w:rsidRPr="00813E54">
        <w:rPr>
          <w:rStyle w:val="StyleUnderline"/>
        </w:rPr>
        <w:t xml:space="preserve"> U.S. </w:t>
      </w:r>
      <w:r w:rsidRPr="00813E54">
        <w:rPr>
          <w:rStyle w:val="StyleUnderline"/>
          <w:highlight w:val="yellow"/>
        </w:rPr>
        <w:t xml:space="preserve">government needs </w:t>
      </w:r>
      <w:r w:rsidRPr="00813E54">
        <w:rPr>
          <w:rStyle w:val="Emphasis"/>
          <w:highlight w:val="yellow"/>
        </w:rPr>
        <w:t>to do more to</w:t>
      </w:r>
      <w:r w:rsidRPr="00813E54">
        <w:rPr>
          <w:rStyle w:val="Emphasis"/>
        </w:rPr>
        <w:t xml:space="preserve"> </w:t>
      </w:r>
      <w:r w:rsidRPr="00813E54">
        <w:rPr>
          <w:rStyle w:val="Emphasis"/>
          <w:highlight w:val="yellow"/>
        </w:rPr>
        <w:t>defend critical infrastructure</w:t>
      </w:r>
      <w:r w:rsidRPr="00813E54">
        <w:rPr>
          <w:rStyle w:val="Emphasis"/>
        </w:rPr>
        <w:t>,</w:t>
      </w:r>
      <w:r w:rsidRPr="00813E54">
        <w:rPr>
          <w:rStyle w:val="StyleUnderline"/>
        </w:rPr>
        <w:t xml:space="preserve"> </w:t>
      </w:r>
      <w:r w:rsidRPr="00813E54">
        <w:rPr>
          <w:sz w:val="16"/>
        </w:rPr>
        <w:t>said the committee's ranking Republican, Rep. John Katko (N.Y.), who led the bill.</w:t>
      </w:r>
    </w:p>
    <w:p w14:paraId="24261716" w14:textId="77777777" w:rsidR="00E94E13" w:rsidRPr="00813E54" w:rsidRDefault="00E94E13" w:rsidP="00E94E13">
      <w:pPr>
        <w:rPr>
          <w:sz w:val="16"/>
        </w:rPr>
      </w:pPr>
      <w:r w:rsidRPr="00813E54">
        <w:rPr>
          <w:sz w:val="16"/>
        </w:rPr>
        <w:t>“</w:t>
      </w:r>
      <w:r w:rsidRPr="00813E54">
        <w:rPr>
          <w:rStyle w:val="StyleUnderline"/>
        </w:rPr>
        <w:t xml:space="preserve">These </w:t>
      </w:r>
      <w:r w:rsidRPr="00813E54">
        <w:rPr>
          <w:rStyle w:val="StyleUnderline"/>
          <w:highlight w:val="yellow"/>
        </w:rPr>
        <w:t>systems</w:t>
      </w:r>
      <w:r w:rsidRPr="00813E54">
        <w:rPr>
          <w:rStyle w:val="StyleUnderline"/>
        </w:rPr>
        <w:t xml:space="preserve"> operate many vital components of our nation’s critical infrastructure and </w:t>
      </w:r>
      <w:r w:rsidRPr="00813E54">
        <w:rPr>
          <w:rStyle w:val="StyleUnderline"/>
          <w:highlight w:val="yellow"/>
        </w:rPr>
        <w:t xml:space="preserve">remain under </w:t>
      </w:r>
      <w:r w:rsidRPr="00813E54">
        <w:rPr>
          <w:rStyle w:val="Emphasis"/>
          <w:highlight w:val="yellow"/>
        </w:rPr>
        <w:t>constant attack</w:t>
      </w:r>
      <w:r w:rsidRPr="00813E54">
        <w:rPr>
          <w:rStyle w:val="StyleUnderline"/>
        </w:rPr>
        <w:t xml:space="preserve"> from </w:t>
      </w:r>
      <w:r w:rsidRPr="00813E54">
        <w:rPr>
          <w:rStyle w:val="Emphasis"/>
        </w:rPr>
        <w:t>cyber criminals</w:t>
      </w:r>
      <w:r w:rsidRPr="00813E54">
        <w:rPr>
          <w:rStyle w:val="StyleUnderline"/>
        </w:rPr>
        <w:t xml:space="preserve"> and </w:t>
      </w:r>
      <w:r w:rsidRPr="00813E54">
        <w:rPr>
          <w:rStyle w:val="Emphasis"/>
        </w:rPr>
        <w:t>nation state actors,”</w:t>
      </w:r>
      <w:r w:rsidRPr="00813E54">
        <w:rPr>
          <w:sz w:val="16"/>
        </w:rPr>
        <w:t xml:space="preserve"> he said in a statement.</w:t>
      </w:r>
    </w:p>
    <w:p w14:paraId="6450791D" w14:textId="77777777" w:rsidR="00E94E13" w:rsidRPr="00813E54" w:rsidRDefault="00E94E13" w:rsidP="00E94E13">
      <w:pPr>
        <w:pStyle w:val="Heading4"/>
      </w:pPr>
      <w:bookmarkStart w:id="4" w:name="_Hlk62716344"/>
      <w:r w:rsidRPr="00813E54">
        <w:t>Grids will collapse---coming sea level rise, stronger storms and old tech---renewables key to resiliency</w:t>
      </w:r>
    </w:p>
    <w:p w14:paraId="7E432A5E" w14:textId="77777777" w:rsidR="00E94E13" w:rsidRPr="00813E54" w:rsidRDefault="00E94E13" w:rsidP="00E94E13">
      <w:r w:rsidRPr="00813E54">
        <w:rPr>
          <w:rStyle w:val="Style13ptBold"/>
        </w:rPr>
        <w:t>McNamara et al 15</w:t>
      </w:r>
      <w:r w:rsidRPr="00813E54">
        <w:t xml:space="preserve"> - Julie McNamara is an energy research associate in the UCS Climate and Energy Program. Steven Clemmer is director of energy and analysis for the program. Kristina Dahl is a climate scientist and consultant to UCS. Erika Spanger-Siegfried is a senior analyst with the program.</w:t>
      </w:r>
    </w:p>
    <w:p w14:paraId="71BD5A5F" w14:textId="77777777" w:rsidR="00E94E13" w:rsidRPr="00813E54" w:rsidRDefault="00E94E13" w:rsidP="00E94E13">
      <w:r w:rsidRPr="00813E54">
        <w:t>(Julie, “Lights Out? Storm Surge, Blackouts, and How Clean Energy Can Help”, October 2015, http://www.ucsusa.org/sites/default/files/attach/2015/10/lights-out-full-report.pdf, Union of Concerned Scientists)</w:t>
      </w:r>
    </w:p>
    <w:p w14:paraId="0840E307" w14:textId="77777777" w:rsidR="00E94E13" w:rsidRPr="00813E54" w:rsidRDefault="00E94E13" w:rsidP="00E94E13">
      <w:pPr>
        <w:rPr>
          <w:rStyle w:val="StyleUnderline"/>
        </w:rPr>
      </w:pPr>
      <w:r w:rsidRPr="00813E54">
        <w:rPr>
          <w:rStyle w:val="StyleUnderline"/>
        </w:rPr>
        <w:t xml:space="preserve">Despite our increasing reliance on electricity, our electric infrastructure has deteriorated and the rate of </w:t>
      </w:r>
      <w:r w:rsidRPr="00813E54">
        <w:rPr>
          <w:rStyle w:val="StyleUnderline"/>
          <w:highlight w:val="yellow"/>
        </w:rPr>
        <w:t>outages</w:t>
      </w:r>
      <w:r w:rsidRPr="00813E54">
        <w:rPr>
          <w:rStyle w:val="StyleUnderline"/>
        </w:rPr>
        <w:t xml:space="preserve"> </w:t>
      </w:r>
      <w:r w:rsidRPr="00813E54">
        <w:rPr>
          <w:rStyle w:val="StyleUnderline"/>
          <w:highlight w:val="yellow"/>
        </w:rPr>
        <w:t xml:space="preserve">from </w:t>
      </w:r>
      <w:r w:rsidRPr="00813E54">
        <w:rPr>
          <w:rStyle w:val="StyleUnderline"/>
        </w:rPr>
        <w:t xml:space="preserve">severe </w:t>
      </w:r>
      <w:r w:rsidRPr="00813E54">
        <w:rPr>
          <w:rStyle w:val="StyleUnderline"/>
          <w:highlight w:val="yellow"/>
        </w:rPr>
        <w:t>weather has been</w:t>
      </w:r>
      <w:r w:rsidRPr="00813E54">
        <w:rPr>
          <w:rStyle w:val="StyleUnderline"/>
        </w:rPr>
        <w:t xml:space="preserve"> </w:t>
      </w:r>
      <w:r w:rsidRPr="00813E54">
        <w:rPr>
          <w:rStyle w:val="Emphasis"/>
        </w:rPr>
        <w:t xml:space="preserve">steadily </w:t>
      </w:r>
      <w:r w:rsidRPr="00813E54">
        <w:rPr>
          <w:rStyle w:val="Emphasis"/>
          <w:highlight w:val="yellow"/>
        </w:rPr>
        <w:t>increasing</w:t>
      </w:r>
      <w:r w:rsidRPr="00813E54">
        <w:rPr>
          <w:rStyle w:val="StyleUnderline"/>
        </w:rPr>
        <w:t xml:space="preserve"> over the past few decades</w:t>
      </w:r>
      <w:r w:rsidRPr="00813E54">
        <w:rPr>
          <w:sz w:val="16"/>
        </w:rPr>
        <w:t xml:space="preserve">. </w:t>
      </w:r>
      <w:r w:rsidRPr="00813E54">
        <w:rPr>
          <w:rStyle w:val="StyleUnderline"/>
          <w:highlight w:val="yellow"/>
        </w:rPr>
        <w:t>As we look to</w:t>
      </w:r>
      <w:r w:rsidRPr="00813E54">
        <w:rPr>
          <w:rStyle w:val="StyleUnderline"/>
        </w:rPr>
        <w:t xml:space="preserve"> a future of </w:t>
      </w:r>
      <w:r w:rsidRPr="00813E54">
        <w:rPr>
          <w:rStyle w:val="Emphasis"/>
          <w:highlight w:val="yellow"/>
        </w:rPr>
        <w:t>rising seas</w:t>
      </w:r>
      <w:r w:rsidRPr="00813E54">
        <w:rPr>
          <w:rStyle w:val="StyleUnderline"/>
          <w:highlight w:val="yellow"/>
        </w:rPr>
        <w:t xml:space="preserve"> and more </w:t>
      </w:r>
      <w:r w:rsidRPr="00813E54">
        <w:rPr>
          <w:rStyle w:val="Emphasis"/>
          <w:highlight w:val="yellow"/>
        </w:rPr>
        <w:t>severe storms</w:t>
      </w:r>
      <w:r w:rsidRPr="00813E54">
        <w:rPr>
          <w:rStyle w:val="StyleUnderline"/>
        </w:rPr>
        <w:t>, we face an even greater challenge to ensure stable, reliable access to electricity</w:t>
      </w:r>
      <w:r w:rsidRPr="00813E54">
        <w:rPr>
          <w:sz w:val="16"/>
        </w:rPr>
        <w:t xml:space="preserve">. The situation is also highly ironic: the electric power sector remains the single largest contributor to the U.S. emissions of carbon dioxide and other heat-trapping gases driving the growing threats to the electric infrastructure itself, representing nearly one-third of total global warming emissions in 2013 (EPA 2015a). </w:t>
      </w:r>
      <w:r w:rsidRPr="00813E54">
        <w:rPr>
          <w:rStyle w:val="StyleUnderline"/>
        </w:rPr>
        <w:t>This report focuses particularly on the vulnerability of our electricity infrastructure to coastal flooding from sea level rise and storm surge along the East and Gulf Coasts</w:t>
      </w:r>
      <w:r w:rsidRPr="00813E54">
        <w:rPr>
          <w:sz w:val="16"/>
        </w:rPr>
        <w:t xml:space="preserve">. </w:t>
      </w:r>
      <w:r w:rsidRPr="00813E54">
        <w:rPr>
          <w:rStyle w:val="StyleUnderline"/>
        </w:rPr>
        <w:t xml:space="preserve">Sea level rise </w:t>
      </w:r>
      <w:r w:rsidRPr="00813E54">
        <w:rPr>
          <w:rStyle w:val="Emphasis"/>
        </w:rPr>
        <w:t>intensifies the threat of inundation</w:t>
      </w:r>
      <w:r w:rsidRPr="00813E54">
        <w:rPr>
          <w:rStyle w:val="StyleUnderline"/>
        </w:rPr>
        <w:t xml:space="preserve"> not only from higher sea level itself, but also from higher tides and major storm surge</w:t>
      </w:r>
      <w:r w:rsidRPr="00813E54">
        <w:rPr>
          <w:sz w:val="16"/>
        </w:rPr>
        <w:t xml:space="preserve">. </w:t>
      </w:r>
      <w:r w:rsidRPr="00813E54">
        <w:rPr>
          <w:rStyle w:val="StyleUnderline"/>
          <w:highlight w:val="yellow"/>
        </w:rPr>
        <w:t xml:space="preserve">By </w:t>
      </w:r>
      <w:r w:rsidRPr="00813E54">
        <w:rPr>
          <w:rStyle w:val="StyleUnderline"/>
        </w:rPr>
        <w:t xml:space="preserve">2050, many coastal towns and cities are projected to see daily high tides more than a foot above present, and storm surges overtopping current flood levels </w:t>
      </w:r>
      <w:r w:rsidRPr="00813E54">
        <w:rPr>
          <w:sz w:val="16"/>
        </w:rPr>
        <w:t xml:space="preserve">(Spanger-Siegfried, Fitzpatrick, and Dahl 2014). But despite the long lifetime and high cost of electricity infrastructure, and the tremendous impacts felt by society when the power goes out, </w:t>
      </w:r>
      <w:r w:rsidRPr="00813E54">
        <w:rPr>
          <w:rStyle w:val="StyleUnderline"/>
        </w:rPr>
        <w:t xml:space="preserve">the majority of </w:t>
      </w:r>
      <w:r w:rsidRPr="00813E54">
        <w:rPr>
          <w:rStyle w:val="StyleUnderline"/>
          <w:highlight w:val="yellow"/>
        </w:rPr>
        <w:t>electricity planning decisions</w:t>
      </w:r>
      <w:r w:rsidRPr="00813E54">
        <w:rPr>
          <w:rStyle w:val="StyleUnderline"/>
        </w:rPr>
        <w:t xml:space="preserve"> and flood protection policies continue to be informed by historical data that </w:t>
      </w:r>
      <w:r w:rsidRPr="00813E54">
        <w:rPr>
          <w:rStyle w:val="Emphasis"/>
          <w:highlight w:val="yellow"/>
        </w:rPr>
        <w:t>greatly underestimate</w:t>
      </w:r>
      <w:r w:rsidRPr="00813E54">
        <w:rPr>
          <w:rStyle w:val="StyleUnderline"/>
          <w:highlight w:val="yellow"/>
        </w:rPr>
        <w:t xml:space="preserve"> the risk of future flooding</w:t>
      </w:r>
      <w:r w:rsidRPr="00813E54">
        <w:rPr>
          <w:rStyle w:val="StyleUnderline"/>
        </w:rPr>
        <w:t xml:space="preserve"> exposures</w:t>
      </w:r>
      <w:r w:rsidRPr="00813E54">
        <w:rPr>
          <w:sz w:val="16"/>
        </w:rPr>
        <w:t xml:space="preserve">. </w:t>
      </w:r>
      <w:r w:rsidRPr="00813E54">
        <w:rPr>
          <w:rStyle w:val="StyleUnderline"/>
        </w:rPr>
        <w:t>To protect our electricity infrastructure from these growing risks, and to develop a more resilient and dependable electricity system, we must prepare for rising seas and increasingly severe storms</w:t>
      </w:r>
      <w:r w:rsidRPr="00813E54">
        <w:rPr>
          <w:sz w:val="16"/>
        </w:rPr>
        <w:t>, among other climate impacts.</w:t>
      </w:r>
      <w:r w:rsidRPr="00813E54">
        <w:rPr>
          <w:rStyle w:val="StyleUnderline"/>
        </w:rPr>
        <w:t xml:space="preserve"> Preparation includes adapting our energy infrastructure to manage evolving coastal flooding threats, as well as dramatically reducing carbon emissions</w:t>
      </w:r>
      <w:r w:rsidRPr="00813E54">
        <w:rPr>
          <w:sz w:val="16"/>
        </w:rPr>
        <w:t xml:space="preserve"> to limit the degree to which these climate impacts will continue to grow over time. Cutting electric sector carbon emissions by </w:t>
      </w:r>
      <w:r w:rsidRPr="00813E54">
        <w:rPr>
          <w:rStyle w:val="StyleUnderline"/>
          <w:highlight w:val="yellow"/>
        </w:rPr>
        <w:t>deploying</w:t>
      </w:r>
      <w:r w:rsidRPr="00813E54">
        <w:rPr>
          <w:rStyle w:val="StyleUnderline"/>
        </w:rPr>
        <w:t xml:space="preserve"> </w:t>
      </w:r>
      <w:r w:rsidRPr="00813E54">
        <w:rPr>
          <w:rStyle w:val="StyleUnderline"/>
          <w:highlight w:val="yellow"/>
        </w:rPr>
        <w:t>clean energy solutions can promote</w:t>
      </w:r>
      <w:r w:rsidRPr="00813E54">
        <w:rPr>
          <w:rStyle w:val="StyleUnderline"/>
        </w:rPr>
        <w:t xml:space="preserve"> the development of </w:t>
      </w:r>
      <w:r w:rsidRPr="00813E54">
        <w:rPr>
          <w:rStyle w:val="StyleUnderline"/>
          <w:highlight w:val="yellow"/>
        </w:rPr>
        <w:t>a</w:t>
      </w:r>
      <w:r w:rsidRPr="00813E54">
        <w:rPr>
          <w:rStyle w:val="StyleUnderline"/>
        </w:rPr>
        <w:t xml:space="preserve"> more </w:t>
      </w:r>
      <w:r w:rsidRPr="00813E54">
        <w:rPr>
          <w:rStyle w:val="StyleUnderline"/>
          <w:highlight w:val="yellow"/>
        </w:rPr>
        <w:t>resilient power system</w:t>
      </w:r>
      <w:r w:rsidRPr="00813E54">
        <w:rPr>
          <w:rStyle w:val="StyleUnderline"/>
        </w:rPr>
        <w:t xml:space="preserve"> today</w:t>
      </w:r>
      <w:r w:rsidRPr="00813E54">
        <w:rPr>
          <w:sz w:val="16"/>
        </w:rPr>
        <w:t xml:space="preserve">, and help limit the worst of future climate threats. </w:t>
      </w:r>
      <w:r w:rsidRPr="00813E54">
        <w:rPr>
          <w:rStyle w:val="StyleUnderline"/>
        </w:rPr>
        <w:t>Building upon two recent Union of Concerned Scientists reports</w:t>
      </w:r>
      <w:r w:rsidRPr="00813E54">
        <w:rPr>
          <w:sz w:val="16"/>
        </w:rPr>
        <w:t xml:space="preserve"> Power Failure (Davis and Clemmer 2014) and Encroaching Tides (Spanger-Siegfried, Fitzpatrick, and Dahl 2014), </w:t>
      </w:r>
      <w:r w:rsidRPr="00813E54">
        <w:rPr>
          <w:rStyle w:val="StyleUnderline"/>
        </w:rPr>
        <w:t xml:space="preserve">we analyzed the </w:t>
      </w:r>
      <w:r w:rsidRPr="00813E54">
        <w:rPr>
          <w:rStyle w:val="Emphasis"/>
        </w:rPr>
        <w:t>growing vulnerability</w:t>
      </w:r>
      <w:r w:rsidRPr="00813E54">
        <w:rPr>
          <w:rStyle w:val="StyleUnderline"/>
        </w:rPr>
        <w:t xml:space="preserve"> of our electric infrastructure to coastal flooding from storm surge and sea level rise over the next 55 years</w:t>
      </w:r>
      <w:r w:rsidRPr="00813E54">
        <w:rPr>
          <w:sz w:val="16"/>
        </w:rPr>
        <w:t xml:space="preserve"> (to 2070). To better understand these risks, we modeled the projected inundation of power-generating plants and major substations in five metropolitan regions: the Delaware Valley, southeastern Virginia, South Carolina Lowcountry, southeastern Florida, and the central Gulf Coast. </w:t>
      </w:r>
      <w:r w:rsidRPr="00813E54">
        <w:rPr>
          <w:rStyle w:val="StyleUnderline"/>
          <w:highlight w:val="yellow"/>
        </w:rPr>
        <w:t>Our findings indicate a</w:t>
      </w:r>
      <w:r w:rsidRPr="00813E54">
        <w:rPr>
          <w:rStyle w:val="StyleUnderline"/>
        </w:rPr>
        <w:t xml:space="preserve"> societally unacceptable </w:t>
      </w:r>
      <w:r w:rsidRPr="00813E54">
        <w:rPr>
          <w:rStyle w:val="StyleUnderline"/>
          <w:highlight w:val="yellow"/>
        </w:rPr>
        <w:t xml:space="preserve">risk of </w:t>
      </w:r>
      <w:r w:rsidRPr="00813E54">
        <w:rPr>
          <w:rStyle w:val="Emphasis"/>
          <w:highlight w:val="yellow"/>
        </w:rPr>
        <w:t>major</w:t>
      </w:r>
      <w:r w:rsidRPr="00813E54">
        <w:rPr>
          <w:rStyle w:val="StyleUnderline"/>
          <w:highlight w:val="yellow"/>
        </w:rPr>
        <w:t xml:space="preserve">, </w:t>
      </w:r>
      <w:r w:rsidRPr="00813E54">
        <w:rPr>
          <w:rStyle w:val="Emphasis"/>
          <w:highlight w:val="yellow"/>
        </w:rPr>
        <w:t>widespread electric outages</w:t>
      </w:r>
      <w:r w:rsidRPr="00813E54">
        <w:rPr>
          <w:rStyle w:val="StyleUnderline"/>
        </w:rPr>
        <w:t xml:space="preserve"> from storm surge along the East and Gulf coasts of the United States today</w:t>
      </w:r>
      <w:r w:rsidRPr="00813E54">
        <w:rPr>
          <w:sz w:val="16"/>
        </w:rPr>
        <w:t xml:space="preserve">. </w:t>
      </w:r>
      <w:r w:rsidRPr="00813E54">
        <w:rPr>
          <w:rStyle w:val="StyleUnderline"/>
          <w:highlight w:val="yellow"/>
        </w:rPr>
        <w:t xml:space="preserve">Storm surge is a </w:t>
      </w:r>
      <w:r w:rsidRPr="00813E54">
        <w:rPr>
          <w:rStyle w:val="Emphasis"/>
          <w:highlight w:val="yellow"/>
        </w:rPr>
        <w:t>major coastal-region hazard</w:t>
      </w:r>
      <w:r w:rsidRPr="00813E54">
        <w:rPr>
          <w:rStyle w:val="StyleUnderline"/>
        </w:rPr>
        <w:t>; it can accompany not just hurricanes but also other types of coastal storms</w:t>
      </w:r>
      <w:r w:rsidRPr="00813E54">
        <w:rPr>
          <w:sz w:val="16"/>
        </w:rPr>
        <w:t xml:space="preserve"> such as nor’easters, and can be severe even if the storm itself is not categorized as a “major” hurricane. We document the faltering state of the electric grid, the current limitations of flood protection policies, and the immediate need for proactive investment in infrastructure to address those threats. Finally, we offer recommendations on how to reduce global warming emissions from the electricity sector by proliferating resilient, </w:t>
      </w:r>
      <w:r w:rsidRPr="00813E54">
        <w:rPr>
          <w:rStyle w:val="StyleUnderline"/>
          <w:highlight w:val="yellow"/>
        </w:rPr>
        <w:t>clean energy systems</w:t>
      </w:r>
      <w:r w:rsidRPr="00813E54">
        <w:rPr>
          <w:rStyle w:val="StyleUnderline"/>
        </w:rPr>
        <w:t xml:space="preserve"> that not only improve our prospects for tomorrow, but also </w:t>
      </w:r>
      <w:r w:rsidRPr="00813E54">
        <w:rPr>
          <w:rStyle w:val="Emphasis"/>
          <w:highlight w:val="yellow"/>
        </w:rPr>
        <w:t>bolster</w:t>
      </w:r>
      <w:r w:rsidRPr="00813E54">
        <w:rPr>
          <w:rStyle w:val="Emphasis"/>
        </w:rPr>
        <w:t xml:space="preserve"> community </w:t>
      </w:r>
      <w:r w:rsidRPr="00813E54">
        <w:rPr>
          <w:rStyle w:val="Emphasis"/>
          <w:highlight w:val="yellow"/>
        </w:rPr>
        <w:t>electricity resilience</w:t>
      </w:r>
      <w:r w:rsidRPr="00813E54">
        <w:rPr>
          <w:rStyle w:val="Emphasis"/>
        </w:rPr>
        <w:t xml:space="preserve"> today</w:t>
      </w:r>
      <w:r w:rsidRPr="00813E54">
        <w:rPr>
          <w:sz w:val="16"/>
        </w:rPr>
        <w:t xml:space="preserve">. Faltering Electricity Infrastructure </w:t>
      </w:r>
      <w:r w:rsidRPr="00813E54">
        <w:rPr>
          <w:rStyle w:val="StyleUnderline"/>
        </w:rPr>
        <w:t>U.S. electricity infrastructure is old and outdated</w:t>
      </w:r>
      <w:r w:rsidRPr="00813E54">
        <w:rPr>
          <w:sz w:val="16"/>
        </w:rPr>
        <w:t xml:space="preserve">. The deteriorating state of the electric grid leaves it highly susceptible to outages when faced with additional stressors like that of extreme weather. We detail here the current state of the electric grid, and the costs and impacts caused by these increasingly frequent power outage events. We also detail the growing threats near- and long-term coastal flooding present to our electricity system. If we must upgrade our electricity infrastructure just to attain the reliability on which our society’s critical infrastructure—and livelihoods—have come to depend, we should do so in a way that comprehensively considers future threats facing the electric grid. </w:t>
      </w:r>
      <w:r w:rsidRPr="00813E54">
        <w:rPr>
          <w:rStyle w:val="StyleUnderline"/>
        </w:rPr>
        <w:t xml:space="preserve">Power outages can occur because of </w:t>
      </w:r>
      <w:r w:rsidRPr="00813E54">
        <w:rPr>
          <w:rStyle w:val="StyleUnderline"/>
          <w:highlight w:val="yellow"/>
        </w:rPr>
        <w:t>damage</w:t>
      </w:r>
      <w:r w:rsidRPr="00813E54">
        <w:rPr>
          <w:rStyle w:val="StyleUnderline"/>
        </w:rPr>
        <w:t xml:space="preserve"> to any part of the electrical grid, from the thousands of power plants generating electricity around the country, to the millions of miles of transmission and distribution lines delivering it </w:t>
      </w:r>
      <w:r w:rsidRPr="00813E54">
        <w:rPr>
          <w:sz w:val="16"/>
        </w:rPr>
        <w:t xml:space="preserve">to homes, businesses, schools, and hospitals. </w:t>
      </w:r>
      <w:r w:rsidRPr="00813E54">
        <w:rPr>
          <w:rStyle w:val="StyleUnderline"/>
        </w:rPr>
        <w:t xml:space="preserve">These many </w:t>
      </w:r>
      <w:r w:rsidRPr="00813E54">
        <w:rPr>
          <w:rStyle w:val="StyleUnderline"/>
          <w:highlight w:val="yellow"/>
        </w:rPr>
        <w:t>points</w:t>
      </w:r>
      <w:r w:rsidRPr="00813E54">
        <w:rPr>
          <w:rStyle w:val="StyleUnderline"/>
        </w:rPr>
        <w:t xml:space="preserve"> of vulnerability </w:t>
      </w:r>
      <w:r w:rsidRPr="00813E54">
        <w:rPr>
          <w:rStyle w:val="StyleUnderline"/>
          <w:highlight w:val="yellow"/>
        </w:rPr>
        <w:t xml:space="preserve">are </w:t>
      </w:r>
      <w:r w:rsidRPr="00813E54">
        <w:rPr>
          <w:rStyle w:val="Emphasis"/>
          <w:highlight w:val="yellow"/>
        </w:rPr>
        <w:t>increasingly susceptible</w:t>
      </w:r>
      <w:r w:rsidRPr="00813E54">
        <w:rPr>
          <w:rStyle w:val="StyleUnderline"/>
        </w:rPr>
        <w:t xml:space="preserve"> to failure due to their old age and poor condition</w:t>
      </w:r>
      <w:r w:rsidRPr="00813E54">
        <w:rPr>
          <w:sz w:val="16"/>
        </w:rPr>
        <w:t xml:space="preserve">; although there has been an uptick in investment in recent years, </w:t>
      </w:r>
      <w:r w:rsidRPr="00813E54">
        <w:rPr>
          <w:rStyle w:val="StyleUnderline"/>
          <w:highlight w:val="yellow"/>
        </w:rPr>
        <w:t xml:space="preserve">maintenance has been </w:t>
      </w:r>
      <w:r w:rsidRPr="00813E54">
        <w:rPr>
          <w:rStyle w:val="Emphasis"/>
          <w:highlight w:val="yellow"/>
        </w:rPr>
        <w:t>insufficient</w:t>
      </w:r>
      <w:r w:rsidRPr="00813E54">
        <w:rPr>
          <w:rStyle w:val="StyleUnderline"/>
        </w:rPr>
        <w:t xml:space="preserve"> when compared to need</w:t>
      </w:r>
      <w:r w:rsidRPr="00813E54">
        <w:rPr>
          <w:sz w:val="16"/>
        </w:rPr>
        <w:t xml:space="preserve"> (DOE 2015a). In 2013, the American Society of Civil Engineers (ASCE) issued the American energy sector a grade of D+, or “poor”, in their Report Card for America’s Infrastructure (ASCE 2013). The Department of Energy’s 2015 Quadrennial Energy Review highlighted the serious need for investment in modernizing the electric grid, and noted the urgency required to address the vulnerabilities of energy transmission, storage, and distribution in the face of an increasingly electricitydependent world (DOE 2015a). </w:t>
      </w:r>
      <w:r w:rsidRPr="00813E54">
        <w:rPr>
          <w:rStyle w:val="StyleUnderline"/>
        </w:rPr>
        <w:t>Given the escalating vulnerability of the electric grid, and mounting stresses from extreme weather events</w:t>
      </w:r>
      <w:r w:rsidRPr="00813E54">
        <w:rPr>
          <w:sz w:val="16"/>
        </w:rPr>
        <w:t xml:space="preserve">, </w:t>
      </w:r>
      <w:r w:rsidRPr="00813E54">
        <w:rPr>
          <w:rStyle w:val="StyleUnderline"/>
        </w:rPr>
        <w:t>power outages have increased</w:t>
      </w:r>
      <w:r w:rsidRPr="00813E54">
        <w:rPr>
          <w:sz w:val="16"/>
        </w:rPr>
        <w:t xml:space="preserve">. According to government records tracking major outages at the transmission level (transmission means moving electricity long distances from power plants to communities, as opposed to distribution, which refers to moving electricity shorter distances to end users), from 1992 to 2011, there were 1,333 reported disturbances to the transmission grid. The </w:t>
      </w:r>
      <w:r w:rsidRPr="00813E54">
        <w:rPr>
          <w:rStyle w:val="StyleUnderline"/>
        </w:rPr>
        <w:t>disturbances ranged from physical attacks such as vandalism to extreme weather events such as tornados or thunderstorms</w:t>
      </w:r>
      <w:r w:rsidRPr="00813E54">
        <w:rPr>
          <w:sz w:val="16"/>
        </w:rPr>
        <w:t xml:space="preserve"> (Mills 2012). Over those two decades, weather-related events caused an increasing share of total disturbances: from approximately one-quarter of tracked outages in 1992, to approximately three-quarters in 2011 (Mills 2012; OE n.d.; see Figure 1 for more recent 2000 through 2014 numbers). Notably, </w:t>
      </w:r>
      <w:r w:rsidRPr="00813E54">
        <w:rPr>
          <w:rStyle w:val="StyleUnderline"/>
          <w:highlight w:val="yellow"/>
        </w:rPr>
        <w:t>when</w:t>
      </w:r>
      <w:r w:rsidRPr="00813E54">
        <w:rPr>
          <w:rStyle w:val="StyleUnderline"/>
        </w:rPr>
        <w:t xml:space="preserve"> extreme </w:t>
      </w:r>
      <w:r w:rsidRPr="00813E54">
        <w:rPr>
          <w:rStyle w:val="StyleUnderline"/>
          <w:highlight w:val="yellow"/>
        </w:rPr>
        <w:t>weather hits the electric grid, the impacts are</w:t>
      </w:r>
      <w:r w:rsidRPr="00813E54">
        <w:rPr>
          <w:rStyle w:val="StyleUnderline"/>
        </w:rPr>
        <w:t xml:space="preserve"> relatively </w:t>
      </w:r>
      <w:r w:rsidRPr="00813E54">
        <w:rPr>
          <w:rStyle w:val="Emphasis"/>
          <w:highlight w:val="yellow"/>
        </w:rPr>
        <w:t>long</w:t>
      </w:r>
      <w:r w:rsidRPr="00813E54">
        <w:rPr>
          <w:rStyle w:val="Emphasis"/>
        </w:rPr>
        <w:t>-</w:t>
      </w:r>
      <w:r w:rsidRPr="00813E54">
        <w:rPr>
          <w:rStyle w:val="Emphasis"/>
          <w:highlight w:val="yellow"/>
        </w:rPr>
        <w:t>lasting</w:t>
      </w:r>
      <w:r w:rsidRPr="00813E54">
        <w:rPr>
          <w:rStyle w:val="StyleUnderline"/>
        </w:rPr>
        <w:t xml:space="preserve"> compared to other types of </w:t>
      </w:r>
      <w:r w:rsidRPr="00813E54">
        <w:rPr>
          <w:rStyle w:val="StyleUnderline"/>
          <w:highlight w:val="yellow"/>
        </w:rPr>
        <w:t>disturbances</w:t>
      </w:r>
      <w:r w:rsidRPr="00813E54">
        <w:rPr>
          <w:rStyle w:val="StyleUnderline"/>
        </w:rPr>
        <w:t xml:space="preserve"> as storms </w:t>
      </w:r>
      <w:r w:rsidRPr="00813E54">
        <w:rPr>
          <w:rStyle w:val="StyleUnderline"/>
          <w:highlight w:val="yellow"/>
        </w:rPr>
        <w:t xml:space="preserve">can </w:t>
      </w:r>
      <w:r w:rsidRPr="00813E54">
        <w:rPr>
          <w:rStyle w:val="Emphasis"/>
          <w:highlight w:val="yellow"/>
        </w:rPr>
        <w:t>cover large areas</w:t>
      </w:r>
      <w:r w:rsidRPr="00813E54">
        <w:rPr>
          <w:rStyle w:val="StyleUnderline"/>
        </w:rPr>
        <w:t xml:space="preserve"> and cause many points of damage across the grid</w:t>
      </w:r>
      <w:r w:rsidRPr="00813E54">
        <w:rPr>
          <w:sz w:val="16"/>
        </w:rPr>
        <w:t xml:space="preserve">. From January 2011 through August 2014, for example, while weather-related events made up fewer than half of all reported disturbances, they were the underlying cause of well more than 90 percent of customer interruption hours (DOE 2015a). Growing Outage Costs Electricity plays an essential role in supporting the critical facilities that form the backbone of our society, from hospitals to water treatment plants and communications systems to emergency response teams (PPD-21 2013). Among other things, such critical facilities and services support disaster response operations during emergencies, and enable efficient recovery by our communities following disasters. Managing disaster response is a tall order by itself; when compounded with the loss of electricity during and after a severe storm, the entire recovery process is hindered, and lives are placed at increased risk. </w:t>
      </w:r>
      <w:r w:rsidRPr="00813E54">
        <w:rPr>
          <w:rStyle w:val="StyleUnderline"/>
        </w:rPr>
        <w:t>Beyond enabling our most vital support systems, reliable electricity access is a widespread assumption</w:t>
      </w:r>
      <w:r w:rsidRPr="00813E54">
        <w:rPr>
          <w:sz w:val="16"/>
        </w:rPr>
        <w:t xml:space="preserve"> of modern day life. </w:t>
      </w:r>
      <w:r w:rsidRPr="00813E54">
        <w:rPr>
          <w:rStyle w:val="StyleUnderline"/>
        </w:rPr>
        <w:t>Society depends on electricity to power lifesaving medical devices, pump drinking water</w:t>
      </w:r>
      <w:r w:rsidRPr="00813E54">
        <w:rPr>
          <w:sz w:val="16"/>
        </w:rPr>
        <w:t xml:space="preserve"> from wells and throughout high-rise buildings, operate refueling pumps at service stations, move elevators up and down in apartment buildings, run air conditioners and furnace blowers, </w:t>
      </w:r>
      <w:r w:rsidRPr="00813E54">
        <w:rPr>
          <w:rStyle w:val="StyleUnderline"/>
        </w:rPr>
        <w:t>and enable communications</w:t>
      </w:r>
      <w:r w:rsidRPr="00813E54">
        <w:rPr>
          <w:sz w:val="16"/>
        </w:rPr>
        <w:t xml:space="preserve"> via broadcasting, cellular telephone, </w:t>
      </w:r>
      <w:r w:rsidRPr="00813E54">
        <w:rPr>
          <w:rStyle w:val="StyleUnderline"/>
        </w:rPr>
        <w:t>and internet</w:t>
      </w:r>
      <w:r w:rsidRPr="00813E54">
        <w:rPr>
          <w:sz w:val="16"/>
        </w:rPr>
        <w:t xml:space="preserve">. Less visible but no less essential is our dependence on electricity for </w:t>
      </w:r>
      <w:r w:rsidRPr="00813E54">
        <w:rPr>
          <w:rStyle w:val="StyleUnderline"/>
        </w:rPr>
        <w:t>refrigeration to keep food fresh</w:t>
      </w:r>
      <w:r w:rsidRPr="00813E54">
        <w:rPr>
          <w:sz w:val="16"/>
        </w:rPr>
        <w:t xml:space="preserve">, traffic signals and street lighting to keep transportation safe, and the hosts of servers </w:t>
      </w:r>
      <w:r w:rsidRPr="00813E54">
        <w:rPr>
          <w:rStyle w:val="StyleUnderline"/>
        </w:rPr>
        <w:t>and electronic payment processes</w:t>
      </w:r>
      <w:r w:rsidRPr="00813E54">
        <w:rPr>
          <w:sz w:val="16"/>
        </w:rPr>
        <w:t xml:space="preserve"> that keep businesses running. </w:t>
      </w:r>
      <w:r w:rsidRPr="00813E54">
        <w:rPr>
          <w:rStyle w:val="StyleUnderline"/>
        </w:rPr>
        <w:t>And with ever more daily activities becoming entirely dependent upon portable electronic devices,</w:t>
      </w:r>
      <w:r w:rsidRPr="00813E54">
        <w:rPr>
          <w:sz w:val="16"/>
        </w:rPr>
        <w:t xml:space="preserve"> </w:t>
      </w:r>
      <w:r w:rsidRPr="00813E54">
        <w:rPr>
          <w:rStyle w:val="StyleUnderline"/>
        </w:rPr>
        <w:t xml:space="preserve">the </w:t>
      </w:r>
      <w:r w:rsidRPr="00813E54">
        <w:rPr>
          <w:rStyle w:val="Emphasis"/>
        </w:rPr>
        <w:t>scale</w:t>
      </w:r>
      <w:r w:rsidRPr="00813E54">
        <w:rPr>
          <w:rStyle w:val="StyleUnderline"/>
        </w:rPr>
        <w:t xml:space="preserve"> and </w:t>
      </w:r>
      <w:r w:rsidRPr="00813E54">
        <w:rPr>
          <w:rStyle w:val="Emphasis"/>
        </w:rPr>
        <w:t>scope</w:t>
      </w:r>
      <w:r w:rsidRPr="00813E54">
        <w:rPr>
          <w:rStyle w:val="StyleUnderline"/>
        </w:rPr>
        <w:t xml:space="preserve"> of outage impacts continue to increase dramatically</w:t>
      </w:r>
      <w:r w:rsidRPr="00813E54">
        <w:rPr>
          <w:sz w:val="16"/>
        </w:rPr>
        <w:t xml:space="preserve">. In short, very few commercial or social interactions are now untouched by electricity-based transactions. Critically, several populations—including the elderly, those with disabilities, and the low-income— are particularly challenged by power outages, and often struggle to cope with the aftermath of severe weather events. These communities tend to shelter-in-place due to obstacles associated with managing and affording evacuations, alternative housing arrangements, and other post-disaster contingencies (CEG 2014; Kelly and Ross 2014). It is critical to recognize that when the power does go out, these populations are particularly affected, and in great need of support. Moreover, </w:t>
      </w:r>
      <w:r w:rsidRPr="00813E54">
        <w:rPr>
          <w:rStyle w:val="Emphasis"/>
          <w:highlight w:val="yellow"/>
        </w:rPr>
        <w:t>cascading</w:t>
      </w:r>
      <w:r w:rsidRPr="00813E54">
        <w:rPr>
          <w:rStyle w:val="StyleUnderline"/>
          <w:highlight w:val="yellow"/>
        </w:rPr>
        <w:t xml:space="preserve"> system</w:t>
      </w:r>
      <w:r w:rsidRPr="00813E54">
        <w:rPr>
          <w:rStyle w:val="StyleUnderline"/>
        </w:rPr>
        <w:t xml:space="preserve"> dependencies </w:t>
      </w:r>
      <w:r w:rsidRPr="00813E54">
        <w:rPr>
          <w:rStyle w:val="StyleUnderline"/>
          <w:highlight w:val="yellow"/>
        </w:rPr>
        <w:t>can</w:t>
      </w:r>
      <w:r w:rsidRPr="00813E54">
        <w:rPr>
          <w:rStyle w:val="StyleUnderline"/>
        </w:rPr>
        <w:t xml:space="preserve"> </w:t>
      </w:r>
      <w:r w:rsidRPr="00813E54">
        <w:rPr>
          <w:rStyle w:val="Emphasis"/>
        </w:rPr>
        <w:t xml:space="preserve">rapidly </w:t>
      </w:r>
      <w:r w:rsidRPr="00813E54">
        <w:rPr>
          <w:rStyle w:val="Emphasis"/>
          <w:highlight w:val="yellow"/>
        </w:rPr>
        <w:t>amplify</w:t>
      </w:r>
      <w:r w:rsidRPr="00813E54">
        <w:rPr>
          <w:rStyle w:val="StyleUnderline"/>
          <w:highlight w:val="yellow"/>
        </w:rPr>
        <w:t xml:space="preserve"> the cost of power outages</w:t>
      </w:r>
      <w:r w:rsidRPr="00813E54">
        <w:rPr>
          <w:sz w:val="16"/>
          <w:highlight w:val="yellow"/>
        </w:rPr>
        <w:t>.</w:t>
      </w:r>
      <w:r w:rsidRPr="00813E54">
        <w:rPr>
          <w:sz w:val="16"/>
        </w:rPr>
        <w:t xml:space="preserve"> A 2015 analysis estimated that a 30-minute service interruption could cost a medium or large commercial or industrial customer more than $15,000, while an outage over two-thirds of a day could cost those same customers more than $165,000 (Sullivan, Schellenberg, and Blundell 2015). Lost output is estimated to account for 20 to 25 percent of all weather-related outage costs, and estimates of the total cost of weather-driven outages vary between $18 and $70 billion per year (ranging in part because of the fluctuating number of major storms striking the nation each year) (Executive Office of the President 2013; Campbell 2012; see Figure 2). When the power goes out, utilities face many costs that, typically, result in higher electricity bills for consumers. The most direct is that of repairing or replacing damaged electric infrastructure, including the labor hours required to complete the job. After a big storm such labor expenses can be significant, as overwhelmed utilities often draw upon workers from outside the region to help in completing repairs as fast as possible. Following Hurricane Sandy in 2012, for example, Consolidated Edison Company of New York (“Con Edison”) estimated the total storm damage costs for its electric operations at $310 million, nearly three-quarters of which was attributed to labor (Con Edison 2014). The remainder of costs is typically allocated to equipment repair and replacement, although lost revenue from disrupted grid services can also present losses to utilities. How much utilities are able to recover of expenses incurred before and after storms, including how much electricity consumers are forced to pay in additional monthly bill charges, varies widely across states (EEI 2014). Rising Seas and Coastal Electricity Infrastructure Approximately one-third of the U.S. population lives in ocean-shoreline counties (NOAA 2013). As a result, </w:t>
      </w:r>
      <w:r w:rsidRPr="00813E54">
        <w:rPr>
          <w:rStyle w:val="StyleUnderline"/>
        </w:rPr>
        <w:t>a large amount of energy infrastructure is built in coastal regions to support the commercial, industrial, and residential development in the area</w:t>
      </w:r>
      <w:r w:rsidRPr="00813E54">
        <w:rPr>
          <w:sz w:val="16"/>
        </w:rPr>
        <w:t xml:space="preserve">. When seas are calm, this proximity to the ocean provides a host of benefits to the energy sector, such as sources of water for power plant cooling, and ready access to ports for routing fuel supply chains. When storms strike, however, coastal locations face the risk of coastal flooding. </w:t>
      </w:r>
      <w:r w:rsidRPr="00813E54">
        <w:rPr>
          <w:rStyle w:val="StyleUnderline"/>
        </w:rPr>
        <w:t>As seas climb higher, coastal flooding hazards will increase. Inundation, or flooding of normally dry ground, is the most direct hazard to electric grid components</w:t>
      </w:r>
      <w:r w:rsidRPr="00813E54">
        <w:rPr>
          <w:sz w:val="16"/>
        </w:rPr>
        <w:t xml:space="preserve">— including power generators, transformers, and substations— in coastal areas. </w:t>
      </w:r>
      <w:r w:rsidRPr="00813E54">
        <w:rPr>
          <w:rStyle w:val="StyleUnderline"/>
        </w:rPr>
        <w:t>Flooding is typically associated with storm surge, wherein seawater presses far inland</w:t>
      </w:r>
      <w:r w:rsidRPr="00813E54">
        <w:rPr>
          <w:sz w:val="16"/>
        </w:rPr>
        <w:t xml:space="preserve">—sometimes at heights of 10 to 20 feet or more above a typical high tide— due to strong winds. </w:t>
      </w:r>
      <w:r w:rsidRPr="00813E54">
        <w:rPr>
          <w:rStyle w:val="StyleUnderline"/>
        </w:rPr>
        <w:t xml:space="preserve">Resulting </w:t>
      </w:r>
      <w:r w:rsidRPr="00813E54">
        <w:rPr>
          <w:rStyle w:val="StyleUnderline"/>
          <w:highlight w:val="yellow"/>
        </w:rPr>
        <w:t xml:space="preserve">submersion can trigger </w:t>
      </w:r>
      <w:r w:rsidRPr="00813E54">
        <w:rPr>
          <w:rStyle w:val="Emphasis"/>
          <w:highlight w:val="yellow"/>
        </w:rPr>
        <w:t>catastrophic failure</w:t>
      </w:r>
      <w:r w:rsidRPr="00813E54">
        <w:rPr>
          <w:rStyle w:val="StyleUnderline"/>
          <w:highlight w:val="yellow"/>
        </w:rPr>
        <w:t xml:space="preserve"> of equipment</w:t>
      </w:r>
      <w:r w:rsidRPr="00813E54">
        <w:rPr>
          <w:sz w:val="16"/>
        </w:rPr>
        <w:t xml:space="preserve">. When one major, transmission-level substation fails, utilities are typically able to work around the unit and maintain electricity across the lines. However, </w:t>
      </w:r>
      <w:r w:rsidRPr="00813E54">
        <w:rPr>
          <w:rStyle w:val="StyleUnderline"/>
        </w:rPr>
        <w:t>once more than two or three major substations go down, the resulting outages can be widespread</w:t>
      </w:r>
      <w:r w:rsidRPr="00813E54">
        <w:rPr>
          <w:sz w:val="16"/>
        </w:rPr>
        <w:t xml:space="preserve">. </w:t>
      </w:r>
      <w:r w:rsidRPr="00813E54">
        <w:rPr>
          <w:rStyle w:val="StyleUnderline"/>
        </w:rPr>
        <w:t xml:space="preserve">Major substations are </w:t>
      </w:r>
      <w:r w:rsidRPr="00813E54">
        <w:rPr>
          <w:rStyle w:val="Emphasis"/>
        </w:rPr>
        <w:t>central nodes</w:t>
      </w:r>
      <w:r w:rsidRPr="00813E54">
        <w:rPr>
          <w:rStyle w:val="StyleUnderline"/>
        </w:rPr>
        <w:t xml:space="preserve"> within the electric grid, through which nearly all electricity must travel before it is distributed to customers</w:t>
      </w:r>
      <w:r w:rsidRPr="00813E54">
        <w:rPr>
          <w:sz w:val="16"/>
        </w:rPr>
        <w:t xml:space="preserve">. Thus, when a few major transmission substations go out, that can cut off electricity to everybody down the line, too; downstream power can come back on only once the critical substations have been restored (see Figure 3). </w:t>
      </w:r>
      <w:r w:rsidRPr="00813E54">
        <w:rPr>
          <w:rStyle w:val="StyleUnderline"/>
        </w:rPr>
        <w:t>Repairs of electric equipment following submersion are lengthy, requiring the disassembly, cleaning, drying, and reassembly of all components within a device</w:t>
      </w:r>
      <w:r w:rsidRPr="00813E54">
        <w:rPr>
          <w:sz w:val="16"/>
        </w:rPr>
        <w:t xml:space="preserve">. While such repairs are time-consuming, the alternative can be even worse: lead times for replacement transformers or substations, for example, can range from one to two years, and cost millions of dollars (Kumagai 2012; PG&amp;E 2010). See Textbox 2 for examples of recent coastal flooding events impacting the electric grid. In addition to inundation, flooding presents multiple indirect threats to the power grid. For example, </w:t>
      </w:r>
      <w:r w:rsidRPr="00813E54">
        <w:rPr>
          <w:rStyle w:val="StyleUnderline"/>
        </w:rPr>
        <w:t>noninundated power plants may have to reduce generation or even shut down if floodwaters in surrounding areas disrupt access to the plant’s fuel supply</w:t>
      </w:r>
      <w:r w:rsidRPr="00813E54">
        <w:rPr>
          <w:sz w:val="16"/>
        </w:rPr>
        <w:t xml:space="preserve">. </w:t>
      </w:r>
      <w:r w:rsidRPr="00813E54">
        <w:rPr>
          <w:rStyle w:val="StyleUnderline"/>
        </w:rPr>
        <w:t>If trains hauling coal are stopped because tracks are flooded or damaged, or if natural gas pipelines are harmed in the storm, then generators could run out of fuel to burn to generate electricity</w:t>
      </w:r>
      <w:r w:rsidRPr="00813E54">
        <w:rPr>
          <w:sz w:val="16"/>
        </w:rPr>
        <w:t xml:space="preserve">. Transmission towers and other electricity infrastructure can also be damaged from storm erosion if land and support structures are undermined or washed away. Corrosion from saltwater can cause components to fail. Further, </w:t>
      </w:r>
      <w:r w:rsidRPr="00813E54">
        <w:rPr>
          <w:rStyle w:val="StyleUnderline"/>
        </w:rPr>
        <w:t xml:space="preserve">if electric grid </w:t>
      </w:r>
      <w:r w:rsidRPr="00813E54">
        <w:rPr>
          <w:rStyle w:val="StyleUnderline"/>
          <w:highlight w:val="yellow"/>
        </w:rPr>
        <w:t xml:space="preserve">operators </w:t>
      </w:r>
      <w:r w:rsidRPr="00813E54">
        <w:rPr>
          <w:rStyle w:val="StyleUnderline"/>
        </w:rPr>
        <w:t xml:space="preserve">predict that equipment is at risk of flooding from a storm, they </w:t>
      </w:r>
      <w:r w:rsidRPr="00813E54">
        <w:rPr>
          <w:rStyle w:val="StyleUnderline"/>
          <w:highlight w:val="yellow"/>
        </w:rPr>
        <w:t xml:space="preserve">may </w:t>
      </w:r>
      <w:r w:rsidRPr="00813E54">
        <w:rPr>
          <w:rStyle w:val="Emphasis"/>
          <w:highlight w:val="yellow"/>
        </w:rPr>
        <w:t>pre-emptively cut power</w:t>
      </w:r>
      <w:r w:rsidRPr="00813E54">
        <w:rPr>
          <w:rStyle w:val="StyleUnderline"/>
        </w:rPr>
        <w:t xml:space="preserve"> to minimize damage, as submersion while equipment is running can be far more damaging than that which occurs if the component has been de-energized</w:t>
      </w:r>
      <w:r w:rsidRPr="00813E54">
        <w:rPr>
          <w:sz w:val="16"/>
        </w:rPr>
        <w:t xml:space="preserve">. Finally, </w:t>
      </w:r>
      <w:r w:rsidRPr="00813E54">
        <w:rPr>
          <w:rStyle w:val="StyleUnderline"/>
        </w:rPr>
        <w:t xml:space="preserve">because of overlapping infrastructure dependencies, when the electricity does go out, other elements of the </w:t>
      </w:r>
      <w:r w:rsidRPr="00813E54">
        <w:rPr>
          <w:rStyle w:val="Emphasis"/>
        </w:rPr>
        <w:t>broader energy system</w:t>
      </w:r>
      <w:r w:rsidRPr="00813E54">
        <w:rPr>
          <w:rStyle w:val="StyleUnderline"/>
        </w:rPr>
        <w:t xml:space="preserve"> may be affected, such as oil and gas refineries, natural gas delivery to homes and businesses, and pumps for refueling cars and trucks at gasoline stations. As our oceans rise, flooding will reach progressively farther inland, putting more coastal infrastructure at risk.</w:t>
      </w:r>
      <w:r w:rsidRPr="00813E54">
        <w:rPr>
          <w:sz w:val="16"/>
        </w:rPr>
        <w:t xml:space="preserve"> All along </w:t>
      </w:r>
      <w:r w:rsidRPr="00813E54">
        <w:rPr>
          <w:rStyle w:val="StyleUnderline"/>
        </w:rPr>
        <w:t>the East and Gulf Coasts</w:t>
      </w:r>
      <w:r w:rsidRPr="00813E54">
        <w:rPr>
          <w:sz w:val="16"/>
        </w:rPr>
        <w:t xml:space="preserve">, cities and towns </w:t>
      </w:r>
      <w:r w:rsidRPr="00813E54">
        <w:rPr>
          <w:rStyle w:val="StyleUnderline"/>
        </w:rPr>
        <w:t>are increasingly confronting early indicators of a changing climate, wherein high tides themselves overtopping seawalls or backing up storm drains and triggering nuisance flooding</w:t>
      </w:r>
      <w:r w:rsidRPr="00813E54">
        <w:rPr>
          <w:sz w:val="16"/>
        </w:rPr>
        <w:t xml:space="preserve">. A recent Union of Concerned Scientists (UCS) analysis examined 52 sites along the East and Gulf Coasts from Portland, ME, to Freeport, TX, and found that </w:t>
      </w:r>
      <w:r w:rsidRPr="00813E54">
        <w:rPr>
          <w:rStyle w:val="StyleUnderline"/>
        </w:rPr>
        <w:t>by 2030, tidal flooding is projected to occur</w:t>
      </w:r>
      <w:r w:rsidRPr="00813E54">
        <w:rPr>
          <w:sz w:val="16"/>
        </w:rPr>
        <w:t xml:space="preserve"> at least two dozen times per year in many coastal communities, and more than </w:t>
      </w:r>
      <w:r w:rsidRPr="00813E54">
        <w:rPr>
          <w:rStyle w:val="StyleUnderline"/>
        </w:rPr>
        <w:t>150 to 200 times per year</w:t>
      </w:r>
      <w:r w:rsidRPr="00813E54">
        <w:rPr>
          <w:sz w:val="16"/>
        </w:rPr>
        <w:t xml:space="preserve"> in a few particular locations (Spanger-Siegfried, Fitzpatrick, and Dahl 2014; see Figure 4). Furthermore, </w:t>
      </w:r>
      <w:r w:rsidRPr="00813E54">
        <w:rPr>
          <w:rStyle w:val="StyleUnderline"/>
        </w:rPr>
        <w:t>tidal flooding will increasingly cause extensive flooding, which now typically results only during high winds and storms</w:t>
      </w:r>
      <w:r w:rsidRPr="00813E54">
        <w:rPr>
          <w:sz w:val="16"/>
        </w:rPr>
        <w:t xml:space="preserve">. </w:t>
      </w:r>
      <w:r w:rsidRPr="00813E54">
        <w:rPr>
          <w:rStyle w:val="StyleUnderline"/>
        </w:rPr>
        <w:t xml:space="preserve">Flooding events precipitated by tides alone are a harbinger of </w:t>
      </w:r>
      <w:r w:rsidRPr="00813E54">
        <w:rPr>
          <w:rStyle w:val="Emphasis"/>
        </w:rPr>
        <w:t>more disruptive change to come</w:t>
      </w:r>
      <w:r w:rsidRPr="00813E54">
        <w:rPr>
          <w:rStyle w:val="StyleUnderline"/>
        </w:rPr>
        <w:t xml:space="preserve">. Storm surges rolling in atop these higher seas present </w:t>
      </w:r>
      <w:r w:rsidRPr="00813E54">
        <w:rPr>
          <w:rStyle w:val="Emphasis"/>
        </w:rPr>
        <w:t>ever-graver</w:t>
      </w:r>
      <w:r w:rsidRPr="00813E54">
        <w:rPr>
          <w:rStyle w:val="StyleUnderline"/>
        </w:rPr>
        <w:t xml:space="preserve"> concerns for coastal infrastructure policies and planning. As sea levels rise, storm surge can reach farther inland, and inundated areas may be flooded at greater depths.</w:t>
      </w:r>
    </w:p>
    <w:p w14:paraId="3C524867" w14:textId="77777777" w:rsidR="00E94E13" w:rsidRPr="00813E54" w:rsidRDefault="00E94E13" w:rsidP="00E94E13">
      <w:pPr>
        <w:pStyle w:val="Heading3"/>
      </w:pPr>
      <w:r w:rsidRPr="00813E54">
        <w:t>2NC---!---Blackouts</w:t>
      </w:r>
    </w:p>
    <w:p w14:paraId="3BB06E7C" w14:textId="77777777" w:rsidR="00E94E13" w:rsidRPr="00813E54" w:rsidRDefault="00E94E13" w:rsidP="00E94E13">
      <w:pPr>
        <w:pStyle w:val="Heading4"/>
      </w:pPr>
      <w:r w:rsidRPr="00813E54">
        <w:t xml:space="preserve">Blackouts cause </w:t>
      </w:r>
      <w:r w:rsidRPr="00813E54">
        <w:rPr>
          <w:u w:val="single"/>
        </w:rPr>
        <w:t>extinction</w:t>
      </w:r>
      <w:r w:rsidRPr="00813E54">
        <w:t xml:space="preserve"> </w:t>
      </w:r>
    </w:p>
    <w:p w14:paraId="7A8B676E" w14:textId="77777777" w:rsidR="00E94E13" w:rsidRPr="00813E54" w:rsidRDefault="00E94E13" w:rsidP="00E94E13">
      <w:r w:rsidRPr="00813E54">
        <w:t xml:space="preserve">Martin </w:t>
      </w:r>
      <w:r w:rsidRPr="00813E54">
        <w:rPr>
          <w:rStyle w:val="Style13ptBold"/>
        </w:rPr>
        <w:t>Rees 18</w:t>
      </w:r>
      <w:r w:rsidRPr="00813E54">
        <w:t>, Astronomer Royal, founded the Centre for the Study of Existential Risk, Fellow of Trinity College and Emeritus Professor of Cosmology and Astrophysics at the University of Cambridge, “On the Future: Prospects for Humanity,” 10/16/2018, Princeton University Press</w:t>
      </w:r>
    </w:p>
    <w:p w14:paraId="510BE5BD" w14:textId="77777777" w:rsidR="00E94E13" w:rsidRPr="00813E54" w:rsidRDefault="00E94E13" w:rsidP="00E94E13">
      <w:pPr>
        <w:rPr>
          <w:rStyle w:val="StyleUnderline"/>
          <w:sz w:val="16"/>
          <w:u w:val="none"/>
        </w:rPr>
      </w:pPr>
      <w:r w:rsidRPr="00813E54">
        <w:rPr>
          <w:sz w:val="16"/>
        </w:rPr>
        <w:t xml:space="preserve">2.5. TRULY EXISTENTIAL RISKS? </w:t>
      </w:r>
      <w:r w:rsidRPr="00813E54">
        <w:rPr>
          <w:rStyle w:val="StyleUnderline"/>
          <w:highlight w:val="yellow"/>
        </w:rPr>
        <w:t>Our world</w:t>
      </w:r>
      <w:r w:rsidRPr="00813E54">
        <w:rPr>
          <w:rStyle w:val="StyleUnderline"/>
        </w:rPr>
        <w:t xml:space="preserve"> increasingly </w:t>
      </w:r>
      <w:r w:rsidRPr="00813E54">
        <w:rPr>
          <w:rStyle w:val="StyleUnderline"/>
          <w:highlight w:val="yellow"/>
        </w:rPr>
        <w:t>depends on elaborate networks</w:t>
      </w:r>
      <w:r w:rsidRPr="00813E54">
        <w:rPr>
          <w:rStyle w:val="StyleUnderline"/>
        </w:rPr>
        <w:t xml:space="preserve">: </w:t>
      </w:r>
      <w:r w:rsidRPr="00813E54">
        <w:rPr>
          <w:rStyle w:val="StyleUnderline"/>
          <w:highlight w:val="yellow"/>
        </w:rPr>
        <w:t xml:space="preserve">electricity </w:t>
      </w:r>
      <w:r w:rsidRPr="00813E54">
        <w:rPr>
          <w:rStyle w:val="Emphasis"/>
          <w:highlight w:val="yellow"/>
        </w:rPr>
        <w:t>power grids</w:t>
      </w:r>
      <w:r w:rsidRPr="00813E54">
        <w:rPr>
          <w:rStyle w:val="StyleUnderline"/>
        </w:rPr>
        <w:t xml:space="preserve">, </w:t>
      </w:r>
      <w:r w:rsidRPr="00813E54">
        <w:rPr>
          <w:rStyle w:val="Emphasis"/>
        </w:rPr>
        <w:t>air traffic control</w:t>
      </w:r>
      <w:r w:rsidRPr="00813E54">
        <w:rPr>
          <w:rStyle w:val="StyleUnderline"/>
        </w:rPr>
        <w:t xml:space="preserve">, </w:t>
      </w:r>
      <w:r w:rsidRPr="00813E54">
        <w:rPr>
          <w:rStyle w:val="Emphasis"/>
        </w:rPr>
        <w:t>international finance</w:t>
      </w:r>
      <w:r w:rsidRPr="00813E54">
        <w:rPr>
          <w:rStyle w:val="StyleUnderline"/>
        </w:rPr>
        <w:t>, globally dispersed</w:t>
      </w:r>
      <w:r w:rsidRPr="00813E54">
        <w:rPr>
          <w:sz w:val="16"/>
        </w:rPr>
        <w:t xml:space="preserve"> </w:t>
      </w:r>
      <w:r w:rsidRPr="00813E54">
        <w:rPr>
          <w:rStyle w:val="Emphasis"/>
        </w:rPr>
        <w:t>manufacturing</w:t>
      </w:r>
      <w:r w:rsidRPr="00813E54">
        <w:rPr>
          <w:rStyle w:val="StyleUnderline"/>
        </w:rPr>
        <w:t xml:space="preserve">, and so forth. </w:t>
      </w:r>
      <w:r w:rsidRPr="00813E54">
        <w:rPr>
          <w:rStyle w:val="StyleUnderline"/>
          <w:highlight w:val="yellow"/>
        </w:rPr>
        <w:t>Unless these</w:t>
      </w:r>
      <w:r w:rsidRPr="00813E54">
        <w:rPr>
          <w:rStyle w:val="StyleUnderline"/>
        </w:rPr>
        <w:t xml:space="preserve"> networks </w:t>
      </w:r>
      <w:r w:rsidRPr="00813E54">
        <w:rPr>
          <w:rStyle w:val="StyleUnderline"/>
          <w:highlight w:val="yellow"/>
        </w:rPr>
        <w:t xml:space="preserve">are </w:t>
      </w:r>
      <w:r w:rsidRPr="00813E54">
        <w:rPr>
          <w:rStyle w:val="Emphasis"/>
          <w:highlight w:val="yellow"/>
        </w:rPr>
        <w:t>highly resilient</w:t>
      </w:r>
      <w:r w:rsidRPr="00813E54">
        <w:rPr>
          <w:rStyle w:val="StyleUnderline"/>
        </w:rPr>
        <w:t xml:space="preserve">, </w:t>
      </w:r>
      <w:r w:rsidRPr="00813E54">
        <w:rPr>
          <w:rStyle w:val="StyleUnderline"/>
          <w:highlight w:val="yellow"/>
        </w:rPr>
        <w:t>their benefits could be</w:t>
      </w:r>
      <w:r w:rsidRPr="00813E54">
        <w:rPr>
          <w:sz w:val="16"/>
          <w:highlight w:val="yellow"/>
        </w:rPr>
        <w:t xml:space="preserve"> </w:t>
      </w:r>
      <w:r w:rsidRPr="00813E54">
        <w:rPr>
          <w:rStyle w:val="Emphasis"/>
          <w:highlight w:val="yellow"/>
        </w:rPr>
        <w:t>outweighed</w:t>
      </w:r>
      <w:r w:rsidRPr="00813E54">
        <w:rPr>
          <w:sz w:val="16"/>
          <w:highlight w:val="yellow"/>
        </w:rPr>
        <w:t xml:space="preserve"> </w:t>
      </w:r>
      <w:r w:rsidRPr="00813E54">
        <w:rPr>
          <w:rStyle w:val="StyleUnderline"/>
          <w:highlight w:val="yellow"/>
        </w:rPr>
        <w:t>by</w:t>
      </w:r>
      <w:r w:rsidRPr="00813E54">
        <w:rPr>
          <w:sz w:val="16"/>
          <w:highlight w:val="yellow"/>
        </w:rPr>
        <w:t xml:space="preserve"> </w:t>
      </w:r>
      <w:r w:rsidRPr="00813E54">
        <w:rPr>
          <w:rStyle w:val="Emphasis"/>
          <w:highlight w:val="yellow"/>
        </w:rPr>
        <w:t>catastrophic</w:t>
      </w:r>
      <w:r w:rsidRPr="00813E54">
        <w:rPr>
          <w:sz w:val="16"/>
        </w:rPr>
        <w:t xml:space="preserve"> (albeit rare</w:t>
      </w:r>
      <w:r w:rsidRPr="00813E54">
        <w:rPr>
          <w:sz w:val="16"/>
          <w:highlight w:val="yellow"/>
        </w:rPr>
        <w:t xml:space="preserve">) </w:t>
      </w:r>
      <w:r w:rsidRPr="00813E54">
        <w:rPr>
          <w:rStyle w:val="Emphasis"/>
          <w:highlight w:val="yellow"/>
        </w:rPr>
        <w:t>breakdowns</w:t>
      </w:r>
      <w:r w:rsidRPr="00813E54">
        <w:rPr>
          <w:sz w:val="16"/>
        </w:rPr>
        <w:t xml:space="preserve">— realworld analogues of what happened in the 2008 global financial crisis. </w:t>
      </w:r>
      <w:r w:rsidRPr="00813E54">
        <w:rPr>
          <w:rStyle w:val="StyleUnderline"/>
          <w:highlight w:val="yellow"/>
        </w:rPr>
        <w:t>Cities would be</w:t>
      </w:r>
      <w:r w:rsidRPr="00813E54">
        <w:rPr>
          <w:sz w:val="16"/>
        </w:rPr>
        <w:t xml:space="preserve"> </w:t>
      </w:r>
      <w:r w:rsidRPr="00813E54">
        <w:rPr>
          <w:strike/>
          <w:sz w:val="16"/>
        </w:rPr>
        <w:t xml:space="preserve">paralysed </w:t>
      </w:r>
      <w:r w:rsidRPr="00813E54">
        <w:rPr>
          <w:rStyle w:val="Emphasis"/>
        </w:rPr>
        <w:t>[</w:t>
      </w:r>
      <w:r w:rsidRPr="00813E54">
        <w:rPr>
          <w:rStyle w:val="Emphasis"/>
          <w:highlight w:val="yellow"/>
        </w:rPr>
        <w:t>gridlocked] without electricity</w:t>
      </w:r>
      <w:r w:rsidRPr="00813E54">
        <w:rPr>
          <w:rStyle w:val="StyleUnderline"/>
        </w:rPr>
        <w:t>— the lights would go out, but that would be far from the most serious consequence. Within a few days our cities would be</w:t>
      </w:r>
      <w:r w:rsidRPr="00813E54">
        <w:rPr>
          <w:sz w:val="16"/>
        </w:rPr>
        <w:t xml:space="preserve"> </w:t>
      </w:r>
      <w:r w:rsidRPr="00813E54">
        <w:rPr>
          <w:rStyle w:val="Emphasis"/>
        </w:rPr>
        <w:t>uninhabitable</w:t>
      </w:r>
      <w:r w:rsidRPr="00813E54">
        <w:rPr>
          <w:sz w:val="16"/>
        </w:rPr>
        <w:t xml:space="preserve"> </w:t>
      </w:r>
      <w:r w:rsidRPr="00813E54">
        <w:rPr>
          <w:rStyle w:val="StyleUnderline"/>
        </w:rPr>
        <w:t>and</w:t>
      </w:r>
      <w:r w:rsidRPr="00813E54">
        <w:rPr>
          <w:sz w:val="16"/>
        </w:rPr>
        <w:t xml:space="preserve"> </w:t>
      </w:r>
      <w:r w:rsidRPr="00813E54">
        <w:rPr>
          <w:rStyle w:val="Emphasis"/>
        </w:rPr>
        <w:t>anarchic</w:t>
      </w:r>
      <w:r w:rsidRPr="00813E54">
        <w:rPr>
          <w:sz w:val="16"/>
        </w:rPr>
        <w:t xml:space="preserve">. Air travel can spread a pandemic worldwide within days, wreaking havoc on the disorganised megacities of the developing world. And social media can spread panic and rumour, and economic contagion, literally at the speed of light. </w:t>
      </w:r>
      <w:r w:rsidRPr="00813E54">
        <w:rPr>
          <w:rStyle w:val="StyleUnderline"/>
        </w:rPr>
        <w:t>When we realise the power of</w:t>
      </w:r>
      <w:r w:rsidRPr="00813E54">
        <w:rPr>
          <w:sz w:val="16"/>
        </w:rPr>
        <w:t xml:space="preserve"> biotech, robotics, </w:t>
      </w:r>
      <w:r w:rsidRPr="00813E54">
        <w:rPr>
          <w:rStyle w:val="Emphasis"/>
        </w:rPr>
        <w:t>cybertechnology</w:t>
      </w:r>
      <w:r w:rsidRPr="00813E54">
        <w:rPr>
          <w:sz w:val="16"/>
        </w:rPr>
        <w:t xml:space="preserve">, and AI— and, still more, their potential in the coming decades— </w:t>
      </w:r>
      <w:r w:rsidRPr="00813E54">
        <w:rPr>
          <w:rStyle w:val="StyleUnderline"/>
          <w:highlight w:val="yellow"/>
        </w:rPr>
        <w:t xml:space="preserve">we </w:t>
      </w:r>
      <w:r w:rsidRPr="00813E54">
        <w:rPr>
          <w:rStyle w:val="Emphasis"/>
          <w:highlight w:val="yellow"/>
        </w:rPr>
        <w:t>can’t avoid</w:t>
      </w:r>
      <w:r w:rsidRPr="00813E54">
        <w:rPr>
          <w:sz w:val="16"/>
        </w:rPr>
        <w:t xml:space="preserve"> anxieties about </w:t>
      </w:r>
      <w:r w:rsidRPr="00813E54">
        <w:rPr>
          <w:rStyle w:val="StyleUnderline"/>
          <w:highlight w:val="yellow"/>
        </w:rPr>
        <w:t>how this</w:t>
      </w:r>
      <w:r w:rsidRPr="00813E54">
        <w:rPr>
          <w:sz w:val="16"/>
        </w:rPr>
        <w:t xml:space="preserve"> empowerment </w:t>
      </w:r>
      <w:r w:rsidRPr="00813E54">
        <w:rPr>
          <w:rStyle w:val="StyleUnderline"/>
          <w:highlight w:val="yellow"/>
        </w:rPr>
        <w:t xml:space="preserve">could be </w:t>
      </w:r>
      <w:r w:rsidRPr="00813E54">
        <w:rPr>
          <w:rStyle w:val="Emphasis"/>
          <w:highlight w:val="yellow"/>
        </w:rPr>
        <w:t>misused</w:t>
      </w:r>
      <w:r w:rsidRPr="00813E54">
        <w:rPr>
          <w:rStyle w:val="StyleUnderline"/>
        </w:rPr>
        <w:t>. The historical record reveals episodes when ‘civilisations’ have</w:t>
      </w:r>
      <w:r w:rsidRPr="00813E54">
        <w:rPr>
          <w:sz w:val="16"/>
        </w:rPr>
        <w:t xml:space="preserve"> </w:t>
      </w:r>
      <w:r w:rsidRPr="00813E54">
        <w:rPr>
          <w:rStyle w:val="Emphasis"/>
        </w:rPr>
        <w:t>crumbled</w:t>
      </w:r>
      <w:r w:rsidRPr="00813E54">
        <w:rPr>
          <w:sz w:val="16"/>
        </w:rPr>
        <w:t xml:space="preserve"> </w:t>
      </w:r>
      <w:r w:rsidRPr="00813E54">
        <w:rPr>
          <w:rStyle w:val="StyleUnderline"/>
        </w:rPr>
        <w:t xml:space="preserve">and even been </w:t>
      </w:r>
      <w:r w:rsidRPr="00813E54">
        <w:rPr>
          <w:rStyle w:val="Emphasis"/>
        </w:rPr>
        <w:t>extinguished</w:t>
      </w:r>
      <w:r w:rsidRPr="00813E54">
        <w:rPr>
          <w:rStyle w:val="StyleUnderline"/>
        </w:rPr>
        <w:t>. Our world is so interconnected it’s unlikely a catastrophe could hit</w:t>
      </w:r>
      <w:r w:rsidRPr="00813E54">
        <w:rPr>
          <w:sz w:val="16"/>
        </w:rPr>
        <w:t xml:space="preserve"> </w:t>
      </w:r>
      <w:r w:rsidRPr="00813E54">
        <w:rPr>
          <w:rStyle w:val="Emphasis"/>
        </w:rPr>
        <w:t>any region</w:t>
      </w:r>
      <w:r w:rsidRPr="00813E54">
        <w:rPr>
          <w:sz w:val="16"/>
        </w:rPr>
        <w:t xml:space="preserve"> </w:t>
      </w:r>
      <w:r w:rsidRPr="00813E54">
        <w:rPr>
          <w:rStyle w:val="StyleUnderline"/>
        </w:rPr>
        <w:t>without its consequences</w:t>
      </w:r>
      <w:r w:rsidRPr="00813E54">
        <w:rPr>
          <w:sz w:val="16"/>
        </w:rPr>
        <w:t xml:space="preserve"> </w:t>
      </w:r>
      <w:r w:rsidRPr="00813E54">
        <w:rPr>
          <w:rStyle w:val="Emphasis"/>
        </w:rPr>
        <w:t>cascading globally</w:t>
      </w:r>
      <w:r w:rsidRPr="00813E54">
        <w:rPr>
          <w:rStyle w:val="StyleUnderline"/>
        </w:rPr>
        <w:t xml:space="preserve">. For the first time, we </w:t>
      </w:r>
      <w:r w:rsidRPr="00813E54">
        <w:rPr>
          <w:rStyle w:val="StyleUnderline"/>
          <w:highlight w:val="yellow"/>
        </w:rPr>
        <w:t>need to contemplate a collapse</w:t>
      </w:r>
      <w:r w:rsidRPr="00813E54">
        <w:rPr>
          <w:sz w:val="16"/>
        </w:rPr>
        <w:t xml:space="preserve">— societal or ecological— </w:t>
      </w:r>
      <w:r w:rsidRPr="00813E54">
        <w:rPr>
          <w:rStyle w:val="StyleUnderline"/>
        </w:rPr>
        <w:t>that would be a truly</w:t>
      </w:r>
      <w:r w:rsidRPr="00813E54">
        <w:rPr>
          <w:sz w:val="16"/>
        </w:rPr>
        <w:t xml:space="preserve"> </w:t>
      </w:r>
      <w:r w:rsidRPr="00813E54">
        <w:rPr>
          <w:rStyle w:val="Emphasis"/>
        </w:rPr>
        <w:t>global setback to civilisation</w:t>
      </w:r>
      <w:r w:rsidRPr="00813E54">
        <w:rPr>
          <w:rStyle w:val="StyleUnderline"/>
        </w:rPr>
        <w:t xml:space="preserve">. </w:t>
      </w:r>
      <w:r w:rsidRPr="00813E54">
        <w:rPr>
          <w:rStyle w:val="StyleUnderline"/>
          <w:highlight w:val="yellow"/>
        </w:rPr>
        <w:t>The setback</w:t>
      </w:r>
      <w:r w:rsidRPr="00813E54">
        <w:rPr>
          <w:sz w:val="16"/>
        </w:rPr>
        <w:t xml:space="preserve"> could be temporary. On the other hand, it </w:t>
      </w:r>
      <w:r w:rsidRPr="00813E54">
        <w:rPr>
          <w:rStyle w:val="StyleUnderline"/>
          <w:highlight w:val="yellow"/>
        </w:rPr>
        <w:t>could be</w:t>
      </w:r>
      <w:r w:rsidRPr="00813E54">
        <w:rPr>
          <w:sz w:val="16"/>
          <w:highlight w:val="yellow"/>
        </w:rPr>
        <w:t xml:space="preserve"> </w:t>
      </w:r>
      <w:r w:rsidRPr="00813E54">
        <w:rPr>
          <w:rStyle w:val="Emphasis"/>
          <w:highlight w:val="yellow"/>
        </w:rPr>
        <w:t>so devastating</w:t>
      </w:r>
      <w:r w:rsidRPr="00813E54">
        <w:rPr>
          <w:sz w:val="16"/>
        </w:rPr>
        <w:t xml:space="preserve"> </w:t>
      </w:r>
      <w:r w:rsidRPr="00813E54">
        <w:rPr>
          <w:rStyle w:val="StyleUnderline"/>
        </w:rPr>
        <w:t>(and could have entailed so much</w:t>
      </w:r>
      <w:r w:rsidRPr="00813E54">
        <w:rPr>
          <w:sz w:val="16"/>
        </w:rPr>
        <w:t xml:space="preserve"> environmental or genetic </w:t>
      </w:r>
      <w:r w:rsidRPr="00813E54">
        <w:rPr>
          <w:rStyle w:val="Emphasis"/>
        </w:rPr>
        <w:t>degradation</w:t>
      </w:r>
      <w:r w:rsidRPr="00813E54">
        <w:rPr>
          <w:rStyle w:val="StyleUnderline"/>
        </w:rPr>
        <w:t xml:space="preserve">) </w:t>
      </w:r>
      <w:r w:rsidRPr="00813E54">
        <w:rPr>
          <w:rStyle w:val="StyleUnderline"/>
          <w:highlight w:val="yellow"/>
        </w:rPr>
        <w:t>that the survivors could</w:t>
      </w:r>
      <w:r w:rsidRPr="00813E54">
        <w:rPr>
          <w:sz w:val="16"/>
          <w:highlight w:val="yellow"/>
        </w:rPr>
        <w:t xml:space="preserve"> </w:t>
      </w:r>
      <w:r w:rsidRPr="00813E54">
        <w:rPr>
          <w:rStyle w:val="Emphasis"/>
          <w:highlight w:val="yellow"/>
        </w:rPr>
        <w:t>never regenerate</w:t>
      </w:r>
      <w:r w:rsidRPr="00813E54">
        <w:rPr>
          <w:sz w:val="16"/>
          <w:highlight w:val="yellow"/>
        </w:rPr>
        <w:t xml:space="preserve"> </w:t>
      </w:r>
      <w:r w:rsidRPr="00813E54">
        <w:rPr>
          <w:sz w:val="16"/>
        </w:rPr>
        <w:t>a civilisation at the present level.</w:t>
      </w:r>
    </w:p>
    <w:bookmarkEnd w:id="4"/>
    <w:p w14:paraId="50796A63" w14:textId="77777777" w:rsidR="00E94E13" w:rsidRPr="00813E54" w:rsidRDefault="00E94E13" w:rsidP="00E94E13"/>
    <w:p w14:paraId="5CF332ED" w14:textId="77777777" w:rsidR="00E94E13" w:rsidRPr="00813E54" w:rsidRDefault="00E94E13" w:rsidP="00E94E13">
      <w:pPr>
        <w:pStyle w:val="Heading2"/>
      </w:pPr>
      <w:r w:rsidRPr="00813E54">
        <w:t>Broadband</w:t>
      </w:r>
    </w:p>
    <w:p w14:paraId="78F59B91" w14:textId="77777777" w:rsidR="00E94E13" w:rsidRPr="00813E54" w:rsidRDefault="00E94E13" w:rsidP="00E94E13">
      <w:pPr>
        <w:pStyle w:val="Heading3"/>
      </w:pPr>
      <w:r w:rsidRPr="00813E54">
        <w:t>2NC---!---Rural-Urban Divide</w:t>
      </w:r>
    </w:p>
    <w:p w14:paraId="015DF1FB" w14:textId="77777777" w:rsidR="00E94E13" w:rsidRPr="00813E54" w:rsidRDefault="00E94E13" w:rsidP="00E94E13">
      <w:pPr>
        <w:pStyle w:val="Heading4"/>
      </w:pPr>
      <w:r w:rsidRPr="00813E54">
        <w:t>Infrastructure bridges the rural-urban divide.</w:t>
      </w:r>
    </w:p>
    <w:p w14:paraId="0C18D7AB" w14:textId="77777777" w:rsidR="00E94E13" w:rsidRPr="00813E54" w:rsidRDefault="00E94E13" w:rsidP="00E94E13">
      <w:r w:rsidRPr="00813E54">
        <w:t xml:space="preserve">Dean </w:t>
      </w:r>
      <w:r w:rsidRPr="00813E54">
        <w:rPr>
          <w:rStyle w:val="Style13ptBold"/>
        </w:rPr>
        <w:t>DeChiaro 3/16</w:t>
      </w:r>
      <w:r w:rsidRPr="00813E54">
        <w:t>/21, staff writer, “Next infrastructure bill aims to end ‘digital divide’,” RollCall, https://www.rollcall.com/2021/03/16/next-infrastructure-bill-aims-to-end-digital-divide/</w:t>
      </w:r>
    </w:p>
    <w:p w14:paraId="3016786A" w14:textId="77777777" w:rsidR="00E94E13" w:rsidRPr="00813E54" w:rsidRDefault="00E94E13" w:rsidP="00E94E13">
      <w:pPr>
        <w:rPr>
          <w:rStyle w:val="StyleUnderline"/>
        </w:rPr>
      </w:pPr>
      <w:r w:rsidRPr="00813E54">
        <w:rPr>
          <w:sz w:val="16"/>
        </w:rPr>
        <w:t xml:space="preserve">Now that President Joe Biden has signed into law the $1.9 trillion pandemic relief package that Congress passed last week, </w:t>
      </w:r>
      <w:r w:rsidRPr="00813E54">
        <w:rPr>
          <w:rStyle w:val="StyleUnderline"/>
        </w:rPr>
        <w:t xml:space="preserve">Democratic lawmakers are beginning to focus on </w:t>
      </w:r>
      <w:r w:rsidRPr="00813E54">
        <w:rPr>
          <w:sz w:val="16"/>
        </w:rPr>
        <w:t xml:space="preserve">the next big-ticket item on their legislative agenda, </w:t>
      </w:r>
      <w:r w:rsidRPr="00813E54">
        <w:rPr>
          <w:rStyle w:val="StyleUnderline"/>
        </w:rPr>
        <w:t xml:space="preserve">a massive infrastructure package, and the </w:t>
      </w:r>
      <w:r w:rsidRPr="00813E54">
        <w:rPr>
          <w:rStyle w:val="Emphasis"/>
        </w:rPr>
        <w:t>broadband money</w:t>
      </w:r>
      <w:r w:rsidRPr="00813E54">
        <w:rPr>
          <w:rStyle w:val="StyleUnderline"/>
        </w:rPr>
        <w:t xml:space="preserve"> they plan to include in it.</w:t>
      </w:r>
    </w:p>
    <w:p w14:paraId="69164FD0" w14:textId="77777777" w:rsidR="00E94E13" w:rsidRPr="00813E54" w:rsidRDefault="00E94E13" w:rsidP="00E94E13">
      <w:pPr>
        <w:rPr>
          <w:sz w:val="16"/>
        </w:rPr>
      </w:pPr>
      <w:r w:rsidRPr="00813E54">
        <w:rPr>
          <w:sz w:val="16"/>
        </w:rPr>
        <w:t>Several coronavirus-related aid packages that Congress passed since the start of the COVID-19 pandemic included money for broadband, but not on the scale that Democrats are eyeing for the upcoming package. Last week, Speaker Nancy Pelosi said broadband would be among the priorities for the upcoming infrastructure package, which she called “big, bold and transformational.”</w:t>
      </w:r>
    </w:p>
    <w:p w14:paraId="1800C3D5" w14:textId="77777777" w:rsidR="00E94E13" w:rsidRPr="00813E54" w:rsidRDefault="00E94E13" w:rsidP="00E94E13">
      <w:pPr>
        <w:rPr>
          <w:sz w:val="16"/>
        </w:rPr>
      </w:pPr>
      <w:r w:rsidRPr="00813E54">
        <w:rPr>
          <w:sz w:val="16"/>
        </w:rPr>
        <w:t xml:space="preserve">Right on cue, all 32 Democrats on the House Energy and Commerce Committee </w:t>
      </w:r>
      <w:r w:rsidRPr="00813E54">
        <w:rPr>
          <w:rStyle w:val="StyleUnderline"/>
        </w:rPr>
        <w:t xml:space="preserve">proposed a far-reaching </w:t>
      </w:r>
      <w:r w:rsidRPr="00813E54">
        <w:rPr>
          <w:rStyle w:val="StyleUnderline"/>
          <w:highlight w:val="yellow"/>
        </w:rPr>
        <w:t>infrastructure measure</w:t>
      </w:r>
      <w:r w:rsidRPr="00813E54">
        <w:rPr>
          <w:rStyle w:val="StyleUnderline"/>
        </w:rPr>
        <w:t xml:space="preserve"> that </w:t>
      </w:r>
      <w:r w:rsidRPr="00813E54">
        <w:rPr>
          <w:rStyle w:val="StyleUnderline"/>
          <w:highlight w:val="yellow"/>
        </w:rPr>
        <w:t xml:space="preserve">would </w:t>
      </w:r>
      <w:r w:rsidRPr="00813E54">
        <w:rPr>
          <w:rStyle w:val="StyleUnderline"/>
        </w:rPr>
        <w:t xml:space="preserve">authorize more than $109 billion to </w:t>
      </w:r>
      <w:r w:rsidRPr="00813E54">
        <w:rPr>
          <w:rStyle w:val="Emphasis"/>
          <w:highlight w:val="yellow"/>
        </w:rPr>
        <w:t>expand broadband access</w:t>
      </w:r>
      <w:r w:rsidRPr="00813E54">
        <w:rPr>
          <w:sz w:val="16"/>
        </w:rPr>
        <w:t xml:space="preserve"> throughout the country in an effort </w:t>
      </w:r>
      <w:r w:rsidRPr="00813E54">
        <w:rPr>
          <w:rStyle w:val="StyleUnderline"/>
          <w:highlight w:val="yellow"/>
        </w:rPr>
        <w:t>to close</w:t>
      </w:r>
      <w:r w:rsidRPr="00813E54">
        <w:rPr>
          <w:sz w:val="16"/>
        </w:rPr>
        <w:t xml:space="preserve"> what’s become known as “</w:t>
      </w:r>
      <w:r w:rsidRPr="00813E54">
        <w:rPr>
          <w:rStyle w:val="Emphasis"/>
          <w:highlight w:val="yellow"/>
        </w:rPr>
        <w:t>the digital divide</w:t>
      </w:r>
      <w:r w:rsidRPr="00813E54">
        <w:rPr>
          <w:sz w:val="16"/>
        </w:rPr>
        <w:t>,” the gap between those who can access the internet at home and those who cannot.</w:t>
      </w:r>
    </w:p>
    <w:p w14:paraId="70657554" w14:textId="77777777" w:rsidR="00E94E13" w:rsidRPr="00813E54" w:rsidRDefault="00E94E13" w:rsidP="00E94E13">
      <w:pPr>
        <w:rPr>
          <w:rStyle w:val="StyleUnderline"/>
        </w:rPr>
      </w:pPr>
      <w:r w:rsidRPr="00813E54">
        <w:rPr>
          <w:sz w:val="16"/>
        </w:rPr>
        <w:t xml:space="preserve">Of that total, $80 billion would be set aside for deploying new broadband networks or expanding existing ones to reach those who currently can’t get a signal. The committee said the </w:t>
      </w:r>
      <w:r w:rsidRPr="00813E54">
        <w:rPr>
          <w:rStyle w:val="StyleUnderline"/>
          <w:highlight w:val="yellow"/>
        </w:rPr>
        <w:t>investment would</w:t>
      </w:r>
      <w:r w:rsidRPr="00813E54">
        <w:rPr>
          <w:rStyle w:val="StyleUnderline"/>
        </w:rPr>
        <w:t xml:space="preserve"> be enough to </w:t>
      </w:r>
      <w:r w:rsidRPr="00813E54">
        <w:rPr>
          <w:rStyle w:val="StyleUnderline"/>
          <w:highlight w:val="yellow"/>
        </w:rPr>
        <w:t xml:space="preserve">drive </w:t>
      </w:r>
      <w:r w:rsidRPr="00813E54">
        <w:rPr>
          <w:rStyle w:val="Emphasis"/>
          <w:highlight w:val="yellow"/>
        </w:rPr>
        <w:t>100 percent</w:t>
      </w:r>
      <w:r w:rsidRPr="00813E54">
        <w:rPr>
          <w:rStyle w:val="Emphasis"/>
        </w:rPr>
        <w:t xml:space="preserve"> </w:t>
      </w:r>
      <w:r w:rsidRPr="00813E54">
        <w:rPr>
          <w:rStyle w:val="Emphasis"/>
          <w:highlight w:val="yellow"/>
        </w:rPr>
        <w:t>connectivity</w:t>
      </w:r>
      <w:r w:rsidRPr="00813E54">
        <w:rPr>
          <w:rStyle w:val="StyleUnderline"/>
        </w:rPr>
        <w:t xml:space="preserve"> throughout the country.</w:t>
      </w:r>
    </w:p>
    <w:p w14:paraId="7F530522" w14:textId="77777777" w:rsidR="00E94E13" w:rsidRPr="00813E54" w:rsidRDefault="00E94E13" w:rsidP="00E94E13">
      <w:pPr>
        <w:rPr>
          <w:sz w:val="16"/>
        </w:rPr>
      </w:pPr>
      <w:r w:rsidRPr="00813E54">
        <w:rPr>
          <w:sz w:val="16"/>
        </w:rPr>
        <w:t>The Federal Communications Commission would be responsible for awarding three-fourths of the $80 billion through a national bidding process, according to the bill summary, to “ensure the efficient distribution of the funds to areas that don’t have high-speed broadband internet service today.” The remainder of the funds would be given to the states to fill in connectivity gaps.</w:t>
      </w:r>
    </w:p>
    <w:p w14:paraId="2EF8DFAA" w14:textId="77777777" w:rsidR="00E94E13" w:rsidRPr="00813E54" w:rsidRDefault="00E94E13" w:rsidP="00E94E13">
      <w:pPr>
        <w:rPr>
          <w:sz w:val="16"/>
        </w:rPr>
      </w:pPr>
      <w:r w:rsidRPr="00813E54">
        <w:rPr>
          <w:sz w:val="16"/>
        </w:rPr>
        <w:t>An additional $15 billion would go toward implementing Next Generation 911 services, including systems that accept text messages, images or videos in emergencies when a phone call is not possible. Another $5 billion would be used to subsidize low-interest financing for broadband deployment projects and $8 billion in subsidies to help low-income families and students afford their monthly internet bill.</w:t>
      </w:r>
    </w:p>
    <w:p w14:paraId="1CA94F68" w14:textId="77777777" w:rsidR="00E94E13" w:rsidRPr="00813E54" w:rsidRDefault="00E94E13" w:rsidP="00E94E13">
      <w:pPr>
        <w:rPr>
          <w:sz w:val="16"/>
        </w:rPr>
      </w:pPr>
      <w:r w:rsidRPr="00813E54">
        <w:rPr>
          <w:sz w:val="16"/>
        </w:rPr>
        <w:t>The proposed legislation, backed by Energy and Commerce Chairman Frank Pallone Jr., D-N.J., is one of the leading contenders to make up the broadband aspect of the coming infrastructure package. But it’s not the only one. (It wasn’t even the only one last week.)</w:t>
      </w:r>
    </w:p>
    <w:p w14:paraId="265809AC" w14:textId="77777777" w:rsidR="00E94E13" w:rsidRPr="00813E54" w:rsidRDefault="00E94E13" w:rsidP="00E94E13">
      <w:pPr>
        <w:rPr>
          <w:sz w:val="16"/>
        </w:rPr>
      </w:pPr>
      <w:r w:rsidRPr="00813E54">
        <w:rPr>
          <w:sz w:val="16"/>
        </w:rPr>
        <w:t>House Majority Whip James E. Clyburn, D-S.C., and Sen. Amy Klobuchar, D-Minn., last Thursday reintroduced legislation to authorize $94 billion in broadband spending. The legislation, also backed by Pallone, overlaps to an extent with the bill introduced by Energy and Commerce Democrats but has provisions specifically aimed at deploying service in unserved and underserved communities.</w:t>
      </w:r>
    </w:p>
    <w:p w14:paraId="1A77CA80" w14:textId="77777777" w:rsidR="00E94E13" w:rsidRPr="00813E54" w:rsidRDefault="00E94E13" w:rsidP="00E94E13">
      <w:pPr>
        <w:rPr>
          <w:rStyle w:val="StyleUnderline"/>
        </w:rPr>
      </w:pPr>
      <w:r w:rsidRPr="00813E54">
        <w:rPr>
          <w:sz w:val="16"/>
        </w:rPr>
        <w:t>“</w:t>
      </w:r>
      <w:r w:rsidRPr="00813E54">
        <w:rPr>
          <w:rStyle w:val="StyleUnderline"/>
          <w:highlight w:val="yellow"/>
        </w:rPr>
        <w:t>Access to broadband</w:t>
      </w:r>
      <w:r w:rsidRPr="00813E54">
        <w:rPr>
          <w:rStyle w:val="StyleUnderline"/>
        </w:rPr>
        <w:t xml:space="preserve"> today </w:t>
      </w:r>
      <w:r w:rsidRPr="00813E54">
        <w:rPr>
          <w:rStyle w:val="StyleUnderline"/>
          <w:highlight w:val="yellow"/>
        </w:rPr>
        <w:t>will have</w:t>
      </w:r>
      <w:r w:rsidRPr="00813E54">
        <w:rPr>
          <w:rStyle w:val="StyleUnderline"/>
        </w:rPr>
        <w:t xml:space="preserve"> the same </w:t>
      </w:r>
      <w:r w:rsidRPr="00813E54">
        <w:rPr>
          <w:rStyle w:val="Emphasis"/>
          <w:highlight w:val="yellow"/>
        </w:rPr>
        <w:t>dramatic impact</w:t>
      </w:r>
      <w:r w:rsidRPr="00813E54">
        <w:rPr>
          <w:rStyle w:val="StyleUnderline"/>
          <w:highlight w:val="yellow"/>
        </w:rPr>
        <w:t xml:space="preserve"> on rural communities</w:t>
      </w:r>
      <w:r w:rsidRPr="00813E54">
        <w:rPr>
          <w:rStyle w:val="StyleUnderline"/>
        </w:rPr>
        <w:t xml:space="preserve"> as the rural electrification efforts in the last century</w:t>
      </w:r>
      <w:r w:rsidRPr="00813E54">
        <w:rPr>
          <w:sz w:val="16"/>
        </w:rPr>
        <w:t xml:space="preserve">,” Clyburn said in a statement. “When I formed the Rural Broadband Task Force, our mission was to address the digital divide. </w:t>
      </w:r>
      <w:r w:rsidRPr="00813E54">
        <w:rPr>
          <w:rStyle w:val="StyleUnderline"/>
        </w:rPr>
        <w:t xml:space="preserve">The disparate effects of that divide have been </w:t>
      </w:r>
      <w:r w:rsidRPr="00813E54">
        <w:rPr>
          <w:rStyle w:val="Emphasis"/>
        </w:rPr>
        <w:t>amplified</w:t>
      </w:r>
      <w:r w:rsidRPr="00813E54">
        <w:rPr>
          <w:rStyle w:val="StyleUnderline"/>
        </w:rPr>
        <w:t xml:space="preserve"> during the </w:t>
      </w:r>
      <w:r w:rsidRPr="00813E54">
        <w:rPr>
          <w:rStyle w:val="Emphasis"/>
        </w:rPr>
        <w:t>COVID</w:t>
      </w:r>
      <w:r w:rsidRPr="00813E54">
        <w:rPr>
          <w:rStyle w:val="StyleUnderline"/>
        </w:rPr>
        <w:t xml:space="preserve">-19 pandemic and exposed the urgency of ensuring </w:t>
      </w:r>
      <w:r w:rsidRPr="00813E54">
        <w:rPr>
          <w:rStyle w:val="Emphasis"/>
        </w:rPr>
        <w:t>universal access</w:t>
      </w:r>
      <w:r w:rsidRPr="00813E54">
        <w:rPr>
          <w:rStyle w:val="StyleUnderline"/>
        </w:rPr>
        <w:t xml:space="preserve"> to high-speed internet.”</w:t>
      </w:r>
    </w:p>
    <w:p w14:paraId="00A06121" w14:textId="77777777" w:rsidR="00E94E13" w:rsidRPr="00813E54" w:rsidRDefault="00E94E13" w:rsidP="00E94E13">
      <w:pPr>
        <w:rPr>
          <w:sz w:val="16"/>
        </w:rPr>
      </w:pPr>
      <w:r w:rsidRPr="00813E54">
        <w:rPr>
          <w:sz w:val="16"/>
        </w:rPr>
        <w:t>Clyburn’s proposal won immediate support from Democratic commissioners at the Federal Communications Commission, including acting Chairwoman Jessica Rosenworcel, as well as a wide variety of industry groups and advocacy organizations.</w:t>
      </w:r>
    </w:p>
    <w:p w14:paraId="23BACD30" w14:textId="77777777" w:rsidR="00E94E13" w:rsidRPr="00813E54" w:rsidRDefault="00E94E13" w:rsidP="00E94E13">
      <w:pPr>
        <w:rPr>
          <w:rStyle w:val="StyleUnderline"/>
        </w:rPr>
      </w:pPr>
      <w:r w:rsidRPr="00813E54">
        <w:rPr>
          <w:sz w:val="16"/>
        </w:rPr>
        <w:t xml:space="preserve">“For the last year the conversation around closing the digital divide has centered on short-term, urgent solutions necessitated by the COVID-19 pandemic,” John Windhausen Jr., executive director of the nonprofit Schools, Health &amp; Libraries Broadband Coalition, said in a statement. “While these efforts are critical, </w:t>
      </w:r>
      <w:r w:rsidRPr="00813E54">
        <w:rPr>
          <w:rStyle w:val="StyleUnderline"/>
          <w:highlight w:val="yellow"/>
        </w:rPr>
        <w:t>we</w:t>
      </w:r>
      <w:r w:rsidRPr="00813E54">
        <w:rPr>
          <w:sz w:val="16"/>
        </w:rPr>
        <w:t xml:space="preserve"> also </w:t>
      </w:r>
      <w:r w:rsidRPr="00813E54">
        <w:rPr>
          <w:rStyle w:val="StyleUnderline"/>
          <w:highlight w:val="yellow"/>
        </w:rPr>
        <w:t>need</w:t>
      </w:r>
      <w:r w:rsidRPr="00813E54">
        <w:rPr>
          <w:sz w:val="16"/>
          <w:highlight w:val="yellow"/>
        </w:rPr>
        <w:t xml:space="preserve"> </w:t>
      </w:r>
      <w:r w:rsidRPr="00813E54">
        <w:rPr>
          <w:rStyle w:val="Emphasis"/>
          <w:highlight w:val="yellow"/>
        </w:rPr>
        <w:t>long-term solutions</w:t>
      </w:r>
      <w:r w:rsidRPr="00813E54">
        <w:rPr>
          <w:sz w:val="16"/>
          <w:highlight w:val="yellow"/>
        </w:rPr>
        <w:t xml:space="preserve"> </w:t>
      </w:r>
      <w:r w:rsidRPr="00813E54">
        <w:rPr>
          <w:rStyle w:val="StyleUnderline"/>
          <w:highlight w:val="yellow"/>
        </w:rPr>
        <w:t>to address</w:t>
      </w:r>
      <w:r w:rsidRPr="00813E54">
        <w:rPr>
          <w:rStyle w:val="StyleUnderline"/>
        </w:rPr>
        <w:t xml:space="preserve"> the </w:t>
      </w:r>
      <w:r w:rsidRPr="00813E54">
        <w:rPr>
          <w:rStyle w:val="Emphasis"/>
        </w:rPr>
        <w:t xml:space="preserve">enormous </w:t>
      </w:r>
      <w:r w:rsidRPr="00813E54">
        <w:rPr>
          <w:rStyle w:val="Emphasis"/>
          <w:highlight w:val="yellow"/>
        </w:rPr>
        <w:t>inequities</w:t>
      </w:r>
      <w:r w:rsidRPr="00813E54">
        <w:rPr>
          <w:sz w:val="16"/>
        </w:rPr>
        <w:t xml:space="preserve"> </w:t>
      </w:r>
      <w:r w:rsidRPr="00813E54">
        <w:rPr>
          <w:rStyle w:val="StyleUnderline"/>
        </w:rPr>
        <w:t>in our broadband landscape so we are better prepared for the next crisis.”</w:t>
      </w:r>
    </w:p>
    <w:p w14:paraId="505E65A2" w14:textId="77777777" w:rsidR="00E94E13" w:rsidRPr="00813E54" w:rsidRDefault="00E94E13" w:rsidP="00E94E13">
      <w:pPr>
        <w:pStyle w:val="Heading4"/>
      </w:pPr>
    </w:p>
    <w:p w14:paraId="506DC9DC" w14:textId="77777777" w:rsidR="00E94E13" w:rsidRPr="00813E54" w:rsidRDefault="00E94E13" w:rsidP="00E94E13">
      <w:pPr>
        <w:pStyle w:val="Heading4"/>
      </w:pPr>
      <w:r w:rsidRPr="00813E54">
        <w:t xml:space="preserve">Extinction </w:t>
      </w:r>
    </w:p>
    <w:p w14:paraId="1EE5E287" w14:textId="77777777" w:rsidR="00E94E13" w:rsidRPr="00813E54" w:rsidRDefault="00E94E13" w:rsidP="00E94E13">
      <w:r w:rsidRPr="00813E54">
        <w:rPr>
          <w:rStyle w:val="Style13ptBold"/>
        </w:rPr>
        <w:t>WEF 17</w:t>
      </w:r>
      <w:r w:rsidRPr="00813E54">
        <w:t>, World Economic Forum, "The Global Risks Report 2017" www3.weforum.org/docs/GRR17_Report_web.pdf</w:t>
      </w:r>
    </w:p>
    <w:p w14:paraId="74301434" w14:textId="77777777" w:rsidR="00E94E13" w:rsidRPr="00813E54" w:rsidRDefault="00E94E13" w:rsidP="00E94E13">
      <w:pPr>
        <w:rPr>
          <w:sz w:val="14"/>
        </w:rPr>
      </w:pPr>
      <w:r w:rsidRPr="00813E54">
        <w:rPr>
          <w:sz w:val="14"/>
        </w:rPr>
        <w:t xml:space="preserve">The combination of </w:t>
      </w:r>
      <w:r w:rsidRPr="00813E54">
        <w:rPr>
          <w:rStyle w:val="StyleUnderline"/>
        </w:rPr>
        <w:t xml:space="preserve">economic </w:t>
      </w:r>
      <w:r w:rsidRPr="00813E54">
        <w:rPr>
          <w:rStyle w:val="StyleUnderline"/>
          <w:highlight w:val="yellow"/>
        </w:rPr>
        <w:t>inequality and</w:t>
      </w:r>
      <w:r w:rsidRPr="00813E54">
        <w:rPr>
          <w:rStyle w:val="StyleUnderline"/>
        </w:rPr>
        <w:t xml:space="preserve"> political </w:t>
      </w:r>
      <w:r w:rsidRPr="00813E54">
        <w:rPr>
          <w:rStyle w:val="StyleUnderline"/>
          <w:highlight w:val="yellow"/>
        </w:rPr>
        <w:t xml:space="preserve">polarization </w:t>
      </w:r>
      <w:r w:rsidRPr="00813E54">
        <w:rPr>
          <w:rStyle w:val="StyleUnderline"/>
        </w:rPr>
        <w:t xml:space="preserve">threatens to </w:t>
      </w:r>
      <w:r w:rsidRPr="00813E54">
        <w:rPr>
          <w:rStyle w:val="Emphasis"/>
          <w:highlight w:val="yellow"/>
        </w:rPr>
        <w:t>amplify global risks</w:t>
      </w:r>
      <w:r w:rsidRPr="00813E54">
        <w:rPr>
          <w:rStyle w:val="StyleUnderline"/>
        </w:rPr>
        <w:t>, fraying the social solidarity on which the legitimacy of our economic and political systems rests. New</w:t>
      </w:r>
      <w:r w:rsidRPr="00813E54">
        <w:rPr>
          <w:sz w:val="14"/>
        </w:rPr>
        <w:t xml:space="preserve"> economic systems and </w:t>
      </w:r>
      <w:r w:rsidRPr="00813E54">
        <w:rPr>
          <w:rStyle w:val="StyleUnderline"/>
        </w:rPr>
        <w:t xml:space="preserve">policy </w:t>
      </w:r>
      <w:r w:rsidRPr="00813E54">
        <w:t>paradigm</w:t>
      </w:r>
      <w:r w:rsidRPr="00813E54">
        <w:rPr>
          <w:rStyle w:val="StyleUnderline"/>
        </w:rPr>
        <w:t>s are urgently needed to address the sources of popular disenchantment</w:t>
      </w:r>
      <w:r w:rsidRPr="00813E54">
        <w:rPr>
          <w:sz w:val="14"/>
        </w:rPr>
        <w:t xml:space="preserve">.20 </w:t>
      </w:r>
      <w:r w:rsidRPr="00813E54">
        <w:rPr>
          <w:rStyle w:val="StyleUnderline"/>
        </w:rPr>
        <w:t xml:space="preserve">These could include more </w:t>
      </w:r>
      <w:r w:rsidRPr="00813E54">
        <w:rPr>
          <w:sz w:val="14"/>
        </w:rPr>
        <w:t xml:space="preserve">effective </w:t>
      </w:r>
      <w:r w:rsidRPr="00813E54">
        <w:rPr>
          <w:rStyle w:val="StyleUnderline"/>
        </w:rPr>
        <w:t>human capital policies</w:t>
      </w:r>
      <w:r w:rsidRPr="00813E54">
        <w:rPr>
          <w:sz w:val="14"/>
        </w:rPr>
        <w:t xml:space="preserve">, to enable more people to benefit from skill-biased technological change; </w:t>
      </w:r>
      <w:r w:rsidRPr="00813E54">
        <w:rPr>
          <w:rStyle w:val="StyleUnderline"/>
        </w:rPr>
        <w:t>better public goods</w:t>
      </w:r>
      <w:r w:rsidRPr="00813E54">
        <w:rPr>
          <w:sz w:val="14"/>
        </w:rPr>
        <w:t xml:space="preserve"> (whether publicly or privately provided) to address the ambitions of the growing middle class around the world; </w:t>
      </w:r>
      <w:r w:rsidRPr="00813E54">
        <w:rPr>
          <w:rStyle w:val="StyleUnderline"/>
        </w:rPr>
        <w:t>and</w:t>
      </w:r>
      <w:r w:rsidRPr="00813E54">
        <w:rPr>
          <w:sz w:val="14"/>
        </w:rPr>
        <w:t xml:space="preserve"> more </w:t>
      </w:r>
      <w:r w:rsidRPr="00813E54">
        <w:rPr>
          <w:rStyle w:val="StyleUnderline"/>
          <w:highlight w:val="yellow"/>
        </w:rPr>
        <w:t>responsive governance systems</w:t>
      </w:r>
      <w:r w:rsidRPr="00813E54">
        <w:rPr>
          <w:rStyle w:val="StyleUnderline"/>
        </w:rPr>
        <w:t xml:space="preserve"> to </w:t>
      </w:r>
      <w:r w:rsidRPr="00813E54">
        <w:rPr>
          <w:rStyle w:val="Emphasis"/>
          <w:highlight w:val="yellow"/>
        </w:rPr>
        <w:t>empower</w:t>
      </w:r>
      <w:r w:rsidRPr="00813E54">
        <w:rPr>
          <w:rStyle w:val="StyleUnderline"/>
        </w:rPr>
        <w:t xml:space="preserve"> </w:t>
      </w:r>
      <w:r w:rsidRPr="00813E54">
        <w:rPr>
          <w:rStyle w:val="StyleUnderline"/>
          <w:highlight w:val="yellow"/>
        </w:rPr>
        <w:t xml:space="preserve">individuals </w:t>
      </w:r>
      <w:r w:rsidRPr="00813E54">
        <w:rPr>
          <w:rStyle w:val="Emphasis"/>
          <w:highlight w:val="yellow"/>
        </w:rPr>
        <w:t>at the local level</w:t>
      </w:r>
      <w:r w:rsidRPr="00813E54">
        <w:rPr>
          <w:rStyle w:val="StyleUnderline"/>
        </w:rPr>
        <w:t xml:space="preserve"> without sacrificing</w:t>
      </w:r>
      <w:r w:rsidRPr="00813E54">
        <w:rPr>
          <w:sz w:val="14"/>
        </w:rPr>
        <w:t xml:space="preserve"> the many benefits of </w:t>
      </w:r>
      <w:r w:rsidRPr="00813E54">
        <w:rPr>
          <w:rStyle w:val="StyleUnderline"/>
        </w:rPr>
        <w:t>globalization</w:t>
      </w:r>
      <w:r w:rsidRPr="00813E54">
        <w:rPr>
          <w:sz w:val="14"/>
        </w:rPr>
        <w:t xml:space="preserve">. Society: </w:t>
      </w:r>
      <w:r w:rsidRPr="00813E54">
        <w:rPr>
          <w:rStyle w:val="Emphasis"/>
        </w:rPr>
        <w:t>Rebuild</w:t>
      </w:r>
      <w:r w:rsidRPr="00813E54">
        <w:rPr>
          <w:rStyle w:val="StyleUnderline"/>
        </w:rPr>
        <w:t xml:space="preserve">ing </w:t>
      </w:r>
      <w:r w:rsidRPr="00813E54">
        <w:rPr>
          <w:rStyle w:val="Emphasis"/>
        </w:rPr>
        <w:t>Communities</w:t>
      </w:r>
      <w:r w:rsidRPr="00813E54">
        <w:rPr>
          <w:sz w:val="14"/>
        </w:rPr>
        <w:t xml:space="preserve"> </w:t>
      </w:r>
      <w:r w:rsidRPr="00813E54">
        <w:t xml:space="preserve">Issues of </w:t>
      </w:r>
      <w:r w:rsidRPr="00813E54">
        <w:rPr>
          <w:rStyle w:val="Emphasis"/>
        </w:rPr>
        <w:t>identity and culture</w:t>
      </w:r>
      <w:r w:rsidRPr="00813E54">
        <w:rPr>
          <w:rStyle w:val="StyleUnderline"/>
        </w:rPr>
        <w:t xml:space="preserve"> were central to the</w:t>
      </w:r>
      <w:r w:rsidRPr="00813E54">
        <w:t xml:space="preserve"> two most dramatic Western political results of 2016, in the United Kingdom and the United States. This is part of a </w:t>
      </w:r>
      <w:r w:rsidRPr="00813E54">
        <w:rPr>
          <w:rStyle w:val="StyleUnderline"/>
        </w:rPr>
        <w:t>broader trend affecting</w:t>
      </w:r>
      <w:r w:rsidRPr="00813E54">
        <w:t xml:space="preserve"> both international</w:t>
      </w:r>
      <w:r w:rsidRPr="00813E54">
        <w:rPr>
          <w:sz w:val="14"/>
        </w:rPr>
        <w:t xml:space="preserve"> and domestic politics. Across the European Union, parties stressing national sovereignty and/or values have prospered,21 boosted in part by migration flows that GRPS respondents continue to point to as a major geopolitical risk. Outside the European Union, polarization in Turkey has deepened since 2010,22 while Russia has been expressing its national political identity in increasingly assertive foreign policy stances.23 Globally, politics is increasingly </w:t>
      </w:r>
      <w:r w:rsidRPr="00813E54">
        <w:rPr>
          <w:rStyle w:val="StyleUnderline"/>
        </w:rPr>
        <w:t>defined by the rise of charismatic “strongman” national politicians and emotive political debate</w:t>
      </w:r>
      <w:r w:rsidRPr="00813E54">
        <w:rPr>
          <w:sz w:val="14"/>
        </w:rPr>
        <w:t>: “post-truth” was the Oxford English Dictionary’s word of the year.24 In the latest GRPS, respondents ranked “</w:t>
      </w:r>
      <w:r w:rsidRPr="00813E54">
        <w:rPr>
          <w:rStyle w:val="Emphasis"/>
        </w:rPr>
        <w:t>increasing polarization</w:t>
      </w:r>
      <w:r w:rsidRPr="00813E54">
        <w:rPr>
          <w:sz w:val="14"/>
        </w:rPr>
        <w:t xml:space="preserve">” as the third most important trend for the next 10 years – it was cited by 31% of respondents, with “increasing national sentiment” cited by 14%. The survey recorded an increase in the perceived impact of “failure of national governance” but, perhaps surprisingly, “profound social instability” dropped in the rankings for both perceived likelihood and impact. One possibility is that the global decision-makers who mostly comprise the GRPS panel have not been sufficiently attuned to this risk. Another way of interpreting the GRPS, however, is to focus on the underlying trends rather than the risks. By placing both </w:t>
      </w:r>
      <w:r w:rsidRPr="00813E54">
        <w:rPr>
          <w:rStyle w:val="Emphasis"/>
        </w:rPr>
        <w:t>polarization</w:t>
      </w:r>
      <w:r w:rsidRPr="00813E54">
        <w:rPr>
          <w:sz w:val="14"/>
        </w:rPr>
        <w:t xml:space="preserve"> and intensifying national sentiment among the top five trends (see Table 1.1), GRPS respondents have highlighted long-term patterns that, if they persist, </w:t>
      </w:r>
      <w:r w:rsidRPr="00813E54">
        <w:rPr>
          <w:rStyle w:val="StyleUnderline"/>
        </w:rPr>
        <w:t xml:space="preserve">are likely to continue to </w:t>
      </w:r>
      <w:r w:rsidRPr="00813E54">
        <w:rPr>
          <w:rStyle w:val="Emphasis"/>
        </w:rPr>
        <w:t>amplify a range of social and political risks</w:t>
      </w:r>
      <w:r w:rsidRPr="00813E54">
        <w:rPr>
          <w:rStyle w:val="StyleUnderline"/>
        </w:rPr>
        <w:t>.</w:t>
      </w:r>
      <w:r w:rsidRPr="00813E54">
        <w:rPr>
          <w:sz w:val="14"/>
        </w:rPr>
        <w:t xml:space="preserve"> In the West, </w:t>
      </w:r>
      <w:r w:rsidRPr="00813E54">
        <w:rPr>
          <w:rStyle w:val="StyleUnderline"/>
        </w:rPr>
        <w:t xml:space="preserve">decades of rapid social and economic change have widened generation gaps in values, disrupted </w:t>
      </w:r>
      <w:r w:rsidRPr="00813E54">
        <w:rPr>
          <w:rStyle w:val="Emphasis"/>
        </w:rPr>
        <w:t>traditional</w:t>
      </w:r>
      <w:r w:rsidRPr="00813E54">
        <w:rPr>
          <w:rStyle w:val="StyleUnderline"/>
        </w:rPr>
        <w:t xml:space="preserve"> patterns of </w:t>
      </w:r>
      <w:r w:rsidRPr="00813E54">
        <w:rPr>
          <w:rStyle w:val="Emphasis"/>
        </w:rPr>
        <w:t>affiliation and community</w:t>
      </w:r>
      <w:r w:rsidRPr="00813E54">
        <w:rPr>
          <w:rStyle w:val="StyleUnderline"/>
        </w:rPr>
        <w:t>, and eroded the support of mainstream political parties</w:t>
      </w:r>
      <w:r w:rsidRPr="00813E54">
        <w:rPr>
          <w:sz w:val="14"/>
        </w:rPr>
        <w:t xml:space="preserve">.25 Early analysis by political scientists Ronald Inglehart and Pippa Norris points to the populism behind the victories of Brexit and President-elect Trump as being driven more by demographics and cultural factors than income inequality:26 a backlash among older and less-educated voters who “feel that they are being marginalized within their own countries” by changing values in areas such as gender, sexual orientation, race, multiculturalism, environmental protection and international cooperation. Pew research found stark divisions in the self-described values of supporters of President-elect Trump and Democrat candidate Hillary Clinton: for example, 72% of President-elect Trump’s supporters described themselves as “traditional”, versus 31% of Clinton supporters; other big differences included “honor and duty are my core values” (59% vs 35%); “typical American” (72% vs 49%), “feminist” (5% vs 38%) and “supporter of LGBT rights” (24% vs 66%).27 Many established political parties are ill-equipped to respond to voters’ placing greater emphasis on culture and values, because the parties have shifted towards the centre of the political spectrum and a managerial or technocratic style of politics.28 They have lost touch with their traditional core constituencies, particularly those with class-based roots.29 In 2013, political scientist Peter Mair wrote that political parties’ failure to engage voters meant democracy was starting to buckle as electorates “are becoming effectively non-sovereign”.30 Events last year suggest that verdict may have been premature. Both the Brexit and President-elect Trump victories featured (1) outsiders to major party politics (2) successfully engaging traditionalist voters with (3) appeals to sovereignty rooted in national identity and pride. Unusually, older voters were in the vanguard of these disruptive movements – and with populations ageing, the pendulum may not swing back towards the younger generation’s views for some time.31 Dramatic events can have complex effects on the risk landscape. They can trigger new risks or exacerbate existing ones, but they can also open the way to responses that mitigate risks. As many of the West’s democracies face up to the growing electoral influence of traditionalist political identities, there are potential gains for social solidarity and democratic legitimacy if processes of political debate and compromise re-connect with the older, less-educated and predominantly male voters who currently feel excluded. However, it will be challenging to find political narratives and policies that can repair decades-long cultural fault-lines while preserving, for example, gender and minority rights. Failure could further undermine social and cultural cohesion: Daron Acemoglu, author with James Robinson of Why Nations Fail, has cautioned that </w:t>
      </w:r>
      <w:r w:rsidRPr="00813E54">
        <w:rPr>
          <w:rStyle w:val="StyleUnderline"/>
        </w:rPr>
        <w:t xml:space="preserve">current </w:t>
      </w:r>
      <w:r w:rsidRPr="00813E54">
        <w:rPr>
          <w:rStyle w:val="StyleUnderline"/>
          <w:highlight w:val="yellow"/>
        </w:rPr>
        <w:t xml:space="preserve">divisions in the </w:t>
      </w:r>
      <w:r w:rsidRPr="00813E54">
        <w:rPr>
          <w:rStyle w:val="Emphasis"/>
          <w:highlight w:val="yellow"/>
        </w:rPr>
        <w:t>U</w:t>
      </w:r>
      <w:r w:rsidRPr="00813E54">
        <w:rPr>
          <w:rStyle w:val="StyleUnderline"/>
        </w:rPr>
        <w:t xml:space="preserve">nited </w:t>
      </w:r>
      <w:r w:rsidRPr="00813E54">
        <w:rPr>
          <w:rStyle w:val="Emphasis"/>
          <w:highlight w:val="yellow"/>
        </w:rPr>
        <w:t>S</w:t>
      </w:r>
      <w:r w:rsidRPr="00813E54">
        <w:rPr>
          <w:rStyle w:val="StyleUnderline"/>
        </w:rPr>
        <w:t xml:space="preserve">tates </w:t>
      </w:r>
      <w:r w:rsidRPr="00813E54">
        <w:rPr>
          <w:rStyle w:val="StyleUnderline"/>
          <w:highlight w:val="yellow"/>
        </w:rPr>
        <w:t>risk</w:t>
      </w:r>
      <w:r w:rsidRPr="00813E54">
        <w:rPr>
          <w:rStyle w:val="StyleUnderline"/>
        </w:rPr>
        <w:t xml:space="preserve"> undermining not just the electoral process but the institutions and norms on which it is founded</w:t>
      </w:r>
      <w:r w:rsidRPr="00813E54">
        <w:rPr>
          <w:sz w:val="14"/>
        </w:rPr>
        <w:t xml:space="preserve">.32 Technology: Managing Disruption Evidence suggests that technological change provides a better explanation than globalization for the industrial decline and </w:t>
      </w:r>
      <w:r w:rsidRPr="00813E54">
        <w:rPr>
          <w:rStyle w:val="StyleUnderline"/>
        </w:rPr>
        <w:t>deteriorating labour-market prospects</w:t>
      </w:r>
      <w:r w:rsidRPr="00813E54">
        <w:rPr>
          <w:sz w:val="14"/>
        </w:rPr>
        <w:t xml:space="preserve"> that </w:t>
      </w:r>
      <w:r w:rsidRPr="00813E54">
        <w:rPr>
          <w:rStyle w:val="StyleUnderline"/>
        </w:rPr>
        <w:t xml:space="preserve">have catalyzed </w:t>
      </w:r>
      <w:r w:rsidRPr="00813E54">
        <w:rPr>
          <w:rStyle w:val="Emphasis"/>
        </w:rPr>
        <w:t>antiestablishment voting</w:t>
      </w:r>
      <w:r w:rsidRPr="00813E54">
        <w:rPr>
          <w:rStyle w:val="StyleUnderline"/>
        </w:rPr>
        <w:t xml:space="preserve"> in many of the world’s advanced economies.</w:t>
      </w:r>
      <w:r w:rsidRPr="00813E54">
        <w:rPr>
          <w:sz w:val="14"/>
        </w:rPr>
        <w:t xml:space="preserve"> Today’s world is one in which production, mobility, communication, energy and other systems are changing with unprecedented speed and scope, </w:t>
      </w:r>
      <w:r w:rsidRPr="00813E54">
        <w:rPr>
          <w:rStyle w:val="StyleUnderline"/>
        </w:rPr>
        <w:t>disrupting</w:t>
      </w:r>
      <w:r w:rsidRPr="00813E54">
        <w:rPr>
          <w:sz w:val="14"/>
        </w:rPr>
        <w:t xml:space="preserve"> everything from </w:t>
      </w:r>
      <w:r w:rsidRPr="00813E54">
        <w:rPr>
          <w:rStyle w:val="StyleUnderline"/>
        </w:rPr>
        <w:t>employment patterns</w:t>
      </w:r>
      <w:r w:rsidRPr="00813E54">
        <w:rPr>
          <w:sz w:val="14"/>
        </w:rPr>
        <w:t xml:space="preserve"> to social relationships </w:t>
      </w:r>
      <w:r w:rsidRPr="00813E54">
        <w:rPr>
          <w:rStyle w:val="Emphasis"/>
        </w:rPr>
        <w:t xml:space="preserve">and </w:t>
      </w:r>
      <w:r w:rsidRPr="00813E54">
        <w:rPr>
          <w:rStyle w:val="Emphasis"/>
          <w:highlight w:val="yellow"/>
        </w:rPr>
        <w:t>geopolitical stability</w:t>
      </w:r>
      <w:r w:rsidRPr="00813E54">
        <w:rPr>
          <w:sz w:val="14"/>
        </w:rPr>
        <w:t xml:space="preserve">. Driven by the convergence between digital, biological and physical technologies, the Fourth Industrial Revolution (4IR) is </w:t>
      </w:r>
      <w:r w:rsidRPr="00813E54">
        <w:rPr>
          <w:rStyle w:val="Emphasis"/>
          <w:highlight w:val="yellow"/>
        </w:rPr>
        <w:t xml:space="preserve">creating </w:t>
      </w:r>
      <w:r w:rsidRPr="00813E54">
        <w:rPr>
          <w:rStyle w:val="Emphasis"/>
        </w:rPr>
        <w:t xml:space="preserve">new global risks </w:t>
      </w:r>
      <w:r w:rsidRPr="00813E54">
        <w:rPr>
          <w:rStyle w:val="Emphasis"/>
          <w:highlight w:val="yellow"/>
        </w:rPr>
        <w:t xml:space="preserve">and exacerbating </w:t>
      </w:r>
      <w:r w:rsidRPr="00813E54">
        <w:rPr>
          <w:rStyle w:val="Emphasis"/>
        </w:rPr>
        <w:t xml:space="preserve">existing </w:t>
      </w:r>
      <w:r w:rsidRPr="00813E54">
        <w:rPr>
          <w:rStyle w:val="Emphasis"/>
          <w:highlight w:val="yellow"/>
        </w:rPr>
        <w:t>risks</w:t>
      </w:r>
      <w:r w:rsidRPr="00813E54">
        <w:rPr>
          <w:sz w:val="14"/>
        </w:rPr>
        <w:t xml:space="preserve">. Perhaps because of the increasing ubiquity of innovative technology, respondents to the GRPS have tended not to include technological risks among the most impactful or the most likely to occur. This can be seen in the comparatively few technological risks that appear in the evolving risk matrix (Figure 2, inner cover). There are possible signs of change, however. The year 2014 was the first in which two technological risks made it into the evolving risk matrix, and this year, although only one is included (“massive incident of data fraud/theft”), another (“large-scale cyberattacks”) came sixth in the list of risks most likely to occur in the next 10 years. According to the economists Michael Hicks and Srikant Devaraj, 86% of manufacturing job losses in the United States between 1997 and 2007 were the result of rising productivity, compared to less than 14% lost because of trade. Most assessments suggest that technology’s disruptive effect on labour markets will accelerate across non-manufacturing sectors in the years ahead, as rapid advances in robotics, sensors and machine learning enable capital to replace labour in an expanding range of service-sector job. Estimates of the number of jobs at risk to technological displacement vary: a frequently cited 2013 Oxford Martin School study has suggested that 47% of US jobs were at high risk from automation; in 2016 an OECD working paper put the figure lower, at 9%.33 In 2015 a McKinsey study concluded that 45% of the activities that workers do today could already be automated if companies choose to do so.34 As discussed </w:t>
      </w:r>
      <w:r w:rsidRPr="00813E54">
        <w:rPr>
          <w:rStyle w:val="Emphasis"/>
          <w:highlight w:val="yellow"/>
        </w:rPr>
        <w:t>in</w:t>
      </w:r>
      <w:r w:rsidRPr="00813E54">
        <w:rPr>
          <w:sz w:val="14"/>
        </w:rPr>
        <w:t xml:space="preserve"> Chapter 3.1, respondents to this year’s GRPS rate </w:t>
      </w:r>
      <w:r w:rsidRPr="00813E54">
        <w:rPr>
          <w:rStyle w:val="Emphasis"/>
          <w:highlight w:val="yellow"/>
        </w:rPr>
        <w:t>a</w:t>
      </w:r>
      <w:r w:rsidRPr="00813E54">
        <w:rPr>
          <w:rStyle w:val="StyleUnderline"/>
        </w:rPr>
        <w:t xml:space="preserve">rtificial </w:t>
      </w:r>
      <w:r w:rsidRPr="00813E54">
        <w:rPr>
          <w:rStyle w:val="Emphasis"/>
          <w:highlight w:val="yellow"/>
        </w:rPr>
        <w:t>i</w:t>
      </w:r>
      <w:r w:rsidRPr="00813E54">
        <w:rPr>
          <w:rStyle w:val="StyleUnderline"/>
        </w:rPr>
        <w:t xml:space="preserve">ntelligence and robotics </w:t>
      </w:r>
      <w:r w:rsidRPr="00813E54">
        <w:rPr>
          <w:rStyle w:val="StyleUnderline"/>
          <w:highlight w:val="yellow"/>
        </w:rPr>
        <w:t>as</w:t>
      </w:r>
      <w:r w:rsidRPr="00813E54">
        <w:rPr>
          <w:rStyle w:val="StyleUnderline"/>
        </w:rPr>
        <w:t xml:space="preserve"> the </w:t>
      </w:r>
      <w:r w:rsidRPr="00813E54">
        <w:rPr>
          <w:rStyle w:val="StyleUnderline"/>
          <w:highlight w:val="yellow"/>
        </w:rPr>
        <w:t>emerging tech</w:t>
      </w:r>
      <w:r w:rsidRPr="00813E54">
        <w:rPr>
          <w:rStyle w:val="StyleUnderline"/>
        </w:rPr>
        <w:t xml:space="preserve">nology </w:t>
      </w:r>
      <w:r w:rsidRPr="00813E54">
        <w:rPr>
          <w:rStyle w:val="StyleUnderline"/>
          <w:highlight w:val="yellow"/>
        </w:rPr>
        <w:t>with the greatest potential for negative consequences</w:t>
      </w:r>
      <w:r w:rsidRPr="00813E54">
        <w:rPr>
          <w:rStyle w:val="StyleUnderline"/>
        </w:rPr>
        <w:t xml:space="preserve"> over the coming decade</w:t>
      </w:r>
      <w:r w:rsidRPr="00813E54">
        <w:rPr>
          <w:sz w:val="14"/>
        </w:rPr>
        <w:t xml:space="preserve">. Technology has always created jobs as well as destroying them, but there is evidence that the engine of technological job creation is sputtering. The Oxford Martin School estimates that only 0.5% of today’s US workforce is employed in sectors created since 2000, compared with approximately 8% in industries created during the 1980s.35 Technological change is shifting the distribution of income from labour to capital: according to the OECD, up to 80% of the decline in labour’s share of national income between 1990 and 2007 was the result of the impact of technology.36 At a global level, however, many people are being left behind altogether: more than 4 billion people still lack access to the internet, and more than 1.2 billion people are without even electricity.37 We can shape the dynamics of the 4IR. </w:t>
      </w:r>
      <w:r w:rsidRPr="00813E54">
        <w:rPr>
          <w:rStyle w:val="StyleUnderline"/>
          <w:highlight w:val="yellow"/>
        </w:rPr>
        <w:t>Careful governance can guide</w:t>
      </w:r>
      <w:r w:rsidRPr="00813E54">
        <w:rPr>
          <w:rStyle w:val="StyleUnderline"/>
        </w:rPr>
        <w:t xml:space="preserve"> the distribution of </w:t>
      </w:r>
      <w:r w:rsidRPr="00813E54">
        <w:rPr>
          <w:rStyle w:val="StyleUnderline"/>
          <w:highlight w:val="yellow"/>
        </w:rPr>
        <w:t>benefits and</w:t>
      </w:r>
      <w:r w:rsidRPr="00813E54">
        <w:rPr>
          <w:rStyle w:val="StyleUnderline"/>
        </w:rPr>
        <w:t xml:space="preserve"> impact on </w:t>
      </w:r>
      <w:r w:rsidRPr="00813E54">
        <w:rPr>
          <w:rStyle w:val="StyleUnderline"/>
          <w:highlight w:val="yellow"/>
        </w:rPr>
        <w:t>global risks, because</w:t>
      </w:r>
      <w:r w:rsidRPr="00813E54">
        <w:rPr>
          <w:rStyle w:val="StyleUnderline"/>
        </w:rPr>
        <w:t xml:space="preserve"> the evolution of </w:t>
      </w:r>
      <w:r w:rsidRPr="00813E54">
        <w:rPr>
          <w:rStyle w:val="StyleUnderline"/>
          <w:highlight w:val="yellow"/>
        </w:rPr>
        <w:t>new tech</w:t>
      </w:r>
      <w:r w:rsidRPr="00813E54">
        <w:rPr>
          <w:rStyle w:val="StyleUnderline"/>
        </w:rPr>
        <w:t xml:space="preserve">nologies </w:t>
      </w:r>
      <w:r w:rsidRPr="00813E54">
        <w:rPr>
          <w:rStyle w:val="StyleUnderline"/>
          <w:highlight w:val="yellow"/>
        </w:rPr>
        <w:t>will be heavily influenced by</w:t>
      </w:r>
      <w:r w:rsidRPr="00813E54">
        <w:rPr>
          <w:rStyle w:val="StyleUnderline"/>
        </w:rPr>
        <w:t xml:space="preserve"> the social </w:t>
      </w:r>
      <w:r w:rsidRPr="00813E54">
        <w:rPr>
          <w:rStyle w:val="StyleUnderline"/>
          <w:highlight w:val="yellow"/>
        </w:rPr>
        <w:t>norms</w:t>
      </w:r>
      <w:r w:rsidRPr="00813E54">
        <w:rPr>
          <w:rStyle w:val="StyleUnderline"/>
        </w:rPr>
        <w:t>, corporate policies, industry standards and regulatory principles being debated and written today</w:t>
      </w:r>
      <w:r w:rsidRPr="00813E54">
        <w:rPr>
          <w:sz w:val="14"/>
        </w:rPr>
        <w:t xml:space="preserve">.38 Unfortunately, however, current legal, policy-making and standard-setting institutions tend to move slowly. For example, the US Federal Aviation Authority took eight months to grant Amazon an “experimental airworthiness certificate” to test a particular model of drone, by which time the model was obsolete;39 Amazon conducted its trials in Canada and the United Kingdom instead. In 2015, the US Food and Drug Administration (FDA) approved an application by AquaBounty Technologies for regulatory approval of genetically modified salmon – an application made in 1995. The salmon still cannot be sold in the United States, pending an update to labelling regulations.40 Such regulatory delays can mean social and economic benefits are missed – but when health, the environment and broader social impacts are at stake, a cautiously deliberative approach is prudent. How best to strike this balance is currently causing debate, for example, in efforts to accelerate the regulation of self-driving vehicles.41 Although populist movements have recently tapped public hostility to globalization more than to technology, there is still the risk of backlash against technological change. For example, public concerns about genetically modified foods have consistently exceeded scientific assessments of the risks associated with them, and concerns about climate change have not precluded public opposition to wind farms.42 We are in a highly disruptive phase of technological development, at a time of rising challenges to social cohesion and policy-makers’ legitimacy. Given the power of the 4IR to create and exacerbate global risks, the associated governance challenges are both huge and pressing, as further discussed in Part 3. It is critical that policy-makers and other stakeholders – across government, civil society, academia and the media – collaborate to create more agile and adaptive forms of local, national and global governance and risk management. Geopolitics: Strengthening Cooperation </w:t>
      </w:r>
      <w:r w:rsidRPr="00813E54">
        <w:rPr>
          <w:rStyle w:val="StyleUnderline"/>
        </w:rPr>
        <w:t>In a worrying sign of deteriorating commitment to global cooperation</w:t>
      </w:r>
      <w:r w:rsidRPr="00813E54">
        <w:rPr>
          <w:rStyle w:val="StyleUnderline"/>
          <w:highlight w:val="yellow"/>
        </w:rPr>
        <w:t xml:space="preserve">, states are </w:t>
      </w:r>
      <w:r w:rsidRPr="00813E54">
        <w:rPr>
          <w:rStyle w:val="Emphasis"/>
          <w:highlight w:val="yellow"/>
        </w:rPr>
        <w:t>stepping back from</w:t>
      </w:r>
      <w:r w:rsidRPr="00813E54">
        <w:rPr>
          <w:rStyle w:val="Emphasis"/>
        </w:rPr>
        <w:t xml:space="preserve"> mechanisms set up to underpin </w:t>
      </w:r>
      <w:r w:rsidRPr="00813E54">
        <w:rPr>
          <w:rStyle w:val="Emphasis"/>
          <w:highlight w:val="yellow"/>
        </w:rPr>
        <w:t>international security</w:t>
      </w:r>
      <w:r w:rsidRPr="00813E54">
        <w:rPr>
          <w:rStyle w:val="StyleUnderline"/>
        </w:rPr>
        <w:t xml:space="preserve"> through mutual accountability and respect for common norms</w:t>
      </w:r>
      <w:r w:rsidRPr="00813E54">
        <w:rPr>
          <w:sz w:val="14"/>
        </w:rPr>
        <w:t xml:space="preserve">. For example, 2016 saw Russia, South Africa, Burundi and Gambia withdraw from the International Criminal Court, and China reject the verdict of the international tribunal on the South China Sea. At the time of writing, the incoming US president is considering withdrawal from the recent Joint Comprehensive Plan of Action (Iran nuclear deal) and the Paris Climate Change agreement. The exit of major stakeholders from economic agreements such as the Trans-Pacific Partnership and Trans-Atlantic Trade and Investment Partnership also carries geopolitical significance. In Syria, the drawn-out nature of the war indicates how the absence of a great-power accord handicaps the United Nations, compounding the difficulties of brokering a settlement to a conflict with multiple stakeholders at global, regional and non-state levels, or even organizing a limited intervention to facilitate humanitarian relief or protect civilians. The death toll among non-combatants – including from chemical weapons – has been met with despairing rhetoric but no effective action to enforce long-standing humanitarian laws and norms. In parallel to their withdrawal of support for collective solutions, </w:t>
      </w:r>
      <w:r w:rsidRPr="00813E54">
        <w:rPr>
          <w:rStyle w:val="StyleUnderline"/>
        </w:rPr>
        <w:t>major powers now openly trade accusations of undermining international security or interfering in their domestic politics.</w:t>
      </w:r>
      <w:r w:rsidRPr="00813E54">
        <w:rPr>
          <w:sz w:val="14"/>
        </w:rPr>
        <w:t xml:space="preserve"> For years President Putin has accused the United States of seeking to undermine global stability and Russian sovereignty, and in 2016 the US National Security Agency blamed Russia for interference in the presidential election. </w:t>
      </w:r>
      <w:r w:rsidRPr="00813E54">
        <w:t>Tensions rose between the United States and China</w:t>
      </w:r>
      <w:r w:rsidRPr="00813E54">
        <w:rPr>
          <w:sz w:val="14"/>
        </w:rPr>
        <w:t xml:space="preserve"> over freedom of navigation in the South China Sea and the deployment of US missile defence systems to the Republic of Korea, which led to Beijing warning the United States not to “harm China’s strategic security interests”. </w:t>
      </w:r>
      <w:r w:rsidRPr="00813E54">
        <w:rPr>
          <w:rStyle w:val="Emphasis"/>
        </w:rPr>
        <w:t xml:space="preserve">In response to the general loss of faith in collective security mechanisms, regional powers and smaller </w:t>
      </w:r>
      <w:r w:rsidRPr="00813E54">
        <w:rPr>
          <w:rStyle w:val="Emphasis"/>
          <w:highlight w:val="yellow"/>
        </w:rPr>
        <w:t xml:space="preserve">nations are </w:t>
      </w:r>
      <w:r w:rsidRPr="00813E54">
        <w:rPr>
          <w:rStyle w:val="Emphasis"/>
        </w:rPr>
        <w:t xml:space="preserve">increasingly </w:t>
      </w:r>
      <w:r w:rsidRPr="00813E54">
        <w:rPr>
          <w:rStyle w:val="Emphasis"/>
          <w:highlight w:val="yellow"/>
        </w:rPr>
        <w:t xml:space="preserve">exploring </w:t>
      </w:r>
      <w:r w:rsidRPr="00813E54">
        <w:rPr>
          <w:rStyle w:val="Emphasis"/>
        </w:rPr>
        <w:t xml:space="preserve">the acquisition of new conventional </w:t>
      </w:r>
      <w:r w:rsidRPr="00813E54">
        <w:rPr>
          <w:rStyle w:val="Emphasis"/>
          <w:highlight w:val="yellow"/>
        </w:rPr>
        <w:t xml:space="preserve">weapons </w:t>
      </w:r>
      <w:r w:rsidRPr="00813E54">
        <w:rPr>
          <w:rStyle w:val="Emphasis"/>
        </w:rPr>
        <w:t>capabilities, offensive cyber weapons and even nuclear ones</w:t>
      </w:r>
      <w:r w:rsidRPr="00813E54">
        <w:rPr>
          <w:sz w:val="14"/>
        </w:rPr>
        <w:t xml:space="preserve">. Notwithstanding the normative and practical obstacles confronting a state seeking nuclear capability, political </w:t>
      </w:r>
      <w:r w:rsidRPr="00813E54">
        <w:rPr>
          <w:rStyle w:val="StyleUnderline"/>
        </w:rPr>
        <w:t>leaders</w:t>
      </w:r>
      <w:r w:rsidRPr="00813E54">
        <w:rPr>
          <w:sz w:val="14"/>
        </w:rPr>
        <w:t xml:space="preserve"> in nuclear and non-nuclear weapons states alike have increasingly </w:t>
      </w:r>
      <w:r w:rsidRPr="00813E54">
        <w:rPr>
          <w:rStyle w:val="StyleUnderline"/>
        </w:rPr>
        <w:t>made reference to</w:t>
      </w:r>
      <w:r w:rsidRPr="00813E54">
        <w:rPr>
          <w:sz w:val="14"/>
        </w:rPr>
        <w:t xml:space="preserve"> the utility of nuclear weapons in the context of changing threat perceptions and </w:t>
      </w:r>
      <w:r w:rsidRPr="00813E54">
        <w:rPr>
          <w:rStyle w:val="StyleUnderline"/>
          <w:highlight w:val="yellow"/>
        </w:rPr>
        <w:t xml:space="preserve">wavering confidence </w:t>
      </w:r>
      <w:r w:rsidRPr="00813E54">
        <w:rPr>
          <w:rStyle w:val="StyleUnderline"/>
        </w:rPr>
        <w:t>in alliance structures</w:t>
      </w:r>
      <w:r w:rsidRPr="00813E54">
        <w:rPr>
          <w:sz w:val="14"/>
        </w:rPr>
        <w:t xml:space="preserve">. If </w:t>
      </w:r>
      <w:r w:rsidRPr="00813E54">
        <w:rPr>
          <w:rStyle w:val="StyleUnderline"/>
        </w:rPr>
        <w:t>this</w:t>
      </w:r>
      <w:r w:rsidRPr="00813E54">
        <w:rPr>
          <w:sz w:val="14"/>
        </w:rPr>
        <w:t xml:space="preserve"> rhetoric turns into policy, it </w:t>
      </w:r>
      <w:r w:rsidRPr="00813E54">
        <w:rPr>
          <w:rStyle w:val="Emphasis"/>
          <w:highlight w:val="yellow"/>
        </w:rPr>
        <w:t xml:space="preserve">could entail </w:t>
      </w:r>
      <w:r w:rsidRPr="00813E54">
        <w:rPr>
          <w:rStyle w:val="Emphasis"/>
        </w:rPr>
        <w:t xml:space="preserve">a huge diversion of resources into </w:t>
      </w:r>
      <w:r w:rsidRPr="00813E54">
        <w:rPr>
          <w:rStyle w:val="Emphasis"/>
          <w:highlight w:val="yellow"/>
        </w:rPr>
        <w:t xml:space="preserve">a </w:t>
      </w:r>
      <w:r w:rsidRPr="00813E54">
        <w:rPr>
          <w:rStyle w:val="Emphasis"/>
        </w:rPr>
        <w:t xml:space="preserve">new </w:t>
      </w:r>
      <w:r w:rsidRPr="00813E54">
        <w:rPr>
          <w:rStyle w:val="Emphasis"/>
          <w:highlight w:val="yellow"/>
        </w:rPr>
        <w:t xml:space="preserve">nuclear arms race and </w:t>
      </w:r>
      <w:r w:rsidRPr="00813E54">
        <w:rPr>
          <w:rStyle w:val="Emphasis"/>
        </w:rPr>
        <w:t xml:space="preserve">a jump in the risk of </w:t>
      </w:r>
      <w:r w:rsidRPr="00813E54">
        <w:rPr>
          <w:rStyle w:val="Emphasis"/>
          <w:highlight w:val="yellow"/>
        </w:rPr>
        <w:t xml:space="preserve">preemptive strikes </w:t>
      </w:r>
      <w:r w:rsidRPr="00813E54">
        <w:rPr>
          <w:rStyle w:val="Emphasis"/>
        </w:rPr>
        <w:t>aimed at preventing an adversary gaining nuclear capability</w:t>
      </w:r>
      <w:r w:rsidRPr="00813E54">
        <w:rPr>
          <w:sz w:val="14"/>
        </w:rPr>
        <w:t xml:space="preserve">. In summary, developments in 2016 present numerous reminders that </w:t>
      </w:r>
      <w:r w:rsidRPr="00813E54">
        <w:rPr>
          <w:rStyle w:val="StyleUnderline"/>
          <w:highlight w:val="yellow"/>
        </w:rPr>
        <w:t>international security requires</w:t>
      </w:r>
      <w:r w:rsidRPr="00813E54">
        <w:rPr>
          <w:sz w:val="14"/>
        </w:rPr>
        <w:t xml:space="preserve"> collective commitments and investment to define a positive vision, as well as </w:t>
      </w:r>
      <w:r w:rsidRPr="00813E54">
        <w:rPr>
          <w:rStyle w:val="StyleUnderline"/>
          <w:highlight w:val="yellow"/>
        </w:rPr>
        <w:t>political will</w:t>
      </w:r>
      <w:r w:rsidRPr="00813E54">
        <w:rPr>
          <w:sz w:val="14"/>
        </w:rPr>
        <w:t xml:space="preserve"> to make responsible trade-offs and commit resources (Box 1.1). </w:t>
      </w:r>
      <w:r w:rsidRPr="00813E54">
        <w:rPr>
          <w:rStyle w:val="StyleUnderline"/>
        </w:rPr>
        <w:t>As</w:t>
      </w:r>
      <w:r w:rsidRPr="00813E54">
        <w:rPr>
          <w:sz w:val="14"/>
        </w:rPr>
        <w:t xml:space="preserve"> technological, </w:t>
      </w:r>
      <w:r w:rsidRPr="00813E54">
        <w:rPr>
          <w:rStyle w:val="StyleUnderline"/>
          <w:highlight w:val="yellow"/>
        </w:rPr>
        <w:t>demographic</w:t>
      </w:r>
      <w:r w:rsidRPr="00813E54">
        <w:rPr>
          <w:sz w:val="14"/>
        </w:rPr>
        <w:t xml:space="preserve"> and climate </w:t>
      </w:r>
      <w:r w:rsidRPr="00813E54">
        <w:rPr>
          <w:rStyle w:val="StyleUnderline"/>
          <w:highlight w:val="yellow"/>
        </w:rPr>
        <w:t xml:space="preserve">pressures </w:t>
      </w:r>
      <w:r w:rsidRPr="00813E54">
        <w:rPr>
          <w:rStyle w:val="Emphasis"/>
          <w:highlight w:val="yellow"/>
        </w:rPr>
        <w:t xml:space="preserve">intensify </w:t>
      </w:r>
      <w:r w:rsidRPr="00813E54">
        <w:rPr>
          <w:rStyle w:val="Emphasis"/>
        </w:rPr>
        <w:t>the danger of systems failure</w:t>
      </w:r>
      <w:r w:rsidRPr="00813E54">
        <w:rPr>
          <w:rStyle w:val="StyleUnderline"/>
        </w:rPr>
        <w:t>, competition among world powers and</w:t>
      </w:r>
      <w:r w:rsidRPr="00813E54">
        <w:rPr>
          <w:rStyle w:val="StyleUnderline"/>
          <w:highlight w:val="yellow"/>
        </w:rPr>
        <w:t xml:space="preserve"> fragmentation of security </w:t>
      </w:r>
      <w:r w:rsidRPr="00813E54">
        <w:rPr>
          <w:rStyle w:val="StyleUnderline"/>
        </w:rPr>
        <w:t xml:space="preserve">efforts makes the international system more fragile, </w:t>
      </w:r>
      <w:r w:rsidRPr="00813E54">
        <w:rPr>
          <w:rStyle w:val="Emphasis"/>
          <w:highlight w:val="yellow"/>
        </w:rPr>
        <w:t>placing</w:t>
      </w:r>
      <w:r w:rsidRPr="00813E54">
        <w:rPr>
          <w:rStyle w:val="StyleUnderline"/>
        </w:rPr>
        <w:t xml:space="preserve"> collective prosperity and </w:t>
      </w:r>
      <w:r w:rsidRPr="00813E54">
        <w:rPr>
          <w:rStyle w:val="Emphasis"/>
          <w:highlight w:val="yellow"/>
        </w:rPr>
        <w:t>survival at risk</w:t>
      </w:r>
      <w:r w:rsidRPr="00813E54">
        <w:rPr>
          <w:sz w:val="14"/>
        </w:rPr>
        <w:t>.</w:t>
      </w:r>
    </w:p>
    <w:p w14:paraId="738413D0" w14:textId="77777777" w:rsidR="00E94E13" w:rsidRPr="00813E54" w:rsidRDefault="00E94E13" w:rsidP="00E94E13">
      <w:pPr>
        <w:pStyle w:val="Heading3"/>
      </w:pPr>
      <w:r w:rsidRPr="00813E54">
        <w:t>2NC---IL---Broadband</w:t>
      </w:r>
    </w:p>
    <w:p w14:paraId="2CF8F565" w14:textId="77777777" w:rsidR="00E94E13" w:rsidRPr="00813E54" w:rsidRDefault="00E94E13" w:rsidP="00E94E13">
      <w:pPr>
        <w:pStyle w:val="Heading4"/>
      </w:pPr>
      <w:r w:rsidRPr="00813E54">
        <w:t>Broadband bridges the rural-urban divide</w:t>
      </w:r>
    </w:p>
    <w:p w14:paraId="65EAEDA5" w14:textId="77777777" w:rsidR="00E94E13" w:rsidRPr="00813E54" w:rsidRDefault="00E94E13" w:rsidP="00E94E13">
      <w:r w:rsidRPr="00813E54">
        <w:t xml:space="preserve">Darrell M. </w:t>
      </w:r>
      <w:r w:rsidRPr="00813E54">
        <w:rPr>
          <w:rStyle w:val="Style13ptBold"/>
        </w:rPr>
        <w:t>West and</w:t>
      </w:r>
      <w:r w:rsidRPr="00813E54">
        <w:t xml:space="preserve"> Jack </w:t>
      </w:r>
      <w:r w:rsidRPr="00813E54">
        <w:rPr>
          <w:rStyle w:val="Style13ptBold"/>
        </w:rPr>
        <w:t>Karsten 16</w:t>
      </w:r>
      <w:r w:rsidRPr="00813E54">
        <w:t>, Darrell M. West is vice president and director of Governance Studies and holds the Douglas Dillon Chair. He is founding director of the Center for Technology Innovation at Brookings and Editor-in-Chief of TechTank. His current research focuses on artificial intelligence, robotics, and the future of work. West is also director of the John Hazen White Manufacturing Initiative. Prior to coming to Brookings, he was the John Hazen White Professor of Political Science and Public Policy and Director of the Taubman Center for Public Policy at Brown University, Jack Karsten works as a Research Analyst at the Center for Technology Innovation at the Brookings Institution, “Rural and urban America divided by broadband access,” 7/18/16, Brookings, https://www.brookings.edu/blog/techtank/2016/07/18/rural-and-urban-america-divided-by-broadband-access/</w:t>
      </w:r>
    </w:p>
    <w:p w14:paraId="00ABB780" w14:textId="77777777" w:rsidR="00E94E13" w:rsidRPr="00813E54" w:rsidRDefault="00E94E13" w:rsidP="00E94E13">
      <w:pPr>
        <w:rPr>
          <w:sz w:val="16"/>
        </w:rPr>
      </w:pPr>
      <w:r w:rsidRPr="00813E54">
        <w:rPr>
          <w:rStyle w:val="StyleUnderline"/>
        </w:rPr>
        <w:t xml:space="preserve">The </w:t>
      </w:r>
      <w:r w:rsidRPr="00813E54">
        <w:rPr>
          <w:rStyle w:val="Emphasis"/>
        </w:rPr>
        <w:t>battle for broadband</w:t>
      </w:r>
      <w:r w:rsidRPr="00813E54">
        <w:rPr>
          <w:rStyle w:val="StyleUnderline"/>
        </w:rPr>
        <w:t xml:space="preserve"> is far from over</w:t>
      </w:r>
      <w:r w:rsidRPr="00813E54">
        <w:rPr>
          <w:sz w:val="16"/>
        </w:rPr>
        <w:t xml:space="preserve"> with a recent court ruling upholding net neutrality. Most importantly, the decision maintains that the internet is a public utility, as critical as phone service and power. This preserves the Federal Communications Commission’s (FCC) authority to heavily regulate Internet Service Providers (ISPs) and internet infrastructure to ensure everyone can enjoy equal access to this public utility.</w:t>
      </w:r>
    </w:p>
    <w:p w14:paraId="56AB53D5" w14:textId="77777777" w:rsidR="00E94E13" w:rsidRPr="00813E54" w:rsidRDefault="00E94E13" w:rsidP="00E94E13">
      <w:pPr>
        <w:rPr>
          <w:u w:val="single"/>
        </w:rPr>
      </w:pPr>
      <w:r w:rsidRPr="00813E54">
        <w:rPr>
          <w:sz w:val="16"/>
        </w:rPr>
        <w:t xml:space="preserve">However, these new </w:t>
      </w:r>
      <w:r w:rsidRPr="00813E54">
        <w:rPr>
          <w:rStyle w:val="StyleUnderline"/>
        </w:rPr>
        <w:t xml:space="preserve">rules fail to rectify existing </w:t>
      </w:r>
      <w:r w:rsidRPr="00813E54">
        <w:rPr>
          <w:rStyle w:val="Emphasis"/>
        </w:rPr>
        <w:t>inequalities</w:t>
      </w:r>
      <w:r w:rsidRPr="00813E54">
        <w:rPr>
          <w:sz w:val="16"/>
        </w:rPr>
        <w:t xml:space="preserve"> </w:t>
      </w:r>
      <w:r w:rsidRPr="00813E54">
        <w:rPr>
          <w:rStyle w:val="StyleUnderline"/>
        </w:rPr>
        <w:t xml:space="preserve">between </w:t>
      </w:r>
      <w:r w:rsidRPr="00813E54">
        <w:rPr>
          <w:rStyle w:val="Emphasis"/>
        </w:rPr>
        <w:t>urban</w:t>
      </w:r>
      <w:r w:rsidRPr="00813E54">
        <w:rPr>
          <w:rStyle w:val="StyleUnderline"/>
        </w:rPr>
        <w:t xml:space="preserve"> and </w:t>
      </w:r>
      <w:r w:rsidRPr="00813E54">
        <w:rPr>
          <w:rStyle w:val="Emphasis"/>
        </w:rPr>
        <w:t>rural</w:t>
      </w:r>
      <w:r w:rsidRPr="00813E54">
        <w:rPr>
          <w:rStyle w:val="StyleUnderline"/>
        </w:rPr>
        <w:t xml:space="preserve"> communities</w:t>
      </w:r>
      <w:r w:rsidRPr="00813E54">
        <w:rPr>
          <w:sz w:val="16"/>
        </w:rPr>
        <w:t xml:space="preserve">. The FCC in 2015 redefined broadband as connections with 25 megabits per second (Mbps) download speeds and 4 Mbps upload speeds. This is more than six times the previous standard of 4 Mbps download, allowing for multiple simultaneous video streams. According to the FCC’s 2016 Broadband Progress Report, 10 percent of Americans lack access to broadband by this definition. This number, however, fails to illustrate the </w:t>
      </w:r>
      <w:r w:rsidRPr="00813E54">
        <w:rPr>
          <w:rStyle w:val="Emphasis"/>
          <w:highlight w:val="yellow"/>
        </w:rPr>
        <w:t>stark contrast</w:t>
      </w:r>
      <w:r w:rsidRPr="00813E54">
        <w:rPr>
          <w:sz w:val="16"/>
          <w:highlight w:val="yellow"/>
        </w:rPr>
        <w:t xml:space="preserve"> </w:t>
      </w:r>
      <w:r w:rsidRPr="00813E54">
        <w:rPr>
          <w:rStyle w:val="StyleUnderline"/>
          <w:highlight w:val="yellow"/>
        </w:rPr>
        <w:t>between rural and urban access to broadband</w:t>
      </w:r>
      <w:r w:rsidRPr="00813E54">
        <w:rPr>
          <w:sz w:val="16"/>
        </w:rPr>
        <w:t xml:space="preserve">. </w:t>
      </w:r>
      <w:r w:rsidRPr="00813E54">
        <w:rPr>
          <w:rStyle w:val="StyleUnderline"/>
        </w:rPr>
        <w:t xml:space="preserve">Rural areas have </w:t>
      </w:r>
      <w:r w:rsidRPr="00813E54">
        <w:rPr>
          <w:rStyle w:val="Emphasis"/>
        </w:rPr>
        <w:t>significantly slower internet access</w:t>
      </w:r>
      <w:r w:rsidRPr="00813E54">
        <w:rPr>
          <w:sz w:val="16"/>
        </w:rPr>
        <w:t xml:space="preserve">, </w:t>
      </w:r>
      <w:r w:rsidRPr="00813E54">
        <w:rPr>
          <w:rStyle w:val="StyleUnderline"/>
        </w:rPr>
        <w:t>with</w:t>
      </w:r>
      <w:r w:rsidRPr="00813E54">
        <w:rPr>
          <w:sz w:val="16"/>
        </w:rPr>
        <w:t xml:space="preserve"> </w:t>
      </w:r>
      <w:r w:rsidRPr="00813E54">
        <w:rPr>
          <w:rStyle w:val="Emphasis"/>
        </w:rPr>
        <w:t>39 percent</w:t>
      </w:r>
      <w:r w:rsidRPr="00813E54">
        <w:rPr>
          <w:sz w:val="16"/>
        </w:rPr>
        <w:t xml:space="preserve"> </w:t>
      </w:r>
      <w:r w:rsidRPr="00813E54">
        <w:rPr>
          <w:rStyle w:val="StyleUnderline"/>
        </w:rPr>
        <w:t xml:space="preserve">lacking access to broadband of 25/4 Mbps, compared to </w:t>
      </w:r>
      <w:r w:rsidRPr="00813E54">
        <w:rPr>
          <w:rStyle w:val="Emphasis"/>
        </w:rPr>
        <w:t>only 4 percent</w:t>
      </w:r>
      <w:r w:rsidRPr="00813E54">
        <w:rPr>
          <w:rStyle w:val="StyleUnderline"/>
        </w:rPr>
        <w:t xml:space="preserve"> for urban areas</w:t>
      </w:r>
      <w:r w:rsidRPr="00813E54">
        <w:rPr>
          <w:sz w:val="16"/>
        </w:rPr>
        <w:t xml:space="preserve">. This </w:t>
      </w:r>
      <w:r w:rsidRPr="00813E54">
        <w:rPr>
          <w:rStyle w:val="Emphasis"/>
        </w:rPr>
        <w:t>rural/urban</w:t>
      </w:r>
      <w:r w:rsidRPr="00813E54">
        <w:rPr>
          <w:rStyle w:val="StyleUnderline"/>
        </w:rPr>
        <w:t xml:space="preserve"> “</w:t>
      </w:r>
      <w:r w:rsidRPr="00813E54">
        <w:rPr>
          <w:rStyle w:val="Emphasis"/>
        </w:rPr>
        <w:t>digital divide</w:t>
      </w:r>
      <w:r w:rsidRPr="00813E54">
        <w:rPr>
          <w:rStyle w:val="StyleUnderline"/>
        </w:rPr>
        <w:t xml:space="preserve">” in access </w:t>
      </w:r>
      <w:r w:rsidRPr="00813E54">
        <w:rPr>
          <w:rStyle w:val="Emphasis"/>
        </w:rPr>
        <w:t>severely limits</w:t>
      </w:r>
      <w:r w:rsidRPr="00813E54">
        <w:rPr>
          <w:rStyle w:val="StyleUnderline"/>
        </w:rPr>
        <w:t xml:space="preserve"> rural populations from </w:t>
      </w:r>
      <w:r w:rsidRPr="00813E54">
        <w:rPr>
          <w:rStyle w:val="Emphasis"/>
        </w:rPr>
        <w:t>taking advantage</w:t>
      </w:r>
      <w:r w:rsidRPr="00813E54">
        <w:rPr>
          <w:rStyle w:val="StyleUnderline"/>
        </w:rPr>
        <w:t xml:space="preserve"> of a </w:t>
      </w:r>
      <w:r w:rsidRPr="00813E54">
        <w:rPr>
          <w:rStyle w:val="Emphasis"/>
        </w:rPr>
        <w:t>critical component of modern life</w:t>
      </w:r>
      <w:r w:rsidRPr="00813E54">
        <w:rPr>
          <w:rStyle w:val="StyleUnderline"/>
        </w:rPr>
        <w:t>.</w:t>
      </w:r>
    </w:p>
    <w:p w14:paraId="05BC0446" w14:textId="77777777" w:rsidR="00E94E13" w:rsidRPr="00813E54" w:rsidRDefault="00E94E13" w:rsidP="00E94E13">
      <w:pPr>
        <w:rPr>
          <w:sz w:val="16"/>
        </w:rPr>
      </w:pPr>
      <w:r w:rsidRPr="00813E54">
        <w:rPr>
          <w:rStyle w:val="StyleUnderline"/>
        </w:rPr>
        <w:t xml:space="preserve">While rural broadband access has improved with the help of the FCC, the </w:t>
      </w:r>
      <w:r w:rsidRPr="00813E54">
        <w:rPr>
          <w:rStyle w:val="StyleUnderline"/>
          <w:highlight w:val="yellow"/>
        </w:rPr>
        <w:t>digital</w:t>
      </w:r>
      <w:r w:rsidRPr="00813E54">
        <w:rPr>
          <w:rStyle w:val="StyleUnderline"/>
        </w:rPr>
        <w:t xml:space="preserve"> </w:t>
      </w:r>
      <w:r w:rsidRPr="00813E54">
        <w:rPr>
          <w:rStyle w:val="StyleUnderline"/>
          <w:highlight w:val="yellow"/>
        </w:rPr>
        <w:t>divide</w:t>
      </w:r>
      <w:r w:rsidRPr="00813E54">
        <w:rPr>
          <w:rStyle w:val="StyleUnderline"/>
        </w:rPr>
        <w:t xml:space="preserve"> </w:t>
      </w:r>
      <w:r w:rsidRPr="00813E54">
        <w:rPr>
          <w:rStyle w:val="Emphasis"/>
          <w:highlight w:val="yellow"/>
        </w:rPr>
        <w:t>remains too large</w:t>
      </w:r>
      <w:r w:rsidRPr="00813E54">
        <w:rPr>
          <w:rStyle w:val="StyleUnderline"/>
          <w:highlight w:val="yellow"/>
        </w:rPr>
        <w:t xml:space="preserve"> to</w:t>
      </w:r>
      <w:r w:rsidRPr="00813E54">
        <w:rPr>
          <w:rStyle w:val="StyleUnderline"/>
        </w:rPr>
        <w:t xml:space="preserve"> </w:t>
      </w:r>
      <w:r w:rsidRPr="00813E54">
        <w:rPr>
          <w:rStyle w:val="StyleUnderline"/>
          <w:highlight w:val="yellow"/>
        </w:rPr>
        <w:t>bring rural communities</w:t>
      </w:r>
      <w:r w:rsidRPr="00813E54">
        <w:rPr>
          <w:rStyle w:val="StyleUnderline"/>
        </w:rPr>
        <w:t xml:space="preserve"> </w:t>
      </w:r>
      <w:r w:rsidRPr="00813E54">
        <w:rPr>
          <w:rStyle w:val="Emphasis"/>
        </w:rPr>
        <w:t xml:space="preserve">fully </w:t>
      </w:r>
      <w:r w:rsidRPr="00813E54">
        <w:rPr>
          <w:rStyle w:val="Emphasis"/>
          <w:highlight w:val="yellow"/>
        </w:rPr>
        <w:t>into the digital age</w:t>
      </w:r>
      <w:r w:rsidRPr="00813E54">
        <w:rPr>
          <w:sz w:val="16"/>
        </w:rPr>
        <w:t xml:space="preserve">. </w:t>
      </w:r>
      <w:r w:rsidRPr="00813E54">
        <w:rPr>
          <w:rStyle w:val="StyleUnderline"/>
        </w:rPr>
        <w:t>The</w:t>
      </w:r>
      <w:r w:rsidRPr="00813E54">
        <w:rPr>
          <w:sz w:val="16"/>
        </w:rPr>
        <w:t xml:space="preserve"> </w:t>
      </w:r>
      <w:r w:rsidRPr="00813E54">
        <w:rPr>
          <w:rStyle w:val="StyleUnderline"/>
          <w:highlight w:val="yellow"/>
        </w:rPr>
        <w:t xml:space="preserve">internet has become a </w:t>
      </w:r>
      <w:r w:rsidRPr="00813E54">
        <w:rPr>
          <w:rStyle w:val="Emphasis"/>
          <w:highlight w:val="yellow"/>
        </w:rPr>
        <w:t>necessity</w:t>
      </w:r>
      <w:r w:rsidRPr="00813E54">
        <w:rPr>
          <w:sz w:val="16"/>
        </w:rPr>
        <w:t xml:space="preserve"> </w:t>
      </w:r>
      <w:r w:rsidRPr="00813E54">
        <w:rPr>
          <w:rStyle w:val="StyleUnderline"/>
        </w:rPr>
        <w:t xml:space="preserve">in modern life </w:t>
      </w:r>
      <w:r w:rsidRPr="00813E54">
        <w:rPr>
          <w:rStyle w:val="StyleUnderline"/>
          <w:highlight w:val="yellow"/>
        </w:rPr>
        <w:t xml:space="preserve">for </w:t>
      </w:r>
      <w:r w:rsidRPr="00813E54">
        <w:rPr>
          <w:rStyle w:val="Emphasis"/>
          <w:highlight w:val="yellow"/>
        </w:rPr>
        <w:t>comm</w:t>
      </w:r>
      <w:r w:rsidRPr="00813E54">
        <w:rPr>
          <w:rStyle w:val="Emphasis"/>
        </w:rPr>
        <w:t>unication</w:t>
      </w:r>
      <w:r w:rsidRPr="00813E54">
        <w:rPr>
          <w:sz w:val="16"/>
        </w:rPr>
        <w:t xml:space="preserve">, </w:t>
      </w:r>
      <w:r w:rsidRPr="00813E54">
        <w:rPr>
          <w:rStyle w:val="Emphasis"/>
          <w:highlight w:val="yellow"/>
        </w:rPr>
        <w:t>info</w:t>
      </w:r>
      <w:r w:rsidRPr="00813E54">
        <w:rPr>
          <w:rStyle w:val="Emphasis"/>
        </w:rPr>
        <w:t xml:space="preserve">rmation </w:t>
      </w:r>
      <w:r w:rsidRPr="00813E54">
        <w:rPr>
          <w:rStyle w:val="Emphasis"/>
          <w:highlight w:val="yellow"/>
        </w:rPr>
        <w:t>services</w:t>
      </w:r>
      <w:r w:rsidRPr="00813E54">
        <w:rPr>
          <w:sz w:val="16"/>
          <w:highlight w:val="yellow"/>
        </w:rPr>
        <w:t xml:space="preserve">, </w:t>
      </w:r>
      <w:r w:rsidRPr="00813E54">
        <w:rPr>
          <w:rStyle w:val="StyleUnderline"/>
          <w:highlight w:val="yellow"/>
        </w:rPr>
        <w:t>and work</w:t>
      </w:r>
      <w:r w:rsidRPr="00813E54">
        <w:rPr>
          <w:rStyle w:val="StyleUnderline"/>
        </w:rPr>
        <w:t>.</w:t>
      </w:r>
      <w:r w:rsidRPr="00813E54">
        <w:rPr>
          <w:sz w:val="16"/>
        </w:rPr>
        <w:t xml:space="preserve"> The FCC has been responsible for universal service of telecommunications since its inception in 1934, creating equal access to communications like phone service. In 2007, the Joint Board of the FCC redefined the concept of universal service to include broadband. Coupled with the recent net neutrality decision, the FCC wields a powerful precedent to create equal access to broadband.</w:t>
      </w:r>
    </w:p>
    <w:p w14:paraId="18FCB3F8" w14:textId="77777777" w:rsidR="00E94E13" w:rsidRPr="00813E54" w:rsidRDefault="00E94E13" w:rsidP="00E94E13">
      <w:pPr>
        <w:rPr>
          <w:u w:val="single"/>
        </w:rPr>
      </w:pPr>
      <w:r w:rsidRPr="00813E54">
        <w:rPr>
          <w:rStyle w:val="StyleUnderline"/>
        </w:rPr>
        <w:t xml:space="preserve">This </w:t>
      </w:r>
      <w:r w:rsidRPr="00813E54">
        <w:rPr>
          <w:rStyle w:val="StyleUnderline"/>
          <w:highlight w:val="yellow"/>
        </w:rPr>
        <w:t>discrepancy</w:t>
      </w:r>
      <w:r w:rsidRPr="00813E54">
        <w:rPr>
          <w:rStyle w:val="StyleUnderline"/>
        </w:rPr>
        <w:t xml:space="preserve"> in access </w:t>
      </w:r>
      <w:r w:rsidRPr="00813E54">
        <w:rPr>
          <w:rStyle w:val="Emphasis"/>
          <w:highlight w:val="yellow"/>
        </w:rPr>
        <w:t>inhibits rural communities</w:t>
      </w:r>
      <w:r w:rsidRPr="00813E54">
        <w:rPr>
          <w:sz w:val="16"/>
        </w:rPr>
        <w:t xml:space="preserve"> </w:t>
      </w:r>
      <w:r w:rsidRPr="00813E54">
        <w:rPr>
          <w:rStyle w:val="StyleUnderline"/>
        </w:rPr>
        <w:t>in</w:t>
      </w:r>
      <w:r w:rsidRPr="00813E54">
        <w:rPr>
          <w:sz w:val="16"/>
        </w:rPr>
        <w:t xml:space="preserve"> often </w:t>
      </w:r>
      <w:r w:rsidRPr="00813E54">
        <w:rPr>
          <w:rStyle w:val="StyleUnderline"/>
        </w:rPr>
        <w:t>unforeseen ways.</w:t>
      </w:r>
      <w:r w:rsidRPr="00813E54">
        <w:rPr>
          <w:sz w:val="16"/>
        </w:rPr>
        <w:t xml:space="preserve"> While their YouTube stream may not be the highest quality, </w:t>
      </w:r>
      <w:r w:rsidRPr="00813E54">
        <w:rPr>
          <w:rStyle w:val="StyleUnderline"/>
        </w:rPr>
        <w:t xml:space="preserve">rural communities may </w:t>
      </w:r>
      <w:r w:rsidRPr="00813E54">
        <w:rPr>
          <w:sz w:val="16"/>
        </w:rPr>
        <w:t xml:space="preserve">also </w:t>
      </w:r>
      <w:r w:rsidRPr="00813E54">
        <w:rPr>
          <w:rStyle w:val="StyleUnderline"/>
        </w:rPr>
        <w:t xml:space="preserve">be unable to efficiently provide internet access to </w:t>
      </w:r>
      <w:r w:rsidRPr="00813E54">
        <w:rPr>
          <w:rStyle w:val="Emphasis"/>
        </w:rPr>
        <w:t>students</w:t>
      </w:r>
      <w:r w:rsidRPr="00813E54">
        <w:rPr>
          <w:rStyle w:val="StyleUnderline"/>
        </w:rPr>
        <w:t xml:space="preserve"> in</w:t>
      </w:r>
      <w:r w:rsidRPr="00813E54">
        <w:rPr>
          <w:sz w:val="16"/>
        </w:rPr>
        <w:t xml:space="preserve"> </w:t>
      </w:r>
      <w:r w:rsidRPr="00813E54">
        <w:rPr>
          <w:rStyle w:val="StyleUnderline"/>
        </w:rPr>
        <w:t>public</w:t>
      </w:r>
      <w:r w:rsidRPr="00813E54">
        <w:rPr>
          <w:sz w:val="16"/>
        </w:rPr>
        <w:t xml:space="preserve"> </w:t>
      </w:r>
      <w:r w:rsidRPr="00813E54">
        <w:rPr>
          <w:rStyle w:val="Emphasis"/>
        </w:rPr>
        <w:t>schools</w:t>
      </w:r>
      <w:r w:rsidRPr="00813E54">
        <w:rPr>
          <w:sz w:val="16"/>
        </w:rPr>
        <w:t xml:space="preserve">. The FCC in 2013 established a standard of 100 Kbps per student, and by 2015, 77 percent of school districts met this standard. However, </w:t>
      </w:r>
      <w:r w:rsidRPr="00813E54">
        <w:rPr>
          <w:rStyle w:val="StyleUnderline"/>
        </w:rPr>
        <w:t xml:space="preserve">rural schools lack access to high-speed fiber and pay more than </w:t>
      </w:r>
      <w:r w:rsidRPr="00813E54">
        <w:rPr>
          <w:rStyle w:val="Emphasis"/>
        </w:rPr>
        <w:t>twice as much</w:t>
      </w:r>
      <w:r w:rsidRPr="00813E54">
        <w:rPr>
          <w:sz w:val="16"/>
        </w:rPr>
        <w:t xml:space="preserve"> </w:t>
      </w:r>
      <w:r w:rsidRPr="00813E54">
        <w:rPr>
          <w:rStyle w:val="StyleUnderline"/>
        </w:rPr>
        <w:t xml:space="preserve">for bandwidth. In a growing world of personalized online curricula, internet-based research, and online testing, this </w:t>
      </w:r>
      <w:r w:rsidRPr="00813E54">
        <w:rPr>
          <w:rStyle w:val="Emphasis"/>
          <w:highlight w:val="yellow"/>
        </w:rPr>
        <w:t>severely restricts</w:t>
      </w:r>
      <w:r w:rsidRPr="00813E54">
        <w:rPr>
          <w:sz w:val="16"/>
          <w:highlight w:val="yellow"/>
        </w:rPr>
        <w:t xml:space="preserve"> </w:t>
      </w:r>
      <w:r w:rsidRPr="00813E54">
        <w:rPr>
          <w:rStyle w:val="Emphasis"/>
          <w:highlight w:val="yellow"/>
        </w:rPr>
        <w:t>rural students</w:t>
      </w:r>
      <w:r w:rsidRPr="00813E54">
        <w:rPr>
          <w:sz w:val="16"/>
        </w:rPr>
        <w:t xml:space="preserve"> </w:t>
      </w:r>
      <w:r w:rsidRPr="00813E54">
        <w:rPr>
          <w:rStyle w:val="StyleUnderline"/>
          <w:highlight w:val="yellow"/>
        </w:rPr>
        <w:t>from</w:t>
      </w:r>
      <w:r w:rsidRPr="00813E54">
        <w:rPr>
          <w:sz w:val="16"/>
        </w:rPr>
        <w:t xml:space="preserve"> </w:t>
      </w:r>
      <w:r w:rsidRPr="00813E54">
        <w:rPr>
          <w:rStyle w:val="Emphasis"/>
        </w:rPr>
        <w:t xml:space="preserve">educational </w:t>
      </w:r>
      <w:r w:rsidRPr="00813E54">
        <w:rPr>
          <w:rStyle w:val="Emphasis"/>
          <w:highlight w:val="yellow"/>
        </w:rPr>
        <w:t>opportunities</w:t>
      </w:r>
      <w:r w:rsidRPr="00813E54">
        <w:rPr>
          <w:sz w:val="16"/>
        </w:rPr>
        <w:t xml:space="preserve"> </w:t>
      </w:r>
      <w:r w:rsidRPr="00813E54">
        <w:rPr>
          <w:rStyle w:val="StyleUnderline"/>
        </w:rPr>
        <w:t xml:space="preserve">their urban counterparts </w:t>
      </w:r>
      <w:r w:rsidRPr="00813E54">
        <w:rPr>
          <w:sz w:val="16"/>
        </w:rPr>
        <w:t>may</w:t>
      </w:r>
      <w:r w:rsidRPr="00813E54">
        <w:rPr>
          <w:rStyle w:val="StyleUnderline"/>
        </w:rPr>
        <w:t xml:space="preserve"> enjoy.</w:t>
      </w:r>
    </w:p>
    <w:p w14:paraId="3190EFF6" w14:textId="77777777" w:rsidR="00E94E13" w:rsidRPr="00813E54" w:rsidRDefault="00E94E13" w:rsidP="00E94E13">
      <w:pPr>
        <w:rPr>
          <w:rStyle w:val="StyleUnderline"/>
        </w:rPr>
      </w:pPr>
      <w:r w:rsidRPr="00813E54">
        <w:rPr>
          <w:sz w:val="16"/>
        </w:rPr>
        <w:t xml:space="preserve">Furthermore, </w:t>
      </w:r>
      <w:r w:rsidRPr="00813E54">
        <w:rPr>
          <w:rStyle w:val="StyleUnderline"/>
          <w:highlight w:val="yellow"/>
        </w:rPr>
        <w:t>rural communities</w:t>
      </w:r>
      <w:r w:rsidRPr="00813E54">
        <w:rPr>
          <w:rStyle w:val="StyleUnderline"/>
        </w:rPr>
        <w:t xml:space="preserve"> may be </w:t>
      </w:r>
      <w:r w:rsidRPr="00813E54">
        <w:rPr>
          <w:rStyle w:val="Emphasis"/>
          <w:highlight w:val="yellow"/>
        </w:rPr>
        <w:t>unable</w:t>
      </w:r>
      <w:r w:rsidRPr="00813E54">
        <w:rPr>
          <w:rStyle w:val="StyleUnderline"/>
          <w:highlight w:val="yellow"/>
        </w:rPr>
        <w:t xml:space="preserve"> to</w:t>
      </w:r>
      <w:r w:rsidRPr="00813E54">
        <w:rPr>
          <w:sz w:val="16"/>
          <w:highlight w:val="yellow"/>
        </w:rPr>
        <w:t xml:space="preserve"> </w:t>
      </w:r>
      <w:r w:rsidRPr="00813E54">
        <w:rPr>
          <w:rStyle w:val="StyleUnderline"/>
          <w:highlight w:val="yellow"/>
        </w:rPr>
        <w:t>access</w:t>
      </w:r>
      <w:r w:rsidRPr="00813E54">
        <w:rPr>
          <w:rStyle w:val="StyleUnderline"/>
        </w:rPr>
        <w:t xml:space="preserve"> </w:t>
      </w:r>
      <w:r w:rsidRPr="00813E54">
        <w:rPr>
          <w:rStyle w:val="Emphasis"/>
          <w:highlight w:val="yellow"/>
        </w:rPr>
        <w:t>critical government services</w:t>
      </w:r>
      <w:r w:rsidRPr="00813E54">
        <w:rPr>
          <w:sz w:val="16"/>
        </w:rPr>
        <w:t xml:space="preserve">. </w:t>
      </w:r>
      <w:r w:rsidRPr="00813E54">
        <w:rPr>
          <w:rStyle w:val="StyleUnderline"/>
        </w:rPr>
        <w:t>From Social Security to FAFSA, government services are transitioning to online access</w:t>
      </w:r>
      <w:r w:rsidRPr="00813E54">
        <w:rPr>
          <w:sz w:val="16"/>
        </w:rPr>
        <w:t xml:space="preserve">. Tax forms and services are being increasingly streamlined through online portals and tools, and with limited broadband speed, </w:t>
      </w:r>
      <w:r w:rsidRPr="00813E54">
        <w:rPr>
          <w:rStyle w:val="StyleUnderline"/>
        </w:rPr>
        <w:t xml:space="preserve">rural America may </w:t>
      </w:r>
      <w:r w:rsidRPr="00813E54">
        <w:rPr>
          <w:rStyle w:val="Emphasis"/>
        </w:rPr>
        <w:t>struggle to access these services</w:t>
      </w:r>
      <w:r w:rsidRPr="00813E54">
        <w:rPr>
          <w:rStyle w:val="StyleUnderline"/>
        </w:rPr>
        <w:t>.</w:t>
      </w:r>
    </w:p>
    <w:p w14:paraId="2052730E" w14:textId="77777777" w:rsidR="00E94E13" w:rsidRPr="00813E54" w:rsidRDefault="00E94E13" w:rsidP="00E94E13"/>
    <w:p w14:paraId="1614ACE4" w14:textId="77777777" w:rsidR="00E94E13" w:rsidRPr="00813E54" w:rsidRDefault="00E94E13" w:rsidP="00E94E13">
      <w:pPr>
        <w:pStyle w:val="Heading2"/>
      </w:pPr>
      <w:r w:rsidRPr="00813E54">
        <w:t>Econ</w:t>
      </w:r>
    </w:p>
    <w:p w14:paraId="32396146" w14:textId="77777777" w:rsidR="00E94E13" w:rsidRPr="00813E54" w:rsidRDefault="00E94E13" w:rsidP="00E94E13">
      <w:pPr>
        <w:pStyle w:val="Heading3"/>
      </w:pPr>
      <w:r w:rsidRPr="00813E54">
        <w:t>2NC---Econ !</w:t>
      </w:r>
    </w:p>
    <w:p w14:paraId="5E5587FB" w14:textId="77777777" w:rsidR="00E94E13" w:rsidRPr="00813E54" w:rsidRDefault="00E94E13" w:rsidP="00E94E13">
      <w:pPr>
        <w:pStyle w:val="Heading4"/>
      </w:pPr>
      <w:r w:rsidRPr="00813E54">
        <w:t>Infrastructure is the backbone of the economy.</w:t>
      </w:r>
    </w:p>
    <w:p w14:paraId="124E81F3" w14:textId="77777777" w:rsidR="00E94E13" w:rsidRPr="00813E54" w:rsidRDefault="00E94E13" w:rsidP="00E94E13">
      <w:r w:rsidRPr="00813E54">
        <w:t xml:space="preserve">Robert </w:t>
      </w:r>
      <w:r w:rsidRPr="00813E54">
        <w:rPr>
          <w:rStyle w:val="Style13ptBold"/>
        </w:rPr>
        <w:t>Puentes 15</w:t>
      </w:r>
      <w:r w:rsidRPr="00813E54">
        <w:t>, senior fellow with the Brookings Institution's Metropolitan Policy Program, where he directs the program's Metropolitan Infrastructure Initiative, “Why infrastructure matters: Rotten roads, bum economy,” Washington Examiner, 1/19/15, https://www.washingtonexaminer.com/why-infrastructure-matters-rotten-roads-bum-economy</w:t>
      </w:r>
    </w:p>
    <w:p w14:paraId="68DC11FB" w14:textId="77777777" w:rsidR="00E94E13" w:rsidRPr="00813E54" w:rsidRDefault="00E94E13" w:rsidP="00E94E13">
      <w:pPr>
        <w:rPr>
          <w:rStyle w:val="Emphasis"/>
        </w:rPr>
      </w:pPr>
      <w:r w:rsidRPr="00813E54">
        <w:rPr>
          <w:rStyle w:val="StyleUnderline"/>
        </w:rPr>
        <w:t>Cities, states and metropolitan areas</w:t>
      </w:r>
      <w:r w:rsidRPr="00813E54">
        <w:rPr>
          <w:sz w:val="16"/>
        </w:rPr>
        <w:t xml:space="preserve"> throughout America </w:t>
      </w:r>
      <w:r w:rsidRPr="00813E54">
        <w:rPr>
          <w:rStyle w:val="StyleUnderline"/>
        </w:rPr>
        <w:t xml:space="preserve">face an </w:t>
      </w:r>
      <w:r w:rsidRPr="00813E54">
        <w:rPr>
          <w:rStyle w:val="Emphasis"/>
        </w:rPr>
        <w:t>unprecedented</w:t>
      </w:r>
      <w:r w:rsidRPr="00813E54">
        <w:rPr>
          <w:rStyle w:val="StyleUnderline"/>
        </w:rPr>
        <w:t xml:space="preserve"> </w:t>
      </w:r>
      <w:r w:rsidRPr="00813E54">
        <w:rPr>
          <w:rStyle w:val="StyleUnderline"/>
          <w:highlight w:val="yellow"/>
        </w:rPr>
        <w:t>economic</w:t>
      </w:r>
      <w:r w:rsidRPr="00813E54">
        <w:rPr>
          <w:sz w:val="16"/>
        </w:rPr>
        <w:t xml:space="preserve">, demographic, fiscal </w:t>
      </w:r>
      <w:r w:rsidRPr="00813E54">
        <w:rPr>
          <w:rStyle w:val="StyleUnderline"/>
        </w:rPr>
        <w:t xml:space="preserve">and environmental </w:t>
      </w:r>
      <w:r w:rsidRPr="00813E54">
        <w:rPr>
          <w:rStyle w:val="StyleUnderline"/>
          <w:highlight w:val="yellow"/>
        </w:rPr>
        <w:t>challenges</w:t>
      </w:r>
      <w:r w:rsidRPr="00813E54">
        <w:rPr>
          <w:rStyle w:val="StyleUnderline"/>
        </w:rPr>
        <w:t xml:space="preserve"> that make it imperative for the public and private</w:t>
      </w:r>
      <w:r w:rsidRPr="00813E54">
        <w:rPr>
          <w:sz w:val="16"/>
        </w:rPr>
        <w:t xml:space="preserve"> </w:t>
      </w:r>
      <w:r w:rsidRPr="00813E54">
        <w:rPr>
          <w:rStyle w:val="StyleUnderline"/>
        </w:rPr>
        <w:t>sectors to rethink the way they do business</w:t>
      </w:r>
      <w:r w:rsidRPr="00813E54">
        <w:rPr>
          <w:sz w:val="16"/>
        </w:rPr>
        <w:t xml:space="preserve">. These </w:t>
      </w:r>
      <w:r w:rsidRPr="00813E54">
        <w:rPr>
          <w:rStyle w:val="StyleUnderline"/>
        </w:rPr>
        <w:t xml:space="preserve">new forces </w:t>
      </w:r>
      <w:r w:rsidRPr="00813E54">
        <w:rPr>
          <w:rStyle w:val="StyleUnderline"/>
          <w:highlight w:val="yellow"/>
        </w:rPr>
        <w:t>are</w:t>
      </w:r>
      <w:r w:rsidRPr="00813E54">
        <w:rPr>
          <w:rStyle w:val="StyleUnderline"/>
        </w:rPr>
        <w:t xml:space="preserve"> incredibly </w:t>
      </w:r>
      <w:r w:rsidRPr="00813E54">
        <w:rPr>
          <w:rStyle w:val="Emphasis"/>
          <w:highlight w:val="yellow"/>
        </w:rPr>
        <w:t>diverse</w:t>
      </w:r>
      <w:r w:rsidRPr="00813E54">
        <w:rPr>
          <w:sz w:val="16"/>
        </w:rPr>
        <w:t xml:space="preserve">, </w:t>
      </w:r>
      <w:r w:rsidRPr="00813E54">
        <w:rPr>
          <w:rStyle w:val="StyleUnderline"/>
          <w:highlight w:val="yellow"/>
        </w:rPr>
        <w:t>but</w:t>
      </w:r>
      <w:r w:rsidRPr="00813E54">
        <w:rPr>
          <w:rStyle w:val="StyleUnderline"/>
        </w:rPr>
        <w:t xml:space="preserve"> they </w:t>
      </w:r>
      <w:r w:rsidRPr="00813E54">
        <w:rPr>
          <w:rStyle w:val="StyleUnderline"/>
          <w:highlight w:val="yellow"/>
        </w:rPr>
        <w:t>share</w:t>
      </w:r>
      <w:r w:rsidRPr="00813E54">
        <w:rPr>
          <w:rStyle w:val="StyleUnderline"/>
        </w:rPr>
        <w:t xml:space="preserve"> an underlying </w:t>
      </w:r>
      <w:r w:rsidRPr="00813E54">
        <w:rPr>
          <w:rStyle w:val="StyleUnderline"/>
          <w:highlight w:val="yellow"/>
        </w:rPr>
        <w:t>need for modern</w:t>
      </w:r>
      <w:r w:rsidRPr="00813E54">
        <w:rPr>
          <w:rStyle w:val="StyleUnderline"/>
        </w:rPr>
        <w:t xml:space="preserve">, </w:t>
      </w:r>
      <w:r w:rsidRPr="00813E54">
        <w:rPr>
          <w:rStyle w:val="Emphasis"/>
        </w:rPr>
        <w:t>efficient</w:t>
      </w:r>
      <w:r w:rsidRPr="00813E54">
        <w:rPr>
          <w:rStyle w:val="StyleUnderline"/>
        </w:rPr>
        <w:t xml:space="preserve"> and </w:t>
      </w:r>
      <w:r w:rsidRPr="00813E54">
        <w:rPr>
          <w:rStyle w:val="Emphasis"/>
          <w:highlight w:val="yellow"/>
        </w:rPr>
        <w:t>reliable infrastructure</w:t>
      </w:r>
      <w:r w:rsidRPr="00813E54">
        <w:rPr>
          <w:rStyle w:val="Emphasis"/>
        </w:rPr>
        <w:t>.</w:t>
      </w:r>
    </w:p>
    <w:p w14:paraId="5DAAA7B1" w14:textId="77777777" w:rsidR="00E94E13" w:rsidRPr="00813E54" w:rsidRDefault="00E94E13" w:rsidP="00E94E13">
      <w:pPr>
        <w:rPr>
          <w:rStyle w:val="Emphasis"/>
        </w:rPr>
      </w:pPr>
      <w:r w:rsidRPr="00813E54">
        <w:rPr>
          <w:rStyle w:val="StyleUnderline"/>
        </w:rPr>
        <w:t xml:space="preserve">Concrete, steel and fiber-optic cable are the </w:t>
      </w:r>
      <w:r w:rsidRPr="00813E54">
        <w:rPr>
          <w:rStyle w:val="Emphasis"/>
        </w:rPr>
        <w:t>essential building blocks</w:t>
      </w:r>
      <w:r w:rsidRPr="00813E54">
        <w:rPr>
          <w:rStyle w:val="StyleUnderline"/>
        </w:rPr>
        <w:t xml:space="preserve"> of the economy. </w:t>
      </w:r>
      <w:r w:rsidRPr="00813E54">
        <w:rPr>
          <w:rStyle w:val="StyleUnderline"/>
          <w:highlight w:val="yellow"/>
        </w:rPr>
        <w:t xml:space="preserve">Infrastructure </w:t>
      </w:r>
      <w:r w:rsidRPr="00813E54">
        <w:rPr>
          <w:rStyle w:val="Emphasis"/>
          <w:highlight w:val="yellow"/>
        </w:rPr>
        <w:t>enables trade,</w:t>
      </w:r>
      <w:r w:rsidRPr="00813E54">
        <w:rPr>
          <w:rStyle w:val="StyleUnderline"/>
          <w:highlight w:val="yellow"/>
        </w:rPr>
        <w:t xml:space="preserve"> </w:t>
      </w:r>
      <w:r w:rsidRPr="00813E54">
        <w:rPr>
          <w:rStyle w:val="Emphasis"/>
          <w:highlight w:val="yellow"/>
        </w:rPr>
        <w:t>powers businesses</w:t>
      </w:r>
      <w:r w:rsidRPr="00813E54">
        <w:rPr>
          <w:sz w:val="16"/>
        </w:rPr>
        <w:t xml:space="preserve">, </w:t>
      </w:r>
      <w:r w:rsidRPr="00813E54">
        <w:rPr>
          <w:rStyle w:val="StyleUnderline"/>
        </w:rPr>
        <w:t>connects workers to their</w:t>
      </w:r>
      <w:r w:rsidRPr="00813E54">
        <w:rPr>
          <w:sz w:val="16"/>
        </w:rPr>
        <w:t xml:space="preserve"> </w:t>
      </w:r>
      <w:r w:rsidRPr="00813E54">
        <w:rPr>
          <w:rStyle w:val="StyleUnderline"/>
        </w:rPr>
        <w:t>jobs</w:t>
      </w:r>
      <w:r w:rsidRPr="00813E54">
        <w:rPr>
          <w:sz w:val="16"/>
        </w:rPr>
        <w:t xml:space="preserve">, </w:t>
      </w:r>
      <w:r w:rsidRPr="00813E54">
        <w:rPr>
          <w:rStyle w:val="Emphasis"/>
          <w:highlight w:val="yellow"/>
        </w:rPr>
        <w:t>creates</w:t>
      </w:r>
      <w:r w:rsidRPr="00813E54">
        <w:rPr>
          <w:rStyle w:val="Emphasis"/>
        </w:rPr>
        <w:t xml:space="preserve"> </w:t>
      </w:r>
      <w:r w:rsidRPr="00813E54">
        <w:rPr>
          <w:rStyle w:val="Emphasis"/>
          <w:highlight w:val="yellow"/>
        </w:rPr>
        <w:t>opportunities</w:t>
      </w:r>
      <w:r w:rsidRPr="00813E54">
        <w:rPr>
          <w:rStyle w:val="Emphasis"/>
        </w:rPr>
        <w:t xml:space="preserve"> </w:t>
      </w:r>
      <w:r w:rsidRPr="00813E54">
        <w:rPr>
          <w:rStyle w:val="StyleUnderline"/>
        </w:rPr>
        <w:t xml:space="preserve">for struggling communities </w:t>
      </w:r>
      <w:r w:rsidRPr="00813E54">
        <w:rPr>
          <w:rStyle w:val="StyleUnderline"/>
          <w:highlight w:val="yellow"/>
        </w:rPr>
        <w:t xml:space="preserve">and </w:t>
      </w:r>
      <w:r w:rsidRPr="00813E54">
        <w:rPr>
          <w:rStyle w:val="Emphasis"/>
          <w:highlight w:val="yellow"/>
        </w:rPr>
        <w:t>protects the nation</w:t>
      </w:r>
      <w:r w:rsidRPr="00813E54">
        <w:rPr>
          <w:rStyle w:val="StyleUnderline"/>
          <w:highlight w:val="yellow"/>
        </w:rPr>
        <w:t xml:space="preserve"> from</w:t>
      </w:r>
      <w:r w:rsidRPr="00813E54">
        <w:rPr>
          <w:rStyle w:val="StyleUnderline"/>
        </w:rPr>
        <w:t xml:space="preserve"> an increasingly</w:t>
      </w:r>
      <w:r w:rsidRPr="00813E54">
        <w:rPr>
          <w:sz w:val="16"/>
        </w:rPr>
        <w:t xml:space="preserve"> </w:t>
      </w:r>
      <w:r w:rsidRPr="00813E54">
        <w:rPr>
          <w:rStyle w:val="Emphasis"/>
        </w:rPr>
        <w:t xml:space="preserve">unpredictable natural </w:t>
      </w:r>
      <w:r w:rsidRPr="00813E54">
        <w:rPr>
          <w:rStyle w:val="Emphasis"/>
          <w:highlight w:val="yellow"/>
        </w:rPr>
        <w:t>environment</w:t>
      </w:r>
      <w:r w:rsidRPr="00813E54">
        <w:rPr>
          <w:sz w:val="16"/>
        </w:rPr>
        <w:t xml:space="preserve">. </w:t>
      </w:r>
      <w:r w:rsidRPr="00813E54">
        <w:rPr>
          <w:rStyle w:val="StyleUnderline"/>
        </w:rPr>
        <w:t>From</w:t>
      </w:r>
      <w:r w:rsidRPr="00813E54">
        <w:rPr>
          <w:sz w:val="16"/>
        </w:rPr>
        <w:t xml:space="preserve"> private investment in </w:t>
      </w:r>
      <w:r w:rsidRPr="00813E54">
        <w:rPr>
          <w:rStyle w:val="Emphasis"/>
        </w:rPr>
        <w:t>telecommunication</w:t>
      </w:r>
      <w:r w:rsidRPr="00813E54">
        <w:rPr>
          <w:sz w:val="16"/>
        </w:rPr>
        <w:t xml:space="preserve"> systems, </w:t>
      </w:r>
      <w:r w:rsidRPr="00813E54">
        <w:rPr>
          <w:rStyle w:val="Emphasis"/>
        </w:rPr>
        <w:t>broadband</w:t>
      </w:r>
      <w:r w:rsidRPr="00813E54">
        <w:rPr>
          <w:sz w:val="16"/>
        </w:rPr>
        <w:t xml:space="preserve"> networks, freight </w:t>
      </w:r>
      <w:r w:rsidRPr="00813E54">
        <w:rPr>
          <w:rStyle w:val="Emphasis"/>
        </w:rPr>
        <w:t>railroads</w:t>
      </w:r>
      <w:r w:rsidRPr="00813E54">
        <w:rPr>
          <w:sz w:val="16"/>
        </w:rPr>
        <w:t xml:space="preserve">, </w:t>
      </w:r>
      <w:r w:rsidRPr="00813E54">
        <w:rPr>
          <w:rStyle w:val="StyleUnderline"/>
        </w:rPr>
        <w:t>energy projects</w:t>
      </w:r>
      <w:r w:rsidRPr="00813E54">
        <w:rPr>
          <w:sz w:val="16"/>
        </w:rPr>
        <w:t xml:space="preserve"> and pipelines, </w:t>
      </w:r>
      <w:r w:rsidRPr="00813E54">
        <w:rPr>
          <w:rStyle w:val="StyleUnderline"/>
        </w:rPr>
        <w:t>to publicly spending on</w:t>
      </w:r>
      <w:r w:rsidRPr="00813E54">
        <w:rPr>
          <w:sz w:val="16"/>
        </w:rPr>
        <w:t xml:space="preserve"> </w:t>
      </w:r>
      <w:r w:rsidRPr="00813E54">
        <w:rPr>
          <w:rStyle w:val="Emphasis"/>
        </w:rPr>
        <w:t>transportation</w:t>
      </w:r>
      <w:r w:rsidRPr="00813E54">
        <w:rPr>
          <w:sz w:val="16"/>
        </w:rPr>
        <w:t xml:space="preserve">, </w:t>
      </w:r>
      <w:r w:rsidRPr="00813E54">
        <w:rPr>
          <w:rStyle w:val="Emphasis"/>
        </w:rPr>
        <w:t>water</w:t>
      </w:r>
      <w:r w:rsidRPr="00813E54">
        <w:rPr>
          <w:sz w:val="16"/>
        </w:rPr>
        <w:t xml:space="preserve">, </w:t>
      </w:r>
      <w:r w:rsidRPr="00813E54">
        <w:rPr>
          <w:rStyle w:val="StyleUnderline"/>
        </w:rPr>
        <w:t xml:space="preserve">buildings and parks, </w:t>
      </w:r>
      <w:r w:rsidRPr="00813E54">
        <w:rPr>
          <w:rStyle w:val="StyleUnderline"/>
          <w:highlight w:val="yellow"/>
        </w:rPr>
        <w:t xml:space="preserve">infrastructure is the </w:t>
      </w:r>
      <w:r w:rsidRPr="00813E54">
        <w:rPr>
          <w:rStyle w:val="Emphasis"/>
          <w:highlight w:val="yellow"/>
        </w:rPr>
        <w:t>backbone of a healthy economy.</w:t>
      </w:r>
    </w:p>
    <w:p w14:paraId="76F02583" w14:textId="77777777" w:rsidR="00E94E13" w:rsidRPr="00813E54" w:rsidRDefault="00E94E13" w:rsidP="00E94E13">
      <w:pPr>
        <w:rPr>
          <w:sz w:val="16"/>
        </w:rPr>
      </w:pPr>
      <w:r w:rsidRPr="00813E54">
        <w:rPr>
          <w:rStyle w:val="StyleUnderline"/>
        </w:rPr>
        <w:t xml:space="preserve">It also supports workers, providing </w:t>
      </w:r>
      <w:r w:rsidRPr="00813E54">
        <w:rPr>
          <w:rStyle w:val="Emphasis"/>
        </w:rPr>
        <w:t>millions of jobs</w:t>
      </w:r>
      <w:r w:rsidRPr="00813E54">
        <w:rPr>
          <w:sz w:val="16"/>
        </w:rPr>
        <w:t xml:space="preserve"> </w:t>
      </w:r>
      <w:r w:rsidRPr="00813E54">
        <w:rPr>
          <w:rStyle w:val="StyleUnderline"/>
        </w:rPr>
        <w:t>each year in building and maintenance</w:t>
      </w:r>
      <w:r w:rsidRPr="00813E54">
        <w:rPr>
          <w:sz w:val="16"/>
        </w:rPr>
        <w:t xml:space="preserve">. A Brookings Institution analysis Bureau of Labor Statistics data reveals that </w:t>
      </w:r>
      <w:r w:rsidRPr="00813E54">
        <w:rPr>
          <w:rStyle w:val="StyleUnderline"/>
        </w:rPr>
        <w:t>14 million people have jobs in fields directly related to infrastructure.</w:t>
      </w:r>
      <w:r w:rsidRPr="00813E54">
        <w:rPr>
          <w:sz w:val="16"/>
        </w:rPr>
        <w:t xml:space="preserve"> From locomotive engineers and electrical power line installers, to truck drivers and airline pilots, to construction laborers and meter readers, infrastructure jobs account for nearly 11 percent of the nation’s workforce, offering employment opportunities that have low barriers of entry and are projected to grow over the next decade.</w:t>
      </w:r>
    </w:p>
    <w:p w14:paraId="75DC0839" w14:textId="77777777" w:rsidR="00E94E13" w:rsidRPr="00813E54" w:rsidRDefault="00E94E13" w:rsidP="00E94E13">
      <w:pPr>
        <w:rPr>
          <w:sz w:val="16"/>
        </w:rPr>
      </w:pPr>
      <w:r w:rsidRPr="00813E54">
        <w:rPr>
          <w:rStyle w:val="StyleUnderline"/>
        </w:rPr>
        <w:t xml:space="preserve">Important national goals also depend on it. The economy needs reliable infrastructure to </w:t>
      </w:r>
      <w:r w:rsidRPr="00813E54">
        <w:rPr>
          <w:rStyle w:val="Emphasis"/>
          <w:highlight w:val="yellow"/>
        </w:rPr>
        <w:t>connect</w:t>
      </w:r>
      <w:r w:rsidRPr="00813E54">
        <w:rPr>
          <w:rStyle w:val="Emphasis"/>
        </w:rPr>
        <w:t xml:space="preserve"> </w:t>
      </w:r>
      <w:r w:rsidRPr="00813E54">
        <w:rPr>
          <w:rStyle w:val="Emphasis"/>
          <w:highlight w:val="yellow"/>
        </w:rPr>
        <w:t>supply chains</w:t>
      </w:r>
      <w:r w:rsidRPr="00813E54">
        <w:rPr>
          <w:sz w:val="16"/>
        </w:rPr>
        <w:t xml:space="preserve"> </w:t>
      </w:r>
      <w:r w:rsidRPr="00813E54">
        <w:rPr>
          <w:rStyle w:val="StyleUnderline"/>
          <w:highlight w:val="yellow"/>
        </w:rPr>
        <w:t>and</w:t>
      </w:r>
      <w:r w:rsidRPr="00813E54">
        <w:rPr>
          <w:rStyle w:val="StyleUnderline"/>
        </w:rPr>
        <w:t xml:space="preserve"> efficiently </w:t>
      </w:r>
      <w:r w:rsidRPr="00813E54">
        <w:rPr>
          <w:rStyle w:val="StyleUnderline"/>
          <w:highlight w:val="yellow"/>
        </w:rPr>
        <w:t>move goods</w:t>
      </w:r>
      <w:r w:rsidRPr="00813E54">
        <w:rPr>
          <w:rStyle w:val="StyleUnderline"/>
        </w:rPr>
        <w:t xml:space="preserve"> and services </w:t>
      </w:r>
      <w:r w:rsidRPr="00813E54">
        <w:rPr>
          <w:rStyle w:val="Emphasis"/>
        </w:rPr>
        <w:t>across borders</w:t>
      </w:r>
      <w:r w:rsidRPr="00813E54">
        <w:rPr>
          <w:rStyle w:val="StyleUnderline"/>
        </w:rPr>
        <w:t>.</w:t>
      </w:r>
      <w:r w:rsidRPr="00813E54">
        <w:rPr>
          <w:sz w:val="16"/>
        </w:rPr>
        <w:t xml:space="preserve"> </w:t>
      </w:r>
      <w:r w:rsidRPr="00813E54">
        <w:rPr>
          <w:rStyle w:val="StyleUnderline"/>
        </w:rPr>
        <w:t>Infrastructure connects households across metropolitan areas to higher quality opportunities for employment, healthcare and education</w:t>
      </w:r>
      <w:r w:rsidRPr="00813E54">
        <w:rPr>
          <w:sz w:val="16"/>
        </w:rPr>
        <w:t xml:space="preserve">. </w:t>
      </w:r>
      <w:r w:rsidRPr="00813E54">
        <w:rPr>
          <w:rStyle w:val="Emphasis"/>
        </w:rPr>
        <w:t>Clean energy</w:t>
      </w:r>
      <w:r w:rsidRPr="00813E54">
        <w:rPr>
          <w:sz w:val="16"/>
        </w:rPr>
        <w:t xml:space="preserve"> </w:t>
      </w:r>
      <w:r w:rsidRPr="00813E54">
        <w:rPr>
          <w:rStyle w:val="StyleUnderline"/>
        </w:rPr>
        <w:t xml:space="preserve">and public transit can </w:t>
      </w:r>
      <w:r w:rsidRPr="00813E54">
        <w:rPr>
          <w:rStyle w:val="Emphasis"/>
        </w:rPr>
        <w:t>reduce greenhouse gases</w:t>
      </w:r>
      <w:r w:rsidRPr="00813E54">
        <w:rPr>
          <w:sz w:val="16"/>
        </w:rPr>
        <w:t>. This same economic logic applies to broadband networks, water systems and energy production and distribution.</w:t>
      </w:r>
    </w:p>
    <w:p w14:paraId="153479CE" w14:textId="77777777" w:rsidR="00E94E13" w:rsidRPr="00813E54" w:rsidRDefault="00E94E13" w:rsidP="00E94E13">
      <w:pPr>
        <w:rPr>
          <w:sz w:val="16"/>
        </w:rPr>
      </w:pPr>
      <w:r w:rsidRPr="00813E54">
        <w:rPr>
          <w:rStyle w:val="StyleUnderline"/>
        </w:rPr>
        <w:t xml:space="preserve">Big </w:t>
      </w:r>
      <w:r w:rsidRPr="00813E54">
        <w:rPr>
          <w:rStyle w:val="Emphasis"/>
          <w:highlight w:val="yellow"/>
        </w:rPr>
        <w:t>demographic</w:t>
      </w:r>
      <w:r w:rsidRPr="00813E54">
        <w:rPr>
          <w:rStyle w:val="StyleUnderline"/>
          <w:highlight w:val="yellow"/>
        </w:rPr>
        <w:t xml:space="preserve"> and </w:t>
      </w:r>
      <w:r w:rsidRPr="00813E54">
        <w:rPr>
          <w:rStyle w:val="Emphasis"/>
          <w:highlight w:val="yellow"/>
        </w:rPr>
        <w:t>cultural changes</w:t>
      </w:r>
      <w:r w:rsidRPr="00813E54">
        <w:rPr>
          <w:sz w:val="16"/>
        </w:rPr>
        <w:t xml:space="preserve">, </w:t>
      </w:r>
      <w:r w:rsidRPr="00813E54">
        <w:rPr>
          <w:rStyle w:val="StyleUnderline"/>
        </w:rPr>
        <w:t>such as the aging and diversification of our society, shrinking households and domestic migration</w:t>
      </w:r>
      <w:r w:rsidRPr="00813E54">
        <w:rPr>
          <w:sz w:val="16"/>
        </w:rPr>
        <w:t xml:space="preserve">, </w:t>
      </w:r>
      <w:r w:rsidRPr="00813E54">
        <w:rPr>
          <w:rStyle w:val="StyleUnderline"/>
          <w:highlight w:val="yellow"/>
        </w:rPr>
        <w:t>underscore</w:t>
      </w:r>
      <w:r w:rsidRPr="00813E54">
        <w:rPr>
          <w:rStyle w:val="StyleUnderline"/>
        </w:rPr>
        <w:t xml:space="preserve"> the </w:t>
      </w:r>
      <w:r w:rsidRPr="00813E54">
        <w:rPr>
          <w:rStyle w:val="StyleUnderline"/>
          <w:highlight w:val="yellow"/>
        </w:rPr>
        <w:t xml:space="preserve">need for </w:t>
      </w:r>
      <w:r w:rsidRPr="00813E54">
        <w:rPr>
          <w:rStyle w:val="Emphasis"/>
          <w:highlight w:val="yellow"/>
        </w:rPr>
        <w:t>new</w:t>
      </w:r>
      <w:r w:rsidRPr="00813E54">
        <w:rPr>
          <w:rStyle w:val="Emphasis"/>
        </w:rPr>
        <w:t xml:space="preserve"> </w:t>
      </w:r>
      <w:r w:rsidRPr="00813E54">
        <w:rPr>
          <w:rStyle w:val="Emphasis"/>
          <w:highlight w:val="yellow"/>
        </w:rPr>
        <w:t>transportation</w:t>
      </w:r>
      <w:r w:rsidRPr="00813E54">
        <w:rPr>
          <w:sz w:val="16"/>
          <w:highlight w:val="yellow"/>
        </w:rPr>
        <w:t xml:space="preserve"> </w:t>
      </w:r>
      <w:r w:rsidRPr="00813E54">
        <w:rPr>
          <w:rStyle w:val="StyleUnderline"/>
          <w:highlight w:val="yellow"/>
        </w:rPr>
        <w:t>and</w:t>
      </w:r>
      <w:r w:rsidRPr="00813E54">
        <w:rPr>
          <w:sz w:val="16"/>
        </w:rPr>
        <w:t xml:space="preserve"> </w:t>
      </w:r>
      <w:r w:rsidRPr="00813E54">
        <w:rPr>
          <w:rStyle w:val="Emphasis"/>
          <w:highlight w:val="yellow"/>
        </w:rPr>
        <w:t>telecomm</w:t>
      </w:r>
      <w:r w:rsidRPr="00813E54">
        <w:rPr>
          <w:rStyle w:val="Emphasis"/>
        </w:rPr>
        <w:t>unications</w:t>
      </w:r>
      <w:r w:rsidRPr="00813E54">
        <w:rPr>
          <w:sz w:val="16"/>
        </w:rPr>
        <w:t xml:space="preserve"> </w:t>
      </w:r>
      <w:r w:rsidRPr="00813E54">
        <w:rPr>
          <w:rStyle w:val="StyleUnderline"/>
          <w:highlight w:val="yellow"/>
        </w:rPr>
        <w:t>to connect people</w:t>
      </w:r>
      <w:r w:rsidRPr="00813E54">
        <w:rPr>
          <w:rStyle w:val="StyleUnderline"/>
        </w:rPr>
        <w:t xml:space="preserve"> and communities</w:t>
      </w:r>
      <w:r w:rsidRPr="00813E54">
        <w:rPr>
          <w:sz w:val="16"/>
        </w:rPr>
        <w:t>. The percentage of licensed drivers among the young is the lowest in three decades, as more of them use public transit and many others use new services for sharing cars and bikes. The prototypical family of the suburban era, a married couple with school-age children, now represents only 20 percent of households, down from over 40 percent in 1970. Some 55 percent of millennials say living close to public transportation is important to them, according to a recent survey by the Urban Land Institute.</w:t>
      </w:r>
    </w:p>
    <w:p w14:paraId="19319A7F" w14:textId="77777777" w:rsidR="00E94E13" w:rsidRPr="00813E54" w:rsidRDefault="00E94E13" w:rsidP="00E94E13">
      <w:pPr>
        <w:rPr>
          <w:sz w:val="16"/>
        </w:rPr>
      </w:pPr>
      <w:r w:rsidRPr="00813E54">
        <w:rPr>
          <w:sz w:val="16"/>
        </w:rPr>
        <w:t>Yet unlike Western Europe and parts of Asia, the United States still has a growing population. We’ve added 25 million people in the past 10 years. This tremendous growth, concentrated in the 50 largest metropolitan areas, will place new demands on already overtaxed infrastructure. Metropolitan areas must be ready to adapt not only to serve millions of new customers but also to help poorer residents, many of whom are jobless, have the best chance possible to find work.</w:t>
      </w:r>
    </w:p>
    <w:p w14:paraId="1F00B8A1" w14:textId="77777777" w:rsidR="00E94E13" w:rsidRPr="00813E54" w:rsidRDefault="00E94E13" w:rsidP="00E94E13">
      <w:pPr>
        <w:rPr>
          <w:sz w:val="16"/>
        </w:rPr>
      </w:pPr>
      <w:r w:rsidRPr="00813E54">
        <w:rPr>
          <w:sz w:val="16"/>
        </w:rPr>
        <w:t xml:space="preserve">A recent Brookings analysis found that </w:t>
      </w:r>
      <w:r w:rsidRPr="00813E54">
        <w:rPr>
          <w:rStyle w:val="StyleUnderline"/>
        </w:rPr>
        <w:t xml:space="preserve">only a quarter of jobs in low-skill and middle-skill industries can be reached within 90 minutes by a typical metropolitan commuter. Successful cities will be those that </w:t>
      </w:r>
      <w:r w:rsidRPr="00813E54">
        <w:rPr>
          <w:rStyle w:val="Emphasis"/>
        </w:rPr>
        <w:t>connect wor</w:t>
      </w:r>
      <w:r w:rsidRPr="00813E54">
        <w:rPr>
          <w:rStyle w:val="StyleUnderline"/>
        </w:rPr>
        <w:t xml:space="preserve">kers to jobs </w:t>
      </w:r>
      <w:r w:rsidRPr="00813E54">
        <w:rPr>
          <w:rStyle w:val="StyleUnderline"/>
          <w:highlight w:val="yellow"/>
        </w:rPr>
        <w:t xml:space="preserve">and </w:t>
      </w:r>
      <w:r w:rsidRPr="00813E54">
        <w:rPr>
          <w:rStyle w:val="Emphasis"/>
          <w:highlight w:val="yellow"/>
        </w:rPr>
        <w:t>close the digital divide</w:t>
      </w:r>
      <w:r w:rsidRPr="00813E54">
        <w:rPr>
          <w:rStyle w:val="StyleUnderline"/>
        </w:rPr>
        <w:t xml:space="preserve"> between high-income and</w:t>
      </w:r>
      <w:r w:rsidRPr="00813E54">
        <w:rPr>
          <w:sz w:val="16"/>
        </w:rPr>
        <w:t xml:space="preserve"> low-income neighborhoods. The White House notes that broadband speeds have doubled since 2009 and that more than four out of five people now have high-speed wireless broadband, adoption rates for low-income and minority households remains low (about 43 and 56 percent, respectively.)</w:t>
      </w:r>
    </w:p>
    <w:p w14:paraId="79B7BEB1" w14:textId="77777777" w:rsidR="00E94E13" w:rsidRPr="00813E54" w:rsidRDefault="00E94E13" w:rsidP="00E94E13">
      <w:pPr>
        <w:rPr>
          <w:sz w:val="16"/>
        </w:rPr>
      </w:pPr>
      <w:r w:rsidRPr="00813E54">
        <w:rPr>
          <w:rStyle w:val="StyleUnderline"/>
        </w:rPr>
        <w:t>Our economy is changing as fast as our societ</w:t>
      </w:r>
      <w:r w:rsidRPr="00813E54">
        <w:rPr>
          <w:sz w:val="16"/>
        </w:rPr>
        <w:t xml:space="preserve">y. Over </w:t>
      </w:r>
      <w:r w:rsidRPr="00813E54">
        <w:rPr>
          <w:rStyle w:val="StyleUnderline"/>
        </w:rPr>
        <w:t xml:space="preserve">83 percent of world economic growth in the next five years is expected to occur outside the United States, and because of rapid globalization, it will be </w:t>
      </w:r>
      <w:r w:rsidRPr="00813E54">
        <w:rPr>
          <w:rStyle w:val="Emphasis"/>
        </w:rPr>
        <w:t>concentrated in cities</w:t>
      </w:r>
      <w:r w:rsidRPr="00813E54">
        <w:rPr>
          <w:sz w:val="16"/>
        </w:rPr>
        <w:t xml:space="preserve">. </w:t>
      </w:r>
      <w:r w:rsidRPr="00813E54">
        <w:rPr>
          <w:rStyle w:val="StyleUnderline"/>
        </w:rPr>
        <w:t>This</w:t>
      </w:r>
      <w:r w:rsidRPr="00813E54">
        <w:rPr>
          <w:sz w:val="16"/>
        </w:rPr>
        <w:t xml:space="preserve"> offers an unprecedented opportunity for American businesses to export more goods and services and to create high-quality jobs at home. It also </w:t>
      </w:r>
      <w:r w:rsidRPr="00813E54">
        <w:rPr>
          <w:rStyle w:val="StyleUnderline"/>
        </w:rPr>
        <w:t>amplifies the importance of our seaports, air hubs, freight rail, border crossings and truck routes</w:t>
      </w:r>
      <w:r w:rsidRPr="00813E54">
        <w:rPr>
          <w:sz w:val="16"/>
        </w:rPr>
        <w:t>, which move $51 billion worth of goods quickly and efficiently each day in the complex supply chains of the modern economy.</w:t>
      </w:r>
    </w:p>
    <w:p w14:paraId="191B9413" w14:textId="77777777" w:rsidR="00E94E13" w:rsidRPr="00813E54" w:rsidRDefault="00E94E13" w:rsidP="00E94E13">
      <w:pPr>
        <w:rPr>
          <w:sz w:val="16"/>
        </w:rPr>
      </w:pPr>
      <w:r w:rsidRPr="00813E54">
        <w:rPr>
          <w:rStyle w:val="StyleUnderline"/>
        </w:rPr>
        <w:t>The diverse energy boom also disrupts our infrastructure.</w:t>
      </w:r>
      <w:r w:rsidRPr="00813E54">
        <w:rPr>
          <w:sz w:val="16"/>
        </w:rPr>
        <w:t xml:space="preserve"> Natural gas needs new truck, pipeline and rail networks. Rooftop solar panels have rattled electric utilities, which are scrambling to find ways to incorporate and store the energy they produce while keeping the grid operating. At the same time, </w:t>
      </w:r>
      <w:r w:rsidRPr="00813E54">
        <w:rPr>
          <w:rStyle w:val="StyleUnderline"/>
        </w:rPr>
        <w:t xml:space="preserve">finding the money to pay for the development of a </w:t>
      </w:r>
      <w:r w:rsidRPr="00813E54">
        <w:rPr>
          <w:rStyle w:val="Emphasis"/>
        </w:rPr>
        <w:t>smart electricity grid</w:t>
      </w:r>
      <w:r w:rsidRPr="00813E54">
        <w:rPr>
          <w:sz w:val="16"/>
        </w:rPr>
        <w:t xml:space="preserve"> </w:t>
      </w:r>
      <w:r w:rsidRPr="00813E54">
        <w:rPr>
          <w:rStyle w:val="StyleUnderline"/>
        </w:rPr>
        <w:t xml:space="preserve">and for </w:t>
      </w:r>
      <w:r w:rsidRPr="00813E54">
        <w:rPr>
          <w:rStyle w:val="Emphasis"/>
        </w:rPr>
        <w:t>clean energy</w:t>
      </w:r>
      <w:r w:rsidRPr="00813E54">
        <w:rPr>
          <w:sz w:val="16"/>
        </w:rPr>
        <w:t xml:space="preserve"> presents challenges, as hundreds of thousands of small and large projects are projected to come online in coming decades.</w:t>
      </w:r>
    </w:p>
    <w:p w14:paraId="520C5579" w14:textId="77777777" w:rsidR="00E94E13" w:rsidRPr="00813E54" w:rsidRDefault="00E94E13" w:rsidP="00E94E13">
      <w:pPr>
        <w:rPr>
          <w:sz w:val="16"/>
        </w:rPr>
      </w:pPr>
      <w:r w:rsidRPr="00813E54">
        <w:rPr>
          <w:sz w:val="16"/>
        </w:rPr>
        <w:t xml:space="preserve">High-profile </w:t>
      </w:r>
      <w:r w:rsidRPr="00813E54">
        <w:rPr>
          <w:rStyle w:val="StyleUnderline"/>
        </w:rPr>
        <w:t>natural disasters,</w:t>
      </w:r>
      <w:r w:rsidRPr="00813E54">
        <w:rPr>
          <w:sz w:val="16"/>
        </w:rPr>
        <w:t xml:space="preserve"> such as Hurricane Sandy, </w:t>
      </w:r>
      <w:r w:rsidRPr="00813E54">
        <w:rPr>
          <w:rStyle w:val="StyleUnderline"/>
        </w:rPr>
        <w:t>drew attention to problems with water infrastructure</w:t>
      </w:r>
      <w:r w:rsidRPr="00813E54">
        <w:rPr>
          <w:sz w:val="16"/>
        </w:rPr>
        <w:t xml:space="preserve">. </w:t>
      </w:r>
      <w:r w:rsidRPr="00813E54">
        <w:rPr>
          <w:rStyle w:val="StyleUnderline"/>
        </w:rPr>
        <w:t>Overwhelmed waste water systems</w:t>
      </w:r>
      <w:r w:rsidRPr="00813E54">
        <w:rPr>
          <w:sz w:val="16"/>
        </w:rPr>
        <w:t>, washed-out roads</w:t>
      </w:r>
      <w:r w:rsidRPr="00813E54">
        <w:rPr>
          <w:rStyle w:val="StyleUnderline"/>
        </w:rPr>
        <w:t>, shorted electrical circuitry and flooded train stations not only highlighted the economy’s reliance on these networks, but also revealed their poor condition. The</w:t>
      </w:r>
      <w:r w:rsidRPr="00813E54">
        <w:rPr>
          <w:sz w:val="16"/>
        </w:rPr>
        <w:t xml:space="preserve"> nation’s water systems are now being rebuilt. Cities are working to capture storm and rain water rather than building costly pipes to sluice it away. The Center for an Urban Future recently described how New York City plans to spend $2.4 billion over 18 years in so-called “green” infrastructure such as rooftop vegetation, porous pavements, and soils to soak up rain.</w:t>
      </w:r>
    </w:p>
    <w:p w14:paraId="3E37E21E" w14:textId="77777777" w:rsidR="00E94E13" w:rsidRPr="00813E54" w:rsidRDefault="00E94E13" w:rsidP="00E94E13">
      <w:pPr>
        <w:pStyle w:val="Heading4"/>
      </w:pPr>
      <w:r w:rsidRPr="00813E54">
        <w:t>Economic strength prevents crises from escalating to extinction</w:t>
      </w:r>
    </w:p>
    <w:p w14:paraId="00EA669A" w14:textId="77777777" w:rsidR="00E94E13" w:rsidRPr="00813E54" w:rsidRDefault="00E94E13" w:rsidP="00E94E13">
      <w:r w:rsidRPr="00813E54">
        <w:t xml:space="preserve">Ian </w:t>
      </w:r>
      <w:r w:rsidRPr="00813E54">
        <w:rPr>
          <w:rStyle w:val="Style13ptBold"/>
        </w:rPr>
        <w:t>Bremmer 19</w:t>
      </w:r>
      <w:r w:rsidRPr="00813E54">
        <w:t>, PhD, Professor, Applied Geopolitics, Columbia University's School of International and Public Affairs, President, Eurasia Group, editor-at-large at Time, 11/18/19, "The End of the American International Order: What Comes Next?", Time, https://time.com/5730849/end-american-order-what-next/</w:t>
      </w:r>
    </w:p>
    <w:p w14:paraId="3B6EE349" w14:textId="77777777" w:rsidR="00E94E13" w:rsidRPr="00813E54" w:rsidRDefault="00E94E13" w:rsidP="00E94E13">
      <w:pPr>
        <w:rPr>
          <w:sz w:val="16"/>
        </w:rPr>
      </w:pPr>
      <w:r w:rsidRPr="00813E54">
        <w:rPr>
          <w:rStyle w:val="StyleUnderline"/>
          <w:highlight w:val="yellow"/>
        </w:rPr>
        <w:t>Globalization</w:t>
      </w:r>
      <w:r w:rsidRPr="00813E54">
        <w:rPr>
          <w:rStyle w:val="StyleUnderline"/>
        </w:rPr>
        <w:t xml:space="preserve"> has </w:t>
      </w:r>
      <w:r w:rsidRPr="00813E54">
        <w:rPr>
          <w:rStyle w:val="StyleUnderline"/>
          <w:highlight w:val="yellow"/>
        </w:rPr>
        <w:t xml:space="preserve">lifted </w:t>
      </w:r>
      <w:r w:rsidRPr="00813E54">
        <w:rPr>
          <w:rStyle w:val="Emphasis"/>
          <w:highlight w:val="yellow"/>
        </w:rPr>
        <w:t>billions</w:t>
      </w:r>
      <w:r w:rsidRPr="00813E54">
        <w:rPr>
          <w:rStyle w:val="StyleUnderline"/>
        </w:rPr>
        <w:t xml:space="preserve"> of people </w:t>
      </w:r>
      <w:r w:rsidRPr="00813E54">
        <w:rPr>
          <w:rStyle w:val="StyleUnderline"/>
          <w:highlight w:val="yellow"/>
        </w:rPr>
        <w:t xml:space="preserve">from </w:t>
      </w:r>
      <w:r w:rsidRPr="00813E54">
        <w:rPr>
          <w:rStyle w:val="Emphasis"/>
          <w:highlight w:val="yellow"/>
        </w:rPr>
        <w:t>poverty</w:t>
      </w:r>
      <w:r w:rsidRPr="00813E54">
        <w:rPr>
          <w:rStyle w:val="StyleUnderline"/>
        </w:rPr>
        <w:t xml:space="preserve"> around the world. We now live longer, healthier, and more productive lives than ever before</w:t>
      </w:r>
      <w:r w:rsidRPr="00813E54">
        <w:rPr>
          <w:sz w:val="16"/>
        </w:rPr>
        <w:t xml:space="preserve">. We are better educated and better informed than at any time in history. </w:t>
      </w:r>
      <w:r w:rsidRPr="00813E54">
        <w:rPr>
          <w:rStyle w:val="StyleUnderline"/>
        </w:rPr>
        <w:t>There has never been a better place and a better time to be alive</w:t>
      </w:r>
      <w:r w:rsidRPr="00813E54">
        <w:rPr>
          <w:sz w:val="16"/>
        </w:rPr>
        <w:t xml:space="preserve"> than right here, right now.</w:t>
      </w:r>
    </w:p>
    <w:p w14:paraId="281229FC" w14:textId="77777777" w:rsidR="00E94E13" w:rsidRPr="00813E54" w:rsidRDefault="00E94E13" w:rsidP="00E94E13">
      <w:pPr>
        <w:rPr>
          <w:rStyle w:val="StyleUnderline"/>
        </w:rPr>
      </w:pPr>
      <w:r w:rsidRPr="00813E54">
        <w:rPr>
          <w:rStyle w:val="StyleUnderline"/>
        </w:rPr>
        <w:t>So why are so many people so angry, and why is globalization under unprecedented threat?</w:t>
      </w:r>
    </w:p>
    <w:p w14:paraId="5BE16BE8" w14:textId="77777777" w:rsidR="00E94E13" w:rsidRPr="00813E54" w:rsidRDefault="00E94E13" w:rsidP="00E94E13">
      <w:pPr>
        <w:rPr>
          <w:sz w:val="16"/>
          <w:szCs w:val="16"/>
        </w:rPr>
      </w:pPr>
      <w:r w:rsidRPr="00813E54">
        <w:rPr>
          <w:sz w:val="16"/>
          <w:szCs w:val="16"/>
        </w:rPr>
        <w:t>Why are citizens in country after country bitterly casting aside both governing and opposition parties in favor of political disruptors?</w:t>
      </w:r>
    </w:p>
    <w:p w14:paraId="71F5886F" w14:textId="77777777" w:rsidR="00E94E13" w:rsidRPr="00813E54" w:rsidRDefault="00E94E13" w:rsidP="00E94E13">
      <w:pPr>
        <w:rPr>
          <w:sz w:val="16"/>
          <w:szCs w:val="16"/>
        </w:rPr>
      </w:pPr>
      <w:r w:rsidRPr="00813E54">
        <w:rPr>
          <w:sz w:val="16"/>
          <w:szCs w:val="16"/>
        </w:rPr>
        <w:t>At this moment in history, why is there so much alarm?</w:t>
      </w:r>
    </w:p>
    <w:p w14:paraId="737FEC67" w14:textId="77777777" w:rsidR="00E94E13" w:rsidRPr="00813E54" w:rsidRDefault="00E94E13" w:rsidP="00E94E13">
      <w:pPr>
        <w:rPr>
          <w:rStyle w:val="StyleUnderline"/>
        </w:rPr>
      </w:pPr>
      <w:r w:rsidRPr="00813E54">
        <w:rPr>
          <w:rStyle w:val="StyleUnderline"/>
        </w:rPr>
        <w:t xml:space="preserve">Because this IS a moment of transformation, and uncertainty. In much of the world, the </w:t>
      </w:r>
      <w:r w:rsidRPr="00813E54">
        <w:rPr>
          <w:rStyle w:val="Emphasis"/>
          <w:highlight w:val="yellow"/>
        </w:rPr>
        <w:t>lightning-fast, cross-border flows</w:t>
      </w:r>
      <w:r w:rsidRPr="00813E54">
        <w:rPr>
          <w:rStyle w:val="StyleUnderline"/>
        </w:rPr>
        <w:t xml:space="preserve"> of ideas, information, people, money, goods and services—the same forces that have created so much opportunity and prosperity—</w:t>
      </w:r>
      <w:r w:rsidRPr="00813E54">
        <w:rPr>
          <w:rStyle w:val="StyleUnderline"/>
          <w:highlight w:val="yellow"/>
        </w:rPr>
        <w:t xml:space="preserve">also generate </w:t>
      </w:r>
      <w:r w:rsidRPr="00813E54">
        <w:rPr>
          <w:rStyle w:val="Emphasis"/>
          <w:highlight w:val="yellow"/>
        </w:rPr>
        <w:t>fear</w:t>
      </w:r>
      <w:r w:rsidRPr="00813E54">
        <w:rPr>
          <w:rStyle w:val="StyleUnderline"/>
          <w:highlight w:val="yellow"/>
        </w:rPr>
        <w:t>.</w:t>
      </w:r>
    </w:p>
    <w:p w14:paraId="0D9D22C8" w14:textId="77777777" w:rsidR="00E94E13" w:rsidRPr="00813E54" w:rsidRDefault="00E94E13" w:rsidP="00E94E13">
      <w:pPr>
        <w:rPr>
          <w:sz w:val="16"/>
        </w:rPr>
      </w:pPr>
      <w:r w:rsidRPr="00813E54">
        <w:rPr>
          <w:rStyle w:val="StyleUnderline"/>
        </w:rPr>
        <w:t xml:space="preserve">Fear that </w:t>
      </w:r>
      <w:r w:rsidRPr="00813E54">
        <w:rPr>
          <w:rStyle w:val="StyleUnderline"/>
          <w:highlight w:val="yellow"/>
        </w:rPr>
        <w:t xml:space="preserve">the world </w:t>
      </w:r>
      <w:r w:rsidRPr="00813E54">
        <w:rPr>
          <w:rStyle w:val="StyleUnderline"/>
        </w:rPr>
        <w:t xml:space="preserve">now </w:t>
      </w:r>
      <w:r w:rsidRPr="00813E54">
        <w:rPr>
          <w:rStyle w:val="StyleUnderline"/>
          <w:highlight w:val="yellow"/>
        </w:rPr>
        <w:t xml:space="preserve">becomes </w:t>
      </w:r>
      <w:r w:rsidRPr="00813E54">
        <w:rPr>
          <w:rStyle w:val="Emphasis"/>
          <w:highlight w:val="yellow"/>
        </w:rPr>
        <w:t>more complicated</w:t>
      </w:r>
      <w:r w:rsidRPr="00813E54">
        <w:rPr>
          <w:rStyle w:val="StyleUnderline"/>
          <w:highlight w:val="yellow"/>
        </w:rPr>
        <w:t xml:space="preserve"> and</w:t>
      </w:r>
      <w:r w:rsidRPr="00813E54">
        <w:rPr>
          <w:rStyle w:val="StyleUnderline"/>
        </w:rPr>
        <w:t xml:space="preserve"> more </w:t>
      </w:r>
      <w:r w:rsidRPr="00813E54">
        <w:rPr>
          <w:rStyle w:val="Emphasis"/>
          <w:highlight w:val="yellow"/>
        </w:rPr>
        <w:t>dangerous</w:t>
      </w:r>
      <w:r w:rsidRPr="00813E54">
        <w:rPr>
          <w:rStyle w:val="StyleUnderline"/>
        </w:rPr>
        <w:t xml:space="preserve"> in real time</w:t>
      </w:r>
      <w:r w:rsidRPr="00813E54">
        <w:rPr>
          <w:sz w:val="16"/>
        </w:rPr>
        <w:t>. Fear that the world we knew is gone for good, and fear that no one is willing and able to do anything about it.</w:t>
      </w:r>
    </w:p>
    <w:p w14:paraId="604C13C4" w14:textId="77777777" w:rsidR="00E94E13" w:rsidRPr="00813E54" w:rsidRDefault="00E94E13" w:rsidP="00E94E13">
      <w:pPr>
        <w:rPr>
          <w:sz w:val="16"/>
          <w:szCs w:val="16"/>
        </w:rPr>
      </w:pPr>
      <w:r w:rsidRPr="00813E54">
        <w:rPr>
          <w:sz w:val="16"/>
          <w:szCs w:val="16"/>
        </w:rPr>
        <w:t>I want to talk with you today about why all this is happening, and why it’s so vitally important that we’re having this conversation at this moment—and in the heart of this great country.</w:t>
      </w:r>
    </w:p>
    <w:p w14:paraId="619F407C" w14:textId="77777777" w:rsidR="00E94E13" w:rsidRPr="00813E54" w:rsidRDefault="00E94E13" w:rsidP="00E94E13">
      <w:pPr>
        <w:rPr>
          <w:sz w:val="16"/>
          <w:szCs w:val="16"/>
        </w:rPr>
      </w:pPr>
      <w:r w:rsidRPr="00813E54">
        <w:rPr>
          <w:sz w:val="16"/>
          <w:szCs w:val="16"/>
        </w:rPr>
        <w:t>Japan is both blessed and burdened by its unique place in this G-Zero world. Japan has the political stability, the foresight, and the technological talent to help lead the world into a brighter future than the one we currently face. We all have reason to hope that Japan’s leaders, its companies, its political will, and its people will help lead the transition toward a new order, one in which human ingenuity, moral imagination, and courage can help all of us meet the challenges to come.</w:t>
      </w:r>
    </w:p>
    <w:p w14:paraId="3579BFAC" w14:textId="77777777" w:rsidR="00E94E13" w:rsidRPr="00813E54" w:rsidRDefault="00E94E13" w:rsidP="00E94E13">
      <w:pPr>
        <w:rPr>
          <w:sz w:val="16"/>
          <w:szCs w:val="16"/>
        </w:rPr>
      </w:pPr>
      <w:r w:rsidRPr="00813E54">
        <w:rPr>
          <w:sz w:val="16"/>
          <w:szCs w:val="16"/>
        </w:rPr>
        <w:t>The Geopolitical Recession</w:t>
      </w:r>
    </w:p>
    <w:p w14:paraId="1ABAEF2C" w14:textId="77777777" w:rsidR="00E94E13" w:rsidRPr="00813E54" w:rsidRDefault="00E94E13" w:rsidP="00E94E13">
      <w:pPr>
        <w:rPr>
          <w:sz w:val="16"/>
          <w:szCs w:val="16"/>
        </w:rPr>
      </w:pPr>
      <w:r w:rsidRPr="00813E54">
        <w:rPr>
          <w:sz w:val="16"/>
          <w:szCs w:val="16"/>
        </w:rPr>
        <w:t>When I started Eurasia Group in 1998, our clients were interested almost exclusively in the so-called emerging-markets countries, those that presented both big growth opportunities and unfamiliar political challenges.</w:t>
      </w:r>
    </w:p>
    <w:p w14:paraId="10761B9E" w14:textId="77777777" w:rsidR="00E94E13" w:rsidRPr="00813E54" w:rsidRDefault="00E94E13" w:rsidP="00E94E13">
      <w:pPr>
        <w:rPr>
          <w:sz w:val="16"/>
          <w:szCs w:val="16"/>
        </w:rPr>
      </w:pPr>
      <w:r w:rsidRPr="00813E54">
        <w:rPr>
          <w:sz w:val="16"/>
          <w:szCs w:val="16"/>
        </w:rPr>
        <w:t>I defined an emerging market as “any country where politics matters at least as much as economic fundamentals for market outcomes.” Countries like Japan, the United States, Canada, and the leading nations of Western Europe offered a much more stable and predictable political landscape, but more modest opportunities for growth.</w:t>
      </w:r>
    </w:p>
    <w:p w14:paraId="1E0E2B75" w14:textId="77777777" w:rsidR="00E94E13" w:rsidRPr="00813E54" w:rsidRDefault="00E94E13" w:rsidP="00E94E13">
      <w:pPr>
        <w:rPr>
          <w:sz w:val="16"/>
          <w:szCs w:val="16"/>
        </w:rPr>
      </w:pPr>
      <w:r w:rsidRPr="00813E54">
        <w:rPr>
          <w:sz w:val="16"/>
          <w:szCs w:val="16"/>
        </w:rPr>
        <w:t>Those days are gone. The financial crisis of 2008 and the turmoil that followed have brought politics directly into the performance of economies and markets in even the world’s richest countries.</w:t>
      </w:r>
    </w:p>
    <w:p w14:paraId="20A5DDAE" w14:textId="77777777" w:rsidR="00E94E13" w:rsidRPr="00813E54" w:rsidRDefault="00E94E13" w:rsidP="00E94E13">
      <w:pPr>
        <w:rPr>
          <w:rStyle w:val="StyleUnderline"/>
        </w:rPr>
      </w:pPr>
      <w:r w:rsidRPr="00813E54">
        <w:rPr>
          <w:rStyle w:val="StyleUnderline"/>
        </w:rPr>
        <w:t>We</w:t>
      </w:r>
      <w:r w:rsidRPr="00813E54">
        <w:rPr>
          <w:sz w:val="16"/>
        </w:rPr>
        <w:t xml:space="preserve"> also </w:t>
      </w:r>
      <w:r w:rsidRPr="00813E54">
        <w:rPr>
          <w:rStyle w:val="StyleUnderline"/>
        </w:rPr>
        <w:t xml:space="preserve">face a growing number of </w:t>
      </w:r>
      <w:r w:rsidRPr="00813E54">
        <w:rPr>
          <w:rStyle w:val="Emphasis"/>
          <w:highlight w:val="yellow"/>
        </w:rPr>
        <w:t>transnational threats</w:t>
      </w:r>
      <w:r w:rsidRPr="00813E54">
        <w:rPr>
          <w:sz w:val="16"/>
        </w:rPr>
        <w:t xml:space="preserve">. The U.S.-led global order is finished. So many of the </w:t>
      </w:r>
      <w:r w:rsidRPr="00813E54">
        <w:rPr>
          <w:rStyle w:val="StyleUnderline"/>
        </w:rPr>
        <w:t>dark clouds</w:t>
      </w:r>
      <w:r w:rsidRPr="00813E54">
        <w:rPr>
          <w:sz w:val="16"/>
        </w:rPr>
        <w:t xml:space="preserve"> now hanging over us—from </w:t>
      </w:r>
      <w:r w:rsidRPr="00813E54">
        <w:rPr>
          <w:rStyle w:val="Emphasis"/>
          <w:highlight w:val="yellow"/>
        </w:rPr>
        <w:t>climate change</w:t>
      </w:r>
      <w:r w:rsidRPr="00813E54">
        <w:rPr>
          <w:sz w:val="16"/>
        </w:rPr>
        <w:t xml:space="preserve"> to </w:t>
      </w:r>
      <w:r w:rsidRPr="00813E54">
        <w:rPr>
          <w:rStyle w:val="Emphasis"/>
          <w:highlight w:val="yellow"/>
        </w:rPr>
        <w:t>cyber</w:t>
      </w:r>
      <w:r w:rsidRPr="00813E54">
        <w:rPr>
          <w:rStyle w:val="StyleUnderline"/>
        </w:rPr>
        <w:t>-conflict</w:t>
      </w:r>
      <w:r w:rsidRPr="00813E54">
        <w:rPr>
          <w:sz w:val="16"/>
        </w:rPr>
        <w:t xml:space="preserve">, from </w:t>
      </w:r>
      <w:r w:rsidRPr="00813E54">
        <w:rPr>
          <w:rStyle w:val="Emphasis"/>
          <w:highlight w:val="yellow"/>
        </w:rPr>
        <w:t>terror</w:t>
      </w:r>
      <w:r w:rsidRPr="00813E54">
        <w:rPr>
          <w:rStyle w:val="StyleUnderline"/>
        </w:rPr>
        <w:t>ism</w:t>
      </w:r>
      <w:r w:rsidRPr="00813E54">
        <w:rPr>
          <w:sz w:val="16"/>
        </w:rPr>
        <w:t xml:space="preserve"> to </w:t>
      </w:r>
      <w:r w:rsidRPr="00813E54">
        <w:rPr>
          <w:rStyle w:val="StyleUnderline"/>
        </w:rPr>
        <w:t>the post-industrial revolution—move unchecked across borders, leaving national governments much less able to meet the needs of their citizens.</w:t>
      </w:r>
    </w:p>
    <w:p w14:paraId="16361C34" w14:textId="77777777" w:rsidR="00E94E13" w:rsidRPr="00813E54" w:rsidRDefault="00E94E13" w:rsidP="00E94E13">
      <w:pPr>
        <w:rPr>
          <w:rStyle w:val="StyleUnderline"/>
        </w:rPr>
      </w:pPr>
      <w:r w:rsidRPr="00813E54">
        <w:rPr>
          <w:sz w:val="16"/>
        </w:rPr>
        <w:t xml:space="preserve">Today, </w:t>
      </w:r>
      <w:r w:rsidRPr="00813E54">
        <w:rPr>
          <w:rStyle w:val="StyleUnderline"/>
        </w:rPr>
        <w:t xml:space="preserve">it is not economics but geopolitics that has become the main driver of global economic uncertainty. The world has entered </w:t>
      </w:r>
      <w:r w:rsidRPr="00813E54">
        <w:rPr>
          <w:rStyle w:val="StyleUnderline"/>
          <w:highlight w:val="yellow"/>
        </w:rPr>
        <w:t xml:space="preserve">a </w:t>
      </w:r>
      <w:r w:rsidRPr="00813E54">
        <w:rPr>
          <w:rStyle w:val="Emphasis"/>
          <w:highlight w:val="yellow"/>
        </w:rPr>
        <w:t>“geopolitical recession,”</w:t>
      </w:r>
      <w:r w:rsidRPr="00813E54">
        <w:rPr>
          <w:rStyle w:val="StyleUnderline"/>
        </w:rPr>
        <w:t xml:space="preserve"> a </w:t>
      </w:r>
      <w:r w:rsidRPr="00813E54">
        <w:rPr>
          <w:rStyle w:val="Emphasis"/>
          <w:highlight w:val="yellow"/>
        </w:rPr>
        <w:t>bust</w:t>
      </w:r>
      <w:r w:rsidRPr="00813E54">
        <w:rPr>
          <w:rStyle w:val="StyleUnderline"/>
          <w:highlight w:val="yellow"/>
        </w:rPr>
        <w:t xml:space="preserve"> </w:t>
      </w:r>
      <w:r w:rsidRPr="00813E54">
        <w:rPr>
          <w:rStyle w:val="StyleUnderline"/>
        </w:rPr>
        <w:t xml:space="preserve">cycle for </w:t>
      </w:r>
      <w:r w:rsidRPr="00813E54">
        <w:rPr>
          <w:rStyle w:val="StyleUnderline"/>
          <w:highlight w:val="yellow"/>
        </w:rPr>
        <w:t xml:space="preserve">the </w:t>
      </w:r>
      <w:r w:rsidRPr="00813E54">
        <w:rPr>
          <w:rStyle w:val="Emphasis"/>
          <w:highlight w:val="yellow"/>
        </w:rPr>
        <w:t>international system</w:t>
      </w:r>
      <w:r w:rsidRPr="00813E54">
        <w:rPr>
          <w:rStyle w:val="StyleUnderline"/>
        </w:rPr>
        <w:t xml:space="preserve"> and </w:t>
      </w:r>
      <w:r w:rsidRPr="00813E54">
        <w:rPr>
          <w:rStyle w:val="Emphasis"/>
          <w:highlight w:val="yellow"/>
        </w:rPr>
        <w:t>relations</w:t>
      </w:r>
      <w:r w:rsidRPr="00813E54">
        <w:rPr>
          <w:rStyle w:val="StyleUnderline"/>
        </w:rPr>
        <w:t xml:space="preserve"> among governments</w:t>
      </w:r>
      <w:r w:rsidRPr="00813E54">
        <w:rPr>
          <w:sz w:val="16"/>
        </w:rPr>
        <w:t xml:space="preserve">. It’s a time when </w:t>
      </w:r>
      <w:r w:rsidRPr="00813E54">
        <w:rPr>
          <w:rStyle w:val="Emphasis"/>
          <w:highlight w:val="yellow"/>
        </w:rPr>
        <w:t>alliances</w:t>
      </w:r>
      <w:r w:rsidRPr="00813E54">
        <w:rPr>
          <w:rStyle w:val="StyleUnderline"/>
        </w:rPr>
        <w:t>, institutions, and the values that bind them</w:t>
      </w:r>
      <w:r w:rsidRPr="00813E54">
        <w:rPr>
          <w:sz w:val="16"/>
        </w:rPr>
        <w:t xml:space="preserve"> together are all </w:t>
      </w:r>
      <w:r w:rsidRPr="00813E54">
        <w:rPr>
          <w:rStyle w:val="StyleUnderline"/>
        </w:rPr>
        <w:t>coming apart.</w:t>
      </w:r>
    </w:p>
    <w:p w14:paraId="34E4AF03" w14:textId="77777777" w:rsidR="00E94E13" w:rsidRPr="00813E54" w:rsidRDefault="00E94E13" w:rsidP="00E94E13">
      <w:pPr>
        <w:rPr>
          <w:sz w:val="16"/>
          <w:szCs w:val="16"/>
        </w:rPr>
      </w:pPr>
      <w:r w:rsidRPr="00813E54">
        <w:rPr>
          <w:sz w:val="16"/>
          <w:szCs w:val="16"/>
        </w:rPr>
        <w:t>From an historical perspective, geopolitical recessions are both rarer than economic recessions and longer-lasting. We’ll be living in this geopolitical recession for at least a decade to come.</w:t>
      </w:r>
    </w:p>
    <w:p w14:paraId="441AE1CD" w14:textId="77777777" w:rsidR="00E94E13" w:rsidRPr="00813E54" w:rsidRDefault="00E94E13" w:rsidP="00E94E13">
      <w:pPr>
        <w:rPr>
          <w:sz w:val="16"/>
          <w:szCs w:val="16"/>
        </w:rPr>
      </w:pPr>
      <w:r w:rsidRPr="00813E54">
        <w:rPr>
          <w:sz w:val="16"/>
          <w:szCs w:val="16"/>
        </w:rPr>
        <w:t>How did we get here?</w:t>
      </w:r>
    </w:p>
    <w:p w14:paraId="56555BE6" w14:textId="77777777" w:rsidR="00E94E13" w:rsidRPr="00813E54" w:rsidRDefault="00E94E13" w:rsidP="00E94E13">
      <w:pPr>
        <w:rPr>
          <w:sz w:val="16"/>
        </w:rPr>
      </w:pPr>
      <w:r w:rsidRPr="00813E54">
        <w:rPr>
          <w:sz w:val="16"/>
        </w:rPr>
        <w:t xml:space="preserve">Economists tell us that the process of “creative destruction” fuels the engine of growth that builds the future, and history says that’s true. But lives and livelihoods are destroyed in the process, and growing numbers of people say their government is either powerless to help them manage or doesn’t care what happens to them. Resentment of elites is on the rise in every region of the world. </w:t>
      </w:r>
      <w:r w:rsidRPr="00813E54">
        <w:rPr>
          <w:rStyle w:val="StyleUnderline"/>
        </w:rPr>
        <w:t>The system is rigged</w:t>
      </w:r>
      <w:r w:rsidRPr="00813E54">
        <w:rPr>
          <w:sz w:val="16"/>
        </w:rPr>
        <w:t xml:space="preserve"> against them, they believe; it’s increasingly hard to argue they’re wrong.</w:t>
      </w:r>
    </w:p>
    <w:p w14:paraId="23B36C02" w14:textId="77777777" w:rsidR="00E94E13" w:rsidRPr="00813E54" w:rsidRDefault="00E94E13" w:rsidP="00E94E13">
      <w:pPr>
        <w:rPr>
          <w:sz w:val="16"/>
        </w:rPr>
      </w:pPr>
      <w:r w:rsidRPr="00813E54">
        <w:rPr>
          <w:sz w:val="16"/>
        </w:rPr>
        <w:t xml:space="preserve">This </w:t>
      </w:r>
      <w:r w:rsidRPr="00813E54">
        <w:rPr>
          <w:rStyle w:val="StyleUnderline"/>
          <w:highlight w:val="yellow"/>
        </w:rPr>
        <w:t>creates opportunities for</w:t>
      </w:r>
      <w:r w:rsidRPr="00813E54">
        <w:rPr>
          <w:rStyle w:val="StyleUnderline"/>
        </w:rPr>
        <w:t xml:space="preserve"> a new breed of </w:t>
      </w:r>
      <w:r w:rsidRPr="00813E54">
        <w:rPr>
          <w:rStyle w:val="Emphasis"/>
          <w:highlight w:val="yellow"/>
        </w:rPr>
        <w:t>populist</w:t>
      </w:r>
      <w:r w:rsidRPr="00813E54">
        <w:rPr>
          <w:rStyle w:val="StyleUnderline"/>
        </w:rPr>
        <w:t xml:space="preserve"> who offers </w:t>
      </w:r>
      <w:r w:rsidRPr="00813E54">
        <w:rPr>
          <w:rStyle w:val="StyleUnderline"/>
          <w:highlight w:val="yellow"/>
        </w:rPr>
        <w:t xml:space="preserve">scapegoats </w:t>
      </w:r>
      <w:r w:rsidRPr="00813E54">
        <w:rPr>
          <w:rStyle w:val="StyleUnderline"/>
        </w:rPr>
        <w:t>and promises of protection</w:t>
      </w:r>
      <w:r w:rsidRPr="00813E54">
        <w:rPr>
          <w:sz w:val="16"/>
        </w:rPr>
        <w:t>. These politicians did not invent this problem. They’re just profiting from it.</w:t>
      </w:r>
    </w:p>
    <w:p w14:paraId="35436052" w14:textId="77777777" w:rsidR="00E94E13" w:rsidRPr="00813E54" w:rsidRDefault="00E94E13" w:rsidP="00E94E13">
      <w:pPr>
        <w:rPr>
          <w:rStyle w:val="StyleUnderline"/>
        </w:rPr>
      </w:pPr>
      <w:r w:rsidRPr="00813E54">
        <w:rPr>
          <w:sz w:val="16"/>
        </w:rPr>
        <w:t xml:space="preserve">And the greatest worry is this: </w:t>
      </w:r>
      <w:r w:rsidRPr="00813E54">
        <w:rPr>
          <w:rStyle w:val="Emphasis"/>
        </w:rPr>
        <w:t xml:space="preserve">All </w:t>
      </w:r>
      <w:r w:rsidRPr="00813E54">
        <w:rPr>
          <w:rStyle w:val="Emphasis"/>
          <w:highlight w:val="yellow"/>
        </w:rPr>
        <w:t>this</w:t>
      </w:r>
      <w:r w:rsidRPr="00813E54">
        <w:rPr>
          <w:rStyle w:val="Emphasis"/>
        </w:rPr>
        <w:t xml:space="preserve"> anger </w:t>
      </w:r>
      <w:r w:rsidRPr="00813E54">
        <w:rPr>
          <w:rStyle w:val="Emphasis"/>
          <w:highlight w:val="yellow"/>
        </w:rPr>
        <w:t>is</w:t>
      </w:r>
      <w:r w:rsidRPr="00813E54">
        <w:rPr>
          <w:rStyle w:val="Emphasis"/>
        </w:rPr>
        <w:t xml:space="preserve"> building </w:t>
      </w:r>
      <w:r w:rsidRPr="00813E54">
        <w:rPr>
          <w:rStyle w:val="Emphasis"/>
          <w:highlight w:val="yellow"/>
        </w:rPr>
        <w:t>in good economic times</w:t>
      </w:r>
      <w:r w:rsidRPr="00813E54">
        <w:rPr>
          <w:rStyle w:val="Emphasis"/>
        </w:rPr>
        <w:t xml:space="preserve">. What happens </w:t>
      </w:r>
      <w:r w:rsidRPr="00813E54">
        <w:rPr>
          <w:rStyle w:val="Emphasis"/>
          <w:highlight w:val="yellow"/>
        </w:rPr>
        <w:t>when economies start to slow</w:t>
      </w:r>
      <w:r w:rsidRPr="00813E54">
        <w:rPr>
          <w:rStyle w:val="Emphasis"/>
        </w:rPr>
        <w:t>?</w:t>
      </w:r>
    </w:p>
    <w:p w14:paraId="74D2EA39" w14:textId="77777777" w:rsidR="00E94E13" w:rsidRPr="00813E54" w:rsidRDefault="00E94E13" w:rsidP="00E94E13">
      <w:pPr>
        <w:rPr>
          <w:rStyle w:val="StyleUnderline"/>
        </w:rPr>
      </w:pPr>
      <w:r w:rsidRPr="00813E54">
        <w:rPr>
          <w:sz w:val="16"/>
        </w:rPr>
        <w:t xml:space="preserve">History shows that </w:t>
      </w:r>
      <w:r w:rsidRPr="00813E54">
        <w:rPr>
          <w:rStyle w:val="StyleUnderline"/>
          <w:highlight w:val="yellow"/>
        </w:rPr>
        <w:t>governments</w:t>
      </w:r>
      <w:r w:rsidRPr="00813E54">
        <w:rPr>
          <w:rStyle w:val="StyleUnderline"/>
        </w:rPr>
        <w:t xml:space="preserve"> that are </w:t>
      </w:r>
      <w:r w:rsidRPr="00813E54">
        <w:rPr>
          <w:rStyle w:val="Emphasis"/>
          <w:highlight w:val="yellow"/>
        </w:rPr>
        <w:t>unpopular at home</w:t>
      </w:r>
      <w:r w:rsidRPr="00813E54">
        <w:rPr>
          <w:rStyle w:val="StyleUnderline"/>
        </w:rPr>
        <w:t xml:space="preserve"> are more likely to </w:t>
      </w:r>
      <w:r w:rsidRPr="00813E54">
        <w:rPr>
          <w:rStyle w:val="Emphasis"/>
          <w:highlight w:val="yellow"/>
        </w:rPr>
        <w:t>make trouble abroad</w:t>
      </w:r>
      <w:r w:rsidRPr="00813E54">
        <w:rPr>
          <w:rStyle w:val="StyleUnderline"/>
        </w:rPr>
        <w:t xml:space="preserve">, especially with their neighbors, </w:t>
      </w:r>
      <w:r w:rsidRPr="00813E54">
        <w:rPr>
          <w:rStyle w:val="StyleUnderline"/>
          <w:highlight w:val="yellow"/>
        </w:rPr>
        <w:t>to</w:t>
      </w:r>
      <w:r w:rsidRPr="00813E54">
        <w:rPr>
          <w:rStyle w:val="StyleUnderline"/>
        </w:rPr>
        <w:t xml:space="preserve"> rally public support and </w:t>
      </w:r>
      <w:r w:rsidRPr="00813E54">
        <w:rPr>
          <w:rStyle w:val="Emphasis"/>
          <w:highlight w:val="yellow"/>
        </w:rPr>
        <w:t>divert attention</w:t>
      </w:r>
      <w:r w:rsidRPr="00813E54">
        <w:rPr>
          <w:rStyle w:val="StyleUnderline"/>
        </w:rPr>
        <w:t xml:space="preserve"> from domestic troubles. That breeds less trust among governments. The risk of misunderstanding rises. </w:t>
      </w:r>
      <w:r w:rsidRPr="00813E54">
        <w:rPr>
          <w:rStyle w:val="Emphasis"/>
          <w:highlight w:val="yellow"/>
        </w:rPr>
        <w:t>Accidents</w:t>
      </w:r>
      <w:r w:rsidRPr="00813E54">
        <w:rPr>
          <w:rStyle w:val="StyleUnderline"/>
          <w:highlight w:val="yellow"/>
        </w:rPr>
        <w:t xml:space="preserve"> are </w:t>
      </w:r>
      <w:r w:rsidRPr="00813E54">
        <w:rPr>
          <w:rStyle w:val="Emphasis"/>
          <w:highlight w:val="yellow"/>
        </w:rPr>
        <w:t>more likely</w:t>
      </w:r>
      <w:r w:rsidRPr="00813E54">
        <w:rPr>
          <w:rStyle w:val="StyleUnderline"/>
        </w:rPr>
        <w:t xml:space="preserve">—and more likely </w:t>
      </w:r>
      <w:r w:rsidRPr="00813E54">
        <w:rPr>
          <w:rStyle w:val="StyleUnderline"/>
          <w:highlight w:val="yellow"/>
        </w:rPr>
        <w:t xml:space="preserve">to </w:t>
      </w:r>
      <w:r w:rsidRPr="00813E54">
        <w:rPr>
          <w:rStyle w:val="Emphasis"/>
          <w:highlight w:val="yellow"/>
        </w:rPr>
        <w:t>escalate</w:t>
      </w:r>
      <w:r w:rsidRPr="00813E54">
        <w:rPr>
          <w:rStyle w:val="StyleUnderline"/>
        </w:rPr>
        <w:t xml:space="preserve"> toward conflict.</w:t>
      </w:r>
    </w:p>
    <w:p w14:paraId="5A709500" w14:textId="77777777" w:rsidR="00E94E13" w:rsidRPr="00813E54" w:rsidRDefault="00E94E13" w:rsidP="00E94E13">
      <w:pPr>
        <w:rPr>
          <w:sz w:val="16"/>
          <w:szCs w:val="16"/>
        </w:rPr>
      </w:pPr>
      <w:r w:rsidRPr="00813E54">
        <w:rPr>
          <w:sz w:val="16"/>
          <w:szCs w:val="16"/>
        </w:rPr>
        <w:t>There are three implications to consider…</w:t>
      </w:r>
    </w:p>
    <w:p w14:paraId="2C110A6D" w14:textId="77777777" w:rsidR="00E94E13" w:rsidRPr="00813E54" w:rsidRDefault="00E94E13" w:rsidP="00E94E13">
      <w:pPr>
        <w:rPr>
          <w:sz w:val="16"/>
          <w:szCs w:val="16"/>
        </w:rPr>
      </w:pPr>
      <w:r w:rsidRPr="00813E54">
        <w:rPr>
          <w:sz w:val="16"/>
          <w:szCs w:val="16"/>
        </w:rPr>
        <w:t>The first centers on “tail risks,” the low-likelihood-but-high-impact events that have become commonplace in a world reshaped by China’s rise, Middle East turmoil, populist Europe, revanchist Russia, divided America, a world-record 71 million displaced people, and the destabilizing effects of technological and climate changes.</w:t>
      </w:r>
    </w:p>
    <w:p w14:paraId="24C9C0E1" w14:textId="77777777" w:rsidR="00E94E13" w:rsidRPr="00813E54" w:rsidRDefault="00E94E13" w:rsidP="00E94E13">
      <w:pPr>
        <w:rPr>
          <w:rStyle w:val="StyleUnderline"/>
        </w:rPr>
      </w:pPr>
      <w:r w:rsidRPr="00813E54">
        <w:rPr>
          <w:rStyle w:val="StyleUnderline"/>
        </w:rPr>
        <w:t xml:space="preserve">Imagine a military accident in </w:t>
      </w:r>
      <w:r w:rsidRPr="00813E54">
        <w:rPr>
          <w:rStyle w:val="StyleUnderline"/>
          <w:highlight w:val="yellow"/>
        </w:rPr>
        <w:t xml:space="preserve">the </w:t>
      </w:r>
      <w:r w:rsidRPr="00813E54">
        <w:rPr>
          <w:rStyle w:val="Emphasis"/>
          <w:highlight w:val="yellow"/>
        </w:rPr>
        <w:t>S</w:t>
      </w:r>
      <w:r w:rsidRPr="00813E54">
        <w:rPr>
          <w:rStyle w:val="StyleUnderline"/>
        </w:rPr>
        <w:t xml:space="preserve">outh </w:t>
      </w:r>
      <w:r w:rsidRPr="00813E54">
        <w:rPr>
          <w:rStyle w:val="Emphasis"/>
          <w:highlight w:val="yellow"/>
        </w:rPr>
        <w:t>C</w:t>
      </w:r>
      <w:r w:rsidRPr="00813E54">
        <w:rPr>
          <w:rStyle w:val="StyleUnderline"/>
        </w:rPr>
        <w:t xml:space="preserve">hina </w:t>
      </w:r>
      <w:r w:rsidRPr="00813E54">
        <w:rPr>
          <w:rStyle w:val="Emphasis"/>
          <w:highlight w:val="yellow"/>
        </w:rPr>
        <w:t>S</w:t>
      </w:r>
      <w:r w:rsidRPr="00813E54">
        <w:rPr>
          <w:rStyle w:val="StyleUnderline"/>
        </w:rPr>
        <w:t>ea</w:t>
      </w:r>
      <w:r w:rsidRPr="00813E54">
        <w:rPr>
          <w:sz w:val="16"/>
        </w:rPr>
        <w:t xml:space="preserve">, at a time </w:t>
      </w:r>
      <w:r w:rsidRPr="00813E54">
        <w:rPr>
          <w:rStyle w:val="StyleUnderline"/>
        </w:rPr>
        <w:t>when the U.S. and Chinese presidents are locked in a war of wills over trade and technology</w:t>
      </w:r>
      <w:r w:rsidRPr="00813E54">
        <w:rPr>
          <w:sz w:val="16"/>
        </w:rPr>
        <w:t xml:space="preserve">, and determined to project strength at home, </w:t>
      </w:r>
      <w:r w:rsidRPr="00813E54">
        <w:rPr>
          <w:rStyle w:val="StyleUnderline"/>
        </w:rPr>
        <w:t>that spirals out of control.</w:t>
      </w:r>
    </w:p>
    <w:p w14:paraId="6AF943F0" w14:textId="77777777" w:rsidR="00E94E13" w:rsidRPr="00813E54" w:rsidRDefault="00E94E13" w:rsidP="00E94E13">
      <w:pPr>
        <w:rPr>
          <w:sz w:val="16"/>
        </w:rPr>
      </w:pPr>
      <w:r w:rsidRPr="00813E54">
        <w:rPr>
          <w:rStyle w:val="StyleUnderline"/>
        </w:rPr>
        <w:t xml:space="preserve">Turn to the </w:t>
      </w:r>
      <w:r w:rsidRPr="00813E54">
        <w:rPr>
          <w:rStyle w:val="Emphasis"/>
          <w:highlight w:val="yellow"/>
        </w:rPr>
        <w:t>Middle East</w:t>
      </w:r>
      <w:r w:rsidRPr="00813E54">
        <w:rPr>
          <w:sz w:val="16"/>
        </w:rPr>
        <w:t xml:space="preserve">—the U.S. has confronted </w:t>
      </w:r>
      <w:r w:rsidRPr="00813E54">
        <w:rPr>
          <w:rStyle w:val="StyleUnderline"/>
        </w:rPr>
        <w:t>Iran</w:t>
      </w:r>
      <w:r w:rsidRPr="00813E54">
        <w:rPr>
          <w:sz w:val="16"/>
        </w:rPr>
        <w:t xml:space="preserve">. Since President Trump withdrew the U.S. from the Iran nuclear deal and then re-imposed sanctions, Iran has taken bold military action—including a strike on the heart of </w:t>
      </w:r>
      <w:r w:rsidRPr="00813E54">
        <w:rPr>
          <w:rStyle w:val="StyleUnderline"/>
        </w:rPr>
        <w:t>Saudi Arabia</w:t>
      </w:r>
      <w:r w:rsidRPr="00813E54">
        <w:rPr>
          <w:sz w:val="16"/>
        </w:rPr>
        <w:t>’s oil infrastructure. Washington responded by sending troops to Saudi Arabia, a move which, you might recall, sharply increased the risk of terrorism in the U.S. a generation ago.</w:t>
      </w:r>
    </w:p>
    <w:p w14:paraId="77B043F9" w14:textId="77777777" w:rsidR="00E94E13" w:rsidRPr="00813E54" w:rsidRDefault="00E94E13" w:rsidP="00E94E13">
      <w:pPr>
        <w:rPr>
          <w:sz w:val="16"/>
        </w:rPr>
      </w:pPr>
      <w:r w:rsidRPr="00813E54">
        <w:rPr>
          <w:sz w:val="16"/>
        </w:rPr>
        <w:t xml:space="preserve">What if President Trump is defeated for re-election next year, and </w:t>
      </w:r>
      <w:r w:rsidRPr="00813E54">
        <w:rPr>
          <w:rStyle w:val="Emphasis"/>
          <w:highlight w:val="yellow"/>
        </w:rPr>
        <w:t>North Korea</w:t>
      </w:r>
      <w:r w:rsidRPr="00813E54">
        <w:rPr>
          <w:sz w:val="16"/>
        </w:rPr>
        <w:t>’s Kim Jong-un discovers the next U.S. president won’t accept his phone calls? What provocative action might he take? What accidents might he risk?</w:t>
      </w:r>
    </w:p>
    <w:p w14:paraId="402C95FA" w14:textId="77777777" w:rsidR="00E94E13" w:rsidRPr="00813E54" w:rsidRDefault="00E94E13" w:rsidP="00E94E13">
      <w:pPr>
        <w:rPr>
          <w:sz w:val="16"/>
        </w:rPr>
      </w:pPr>
      <w:r w:rsidRPr="00813E54">
        <w:rPr>
          <w:sz w:val="16"/>
        </w:rPr>
        <w:t xml:space="preserve">What if a debt crisis hits Italy, created when a future Italian government defies </w:t>
      </w:r>
      <w:r w:rsidRPr="00813E54">
        <w:rPr>
          <w:rStyle w:val="Emphasis"/>
          <w:highlight w:val="yellow"/>
        </w:rPr>
        <w:t>EU</w:t>
      </w:r>
      <w:r w:rsidRPr="00813E54">
        <w:rPr>
          <w:sz w:val="16"/>
        </w:rPr>
        <w:t xml:space="preserve"> budget rules and inadvertently creates a </w:t>
      </w:r>
      <w:r w:rsidRPr="00813E54">
        <w:rPr>
          <w:rStyle w:val="StyleUnderline"/>
        </w:rPr>
        <w:t>financial crisis</w:t>
      </w:r>
      <w:r w:rsidRPr="00813E54">
        <w:rPr>
          <w:sz w:val="16"/>
        </w:rPr>
        <w:t xml:space="preserve"> too large for lenders to manage? Or a miscalculation in </w:t>
      </w:r>
      <w:r w:rsidRPr="00813E54">
        <w:rPr>
          <w:rStyle w:val="StyleUnderline"/>
        </w:rPr>
        <w:t>Ukraine</w:t>
      </w:r>
      <w:r w:rsidRPr="00813E54">
        <w:rPr>
          <w:sz w:val="16"/>
        </w:rPr>
        <w:t xml:space="preserve"> pulls </w:t>
      </w:r>
      <w:r w:rsidRPr="00813E54">
        <w:rPr>
          <w:rStyle w:val="Emphasis"/>
          <w:highlight w:val="yellow"/>
        </w:rPr>
        <w:t>Russia</w:t>
      </w:r>
      <w:r w:rsidRPr="00813E54">
        <w:rPr>
          <w:sz w:val="16"/>
        </w:rPr>
        <w:t xml:space="preserve"> into a </w:t>
      </w:r>
      <w:r w:rsidRPr="00813E54">
        <w:rPr>
          <w:rStyle w:val="StyleUnderline"/>
        </w:rPr>
        <w:t>shooting war</w:t>
      </w:r>
      <w:r w:rsidRPr="00813E54">
        <w:rPr>
          <w:sz w:val="16"/>
        </w:rPr>
        <w:t xml:space="preserve">? Or a </w:t>
      </w:r>
      <w:r w:rsidRPr="00813E54">
        <w:rPr>
          <w:rStyle w:val="StyleUnderline"/>
        </w:rPr>
        <w:t>US-Russia cyber confrontation</w:t>
      </w:r>
      <w:r w:rsidRPr="00813E54">
        <w:rPr>
          <w:sz w:val="16"/>
        </w:rPr>
        <w:t xml:space="preserve"> hits critical infrastructure, creating a humanitarian crisis inside an American city?</w:t>
      </w:r>
    </w:p>
    <w:p w14:paraId="09826EAA" w14:textId="77777777" w:rsidR="00E94E13" w:rsidRPr="00813E54" w:rsidRDefault="00E94E13" w:rsidP="00E94E13">
      <w:pPr>
        <w:rPr>
          <w:sz w:val="16"/>
        </w:rPr>
      </w:pPr>
      <w:r w:rsidRPr="00813E54">
        <w:rPr>
          <w:rStyle w:val="StyleUnderline"/>
        </w:rPr>
        <w:t xml:space="preserve">The lack of coordinated leadership in today’s world, our </w:t>
      </w:r>
      <w:r w:rsidRPr="00813E54">
        <w:rPr>
          <w:rStyle w:val="Emphasis"/>
          <w:highlight w:val="yellow"/>
        </w:rPr>
        <w:t>G-zero</w:t>
      </w:r>
      <w:r w:rsidRPr="00813E54">
        <w:rPr>
          <w:rStyle w:val="StyleUnderline"/>
        </w:rPr>
        <w:t xml:space="preserve"> world, </w:t>
      </w:r>
      <w:r w:rsidRPr="00813E54">
        <w:rPr>
          <w:rStyle w:val="StyleUnderline"/>
          <w:highlight w:val="yellow"/>
        </w:rPr>
        <w:t>makes</w:t>
      </w:r>
      <w:r w:rsidRPr="00813E54">
        <w:rPr>
          <w:rStyle w:val="StyleUnderline"/>
        </w:rPr>
        <w:t xml:space="preserve"> all of these </w:t>
      </w:r>
      <w:r w:rsidRPr="00813E54">
        <w:rPr>
          <w:rStyle w:val="StyleUnderline"/>
          <w:highlight w:val="yellow"/>
        </w:rPr>
        <w:t>crises</w:t>
      </w:r>
      <w:r w:rsidRPr="00813E54">
        <w:rPr>
          <w:rStyle w:val="StyleUnderline"/>
        </w:rPr>
        <w:t xml:space="preserve"> both more likely to happen and </w:t>
      </w:r>
      <w:r w:rsidRPr="00813E54">
        <w:rPr>
          <w:rStyle w:val="Emphasis"/>
          <w:highlight w:val="yellow"/>
        </w:rPr>
        <w:t>more difficult</w:t>
      </w:r>
      <w:r w:rsidRPr="00813E54">
        <w:rPr>
          <w:rStyle w:val="StyleUnderline"/>
          <w:highlight w:val="yellow"/>
        </w:rPr>
        <w:t xml:space="preserve"> to manage</w:t>
      </w:r>
      <w:r w:rsidRPr="00813E54">
        <w:rPr>
          <w:rStyle w:val="StyleUnderline"/>
        </w:rPr>
        <w:t xml:space="preserve"> when they do</w:t>
      </w:r>
      <w:r w:rsidRPr="00813E54">
        <w:rPr>
          <w:sz w:val="16"/>
        </w:rPr>
        <w:t xml:space="preserve">. Individually, they are long-shots. Collectively, </w:t>
      </w:r>
      <w:r w:rsidRPr="00813E54">
        <w:rPr>
          <w:rStyle w:val="StyleUnderline"/>
        </w:rPr>
        <w:t>they pose unprecedented danger</w:t>
      </w:r>
      <w:r w:rsidRPr="00813E54">
        <w:rPr>
          <w:sz w:val="16"/>
        </w:rPr>
        <w:t>.</w:t>
      </w:r>
    </w:p>
    <w:p w14:paraId="6BDC373D" w14:textId="77777777" w:rsidR="00E94E13" w:rsidRPr="00813E54" w:rsidRDefault="00E94E13" w:rsidP="00E94E13">
      <w:pPr>
        <w:rPr>
          <w:sz w:val="16"/>
          <w:szCs w:val="16"/>
        </w:rPr>
      </w:pPr>
      <w:r w:rsidRPr="00813E54">
        <w:rPr>
          <w:sz w:val="16"/>
          <w:szCs w:val="16"/>
        </w:rPr>
        <w:t>The second implication of the geopolitical recession is the breakdown of international institutions.</w:t>
      </w:r>
    </w:p>
    <w:p w14:paraId="7A4003EF" w14:textId="77777777" w:rsidR="00E94E13" w:rsidRPr="00813E54" w:rsidRDefault="00E94E13" w:rsidP="00E94E13">
      <w:pPr>
        <w:rPr>
          <w:sz w:val="16"/>
        </w:rPr>
      </w:pPr>
      <w:r w:rsidRPr="00813E54">
        <w:rPr>
          <w:sz w:val="16"/>
        </w:rPr>
        <w:t xml:space="preserve">The </w:t>
      </w:r>
      <w:r w:rsidRPr="00813E54">
        <w:rPr>
          <w:rStyle w:val="StyleUnderline"/>
        </w:rPr>
        <w:t xml:space="preserve">tens of </w:t>
      </w:r>
      <w:r w:rsidRPr="00813E54">
        <w:rPr>
          <w:rStyle w:val="StyleUnderline"/>
          <w:highlight w:val="yellow"/>
        </w:rPr>
        <w:t xml:space="preserve">millions of </w:t>
      </w:r>
      <w:r w:rsidRPr="00813E54">
        <w:rPr>
          <w:rStyle w:val="Emphasis"/>
          <w:highlight w:val="yellow"/>
        </w:rPr>
        <w:t>displaced</w:t>
      </w:r>
      <w:r w:rsidRPr="00813E54">
        <w:rPr>
          <w:rStyle w:val="StyleUnderline"/>
        </w:rPr>
        <w:t xml:space="preserve"> people</w:t>
      </w:r>
      <w:r w:rsidRPr="00813E54">
        <w:rPr>
          <w:sz w:val="16"/>
        </w:rPr>
        <w:t xml:space="preserve"> around the world today </w:t>
      </w:r>
      <w:r w:rsidRPr="00813E54">
        <w:rPr>
          <w:rStyle w:val="StyleUnderline"/>
          <w:highlight w:val="yellow"/>
        </w:rPr>
        <w:t>create</w:t>
      </w:r>
      <w:r w:rsidRPr="00813E54">
        <w:rPr>
          <w:rStyle w:val="StyleUnderline"/>
        </w:rPr>
        <w:t xml:space="preserve"> one of the most </w:t>
      </w:r>
      <w:r w:rsidRPr="00813E54">
        <w:rPr>
          <w:rStyle w:val="Emphasis"/>
          <w:highlight w:val="yellow"/>
        </w:rPr>
        <w:t>urgent</w:t>
      </w:r>
      <w:r w:rsidRPr="00813E54">
        <w:rPr>
          <w:rStyle w:val="StyleUnderline"/>
        </w:rPr>
        <w:t xml:space="preserve"> and expensive </w:t>
      </w:r>
      <w:r w:rsidRPr="00813E54">
        <w:rPr>
          <w:rStyle w:val="Emphasis"/>
          <w:highlight w:val="yellow"/>
        </w:rPr>
        <w:t>problems</w:t>
      </w:r>
      <w:r w:rsidRPr="00813E54">
        <w:rPr>
          <w:rStyle w:val="StyleUnderline"/>
        </w:rPr>
        <w:t xml:space="preserve"> </w:t>
      </w:r>
      <w:r w:rsidRPr="00813E54">
        <w:rPr>
          <w:sz w:val="16"/>
        </w:rPr>
        <w:t>that the United Nations has to cope with. Yet, even as national governments are less willing to welcome big numbers of refugees, even fewer are willing to invest more to support the UN Refugee Agency.</w:t>
      </w:r>
    </w:p>
    <w:p w14:paraId="04E3F3DE" w14:textId="77777777" w:rsidR="00E94E13" w:rsidRPr="00813E54" w:rsidRDefault="00E94E13" w:rsidP="00E94E13">
      <w:pPr>
        <w:rPr>
          <w:sz w:val="16"/>
          <w:szCs w:val="16"/>
        </w:rPr>
      </w:pPr>
      <w:r w:rsidRPr="00813E54">
        <w:rPr>
          <w:sz w:val="16"/>
          <w:szCs w:val="16"/>
        </w:rPr>
        <w:t>We also see fragmentation of European institutions as voters send growing numbers of anti-EU politicians to serve in the European parliament. There is no longer consensus among Europeans on the free movement of EU citizens across borders, on how to manage immigrants from outside the EU, or on important questions like how best to manage relations with Russia.</w:t>
      </w:r>
    </w:p>
    <w:p w14:paraId="380F51DB" w14:textId="77777777" w:rsidR="00E94E13" w:rsidRPr="00813E54" w:rsidRDefault="00E94E13" w:rsidP="00E94E13">
      <w:pPr>
        <w:rPr>
          <w:sz w:val="16"/>
          <w:szCs w:val="16"/>
        </w:rPr>
      </w:pPr>
      <w:r w:rsidRPr="00813E54">
        <w:rPr>
          <w:sz w:val="16"/>
          <w:szCs w:val="16"/>
        </w:rPr>
        <w:t>The Trump administration has threatened the coherence of NATO, the most successful military alliance in history (French President Macron certainly seems to agree), and has withdrawn the US from the Trans-Pacific Partnership trade deal, the Intermediate-Range Nuclear Forces treaty with Russia, the UN Human Rights Council, and the Paris Climate Accord, to name only a few.</w:t>
      </w:r>
    </w:p>
    <w:p w14:paraId="3EC41FF7" w14:textId="77777777" w:rsidR="00E94E13" w:rsidRPr="00813E54" w:rsidRDefault="00E94E13" w:rsidP="00E94E13">
      <w:pPr>
        <w:rPr>
          <w:rStyle w:val="StyleUnderline"/>
        </w:rPr>
      </w:pPr>
      <w:r w:rsidRPr="00813E54">
        <w:rPr>
          <w:rStyle w:val="StyleUnderline"/>
        </w:rPr>
        <w:t>The inevitable consequence of all this is a world that has become more unpredictable and much less safe.</w:t>
      </w:r>
    </w:p>
    <w:p w14:paraId="050B25AB" w14:textId="77777777" w:rsidR="00E94E13" w:rsidRPr="00813E54" w:rsidRDefault="00E94E13" w:rsidP="00E94E13">
      <w:pPr>
        <w:rPr>
          <w:rStyle w:val="StyleUnderline"/>
        </w:rPr>
      </w:pPr>
      <w:r w:rsidRPr="00813E54">
        <w:rPr>
          <w:rStyle w:val="StyleUnderline"/>
        </w:rPr>
        <w:t>There is little chance in this environment to establish new agreements and new institutions to help manage tomorrow’s crises.</w:t>
      </w:r>
    </w:p>
    <w:p w14:paraId="17B0C9EB" w14:textId="77777777" w:rsidR="00E94E13" w:rsidRPr="00813E54" w:rsidRDefault="00E94E13" w:rsidP="00E94E13">
      <w:pPr>
        <w:rPr>
          <w:rStyle w:val="StyleUnderline"/>
        </w:rPr>
      </w:pPr>
      <w:r w:rsidRPr="00813E54">
        <w:rPr>
          <w:sz w:val="16"/>
        </w:rPr>
        <w:t xml:space="preserve">Instead, </w:t>
      </w:r>
      <w:r w:rsidRPr="00813E54">
        <w:rPr>
          <w:rStyle w:val="StyleUnderline"/>
        </w:rPr>
        <w:t xml:space="preserve">individual </w:t>
      </w:r>
      <w:r w:rsidRPr="00813E54">
        <w:rPr>
          <w:rStyle w:val="StyleUnderline"/>
          <w:highlight w:val="yellow"/>
        </w:rPr>
        <w:t xml:space="preserve">governments </w:t>
      </w:r>
      <w:r w:rsidRPr="00813E54">
        <w:rPr>
          <w:rStyle w:val="StyleUnderline"/>
        </w:rPr>
        <w:t xml:space="preserve">will </w:t>
      </w:r>
      <w:r w:rsidRPr="00813E54">
        <w:rPr>
          <w:rStyle w:val="StyleUnderline"/>
          <w:highlight w:val="yellow"/>
        </w:rPr>
        <w:t xml:space="preserve">adopt their </w:t>
      </w:r>
      <w:r w:rsidRPr="00813E54">
        <w:rPr>
          <w:rStyle w:val="Emphasis"/>
          <w:highlight w:val="yellow"/>
        </w:rPr>
        <w:t>own rules</w:t>
      </w:r>
      <w:r w:rsidRPr="00813E54">
        <w:rPr>
          <w:rStyle w:val="StyleUnderline"/>
        </w:rPr>
        <w:t xml:space="preserve"> in an attempt to contain challenges that don’t respect borders. They will </w:t>
      </w:r>
      <w:r w:rsidRPr="00813E54">
        <w:rPr>
          <w:rStyle w:val="StyleUnderline"/>
          <w:highlight w:val="yellow"/>
        </w:rPr>
        <w:t xml:space="preserve">threaten </w:t>
      </w:r>
      <w:r w:rsidRPr="00813E54">
        <w:rPr>
          <w:rStyle w:val="Emphasis"/>
          <w:highlight w:val="yellow"/>
        </w:rPr>
        <w:t>economic penalties</w:t>
      </w:r>
      <w:r w:rsidRPr="00813E54">
        <w:rPr>
          <w:rStyle w:val="StyleUnderline"/>
          <w:highlight w:val="yellow"/>
        </w:rPr>
        <w:t xml:space="preserve"> </w:t>
      </w:r>
      <w:r w:rsidRPr="00813E54">
        <w:rPr>
          <w:rStyle w:val="StyleUnderline"/>
        </w:rPr>
        <w:t xml:space="preserve">and </w:t>
      </w:r>
      <w:r w:rsidRPr="00813E54">
        <w:rPr>
          <w:rStyle w:val="Emphasis"/>
          <w:highlight w:val="yellow"/>
        </w:rPr>
        <w:t>military retal</w:t>
      </w:r>
      <w:r w:rsidRPr="00813E54">
        <w:rPr>
          <w:rStyle w:val="Emphasis"/>
        </w:rPr>
        <w:t>iation</w:t>
      </w:r>
      <w:r w:rsidRPr="00813E54">
        <w:rPr>
          <w:rStyle w:val="StyleUnderline"/>
        </w:rPr>
        <w:t xml:space="preserve"> in a world with fewer institutions able to enforce generally accepted rules and practices.</w:t>
      </w:r>
    </w:p>
    <w:p w14:paraId="743F0A12" w14:textId="77777777" w:rsidR="00E94E13" w:rsidRPr="00813E54" w:rsidRDefault="00E94E13" w:rsidP="00E94E13">
      <w:pPr>
        <w:rPr>
          <w:rStyle w:val="StyleUnderline"/>
        </w:rPr>
      </w:pPr>
      <w:r w:rsidRPr="00813E54">
        <w:rPr>
          <w:sz w:val="16"/>
        </w:rPr>
        <w:t xml:space="preserve">The last implication of the geopolitical recession: The weakness of today’s international system </w:t>
      </w:r>
      <w:r w:rsidRPr="00813E54">
        <w:rPr>
          <w:rStyle w:val="StyleUnderline"/>
        </w:rPr>
        <w:t>not only</w:t>
      </w:r>
      <w:r w:rsidRPr="00813E54">
        <w:rPr>
          <w:sz w:val="16"/>
        </w:rPr>
        <w:t xml:space="preserve"> leaves the world </w:t>
      </w:r>
      <w:r w:rsidRPr="00813E54">
        <w:rPr>
          <w:rStyle w:val="StyleUnderline"/>
        </w:rPr>
        <w:t xml:space="preserve">more vulnerable to crisis, but less resilient when crisis comes. In recent years, </w:t>
      </w:r>
      <w:r w:rsidRPr="00813E54">
        <w:rPr>
          <w:rStyle w:val="StyleUnderline"/>
          <w:highlight w:val="yellow"/>
        </w:rPr>
        <w:t>we’ve avoided a major international crisis</w:t>
      </w:r>
      <w:r w:rsidRPr="00813E54">
        <w:rPr>
          <w:sz w:val="16"/>
        </w:rPr>
        <w:t xml:space="preserve">. We’ve seen Brexit, the election of Donald Trump, the growth of populism across Europe, Russia’s bid to undermine Ukraine’s independence, Xi Jinping’s consolidation of power in China, a meltdown in Venezuela, and plenty of individual fires in the Middle East and in democracies across the world. </w:t>
      </w:r>
      <w:r w:rsidRPr="00813E54">
        <w:rPr>
          <w:rStyle w:val="Emphasis"/>
          <w:highlight w:val="yellow"/>
        </w:rPr>
        <w:t>But</w:t>
      </w:r>
      <w:r w:rsidRPr="00813E54">
        <w:rPr>
          <w:rStyle w:val="StyleUnderline"/>
        </w:rPr>
        <w:t xml:space="preserve"> we have not yet experienced anything during this period that poses a challenge to the entire international system, and </w:t>
      </w:r>
      <w:r w:rsidRPr="00813E54">
        <w:rPr>
          <w:rStyle w:val="StyleUnderline"/>
          <w:highlight w:val="yellow"/>
        </w:rPr>
        <w:t>the</w:t>
      </w:r>
      <w:r w:rsidRPr="00813E54">
        <w:rPr>
          <w:rStyle w:val="StyleUnderline"/>
        </w:rPr>
        <w:t xml:space="preserve"> global </w:t>
      </w:r>
      <w:r w:rsidRPr="00813E54">
        <w:rPr>
          <w:rStyle w:val="Emphasis"/>
          <w:highlight w:val="yellow"/>
        </w:rPr>
        <w:t>economy</w:t>
      </w:r>
      <w:r w:rsidRPr="00813E54">
        <w:rPr>
          <w:rStyle w:val="StyleUnderline"/>
          <w:highlight w:val="yellow"/>
        </w:rPr>
        <w:t xml:space="preserve"> has remained relatively </w:t>
      </w:r>
      <w:r w:rsidRPr="00813E54">
        <w:rPr>
          <w:rStyle w:val="Emphasis"/>
          <w:highlight w:val="yellow"/>
        </w:rPr>
        <w:t>strong</w:t>
      </w:r>
      <w:r w:rsidRPr="00813E54">
        <w:rPr>
          <w:rStyle w:val="StyleUnderline"/>
          <w:highlight w:val="yellow"/>
        </w:rPr>
        <w:t>.</w:t>
      </w:r>
    </w:p>
    <w:p w14:paraId="31723C3E" w14:textId="77777777" w:rsidR="00E94E13" w:rsidRPr="00813E54" w:rsidRDefault="00E94E13" w:rsidP="00E94E13"/>
    <w:p w14:paraId="067DD8FD" w14:textId="77777777" w:rsidR="00E94E13" w:rsidRPr="00813E54" w:rsidRDefault="00E94E13" w:rsidP="00E94E13">
      <w:pPr>
        <w:pStyle w:val="Heading3"/>
      </w:pPr>
      <w:r>
        <w:t>2NC---Econ IL</w:t>
      </w:r>
    </w:p>
    <w:p w14:paraId="24FA19CF" w14:textId="77777777" w:rsidR="00E94E13" w:rsidRPr="00813E54" w:rsidRDefault="00E94E13" w:rsidP="00E94E13">
      <w:pPr>
        <w:pStyle w:val="Heading4"/>
      </w:pPr>
      <w:r w:rsidRPr="00813E54">
        <w:t>more</w:t>
      </w:r>
    </w:p>
    <w:p w14:paraId="29BCE102" w14:textId="77777777" w:rsidR="00E94E13" w:rsidRPr="00813E54" w:rsidRDefault="00E94E13" w:rsidP="00E94E13">
      <w:r w:rsidRPr="00813E54">
        <w:rPr>
          <w:rStyle w:val="Style13ptBold"/>
        </w:rPr>
        <w:t>CED 20</w:t>
      </w:r>
      <w:r w:rsidRPr="00813E54">
        <w:t>, “Today’s Infrastructure Improvements Will Drive Tomorrow’s Economy,” CED solution brief, March 2020, https://www.ced.org/solutions-briefs/todays-infrastructure-improvements-will-drive-tomorrows-economy</w:t>
      </w:r>
    </w:p>
    <w:p w14:paraId="4E10D627" w14:textId="77777777" w:rsidR="00E94E13" w:rsidRPr="00813E54" w:rsidRDefault="00E94E13" w:rsidP="00E94E13">
      <w:r w:rsidRPr="00813E54">
        <w:t>Infrastructure is called the “backbone” of the economy, connecting people and businesses to jobs, goods, services, information, and customers in and outside of the US.9 Access to high-quality infrastructure expands economic opportunities to more communities, improves quality of life, and boosts international competitiveness.10 Ports, waterways, railroads, airports, roads, reliable electricity, and internet connectivity are critical for the arrival of necessary inputs and the delivery of finished products, and thus for creating jobs. Infrastructure equally contributes to achieving a safe, healthy, mobile, and educated workforce.</w:t>
      </w:r>
    </w:p>
    <w:p w14:paraId="76F47A7E" w14:textId="77777777" w:rsidR="00E94E13" w:rsidRPr="00813E54" w:rsidRDefault="00E94E13" w:rsidP="00E94E13"/>
    <w:p w14:paraId="1C0C3C4C" w14:textId="77777777" w:rsidR="00E94E13" w:rsidRPr="00813E54" w:rsidRDefault="00E94E13" w:rsidP="00E94E13">
      <w:r w:rsidRPr="00813E54">
        <w:t>In the US, most public infrastructure funding comes from state and local governments, with the federal government providing additional support through direct spending, grants, loans, and tax preferences.11 Federal funding is a significant source of support for transportation and water infrastructure, where the Congressional Budget Office estimates that it accounts for more than a fifth of annual investment.12 The Highway Trust Fund, financed primarily by motor fuel taxes and subsidized by general revenues, is the largest source of federal funding for infrastructure.13 Private-sector involvement in the development and operation of public infrastructure also has a long history in the US. However, PPPs currently account for less infrastructure investment in the US than in other advanced economies.14</w:t>
      </w:r>
    </w:p>
    <w:p w14:paraId="1C71E14A" w14:textId="77777777" w:rsidR="00E94E13" w:rsidRPr="00813E54" w:rsidRDefault="00E94E13" w:rsidP="00E94E13"/>
    <w:p w14:paraId="57DC97C4" w14:textId="77777777" w:rsidR="00E94E13" w:rsidRPr="00813E54" w:rsidRDefault="00E94E13" w:rsidP="00E94E13">
      <w:r w:rsidRPr="00813E54">
        <w:t>While comparisons between countries are difficult given divergent needs and the challenges of measuring quality, the relative state of US infrastructure appears to have declined since a period of strong public investment during the Great Depression and following World War II, including the construction of the federal highway system.15 Analysis of International Monetary Fund data suggests that, compared to other advanced economies, the US had much-higher-than-average stocks of public capital as a share of GDP in the 1960s but had fallen to below average levels by the mid-1980s.16 By 1988, a congressionally chartered study of public works rated US infrastructure as only average in terms of its performance and capacity.17 While the US economy has remained strong, in part on the basis of past infrastructure investments, infrastructure is no longer a world- leading booster of its performance. For example, one set of global competitiveness rankings that placed the US second overall, only ranked the US 13th in terms of its overall infrastructure and 23rd in terms of its water and electric utilities infrastructure.18</w:t>
      </w:r>
    </w:p>
    <w:p w14:paraId="44B729C5" w14:textId="77777777" w:rsidR="00E94E13" w:rsidRPr="00813E54" w:rsidRDefault="00E94E13" w:rsidP="00E94E13"/>
    <w:p w14:paraId="41CA562A" w14:textId="77777777" w:rsidR="00E94E13" w:rsidRPr="00813E54" w:rsidRDefault="00E94E13" w:rsidP="00E94E13">
      <w:r w:rsidRPr="00813E54">
        <w:t>Because infrastructure is critical to the strength of the US economy, improvements or degradations in infrastructure have enormous consequences for economic and fiscal health. Preliminary data from the Bureau of Transportation Statistics and the Census Bureau suggest that over $14 trillion worth of goods were shipped domestically and abroad utilizing US transportation infrastructure in 2017.19 Infrastructure is also critical to household finances, through its effect not only on jobs, wages, and consumer prices, but also on spending. In 2017, the average household spent an estimated 13 percent of its pretax income on transportation, the second-largest category after housing.20 That US households generally pay less for electricity than other advanced economies has much to do with natural resources but is also related in part to differences in infrastructure and its regulation.21</w:t>
      </w:r>
    </w:p>
    <w:p w14:paraId="0A585CCE" w14:textId="77777777" w:rsidR="00E94E13" w:rsidRPr="00813E54" w:rsidRDefault="00E94E13" w:rsidP="00E94E13"/>
    <w:p w14:paraId="7AED129D" w14:textId="77777777" w:rsidR="00E94E13" w:rsidRPr="00813E54" w:rsidRDefault="00E94E13" w:rsidP="00E94E13">
      <w:r w:rsidRPr="00813E54">
        <w:t>As the Committee for Economic Development of The Conference Board (CED) explained in its 2017 report, Fixing America’s Roads &amp; Bridges: The Path Forward, smart infrastructure investments raise economic growth, improve productivity, and increase land values.22 Sound upgrades in infrastructure also can create positive long-term spillovers through increased public health, higher energy efficiency, more robust economic development, and other improvements.</w:t>
      </w:r>
    </w:p>
    <w:p w14:paraId="73F011AF" w14:textId="77777777" w:rsidR="00E94E13" w:rsidRPr="00813E54" w:rsidRDefault="00E94E13" w:rsidP="00E94E13"/>
    <w:p w14:paraId="5BE36221" w14:textId="77777777" w:rsidR="00E94E13" w:rsidRPr="00813E54" w:rsidRDefault="00E94E13" w:rsidP="00E94E13">
      <w:r w:rsidRPr="00813E54">
        <w:t>Many potential benefits from smart infrastructure investment are future oriented, helping to boost global competitiveness and innovation in the long run. Infrastructure also influences where businesses locate, with important knock-on effects in economic opportunities that might otherwise go abroad. Infrastructure investment can attract and retain highly educated workers and businesses seeking to employ them, and thereby help struggling communities to create jobs and raise wages.23 Some analysts have estimated that, holding everything else equal, an additional dollar of public infrastructure investment generates on average over 10 cents of output per year over the long run.24</w:t>
      </w:r>
    </w:p>
    <w:p w14:paraId="3D387A0F" w14:textId="77777777" w:rsidR="00E94E13" w:rsidRPr="00813E54" w:rsidRDefault="00E94E13" w:rsidP="00E94E13"/>
    <w:p w14:paraId="3AAF64C5" w14:textId="77777777" w:rsidR="00E94E13" w:rsidRPr="00813E54" w:rsidRDefault="00E94E13" w:rsidP="00E94E13">
      <w:r w:rsidRPr="00813E54">
        <w:t>Inaction can also be costly. It can degrade road or rail transportation, increasing congestion, delivery times, environmental impacts, and repair costs for vehicles, and imposing additional risk to the safety or health of drivers and passengers. The average American worker spent 225 hours commuting to and from work in 2018, a record high.25 One analysis found that congestion costs urban Americans extra travel time and extra fuel worth $166 billion annually.26 The estimated average congestion time lost per auto commuter has increased over 40 percent since the turn of the century as capacity and alternative transportation options failed to keep up with growing numbers of commuters in population centers. Congestion also adds uncertainty to travel time, which harms both commerce and quality of life. A 2014 analysis by the US Travel Association suggested that air travel delays and cancellations stemming from airport congestion could motivate up to 38 million fewer plane trips annually, with a potential economic loss of roughly $36 billion.27</w:t>
      </w:r>
    </w:p>
    <w:p w14:paraId="75B9B2CE" w14:textId="77777777" w:rsidR="00E94E13" w:rsidRPr="00813E54" w:rsidRDefault="00E94E13" w:rsidP="00E94E13"/>
    <w:p w14:paraId="700D6F7C" w14:textId="77777777" w:rsidR="00E94E13" w:rsidRPr="00813E54" w:rsidRDefault="00E94E13" w:rsidP="00E94E13">
      <w:r w:rsidRPr="00813E54">
        <w:t>Similar problems arise outside of transportation. The poor condition of US water and wastewater infrastructure is estimated to cost $2.6 billion per year through water main breaks, with one industry group in 2013 having projected annual costs to businesses and households managing unreliable water delivery and wastewater treatment in the tens of billions of dollars.28</w:t>
      </w:r>
    </w:p>
    <w:p w14:paraId="4E7AE28E" w14:textId="77777777" w:rsidR="00E94E13" w:rsidRPr="00813E54" w:rsidRDefault="00E94E13" w:rsidP="00E94E13"/>
    <w:p w14:paraId="5B523AD3" w14:textId="77777777" w:rsidR="00E94E13" w:rsidRPr="00813E54" w:rsidRDefault="00E94E13" w:rsidP="00E94E13">
      <w:r w:rsidRPr="00813E54">
        <w:t>Failing to invest in internet capability also comes with a likely cost, with one industry- aided study finding that doubling broadband speeds in OECD countries is associated with an 0.3 percent increase in annual growth.29 In addition to forgone improvements in speed, the failure to expand broadband penetration more widely can also be viewed as a form of forgone infrastructure investment with economic consequences. Workers living in communities with unreliable or limited access to high-performance broadband will miss out on opportunities for education, skill building, and employment that could increase their prosperity, while businesses employing such workers will have less flexibility in how they function without reliable options for remote work.30 A 2009 study estimated that a 10 percentage point increase in broadband penetration in high-income economies would lead to a 1.2 percent increase in the growth rate of GDP per capita.31</w:t>
      </w:r>
    </w:p>
    <w:p w14:paraId="7CA7974D" w14:textId="77777777" w:rsidR="00E94E13" w:rsidRPr="00813E54" w:rsidRDefault="00E94E13" w:rsidP="00E94E13"/>
    <w:p w14:paraId="44645F55" w14:textId="77777777" w:rsidR="00E94E13" w:rsidRPr="00813E54" w:rsidRDefault="00E94E13" w:rsidP="00E94E13">
      <w:r w:rsidRPr="00813E54">
        <w:t>Delayed maintenance also imposes expense, as needed repairs become more costly and catastrophic failure more likely. Lower-quality infrastructure also adds business costs that reduce profits and productivity or raise consumer prices—eventually lowering effective wages and employment, economic growth, and the tax base.</w:t>
      </w:r>
    </w:p>
    <w:p w14:paraId="59AA0B2E" w14:textId="77777777" w:rsidR="00E94E13" w:rsidRPr="00813E54" w:rsidRDefault="00E94E13" w:rsidP="00E94E13"/>
    <w:p w14:paraId="6B7BD29A" w14:textId="77777777" w:rsidR="00E94E13" w:rsidRPr="00813E54" w:rsidRDefault="00E94E13" w:rsidP="00E94E13">
      <w:r w:rsidRPr="00813E54">
        <w:t>Mistakes in infrastructure management are also costly. For example, one study found that the public health crisis resulting from mismanagement of the Flint, Michigan drinking water supply not only harmed the short- and long-term health of residents and incurred over $340 million in ameliorative state and federal spending, but also at least temporarily depressed the value of Flint’s housing stock by between $350 million and $500 million.32 Similarly, the 2007 collapse of the Mississippi River bridge in Minnesota not only caused injuries and loss of life but also had estimated negative economic impacts in the state of up to $60 million spread across two years.33</w:t>
      </w:r>
    </w:p>
    <w:p w14:paraId="084B578F" w14:textId="77777777" w:rsidR="00E94E13" w:rsidRPr="00813E54" w:rsidRDefault="00E94E13" w:rsidP="00E94E13">
      <w:pPr>
        <w:pStyle w:val="Heading2"/>
      </w:pPr>
      <w:r w:rsidRPr="00813E54">
        <w:t>AI</w:t>
      </w:r>
    </w:p>
    <w:p w14:paraId="4D6AB4EE" w14:textId="77777777" w:rsidR="00E94E13" w:rsidRPr="00813E54" w:rsidRDefault="00E94E13" w:rsidP="00E94E13">
      <w:pPr>
        <w:pStyle w:val="Heading3"/>
      </w:pPr>
      <w:r w:rsidRPr="00813E54">
        <w:t>2NC---AI !</w:t>
      </w:r>
    </w:p>
    <w:p w14:paraId="11AC0035" w14:textId="77777777" w:rsidR="00E94E13" w:rsidRPr="00813E54" w:rsidRDefault="00E94E13" w:rsidP="00E94E13">
      <w:pPr>
        <w:pStyle w:val="Heading4"/>
      </w:pPr>
      <w:r w:rsidRPr="00813E54">
        <w:t>Infrastructure investment key to outcompeting China on AI.</w:t>
      </w:r>
    </w:p>
    <w:p w14:paraId="0E909A65" w14:textId="77777777" w:rsidR="00E94E13" w:rsidRPr="00813E54" w:rsidRDefault="00E94E13" w:rsidP="00E94E13">
      <w:r w:rsidRPr="00813E54">
        <w:t xml:space="preserve">Norman </w:t>
      </w:r>
      <w:r w:rsidRPr="00813E54">
        <w:rPr>
          <w:rStyle w:val="Style13ptBold"/>
        </w:rPr>
        <w:t>Anderson 3/9</w:t>
      </w:r>
      <w:r w:rsidRPr="00813E54">
        <w:t>/21, Contributor at Forbes that writes about infrastructure, “AI &amp; The Biden Infrastructure Plan - How To Invest In Our Future,” https://www.forbes.com/sites/normananderson/2021/03/09/ai-and-infrastructurethe-schmidt-report--the-wild-blue-yonder/?sh=2542f5a9366b</w:t>
      </w:r>
    </w:p>
    <w:p w14:paraId="5C7FBD73" w14:textId="77777777" w:rsidR="00E94E13" w:rsidRPr="00813E54" w:rsidRDefault="00E94E13" w:rsidP="00E94E13">
      <w:pPr>
        <w:rPr>
          <w:sz w:val="16"/>
        </w:rPr>
      </w:pPr>
      <w:r w:rsidRPr="00813E54">
        <w:rPr>
          <w:sz w:val="16"/>
        </w:rPr>
        <w:t xml:space="preserve">Last week was a bad week for democracy, and for liberty globally - but hopefully a wake-up call for all of us. </w:t>
      </w:r>
      <w:r w:rsidRPr="00813E54">
        <w:rPr>
          <w:rStyle w:val="StyleUnderline"/>
        </w:rPr>
        <w:t xml:space="preserve">The Schmidt AI Report highlighted a huge danger in how quickly </w:t>
      </w:r>
      <w:r w:rsidRPr="00813E54">
        <w:rPr>
          <w:rStyle w:val="StyleUnderline"/>
          <w:highlight w:val="yellow"/>
        </w:rPr>
        <w:t xml:space="preserve">we could </w:t>
      </w:r>
      <w:r w:rsidRPr="00813E54">
        <w:rPr>
          <w:rStyle w:val="Emphasis"/>
          <w:highlight w:val="yellow"/>
        </w:rPr>
        <w:t>fall behind China in AI,</w:t>
      </w:r>
      <w:r w:rsidRPr="00813E54">
        <w:rPr>
          <w:sz w:val="16"/>
        </w:rPr>
        <w:t xml:space="preserve"> across the board, and - </w:t>
      </w:r>
      <w:r w:rsidRPr="00813E54">
        <w:rPr>
          <w:rStyle w:val="StyleUnderline"/>
        </w:rPr>
        <w:t>especially</w:t>
      </w:r>
      <w:r w:rsidRPr="00813E54">
        <w:rPr>
          <w:sz w:val="16"/>
        </w:rPr>
        <w:t xml:space="preserve"> from my point of view - </w:t>
      </w:r>
      <w:r w:rsidRPr="00813E54">
        <w:rPr>
          <w:rStyle w:val="StyleUnderline"/>
        </w:rPr>
        <w:t xml:space="preserve">in the area of </w:t>
      </w:r>
      <w:r w:rsidRPr="00813E54">
        <w:rPr>
          <w:rStyle w:val="Emphasis"/>
        </w:rPr>
        <w:t>infrastructure</w:t>
      </w:r>
      <w:r w:rsidRPr="00813E54">
        <w:rPr>
          <w:sz w:val="16"/>
        </w:rPr>
        <w:t xml:space="preserve">. </w:t>
      </w:r>
      <w:r w:rsidRPr="00813E54">
        <w:rPr>
          <w:rStyle w:val="StyleUnderline"/>
        </w:rPr>
        <w:t>China’s</w:t>
      </w:r>
      <w:r w:rsidRPr="00813E54">
        <w:rPr>
          <w:sz w:val="16"/>
        </w:rPr>
        <w:t xml:space="preserve"> </w:t>
      </w:r>
      <w:r w:rsidRPr="00813E54">
        <w:rPr>
          <w:rStyle w:val="StyleUnderline"/>
        </w:rPr>
        <w:t>National People’s Congress</w:t>
      </w:r>
      <w:r w:rsidRPr="00813E54">
        <w:rPr>
          <w:sz w:val="16"/>
        </w:rPr>
        <w:t xml:space="preserve"> - no way to sugarcoat this - </w:t>
      </w:r>
      <w:r w:rsidRPr="00813E54">
        <w:rPr>
          <w:rStyle w:val="StyleUnderline"/>
        </w:rPr>
        <w:t xml:space="preserve">set out goals, and a confident plan, for becoming the </w:t>
      </w:r>
      <w:r w:rsidRPr="00813E54">
        <w:rPr>
          <w:rStyle w:val="Emphasis"/>
        </w:rPr>
        <w:t>leading economy</w:t>
      </w:r>
      <w:r w:rsidRPr="00813E54">
        <w:rPr>
          <w:rStyle w:val="StyleUnderline"/>
        </w:rPr>
        <w:t xml:space="preserve"> across the board, and across the world</w:t>
      </w:r>
      <w:r w:rsidRPr="00813E54">
        <w:rPr>
          <w:sz w:val="16"/>
        </w:rPr>
        <w:t>, with average 6% growth through to the end of the decade (U.S. growth is barely 1/3 of that, and we don’t set goals anyway). To top off the week Freedom House released their annual report showing an increase in the velocity of the fifteen year decline in democracy around the world - “The malign influence of the regime in China, the world’s most populous dictatorship, was especially profound in 2020.” This is not a good set of facts.</w:t>
      </w:r>
    </w:p>
    <w:p w14:paraId="2B93DDCA" w14:textId="77777777" w:rsidR="00E94E13" w:rsidRPr="00813E54" w:rsidRDefault="00E94E13" w:rsidP="00E94E13">
      <w:pPr>
        <w:rPr>
          <w:sz w:val="16"/>
        </w:rPr>
      </w:pPr>
      <w:r w:rsidRPr="00813E54">
        <w:rPr>
          <w:rStyle w:val="StyleUnderline"/>
        </w:rPr>
        <w:t xml:space="preserve">What does AI have to do with infrastructure and investment? </w:t>
      </w:r>
      <w:r w:rsidRPr="00813E54">
        <w:rPr>
          <w:rStyle w:val="Emphasis"/>
        </w:rPr>
        <w:t>Everything</w:t>
      </w:r>
      <w:r w:rsidRPr="00813E54">
        <w:rPr>
          <w:sz w:val="16"/>
        </w:rPr>
        <w:t xml:space="preserve">. </w:t>
      </w:r>
      <w:r w:rsidRPr="00813E54">
        <w:rPr>
          <w:rStyle w:val="StyleUnderline"/>
          <w:highlight w:val="yellow"/>
        </w:rPr>
        <w:t>By focusing on</w:t>
      </w:r>
      <w:r w:rsidRPr="00813E54">
        <w:rPr>
          <w:rStyle w:val="StyleUnderline"/>
        </w:rPr>
        <w:t xml:space="preserve"> the </w:t>
      </w:r>
      <w:r w:rsidRPr="00813E54">
        <w:rPr>
          <w:rStyle w:val="Emphasis"/>
        </w:rPr>
        <w:t>digitization</w:t>
      </w:r>
      <w:r w:rsidRPr="00813E54">
        <w:rPr>
          <w:rStyle w:val="StyleUnderline"/>
        </w:rPr>
        <w:t xml:space="preserve"> and </w:t>
      </w:r>
      <w:r w:rsidRPr="00813E54">
        <w:rPr>
          <w:rStyle w:val="Emphasis"/>
          <w:highlight w:val="yellow"/>
        </w:rPr>
        <w:t>electrification</w:t>
      </w:r>
      <w:r w:rsidRPr="00813E54">
        <w:rPr>
          <w:rStyle w:val="StyleUnderline"/>
          <w:highlight w:val="yellow"/>
        </w:rPr>
        <w:t xml:space="preserve"> of infrastructure we can drive an </w:t>
      </w:r>
      <w:r w:rsidRPr="00813E54">
        <w:rPr>
          <w:rStyle w:val="Emphasis"/>
          <w:highlight w:val="yellow"/>
        </w:rPr>
        <w:t>industrial Renaissance</w:t>
      </w:r>
      <w:r w:rsidRPr="00813E54">
        <w:rPr>
          <w:rStyle w:val="StyleUnderline"/>
        </w:rPr>
        <w:t>,</w:t>
      </w:r>
      <w:r w:rsidRPr="00813E54">
        <w:rPr>
          <w:sz w:val="16"/>
        </w:rPr>
        <w:t xml:space="preserve"> </w:t>
      </w:r>
      <w:r w:rsidRPr="00813E54">
        <w:rPr>
          <w:rStyle w:val="StyleUnderline"/>
        </w:rPr>
        <w:t xml:space="preserve">turbo-charging a sustained period of </w:t>
      </w:r>
      <w:r w:rsidRPr="00813E54">
        <w:rPr>
          <w:rStyle w:val="Emphasis"/>
        </w:rPr>
        <w:t xml:space="preserve">productivity growth </w:t>
      </w:r>
      <w:r w:rsidRPr="00813E54">
        <w:rPr>
          <w:rStyle w:val="StyleUnderline"/>
        </w:rPr>
        <w:t xml:space="preserve">and </w:t>
      </w:r>
      <w:r w:rsidRPr="00813E54">
        <w:rPr>
          <w:rStyle w:val="Emphasis"/>
        </w:rPr>
        <w:t>opportunity creation</w:t>
      </w:r>
      <w:r w:rsidRPr="00813E54">
        <w:rPr>
          <w:sz w:val="16"/>
        </w:rPr>
        <w:t xml:space="preserve">. </w:t>
      </w:r>
      <w:r w:rsidRPr="00813E54">
        <w:rPr>
          <w:rStyle w:val="StyleUnderline"/>
        </w:rPr>
        <w:t xml:space="preserve">The best way to start is to unleash an AI mini moonshot on infrastructure by opening up the sector’s </w:t>
      </w:r>
      <w:r w:rsidRPr="00813E54">
        <w:rPr>
          <w:rStyle w:val="Emphasis"/>
        </w:rPr>
        <w:t>investment potential</w:t>
      </w:r>
      <w:r w:rsidRPr="00813E54">
        <w:rPr>
          <w:sz w:val="16"/>
        </w:rPr>
        <w:t>: addressing regulation (speed, transparency), so that great projects can be approved quickly; identifying best practices, so that the death valley of construction risk is minimized, or obliterated; and highlighting priority brownfield projects - digitizing and electrifying the $33 trillion in invested assets (the interstate highway system, our transmission network, our ports and waterways) - so that we finally put our industrial commons in a position to compete globally.</w:t>
      </w:r>
    </w:p>
    <w:p w14:paraId="62B04F45" w14:textId="77777777" w:rsidR="00E94E13" w:rsidRPr="00813E54" w:rsidRDefault="00E94E13" w:rsidP="00E94E13">
      <w:pPr>
        <w:rPr>
          <w:sz w:val="16"/>
        </w:rPr>
      </w:pPr>
      <w:r w:rsidRPr="00813E54">
        <w:rPr>
          <w:sz w:val="16"/>
        </w:rPr>
        <w:t>From Infrastructure to Neuralstructure. In my book, Vision - Our Strategic Infrastructure Roadmap Forward, I highlight this shift from physical infrastructure - roads, bridges, power plants as foundational to our productivity - to something that might be called ‘neuralstructure,’ in which 5G, AI and Machine Learning create an end to end, coast to coast, logistics network - the brains enabling a new era of economic productivity. This is where our attention, our dollars and our innovation should go.</w:t>
      </w:r>
    </w:p>
    <w:p w14:paraId="20DDEF72" w14:textId="77777777" w:rsidR="00E94E13" w:rsidRPr="00813E54" w:rsidRDefault="00E94E13" w:rsidP="00E94E13">
      <w:pPr>
        <w:rPr>
          <w:rStyle w:val="StyleUnderline"/>
        </w:rPr>
      </w:pPr>
      <w:r w:rsidRPr="00813E54">
        <w:rPr>
          <w:sz w:val="16"/>
        </w:rPr>
        <w:t xml:space="preserve">This injection of intelligence into everything from roads to transmission networks, in which these networks become the brains of the economy, also means - quite obviously - that </w:t>
      </w:r>
      <w:r w:rsidRPr="00813E54">
        <w:rPr>
          <w:rStyle w:val="Emphasis"/>
          <w:highlight w:val="yellow"/>
        </w:rPr>
        <w:t>new infrastructure investment</w:t>
      </w:r>
      <w:r w:rsidRPr="00813E54">
        <w:rPr>
          <w:rStyle w:val="StyleUnderline"/>
          <w:highlight w:val="yellow"/>
        </w:rPr>
        <w:t xml:space="preserve"> is</w:t>
      </w:r>
      <w:r w:rsidRPr="00813E54">
        <w:rPr>
          <w:rStyle w:val="StyleUnderline"/>
        </w:rPr>
        <w:t xml:space="preserve"> no longer a supporting investment, but </w:t>
      </w:r>
      <w:r w:rsidRPr="00813E54">
        <w:rPr>
          <w:rStyle w:val="StyleUnderline"/>
          <w:highlight w:val="yellow"/>
        </w:rPr>
        <w:t xml:space="preserve">a </w:t>
      </w:r>
      <w:r w:rsidRPr="00813E54">
        <w:rPr>
          <w:rStyle w:val="Emphasis"/>
          <w:highlight w:val="yellow"/>
        </w:rPr>
        <w:t>first order strategic priority</w:t>
      </w:r>
      <w:r w:rsidRPr="00813E54">
        <w:rPr>
          <w:rStyle w:val="StyleUnderline"/>
        </w:rPr>
        <w:t xml:space="preserve">.  </w:t>
      </w:r>
    </w:p>
    <w:p w14:paraId="7D37B909" w14:textId="77777777" w:rsidR="00E94E13" w:rsidRPr="00813E54" w:rsidRDefault="00E94E13" w:rsidP="00E94E13">
      <w:pPr>
        <w:rPr>
          <w:sz w:val="16"/>
        </w:rPr>
      </w:pPr>
      <w:r w:rsidRPr="00813E54">
        <w:rPr>
          <w:sz w:val="16"/>
        </w:rPr>
        <w:t xml:space="preserve">This in turn means that the way we think about that investment needs to leapfrog past the way we thought about it in the past.  This has already happened in most industries, of course - we don’t even think about all of the intelligence behind banking, or consumer advertising. Now this change is coming to the physical world - it’s going to happen fast, and it will easily be the biggest economic shift in 120 years. </w:t>
      </w:r>
    </w:p>
    <w:p w14:paraId="5DC27931" w14:textId="77777777" w:rsidR="00E94E13" w:rsidRPr="00813E54" w:rsidRDefault="00E94E13" w:rsidP="00E94E13">
      <w:pPr>
        <w:rPr>
          <w:sz w:val="16"/>
        </w:rPr>
      </w:pPr>
      <w:r w:rsidRPr="00813E54">
        <w:rPr>
          <w:sz w:val="16"/>
        </w:rPr>
        <w:t>One of the quickest bangs for our buck is investment in a new logistics system. This is a $12 trillion global market - and sized at $2 trillion in the the U.S. By electrifying and digitizing our highways, we enable local distributed and advanced manufacturing - the industrial equivalent of farm to table. We also create an industrial logic that makes deep environmental sense, bringing manufacturing (and well-paying jobs) back home rather than shuttling goods back and forth across the Pacific. Panasonic’s March 8th purchase, for $6.5 billion, of the software logistics firm Blue Yonder gives you a glimpse of how quickly industry will embrace this potential - as long as we quickly make progress on the right infrastructure investments. It can’t continue to take 9.5 years to approve a new smart highway - how do we get things done with 2030 as the outside of the envelope?</w:t>
      </w:r>
    </w:p>
    <w:p w14:paraId="08B02E70" w14:textId="77777777" w:rsidR="00E94E13" w:rsidRPr="00813E54" w:rsidRDefault="00E94E13" w:rsidP="00E94E13">
      <w:pPr>
        <w:rPr>
          <w:sz w:val="16"/>
        </w:rPr>
      </w:pPr>
      <w:r w:rsidRPr="00813E54">
        <w:rPr>
          <w:sz w:val="16"/>
        </w:rPr>
        <w:t>Here are three priorities that can focus this effort:</w:t>
      </w:r>
    </w:p>
    <w:p w14:paraId="69F225CC" w14:textId="77777777" w:rsidR="00E94E13" w:rsidRPr="00813E54" w:rsidRDefault="00E94E13" w:rsidP="00E94E13">
      <w:pPr>
        <w:rPr>
          <w:sz w:val="16"/>
        </w:rPr>
      </w:pPr>
      <w:r w:rsidRPr="00813E54">
        <w:rPr>
          <w:sz w:val="16"/>
        </w:rPr>
        <w:t>Priority 1 - Focus on Strategic Projects/Mini Moonshots. Above all, we have to get moving - waiting for a $3-4 trillion infrastructure bill, based on tax increases, is meager gruel for a great country. A series of mini moonshots, focused on strategic advances, will build our confidence, build trust between the public and private sectors, and create real capacity. Here are three candidates: Arizona’s Technology Highway, uniting Reno and Las Vegas - and the Port of Oakland and the Port of LA/Long Beach; The Great Basin Logistics Project, creating an integrated rail, highway and airport corridor around greater Chicago; and the Autonomy Institute’s plan to create 5G-enabled autonomous truck lanes on the 50,000 miles of the U.S. Interstate Highway System. Think of what this would do for people’s investment plans - and for our country’s confidence!</w:t>
      </w:r>
    </w:p>
    <w:p w14:paraId="09A0FC46" w14:textId="77777777" w:rsidR="00E94E13" w:rsidRPr="00813E54" w:rsidRDefault="00E94E13" w:rsidP="00E94E13">
      <w:pPr>
        <w:rPr>
          <w:sz w:val="16"/>
        </w:rPr>
      </w:pPr>
      <w:r w:rsidRPr="00813E54">
        <w:rPr>
          <w:sz w:val="16"/>
        </w:rPr>
        <w:t xml:space="preserve">Priority 2 - Unleash Investment. Right now it is difficult to bring pension fund or other private investments to priority projects, since nobody knows a) how long the approval process will take, b) whether it will be interrupted capriciously, and c) whether someone will throw a wrench into the process even after that happens. You cannot overestimate the chilling effect that the pre-digital and easily manipulated approvals process has on investors. At the same time, we have a powerful public/private opportunity: Privately, our $32 trillion in pension fund assets (projected to exceed $55 trillion in ten years) can be quickly brought to bear on a robust pipeline of key projects; Publicly, we have enormous available resources support these investments, including from the Department of Commerce (a revitalized Economic Development Administration); the Department of Transportation (TIFIA, and the Build America Bureau); and the Department of Energy (especially the loan guarantee program).  </w:t>
      </w:r>
    </w:p>
    <w:p w14:paraId="7FFAB1E3" w14:textId="77777777" w:rsidR="00E94E13" w:rsidRPr="00813E54" w:rsidRDefault="00E94E13" w:rsidP="00E94E13">
      <w:pPr>
        <w:rPr>
          <w:sz w:val="16"/>
        </w:rPr>
      </w:pPr>
      <w:r w:rsidRPr="00813E54">
        <w:rPr>
          <w:sz w:val="16"/>
        </w:rPr>
        <w:t xml:space="preserve">Priority 3 - Use Muscle Memory. A great strength is that the U.S. has navigated through turbulence and uncertainty in the past - our national identify is defined by these successes.  We know we are good at this, and need to build a vision for the future based on these successes: launching a new economy in 1900, navigating the transition to automobiles and airplanes; rebuilding an economy in the 1930’s, recovering from economic collapse to win a war; and doing something extraordinary in the 1960’s, erasing economic uncertainty by galvanizing the pride of an entire country around the Apollo moon mission.  </w:t>
      </w:r>
    </w:p>
    <w:p w14:paraId="4F8754F7" w14:textId="77777777" w:rsidR="00E94E13" w:rsidRPr="00813E54" w:rsidRDefault="00E94E13" w:rsidP="00E94E13">
      <w:pPr>
        <w:rPr>
          <w:sz w:val="16"/>
        </w:rPr>
      </w:pPr>
      <w:r w:rsidRPr="00813E54">
        <w:rPr>
          <w:sz w:val="16"/>
        </w:rPr>
        <w:t xml:space="preserve">A Hinge Moment in History. </w:t>
      </w:r>
      <w:r w:rsidRPr="00813E54">
        <w:rPr>
          <w:rStyle w:val="StyleUnderline"/>
        </w:rPr>
        <w:t xml:space="preserve">This is a </w:t>
      </w:r>
      <w:r w:rsidRPr="00813E54">
        <w:rPr>
          <w:rStyle w:val="Emphasis"/>
        </w:rPr>
        <w:t>hinge moment in history,</w:t>
      </w:r>
      <w:r w:rsidRPr="00813E54">
        <w:rPr>
          <w:sz w:val="16"/>
        </w:rPr>
        <w:t xml:space="preserve"> and one that - with the right vision, bringing us all together - can take us to the Promised Land. It feels a lot like what 1901 must have felt like (this is easy to say, of course, since no-one alive knows what that felt like): a moment of great promise, tremendous dislocation, huge optimism. I am optimistic, but concerned....</w:t>
      </w:r>
    </w:p>
    <w:p w14:paraId="15D3592E" w14:textId="77777777" w:rsidR="00E94E13" w:rsidRPr="00813E54" w:rsidRDefault="00E94E13" w:rsidP="00E94E13">
      <w:pPr>
        <w:rPr>
          <w:sz w:val="16"/>
        </w:rPr>
      </w:pPr>
      <w:r w:rsidRPr="00813E54">
        <w:rPr>
          <w:sz w:val="16"/>
        </w:rPr>
        <w:t xml:space="preserve">Two things have to happen if we are going to mobilize our country to effectively create the next great American economy. First, </w:t>
      </w:r>
      <w:r w:rsidRPr="00813E54">
        <w:rPr>
          <w:rStyle w:val="StyleUnderline"/>
          <w:highlight w:val="yellow"/>
        </w:rPr>
        <w:t>we</w:t>
      </w:r>
      <w:r w:rsidRPr="00813E54">
        <w:rPr>
          <w:rStyle w:val="StyleUnderline"/>
        </w:rPr>
        <w:t xml:space="preserve"> </w:t>
      </w:r>
      <w:r w:rsidRPr="00813E54">
        <w:rPr>
          <w:rStyle w:val="StyleUnderline"/>
          <w:highlight w:val="yellow"/>
        </w:rPr>
        <w:t>have to</w:t>
      </w:r>
      <w:r w:rsidRPr="00813E54">
        <w:rPr>
          <w:rStyle w:val="StyleUnderline"/>
        </w:rPr>
        <w:t xml:space="preserve"> recognize that new infrastructure is a </w:t>
      </w:r>
      <w:r w:rsidRPr="00813E54">
        <w:rPr>
          <w:rStyle w:val="Emphasis"/>
        </w:rPr>
        <w:t>first order issue</w:t>
      </w:r>
      <w:r w:rsidRPr="00813E54">
        <w:rPr>
          <w:sz w:val="16"/>
        </w:rPr>
        <w:t xml:space="preserve">, </w:t>
      </w:r>
      <w:r w:rsidRPr="00813E54">
        <w:rPr>
          <w:rStyle w:val="StyleUnderline"/>
        </w:rPr>
        <w:t xml:space="preserve">and </w:t>
      </w:r>
      <w:r w:rsidRPr="00813E54">
        <w:rPr>
          <w:rStyle w:val="StyleUnderline"/>
          <w:highlight w:val="yellow"/>
        </w:rPr>
        <w:t xml:space="preserve">create a </w:t>
      </w:r>
      <w:r w:rsidRPr="00813E54">
        <w:rPr>
          <w:rStyle w:val="Emphasis"/>
          <w:highlight w:val="yellow"/>
        </w:rPr>
        <w:t>predictable pipeline of</w:t>
      </w:r>
      <w:r w:rsidRPr="00813E54">
        <w:rPr>
          <w:rStyle w:val="Emphasis"/>
        </w:rPr>
        <w:t xml:space="preserve"> </w:t>
      </w:r>
      <w:r w:rsidRPr="00813E54">
        <w:rPr>
          <w:rStyle w:val="Emphasis"/>
          <w:highlight w:val="yellow"/>
        </w:rPr>
        <w:t>projects</w:t>
      </w:r>
      <w:r w:rsidRPr="00813E54">
        <w:rPr>
          <w:rStyle w:val="StyleUnderline"/>
          <w:highlight w:val="yellow"/>
        </w:rPr>
        <w:t xml:space="preserve"> so</w:t>
      </w:r>
      <w:r w:rsidRPr="00813E54">
        <w:rPr>
          <w:rStyle w:val="StyleUnderline"/>
        </w:rPr>
        <w:t xml:space="preserve"> that </w:t>
      </w:r>
      <w:r w:rsidRPr="00813E54">
        <w:rPr>
          <w:rStyle w:val="Emphasis"/>
          <w:highlight w:val="yellow"/>
        </w:rPr>
        <w:t>investment</w:t>
      </w:r>
      <w:r w:rsidRPr="00813E54">
        <w:rPr>
          <w:sz w:val="16"/>
        </w:rPr>
        <w:t xml:space="preserve"> - especially pension fund investment - </w:t>
      </w:r>
      <w:r w:rsidRPr="00813E54">
        <w:rPr>
          <w:rStyle w:val="StyleUnderline"/>
          <w:highlight w:val="yellow"/>
        </w:rPr>
        <w:t xml:space="preserve">can take place </w:t>
      </w:r>
      <w:r w:rsidRPr="00813E54">
        <w:rPr>
          <w:rStyle w:val="Emphasis"/>
          <w:highlight w:val="yellow"/>
        </w:rPr>
        <w:t>efficiently</w:t>
      </w:r>
      <w:r w:rsidRPr="00813E54">
        <w:rPr>
          <w:rStyle w:val="StyleUnderline"/>
        </w:rPr>
        <w:t>,</w:t>
      </w:r>
      <w:r w:rsidRPr="00813E54">
        <w:rPr>
          <w:sz w:val="16"/>
        </w:rPr>
        <w:t xml:space="preserve"> </w:t>
      </w:r>
      <w:r w:rsidRPr="00813E54">
        <w:rPr>
          <w:rStyle w:val="StyleUnderline"/>
        </w:rPr>
        <w:t xml:space="preserve">and as cheaply as possible. Getting this right is clearly a national </w:t>
      </w:r>
      <w:r w:rsidRPr="00813E54">
        <w:rPr>
          <w:rStyle w:val="Emphasis"/>
        </w:rPr>
        <w:t>security priority</w:t>
      </w:r>
      <w:r w:rsidRPr="00813E54">
        <w:rPr>
          <w:rStyle w:val="StyleUnderline"/>
        </w:rPr>
        <w:t xml:space="preserve"> </w:t>
      </w:r>
      <w:r w:rsidRPr="00813E54">
        <w:rPr>
          <w:sz w:val="16"/>
        </w:rPr>
        <w:t>as well - nobody ever built a secure economy on a weak economy.</w:t>
      </w:r>
    </w:p>
    <w:p w14:paraId="6810FE31" w14:textId="77777777" w:rsidR="00E94E13" w:rsidRPr="00813E54" w:rsidRDefault="00E94E13" w:rsidP="00E94E13">
      <w:pPr>
        <w:rPr>
          <w:sz w:val="16"/>
        </w:rPr>
      </w:pPr>
      <w:r w:rsidRPr="00813E54">
        <w:rPr>
          <w:sz w:val="16"/>
        </w:rPr>
        <w:t xml:space="preserve">Second, we live in a Madisonian Republic, and along with technocratic leadership driving industrial strategy and direction, </w:t>
      </w:r>
      <w:r w:rsidRPr="00813E54">
        <w:rPr>
          <w:rStyle w:val="StyleUnderline"/>
        </w:rPr>
        <w:t xml:space="preserve">we </w:t>
      </w:r>
      <w:r w:rsidRPr="00813E54">
        <w:rPr>
          <w:rStyle w:val="StyleUnderline"/>
          <w:highlight w:val="yellow"/>
        </w:rPr>
        <w:t>need</w:t>
      </w:r>
      <w:r w:rsidRPr="00813E54">
        <w:rPr>
          <w:rStyle w:val="StyleUnderline"/>
        </w:rPr>
        <w:t xml:space="preserve"> </w:t>
      </w:r>
      <w:r w:rsidRPr="00813E54">
        <w:rPr>
          <w:rStyle w:val="Emphasis"/>
        </w:rPr>
        <w:t xml:space="preserve">active and </w:t>
      </w:r>
      <w:r w:rsidRPr="00813E54">
        <w:rPr>
          <w:rStyle w:val="Emphasis"/>
          <w:highlight w:val="yellow"/>
        </w:rPr>
        <w:t>engaged Congressional involvement</w:t>
      </w:r>
      <w:r w:rsidRPr="00813E54">
        <w:rPr>
          <w:sz w:val="16"/>
        </w:rPr>
        <w:t>, and that will involve the return of earmarks - there is nothing wrong with that, it is how democracy actually works.</w:t>
      </w:r>
    </w:p>
    <w:p w14:paraId="6EF49EC0" w14:textId="77777777" w:rsidR="00E94E13" w:rsidRPr="00813E54" w:rsidRDefault="00E94E13" w:rsidP="00E94E13">
      <w:pPr>
        <w:rPr>
          <w:sz w:val="16"/>
        </w:rPr>
      </w:pPr>
      <w:r w:rsidRPr="00813E54">
        <w:rPr>
          <w:sz w:val="16"/>
        </w:rPr>
        <w:t>AI, 5G, machine learning, autonomy, blockchain, edge computing, this is getting interesting - infrastructure is now a first order issue, welcome to the Big Leagues!</w:t>
      </w:r>
    </w:p>
    <w:p w14:paraId="397B1CBE" w14:textId="77777777" w:rsidR="00E94E13" w:rsidRPr="00813E54" w:rsidRDefault="00E94E13" w:rsidP="00E94E13"/>
    <w:p w14:paraId="430A7B91" w14:textId="77777777" w:rsidR="00E94E13" w:rsidRPr="00813E54" w:rsidRDefault="00E94E13" w:rsidP="00E94E13">
      <w:pPr>
        <w:pStyle w:val="Heading2"/>
      </w:pPr>
      <w:r w:rsidRPr="00813E54">
        <w:t>Climate</w:t>
      </w:r>
    </w:p>
    <w:p w14:paraId="04333BA7" w14:textId="77777777" w:rsidR="00E94E13" w:rsidRPr="00813E54" w:rsidRDefault="00E94E13" w:rsidP="00E94E13">
      <w:pPr>
        <w:pStyle w:val="Heading3"/>
      </w:pPr>
      <w:bookmarkStart w:id="5" w:name="_Hlk74752021"/>
      <w:r w:rsidRPr="00813E54">
        <w:t>2NC---!---Green Financing</w:t>
      </w:r>
    </w:p>
    <w:p w14:paraId="3C841E34" w14:textId="77777777" w:rsidR="00E94E13" w:rsidRPr="00813E54" w:rsidRDefault="00E94E13" w:rsidP="00E94E13">
      <w:pPr>
        <w:pStyle w:val="Heading4"/>
        <w:rPr>
          <w:rFonts w:cs="Arial"/>
        </w:rPr>
      </w:pPr>
      <w:r w:rsidRPr="00813E54">
        <w:rPr>
          <w:rFonts w:cs="Arial"/>
        </w:rPr>
        <w:t xml:space="preserve">Green financing solves </w:t>
      </w:r>
      <w:r w:rsidRPr="00813E54">
        <w:rPr>
          <w:rFonts w:cs="Arial"/>
          <w:u w:val="single"/>
        </w:rPr>
        <w:t>extinction</w:t>
      </w:r>
      <w:r w:rsidRPr="00813E54">
        <w:rPr>
          <w:rFonts w:cs="Arial"/>
        </w:rPr>
        <w:t>.</w:t>
      </w:r>
    </w:p>
    <w:p w14:paraId="338794FF" w14:textId="77777777" w:rsidR="00E94E13" w:rsidRPr="00813E54" w:rsidRDefault="00E94E13" w:rsidP="00E94E13">
      <w:r w:rsidRPr="00813E54">
        <w:t>Adriana</w:t>
      </w:r>
      <w:r w:rsidRPr="00813E54">
        <w:rPr>
          <w:rStyle w:val="Style13ptBold"/>
        </w:rPr>
        <w:t xml:space="preserve"> Quevedo et al 20</w:t>
      </w:r>
      <w:r w:rsidRPr="00813E54">
        <w:t>, Senior Research Officer at the Overseas Development Institute, “The impact of Covid-19 on climate change and disaster resilience funding,” Briefing Note at the Overseas Development Institute, October 2020, https://www.odi.org/sites/odi.org.uk/files/resource-documents/covid_and_resilience_funding_briefing_note_web_0.pdf</w:t>
      </w:r>
    </w:p>
    <w:p w14:paraId="736BC7E3" w14:textId="77777777" w:rsidR="00E94E13" w:rsidRPr="00813E54" w:rsidRDefault="00E94E13" w:rsidP="00E94E13">
      <w:pPr>
        <w:rPr>
          <w:sz w:val="16"/>
        </w:rPr>
      </w:pPr>
      <w:r w:rsidRPr="00813E54">
        <w:rPr>
          <w:sz w:val="16"/>
        </w:rPr>
        <w:t>Recommendations for action</w:t>
      </w:r>
    </w:p>
    <w:p w14:paraId="08E033B9" w14:textId="77777777" w:rsidR="00E94E13" w:rsidRPr="00813E54" w:rsidRDefault="00E94E13" w:rsidP="00E94E13">
      <w:pPr>
        <w:rPr>
          <w:sz w:val="16"/>
        </w:rPr>
      </w:pPr>
      <w:r w:rsidRPr="00813E54">
        <w:rPr>
          <w:rStyle w:val="StyleUnderline"/>
        </w:rPr>
        <w:t xml:space="preserve">The </w:t>
      </w:r>
      <w:r w:rsidRPr="00813E54">
        <w:rPr>
          <w:rStyle w:val="StyleUnderline"/>
          <w:highlight w:val="yellow"/>
        </w:rPr>
        <w:t>need to</w:t>
      </w:r>
      <w:r w:rsidRPr="00813E54">
        <w:rPr>
          <w:rStyle w:val="StyleUnderline"/>
        </w:rPr>
        <w:t xml:space="preserve"> dedicate </w:t>
      </w:r>
      <w:r w:rsidRPr="00813E54">
        <w:rPr>
          <w:rStyle w:val="StyleUnderline"/>
          <w:highlight w:val="yellow"/>
        </w:rPr>
        <w:t>finance</w:t>
      </w:r>
      <w:r w:rsidRPr="00813E54">
        <w:rPr>
          <w:rStyle w:val="StyleUnderline"/>
        </w:rPr>
        <w:t xml:space="preserve"> to </w:t>
      </w:r>
      <w:r w:rsidRPr="00813E54">
        <w:rPr>
          <w:rStyle w:val="Emphasis"/>
        </w:rPr>
        <w:t>Covid-19 responses</w:t>
      </w:r>
      <w:r w:rsidRPr="00813E54">
        <w:rPr>
          <w:rStyle w:val="StyleUnderline"/>
        </w:rPr>
        <w:t xml:space="preserve"> </w:t>
      </w:r>
      <w:r w:rsidRPr="00813E54">
        <w:rPr>
          <w:rStyle w:val="StyleUnderline"/>
          <w:highlight w:val="yellow"/>
        </w:rPr>
        <w:t xml:space="preserve">has taken priority, </w:t>
      </w:r>
      <w:r w:rsidRPr="00813E54">
        <w:rPr>
          <w:rStyle w:val="StyleUnderline"/>
        </w:rPr>
        <w:t xml:space="preserve">but this should not crowd out finance for </w:t>
      </w:r>
      <w:r w:rsidRPr="00813E54">
        <w:rPr>
          <w:rStyle w:val="Emphasis"/>
        </w:rPr>
        <w:t>CCA</w:t>
      </w:r>
      <w:r w:rsidRPr="00813E54">
        <w:rPr>
          <w:sz w:val="16"/>
        </w:rPr>
        <w:t xml:space="preserve"> and DRR. </w:t>
      </w:r>
      <w:r w:rsidRPr="00813E54">
        <w:rPr>
          <w:rStyle w:val="StyleUnderline"/>
        </w:rPr>
        <w:t xml:space="preserve">The </w:t>
      </w:r>
      <w:r w:rsidRPr="00813E54">
        <w:rPr>
          <w:rStyle w:val="StyleUnderline"/>
          <w:highlight w:val="yellow"/>
        </w:rPr>
        <w:t>pandemic</w:t>
      </w:r>
      <w:r w:rsidRPr="00813E54">
        <w:rPr>
          <w:sz w:val="16"/>
        </w:rPr>
        <w:t xml:space="preserve"> has </w:t>
      </w:r>
      <w:r w:rsidRPr="00813E54">
        <w:rPr>
          <w:rStyle w:val="StyleUnderline"/>
          <w:highlight w:val="yellow"/>
        </w:rPr>
        <w:t>provided</w:t>
      </w:r>
      <w:r w:rsidRPr="00813E54">
        <w:rPr>
          <w:rStyle w:val="StyleUnderline"/>
        </w:rPr>
        <w:t xml:space="preserve"> </w:t>
      </w:r>
      <w:r w:rsidRPr="00813E54">
        <w:rPr>
          <w:rStyle w:val="Emphasis"/>
        </w:rPr>
        <w:t xml:space="preserve">a unique </w:t>
      </w:r>
      <w:r w:rsidRPr="00813E54">
        <w:rPr>
          <w:rStyle w:val="Emphasis"/>
          <w:highlight w:val="yellow"/>
        </w:rPr>
        <w:t>opportunity</w:t>
      </w:r>
      <w:r w:rsidRPr="00813E54">
        <w:rPr>
          <w:rStyle w:val="StyleUnderline"/>
          <w:highlight w:val="yellow"/>
        </w:rPr>
        <w:t xml:space="preserve"> to break </w:t>
      </w:r>
      <w:r w:rsidRPr="00813E54">
        <w:rPr>
          <w:rStyle w:val="StyleUnderline"/>
        </w:rPr>
        <w:t xml:space="preserve">away </w:t>
      </w:r>
      <w:r w:rsidRPr="00813E54">
        <w:rPr>
          <w:rStyle w:val="StyleUnderline"/>
          <w:highlight w:val="yellow"/>
        </w:rPr>
        <w:t>from</w:t>
      </w:r>
      <w:r w:rsidRPr="00813E54">
        <w:rPr>
          <w:rStyle w:val="StyleUnderline"/>
        </w:rPr>
        <w:t xml:space="preserve"> </w:t>
      </w:r>
      <w:r w:rsidRPr="00813E54">
        <w:rPr>
          <w:rStyle w:val="StyleUnderline"/>
          <w:highlight w:val="yellow"/>
        </w:rPr>
        <w:t>‘</w:t>
      </w:r>
      <w:r w:rsidRPr="00813E54">
        <w:rPr>
          <w:rStyle w:val="Emphasis"/>
          <w:highlight w:val="yellow"/>
        </w:rPr>
        <w:t>business as usual’</w:t>
      </w:r>
      <w:r w:rsidRPr="00813E54">
        <w:rPr>
          <w:sz w:val="16"/>
          <w:highlight w:val="yellow"/>
        </w:rPr>
        <w:t xml:space="preserve"> </w:t>
      </w:r>
      <w:r w:rsidRPr="00813E54">
        <w:rPr>
          <w:rStyle w:val="StyleUnderline"/>
        </w:rPr>
        <w:t xml:space="preserve">by </w:t>
      </w:r>
      <w:r w:rsidRPr="00813E54">
        <w:rPr>
          <w:rStyle w:val="StyleUnderline"/>
          <w:highlight w:val="yellow"/>
        </w:rPr>
        <w:t>shedding light on</w:t>
      </w:r>
      <w:r w:rsidRPr="00813E54">
        <w:rPr>
          <w:rStyle w:val="StyleUnderline"/>
        </w:rPr>
        <w:t xml:space="preserve"> </w:t>
      </w:r>
      <w:r w:rsidRPr="00813E54">
        <w:rPr>
          <w:rStyle w:val="Emphasis"/>
        </w:rPr>
        <w:t>pre-existing societal inequalities</w:t>
      </w:r>
      <w:r w:rsidRPr="00813E54">
        <w:rPr>
          <w:rStyle w:val="StyleUnderline"/>
        </w:rPr>
        <w:t xml:space="preserve"> and </w:t>
      </w:r>
      <w:r w:rsidRPr="00813E54">
        <w:rPr>
          <w:rStyle w:val="Emphasis"/>
        </w:rPr>
        <w:t>the interconnectedness</w:t>
      </w:r>
      <w:r w:rsidRPr="00813E54">
        <w:rPr>
          <w:rStyle w:val="StyleUnderline"/>
        </w:rPr>
        <w:t xml:space="preserve"> and </w:t>
      </w:r>
      <w:r w:rsidRPr="00813E54">
        <w:rPr>
          <w:rStyle w:val="Emphasis"/>
          <w:highlight w:val="yellow"/>
        </w:rPr>
        <w:t>fragility</w:t>
      </w:r>
      <w:r w:rsidRPr="00813E54">
        <w:rPr>
          <w:rStyle w:val="StyleUnderline"/>
          <w:highlight w:val="yellow"/>
        </w:rPr>
        <w:t xml:space="preserve"> </w:t>
      </w:r>
      <w:r w:rsidRPr="00813E54">
        <w:rPr>
          <w:rStyle w:val="StyleUnderline"/>
        </w:rPr>
        <w:t xml:space="preserve">of </w:t>
      </w:r>
      <w:r w:rsidRPr="00813E54">
        <w:rPr>
          <w:rStyle w:val="Emphasis"/>
        </w:rPr>
        <w:t>current systems</w:t>
      </w:r>
      <w:r w:rsidRPr="00813E54">
        <w:rPr>
          <w:rStyle w:val="StyleUnderline"/>
        </w:rPr>
        <w:t xml:space="preserve"> </w:t>
      </w:r>
      <w:r w:rsidRPr="00813E54">
        <w:rPr>
          <w:rStyle w:val="StyleUnderline"/>
          <w:highlight w:val="yellow"/>
        </w:rPr>
        <w:t>to withstand</w:t>
      </w:r>
      <w:r w:rsidRPr="00813E54">
        <w:rPr>
          <w:rStyle w:val="StyleUnderline"/>
        </w:rPr>
        <w:t xml:space="preserve"> </w:t>
      </w:r>
      <w:r w:rsidRPr="00813E54">
        <w:rPr>
          <w:rStyle w:val="Emphasis"/>
        </w:rPr>
        <w:t xml:space="preserve">global </w:t>
      </w:r>
      <w:r w:rsidRPr="00813E54">
        <w:rPr>
          <w:rStyle w:val="Emphasis"/>
          <w:highlight w:val="yellow"/>
        </w:rPr>
        <w:t>threats</w:t>
      </w:r>
      <w:r w:rsidRPr="00813E54">
        <w:rPr>
          <w:rStyle w:val="StyleUnderline"/>
          <w:highlight w:val="yellow"/>
        </w:rPr>
        <w:t>. Rebuilding</w:t>
      </w:r>
      <w:r w:rsidRPr="00813E54">
        <w:rPr>
          <w:rStyle w:val="StyleUnderline"/>
        </w:rPr>
        <w:t xml:space="preserve"> economies </w:t>
      </w:r>
      <w:r w:rsidRPr="00813E54">
        <w:rPr>
          <w:rStyle w:val="StyleUnderline"/>
          <w:highlight w:val="yellow"/>
        </w:rPr>
        <w:t xml:space="preserve">to be </w:t>
      </w:r>
      <w:r w:rsidRPr="00813E54">
        <w:rPr>
          <w:rStyle w:val="Emphasis"/>
          <w:highlight w:val="yellow"/>
        </w:rPr>
        <w:t>green</w:t>
      </w:r>
      <w:r w:rsidRPr="00813E54">
        <w:rPr>
          <w:rStyle w:val="StyleUnderline"/>
        </w:rPr>
        <w:t xml:space="preserve">, </w:t>
      </w:r>
      <w:r w:rsidRPr="00813E54">
        <w:rPr>
          <w:rStyle w:val="Emphasis"/>
        </w:rPr>
        <w:t>equitable</w:t>
      </w:r>
      <w:r w:rsidRPr="00813E54">
        <w:rPr>
          <w:rStyle w:val="StyleUnderline"/>
        </w:rPr>
        <w:t xml:space="preserve"> </w:t>
      </w:r>
      <w:r w:rsidRPr="00813E54">
        <w:rPr>
          <w:rStyle w:val="StyleUnderline"/>
          <w:highlight w:val="yellow"/>
        </w:rPr>
        <w:t>and</w:t>
      </w:r>
      <w:r w:rsidRPr="00813E54">
        <w:rPr>
          <w:rStyle w:val="StyleUnderline"/>
        </w:rPr>
        <w:t xml:space="preserve">, </w:t>
      </w:r>
      <w:r w:rsidRPr="00813E54">
        <w:rPr>
          <w:rStyle w:val="Emphasis"/>
        </w:rPr>
        <w:t xml:space="preserve">above all, </w:t>
      </w:r>
      <w:r w:rsidRPr="00813E54">
        <w:rPr>
          <w:rStyle w:val="Emphasis"/>
          <w:highlight w:val="yellow"/>
        </w:rPr>
        <w:t>resilient</w:t>
      </w:r>
      <w:r w:rsidRPr="00813E54">
        <w:rPr>
          <w:rStyle w:val="StyleUnderline"/>
          <w:highlight w:val="yellow"/>
        </w:rPr>
        <w:t xml:space="preserve"> to</w:t>
      </w:r>
      <w:r w:rsidRPr="00813E54">
        <w:rPr>
          <w:rStyle w:val="StyleUnderline"/>
        </w:rPr>
        <w:t xml:space="preserve"> </w:t>
      </w:r>
      <w:r w:rsidRPr="00813E54">
        <w:rPr>
          <w:rStyle w:val="Emphasis"/>
        </w:rPr>
        <w:t xml:space="preserve">a multitude of </w:t>
      </w:r>
      <w:r w:rsidRPr="00813E54">
        <w:rPr>
          <w:rStyle w:val="Emphasis"/>
          <w:highlight w:val="yellow"/>
        </w:rPr>
        <w:t>threats</w:t>
      </w:r>
      <w:r w:rsidRPr="00813E54">
        <w:rPr>
          <w:rStyle w:val="Emphasis"/>
        </w:rPr>
        <w:t xml:space="preserve"> and hazards</w:t>
      </w:r>
      <w:r w:rsidRPr="00813E54">
        <w:rPr>
          <w:rStyle w:val="StyleUnderline"/>
        </w:rPr>
        <w:t xml:space="preserve">, </w:t>
      </w:r>
      <w:r w:rsidRPr="00813E54">
        <w:rPr>
          <w:rStyle w:val="StyleUnderline"/>
          <w:highlight w:val="yellow"/>
        </w:rPr>
        <w:t xml:space="preserve">especially </w:t>
      </w:r>
      <w:r w:rsidRPr="00813E54">
        <w:rPr>
          <w:rStyle w:val="Emphasis"/>
          <w:highlight w:val="yellow"/>
        </w:rPr>
        <w:t>compound ones</w:t>
      </w:r>
      <w:r w:rsidRPr="00813E54">
        <w:rPr>
          <w:rStyle w:val="StyleUnderline"/>
          <w:highlight w:val="yellow"/>
        </w:rPr>
        <w:t>, will ensure</w:t>
      </w:r>
      <w:r w:rsidRPr="00813E54">
        <w:rPr>
          <w:rStyle w:val="StyleUnderline"/>
        </w:rPr>
        <w:t xml:space="preserve"> that </w:t>
      </w:r>
      <w:r w:rsidRPr="00813E54">
        <w:rPr>
          <w:rStyle w:val="StyleUnderline"/>
          <w:highlight w:val="yellow"/>
        </w:rPr>
        <w:t xml:space="preserve">they will not collapse when </w:t>
      </w:r>
      <w:r w:rsidRPr="00813E54">
        <w:rPr>
          <w:rStyle w:val="Emphasis"/>
          <w:highlight w:val="yellow"/>
        </w:rPr>
        <w:t>the next</w:t>
      </w:r>
      <w:r w:rsidRPr="00813E54">
        <w:rPr>
          <w:rStyle w:val="Emphasis"/>
        </w:rPr>
        <w:t xml:space="preserve"> global </w:t>
      </w:r>
      <w:r w:rsidRPr="00813E54">
        <w:rPr>
          <w:rStyle w:val="Emphasis"/>
          <w:highlight w:val="yellow"/>
        </w:rPr>
        <w:t>disaster surfaces</w:t>
      </w:r>
      <w:r w:rsidRPr="00813E54">
        <w:rPr>
          <w:rStyle w:val="StyleUnderline"/>
          <w:highlight w:val="yellow"/>
        </w:rPr>
        <w:t>. Policy-makers must incorporate climate</w:t>
      </w:r>
      <w:r w:rsidRPr="00813E54">
        <w:rPr>
          <w:sz w:val="16"/>
        </w:rPr>
        <w:t xml:space="preserve"> and disaster </w:t>
      </w:r>
      <w:r w:rsidRPr="00813E54">
        <w:rPr>
          <w:rStyle w:val="StyleUnderline"/>
          <w:highlight w:val="yellow"/>
        </w:rPr>
        <w:t>resilience</w:t>
      </w:r>
      <w:r w:rsidRPr="00813E54">
        <w:rPr>
          <w:rStyle w:val="StyleUnderline"/>
        </w:rPr>
        <w:t xml:space="preserve"> thinking </w:t>
      </w:r>
      <w:r w:rsidRPr="00813E54">
        <w:rPr>
          <w:rStyle w:val="StyleUnderline"/>
          <w:highlight w:val="yellow"/>
        </w:rPr>
        <w:t xml:space="preserve">into </w:t>
      </w:r>
      <w:r w:rsidRPr="00813E54">
        <w:rPr>
          <w:rStyle w:val="Emphasis"/>
          <w:highlight w:val="yellow"/>
        </w:rPr>
        <w:t>recovery</w:t>
      </w:r>
      <w:r w:rsidRPr="00813E54">
        <w:rPr>
          <w:rStyle w:val="Emphasis"/>
        </w:rPr>
        <w:t xml:space="preserve"> packages</w:t>
      </w:r>
      <w:r w:rsidRPr="00813E54">
        <w:rPr>
          <w:rStyle w:val="StyleUnderline"/>
        </w:rPr>
        <w:t xml:space="preserve"> to ensure</w:t>
      </w:r>
      <w:r w:rsidRPr="00813E54">
        <w:rPr>
          <w:sz w:val="16"/>
        </w:rPr>
        <w:t xml:space="preserve"> that </w:t>
      </w:r>
      <w:r w:rsidRPr="00813E54">
        <w:rPr>
          <w:rStyle w:val="StyleUnderline"/>
        </w:rPr>
        <w:t>they do not increase societal and economic vulnerability to future climate impacts</w:t>
      </w:r>
      <w:r w:rsidRPr="00813E54">
        <w:rPr>
          <w:sz w:val="16"/>
        </w:rPr>
        <w:t xml:space="preserve">. At the same time, they must continue funding CCA and DRR to achieve this systemic resilience, </w:t>
      </w:r>
      <w:r w:rsidRPr="00813E54">
        <w:rPr>
          <w:rStyle w:val="StyleUnderline"/>
          <w:highlight w:val="yellow"/>
        </w:rPr>
        <w:t>given</w:t>
      </w:r>
      <w:r w:rsidRPr="00813E54">
        <w:rPr>
          <w:rStyle w:val="StyleUnderline"/>
        </w:rPr>
        <w:t xml:space="preserve"> </w:t>
      </w:r>
      <w:r w:rsidRPr="00813E54">
        <w:rPr>
          <w:rStyle w:val="Emphasis"/>
        </w:rPr>
        <w:t xml:space="preserve">the </w:t>
      </w:r>
      <w:r w:rsidRPr="00813E54">
        <w:rPr>
          <w:rStyle w:val="Emphasis"/>
          <w:highlight w:val="yellow"/>
        </w:rPr>
        <w:t>existential risk</w:t>
      </w:r>
      <w:r w:rsidRPr="00813E54">
        <w:rPr>
          <w:rStyle w:val="StyleUnderline"/>
        </w:rPr>
        <w:t xml:space="preserve"> that </w:t>
      </w:r>
      <w:r w:rsidRPr="00813E54">
        <w:rPr>
          <w:rStyle w:val="Emphasis"/>
          <w:highlight w:val="yellow"/>
        </w:rPr>
        <w:t>climate change</w:t>
      </w:r>
      <w:r w:rsidRPr="00813E54">
        <w:rPr>
          <w:rStyle w:val="StyleUnderline"/>
          <w:highlight w:val="yellow"/>
        </w:rPr>
        <w:t xml:space="preserve"> poses for humanity</w:t>
      </w:r>
      <w:r w:rsidRPr="00813E54">
        <w:rPr>
          <w:sz w:val="16"/>
        </w:rPr>
        <w:t xml:space="preserve"> (Centre for the Study of Existential Risks, 2020). </w:t>
      </w:r>
    </w:p>
    <w:p w14:paraId="1C2CF52F" w14:textId="77777777" w:rsidR="00E94E13" w:rsidRPr="00813E54" w:rsidRDefault="00E94E13" w:rsidP="00E94E13"/>
    <w:p w14:paraId="03C6CFAA" w14:textId="77777777" w:rsidR="00E94E13" w:rsidRPr="00813E54" w:rsidRDefault="00E94E13" w:rsidP="00E94E13">
      <w:pPr>
        <w:pStyle w:val="Heading3"/>
      </w:pPr>
      <w:r w:rsidRPr="00813E54">
        <w:t>2NC---!---Green Economy</w:t>
      </w:r>
    </w:p>
    <w:p w14:paraId="7D195A16" w14:textId="77777777" w:rsidR="00E94E13" w:rsidRPr="00813E54" w:rsidRDefault="00E94E13" w:rsidP="00E94E13">
      <w:pPr>
        <w:pStyle w:val="Heading4"/>
      </w:pPr>
      <w:r w:rsidRPr="00813E54">
        <w:t xml:space="preserve">Failure to transition to a </w:t>
      </w:r>
      <w:r w:rsidRPr="00813E54">
        <w:rPr>
          <w:u w:val="single"/>
        </w:rPr>
        <w:t>green economy</w:t>
      </w:r>
      <w:r w:rsidRPr="00813E54">
        <w:t xml:space="preserve"> causes </w:t>
      </w:r>
      <w:r w:rsidRPr="00813E54">
        <w:rPr>
          <w:u w:val="single"/>
        </w:rPr>
        <w:t>extinction</w:t>
      </w:r>
      <w:r w:rsidRPr="00813E54">
        <w:t>.</w:t>
      </w:r>
    </w:p>
    <w:p w14:paraId="50A1FA13" w14:textId="77777777" w:rsidR="00E94E13" w:rsidRPr="00813E54" w:rsidRDefault="00E94E13" w:rsidP="00E94E13">
      <w:r w:rsidRPr="00813E54">
        <w:rPr>
          <w:rStyle w:val="Style13ptBold"/>
        </w:rPr>
        <w:t>Carrington, 17</w:t>
      </w:r>
      <w:r w:rsidRPr="00813E54">
        <w:t>—Environment editor for the Guardian, citing a comprehensive study by The Lancet Commission on pollution and health at Harvard and internally citing numerous experts (Damian, “Global pollution kills 9m a year and threatens 'survival of human societies',” https://www.theguardian.com/environment/2017/oct/19/global-pollution-kills-millions-threatens-survival-human-societies, dml)</w:t>
      </w:r>
    </w:p>
    <w:p w14:paraId="71037CF2" w14:textId="77777777" w:rsidR="00E94E13" w:rsidRPr="00813E54" w:rsidRDefault="00E94E13" w:rsidP="00E94E13">
      <w:pPr>
        <w:rPr>
          <w:sz w:val="14"/>
        </w:rPr>
      </w:pPr>
      <w:r w:rsidRPr="00813E54">
        <w:rPr>
          <w:rStyle w:val="StyleUnderline"/>
          <w:highlight w:val="yellow"/>
        </w:rPr>
        <w:t>Pollution kills</w:t>
      </w:r>
      <w:r w:rsidRPr="00813E54">
        <w:rPr>
          <w:rStyle w:val="StyleUnderline"/>
        </w:rPr>
        <w:t xml:space="preserve"> </w:t>
      </w:r>
      <w:r w:rsidRPr="00813E54">
        <w:rPr>
          <w:rStyle w:val="Emphasis"/>
        </w:rPr>
        <w:t xml:space="preserve">at least </w:t>
      </w:r>
      <w:r w:rsidRPr="00813E54">
        <w:rPr>
          <w:rStyle w:val="Emphasis"/>
          <w:highlight w:val="yellow"/>
        </w:rPr>
        <w:t>nine million</w:t>
      </w:r>
      <w:r w:rsidRPr="00813E54">
        <w:rPr>
          <w:rStyle w:val="Emphasis"/>
        </w:rPr>
        <w:t xml:space="preserve"> people</w:t>
      </w:r>
      <w:r w:rsidRPr="00813E54">
        <w:rPr>
          <w:rStyle w:val="StyleUnderline"/>
        </w:rPr>
        <w:t xml:space="preserve"> </w:t>
      </w:r>
      <w:r w:rsidRPr="00813E54">
        <w:rPr>
          <w:rStyle w:val="StyleUnderline"/>
          <w:highlight w:val="yellow"/>
        </w:rPr>
        <w:t xml:space="preserve">and </w:t>
      </w:r>
      <w:r w:rsidRPr="00813E54">
        <w:rPr>
          <w:rStyle w:val="Emphasis"/>
          <w:highlight w:val="yellow"/>
        </w:rPr>
        <w:t>costs trillions</w:t>
      </w:r>
      <w:r w:rsidRPr="00813E54">
        <w:rPr>
          <w:rStyle w:val="Emphasis"/>
        </w:rPr>
        <w:t xml:space="preserve"> of dollars </w:t>
      </w:r>
      <w:r w:rsidRPr="00813E54">
        <w:rPr>
          <w:rStyle w:val="Emphasis"/>
          <w:highlight w:val="yellow"/>
        </w:rPr>
        <w:t>every year</w:t>
      </w:r>
      <w:r w:rsidRPr="00813E54">
        <w:rPr>
          <w:rStyle w:val="StyleUnderline"/>
        </w:rPr>
        <w:t xml:space="preserve">, according to the </w:t>
      </w:r>
      <w:r w:rsidRPr="00813E54">
        <w:rPr>
          <w:rStyle w:val="Emphasis"/>
        </w:rPr>
        <w:t>most comprehensive global analysis to date</w:t>
      </w:r>
      <w:r w:rsidRPr="00813E54">
        <w:rPr>
          <w:rStyle w:val="StyleUnderline"/>
        </w:rPr>
        <w:t xml:space="preserve">, which warns </w:t>
      </w:r>
      <w:r w:rsidRPr="00813E54">
        <w:rPr>
          <w:rStyle w:val="StyleUnderline"/>
          <w:highlight w:val="yellow"/>
        </w:rPr>
        <w:t>the crisis “</w:t>
      </w:r>
      <w:r w:rsidRPr="00813E54">
        <w:rPr>
          <w:rStyle w:val="Emphasis"/>
          <w:highlight w:val="yellow"/>
        </w:rPr>
        <w:t>threatens</w:t>
      </w:r>
      <w:r w:rsidRPr="00813E54">
        <w:rPr>
          <w:rStyle w:val="Emphasis"/>
        </w:rPr>
        <w:t xml:space="preserve"> the </w:t>
      </w:r>
      <w:r w:rsidRPr="00813E54">
        <w:rPr>
          <w:rStyle w:val="Emphasis"/>
          <w:highlight w:val="yellow"/>
        </w:rPr>
        <w:t xml:space="preserve">continuing survival of </w:t>
      </w:r>
      <w:r w:rsidRPr="00813E54">
        <w:rPr>
          <w:rStyle w:val="Emphasis"/>
        </w:rPr>
        <w:t xml:space="preserve">human </w:t>
      </w:r>
      <w:r w:rsidRPr="00813E54">
        <w:rPr>
          <w:rStyle w:val="Emphasis"/>
          <w:highlight w:val="yellow"/>
        </w:rPr>
        <w:t>societies</w:t>
      </w:r>
      <w:r w:rsidRPr="00813E54">
        <w:rPr>
          <w:rStyle w:val="StyleUnderline"/>
        </w:rPr>
        <w:t xml:space="preserve">”. </w:t>
      </w:r>
      <w:r w:rsidRPr="00813E54">
        <w:rPr>
          <w:rStyle w:val="StyleUnderline"/>
          <w:highlight w:val="yellow"/>
        </w:rPr>
        <w:t>Toxic</w:t>
      </w:r>
      <w:r w:rsidRPr="00813E54">
        <w:rPr>
          <w:rStyle w:val="StyleUnderline"/>
        </w:rPr>
        <w:t xml:space="preserve"> air, water, soils and </w:t>
      </w:r>
      <w:r w:rsidRPr="00813E54">
        <w:rPr>
          <w:rStyle w:val="StyleUnderline"/>
          <w:highlight w:val="yellow"/>
        </w:rPr>
        <w:t xml:space="preserve">workplaces are </w:t>
      </w:r>
      <w:r w:rsidRPr="00813E54">
        <w:rPr>
          <w:rStyle w:val="Emphasis"/>
          <w:highlight w:val="yellow"/>
        </w:rPr>
        <w:t>responsible for</w:t>
      </w:r>
      <w:r w:rsidRPr="00813E54">
        <w:rPr>
          <w:rStyle w:val="Emphasis"/>
        </w:rPr>
        <w:t xml:space="preserve"> the </w:t>
      </w:r>
      <w:r w:rsidRPr="00813E54">
        <w:rPr>
          <w:rStyle w:val="Emphasis"/>
          <w:highlight w:val="yellow"/>
        </w:rPr>
        <w:t>diseases</w:t>
      </w:r>
      <w:r w:rsidRPr="00813E54">
        <w:rPr>
          <w:rStyle w:val="StyleUnderline"/>
        </w:rPr>
        <w:t xml:space="preserve"> </w:t>
      </w:r>
      <w:r w:rsidRPr="00813E54">
        <w:rPr>
          <w:rStyle w:val="StyleUnderline"/>
          <w:highlight w:val="yellow"/>
        </w:rPr>
        <w:t xml:space="preserve">that kill </w:t>
      </w:r>
      <w:r w:rsidRPr="00813E54">
        <w:rPr>
          <w:rStyle w:val="Emphasis"/>
          <w:highlight w:val="yellow"/>
        </w:rPr>
        <w:t>one in every six</w:t>
      </w:r>
      <w:r w:rsidRPr="00813E54">
        <w:rPr>
          <w:rStyle w:val="Emphasis"/>
        </w:rPr>
        <w:t xml:space="preserve"> people around the world</w:t>
      </w:r>
      <w:r w:rsidRPr="00813E54">
        <w:rPr>
          <w:sz w:val="14"/>
        </w:rPr>
        <w:t xml:space="preserve">, the landmark report found, </w:t>
      </w:r>
      <w:r w:rsidRPr="00813E54">
        <w:rPr>
          <w:rStyle w:val="StyleUnderline"/>
        </w:rPr>
        <w:t xml:space="preserve">and the true total could be </w:t>
      </w:r>
      <w:r w:rsidRPr="00813E54">
        <w:rPr>
          <w:rStyle w:val="Emphasis"/>
        </w:rPr>
        <w:t>millions higher</w:t>
      </w:r>
      <w:r w:rsidRPr="00813E54">
        <w:rPr>
          <w:sz w:val="14"/>
        </w:rPr>
        <w:t xml:space="preserve"> because the impact of many pollutants are poorly understood. </w:t>
      </w:r>
      <w:r w:rsidRPr="00813E54">
        <w:rPr>
          <w:rStyle w:val="StyleUnderline"/>
        </w:rPr>
        <w:t xml:space="preserve">The deaths attributed to pollution are </w:t>
      </w:r>
      <w:r w:rsidRPr="00813E54">
        <w:rPr>
          <w:rStyle w:val="Emphasis"/>
        </w:rPr>
        <w:t>triple those from Aids</w:t>
      </w:r>
      <w:r w:rsidRPr="00813E54">
        <w:rPr>
          <w:rStyle w:val="StyleUnderline"/>
        </w:rPr>
        <w:t xml:space="preserve">, </w:t>
      </w:r>
      <w:r w:rsidRPr="00813E54">
        <w:rPr>
          <w:rStyle w:val="Emphasis"/>
        </w:rPr>
        <w:t>malaria</w:t>
      </w:r>
      <w:r w:rsidRPr="00813E54">
        <w:rPr>
          <w:rStyle w:val="StyleUnderline"/>
        </w:rPr>
        <w:t xml:space="preserve"> and </w:t>
      </w:r>
      <w:r w:rsidRPr="00813E54">
        <w:rPr>
          <w:rStyle w:val="Emphasis"/>
        </w:rPr>
        <w:t>tuberculosis combined</w:t>
      </w:r>
      <w:r w:rsidRPr="00813E54">
        <w:rPr>
          <w:rStyle w:val="StyleUnderline"/>
        </w:rPr>
        <w:t xml:space="preserve">. </w:t>
      </w:r>
      <w:r w:rsidRPr="00813E54">
        <w:rPr>
          <w:sz w:val="14"/>
        </w:rPr>
        <w:t>The vast majority of the pollution deaths occur in poorer nations and in some, such as India, Chad and Madagascar, pollution causes a quarter of all deaths. The international researchers said this burden is a hugely expensive drag on developing economies. Rich nations still have work to do to tackle pollution: the US and Japan are in the top 10 for deaths from “modern” forms of pollution, ie fossil fuel-related air pollution and chemical pollution. But the scientists said that the big improvements that have been made in developed nations in recent decades show that beating pollution is a winnable battle if there is the political will. “</w:t>
      </w:r>
      <w:r w:rsidRPr="00813E54">
        <w:rPr>
          <w:rStyle w:val="StyleUnderline"/>
          <w:highlight w:val="yellow"/>
        </w:rPr>
        <w:t xml:space="preserve">Pollution is one of the </w:t>
      </w:r>
      <w:r w:rsidRPr="00813E54">
        <w:rPr>
          <w:rStyle w:val="Emphasis"/>
          <w:highlight w:val="yellow"/>
        </w:rPr>
        <w:t>great existential challenges</w:t>
      </w:r>
      <w:r w:rsidRPr="00813E54">
        <w:rPr>
          <w:rStyle w:val="StyleUnderline"/>
        </w:rPr>
        <w:t xml:space="preserve"> of the</w:t>
      </w:r>
      <w:r w:rsidRPr="00813E54">
        <w:rPr>
          <w:sz w:val="14"/>
        </w:rPr>
        <w:t xml:space="preserve"> [human-dominated] Anthropocene </w:t>
      </w:r>
      <w:r w:rsidRPr="00813E54">
        <w:rPr>
          <w:rStyle w:val="StyleUnderline"/>
        </w:rPr>
        <w:t>era</w:t>
      </w:r>
      <w:r w:rsidRPr="00813E54">
        <w:rPr>
          <w:sz w:val="14"/>
        </w:rPr>
        <w:t>,” concluded the authors of the Commission on Pollution and Health, published in the Lancet on Friday. “</w:t>
      </w:r>
      <w:r w:rsidRPr="00813E54">
        <w:rPr>
          <w:rStyle w:val="StyleUnderline"/>
        </w:rPr>
        <w:t xml:space="preserve">Pollution </w:t>
      </w:r>
      <w:r w:rsidRPr="00813E54">
        <w:rPr>
          <w:rStyle w:val="Emphasis"/>
          <w:highlight w:val="yellow"/>
        </w:rPr>
        <w:t>endangers</w:t>
      </w:r>
      <w:r w:rsidRPr="00813E54">
        <w:rPr>
          <w:rStyle w:val="Emphasis"/>
        </w:rPr>
        <w:t xml:space="preserve"> the </w:t>
      </w:r>
      <w:r w:rsidRPr="00813E54">
        <w:rPr>
          <w:rStyle w:val="Emphasis"/>
          <w:highlight w:val="yellow"/>
        </w:rPr>
        <w:t xml:space="preserve">stability of </w:t>
      </w:r>
      <w:r w:rsidRPr="00813E54">
        <w:rPr>
          <w:rStyle w:val="Emphasis"/>
        </w:rPr>
        <w:t xml:space="preserve">the </w:t>
      </w:r>
      <w:r w:rsidRPr="00813E54">
        <w:rPr>
          <w:rStyle w:val="Emphasis"/>
          <w:highlight w:val="yellow"/>
        </w:rPr>
        <w:t>Earth’s support systems</w:t>
      </w:r>
      <w:r w:rsidRPr="00813E54">
        <w:rPr>
          <w:rStyle w:val="StyleUnderline"/>
        </w:rPr>
        <w:t xml:space="preserve"> and </w:t>
      </w:r>
      <w:r w:rsidRPr="00813E54">
        <w:rPr>
          <w:rStyle w:val="Emphasis"/>
        </w:rPr>
        <w:t>threatens the continuing survival of human societies</w:t>
      </w:r>
      <w:r w:rsidRPr="00813E54">
        <w:rPr>
          <w:sz w:val="14"/>
        </w:rPr>
        <w:t xml:space="preserve">.” Prof Philip Landrigan, at the Icahn School of Medicine at Mount Sinai, US, who co-led the commission, said: “We fear that </w:t>
      </w:r>
      <w:r w:rsidRPr="00813E54">
        <w:rPr>
          <w:rStyle w:val="StyleUnderline"/>
        </w:rPr>
        <w:t xml:space="preserve">with </w:t>
      </w:r>
      <w:r w:rsidRPr="00813E54">
        <w:rPr>
          <w:rStyle w:val="Emphasis"/>
        </w:rPr>
        <w:t>nine million deaths a year</w:t>
      </w:r>
      <w:r w:rsidRPr="00813E54">
        <w:rPr>
          <w:rStyle w:val="StyleUnderline"/>
        </w:rPr>
        <w:t xml:space="preserve">, </w:t>
      </w:r>
      <w:r w:rsidRPr="00813E54">
        <w:rPr>
          <w:rStyle w:val="StyleUnderline"/>
          <w:highlight w:val="yellow"/>
        </w:rPr>
        <w:t xml:space="preserve">we are </w:t>
      </w:r>
      <w:r w:rsidRPr="00813E54">
        <w:rPr>
          <w:rStyle w:val="Emphasis"/>
          <w:highlight w:val="yellow"/>
        </w:rPr>
        <w:t>pushing the envelope</w:t>
      </w:r>
      <w:r w:rsidRPr="00813E54">
        <w:rPr>
          <w:rStyle w:val="StyleUnderline"/>
        </w:rPr>
        <w:t xml:space="preserve"> on the </w:t>
      </w:r>
      <w:r w:rsidRPr="00813E54">
        <w:rPr>
          <w:rStyle w:val="Emphasis"/>
        </w:rPr>
        <w:t>amount of pollution the Earth can carry</w:t>
      </w:r>
      <w:r w:rsidRPr="00813E54">
        <w:rPr>
          <w:sz w:val="14"/>
        </w:rPr>
        <w:t xml:space="preserve">.” For example, he said, </w:t>
      </w:r>
      <w:r w:rsidRPr="00813E54">
        <w:rPr>
          <w:rStyle w:val="StyleUnderline"/>
          <w:highlight w:val="yellow"/>
        </w:rPr>
        <w:t>air pollution deaths in</w:t>
      </w:r>
      <w:r w:rsidRPr="00813E54">
        <w:rPr>
          <w:rStyle w:val="StyleUnderline"/>
        </w:rPr>
        <w:t xml:space="preserve"> south-east </w:t>
      </w:r>
      <w:r w:rsidRPr="00813E54">
        <w:rPr>
          <w:rStyle w:val="StyleUnderline"/>
          <w:highlight w:val="yellow"/>
        </w:rPr>
        <w:t xml:space="preserve">Asia are on track to </w:t>
      </w:r>
      <w:r w:rsidRPr="00813E54">
        <w:rPr>
          <w:rStyle w:val="Emphasis"/>
          <w:highlight w:val="yellow"/>
        </w:rPr>
        <w:t xml:space="preserve">double </w:t>
      </w:r>
      <w:r w:rsidRPr="00813E54">
        <w:rPr>
          <w:rStyle w:val="Emphasis"/>
        </w:rPr>
        <w:t>by 2050</w:t>
      </w:r>
      <w:r w:rsidRPr="00813E54">
        <w:rPr>
          <w:sz w:val="14"/>
        </w:rPr>
        <w:t xml:space="preserve">. </w:t>
      </w:r>
      <w:r w:rsidRPr="00813E54">
        <w:rPr>
          <w:sz w:val="14"/>
          <w:szCs w:val="10"/>
        </w:rPr>
        <w:t xml:space="preserve">Landrigan said the scale of deaths from pollution had surprised the researchers and that two other “real shockers” stood out. First was how quickly modern pollution deaths were rising, while “traditional” pollution deaths – from contaminated water and wood cooking fires – were falling as development work bears fruit. “Secondly, we hadn’t really got our minds around how much pollution is not counted in the present tally,” he said. “The current figure of nine million is almost certainly an underestimate, probably by several million.” This is because scientists are still discovering links between pollution and ill health, such as the connection between air pollution and dementia, diabetes and kidney disease. Furthermore, lack of data on many toxic metals and chemicals could not be included in the new analysis. The researchers estimated the welfare losses from pollution at $4.6tn a year, equivalent to more than 6% of global GDP. “Those costs are so massive they can drag down the economy of countries that are trying to get ahead,” said Landrigan. “We always hear ‘we can’t afford to clean up pollution’ – I say we can’t afford not to clean it up.” The commission report combined data from the World Health Organisation (WHO) and elsewhere and found air pollution was the biggest killer, leading to heart disease, stroke, lung cancer and other illnesses. Outdoor air pollution, largely from vehicles and industry, caused 4.5m deaths a year and indoor air pollution, from wood and dung stoves, caused 2.9m. The next biggest killer was pollution of water, often with sewage, which is linked to 1.8m deaths as a result of gastrointestinal diseases and parasitic infections. Workplace pollution, including exposure to toxins, carcinogens and secondhand tobacco smoke, resulted in 800,000 deaths from diseases including pneumoconiosis in coal workers and bladder cancer in dye workers. Lead pollution, the one metal for which some data is available, was linked to 500,000 deaths a year. </w:t>
      </w:r>
      <w:r w:rsidRPr="00813E54">
        <w:rPr>
          <w:sz w:val="14"/>
        </w:rPr>
        <w:t xml:space="preserve">Low-income and </w:t>
      </w:r>
      <w:r w:rsidRPr="00813E54">
        <w:rPr>
          <w:rStyle w:val="Emphasis"/>
        </w:rPr>
        <w:t>rapidly industrialising countries</w:t>
      </w:r>
      <w:r w:rsidRPr="00813E54">
        <w:rPr>
          <w:rStyle w:val="StyleUnderline"/>
        </w:rPr>
        <w:t xml:space="preserve"> are </w:t>
      </w:r>
      <w:r w:rsidRPr="00813E54">
        <w:rPr>
          <w:rStyle w:val="Emphasis"/>
        </w:rPr>
        <w:t>worst affected</w:t>
      </w:r>
      <w:r w:rsidRPr="00813E54">
        <w:rPr>
          <w:rStyle w:val="StyleUnderline"/>
        </w:rPr>
        <w:t xml:space="preserve">, suffering </w:t>
      </w:r>
      <w:r w:rsidRPr="00813E54">
        <w:rPr>
          <w:rStyle w:val="Emphasis"/>
        </w:rPr>
        <w:t>92%</w:t>
      </w:r>
      <w:r w:rsidRPr="00813E54">
        <w:rPr>
          <w:rStyle w:val="StyleUnderline"/>
        </w:rPr>
        <w:t xml:space="preserve"> of pollution-related deaths</w:t>
      </w:r>
      <w:r w:rsidRPr="00813E54">
        <w:rPr>
          <w:sz w:val="14"/>
        </w:rPr>
        <w:t xml:space="preserve">, with Somalia suffering the highest rate of pollution deaths. </w:t>
      </w:r>
      <w:r w:rsidRPr="00813E54">
        <w:rPr>
          <w:rStyle w:val="StyleUnderline"/>
          <w:highlight w:val="yellow"/>
        </w:rPr>
        <w:t>India</w:t>
      </w:r>
      <w:r w:rsidRPr="00813E54">
        <w:rPr>
          <w:rStyle w:val="StyleUnderline"/>
        </w:rPr>
        <w:t xml:space="preserve">, where both traditional and modern pollution are severe, </w:t>
      </w:r>
      <w:r w:rsidRPr="00813E54">
        <w:rPr>
          <w:rStyle w:val="StyleUnderline"/>
          <w:highlight w:val="yellow"/>
        </w:rPr>
        <w:t>has</w:t>
      </w:r>
      <w:r w:rsidRPr="00813E54">
        <w:rPr>
          <w:rStyle w:val="StyleUnderline"/>
        </w:rPr>
        <w:t xml:space="preserve"> by far </w:t>
      </w:r>
      <w:r w:rsidRPr="00813E54">
        <w:rPr>
          <w:rStyle w:val="StyleUnderline"/>
          <w:highlight w:val="yellow"/>
        </w:rPr>
        <w:t>the largest number</w:t>
      </w:r>
      <w:r w:rsidRPr="00813E54">
        <w:rPr>
          <w:rStyle w:val="StyleUnderline"/>
        </w:rPr>
        <w:t xml:space="preserve"> of pollution deaths</w:t>
      </w:r>
      <w:r w:rsidRPr="00813E54">
        <w:rPr>
          <w:sz w:val="14"/>
        </w:rPr>
        <w:t xml:space="preserve"> at 2.5m. </w:t>
      </w:r>
      <w:r w:rsidRPr="00813E54">
        <w:rPr>
          <w:rStyle w:val="StyleUnderline"/>
        </w:rPr>
        <w:t>China is second with 1.8m and Russia and the US are also in the top 10.</w:t>
      </w:r>
      <w:r w:rsidRPr="00813E54">
        <w:rPr>
          <w:rStyle w:val="StyleUnderline"/>
          <w:sz w:val="16"/>
        </w:rPr>
        <w:t xml:space="preserve"> </w:t>
      </w:r>
      <w:r w:rsidRPr="00813E54">
        <w:rPr>
          <w:sz w:val="14"/>
        </w:rPr>
        <w:t xml:space="preserve">In terms of workplace-pollution related deaths, the UK, Japan and Germany all appear in the top 10. </w:t>
      </w:r>
      <w:r w:rsidRPr="00813E54">
        <w:rPr>
          <w:rStyle w:val="StyleUnderline"/>
        </w:rPr>
        <w:t xml:space="preserve">The report was produced by </w:t>
      </w:r>
      <w:r w:rsidRPr="00813E54">
        <w:rPr>
          <w:rStyle w:val="Emphasis"/>
        </w:rPr>
        <w:t>more than 40 researchers</w:t>
      </w:r>
      <w:r w:rsidRPr="00813E54">
        <w:rPr>
          <w:rStyle w:val="StyleUnderline"/>
        </w:rPr>
        <w:t xml:space="preserve"> from </w:t>
      </w:r>
      <w:r w:rsidRPr="00813E54">
        <w:rPr>
          <w:rStyle w:val="Emphasis"/>
        </w:rPr>
        <w:t>governments</w:t>
      </w:r>
      <w:r w:rsidRPr="00813E54">
        <w:rPr>
          <w:rStyle w:val="StyleUnderline"/>
        </w:rPr>
        <w:t xml:space="preserve"> and </w:t>
      </w:r>
      <w:r w:rsidRPr="00813E54">
        <w:rPr>
          <w:rStyle w:val="Emphasis"/>
        </w:rPr>
        <w:t>universities across the globe</w:t>
      </w:r>
      <w:r w:rsidRPr="00813E54">
        <w:rPr>
          <w:sz w:val="14"/>
        </w:rPr>
        <w:t xml:space="preserve"> and was funded by the UN, the EU and the US. “This is an immensely important piece of work highlighting the impact that environmental pollution has on death and disease,” said Dr Maria Neira, the WHO director of public health and the environment. “</w:t>
      </w:r>
      <w:r w:rsidRPr="00813E54">
        <w:rPr>
          <w:rStyle w:val="StyleUnderline"/>
        </w:rPr>
        <w:t xml:space="preserve">This is an </w:t>
      </w:r>
      <w:r w:rsidRPr="00813E54">
        <w:rPr>
          <w:rStyle w:val="Emphasis"/>
        </w:rPr>
        <w:t>unacceptable loss of lives</w:t>
      </w:r>
      <w:r w:rsidRPr="00813E54">
        <w:rPr>
          <w:rStyle w:val="StyleUnderline"/>
        </w:rPr>
        <w:t xml:space="preserve"> and </w:t>
      </w:r>
      <w:r w:rsidRPr="00813E54">
        <w:rPr>
          <w:rStyle w:val="Emphasis"/>
        </w:rPr>
        <w:t>human development potential</w:t>
      </w:r>
      <w:r w:rsidRPr="00813E54">
        <w:rPr>
          <w:sz w:val="14"/>
        </w:rPr>
        <w:t xml:space="preserve">.” The editor-in-chief of the Lancet, Dr Richard Horton, and the executive editor, Dr Pamela Das, said: “No country is unaffected by pollution. </w:t>
      </w:r>
      <w:r w:rsidRPr="00813E54">
        <w:rPr>
          <w:rStyle w:val="Emphasis"/>
          <w:highlight w:val="yellow"/>
        </w:rPr>
        <w:t>Human activities</w:t>
      </w:r>
      <w:r w:rsidRPr="00813E54">
        <w:rPr>
          <w:rStyle w:val="StyleUnderline"/>
          <w:highlight w:val="yellow"/>
        </w:rPr>
        <w:t xml:space="preserve">, including </w:t>
      </w:r>
      <w:r w:rsidRPr="00813E54">
        <w:rPr>
          <w:rStyle w:val="Emphasis"/>
          <w:highlight w:val="yellow"/>
        </w:rPr>
        <w:t>industrialisation</w:t>
      </w:r>
      <w:r w:rsidRPr="00813E54">
        <w:rPr>
          <w:rStyle w:val="StyleUnderline"/>
          <w:highlight w:val="yellow"/>
        </w:rPr>
        <w:t>,</w:t>
      </w:r>
      <w:r w:rsidRPr="00813E54">
        <w:rPr>
          <w:rStyle w:val="StyleUnderline"/>
        </w:rPr>
        <w:t xml:space="preserve"> </w:t>
      </w:r>
      <w:r w:rsidRPr="00813E54">
        <w:rPr>
          <w:rStyle w:val="Emphasis"/>
          <w:highlight w:val="yellow"/>
        </w:rPr>
        <w:t>urbanisation</w:t>
      </w:r>
      <w:r w:rsidRPr="00813E54">
        <w:rPr>
          <w:rStyle w:val="StyleUnderline"/>
          <w:highlight w:val="yellow"/>
        </w:rPr>
        <w:t xml:space="preserve">, and </w:t>
      </w:r>
      <w:r w:rsidRPr="00813E54">
        <w:rPr>
          <w:rStyle w:val="Emphasis"/>
          <w:highlight w:val="yellow"/>
        </w:rPr>
        <w:t>globalisation</w:t>
      </w:r>
      <w:r w:rsidRPr="00813E54">
        <w:rPr>
          <w:rStyle w:val="StyleUnderline"/>
          <w:highlight w:val="yellow"/>
        </w:rPr>
        <w:t>, are</w:t>
      </w:r>
      <w:r w:rsidRPr="00813E54">
        <w:rPr>
          <w:rStyle w:val="StyleUnderline"/>
        </w:rPr>
        <w:t xml:space="preserve"> </w:t>
      </w:r>
      <w:r w:rsidRPr="00813E54">
        <w:rPr>
          <w:rStyle w:val="Emphasis"/>
        </w:rPr>
        <w:t xml:space="preserve">all </w:t>
      </w:r>
      <w:r w:rsidRPr="00813E54">
        <w:rPr>
          <w:rStyle w:val="Emphasis"/>
          <w:highlight w:val="yellow"/>
        </w:rPr>
        <w:t>drivers of pollution</w:t>
      </w:r>
      <w:r w:rsidRPr="00813E54">
        <w:rPr>
          <w:rStyle w:val="StyleUnderline"/>
        </w:rPr>
        <w:t>.</w:t>
      </w:r>
      <w:r w:rsidRPr="00813E54">
        <w:rPr>
          <w:sz w:val="14"/>
        </w:rPr>
        <w:t xml:space="preserve"> We hope the commission findings will persuade leaders at the national, state, provincial and city levels to make pollution a priority. </w:t>
      </w:r>
      <w:r w:rsidRPr="00813E54">
        <w:rPr>
          <w:rStyle w:val="Emphasis"/>
        </w:rPr>
        <w:t>Current</w:t>
      </w:r>
      <w:r w:rsidRPr="00813E54">
        <w:rPr>
          <w:rStyle w:val="StyleUnderline"/>
        </w:rPr>
        <w:t xml:space="preserve"> and </w:t>
      </w:r>
      <w:r w:rsidRPr="00813E54">
        <w:rPr>
          <w:rStyle w:val="Emphasis"/>
        </w:rPr>
        <w:t>future generations</w:t>
      </w:r>
      <w:r w:rsidRPr="00813E54">
        <w:rPr>
          <w:rStyle w:val="StyleUnderline"/>
        </w:rPr>
        <w:t xml:space="preserve"> deserve a pollution-free world</w:t>
      </w:r>
      <w:r w:rsidRPr="00813E54">
        <w:rPr>
          <w:sz w:val="14"/>
        </w:rPr>
        <w:t xml:space="preserve">.” </w:t>
      </w:r>
    </w:p>
    <w:p w14:paraId="2DDD4C26" w14:textId="77777777" w:rsidR="00E94E13" w:rsidRPr="00813E54" w:rsidRDefault="00E94E13" w:rsidP="00E94E13">
      <w:pPr>
        <w:pStyle w:val="Heading3"/>
      </w:pPr>
      <w:r w:rsidRPr="00813E54">
        <w:t>2NC---!---Warming</w:t>
      </w:r>
    </w:p>
    <w:p w14:paraId="1DBF0794" w14:textId="77777777" w:rsidR="00E94E13" w:rsidRPr="00813E54" w:rsidRDefault="00E94E13" w:rsidP="00E94E13">
      <w:pPr>
        <w:pStyle w:val="Heading4"/>
      </w:pPr>
      <w:r w:rsidRPr="00813E54">
        <w:t xml:space="preserve">Extinction. </w:t>
      </w:r>
    </w:p>
    <w:p w14:paraId="44926DF7" w14:textId="77777777" w:rsidR="00E94E13" w:rsidRPr="00813E54" w:rsidRDefault="00E94E13" w:rsidP="00E94E13">
      <w:r w:rsidRPr="00813E54">
        <w:t xml:space="preserve">Dr. Yew-Kwang </w:t>
      </w:r>
      <w:r w:rsidRPr="00813E54">
        <w:rPr>
          <w:rStyle w:val="Style13ptBold"/>
        </w:rPr>
        <w:t>Ng 19</w:t>
      </w:r>
      <w:r w:rsidRPr="00813E54">
        <w:t>, Winsemius Professor of Economics at Nanyang Technological University, Fellow of the Academy of Social Sciences in Australia and Member of Advisory Board at the Global Priorities Institute at Oxford University, PhD in Economics from Sydney University, “Keynote: Global Extinction and Animal Welfare: Two Priorities for Effective Altruism”, Global Policy, Volume 10, Number 2, May 2019, pp. 258–266</w:t>
      </w:r>
    </w:p>
    <w:p w14:paraId="40917539" w14:textId="77777777" w:rsidR="00E94E13" w:rsidRPr="00813E54" w:rsidRDefault="00E94E13" w:rsidP="00E94E13">
      <w:pPr>
        <w:rPr>
          <w:rStyle w:val="Emphasis"/>
        </w:rPr>
      </w:pPr>
      <w:r w:rsidRPr="00813E54">
        <w:rPr>
          <w:sz w:val="16"/>
        </w:rPr>
        <w:t xml:space="preserve">Catastrophic </w:t>
      </w:r>
      <w:r w:rsidRPr="00813E54">
        <w:rPr>
          <w:rStyle w:val="Emphasis"/>
          <w:highlight w:val="yellow"/>
        </w:rPr>
        <w:t>climate</w:t>
      </w:r>
      <w:r w:rsidRPr="00813E54">
        <w:rPr>
          <w:rStyle w:val="Emphasis"/>
        </w:rPr>
        <w:t xml:space="preserve"> change</w:t>
      </w:r>
      <w:r w:rsidRPr="00813E54">
        <w:rPr>
          <w:sz w:val="16"/>
        </w:rPr>
        <w:t xml:space="preserve"> Though by no means certain, CCC </w:t>
      </w:r>
      <w:r w:rsidRPr="00813E54">
        <w:rPr>
          <w:rStyle w:val="StyleUnderline"/>
          <w:highlight w:val="yellow"/>
        </w:rPr>
        <w:t>causing</w:t>
      </w:r>
      <w:r w:rsidRPr="00813E54">
        <w:rPr>
          <w:sz w:val="16"/>
        </w:rPr>
        <w:t xml:space="preserve"> </w:t>
      </w:r>
      <w:r w:rsidRPr="00813E54">
        <w:rPr>
          <w:rStyle w:val="Emphasis"/>
        </w:rPr>
        <w:t xml:space="preserve">global </w:t>
      </w:r>
      <w:r w:rsidRPr="00813E54">
        <w:rPr>
          <w:rStyle w:val="Emphasis"/>
          <w:highlight w:val="yellow"/>
        </w:rPr>
        <w:t>extinction</w:t>
      </w:r>
      <w:r w:rsidRPr="00813E54">
        <w:rPr>
          <w:sz w:val="16"/>
        </w:rPr>
        <w:t xml:space="preserve"> </w:t>
      </w:r>
      <w:r w:rsidRPr="00813E54">
        <w:rPr>
          <w:rStyle w:val="StyleUnderline"/>
        </w:rPr>
        <w:t>is</w:t>
      </w:r>
      <w:r w:rsidRPr="00813E54">
        <w:rPr>
          <w:sz w:val="16"/>
        </w:rPr>
        <w:t xml:space="preserve"> </w:t>
      </w:r>
      <w:r w:rsidRPr="00813E54">
        <w:rPr>
          <w:rStyle w:val="Emphasis"/>
        </w:rPr>
        <w:t>possible</w:t>
      </w:r>
      <w:r w:rsidRPr="00813E54">
        <w:rPr>
          <w:sz w:val="16"/>
        </w:rPr>
        <w:t xml:space="preserve"> </w:t>
      </w:r>
      <w:r w:rsidRPr="00813E54">
        <w:rPr>
          <w:rStyle w:val="StyleUnderline"/>
          <w:highlight w:val="yellow"/>
        </w:rPr>
        <w:t>due</w:t>
      </w:r>
      <w:r w:rsidRPr="00813E54">
        <w:rPr>
          <w:rStyle w:val="StyleUnderline"/>
        </w:rPr>
        <w:t xml:space="preserve"> to</w:t>
      </w:r>
      <w:r w:rsidRPr="00813E54">
        <w:rPr>
          <w:sz w:val="16"/>
        </w:rPr>
        <w:t xml:space="preserve"> </w:t>
      </w:r>
      <w:r w:rsidRPr="00813E54">
        <w:rPr>
          <w:rStyle w:val="Emphasis"/>
        </w:rPr>
        <w:t>interrelated factors</w:t>
      </w:r>
      <w:r w:rsidRPr="00813E54">
        <w:rPr>
          <w:sz w:val="16"/>
        </w:rPr>
        <w:t xml:space="preserve"> </w:t>
      </w:r>
      <w:r w:rsidRPr="00813E54">
        <w:rPr>
          <w:rStyle w:val="StyleUnderline"/>
          <w:highlight w:val="yellow"/>
        </w:rPr>
        <w:t>of</w:t>
      </w:r>
      <w:r w:rsidRPr="00813E54">
        <w:rPr>
          <w:sz w:val="16"/>
          <w:highlight w:val="yellow"/>
        </w:rPr>
        <w:t xml:space="preserve"> </w:t>
      </w:r>
      <w:r w:rsidRPr="00813E54">
        <w:rPr>
          <w:rStyle w:val="Emphasis"/>
          <w:highlight w:val="yellow"/>
        </w:rPr>
        <w:t>non-linearity</w:t>
      </w:r>
      <w:r w:rsidRPr="00813E54">
        <w:rPr>
          <w:sz w:val="16"/>
          <w:highlight w:val="yellow"/>
        </w:rPr>
        <w:t xml:space="preserve">, </w:t>
      </w:r>
      <w:r w:rsidRPr="00813E54">
        <w:rPr>
          <w:rStyle w:val="Emphasis"/>
          <w:highlight w:val="yellow"/>
        </w:rPr>
        <w:t>cascading effects</w:t>
      </w:r>
      <w:r w:rsidRPr="00813E54">
        <w:rPr>
          <w:sz w:val="16"/>
        </w:rPr>
        <w:t xml:space="preserve">, </w:t>
      </w:r>
      <w:r w:rsidRPr="00813E54">
        <w:rPr>
          <w:rStyle w:val="Emphasis"/>
        </w:rPr>
        <w:t xml:space="preserve">positive </w:t>
      </w:r>
      <w:r w:rsidRPr="00813E54">
        <w:rPr>
          <w:rStyle w:val="Emphasis"/>
          <w:highlight w:val="yellow"/>
        </w:rPr>
        <w:t>feedbacks</w:t>
      </w:r>
      <w:r w:rsidRPr="00813E54">
        <w:rPr>
          <w:sz w:val="16"/>
          <w:highlight w:val="yellow"/>
        </w:rPr>
        <w:t xml:space="preserve">, </w:t>
      </w:r>
      <w:r w:rsidRPr="00813E54">
        <w:rPr>
          <w:rStyle w:val="Emphasis"/>
          <w:highlight w:val="yellow"/>
        </w:rPr>
        <w:t>multiplicative factors</w:t>
      </w:r>
      <w:r w:rsidRPr="00813E54">
        <w:rPr>
          <w:sz w:val="16"/>
        </w:rPr>
        <w:t xml:space="preserve">, </w:t>
      </w:r>
      <w:r w:rsidRPr="00813E54">
        <w:rPr>
          <w:rStyle w:val="Emphasis"/>
        </w:rPr>
        <w:t>critical thresholds</w:t>
      </w:r>
      <w:r w:rsidRPr="00813E54">
        <w:rPr>
          <w:sz w:val="16"/>
        </w:rPr>
        <w:t xml:space="preserve"> </w:t>
      </w:r>
      <w:r w:rsidRPr="00813E54">
        <w:rPr>
          <w:rStyle w:val="StyleUnderline"/>
          <w:highlight w:val="yellow"/>
        </w:rPr>
        <w:t>and</w:t>
      </w:r>
      <w:r w:rsidRPr="00813E54">
        <w:rPr>
          <w:sz w:val="16"/>
          <w:highlight w:val="yellow"/>
        </w:rPr>
        <w:t xml:space="preserve"> </w:t>
      </w:r>
      <w:r w:rsidRPr="00813E54">
        <w:rPr>
          <w:rStyle w:val="Emphasis"/>
          <w:highlight w:val="yellow"/>
        </w:rPr>
        <w:t>tipping points</w:t>
      </w:r>
      <w:r w:rsidRPr="00813E54">
        <w:rPr>
          <w:sz w:val="16"/>
        </w:rPr>
        <w:t xml:space="preserve"> (e.g. Barnosky and Hadly, 2016; Belaia et al., 2017; Buldyrev et al., 2010; Grainger, 2017; Hansen and Sato, 2012; IPCC 2014; Kareiva and Carranza, 2018; Osmond and Klausmeier, 2017; Rothman, 2017; Schuur et al., 2015; Sims and Finnoff, 2016; Van Aalst, 2006).7 </w:t>
      </w:r>
      <w:r w:rsidRPr="00813E54">
        <w:rPr>
          <w:rStyle w:val="StyleUnderline"/>
        </w:rPr>
        <w:t>A possibly</w:t>
      </w:r>
      <w:r w:rsidRPr="00813E54">
        <w:rPr>
          <w:sz w:val="16"/>
        </w:rPr>
        <w:t xml:space="preserve"> </w:t>
      </w:r>
      <w:r w:rsidRPr="00813E54">
        <w:rPr>
          <w:rStyle w:val="Emphasis"/>
        </w:rPr>
        <w:t>imminent</w:t>
      </w:r>
      <w:r w:rsidRPr="00813E54">
        <w:rPr>
          <w:sz w:val="16"/>
        </w:rPr>
        <w:t xml:space="preserve"> </w:t>
      </w:r>
      <w:r w:rsidRPr="00813E54">
        <w:rPr>
          <w:rStyle w:val="StyleUnderline"/>
        </w:rPr>
        <w:t>tipping point could be in the form of ‘an</w:t>
      </w:r>
      <w:r w:rsidRPr="00813E54">
        <w:rPr>
          <w:sz w:val="16"/>
        </w:rPr>
        <w:t xml:space="preserve"> </w:t>
      </w:r>
      <w:r w:rsidRPr="00813E54">
        <w:rPr>
          <w:rStyle w:val="Emphasis"/>
          <w:highlight w:val="yellow"/>
        </w:rPr>
        <w:t>abrupt ice sheet collapse</w:t>
      </w:r>
      <w:r w:rsidRPr="00813E54">
        <w:rPr>
          <w:sz w:val="16"/>
        </w:rPr>
        <w:t xml:space="preserve"> </w:t>
      </w:r>
      <w:r w:rsidRPr="00813E54">
        <w:rPr>
          <w:rStyle w:val="StyleUnderline"/>
        </w:rPr>
        <w:t xml:space="preserve">[that] could </w:t>
      </w:r>
      <w:r w:rsidRPr="00813E54">
        <w:rPr>
          <w:rStyle w:val="StyleUnderline"/>
          <w:highlight w:val="yellow"/>
        </w:rPr>
        <w:t>cause</w:t>
      </w:r>
      <w:r w:rsidRPr="00813E54">
        <w:rPr>
          <w:sz w:val="16"/>
        </w:rPr>
        <w:t xml:space="preserve"> a </w:t>
      </w:r>
      <w:r w:rsidRPr="00813E54">
        <w:rPr>
          <w:rStyle w:val="Emphasis"/>
          <w:highlight w:val="yellow"/>
        </w:rPr>
        <w:t>rapid sea</w:t>
      </w:r>
      <w:r w:rsidRPr="00813E54">
        <w:rPr>
          <w:rStyle w:val="Emphasis"/>
        </w:rPr>
        <w:t xml:space="preserve"> level </w:t>
      </w:r>
      <w:r w:rsidRPr="00813E54">
        <w:rPr>
          <w:rStyle w:val="Emphasis"/>
          <w:highlight w:val="yellow"/>
        </w:rPr>
        <w:t>rise’</w:t>
      </w:r>
      <w:r w:rsidRPr="00813E54">
        <w:rPr>
          <w:sz w:val="16"/>
        </w:rPr>
        <w:t xml:space="preserve"> (Baum et al., 2011, p. 399). </w:t>
      </w:r>
      <w:r w:rsidRPr="00813E54">
        <w:rPr>
          <w:rStyle w:val="StyleUnderline"/>
        </w:rPr>
        <w:t>There are</w:t>
      </w:r>
      <w:r w:rsidRPr="00813E54">
        <w:rPr>
          <w:sz w:val="16"/>
        </w:rPr>
        <w:t xml:space="preserve"> </w:t>
      </w:r>
      <w:r w:rsidRPr="00813E54">
        <w:rPr>
          <w:rStyle w:val="Emphasis"/>
        </w:rPr>
        <w:t>many avenues</w:t>
      </w:r>
      <w:r w:rsidRPr="00813E54">
        <w:rPr>
          <w:sz w:val="16"/>
        </w:rPr>
        <w:t xml:space="preserve"> </w:t>
      </w:r>
      <w:r w:rsidRPr="00813E54">
        <w:rPr>
          <w:rStyle w:val="StyleUnderline"/>
        </w:rPr>
        <w:t>for</w:t>
      </w:r>
      <w:r w:rsidRPr="00813E54">
        <w:rPr>
          <w:sz w:val="16"/>
        </w:rPr>
        <w:t xml:space="preserve"> </w:t>
      </w:r>
      <w:r w:rsidRPr="00813E54">
        <w:rPr>
          <w:rStyle w:val="Emphasis"/>
        </w:rPr>
        <w:t>positive feedback</w:t>
      </w:r>
      <w:r w:rsidRPr="00813E54">
        <w:rPr>
          <w:sz w:val="16"/>
        </w:rPr>
        <w:t xml:space="preserve"> in global warming, </w:t>
      </w:r>
      <w:r w:rsidRPr="00813E54">
        <w:rPr>
          <w:rStyle w:val="StyleUnderline"/>
        </w:rPr>
        <w:t>including:</w:t>
      </w:r>
      <w:r w:rsidRPr="00813E54">
        <w:rPr>
          <w:sz w:val="16"/>
        </w:rPr>
        <w:t xml:space="preserve"> </w:t>
      </w:r>
      <w:r w:rsidRPr="00813E54">
        <w:rPr>
          <w:rStyle w:val="StyleUnderline"/>
        </w:rPr>
        <w:t>• the replacement of an</w:t>
      </w:r>
      <w:r w:rsidRPr="00813E54">
        <w:rPr>
          <w:sz w:val="16"/>
        </w:rPr>
        <w:t xml:space="preserve"> </w:t>
      </w:r>
      <w:r w:rsidRPr="00813E54">
        <w:rPr>
          <w:rStyle w:val="Emphasis"/>
        </w:rPr>
        <w:t>ice sea</w:t>
      </w:r>
      <w:r w:rsidRPr="00813E54">
        <w:rPr>
          <w:sz w:val="16"/>
        </w:rPr>
        <w:t xml:space="preserve"> </w:t>
      </w:r>
      <w:r w:rsidRPr="00813E54">
        <w:rPr>
          <w:rStyle w:val="StyleUnderline"/>
        </w:rPr>
        <w:t>by a</w:t>
      </w:r>
      <w:r w:rsidRPr="00813E54">
        <w:rPr>
          <w:sz w:val="16"/>
        </w:rPr>
        <w:t xml:space="preserve"> </w:t>
      </w:r>
      <w:r w:rsidRPr="00813E54">
        <w:rPr>
          <w:rStyle w:val="Emphasis"/>
        </w:rPr>
        <w:t>liquid ocean surface</w:t>
      </w:r>
      <w:r w:rsidRPr="00813E54">
        <w:rPr>
          <w:sz w:val="16"/>
        </w:rPr>
        <w:t xml:space="preserve"> </w:t>
      </w:r>
      <w:r w:rsidRPr="00813E54">
        <w:rPr>
          <w:rStyle w:val="StyleUnderline"/>
        </w:rPr>
        <w:t>from</w:t>
      </w:r>
      <w:r w:rsidRPr="00813E54">
        <w:rPr>
          <w:sz w:val="16"/>
        </w:rPr>
        <w:t xml:space="preserve"> </w:t>
      </w:r>
      <w:r w:rsidRPr="00813E54">
        <w:rPr>
          <w:rStyle w:val="Emphasis"/>
        </w:rPr>
        <w:t>melting</w:t>
      </w:r>
      <w:r w:rsidRPr="00813E54">
        <w:rPr>
          <w:sz w:val="16"/>
        </w:rPr>
        <w:t xml:space="preserve"> </w:t>
      </w:r>
      <w:r w:rsidRPr="00813E54">
        <w:rPr>
          <w:rStyle w:val="StyleUnderline"/>
        </w:rPr>
        <w:t>reduces the</w:t>
      </w:r>
      <w:r w:rsidRPr="00813E54">
        <w:rPr>
          <w:sz w:val="16"/>
        </w:rPr>
        <w:t xml:space="preserve"> </w:t>
      </w:r>
      <w:r w:rsidRPr="00813E54">
        <w:rPr>
          <w:rStyle w:val="Emphasis"/>
        </w:rPr>
        <w:t>reflection</w:t>
      </w:r>
      <w:r w:rsidRPr="00813E54">
        <w:rPr>
          <w:sz w:val="16"/>
        </w:rPr>
        <w:t xml:space="preserve"> </w:t>
      </w:r>
      <w:r w:rsidRPr="00813E54">
        <w:rPr>
          <w:rStyle w:val="StyleUnderline"/>
        </w:rPr>
        <w:t>and increases</w:t>
      </w:r>
      <w:r w:rsidRPr="00813E54">
        <w:rPr>
          <w:sz w:val="16"/>
        </w:rPr>
        <w:t xml:space="preserve"> the </w:t>
      </w:r>
      <w:r w:rsidRPr="00813E54">
        <w:rPr>
          <w:rStyle w:val="Emphasis"/>
        </w:rPr>
        <w:t>absorption of sunlight</w:t>
      </w:r>
      <w:r w:rsidRPr="00813E54">
        <w:rPr>
          <w:sz w:val="16"/>
        </w:rPr>
        <w:t xml:space="preserve">, leading to faster warming; </w:t>
      </w:r>
      <w:r w:rsidRPr="00813E54">
        <w:rPr>
          <w:rStyle w:val="StyleUnderline"/>
        </w:rPr>
        <w:t xml:space="preserve">• the </w:t>
      </w:r>
      <w:r w:rsidRPr="00813E54">
        <w:rPr>
          <w:rStyle w:val="Emphasis"/>
          <w:highlight w:val="yellow"/>
        </w:rPr>
        <w:t>drying</w:t>
      </w:r>
      <w:r w:rsidRPr="00813E54">
        <w:rPr>
          <w:rStyle w:val="Emphasis"/>
        </w:rPr>
        <w:t xml:space="preserve"> of </w:t>
      </w:r>
      <w:r w:rsidRPr="00813E54">
        <w:rPr>
          <w:rStyle w:val="Emphasis"/>
          <w:highlight w:val="yellow"/>
        </w:rPr>
        <w:t>forests</w:t>
      </w:r>
      <w:r w:rsidRPr="00813E54">
        <w:rPr>
          <w:sz w:val="16"/>
        </w:rPr>
        <w:t xml:space="preserve"> from warming </w:t>
      </w:r>
      <w:r w:rsidRPr="00813E54">
        <w:rPr>
          <w:rStyle w:val="StyleUnderline"/>
          <w:highlight w:val="yellow"/>
        </w:rPr>
        <w:t>increases</w:t>
      </w:r>
      <w:r w:rsidRPr="00813E54">
        <w:rPr>
          <w:sz w:val="16"/>
        </w:rPr>
        <w:t xml:space="preserve"> </w:t>
      </w:r>
      <w:r w:rsidRPr="00813E54">
        <w:rPr>
          <w:rStyle w:val="Emphasis"/>
        </w:rPr>
        <w:t xml:space="preserve">forest </w:t>
      </w:r>
      <w:r w:rsidRPr="00813E54">
        <w:rPr>
          <w:rStyle w:val="Emphasis"/>
          <w:highlight w:val="yellow"/>
        </w:rPr>
        <w:t>fires</w:t>
      </w:r>
      <w:r w:rsidRPr="00813E54">
        <w:rPr>
          <w:sz w:val="16"/>
        </w:rPr>
        <w:t xml:space="preserve"> </w:t>
      </w:r>
      <w:r w:rsidRPr="00813E54">
        <w:rPr>
          <w:rStyle w:val="StyleUnderline"/>
        </w:rPr>
        <w:t>and</w:t>
      </w:r>
      <w:r w:rsidRPr="00813E54">
        <w:rPr>
          <w:sz w:val="16"/>
        </w:rPr>
        <w:t xml:space="preserve"> the </w:t>
      </w:r>
      <w:r w:rsidRPr="00813E54">
        <w:rPr>
          <w:rStyle w:val="StyleUnderline"/>
        </w:rPr>
        <w:t>release of</w:t>
      </w:r>
      <w:r w:rsidRPr="00813E54">
        <w:rPr>
          <w:sz w:val="16"/>
        </w:rPr>
        <w:t xml:space="preserve"> more </w:t>
      </w:r>
      <w:r w:rsidRPr="00813E54">
        <w:rPr>
          <w:rStyle w:val="Emphasis"/>
        </w:rPr>
        <w:t>carbon</w:t>
      </w:r>
      <w:r w:rsidRPr="00813E54">
        <w:rPr>
          <w:rStyle w:val="StyleUnderline"/>
        </w:rPr>
        <w:t>; and</w:t>
      </w:r>
      <w:r w:rsidRPr="00813E54">
        <w:rPr>
          <w:sz w:val="16"/>
        </w:rPr>
        <w:t xml:space="preserve"> </w:t>
      </w:r>
      <w:r w:rsidRPr="00813E54">
        <w:rPr>
          <w:rStyle w:val="StyleUnderline"/>
        </w:rPr>
        <w:t xml:space="preserve">• higher </w:t>
      </w:r>
      <w:r w:rsidRPr="00813E54">
        <w:rPr>
          <w:rStyle w:val="Emphasis"/>
          <w:highlight w:val="yellow"/>
        </w:rPr>
        <w:t>ocean</w:t>
      </w:r>
      <w:r w:rsidRPr="00813E54">
        <w:rPr>
          <w:rStyle w:val="StyleUnderline"/>
        </w:rPr>
        <w:t xml:space="preserve"> temperature</w:t>
      </w:r>
      <w:r w:rsidRPr="00813E54">
        <w:rPr>
          <w:rStyle w:val="Emphasis"/>
          <w:highlight w:val="yellow"/>
        </w:rPr>
        <w:t>s</w:t>
      </w:r>
      <w:r w:rsidRPr="00813E54">
        <w:rPr>
          <w:rStyle w:val="StyleUnderline"/>
        </w:rPr>
        <w:t xml:space="preserve"> may lead to the </w:t>
      </w:r>
      <w:r w:rsidRPr="00813E54">
        <w:rPr>
          <w:rStyle w:val="Emphasis"/>
          <w:highlight w:val="yellow"/>
        </w:rPr>
        <w:t>release</w:t>
      </w:r>
      <w:r w:rsidRPr="00813E54">
        <w:rPr>
          <w:rStyle w:val="Emphasis"/>
        </w:rPr>
        <w:t xml:space="preserve"> of </w:t>
      </w:r>
      <w:r w:rsidRPr="00813E54">
        <w:rPr>
          <w:rStyle w:val="Emphasis"/>
          <w:highlight w:val="yellow"/>
        </w:rPr>
        <w:t>methane</w:t>
      </w:r>
      <w:r w:rsidRPr="00813E54">
        <w:rPr>
          <w:sz w:val="16"/>
        </w:rPr>
        <w:t xml:space="preserve"> trapped under the ocean floor, </w:t>
      </w:r>
      <w:r w:rsidRPr="00813E54">
        <w:rPr>
          <w:rStyle w:val="StyleUnderline"/>
          <w:highlight w:val="yellow"/>
        </w:rPr>
        <w:t>producing</w:t>
      </w:r>
      <w:r w:rsidRPr="00813E54">
        <w:rPr>
          <w:sz w:val="16"/>
          <w:highlight w:val="yellow"/>
        </w:rPr>
        <w:t xml:space="preserve"> </w:t>
      </w:r>
      <w:r w:rsidRPr="00813E54">
        <w:rPr>
          <w:rStyle w:val="Emphasis"/>
          <w:highlight w:val="yellow"/>
        </w:rPr>
        <w:t>runaway</w:t>
      </w:r>
      <w:r w:rsidRPr="00813E54">
        <w:rPr>
          <w:sz w:val="16"/>
        </w:rPr>
        <w:t xml:space="preserve"> </w:t>
      </w:r>
      <w:r w:rsidRPr="00813E54">
        <w:rPr>
          <w:rStyle w:val="StyleUnderline"/>
        </w:rPr>
        <w:t>global warming</w:t>
      </w:r>
      <w:r w:rsidRPr="00813E54">
        <w:rPr>
          <w:sz w:val="16"/>
        </w:rPr>
        <w:t xml:space="preserve">. </w:t>
      </w:r>
      <w:r w:rsidRPr="00813E54">
        <w:rPr>
          <w:rStyle w:val="StyleUnderline"/>
        </w:rPr>
        <w:t>Though there are also avenues for</w:t>
      </w:r>
      <w:r w:rsidRPr="00813E54">
        <w:rPr>
          <w:sz w:val="16"/>
        </w:rPr>
        <w:t xml:space="preserve"> </w:t>
      </w:r>
      <w:r w:rsidRPr="00813E54">
        <w:rPr>
          <w:rStyle w:val="Emphasis"/>
        </w:rPr>
        <w:t>negative</w:t>
      </w:r>
      <w:r w:rsidRPr="00813E54">
        <w:rPr>
          <w:sz w:val="16"/>
        </w:rPr>
        <w:t xml:space="preserve"> </w:t>
      </w:r>
      <w:r w:rsidRPr="00813E54">
        <w:rPr>
          <w:rStyle w:val="StyleUnderline"/>
        </w:rPr>
        <w:t>feedback, the</w:t>
      </w:r>
      <w:r w:rsidRPr="00813E54">
        <w:rPr>
          <w:sz w:val="16"/>
        </w:rPr>
        <w:t xml:space="preserve"> </w:t>
      </w:r>
      <w:r w:rsidRPr="00813E54">
        <w:rPr>
          <w:rStyle w:val="Emphasis"/>
        </w:rPr>
        <w:t>scientific consensus</w:t>
      </w:r>
      <w:r w:rsidRPr="00813E54">
        <w:rPr>
          <w:sz w:val="16"/>
        </w:rPr>
        <w:t xml:space="preserve"> </w:t>
      </w:r>
      <w:r w:rsidRPr="00813E54">
        <w:rPr>
          <w:rStyle w:val="StyleUnderline"/>
        </w:rPr>
        <w:t>is for an</w:t>
      </w:r>
      <w:r w:rsidRPr="00813E54">
        <w:rPr>
          <w:sz w:val="16"/>
        </w:rPr>
        <w:t xml:space="preserve"> </w:t>
      </w:r>
      <w:r w:rsidRPr="00813E54">
        <w:rPr>
          <w:rStyle w:val="Emphasis"/>
        </w:rPr>
        <w:t>overall net positive feedback</w:t>
      </w:r>
      <w:r w:rsidRPr="00813E54">
        <w:rPr>
          <w:sz w:val="16"/>
        </w:rPr>
        <w:t xml:space="preserve"> (Roe and Baker, 2007). </w:t>
      </w:r>
      <w:r w:rsidRPr="00813E54">
        <w:rPr>
          <w:rStyle w:val="StyleUnderline"/>
        </w:rPr>
        <w:t>Thus</w:t>
      </w:r>
      <w:r w:rsidRPr="00813E54">
        <w:rPr>
          <w:sz w:val="16"/>
        </w:rPr>
        <w:t>, the Global Challenges Foundation (2017, p. 25) concludes, ‘</w:t>
      </w:r>
      <w:r w:rsidRPr="00813E54">
        <w:rPr>
          <w:rStyle w:val="StyleUnderline"/>
        </w:rPr>
        <w:t>The world is currently</w:t>
      </w:r>
      <w:r w:rsidRPr="00813E54">
        <w:rPr>
          <w:sz w:val="16"/>
        </w:rPr>
        <w:t xml:space="preserve"> </w:t>
      </w:r>
      <w:r w:rsidRPr="00813E54">
        <w:rPr>
          <w:rStyle w:val="Emphasis"/>
        </w:rPr>
        <w:t>completely unprepared</w:t>
      </w:r>
      <w:r w:rsidRPr="00813E54">
        <w:rPr>
          <w:sz w:val="16"/>
        </w:rPr>
        <w:t xml:space="preserve"> </w:t>
      </w:r>
      <w:r w:rsidRPr="00813E54">
        <w:rPr>
          <w:rStyle w:val="StyleUnderline"/>
        </w:rPr>
        <w:t>to</w:t>
      </w:r>
      <w:r w:rsidRPr="00813E54">
        <w:rPr>
          <w:sz w:val="16"/>
        </w:rPr>
        <w:t xml:space="preserve"> envisage, and even less </w:t>
      </w:r>
      <w:r w:rsidRPr="00813E54">
        <w:rPr>
          <w:rStyle w:val="Emphasis"/>
        </w:rPr>
        <w:t>deal with</w:t>
      </w:r>
      <w:r w:rsidRPr="00813E54">
        <w:rPr>
          <w:sz w:val="16"/>
        </w:rPr>
        <w:t xml:space="preserve">, the consequences of </w:t>
      </w:r>
      <w:r w:rsidRPr="00813E54">
        <w:rPr>
          <w:rStyle w:val="Emphasis"/>
        </w:rPr>
        <w:t>CCC’</w:t>
      </w:r>
      <w:r w:rsidRPr="00813E54">
        <w:rPr>
          <w:sz w:val="16"/>
        </w:rPr>
        <w:t xml:space="preserve">. </w:t>
      </w:r>
      <w:r w:rsidRPr="00813E54">
        <w:rPr>
          <w:rStyle w:val="StyleUnderline"/>
        </w:rPr>
        <w:t>The threat of sea-level rising from global warming is well known, but there are also other likely and more imminent threats to the survivability of mankind and other living things. For example</w:t>
      </w:r>
      <w:r w:rsidRPr="00813E54">
        <w:rPr>
          <w:sz w:val="16"/>
        </w:rPr>
        <w:t xml:space="preserve">, Sherwood and Huber (2010) emphasize </w:t>
      </w:r>
      <w:r w:rsidRPr="00813E54">
        <w:rPr>
          <w:rStyle w:val="StyleUnderline"/>
        </w:rPr>
        <w:t>the</w:t>
      </w:r>
      <w:r w:rsidRPr="00813E54">
        <w:rPr>
          <w:sz w:val="16"/>
        </w:rPr>
        <w:t xml:space="preserve"> </w:t>
      </w:r>
      <w:r w:rsidRPr="00813E54">
        <w:rPr>
          <w:rStyle w:val="Emphasis"/>
        </w:rPr>
        <w:t>adaptability limit</w:t>
      </w:r>
      <w:r w:rsidRPr="00813E54">
        <w:rPr>
          <w:sz w:val="16"/>
        </w:rPr>
        <w:t xml:space="preserve"> </w:t>
      </w:r>
      <w:r w:rsidRPr="00813E54">
        <w:rPr>
          <w:rStyle w:val="StyleUnderline"/>
        </w:rPr>
        <w:t>to climate change due to</w:t>
      </w:r>
      <w:r w:rsidRPr="00813E54">
        <w:rPr>
          <w:sz w:val="16"/>
        </w:rPr>
        <w:t xml:space="preserve"> </w:t>
      </w:r>
      <w:r w:rsidRPr="00813E54">
        <w:rPr>
          <w:rStyle w:val="Emphasis"/>
        </w:rPr>
        <w:t>heat stress</w:t>
      </w:r>
      <w:r w:rsidRPr="00813E54">
        <w:rPr>
          <w:sz w:val="16"/>
        </w:rPr>
        <w:t xml:space="preserve"> </w:t>
      </w:r>
      <w:r w:rsidRPr="00813E54">
        <w:rPr>
          <w:rStyle w:val="StyleUnderline"/>
        </w:rPr>
        <w:t>from high environmental wet-bulb temperature.</w:t>
      </w:r>
      <w:r w:rsidRPr="00813E54">
        <w:rPr>
          <w:sz w:val="16"/>
        </w:rPr>
        <w:t xml:space="preserve"> They show that </w:t>
      </w:r>
      <w:r w:rsidRPr="00813E54">
        <w:rPr>
          <w:rStyle w:val="StyleUnderline"/>
        </w:rPr>
        <w:t>‘</w:t>
      </w:r>
      <w:r w:rsidRPr="00813E54">
        <w:rPr>
          <w:rStyle w:val="StyleUnderline"/>
          <w:highlight w:val="yellow"/>
        </w:rPr>
        <w:t>even</w:t>
      </w:r>
      <w:r w:rsidRPr="00813E54">
        <w:rPr>
          <w:sz w:val="16"/>
          <w:highlight w:val="yellow"/>
        </w:rPr>
        <w:t xml:space="preserve"> </w:t>
      </w:r>
      <w:r w:rsidRPr="00813E54">
        <w:rPr>
          <w:rStyle w:val="Emphasis"/>
          <w:highlight w:val="yellow"/>
        </w:rPr>
        <w:t>modest</w:t>
      </w:r>
      <w:r w:rsidRPr="00813E54">
        <w:rPr>
          <w:sz w:val="16"/>
        </w:rPr>
        <w:t xml:space="preserve"> global </w:t>
      </w:r>
      <w:r w:rsidRPr="00813E54">
        <w:rPr>
          <w:rStyle w:val="Emphasis"/>
          <w:highlight w:val="yellow"/>
        </w:rPr>
        <w:t>warming</w:t>
      </w:r>
      <w:r w:rsidRPr="00813E54">
        <w:rPr>
          <w:sz w:val="16"/>
        </w:rPr>
        <w:t xml:space="preserve"> </w:t>
      </w:r>
      <w:r w:rsidRPr="00813E54">
        <w:rPr>
          <w:rStyle w:val="StyleUnderline"/>
        </w:rPr>
        <w:t xml:space="preserve">could ... </w:t>
      </w:r>
      <w:r w:rsidRPr="00813E54">
        <w:rPr>
          <w:rStyle w:val="StyleUnderline"/>
          <w:highlight w:val="yellow"/>
        </w:rPr>
        <w:t>expose</w:t>
      </w:r>
      <w:r w:rsidRPr="00813E54">
        <w:rPr>
          <w:rStyle w:val="StyleUnderline"/>
        </w:rPr>
        <w:t xml:space="preserve"> large fractions of the</w:t>
      </w:r>
      <w:r w:rsidRPr="00813E54">
        <w:rPr>
          <w:sz w:val="16"/>
        </w:rPr>
        <w:t xml:space="preserve"> [world] </w:t>
      </w:r>
      <w:r w:rsidRPr="00813E54">
        <w:rPr>
          <w:rStyle w:val="StyleUnderline"/>
          <w:highlight w:val="yellow"/>
        </w:rPr>
        <w:t>population to</w:t>
      </w:r>
      <w:r w:rsidRPr="00813E54">
        <w:rPr>
          <w:sz w:val="16"/>
        </w:rPr>
        <w:t xml:space="preserve"> </w:t>
      </w:r>
      <w:r w:rsidRPr="00813E54">
        <w:rPr>
          <w:rStyle w:val="Emphasis"/>
        </w:rPr>
        <w:t xml:space="preserve">unprecedented </w:t>
      </w:r>
      <w:r w:rsidRPr="00813E54">
        <w:rPr>
          <w:rStyle w:val="Emphasis"/>
          <w:highlight w:val="yellow"/>
        </w:rPr>
        <w:t>heat stress’</w:t>
      </w:r>
      <w:r w:rsidRPr="00813E54">
        <w:rPr>
          <w:sz w:val="16"/>
        </w:rPr>
        <w:t xml:space="preserve"> p. 9552 and that </w:t>
      </w:r>
      <w:r w:rsidRPr="00813E54">
        <w:rPr>
          <w:rStyle w:val="StyleUnderline"/>
        </w:rPr>
        <w:t xml:space="preserve">with substantial global warming, ‘the area of land rendered </w:t>
      </w:r>
      <w:r w:rsidRPr="00813E54">
        <w:rPr>
          <w:rStyle w:val="Emphasis"/>
        </w:rPr>
        <w:t>uninhabitable by heat stress</w:t>
      </w:r>
      <w:r w:rsidRPr="00813E54">
        <w:rPr>
          <w:rStyle w:val="StyleUnderline"/>
        </w:rPr>
        <w:t xml:space="preserve"> would </w:t>
      </w:r>
      <w:r w:rsidRPr="00813E54">
        <w:rPr>
          <w:rStyle w:val="Emphasis"/>
        </w:rPr>
        <w:t>dwarf</w:t>
      </w:r>
      <w:r w:rsidRPr="00813E54">
        <w:rPr>
          <w:sz w:val="16"/>
        </w:rPr>
        <w:t xml:space="preserve"> </w:t>
      </w:r>
      <w:r w:rsidRPr="00813E54">
        <w:rPr>
          <w:rStyle w:val="StyleUnderline"/>
        </w:rPr>
        <w:t>that affected by</w:t>
      </w:r>
      <w:r w:rsidRPr="00813E54">
        <w:rPr>
          <w:sz w:val="16"/>
        </w:rPr>
        <w:t xml:space="preserve"> rising </w:t>
      </w:r>
      <w:r w:rsidRPr="00813E54">
        <w:rPr>
          <w:rStyle w:val="Emphasis"/>
        </w:rPr>
        <w:t>sea level’</w:t>
      </w:r>
      <w:r w:rsidRPr="00813E54">
        <w:rPr>
          <w:sz w:val="16"/>
        </w:rPr>
        <w:t xml:space="preserve"> p. 9555, </w:t>
      </w:r>
      <w:r w:rsidRPr="00813E54">
        <w:rPr>
          <w:rStyle w:val="StyleUnderline"/>
          <w:highlight w:val="yellow"/>
        </w:rPr>
        <w:t>making</w:t>
      </w:r>
      <w:r w:rsidRPr="00813E54">
        <w:rPr>
          <w:sz w:val="16"/>
          <w:highlight w:val="yellow"/>
        </w:rPr>
        <w:t xml:space="preserve"> </w:t>
      </w:r>
      <w:r w:rsidRPr="00813E54">
        <w:rPr>
          <w:rStyle w:val="Emphasis"/>
          <w:highlight w:val="yellow"/>
        </w:rPr>
        <w:t>extinction</w:t>
      </w:r>
      <w:r w:rsidRPr="00813E54">
        <w:rPr>
          <w:rStyle w:val="Emphasis"/>
        </w:rPr>
        <w:t xml:space="preserve"> much more </w:t>
      </w:r>
      <w:r w:rsidRPr="00813E54">
        <w:rPr>
          <w:rStyle w:val="Emphasis"/>
          <w:highlight w:val="yellow"/>
        </w:rPr>
        <w:t>likely</w:t>
      </w:r>
      <w:r w:rsidRPr="00813E54">
        <w:rPr>
          <w:sz w:val="16"/>
        </w:rPr>
        <w:t xml:space="preserve"> and the relatively moderate damages estimated by most integrated assessment models unreliably low. </w:t>
      </w:r>
      <w:r w:rsidRPr="00813E54">
        <w:rPr>
          <w:rStyle w:val="StyleUnderline"/>
        </w:rPr>
        <w:t>While</w:t>
      </w:r>
      <w:r w:rsidRPr="00813E54">
        <w:rPr>
          <w:sz w:val="16"/>
        </w:rPr>
        <w:t xml:space="preserve"> </w:t>
      </w:r>
      <w:r w:rsidRPr="00813E54">
        <w:rPr>
          <w:rStyle w:val="Emphasis"/>
        </w:rPr>
        <w:t>imminent</w:t>
      </w:r>
      <w:r w:rsidRPr="00813E54">
        <w:rPr>
          <w:sz w:val="16"/>
        </w:rPr>
        <w:t xml:space="preserve"> </w:t>
      </w:r>
      <w:r w:rsidRPr="00813E54">
        <w:rPr>
          <w:rStyle w:val="StyleUnderline"/>
        </w:rPr>
        <w:t>extinction is</w:t>
      </w:r>
      <w:r w:rsidRPr="00813E54">
        <w:rPr>
          <w:sz w:val="16"/>
        </w:rPr>
        <w:t xml:space="preserve"> very </w:t>
      </w:r>
      <w:r w:rsidRPr="00813E54">
        <w:rPr>
          <w:rStyle w:val="StyleUnderline"/>
        </w:rPr>
        <w:t>unlikely</w:t>
      </w:r>
      <w:r w:rsidRPr="00813E54">
        <w:rPr>
          <w:sz w:val="16"/>
        </w:rPr>
        <w:t xml:space="preserve"> and may not come for a long time even under business as usual, the main point is that </w:t>
      </w:r>
      <w:r w:rsidRPr="00813E54">
        <w:rPr>
          <w:rStyle w:val="StyleUnderline"/>
        </w:rPr>
        <w:t>we</w:t>
      </w:r>
      <w:r w:rsidRPr="00813E54">
        <w:rPr>
          <w:sz w:val="16"/>
        </w:rPr>
        <w:t xml:space="preserve"> </w:t>
      </w:r>
      <w:r w:rsidRPr="00813E54">
        <w:rPr>
          <w:rStyle w:val="Emphasis"/>
        </w:rPr>
        <w:t>cannot rule it out</w:t>
      </w:r>
      <w:r w:rsidRPr="00813E54">
        <w:rPr>
          <w:sz w:val="16"/>
        </w:rPr>
        <w:t xml:space="preserve">. Annan and Hargreaves (2011, pp. 434–435) may be right that </w:t>
      </w:r>
      <w:r w:rsidRPr="00813E54">
        <w:rPr>
          <w:rStyle w:val="StyleUnderline"/>
        </w:rPr>
        <w:t xml:space="preserve">there is ‘an upper 95 per cent probability limit for S [temperature increase] ... to lie close to 4°C, and certainly well below 6°C’. However, probabilities of 5 per cent, 0.5 per cent, 0.05 per cent or even 0.005 per cent of excessive warming and the resulting extinction probabilities </w:t>
      </w:r>
      <w:r w:rsidRPr="00813E54">
        <w:rPr>
          <w:rStyle w:val="Emphasis"/>
        </w:rPr>
        <w:t>cannot be ruled out</w:t>
      </w:r>
      <w:r w:rsidRPr="00813E54">
        <w:rPr>
          <w:sz w:val="16"/>
        </w:rPr>
        <w:t xml:space="preserve"> </w:t>
      </w:r>
      <w:r w:rsidRPr="00813E54">
        <w:rPr>
          <w:rStyle w:val="StyleUnderline"/>
        </w:rPr>
        <w:t>and are</w:t>
      </w:r>
      <w:r w:rsidRPr="00813E54">
        <w:rPr>
          <w:sz w:val="16"/>
        </w:rPr>
        <w:t xml:space="preserve"> </w:t>
      </w:r>
      <w:r w:rsidRPr="00813E54">
        <w:rPr>
          <w:rStyle w:val="Emphasis"/>
        </w:rPr>
        <w:t>unacceptable</w:t>
      </w:r>
      <w:r w:rsidRPr="00813E54">
        <w:rPr>
          <w:rStyle w:val="StyleUnderline"/>
        </w:rPr>
        <w:t>. Even if there is only a</w:t>
      </w:r>
      <w:r w:rsidRPr="00813E54">
        <w:rPr>
          <w:sz w:val="16"/>
        </w:rPr>
        <w:t xml:space="preserve"> </w:t>
      </w:r>
      <w:r w:rsidRPr="00813E54">
        <w:rPr>
          <w:rStyle w:val="Emphasis"/>
        </w:rPr>
        <w:t>1 per cent probability</w:t>
      </w:r>
      <w:r w:rsidRPr="00813E54">
        <w:rPr>
          <w:sz w:val="16"/>
        </w:rPr>
        <w:t xml:space="preserve"> </w:t>
      </w:r>
      <w:r w:rsidRPr="00813E54">
        <w:rPr>
          <w:rStyle w:val="StyleUnderline"/>
        </w:rPr>
        <w:t>that there is a</w:t>
      </w:r>
      <w:r w:rsidRPr="00813E54">
        <w:rPr>
          <w:sz w:val="16"/>
        </w:rPr>
        <w:t xml:space="preserve"> time </w:t>
      </w:r>
      <w:r w:rsidRPr="00813E54">
        <w:rPr>
          <w:rStyle w:val="Emphasis"/>
        </w:rPr>
        <w:t>bomb in the</w:t>
      </w:r>
      <w:r w:rsidRPr="00813E54">
        <w:rPr>
          <w:sz w:val="16"/>
        </w:rPr>
        <w:t xml:space="preserve"> air</w:t>
      </w:r>
      <w:r w:rsidRPr="00813E54">
        <w:rPr>
          <w:rStyle w:val="Emphasis"/>
        </w:rPr>
        <w:t>plane</w:t>
      </w:r>
      <w:r w:rsidRPr="00813E54">
        <w:rPr>
          <w:rStyle w:val="StyleUnderline"/>
        </w:rPr>
        <w:t>, you</w:t>
      </w:r>
      <w:r w:rsidRPr="00813E54">
        <w:rPr>
          <w:sz w:val="16"/>
        </w:rPr>
        <w:t xml:space="preserve"> </w:t>
      </w:r>
      <w:r w:rsidRPr="00813E54">
        <w:rPr>
          <w:rStyle w:val="Emphasis"/>
        </w:rPr>
        <w:t>probably want to change your flight</w:t>
      </w:r>
      <w:r w:rsidRPr="00813E54">
        <w:rPr>
          <w:rStyle w:val="StyleUnderline"/>
        </w:rPr>
        <w:t xml:space="preserve">. </w:t>
      </w:r>
      <w:r w:rsidRPr="00813E54">
        <w:rPr>
          <w:rStyle w:val="Emphasis"/>
        </w:rPr>
        <w:t xml:space="preserve">Extinction of the whole world is </w:t>
      </w:r>
      <w:r w:rsidRPr="00813E54">
        <w:rPr>
          <w:rStyle w:val="Emphasis"/>
          <w:highlight w:val="yellow"/>
        </w:rPr>
        <w:t>more important to avoid by</w:t>
      </w:r>
      <w:r w:rsidRPr="00813E54">
        <w:rPr>
          <w:rStyle w:val="Emphasis"/>
        </w:rPr>
        <w:t xml:space="preserve"> literally </w:t>
      </w:r>
      <w:r w:rsidRPr="00813E54">
        <w:rPr>
          <w:rStyle w:val="Emphasis"/>
          <w:highlight w:val="yellow"/>
        </w:rPr>
        <w:t>a trillion times</w:t>
      </w:r>
      <w:r w:rsidRPr="00813E54">
        <w:rPr>
          <w:sz w:val="16"/>
        </w:rPr>
        <w:t>.</w:t>
      </w:r>
    </w:p>
    <w:p w14:paraId="274AD30A" w14:textId="77777777" w:rsidR="00E94E13" w:rsidRPr="00813E54" w:rsidRDefault="00E94E13" w:rsidP="00E94E13">
      <w:pPr>
        <w:pStyle w:val="Heading4"/>
        <w:rPr>
          <w:rFonts w:cs="Arial"/>
        </w:rPr>
      </w:pPr>
      <w:r w:rsidRPr="00813E54">
        <w:rPr>
          <w:rFonts w:cs="Arial"/>
        </w:rPr>
        <w:t xml:space="preserve">It causes </w:t>
      </w:r>
      <w:r w:rsidRPr="00813E54">
        <w:rPr>
          <w:rFonts w:cs="Arial"/>
          <w:u w:val="single"/>
        </w:rPr>
        <w:t>extinction</w:t>
      </w:r>
      <w:r w:rsidRPr="00813E54">
        <w:rPr>
          <w:rFonts w:cs="Arial"/>
        </w:rPr>
        <w:t xml:space="preserve"> from </w:t>
      </w:r>
      <w:r w:rsidRPr="00813E54">
        <w:rPr>
          <w:rFonts w:cs="Arial"/>
          <w:u w:val="single"/>
        </w:rPr>
        <w:t>oxygen</w:t>
      </w:r>
      <w:r w:rsidRPr="00813E54">
        <w:rPr>
          <w:rFonts w:cs="Arial"/>
        </w:rPr>
        <w:t xml:space="preserve">, </w:t>
      </w:r>
      <w:r w:rsidRPr="00813E54">
        <w:rPr>
          <w:rFonts w:cs="Arial"/>
          <w:u w:val="single"/>
        </w:rPr>
        <w:t>disease</w:t>
      </w:r>
      <w:r w:rsidRPr="00813E54">
        <w:rPr>
          <w:rFonts w:cs="Arial"/>
        </w:rPr>
        <w:t xml:space="preserve">, </w:t>
      </w:r>
      <w:r w:rsidRPr="00813E54">
        <w:rPr>
          <w:rFonts w:cs="Arial"/>
          <w:u w:val="single"/>
        </w:rPr>
        <w:t>ice melt</w:t>
      </w:r>
      <w:r w:rsidRPr="00813E54">
        <w:rPr>
          <w:rFonts w:cs="Arial"/>
        </w:rPr>
        <w:t xml:space="preserve">, and </w:t>
      </w:r>
      <w:r w:rsidRPr="00813E54">
        <w:rPr>
          <w:rFonts w:cs="Arial"/>
          <w:u w:val="single"/>
        </w:rPr>
        <w:t>cognitive failure</w:t>
      </w:r>
    </w:p>
    <w:p w14:paraId="7C8EFD79" w14:textId="77777777" w:rsidR="00E94E13" w:rsidRPr="00813E54" w:rsidRDefault="00E94E13" w:rsidP="00E94E13">
      <w:r w:rsidRPr="00813E54">
        <w:t xml:space="preserve">Bill </w:t>
      </w:r>
      <w:r w:rsidRPr="00813E54">
        <w:rPr>
          <w:rStyle w:val="Style13ptBold"/>
        </w:rPr>
        <w:t>McKibben 19</w:t>
      </w:r>
      <w:r w:rsidRPr="00813E54">
        <w:t>, Schumann Distinguished Scholar at Middlebury College, Fellow of the American Academy of Arts and Sciences, “This Is How Human Extinction Could Play Out”, Rolling Stone, 4/9/2019, https://www.rollingstone.com/politics/politics-features/bill-mckibben-falter-climate-change-817310/</w:t>
      </w:r>
    </w:p>
    <w:p w14:paraId="149EF8CE" w14:textId="77777777" w:rsidR="00E94E13" w:rsidRPr="00813E54" w:rsidRDefault="00E94E13" w:rsidP="00E94E13">
      <w:pPr>
        <w:rPr>
          <w:sz w:val="16"/>
        </w:rPr>
      </w:pPr>
      <w:r w:rsidRPr="00813E54">
        <w:rPr>
          <w:sz w:val="16"/>
        </w:rPr>
        <w:t xml:space="preserve">Oh, </w:t>
      </w:r>
      <w:r w:rsidRPr="00813E54">
        <w:rPr>
          <w:rStyle w:val="StyleUnderline"/>
        </w:rPr>
        <w:t xml:space="preserve">it could get </w:t>
      </w:r>
      <w:r w:rsidRPr="00813E54">
        <w:rPr>
          <w:rStyle w:val="StyleUnderline"/>
          <w:i/>
        </w:rPr>
        <w:t>very</w:t>
      </w:r>
      <w:r w:rsidRPr="00813E54">
        <w:rPr>
          <w:rStyle w:val="StyleUnderline"/>
        </w:rPr>
        <w:t xml:space="preserve"> bad</w:t>
      </w:r>
      <w:r w:rsidRPr="00813E54">
        <w:rPr>
          <w:sz w:val="16"/>
        </w:rPr>
        <w:t>.</w:t>
      </w:r>
    </w:p>
    <w:p w14:paraId="31BBB567" w14:textId="77777777" w:rsidR="00E94E13" w:rsidRPr="00813E54" w:rsidRDefault="00E94E13" w:rsidP="00E94E13">
      <w:pPr>
        <w:rPr>
          <w:sz w:val="16"/>
        </w:rPr>
      </w:pPr>
      <w:r w:rsidRPr="00813E54">
        <w:rPr>
          <w:sz w:val="16"/>
        </w:rPr>
        <w:t xml:space="preserve">In 2015, a study in the Journal of Mathematical Biology pointed out that </w:t>
      </w:r>
      <w:r w:rsidRPr="00813E54">
        <w:rPr>
          <w:rStyle w:val="StyleUnderline"/>
          <w:highlight w:val="yellow"/>
        </w:rPr>
        <w:t>if</w:t>
      </w:r>
      <w:r w:rsidRPr="00813E54">
        <w:rPr>
          <w:rStyle w:val="StyleUnderline"/>
        </w:rPr>
        <w:t xml:space="preserve"> the world’s </w:t>
      </w:r>
      <w:r w:rsidRPr="00813E54">
        <w:rPr>
          <w:rStyle w:val="StyleUnderline"/>
          <w:highlight w:val="yellow"/>
        </w:rPr>
        <w:t>oceans</w:t>
      </w:r>
      <w:r w:rsidRPr="00813E54">
        <w:rPr>
          <w:rStyle w:val="StyleUnderline"/>
        </w:rPr>
        <w:t xml:space="preserve"> kept </w:t>
      </w:r>
      <w:r w:rsidRPr="00813E54">
        <w:rPr>
          <w:rStyle w:val="Emphasis"/>
          <w:highlight w:val="yellow"/>
        </w:rPr>
        <w:t>warm</w:t>
      </w:r>
      <w:r w:rsidRPr="00813E54">
        <w:rPr>
          <w:rStyle w:val="StyleUnderline"/>
        </w:rPr>
        <w:t xml:space="preserve">ing, by 2100 </w:t>
      </w:r>
      <w:r w:rsidRPr="00813E54">
        <w:rPr>
          <w:rStyle w:val="StyleUnderline"/>
          <w:highlight w:val="yellow"/>
        </w:rPr>
        <w:t>they</w:t>
      </w:r>
      <w:r w:rsidRPr="00813E54">
        <w:rPr>
          <w:rStyle w:val="StyleUnderline"/>
        </w:rPr>
        <w:t xml:space="preserve"> might become hot enough to “</w:t>
      </w:r>
      <w:r w:rsidRPr="00813E54">
        <w:rPr>
          <w:rStyle w:val="Emphasis"/>
          <w:highlight w:val="yellow"/>
        </w:rPr>
        <w:t>stop</w:t>
      </w:r>
      <w:r w:rsidRPr="00813E54">
        <w:rPr>
          <w:rStyle w:val="Emphasis"/>
        </w:rPr>
        <w:t xml:space="preserve"> oxygen production by phyto-</w:t>
      </w:r>
      <w:r w:rsidRPr="00813E54">
        <w:rPr>
          <w:rStyle w:val="Emphasis"/>
          <w:highlight w:val="yellow"/>
        </w:rPr>
        <w:t>plankton</w:t>
      </w:r>
      <w:r w:rsidRPr="00813E54">
        <w:rPr>
          <w:rStyle w:val="StyleUnderline"/>
        </w:rPr>
        <w:t xml:space="preserve"> by </w:t>
      </w:r>
      <w:r w:rsidRPr="00813E54">
        <w:rPr>
          <w:rStyle w:val="Emphasis"/>
          <w:highlight w:val="yellow"/>
        </w:rPr>
        <w:t>disrupting</w:t>
      </w:r>
      <w:r w:rsidRPr="00813E54">
        <w:rPr>
          <w:rStyle w:val="Emphasis"/>
        </w:rPr>
        <w:t xml:space="preserve"> the process of </w:t>
      </w:r>
      <w:r w:rsidRPr="00813E54">
        <w:rPr>
          <w:rStyle w:val="Emphasis"/>
          <w:highlight w:val="yellow"/>
        </w:rPr>
        <w:t>photosynthesis</w:t>
      </w:r>
      <w:r w:rsidRPr="00813E54">
        <w:rPr>
          <w:rStyle w:val="StyleUnderline"/>
          <w:highlight w:val="yellow"/>
        </w:rPr>
        <w:t>.” Given</w:t>
      </w:r>
      <w:r w:rsidRPr="00813E54">
        <w:rPr>
          <w:rStyle w:val="StyleUnderline"/>
        </w:rPr>
        <w:t xml:space="preserve"> that </w:t>
      </w:r>
      <w:r w:rsidRPr="00813E54">
        <w:rPr>
          <w:rStyle w:val="Emphasis"/>
          <w:highlight w:val="yellow"/>
        </w:rPr>
        <w:t>two-thirds of</w:t>
      </w:r>
      <w:r w:rsidRPr="00813E54">
        <w:rPr>
          <w:rStyle w:val="Emphasis"/>
        </w:rPr>
        <w:t xml:space="preserve"> the Earth’s </w:t>
      </w:r>
      <w:r w:rsidRPr="00813E54">
        <w:rPr>
          <w:rStyle w:val="Emphasis"/>
          <w:highlight w:val="yellow"/>
        </w:rPr>
        <w:t>oxygen</w:t>
      </w:r>
      <w:r w:rsidRPr="00813E54">
        <w:rPr>
          <w:rStyle w:val="StyleUnderline"/>
          <w:highlight w:val="yellow"/>
        </w:rPr>
        <w:t xml:space="preserve"> comes</w:t>
      </w:r>
      <w:r w:rsidRPr="00813E54">
        <w:rPr>
          <w:rStyle w:val="StyleUnderline"/>
        </w:rPr>
        <w:t xml:space="preserve"> from phytoplankton, </w:t>
      </w:r>
      <w:r w:rsidRPr="00813E54">
        <w:rPr>
          <w:rStyle w:val="StyleUnderline"/>
          <w:highlight w:val="yellow"/>
        </w:rPr>
        <w:t>that</w:t>
      </w:r>
      <w:r w:rsidRPr="00813E54">
        <w:rPr>
          <w:rStyle w:val="StyleUnderline"/>
        </w:rPr>
        <w:t xml:space="preserve"> would “likely </w:t>
      </w:r>
      <w:r w:rsidRPr="00813E54">
        <w:rPr>
          <w:rStyle w:val="Emphasis"/>
          <w:highlight w:val="yellow"/>
        </w:rPr>
        <w:t>result in</w:t>
      </w:r>
      <w:r w:rsidRPr="00813E54">
        <w:rPr>
          <w:rStyle w:val="Emphasis"/>
        </w:rPr>
        <w:t xml:space="preserve"> the </w:t>
      </w:r>
      <w:r w:rsidRPr="00813E54">
        <w:rPr>
          <w:rStyle w:val="Emphasis"/>
          <w:highlight w:val="yellow"/>
        </w:rPr>
        <w:t>mass mortality</w:t>
      </w:r>
      <w:r w:rsidRPr="00813E54">
        <w:rPr>
          <w:rStyle w:val="Emphasis"/>
        </w:rPr>
        <w:t xml:space="preserve"> of animals and humans</w:t>
      </w:r>
      <w:r w:rsidRPr="00813E54">
        <w:rPr>
          <w:rStyle w:val="StyleUnderline"/>
        </w:rPr>
        <w:t>.”</w:t>
      </w:r>
    </w:p>
    <w:p w14:paraId="092AFD99" w14:textId="77777777" w:rsidR="00E94E13" w:rsidRPr="00813E54" w:rsidRDefault="00E94E13" w:rsidP="00E94E13">
      <w:pPr>
        <w:rPr>
          <w:sz w:val="16"/>
        </w:rPr>
      </w:pPr>
      <w:r w:rsidRPr="00813E54">
        <w:rPr>
          <w:sz w:val="16"/>
        </w:rPr>
        <w:t xml:space="preserve">A year later, above the Arctic Circle, in Siberia, a heat wave thawed a reindeer carcass that had been trapped in the permafrost. The exposed body released anthrax into nearby water and soil, infecting two thousand reindeer grazing nearby, and they in turn infected some humans; a twelve-year-old boy died. As it turns out, </w:t>
      </w:r>
      <w:r w:rsidRPr="00813E54">
        <w:rPr>
          <w:rStyle w:val="StyleUnderline"/>
          <w:highlight w:val="yellow"/>
        </w:rPr>
        <w:t>permafrost</w:t>
      </w:r>
      <w:r w:rsidRPr="00813E54">
        <w:rPr>
          <w:rStyle w:val="StyleUnderline"/>
        </w:rPr>
        <w:t xml:space="preserve"> is a</w:t>
      </w:r>
      <w:r w:rsidRPr="00813E54">
        <w:rPr>
          <w:sz w:val="16"/>
        </w:rPr>
        <w:t xml:space="preserve"> “very good </w:t>
      </w:r>
      <w:r w:rsidRPr="00813E54">
        <w:rPr>
          <w:rStyle w:val="StyleUnderline"/>
        </w:rPr>
        <w:t xml:space="preserve">preserver of </w:t>
      </w:r>
      <w:r w:rsidRPr="00813E54">
        <w:rPr>
          <w:rStyle w:val="Emphasis"/>
        </w:rPr>
        <w:t>microbes</w:t>
      </w:r>
      <w:r w:rsidRPr="00813E54">
        <w:rPr>
          <w:rStyle w:val="StyleUnderline"/>
        </w:rPr>
        <w:t xml:space="preserve"> and </w:t>
      </w:r>
      <w:r w:rsidRPr="00813E54">
        <w:rPr>
          <w:rStyle w:val="Emphasis"/>
        </w:rPr>
        <w:t>viruses</w:t>
      </w:r>
      <w:r w:rsidRPr="00813E54">
        <w:rPr>
          <w:sz w:val="16"/>
        </w:rPr>
        <w:t xml:space="preserve">, because it is cold, there is no oxygen, and it is dark” — scientists have managed to </w:t>
      </w:r>
      <w:r w:rsidRPr="00813E54">
        <w:rPr>
          <w:rStyle w:val="StyleUnderline"/>
          <w:highlight w:val="yellow"/>
        </w:rPr>
        <w:t>revive</w:t>
      </w:r>
      <w:r w:rsidRPr="00813E54">
        <w:rPr>
          <w:sz w:val="16"/>
        </w:rPr>
        <w:t xml:space="preserve"> an eight-million-year-old bacterium they found beneath the surface of a glacier. Researchers believe there are fragments of the </w:t>
      </w:r>
      <w:r w:rsidRPr="00813E54">
        <w:rPr>
          <w:rStyle w:val="Emphasis"/>
          <w:highlight w:val="yellow"/>
        </w:rPr>
        <w:t>Spanish flu</w:t>
      </w:r>
      <w:r w:rsidRPr="00813E54">
        <w:rPr>
          <w:rStyle w:val="StyleUnderline"/>
        </w:rPr>
        <w:t xml:space="preserve"> virus, </w:t>
      </w:r>
      <w:r w:rsidRPr="00813E54">
        <w:rPr>
          <w:rStyle w:val="Emphasis"/>
          <w:highlight w:val="yellow"/>
        </w:rPr>
        <w:t>smallpox</w:t>
      </w:r>
      <w:r w:rsidRPr="00813E54">
        <w:rPr>
          <w:rStyle w:val="StyleUnderline"/>
          <w:highlight w:val="yellow"/>
        </w:rPr>
        <w:t>, and</w:t>
      </w:r>
      <w:r w:rsidRPr="00813E54">
        <w:rPr>
          <w:rStyle w:val="StyleUnderline"/>
        </w:rPr>
        <w:t xml:space="preserve"> </w:t>
      </w:r>
      <w:r w:rsidRPr="00813E54">
        <w:rPr>
          <w:rStyle w:val="Emphasis"/>
        </w:rPr>
        <w:t xml:space="preserve">bubonic </w:t>
      </w:r>
      <w:r w:rsidRPr="00813E54">
        <w:rPr>
          <w:rStyle w:val="Emphasis"/>
          <w:highlight w:val="yellow"/>
        </w:rPr>
        <w:t>plague</w:t>
      </w:r>
      <w:r w:rsidRPr="00813E54">
        <w:rPr>
          <w:sz w:val="16"/>
        </w:rPr>
        <w:t xml:space="preserve"> buried in Siberia and Alaska.</w:t>
      </w:r>
    </w:p>
    <w:p w14:paraId="514F8D81" w14:textId="77777777" w:rsidR="00E94E13" w:rsidRPr="00813E54" w:rsidRDefault="00E94E13" w:rsidP="00E94E13">
      <w:pPr>
        <w:rPr>
          <w:sz w:val="16"/>
        </w:rPr>
      </w:pPr>
      <w:r w:rsidRPr="00813E54">
        <w:rPr>
          <w:sz w:val="16"/>
        </w:rPr>
        <w:t xml:space="preserve">Or consider this: </w:t>
      </w:r>
      <w:r w:rsidRPr="00813E54">
        <w:rPr>
          <w:rStyle w:val="StyleUnderline"/>
          <w:highlight w:val="yellow"/>
        </w:rPr>
        <w:t xml:space="preserve">as </w:t>
      </w:r>
      <w:r w:rsidRPr="00813E54">
        <w:rPr>
          <w:rStyle w:val="Emphasis"/>
          <w:highlight w:val="yellow"/>
        </w:rPr>
        <w:t>ice</w:t>
      </w:r>
      <w:r w:rsidRPr="00813E54">
        <w:rPr>
          <w:rStyle w:val="Emphasis"/>
        </w:rPr>
        <w:t xml:space="preserve"> sheets </w:t>
      </w:r>
      <w:r w:rsidRPr="00813E54">
        <w:rPr>
          <w:rStyle w:val="Emphasis"/>
          <w:highlight w:val="yellow"/>
        </w:rPr>
        <w:t>melt</w:t>
      </w:r>
      <w:r w:rsidRPr="00813E54">
        <w:rPr>
          <w:rStyle w:val="StyleUnderline"/>
          <w:highlight w:val="yellow"/>
        </w:rPr>
        <w:t>, they</w:t>
      </w:r>
      <w:r w:rsidRPr="00813E54">
        <w:rPr>
          <w:rStyle w:val="StyleUnderline"/>
        </w:rPr>
        <w:t xml:space="preserve"> take weight off land, and that can </w:t>
      </w:r>
      <w:r w:rsidRPr="00813E54">
        <w:rPr>
          <w:rStyle w:val="StyleUnderline"/>
          <w:highlight w:val="yellow"/>
        </w:rPr>
        <w:t xml:space="preserve">trigger </w:t>
      </w:r>
      <w:r w:rsidRPr="00813E54">
        <w:rPr>
          <w:rStyle w:val="Emphasis"/>
          <w:highlight w:val="yellow"/>
        </w:rPr>
        <w:t>earthquakes</w:t>
      </w:r>
      <w:r w:rsidRPr="00813E54">
        <w:rPr>
          <w:sz w:val="16"/>
        </w:rPr>
        <w:t xml:space="preserve"> — seismic activity is already increasing in Greenland and Alaska. Meanwhile, the added weight of the new seawater starts to bend the Earth’s crust. “That will give you a massive increase in volcanic activity. It’ll activate faults to create earthquakes, submarine landslides, tsunamis, the whole lot,” explained the director of University College London’s Hazard Centre.  Such a landslide happened in Scandinavia about eight thousand years ago, as the last Ice Age retreated and a Kentucky-size section of Norway’s continental shelf gave way, “plummeting down to the abyssal plain and creating a series of titanic waves that roared forth with a vengeance,” </w:t>
      </w:r>
      <w:r w:rsidRPr="00813E54">
        <w:rPr>
          <w:rStyle w:val="Emphasis"/>
          <w:highlight w:val="yellow"/>
        </w:rPr>
        <w:t>wiping all</w:t>
      </w:r>
      <w:r w:rsidRPr="00813E54">
        <w:rPr>
          <w:sz w:val="16"/>
        </w:rPr>
        <w:t xml:space="preserve"> signs of </w:t>
      </w:r>
      <w:r w:rsidRPr="00813E54">
        <w:rPr>
          <w:rStyle w:val="Emphasis"/>
          <w:highlight w:val="yellow"/>
        </w:rPr>
        <w:t>life</w:t>
      </w:r>
      <w:r w:rsidRPr="00813E54">
        <w:rPr>
          <w:sz w:val="16"/>
        </w:rPr>
        <w:t xml:space="preserve"> from coastal Norway to Greenland and “drowning the Wales-sized landmass that once connected Britain to the Netherlands, Denmark, and Germany.” When the waves hit the Shetlands, they were sixty-five feet high.</w:t>
      </w:r>
    </w:p>
    <w:p w14:paraId="73F46D2B" w14:textId="77777777" w:rsidR="00E94E13" w:rsidRPr="00813E54" w:rsidRDefault="00E94E13" w:rsidP="00E94E13">
      <w:pPr>
        <w:rPr>
          <w:sz w:val="16"/>
        </w:rPr>
      </w:pPr>
      <w:r w:rsidRPr="00813E54">
        <w:rPr>
          <w:rStyle w:val="StyleUnderline"/>
        </w:rPr>
        <w:t xml:space="preserve">There’s even this: </w:t>
      </w:r>
      <w:r w:rsidRPr="00813E54">
        <w:rPr>
          <w:rStyle w:val="StyleUnderline"/>
          <w:highlight w:val="yellow"/>
        </w:rPr>
        <w:t>if we</w:t>
      </w:r>
      <w:r w:rsidRPr="00813E54">
        <w:rPr>
          <w:rStyle w:val="StyleUnderline"/>
        </w:rPr>
        <w:t xml:space="preserve"> keep </w:t>
      </w:r>
      <w:r w:rsidRPr="00813E54">
        <w:rPr>
          <w:rStyle w:val="Emphasis"/>
          <w:highlight w:val="yellow"/>
        </w:rPr>
        <w:t>rais</w:t>
      </w:r>
      <w:r w:rsidRPr="00813E54">
        <w:rPr>
          <w:rStyle w:val="StyleUnderline"/>
        </w:rPr>
        <w:t xml:space="preserve">ing </w:t>
      </w:r>
      <w:r w:rsidRPr="00813E54">
        <w:rPr>
          <w:rStyle w:val="StyleUnderline"/>
          <w:highlight w:val="yellow"/>
        </w:rPr>
        <w:t>carbon</w:t>
      </w:r>
      <w:r w:rsidRPr="00813E54">
        <w:rPr>
          <w:rStyle w:val="StyleUnderline"/>
        </w:rPr>
        <w:t xml:space="preserve"> dioxide levels, </w:t>
      </w:r>
      <w:r w:rsidRPr="00813E54">
        <w:rPr>
          <w:rStyle w:val="StyleUnderline"/>
          <w:highlight w:val="yellow"/>
        </w:rPr>
        <w:t xml:space="preserve">we </w:t>
      </w:r>
      <w:r w:rsidRPr="00813E54">
        <w:rPr>
          <w:rStyle w:val="Emphasis"/>
          <w:highlight w:val="yellow"/>
        </w:rPr>
        <w:t>may not</w:t>
      </w:r>
      <w:r w:rsidRPr="00813E54">
        <w:rPr>
          <w:rStyle w:val="Emphasis"/>
        </w:rPr>
        <w:t xml:space="preserve"> be able to </w:t>
      </w:r>
      <w:r w:rsidRPr="00813E54">
        <w:rPr>
          <w:rStyle w:val="Emphasis"/>
          <w:highlight w:val="yellow"/>
        </w:rPr>
        <w:t>think straight</w:t>
      </w:r>
      <w:r w:rsidRPr="00813E54">
        <w:rPr>
          <w:rStyle w:val="StyleUnderline"/>
        </w:rPr>
        <w:t xml:space="preserve"> anymore</w:t>
      </w:r>
      <w:r w:rsidRPr="00813E54">
        <w:rPr>
          <w:sz w:val="16"/>
        </w:rPr>
        <w:t xml:space="preserve">. At a thousand parts per million (which is within the realm of possibility for 2100), </w:t>
      </w:r>
      <w:r w:rsidRPr="00813E54">
        <w:rPr>
          <w:rStyle w:val="StyleUnderline"/>
        </w:rPr>
        <w:t xml:space="preserve">human </w:t>
      </w:r>
      <w:r w:rsidRPr="00813E54">
        <w:rPr>
          <w:rStyle w:val="Emphasis"/>
          <w:highlight w:val="yellow"/>
        </w:rPr>
        <w:t>cognitive ability</w:t>
      </w:r>
      <w:r w:rsidRPr="00813E54">
        <w:rPr>
          <w:rStyle w:val="StyleUnderline"/>
          <w:highlight w:val="yellow"/>
        </w:rPr>
        <w:t xml:space="preserve"> falls</w:t>
      </w:r>
      <w:r w:rsidRPr="00813E54">
        <w:rPr>
          <w:rStyle w:val="StyleUnderline"/>
        </w:rPr>
        <w:t xml:space="preserve"> 21 percent</w:t>
      </w:r>
      <w:r w:rsidRPr="00813E54">
        <w:rPr>
          <w:sz w:val="16"/>
        </w:rPr>
        <w:t xml:space="preserve">. “The largest effects were seen for Crisis Response, Information Usage, and Strategy,” a Harvard study reported, which is too bad, as </w:t>
      </w:r>
      <w:r w:rsidRPr="00813E54">
        <w:rPr>
          <w:rStyle w:val="StyleUnderline"/>
        </w:rPr>
        <w:t xml:space="preserve">those </w:t>
      </w:r>
      <w:r w:rsidRPr="00813E54">
        <w:rPr>
          <w:rStyle w:val="StyleUnderline"/>
          <w:highlight w:val="yellow"/>
        </w:rPr>
        <w:t>skills</w:t>
      </w:r>
      <w:r w:rsidRPr="00813E54">
        <w:rPr>
          <w:rStyle w:val="StyleUnderline"/>
        </w:rPr>
        <w:t xml:space="preserve"> are what </w:t>
      </w:r>
      <w:r w:rsidRPr="00813E54">
        <w:rPr>
          <w:rStyle w:val="StyleUnderline"/>
          <w:highlight w:val="yellow"/>
        </w:rPr>
        <w:t>we</w:t>
      </w:r>
      <w:r w:rsidRPr="00813E54">
        <w:rPr>
          <w:sz w:val="16"/>
        </w:rPr>
        <w:t xml:space="preserve"> seem to </w:t>
      </w:r>
      <w:r w:rsidRPr="00813E54">
        <w:rPr>
          <w:rStyle w:val="Emphasis"/>
          <w:highlight w:val="yellow"/>
        </w:rPr>
        <w:t>need most</w:t>
      </w:r>
      <w:r w:rsidRPr="00813E54">
        <w:rPr>
          <w:sz w:val="16"/>
        </w:rPr>
        <w:t>.</w:t>
      </w:r>
    </w:p>
    <w:p w14:paraId="030D0CA0" w14:textId="77777777" w:rsidR="00E94E13" w:rsidRPr="00813E54" w:rsidRDefault="00E94E13" w:rsidP="00E94E13">
      <w:pPr>
        <w:pStyle w:val="Heading4"/>
      </w:pPr>
      <w:r w:rsidRPr="00813E54">
        <w:t xml:space="preserve">Err neg because of </w:t>
      </w:r>
      <w:r w:rsidRPr="00813E54">
        <w:rPr>
          <w:u w:val="single"/>
        </w:rPr>
        <w:t>cognitive biases</w:t>
      </w:r>
      <w:r w:rsidRPr="00813E54">
        <w:t>.</w:t>
      </w:r>
    </w:p>
    <w:p w14:paraId="26AA0F4C" w14:textId="77777777" w:rsidR="00E94E13" w:rsidRPr="00813E54" w:rsidRDefault="00E94E13" w:rsidP="00E94E13">
      <w:r w:rsidRPr="00813E54">
        <w:rPr>
          <w:rStyle w:val="Style13ptBold"/>
        </w:rPr>
        <w:t>Wallace-Wells 19</w:t>
      </w:r>
      <w:r w:rsidRPr="00813E54">
        <w:t xml:space="preserve"> [David Wallace-Wells is a journalist with New York Magazine, “Time to Panic”, 2/16/19, New York Magazine, https://www.nytimes.com/2019/02/16/opinion/sunday/fear-panic-climate-change-warming.html] </w:t>
      </w:r>
    </w:p>
    <w:p w14:paraId="6519A0CA" w14:textId="77777777" w:rsidR="00E94E13" w:rsidRPr="00813E54" w:rsidRDefault="00E94E13" w:rsidP="00E94E13">
      <w:pPr>
        <w:rPr>
          <w:sz w:val="16"/>
        </w:rPr>
      </w:pPr>
      <w:r w:rsidRPr="00813E54">
        <w:rPr>
          <w:rStyle w:val="StyleUnderline"/>
        </w:rPr>
        <w:t>How can we be this deluded? One answer comes from behavioral economics</w:t>
      </w:r>
      <w:r w:rsidRPr="00813E54">
        <w:rPr>
          <w:sz w:val="16"/>
        </w:rPr>
        <w:t xml:space="preserve">. </w:t>
      </w:r>
      <w:r w:rsidRPr="00813E54">
        <w:rPr>
          <w:rStyle w:val="StyleUnderline"/>
        </w:rPr>
        <w:t xml:space="preserve">The scroll of </w:t>
      </w:r>
      <w:r w:rsidRPr="00813E54">
        <w:rPr>
          <w:rStyle w:val="Emphasis"/>
          <w:highlight w:val="yellow"/>
        </w:rPr>
        <w:t>cognitive biases</w:t>
      </w:r>
      <w:r w:rsidRPr="00813E54">
        <w:rPr>
          <w:rStyle w:val="StyleUnderline"/>
        </w:rPr>
        <w:t xml:space="preserve"> identified</w:t>
      </w:r>
      <w:r w:rsidRPr="00813E54">
        <w:rPr>
          <w:sz w:val="16"/>
        </w:rPr>
        <w:t xml:space="preserve"> by psychologists and fellow travelers over the past half-century </w:t>
      </w:r>
      <w:r w:rsidRPr="00813E54">
        <w:rPr>
          <w:rStyle w:val="StyleUnderline"/>
        </w:rPr>
        <w:t>can seem</w:t>
      </w:r>
      <w:r w:rsidRPr="00813E54">
        <w:rPr>
          <w:sz w:val="16"/>
        </w:rPr>
        <w:t xml:space="preserve">, like a social media feed, </w:t>
      </w:r>
      <w:r w:rsidRPr="00813E54">
        <w:rPr>
          <w:rStyle w:val="StyleUnderline"/>
        </w:rPr>
        <w:t>bottomless</w:t>
      </w:r>
      <w:r w:rsidRPr="00813E54">
        <w:rPr>
          <w:sz w:val="16"/>
        </w:rPr>
        <w:t xml:space="preserve">, </w:t>
      </w:r>
      <w:r w:rsidRPr="00813E54">
        <w:rPr>
          <w:rStyle w:val="StyleUnderline"/>
        </w:rPr>
        <w:t xml:space="preserve">and they </w:t>
      </w:r>
      <w:r w:rsidRPr="00813E54">
        <w:rPr>
          <w:rStyle w:val="Emphasis"/>
          <w:highlight w:val="yellow"/>
        </w:rPr>
        <w:t>distort</w:t>
      </w:r>
      <w:r w:rsidRPr="00813E54">
        <w:rPr>
          <w:rStyle w:val="StyleUnderline"/>
        </w:rPr>
        <w:t xml:space="preserve"> and distend </w:t>
      </w:r>
      <w:r w:rsidRPr="00813E54">
        <w:rPr>
          <w:rStyle w:val="Emphasis"/>
        </w:rPr>
        <w:t>our</w:t>
      </w:r>
      <w:r w:rsidRPr="00813E54">
        <w:rPr>
          <w:rStyle w:val="Emphasis"/>
          <w:highlight w:val="yellow"/>
        </w:rPr>
        <w:t xml:space="preserve"> perception of a changing climate</w:t>
      </w:r>
      <w:r w:rsidRPr="00813E54">
        <w:rPr>
          <w:sz w:val="16"/>
        </w:rPr>
        <w:t>.</w:t>
      </w:r>
      <w:r w:rsidRPr="00813E54">
        <w:rPr>
          <w:rStyle w:val="StyleUnderline"/>
        </w:rPr>
        <w:t xml:space="preserve"> These optimistic prejudices</w:t>
      </w:r>
      <w:r w:rsidRPr="00813E54">
        <w:rPr>
          <w:sz w:val="16"/>
        </w:rPr>
        <w:t xml:space="preserve">, prophylactic </w:t>
      </w:r>
      <w:r w:rsidRPr="00813E54">
        <w:rPr>
          <w:rStyle w:val="StyleUnderline"/>
        </w:rPr>
        <w:t>biases and emotional reflexes</w:t>
      </w:r>
      <w:r w:rsidRPr="00813E54">
        <w:rPr>
          <w:sz w:val="16"/>
        </w:rPr>
        <w:t xml:space="preserve"> </w:t>
      </w:r>
      <w:r w:rsidRPr="00813E54">
        <w:rPr>
          <w:rStyle w:val="StyleUnderline"/>
        </w:rPr>
        <w:t>form an entire library of climate delusion</w:t>
      </w:r>
      <w:r w:rsidRPr="00813E54">
        <w:rPr>
          <w:sz w:val="16"/>
        </w:rPr>
        <w:t xml:space="preserve">. </w:t>
      </w:r>
      <w:r w:rsidRPr="00813E54">
        <w:rPr>
          <w:rStyle w:val="StyleUnderline"/>
        </w:rPr>
        <w:t>We build our view of the universe outward from our own experience</w:t>
      </w:r>
      <w:r w:rsidRPr="00813E54">
        <w:rPr>
          <w:sz w:val="16"/>
        </w:rPr>
        <w:t xml:space="preserve">, </w:t>
      </w:r>
      <w:r w:rsidRPr="00813E54">
        <w:rPr>
          <w:rStyle w:val="StyleUnderline"/>
        </w:rPr>
        <w:t>a reflexive tendency that surely shapes our ability to comprehend genuinely existential threats to the species</w:t>
      </w:r>
      <w:r w:rsidRPr="00813E54">
        <w:rPr>
          <w:sz w:val="16"/>
        </w:rPr>
        <w:t xml:space="preserve">. </w:t>
      </w:r>
      <w:r w:rsidRPr="00813E54">
        <w:rPr>
          <w:rStyle w:val="StyleUnderline"/>
        </w:rPr>
        <w:t>We have</w:t>
      </w:r>
      <w:r w:rsidRPr="00813E54">
        <w:rPr>
          <w:rStyle w:val="StyleUnderline"/>
          <w:highlight w:val="yellow"/>
        </w:rPr>
        <w:t xml:space="preserve"> a tendency to wait</w:t>
      </w:r>
      <w:r w:rsidRPr="00813E54">
        <w:rPr>
          <w:rStyle w:val="StyleUnderline"/>
        </w:rPr>
        <w:t xml:space="preserve"> </w:t>
      </w:r>
      <w:r w:rsidRPr="00813E54">
        <w:rPr>
          <w:rStyle w:val="StyleUnderline"/>
          <w:highlight w:val="yellow"/>
        </w:rPr>
        <w:t>for others to act,</w:t>
      </w:r>
      <w:r w:rsidRPr="00813E54">
        <w:rPr>
          <w:rStyle w:val="StyleUnderline"/>
        </w:rPr>
        <w:t xml:space="preserve"> rather than acting ourselves</w:t>
      </w:r>
      <w:r w:rsidRPr="00813E54">
        <w:rPr>
          <w:sz w:val="16"/>
        </w:rPr>
        <w:t xml:space="preserve">; </w:t>
      </w:r>
      <w:r w:rsidRPr="00813E54">
        <w:rPr>
          <w:rStyle w:val="StyleUnderline"/>
        </w:rPr>
        <w:t>a preference for the present situation; a disinclination to change things; and an excess of confidence that we can change things easily</w:t>
      </w:r>
      <w:r w:rsidRPr="00813E54">
        <w:rPr>
          <w:sz w:val="16"/>
        </w:rPr>
        <w:t xml:space="preserve">, should we need to, no matter the scale. We can’t see anything but through cataracts of self-deception. </w:t>
      </w:r>
      <w:r w:rsidRPr="00813E54">
        <w:rPr>
          <w:rStyle w:val="Emphasis"/>
        </w:rPr>
        <w:t>The sum total of these biases</w:t>
      </w:r>
      <w:r w:rsidRPr="00813E54">
        <w:rPr>
          <w:rStyle w:val="StyleUnderline"/>
        </w:rPr>
        <w:t xml:space="preserve"> is what </w:t>
      </w:r>
      <w:r w:rsidRPr="00813E54">
        <w:rPr>
          <w:rStyle w:val="Emphasis"/>
          <w:highlight w:val="yellow"/>
        </w:rPr>
        <w:t>makes climate change</w:t>
      </w:r>
      <w:r w:rsidRPr="00813E54">
        <w:rPr>
          <w:rStyle w:val="StyleUnderline"/>
        </w:rPr>
        <w:t xml:space="preserve"> something the ecological theorist</w:t>
      </w:r>
      <w:r w:rsidRPr="00813E54">
        <w:rPr>
          <w:sz w:val="16"/>
        </w:rPr>
        <w:t xml:space="preserve"> Timothy Morton calls </w:t>
      </w:r>
      <w:r w:rsidRPr="00813E54">
        <w:rPr>
          <w:rStyle w:val="Emphasis"/>
          <w:highlight w:val="yellow"/>
        </w:rPr>
        <w:t>a “hyperobject”</w:t>
      </w:r>
      <w:r w:rsidRPr="00813E54">
        <w:rPr>
          <w:sz w:val="16"/>
        </w:rPr>
        <w:t xml:space="preserve"> — </w:t>
      </w:r>
      <w:r w:rsidRPr="00813E54">
        <w:rPr>
          <w:rStyle w:val="Emphasis"/>
          <w:highlight w:val="yellow"/>
        </w:rPr>
        <w:t>a</w:t>
      </w:r>
      <w:r w:rsidRPr="00813E54">
        <w:rPr>
          <w:rStyle w:val="Emphasis"/>
        </w:rPr>
        <w:t xml:space="preserve"> conceptual </w:t>
      </w:r>
      <w:r w:rsidRPr="00813E54">
        <w:rPr>
          <w:rStyle w:val="Emphasis"/>
          <w:highlight w:val="yellow"/>
        </w:rPr>
        <w:t>fact so large</w:t>
      </w:r>
      <w:r w:rsidRPr="00813E54">
        <w:rPr>
          <w:rStyle w:val="Emphasis"/>
        </w:rPr>
        <w:t xml:space="preserve"> and complex</w:t>
      </w:r>
      <w:r w:rsidRPr="00813E54">
        <w:rPr>
          <w:rStyle w:val="StyleUnderline"/>
        </w:rPr>
        <w:t xml:space="preserve"> that </w:t>
      </w:r>
      <w:r w:rsidRPr="00813E54">
        <w:rPr>
          <w:rStyle w:val="Emphasis"/>
          <w:highlight w:val="yellow"/>
        </w:rPr>
        <w:t>it can never be properly comprehended</w:t>
      </w:r>
      <w:r w:rsidRPr="00813E54">
        <w:rPr>
          <w:rStyle w:val="StyleUnderline"/>
        </w:rPr>
        <w:t>.</w:t>
      </w:r>
      <w:r w:rsidRPr="00813E54">
        <w:rPr>
          <w:sz w:val="16"/>
        </w:rPr>
        <w:t xml:space="preserve"> In his book “Worst-Case Scenarios,” the legal scholar Cass Sunstein wrote that in general, we have a problem considering unlikely but potential risks, which we run from either into complacency or paranoia. His solution is a wonky one: </w:t>
      </w:r>
      <w:r w:rsidRPr="00813E54">
        <w:rPr>
          <w:rStyle w:val="StyleUnderline"/>
        </w:rPr>
        <w:t>We should all be more rigorous in our cost-benefit analysis.</w:t>
      </w:r>
      <w:r w:rsidRPr="00813E54">
        <w:rPr>
          <w:sz w:val="16"/>
        </w:rPr>
        <w:t xml:space="preserve"> That climate change demands expertise, and faith in it, at precisely the moment when public confidence in expertise is collapsing is one of its many paradoxes. </w:t>
      </w:r>
      <w:r w:rsidRPr="00813E54">
        <w:rPr>
          <w:rStyle w:val="StyleUnderline"/>
        </w:rPr>
        <w:t>That climate change touches so many of our cognitive biases is a mark of just how big it is and how much about human life it touches</w:t>
      </w:r>
      <w:r w:rsidRPr="00813E54">
        <w:rPr>
          <w:sz w:val="16"/>
        </w:rPr>
        <w:t xml:space="preserve">, </w:t>
      </w:r>
      <w:r w:rsidRPr="00813E54">
        <w:rPr>
          <w:rStyle w:val="StyleUnderline"/>
        </w:rPr>
        <w:t>which is</w:t>
      </w:r>
      <w:r w:rsidRPr="00813E54">
        <w:rPr>
          <w:sz w:val="16"/>
        </w:rPr>
        <w:t xml:space="preserve"> to say, </w:t>
      </w:r>
      <w:r w:rsidRPr="00813E54">
        <w:rPr>
          <w:rStyle w:val="StyleUnderline"/>
        </w:rPr>
        <w:t>nearly everything</w:t>
      </w:r>
      <w:r w:rsidRPr="00813E54">
        <w:rPr>
          <w:sz w:val="16"/>
        </w:rPr>
        <w:t>.</w:t>
      </w:r>
    </w:p>
    <w:bookmarkEnd w:id="5"/>
    <w:p w14:paraId="233A4F7C" w14:textId="77777777" w:rsidR="00E94E13" w:rsidRPr="00813E54" w:rsidRDefault="00E94E13" w:rsidP="00E94E13">
      <w:pPr>
        <w:pStyle w:val="Heading3"/>
      </w:pPr>
      <w:r w:rsidRPr="00813E54">
        <w:t>2NC---IL---Warming</w:t>
      </w:r>
    </w:p>
    <w:p w14:paraId="0F080352" w14:textId="77777777" w:rsidR="00E94E13" w:rsidRPr="00813E54" w:rsidRDefault="00E94E13" w:rsidP="00E94E13">
      <w:pPr>
        <w:pStyle w:val="Heading4"/>
      </w:pPr>
      <w:r w:rsidRPr="00813E54">
        <w:t>Green infrastructure solves warming.</w:t>
      </w:r>
    </w:p>
    <w:p w14:paraId="417407E7" w14:textId="77777777" w:rsidR="00E94E13" w:rsidRPr="00813E54" w:rsidRDefault="00E94E13" w:rsidP="00E94E13">
      <w:r w:rsidRPr="00813E54">
        <w:t xml:space="preserve">Jason </w:t>
      </w:r>
      <w:r w:rsidRPr="00813E54">
        <w:rPr>
          <w:rStyle w:val="Style13ptBold"/>
        </w:rPr>
        <w:t>Bordoff 3/15</w:t>
      </w:r>
      <w:r w:rsidRPr="00813E54">
        <w:t>/21, a former senior director on the staff of the U.S. National Security Council and special assistant to President Barack Obama, is a professor of professional practice in international and public affairs and the founding director of the Center on Global Energy Policy at Columbia University’s School of International and Public Affairs, “The Time for a Green Industrial Policy Is Now,” Foreign Policy, https://foreignpolicy.com/2021/03/15/biden-climate-energy-transition-green-new-deal-industrial-policy/</w:t>
      </w:r>
    </w:p>
    <w:p w14:paraId="1B5FFBB7" w14:textId="77777777" w:rsidR="00E94E13" w:rsidRPr="00813E54" w:rsidRDefault="00E94E13" w:rsidP="00E94E13">
      <w:pPr>
        <w:rPr>
          <w:rStyle w:val="Emphasis"/>
        </w:rPr>
      </w:pPr>
      <w:r w:rsidRPr="00813E54">
        <w:rPr>
          <w:sz w:val="16"/>
        </w:rPr>
        <w:t xml:space="preserve">Now that U.S. President Joe </w:t>
      </w:r>
      <w:r w:rsidRPr="00813E54">
        <w:rPr>
          <w:rStyle w:val="StyleUnderline"/>
        </w:rPr>
        <w:t>Biden’s</w:t>
      </w:r>
      <w:r w:rsidRPr="00813E54">
        <w:rPr>
          <w:sz w:val="16"/>
        </w:rPr>
        <w:t xml:space="preserve"> $1.9 trillion plan for economic stimulus and pandemic relief has become law, his </w:t>
      </w:r>
      <w:r w:rsidRPr="00813E54">
        <w:rPr>
          <w:rStyle w:val="StyleUnderline"/>
        </w:rPr>
        <w:t xml:space="preserve">administration will turn its attention to a multitrillion-dollar plan to rebuild the United States’ ailing </w:t>
      </w:r>
      <w:r w:rsidRPr="00813E54">
        <w:rPr>
          <w:rStyle w:val="Emphasis"/>
        </w:rPr>
        <w:t>infrastructure</w:t>
      </w:r>
      <w:r w:rsidRPr="00813E54">
        <w:rPr>
          <w:sz w:val="16"/>
        </w:rPr>
        <w:t xml:space="preserve">. </w:t>
      </w:r>
      <w:r w:rsidRPr="00813E54">
        <w:rPr>
          <w:rStyle w:val="StyleUnderline"/>
        </w:rPr>
        <w:t>Its scope goes far beyond roads and bridg</w:t>
      </w:r>
      <w:r w:rsidRPr="00813E54">
        <w:rPr>
          <w:sz w:val="16"/>
        </w:rPr>
        <w:t xml:space="preserve">es. Viewed in combination with other parts of Biden’s economic agenda, it reflects a new openness on both sides of the aisle to what has traditionally been known as industrial policy. Critics deride industrial policy as protectionist and as the government picking “winners,” but when it comes to clean energy—a top priority for Biden—a push by his administration to build new and innovative clean energy sectors </w:t>
      </w:r>
      <w:r w:rsidRPr="00813E54">
        <w:rPr>
          <w:rStyle w:val="StyleUnderline"/>
          <w:highlight w:val="yellow"/>
        </w:rPr>
        <w:t>using industrial policy may</w:t>
      </w:r>
      <w:r w:rsidRPr="00813E54">
        <w:rPr>
          <w:rStyle w:val="StyleUnderline"/>
        </w:rPr>
        <w:t xml:space="preserve"> actually b</w:t>
      </w:r>
      <w:r w:rsidRPr="00813E54">
        <w:rPr>
          <w:rStyle w:val="StyleUnderline"/>
          <w:highlight w:val="yellow"/>
        </w:rPr>
        <w:t xml:space="preserve">e the </w:t>
      </w:r>
      <w:r w:rsidRPr="00813E54">
        <w:rPr>
          <w:rStyle w:val="Emphasis"/>
          <w:highlight w:val="yellow"/>
        </w:rPr>
        <w:t>greatest contribution</w:t>
      </w:r>
      <w:r w:rsidRPr="00813E54">
        <w:rPr>
          <w:rStyle w:val="StyleUnderline"/>
        </w:rPr>
        <w:t xml:space="preserve"> </w:t>
      </w:r>
      <w:r w:rsidRPr="00813E54">
        <w:rPr>
          <w:sz w:val="16"/>
        </w:rPr>
        <w:t xml:space="preserve">it can make </w:t>
      </w:r>
      <w:r w:rsidRPr="00813E54">
        <w:rPr>
          <w:rStyle w:val="StyleUnderline"/>
          <w:highlight w:val="yellow"/>
        </w:rPr>
        <w:t xml:space="preserve">to </w:t>
      </w:r>
      <w:r w:rsidRPr="00813E54">
        <w:rPr>
          <w:rStyle w:val="Emphasis"/>
          <w:highlight w:val="yellow"/>
        </w:rPr>
        <w:t>combating climate change.</w:t>
      </w:r>
    </w:p>
    <w:p w14:paraId="4C486A4E" w14:textId="77777777" w:rsidR="00E94E13" w:rsidRPr="00813E54" w:rsidRDefault="00E94E13" w:rsidP="00E94E13">
      <w:pPr>
        <w:rPr>
          <w:sz w:val="16"/>
        </w:rPr>
      </w:pPr>
      <w:r w:rsidRPr="00813E54">
        <w:rPr>
          <w:rStyle w:val="StyleUnderline"/>
        </w:rPr>
        <w:t>Industrial policy</w:t>
      </w:r>
      <w:r w:rsidRPr="00813E54">
        <w:rPr>
          <w:sz w:val="16"/>
        </w:rPr>
        <w:t xml:space="preserve">, long anathema to mainstream economic policymakers in Washington, </w:t>
      </w:r>
      <w:r w:rsidRPr="00813E54">
        <w:rPr>
          <w:rStyle w:val="StyleUnderline"/>
        </w:rPr>
        <w:t>is back in vogue.</w:t>
      </w:r>
      <w:r w:rsidRPr="00813E54">
        <w:rPr>
          <w:sz w:val="16"/>
        </w:rPr>
        <w:t xml:space="preserve"> The Biden administration’s </w:t>
      </w:r>
      <w:r w:rsidRPr="00813E54">
        <w:rPr>
          <w:rStyle w:val="StyleUnderline"/>
        </w:rPr>
        <w:t>Build Back Better economic plan includes targeted support for</w:t>
      </w:r>
      <w:r w:rsidRPr="00813E54">
        <w:rPr>
          <w:sz w:val="16"/>
        </w:rPr>
        <w:t xml:space="preserve"> </w:t>
      </w:r>
      <w:r w:rsidRPr="00813E54">
        <w:rPr>
          <w:rStyle w:val="StyleUnderline"/>
        </w:rPr>
        <w:t>specific industries</w:t>
      </w:r>
      <w:r w:rsidRPr="00813E54">
        <w:rPr>
          <w:sz w:val="16"/>
        </w:rPr>
        <w:t xml:space="preserve"> to make them more competitive with Asia and Europe and government procurement provisions to boost domestic manufacturing with “Buy America” requirements. As White House economist Jared Bernstein wrote in Foreign Policy</w:t>
      </w:r>
      <w:r w:rsidRPr="00813E54">
        <w:rPr>
          <w:rStyle w:val="StyleUnderline"/>
        </w:rPr>
        <w:t>, “the rationale for industrial policy is as strong as ever</w:t>
      </w:r>
      <w:r w:rsidRPr="00813E54">
        <w:rPr>
          <w:sz w:val="16"/>
        </w:rPr>
        <w:t>.” Biden’s national security advisor, Jake Sullivan, similarly wrote in Foreign Policy that “advocating industrial policy … should be considered something close to obvious.” Even Republicans, such as Sen. Marco Rubio, have been willing to deviate from the free-market’s gospel by endorsing industrial policy.</w:t>
      </w:r>
    </w:p>
    <w:p w14:paraId="11230F7A" w14:textId="77777777" w:rsidR="00E94E13" w:rsidRPr="00813E54" w:rsidRDefault="00E94E13" w:rsidP="00E94E13">
      <w:pPr>
        <w:rPr>
          <w:rStyle w:val="StyleUnderline"/>
        </w:rPr>
      </w:pPr>
      <w:r w:rsidRPr="00813E54">
        <w:rPr>
          <w:rStyle w:val="StyleUnderline"/>
        </w:rPr>
        <w:t xml:space="preserve">The push for industrial policy has been particularly strong for </w:t>
      </w:r>
      <w:r w:rsidRPr="00813E54">
        <w:rPr>
          <w:rStyle w:val="Emphasis"/>
        </w:rPr>
        <w:t>clean energy</w:t>
      </w:r>
      <w:r w:rsidRPr="00813E54">
        <w:rPr>
          <w:sz w:val="16"/>
        </w:rPr>
        <w:t>—</w:t>
      </w:r>
      <w:r w:rsidRPr="00813E54">
        <w:rPr>
          <w:rStyle w:val="StyleUnderline"/>
        </w:rPr>
        <w:t xml:space="preserve">as a way to combine </w:t>
      </w:r>
      <w:r w:rsidRPr="00813E54">
        <w:rPr>
          <w:rStyle w:val="Emphasis"/>
        </w:rPr>
        <w:t>battling climate change</w:t>
      </w:r>
      <w:r w:rsidRPr="00813E54">
        <w:rPr>
          <w:rStyle w:val="StyleUnderline"/>
        </w:rPr>
        <w:t xml:space="preserve"> with building strategically important parts of the economy</w:t>
      </w:r>
      <w:r w:rsidRPr="00813E54">
        <w:rPr>
          <w:sz w:val="16"/>
        </w:rPr>
        <w:t>. The Green New Deal in 2019 drew the link between achieving net-zero emissions and creating millions of jobs by investing in the “industry of the United States.” Biden’s top economic advisor, Brian Deese, said, “</w:t>
      </w:r>
      <w:r w:rsidRPr="00813E54">
        <w:rPr>
          <w:rStyle w:val="StyleUnderline"/>
        </w:rPr>
        <w:t xml:space="preserve">some of the </w:t>
      </w:r>
      <w:r w:rsidRPr="00813E54">
        <w:rPr>
          <w:rStyle w:val="Emphasis"/>
        </w:rPr>
        <w:t>biggest opportunities</w:t>
      </w:r>
      <w:r w:rsidRPr="00813E54">
        <w:rPr>
          <w:rStyle w:val="StyleUnderline"/>
        </w:rPr>
        <w:t xml:space="preserve">” in </w:t>
      </w:r>
      <w:r w:rsidRPr="00813E54">
        <w:rPr>
          <w:rStyle w:val="Emphasis"/>
        </w:rPr>
        <w:t>climate policy</w:t>
      </w:r>
      <w:r w:rsidRPr="00813E54">
        <w:rPr>
          <w:rStyle w:val="StyleUnderline"/>
        </w:rPr>
        <w:t xml:space="preserve"> right now are “what some people would call </w:t>
      </w:r>
      <w:r w:rsidRPr="00813E54">
        <w:rPr>
          <w:rStyle w:val="Emphasis"/>
        </w:rPr>
        <w:t>straight-out industrial policy</w:t>
      </w:r>
      <w:r w:rsidRPr="00813E54">
        <w:rPr>
          <w:rStyle w:val="StyleUnderline"/>
        </w:rPr>
        <w:t>.”</w:t>
      </w:r>
    </w:p>
    <w:p w14:paraId="09156655" w14:textId="77777777" w:rsidR="00E94E13" w:rsidRPr="00813E54" w:rsidRDefault="00E94E13" w:rsidP="00E94E13">
      <w:pPr>
        <w:rPr>
          <w:sz w:val="16"/>
        </w:rPr>
      </w:pPr>
      <w:r w:rsidRPr="00813E54">
        <w:rPr>
          <w:sz w:val="16"/>
        </w:rPr>
        <w:t>Industrial policy is a phrase used to mean different things. Broadly speaking, it refers to government intervention in the economy to promote and protect targeted sectors, often those considered strategically important. The term is therefore instinctively distasteful to those schooled in the laissez-faire, free-market orthodoxy of Adam Smith’s “invisible hand.” They worry about a creeping state capitalism that favors well-connected companies, stifling innovation and competition.</w:t>
      </w:r>
    </w:p>
    <w:p w14:paraId="15038866" w14:textId="77777777" w:rsidR="00E94E13" w:rsidRPr="00813E54" w:rsidRDefault="00E94E13" w:rsidP="00E94E13">
      <w:pPr>
        <w:rPr>
          <w:sz w:val="16"/>
        </w:rPr>
      </w:pPr>
      <w:r w:rsidRPr="00813E54">
        <w:rPr>
          <w:sz w:val="16"/>
        </w:rPr>
        <w:t>In reality, of course, the energy sector has never been free of government intervention. Nearly every source of energy receives some degree of favorable tax treatment. Nuclear energy receives government liability protection. Government investment and research gave rise to the shale revolution. As Robert McNally points out in his book, Crude Volatility: The History and the Future of Boom-Bust Oil Prices, the Texas Railroad Commission was the most successful oil cartel in history in setting prices, and even a Republican president like Dwight D. Eisenhower protected the domestic oil industry from the threat of imported oil.</w:t>
      </w:r>
    </w:p>
    <w:p w14:paraId="43946967" w14:textId="77777777" w:rsidR="00E94E13" w:rsidRPr="00813E54" w:rsidRDefault="00E94E13" w:rsidP="00E94E13">
      <w:pPr>
        <w:rPr>
          <w:sz w:val="16"/>
        </w:rPr>
      </w:pPr>
      <w:r w:rsidRPr="00813E54">
        <w:rPr>
          <w:sz w:val="16"/>
        </w:rPr>
        <w:t xml:space="preserve">To be fair, </w:t>
      </w:r>
      <w:r w:rsidRPr="00813E54">
        <w:rPr>
          <w:rStyle w:val="StyleUnderline"/>
        </w:rPr>
        <w:t>there are good reasons for government intervention in the energy market</w:t>
      </w:r>
      <w:r w:rsidRPr="00813E54">
        <w:rPr>
          <w:sz w:val="16"/>
        </w:rPr>
        <w:t>. Energy use and production can impose harm on others, such as through air pollution and carbon emissions. Energy innovation delivers benefits to all of us beyond the economic gains the innovator can capture. Energy infrastructure investment, such as pipelines, transmission lines, and electric vehicle chargers, may be hampered if any one firm’s investments benefit all their competitors or if it risks monopolistic market power of energy delivery mechanisms.</w:t>
      </w:r>
    </w:p>
    <w:p w14:paraId="2F9C5EAC" w14:textId="77777777" w:rsidR="00E94E13" w:rsidRPr="00813E54" w:rsidRDefault="00E94E13" w:rsidP="00E94E13">
      <w:pPr>
        <w:rPr>
          <w:sz w:val="16"/>
        </w:rPr>
      </w:pPr>
      <w:r w:rsidRPr="00813E54">
        <w:rPr>
          <w:sz w:val="16"/>
        </w:rPr>
        <w:t>The argument for government’s role in the energy sector is even stronger today. First, the world faces an existential threat from climate change. With time running short to begin sharply curbing emissions, market forces will not deliver the pace of transition needed without robust government intervention. Second, the scale of that transition creates enormous economic opportunity to build new energy sectors. With the economy in a deep hole from the pandemic, leading in these new sectors can spur significant job growth. Finally, given the strategic importance of energy—critical to every citizens’ economic and physical well-being and safety, as the recent crisis in Texas reminded us—there is a strong national security rationale to develop these technologies and capabilities in the United States. As the energy system transitions to cleaner alternatives, there will be new risks associated with the critical minerals’ supply chains required for renewable energy and batteries, cybersecurity, and global trade chokepoints, which argues for reinforcing the domestic U.S. industrial base in these technologies.</w:t>
      </w:r>
    </w:p>
    <w:p w14:paraId="1CE8C68D" w14:textId="77777777" w:rsidR="00E94E13" w:rsidRPr="00813E54" w:rsidRDefault="00E94E13" w:rsidP="00E94E13">
      <w:pPr>
        <w:rPr>
          <w:sz w:val="16"/>
        </w:rPr>
      </w:pPr>
      <w:r w:rsidRPr="00813E54">
        <w:rPr>
          <w:sz w:val="16"/>
        </w:rPr>
        <w:t>To tackle the problem of climate change, Sullivan and Biden’s China advisor, Kurt Campbell, persuasively argued that the United States must pursue not only cooperation but also economic competition with China, for example. Noting that both Democrats and Republicans “are making a convincing case for a new U.S. industrial policy,” they called for more government investment in infrastructure and research in clean energy, among other areas, to confront such a “challenging economic competitor” as China.</w:t>
      </w:r>
    </w:p>
    <w:p w14:paraId="2915CF70" w14:textId="77777777" w:rsidR="00E94E13" w:rsidRPr="00813E54" w:rsidRDefault="00E94E13" w:rsidP="00E94E13">
      <w:pPr>
        <w:rPr>
          <w:sz w:val="16"/>
        </w:rPr>
      </w:pPr>
      <w:r w:rsidRPr="00813E54">
        <w:rPr>
          <w:sz w:val="16"/>
        </w:rPr>
        <w:t>The argument against industrial policy to combat climate change is that the government cannot anticipate which technologies will deliver the cheapest solutions. Yet, as the International Energy Agency explained, most of the key technologies the energy sector needs to reach net-zero emissions are known today. Market forces are still powerful—when properly directed by a carbon price—to give firms and consumers the right incentives to adopt and develop those technologies and to determine which ones emerge as the best solutions in different energy sectors.</w:t>
      </w:r>
    </w:p>
    <w:p w14:paraId="44C3C8B7" w14:textId="77777777" w:rsidR="00E94E13" w:rsidRPr="00813E54" w:rsidRDefault="00E94E13" w:rsidP="00E94E13">
      <w:pPr>
        <w:rPr>
          <w:sz w:val="16"/>
        </w:rPr>
      </w:pPr>
      <w:r w:rsidRPr="00813E54">
        <w:rPr>
          <w:sz w:val="16"/>
        </w:rPr>
        <w:t>Moreover, critics of industrial policy argue that if the goal is to reduce emissions as fast as possible, it should matter less whether the technology is made in the United States than whether it is as cheap as possible so more people will adopt it. Germany’s Energiewende, a comprehensive plan to shift the country to renewable energy, has been criticized for its high cost per ton of emissions avoided, which economists have estimated to be between $600 and $1500, much costlier than most other policy interventions. (To put the German numbers in context: The Obama administration estimated the total harm caused by one ton of carbon dioxide to be around $50, although there are good arguments to revise that figure higher.) Jason Furman, a Harvard professor and former Obama administration economic advisor, said “if you think climate change is the biggest challenge facing the country … you should want to make sure a lot of solar and wind energy is produced in the United States. You shouldn’t care nearly as much where panels and turbines are produced.”</w:t>
      </w:r>
    </w:p>
    <w:p w14:paraId="25F7E3D5" w14:textId="77777777" w:rsidR="00E94E13" w:rsidRPr="00813E54" w:rsidRDefault="00E94E13" w:rsidP="00E94E13">
      <w:pPr>
        <w:rPr>
          <w:sz w:val="16"/>
        </w:rPr>
      </w:pPr>
      <w:r w:rsidRPr="00813E54">
        <w:rPr>
          <w:sz w:val="16"/>
        </w:rPr>
        <w:t>Furman’s view is correct if the goal is to cut emissions in the United States as fast as possible. But what if the goal is to decarbonize the entire world’s emissions as fast as possible? What if the goal is to show climate leadership by helping all nations achieve net-zero emissions? In that case, the measure of U.S. climate policy should be less about how fast it brings down domestic emissions, only 15 percent of the world’s annual total, than about how fast it brings down the cost of clean technologies needed for the rest of the world to decarbonize.</w:t>
      </w:r>
    </w:p>
    <w:p w14:paraId="31EC2391" w14:textId="77777777" w:rsidR="00E94E13" w:rsidRPr="00813E54" w:rsidRDefault="00E94E13" w:rsidP="00E94E13">
      <w:pPr>
        <w:rPr>
          <w:sz w:val="16"/>
        </w:rPr>
      </w:pPr>
      <w:r w:rsidRPr="00813E54">
        <w:rPr>
          <w:sz w:val="16"/>
        </w:rPr>
        <w:t>Some clean energy technologies, such as solar and wind power or electric vehicles, are fairly cost competitive today relative to their carbon-intensive counterparts. Yet as Bill Gates explained in his new book, the cost difference between carbon-emitting and carbon-free production—what he calls the “green premium”—remains exceptionally high for many sectors and technologies, such as cement and steel, air travel and shipping, long-duration energy storage to cope with the intermittency of renewable energy, and steady sources of electricity like nuclear power or natural gas with carbon capture and storage. These technologies may not be needed to make a large dent in emissions by 2030, but they will absolutely be needed to achieve net-zero emissions by mid-21st century. Consider that the largest source of global greenhouse gas emissions comes from what Gates calls “making things,” such as the production of cement, steel, and plastics—sectors that will almost certainly need nascent technologies to decarbonize.</w:t>
      </w:r>
    </w:p>
    <w:p w14:paraId="4B1D4C90" w14:textId="77777777" w:rsidR="00E94E13" w:rsidRPr="00813E54" w:rsidRDefault="00E94E13" w:rsidP="00E94E13">
      <w:pPr>
        <w:rPr>
          <w:sz w:val="16"/>
        </w:rPr>
      </w:pPr>
      <w:r w:rsidRPr="00813E54">
        <w:rPr>
          <w:sz w:val="16"/>
        </w:rPr>
        <w:t>To promote domestic industries developing technologies for such hard-to-decarbonize sectors, policies should boost demand for such products, spur their deployment, and lower production costs. As first U.S. Treasury Secretary Alexander Hamilton famously explained: “In matters of industry, human enterprise ought, doubtless, to be left free in the main, not fettered by too much regulation; but practical politicians know that it may be beneficially stimulated by prudent aids and encouragements on the part of the Government.”</w:t>
      </w:r>
    </w:p>
    <w:p w14:paraId="3E0F16D1" w14:textId="77777777" w:rsidR="00E94E13" w:rsidRPr="00813E54" w:rsidRDefault="00E94E13" w:rsidP="00E94E13">
      <w:pPr>
        <w:rPr>
          <w:sz w:val="16"/>
        </w:rPr>
      </w:pPr>
      <w:r w:rsidRPr="00813E54">
        <w:rPr>
          <w:sz w:val="16"/>
        </w:rPr>
        <w:t>What might such a clean energy industrial policy look like? Dramatically increasing clean energy research and development funding can accelerate needed innovation. Subsidies can lower the cost of clean energy technologies, and a carbon price can increase the cost of carbon-intensive alternatives. The government can use its procurement power to create more demand or reduce risk for developers by signing long-term energy purchase agreements or guaranteeing them a certain price by paying the difference to prevailing market prices (the “contract for difference” model used in the United Kingdom). Low-cost loans and loan guarantees can support projects by lowering the cost of capital and the barriers to accessing private capital because of perceived technological risk. Infrastructure investment and streamlined permitting can boost demand and overcome chicken-and-egg problems. For example, there may be little incentive to develop zero-carbon hydrogen or install carbon-capture technology on power plants if there are no pipelines to transport fuel or carbon dioxide—but firms will not build the infrastructure until the new technology is commercialized. Trade and economic policy can align U.S. competitiveness with a global clean energy transition, such as through export finance to help clean energy companies compete with Chinese and other competitors in emerging markets. Some argue industrial policy should also protect U.S. firms through import tariffs or “Buy America” provisions, but such protectionist tools risk backfiring if retaliatory measures by other countries close export markets to these new domestic industries.</w:t>
      </w:r>
    </w:p>
    <w:p w14:paraId="63EB15FB" w14:textId="77777777" w:rsidR="00E94E13" w:rsidRPr="00813E54" w:rsidRDefault="00E94E13" w:rsidP="00E94E13">
      <w:pPr>
        <w:rPr>
          <w:sz w:val="16"/>
        </w:rPr>
      </w:pPr>
      <w:r w:rsidRPr="00813E54">
        <w:rPr>
          <w:sz w:val="16"/>
        </w:rPr>
        <w:t>There are three reasons a U.S. clean energy industrial policy makes particular sense today. First, the technologies needed for sectors that are hard to decarbonize also offer many of the biggest economic opportunities for growth. According to the International Energy Agency, almost half of the cumulative emission reductions needed to achieve net-zero emissions by 2050 come from technologies that are not yet commercially available. China already dominates the market for solar panels and batteries, a result of government decisions taken more than a decade ago, so it would be very difficult for the United States to displace China in these technologies, which China already produces very cheaply. By contrast, the United States is well-positioned to build a strong industrial base to produce and export zero-carbon energy in the form of hydrogen and ammonia, fuel cells to produce zero-carbon electricity, or carbon-capture and removal technologies.</w:t>
      </w:r>
    </w:p>
    <w:p w14:paraId="4CB73804" w14:textId="77777777" w:rsidR="00E94E13" w:rsidRPr="00813E54" w:rsidRDefault="00E94E13" w:rsidP="00E94E13">
      <w:pPr>
        <w:rPr>
          <w:sz w:val="16"/>
        </w:rPr>
      </w:pPr>
      <w:r w:rsidRPr="00813E54">
        <w:rPr>
          <w:sz w:val="16"/>
        </w:rPr>
        <w:t>Second, these technologies will be needed to decarbonize globally, and by bringing the cost of these technologies down through government investments, Washington can help accelerate their deployment outside the United States as well. In this way, a U.S. industrial policy to promote clean energy can serve not as protectionism but as one of the country’s greatest contributions to global efforts to combat climate change. In the future, roughly 95 percent of all greenhouse gas emissions will come from outside the United States. Yet developing market countries, which are poorer and use much less energy per capita than developed countries do, will not adopt low-carbon solutions unless they are affordable.</w:t>
      </w:r>
    </w:p>
    <w:p w14:paraId="2BECD8A2" w14:textId="77777777" w:rsidR="00E94E13" w:rsidRPr="00813E54" w:rsidRDefault="00E94E13" w:rsidP="00E94E13">
      <w:pPr>
        <w:rPr>
          <w:sz w:val="16"/>
        </w:rPr>
      </w:pPr>
      <w:r w:rsidRPr="00813E54">
        <w:rPr>
          <w:sz w:val="16"/>
        </w:rPr>
        <w:t>Third, industrial policy that drives down the cost of clean energy “green premiums” while also putting U.S. citizens to work can be among the most effective ways to account for the United States’ historic responsibility for the climate change problem. Climate change results from the cumulative total of all carbon emissions over time, and as of 2019, the United States has contributed 25 percent. By contrast, the entire continent of Africa represents only 2 percent. One way to address this inequity is for wealthy countries to send cash to poorer countries. For example, the Biden administration has pledged that the United States will fulfill its 2014 commitment to provide climate-related assistance to poorer countries, of which $2 billion is still outstanding. But making it affordable for developing countries to grow their energy use and prosperity in climate-friendly ways can be a far greater contribution.</w:t>
      </w:r>
    </w:p>
    <w:p w14:paraId="383F76E6" w14:textId="77777777" w:rsidR="00E94E13" w:rsidRPr="00813E54" w:rsidRDefault="00E94E13" w:rsidP="00E94E13">
      <w:pPr>
        <w:rPr>
          <w:rStyle w:val="StyleUnderline"/>
        </w:rPr>
      </w:pPr>
      <w:r w:rsidRPr="00813E54">
        <w:rPr>
          <w:sz w:val="16"/>
        </w:rPr>
        <w:t xml:space="preserve">At present, </w:t>
      </w:r>
      <w:r w:rsidRPr="00813E54">
        <w:rPr>
          <w:rStyle w:val="StyleUnderline"/>
        </w:rPr>
        <w:t xml:space="preserve">U.S. climate policy ambition is being framed around what commitment Biden will make to </w:t>
      </w:r>
      <w:r w:rsidRPr="00813E54">
        <w:rPr>
          <w:rStyle w:val="Emphasis"/>
        </w:rPr>
        <w:t>reduce domestic emissions</w:t>
      </w:r>
      <w:r w:rsidRPr="00813E54">
        <w:rPr>
          <w:sz w:val="16"/>
        </w:rPr>
        <w:t xml:space="preserve"> by 2030. </w:t>
      </w:r>
      <w:r w:rsidRPr="00813E54">
        <w:rPr>
          <w:rStyle w:val="StyleUnderline"/>
        </w:rPr>
        <w:t xml:space="preserve">Yet the </w:t>
      </w:r>
      <w:r w:rsidRPr="00813E54">
        <w:rPr>
          <w:rStyle w:val="StyleUnderline"/>
          <w:highlight w:val="yellow"/>
        </w:rPr>
        <w:t>steps</w:t>
      </w:r>
      <w:r w:rsidRPr="00813E54">
        <w:rPr>
          <w:rStyle w:val="StyleUnderline"/>
        </w:rPr>
        <w:t xml:space="preserve"> the </w:t>
      </w:r>
      <w:r w:rsidRPr="00813E54">
        <w:rPr>
          <w:rStyle w:val="StyleUnderline"/>
          <w:highlight w:val="yellow"/>
        </w:rPr>
        <w:t>Biden</w:t>
      </w:r>
      <w:r w:rsidRPr="00813E54">
        <w:rPr>
          <w:rStyle w:val="StyleUnderline"/>
        </w:rPr>
        <w:t xml:space="preserve"> administration </w:t>
      </w:r>
      <w:r w:rsidRPr="00813E54">
        <w:rPr>
          <w:rStyle w:val="StyleUnderline"/>
          <w:highlight w:val="yellow"/>
        </w:rPr>
        <w:t xml:space="preserve">takes to </w:t>
      </w:r>
      <w:r w:rsidRPr="00813E54">
        <w:rPr>
          <w:rStyle w:val="Emphasis"/>
          <w:highlight w:val="yellow"/>
        </w:rPr>
        <w:t>invest</w:t>
      </w:r>
      <w:r w:rsidRPr="00813E54">
        <w:rPr>
          <w:rStyle w:val="StyleUnderline"/>
          <w:highlight w:val="yellow"/>
        </w:rPr>
        <w:t xml:space="preserve"> in</w:t>
      </w:r>
      <w:r w:rsidRPr="00813E54">
        <w:rPr>
          <w:sz w:val="16"/>
        </w:rPr>
        <w:t xml:space="preserve"> </w:t>
      </w:r>
      <w:r w:rsidRPr="00813E54">
        <w:rPr>
          <w:rStyle w:val="Emphasis"/>
        </w:rPr>
        <w:t xml:space="preserve">nascent </w:t>
      </w:r>
      <w:r w:rsidRPr="00813E54">
        <w:rPr>
          <w:rStyle w:val="Emphasis"/>
          <w:highlight w:val="yellow"/>
        </w:rPr>
        <w:t>clean</w:t>
      </w:r>
      <w:r w:rsidRPr="00813E54">
        <w:rPr>
          <w:rStyle w:val="Emphasis"/>
        </w:rPr>
        <w:t xml:space="preserve"> energy </w:t>
      </w:r>
      <w:r w:rsidRPr="00813E54">
        <w:rPr>
          <w:rStyle w:val="Emphasis"/>
          <w:highlight w:val="yellow"/>
        </w:rPr>
        <w:t>tech</w:t>
      </w:r>
      <w:r w:rsidRPr="00813E54">
        <w:rPr>
          <w:rStyle w:val="Emphasis"/>
        </w:rPr>
        <w:t>nologies</w:t>
      </w:r>
      <w:r w:rsidRPr="00813E54">
        <w:rPr>
          <w:sz w:val="16"/>
        </w:rPr>
        <w:t xml:space="preserve"> </w:t>
      </w:r>
      <w:r w:rsidRPr="00813E54">
        <w:rPr>
          <w:rStyle w:val="StyleUnderline"/>
        </w:rPr>
        <w:t xml:space="preserve">and research </w:t>
      </w:r>
      <w:r w:rsidRPr="00813E54">
        <w:rPr>
          <w:rStyle w:val="StyleUnderline"/>
          <w:highlight w:val="yellow"/>
        </w:rPr>
        <w:t>can be</w:t>
      </w:r>
      <w:r w:rsidRPr="00813E54">
        <w:rPr>
          <w:rStyle w:val="StyleUnderline"/>
        </w:rPr>
        <w:t xml:space="preserve"> </w:t>
      </w:r>
      <w:r w:rsidRPr="00813E54">
        <w:rPr>
          <w:rStyle w:val="Emphasis"/>
        </w:rPr>
        <w:t xml:space="preserve">even </w:t>
      </w:r>
      <w:r w:rsidRPr="00813E54">
        <w:rPr>
          <w:rStyle w:val="Emphasis"/>
          <w:highlight w:val="yellow"/>
        </w:rPr>
        <w:t>more important</w:t>
      </w:r>
      <w:r w:rsidRPr="00813E54">
        <w:rPr>
          <w:rStyle w:val="StyleUnderline"/>
        </w:rPr>
        <w:t xml:space="preserve"> </w:t>
      </w:r>
      <w:r w:rsidRPr="00813E54">
        <w:rPr>
          <w:rStyle w:val="StyleUnderline"/>
          <w:highlight w:val="yellow"/>
        </w:rPr>
        <w:t>to</w:t>
      </w:r>
      <w:r w:rsidRPr="00813E54">
        <w:rPr>
          <w:rStyle w:val="StyleUnderline"/>
        </w:rPr>
        <w:t xml:space="preserve"> long-term</w:t>
      </w:r>
      <w:r w:rsidRPr="00813E54">
        <w:rPr>
          <w:sz w:val="16"/>
        </w:rPr>
        <w:t xml:space="preserve"> </w:t>
      </w:r>
      <w:r w:rsidRPr="00813E54">
        <w:rPr>
          <w:rStyle w:val="Emphasis"/>
          <w:highlight w:val="yellow"/>
        </w:rPr>
        <w:t>temperature stabilization goals,</w:t>
      </w:r>
      <w:r w:rsidRPr="00813E54">
        <w:rPr>
          <w:rStyle w:val="Emphasis"/>
        </w:rPr>
        <w:t xml:space="preserve"> </w:t>
      </w:r>
      <w:r w:rsidRPr="00813E54">
        <w:rPr>
          <w:sz w:val="16"/>
        </w:rPr>
        <w:t xml:space="preserve">even if most of the dividends come after 2030 </w:t>
      </w:r>
      <w:r w:rsidRPr="00813E54">
        <w:rPr>
          <w:rStyle w:val="StyleUnderline"/>
          <w:highlight w:val="yellow"/>
        </w:rPr>
        <w:t>because of the time it takes for</w:t>
      </w:r>
      <w:r w:rsidRPr="00813E54">
        <w:rPr>
          <w:rStyle w:val="StyleUnderline"/>
        </w:rPr>
        <w:t xml:space="preserve"> hydrogen, long-duration power storage, carbon capture, advanced nuclear power, and other emerging technologies to </w:t>
      </w:r>
      <w:r w:rsidRPr="00813E54">
        <w:rPr>
          <w:rStyle w:val="StyleUnderline"/>
          <w:highlight w:val="yellow"/>
        </w:rPr>
        <w:t>scale</w:t>
      </w:r>
      <w:r w:rsidRPr="00813E54">
        <w:rPr>
          <w:rStyle w:val="StyleUnderline"/>
        </w:rPr>
        <w:t>.</w:t>
      </w:r>
    </w:p>
    <w:p w14:paraId="75C12A4C" w14:textId="77777777" w:rsidR="00E94E13" w:rsidRPr="00813E54" w:rsidRDefault="00E94E13" w:rsidP="00E94E13">
      <w:pPr>
        <w:rPr>
          <w:rStyle w:val="Emphasis"/>
        </w:rPr>
      </w:pPr>
      <w:r w:rsidRPr="00813E54">
        <w:rPr>
          <w:sz w:val="16"/>
        </w:rPr>
        <w:t xml:space="preserve">Measured only by how much it costs to reduce a ton of carbon emissions, industrial policy that targets specific sectors of the clean energy economy at home may seem misguided. After all, it’s cheaper to import a solar panel from China than to manufacture it domestically. But </w:t>
      </w:r>
      <w:r w:rsidRPr="00813E54">
        <w:rPr>
          <w:rStyle w:val="StyleUnderline"/>
        </w:rPr>
        <w:t xml:space="preserve">at a time when the U.S. economy is in a deep hole and clean energy represents a sector of both rapid growth and national security significance, </w:t>
      </w:r>
      <w:r w:rsidRPr="00813E54">
        <w:rPr>
          <w:rStyle w:val="Emphasis"/>
          <w:highlight w:val="yellow"/>
        </w:rPr>
        <w:t>industrial policy is looking</w:t>
      </w:r>
      <w:r w:rsidRPr="00813E54">
        <w:rPr>
          <w:rStyle w:val="Emphasis"/>
        </w:rPr>
        <w:t xml:space="preserve"> more </w:t>
      </w:r>
      <w:r w:rsidRPr="00813E54">
        <w:rPr>
          <w:rStyle w:val="Emphasis"/>
          <w:highlight w:val="yellow"/>
        </w:rPr>
        <w:t>attractive</w:t>
      </w:r>
      <w:r w:rsidRPr="00813E54">
        <w:rPr>
          <w:rStyle w:val="Emphasis"/>
        </w:rPr>
        <w:t>.</w:t>
      </w:r>
      <w:r w:rsidRPr="00813E54">
        <w:rPr>
          <w:sz w:val="16"/>
        </w:rPr>
        <w:t xml:space="preserve"> </w:t>
      </w:r>
      <w:r w:rsidRPr="00813E54">
        <w:rPr>
          <w:rStyle w:val="StyleUnderline"/>
        </w:rPr>
        <w:t xml:space="preserve">That is even truer </w:t>
      </w:r>
      <w:r w:rsidRPr="00813E54">
        <w:rPr>
          <w:rStyle w:val="StyleUnderline"/>
          <w:highlight w:val="yellow"/>
        </w:rPr>
        <w:t>when considering</w:t>
      </w:r>
      <w:r w:rsidRPr="00813E54">
        <w:rPr>
          <w:rStyle w:val="StyleUnderline"/>
        </w:rPr>
        <w:t xml:space="preserve"> the United States’ </w:t>
      </w:r>
      <w:r w:rsidRPr="00813E54">
        <w:rPr>
          <w:rStyle w:val="Emphasis"/>
          <w:highlight w:val="yellow"/>
        </w:rPr>
        <w:t>responsibility for climate change</w:t>
      </w:r>
      <w:r w:rsidRPr="00813E54">
        <w:rPr>
          <w:rStyle w:val="StyleUnderline"/>
          <w:highlight w:val="yellow"/>
        </w:rPr>
        <w:t xml:space="preserve"> and what</w:t>
      </w:r>
      <w:r w:rsidRPr="00813E54">
        <w:rPr>
          <w:rStyle w:val="StyleUnderline"/>
        </w:rPr>
        <w:t xml:space="preserve"> </w:t>
      </w:r>
      <w:r w:rsidRPr="00813E54">
        <w:rPr>
          <w:rStyle w:val="Emphasis"/>
          <w:highlight w:val="yellow"/>
        </w:rPr>
        <w:t>breakthroughs</w:t>
      </w:r>
      <w:r w:rsidRPr="00813E54">
        <w:rPr>
          <w:rStyle w:val="StyleUnderline"/>
          <w:highlight w:val="yellow"/>
        </w:rPr>
        <w:t xml:space="preserve"> are </w:t>
      </w:r>
      <w:r w:rsidRPr="00813E54">
        <w:rPr>
          <w:rStyle w:val="Emphasis"/>
          <w:highlight w:val="yellow"/>
        </w:rPr>
        <w:t>needed</w:t>
      </w:r>
      <w:r w:rsidRPr="00813E54">
        <w:rPr>
          <w:rStyle w:val="StyleUnderline"/>
          <w:highlight w:val="yellow"/>
        </w:rPr>
        <w:t xml:space="preserve"> to make it feasible for</w:t>
      </w:r>
      <w:r w:rsidRPr="00813E54">
        <w:rPr>
          <w:rStyle w:val="StyleUnderline"/>
        </w:rPr>
        <w:t xml:space="preserve"> poorer </w:t>
      </w:r>
      <w:r w:rsidRPr="00813E54">
        <w:rPr>
          <w:rStyle w:val="StyleUnderline"/>
          <w:highlight w:val="yellow"/>
        </w:rPr>
        <w:t xml:space="preserve">countries to develop </w:t>
      </w:r>
      <w:r w:rsidRPr="00813E54">
        <w:rPr>
          <w:rStyle w:val="Emphasis"/>
          <w:highlight w:val="yellow"/>
        </w:rPr>
        <w:t>without</w:t>
      </w:r>
      <w:r w:rsidRPr="00813E54">
        <w:rPr>
          <w:rStyle w:val="Emphasis"/>
        </w:rPr>
        <w:t xml:space="preserve"> </w:t>
      </w:r>
      <w:r w:rsidRPr="00813E54">
        <w:rPr>
          <w:rStyle w:val="Emphasis"/>
          <w:highlight w:val="yellow"/>
        </w:rPr>
        <w:t>exacerbating the problem</w:t>
      </w:r>
      <w:r w:rsidRPr="00813E54">
        <w:rPr>
          <w:sz w:val="16"/>
          <w:highlight w:val="yellow"/>
        </w:rPr>
        <w:t xml:space="preserve">. </w:t>
      </w:r>
      <w:r w:rsidRPr="00813E54">
        <w:rPr>
          <w:rStyle w:val="StyleUnderline"/>
          <w:highlight w:val="yellow"/>
        </w:rPr>
        <w:t xml:space="preserve">To </w:t>
      </w:r>
      <w:r w:rsidRPr="00813E54">
        <w:rPr>
          <w:rStyle w:val="Emphasis"/>
          <w:highlight w:val="yellow"/>
        </w:rPr>
        <w:t>rebuild the</w:t>
      </w:r>
      <w:r w:rsidRPr="00813E54">
        <w:rPr>
          <w:rStyle w:val="Emphasis"/>
        </w:rPr>
        <w:t xml:space="preserve"> U.S. </w:t>
      </w:r>
      <w:r w:rsidRPr="00813E54">
        <w:rPr>
          <w:rStyle w:val="Emphasis"/>
          <w:highlight w:val="yellow"/>
        </w:rPr>
        <w:t xml:space="preserve">economy </w:t>
      </w:r>
      <w:r w:rsidRPr="00813E54">
        <w:rPr>
          <w:rStyle w:val="StyleUnderline"/>
          <w:highlight w:val="yellow"/>
        </w:rPr>
        <w:t xml:space="preserve">and </w:t>
      </w:r>
      <w:r w:rsidRPr="00813E54">
        <w:rPr>
          <w:rStyle w:val="Emphasis"/>
          <w:highlight w:val="yellow"/>
        </w:rPr>
        <w:t>demonstrate global climate</w:t>
      </w:r>
      <w:r w:rsidRPr="00813E54">
        <w:rPr>
          <w:rStyle w:val="Emphasis"/>
        </w:rPr>
        <w:t xml:space="preserve"> </w:t>
      </w:r>
      <w:r w:rsidRPr="00813E54">
        <w:rPr>
          <w:rStyle w:val="Emphasis"/>
          <w:highlight w:val="yellow"/>
        </w:rPr>
        <w:t>leadership</w:t>
      </w:r>
      <w:r w:rsidRPr="00813E54">
        <w:rPr>
          <w:rStyle w:val="StyleUnderline"/>
        </w:rPr>
        <w:t xml:space="preserve">, </w:t>
      </w:r>
      <w:r w:rsidRPr="00813E54">
        <w:rPr>
          <w:rStyle w:val="Emphasis"/>
          <w:highlight w:val="yellow"/>
        </w:rPr>
        <w:t>clean energy industrial policy is an idea whose time has come.</w:t>
      </w:r>
    </w:p>
    <w:p w14:paraId="0E809029" w14:textId="77777777" w:rsidR="00E94E13" w:rsidRPr="00813E54" w:rsidRDefault="00E94E13" w:rsidP="00E94E13"/>
    <w:p w14:paraId="6CF432BD" w14:textId="77777777" w:rsidR="00E94E13" w:rsidRPr="00813E54" w:rsidRDefault="00E94E13" w:rsidP="00E94E13">
      <w:pPr>
        <w:pStyle w:val="Heading1"/>
      </w:pPr>
      <w:r w:rsidRPr="00813E54">
        <w:t>Aff</w:t>
      </w:r>
    </w:p>
    <w:p w14:paraId="6F4B6E66" w14:textId="77777777" w:rsidR="00E94E13" w:rsidRPr="00813E54" w:rsidRDefault="00E94E13" w:rsidP="00E94E13">
      <w:pPr>
        <w:pStyle w:val="Heading2"/>
      </w:pPr>
      <w:r w:rsidRPr="00813E54">
        <w:t>Uniqueness</w:t>
      </w:r>
    </w:p>
    <w:p w14:paraId="3BD73511" w14:textId="77777777" w:rsidR="00E94E13" w:rsidRDefault="00E94E13" w:rsidP="00E94E13">
      <w:pPr>
        <w:pStyle w:val="Heading3"/>
      </w:pPr>
      <w:r>
        <w:t>UQ</w:t>
      </w:r>
      <w:r w:rsidRPr="00813E54">
        <w:t>---Won’t Pass</w:t>
      </w:r>
      <w:r>
        <w:t>---2AC</w:t>
      </w:r>
    </w:p>
    <w:p w14:paraId="4A1BAA50" w14:textId="77777777" w:rsidR="00E94E13" w:rsidRPr="0050118A" w:rsidRDefault="00E94E13" w:rsidP="00E94E13">
      <w:pPr>
        <w:pStyle w:val="Heading4"/>
      </w:pPr>
      <w:r>
        <w:t>Liberals won’t vote for bipartisan bill, Manchin and Sinema will block reconcilation</w:t>
      </w:r>
    </w:p>
    <w:p w14:paraId="22619070" w14:textId="77777777" w:rsidR="00E94E13" w:rsidRPr="0050118A" w:rsidRDefault="00E94E13" w:rsidP="00E94E13">
      <w:r w:rsidRPr="0050118A">
        <w:t xml:space="preserve">Eric </w:t>
      </w:r>
      <w:r w:rsidRPr="0050118A">
        <w:rPr>
          <w:rStyle w:val="Style13ptBold"/>
        </w:rPr>
        <w:t>Levitz 06/16</w:t>
      </w:r>
      <w:r w:rsidRPr="0050118A">
        <w:t>/21, reporter for NYMag, 06/16/21, Democrats Are Locked in a Staring Contest Over Infrastructure</w:t>
      </w:r>
      <w:r>
        <w:t xml:space="preserve">, </w:t>
      </w:r>
      <w:r w:rsidRPr="0050118A">
        <w:t>https://nymag.com/intelligencer/2021/06/liberals-could-derail-bipartisan-infrastructure-deal.html</w:t>
      </w:r>
    </w:p>
    <w:p w14:paraId="13EED635" w14:textId="77777777" w:rsidR="00E94E13" w:rsidRPr="00CF0887" w:rsidRDefault="00E94E13" w:rsidP="00E94E13">
      <w:pPr>
        <w:rPr>
          <w:sz w:val="16"/>
        </w:rPr>
      </w:pPr>
      <w:r w:rsidRPr="00CF0887">
        <w:rPr>
          <w:rStyle w:val="StyleUnderline"/>
          <w:highlight w:val="yellow"/>
        </w:rPr>
        <w:t>Moderate Democrats want bipartisan bonafides</w:t>
      </w:r>
      <w:r w:rsidRPr="00B33BEF">
        <w:rPr>
          <w:rStyle w:val="StyleUnderline"/>
        </w:rPr>
        <w:t xml:space="preserve"> and pork</w:t>
      </w:r>
      <w:r w:rsidRPr="00CF0887">
        <w:rPr>
          <w:sz w:val="16"/>
        </w:rPr>
        <w:t xml:space="preserve"> for their constituents. </w:t>
      </w:r>
      <w:r w:rsidRPr="00CF0887">
        <w:rPr>
          <w:rStyle w:val="StyleUnderline"/>
          <w:highlight w:val="yellow"/>
        </w:rPr>
        <w:t>Progressives want green jobs</w:t>
      </w:r>
      <w:r w:rsidRPr="00B33BEF">
        <w:rPr>
          <w:rStyle w:val="StyleUnderline"/>
        </w:rPr>
        <w:t xml:space="preserve"> and a bigger welfare state</w:t>
      </w:r>
      <w:r w:rsidRPr="00CF0887">
        <w:rPr>
          <w:sz w:val="16"/>
        </w:rPr>
        <w:t xml:space="preserve">. And </w:t>
      </w:r>
      <w:r w:rsidRPr="00CF0887">
        <w:rPr>
          <w:rStyle w:val="StyleUnderline"/>
          <w:highlight w:val="yellow"/>
        </w:rPr>
        <w:t>Republicans want to drink liberal tears</w:t>
      </w:r>
      <w:r w:rsidRPr="00CF0887">
        <w:rPr>
          <w:sz w:val="16"/>
        </w:rPr>
        <w:t xml:space="preserve">. The $4 trillion question is this: </w:t>
      </w:r>
      <w:r w:rsidRPr="00B33BEF">
        <w:rPr>
          <w:rStyle w:val="StyleUnderline"/>
        </w:rPr>
        <w:t>Will the moderates team up with progressives to disappoint Republicans</w:t>
      </w:r>
      <w:r w:rsidRPr="00CF0887">
        <w:rPr>
          <w:sz w:val="16"/>
        </w:rPr>
        <w:t xml:space="preserve"> — </w:t>
      </w:r>
      <w:r w:rsidRPr="00B33BEF">
        <w:rPr>
          <w:rStyle w:val="StyleUnderline"/>
        </w:rPr>
        <w:t>or join</w:t>
      </w:r>
      <w:r w:rsidRPr="00CF0887">
        <w:rPr>
          <w:sz w:val="16"/>
        </w:rPr>
        <w:t xml:space="preserve"> Mitch </w:t>
      </w:r>
      <w:r w:rsidRPr="00B33BEF">
        <w:rPr>
          <w:rStyle w:val="StyleUnderline"/>
        </w:rPr>
        <w:t>McConnell</w:t>
      </w:r>
      <w:r w:rsidRPr="00CF0887">
        <w:rPr>
          <w:sz w:val="16"/>
        </w:rPr>
        <w:t xml:space="preserve"> in his quest to make Bernie Sanders severely depressed?</w:t>
      </w:r>
    </w:p>
    <w:p w14:paraId="4C9C6799" w14:textId="77777777" w:rsidR="00E94E13" w:rsidRPr="00CF0887" w:rsidRDefault="00E94E13" w:rsidP="00E94E13">
      <w:pPr>
        <w:rPr>
          <w:sz w:val="16"/>
        </w:rPr>
      </w:pPr>
      <w:r w:rsidRPr="00CF0887">
        <w:rPr>
          <w:sz w:val="16"/>
        </w:rPr>
        <w:t>That is one way to summarize the current state of bipartisan infrastructure talks.</w:t>
      </w:r>
    </w:p>
    <w:p w14:paraId="273F4933" w14:textId="77777777" w:rsidR="00E94E13" w:rsidRPr="00FA649F" w:rsidRDefault="00E94E13" w:rsidP="00E94E13">
      <w:pPr>
        <w:rPr>
          <w:rStyle w:val="Emphasis"/>
        </w:rPr>
      </w:pPr>
      <w:r w:rsidRPr="00CF0887">
        <w:rPr>
          <w:sz w:val="16"/>
        </w:rPr>
        <w:t xml:space="preserve">Here is another, somewhat more detailed synopsis: A </w:t>
      </w:r>
      <w:r w:rsidRPr="00CF0887">
        <w:rPr>
          <w:rStyle w:val="StyleUnderline"/>
          <w:highlight w:val="yellow"/>
        </w:rPr>
        <w:t>group of ten senators</w:t>
      </w:r>
      <w:r w:rsidRPr="00CF0887">
        <w:rPr>
          <w:sz w:val="16"/>
        </w:rPr>
        <w:t xml:space="preserve"> — five Democrats and five Republicans — </w:t>
      </w:r>
      <w:r w:rsidRPr="00CF0887">
        <w:rPr>
          <w:rStyle w:val="StyleUnderline"/>
          <w:highlight w:val="yellow"/>
        </w:rPr>
        <w:t>have agreed</w:t>
      </w:r>
      <w:r w:rsidRPr="00F74A79">
        <w:rPr>
          <w:rStyle w:val="StyleUnderline"/>
        </w:rPr>
        <w:t xml:space="preserve"> on the outlines of a $1.2 trillion infrastructure bill</w:t>
      </w:r>
      <w:r w:rsidRPr="00CF0887">
        <w:rPr>
          <w:sz w:val="16"/>
        </w:rPr>
        <w:t xml:space="preserve">. </w:t>
      </w:r>
      <w:r w:rsidRPr="00CF0887">
        <w:rPr>
          <w:rStyle w:val="StyleUnderline"/>
          <w:highlight w:val="yellow"/>
        </w:rPr>
        <w:t>Only $579 billion</w:t>
      </w:r>
      <w:r w:rsidRPr="00F74A79">
        <w:rPr>
          <w:rStyle w:val="StyleUnderline"/>
        </w:rPr>
        <w:t xml:space="preserve"> of that sum </w:t>
      </w:r>
      <w:r w:rsidRPr="00CF0887">
        <w:rPr>
          <w:rStyle w:val="StyleUnderline"/>
          <w:highlight w:val="yellow"/>
        </w:rPr>
        <w:t>would constitute new spending</w:t>
      </w:r>
      <w:r w:rsidRPr="00CF0887">
        <w:rPr>
          <w:sz w:val="16"/>
        </w:rPr>
        <w:t xml:space="preserve">, while the rest would involve reallocating unspent coronavirus aid. </w:t>
      </w:r>
      <w:r w:rsidRPr="00F74A79">
        <w:rPr>
          <w:rStyle w:val="StyleUnderline"/>
        </w:rPr>
        <w:t xml:space="preserve">That makes the bill’s total </w:t>
      </w:r>
      <w:r w:rsidRPr="00CF0887">
        <w:rPr>
          <w:rStyle w:val="StyleUnderline"/>
          <w:highlight w:val="yellow"/>
        </w:rPr>
        <w:t>new investment</w:t>
      </w:r>
      <w:r w:rsidRPr="00CF0887">
        <w:rPr>
          <w:sz w:val="16"/>
        </w:rPr>
        <w:t xml:space="preserve"> in public goods </w:t>
      </w:r>
      <w:r w:rsidRPr="00CF0887">
        <w:rPr>
          <w:rStyle w:val="StyleUnderline"/>
          <w:highlight w:val="yellow"/>
        </w:rPr>
        <w:t>about one-fourth as large as</w:t>
      </w:r>
      <w:r w:rsidRPr="00CF0887">
        <w:rPr>
          <w:sz w:val="16"/>
        </w:rPr>
        <w:t xml:space="preserve"> Joe </w:t>
      </w:r>
      <w:r w:rsidRPr="00CF0887">
        <w:rPr>
          <w:rStyle w:val="StyleUnderline"/>
          <w:highlight w:val="yellow"/>
        </w:rPr>
        <w:t>Biden’s</w:t>
      </w:r>
      <w:r w:rsidRPr="00F74A79">
        <w:rPr>
          <w:rStyle w:val="StyleUnderline"/>
        </w:rPr>
        <w:t xml:space="preserve"> initial </w:t>
      </w:r>
      <w:r w:rsidRPr="00CF0887">
        <w:rPr>
          <w:rStyle w:val="StyleUnderline"/>
          <w:highlight w:val="yellow"/>
        </w:rPr>
        <w:t>proposal</w:t>
      </w:r>
      <w:r w:rsidRPr="00CF0887">
        <w:rPr>
          <w:sz w:val="16"/>
        </w:rPr>
        <w:t xml:space="preserve">. Meanwhile, </w:t>
      </w:r>
      <w:r w:rsidRPr="00F74A79">
        <w:rPr>
          <w:rStyle w:val="StyleUnderline"/>
        </w:rPr>
        <w:t>unlike the president’s</w:t>
      </w:r>
      <w:r w:rsidRPr="00CF0887">
        <w:rPr>
          <w:sz w:val="16"/>
        </w:rPr>
        <w:t xml:space="preserve"> “</w:t>
      </w:r>
      <w:r w:rsidRPr="00F74A79">
        <w:rPr>
          <w:rStyle w:val="StyleUnderline"/>
        </w:rPr>
        <w:t>American Jobs Plan</w:t>
      </w:r>
      <w:r w:rsidRPr="00CF0887">
        <w:rPr>
          <w:sz w:val="16"/>
        </w:rPr>
        <w:t xml:space="preserve">,” </w:t>
      </w:r>
      <w:r w:rsidRPr="00CF0887">
        <w:rPr>
          <w:rStyle w:val="StyleUnderline"/>
          <w:highlight w:val="yellow"/>
        </w:rPr>
        <w:t>the</w:t>
      </w:r>
      <w:r w:rsidRPr="00CF0887">
        <w:rPr>
          <w:sz w:val="16"/>
        </w:rPr>
        <w:t xml:space="preserve"> bipartisan </w:t>
      </w:r>
      <w:r w:rsidRPr="00CF0887">
        <w:rPr>
          <w:rStyle w:val="StyleUnderline"/>
          <w:highlight w:val="yellow"/>
        </w:rPr>
        <w:t>compromise</w:t>
      </w:r>
      <w:r w:rsidRPr="00CF0887">
        <w:rPr>
          <w:sz w:val="16"/>
          <w:highlight w:val="yellow"/>
        </w:rPr>
        <w:t xml:space="preserve"> </w:t>
      </w:r>
      <w:r w:rsidRPr="00CF0887">
        <w:rPr>
          <w:rStyle w:val="StyleUnderline"/>
          <w:highlight w:val="yellow"/>
        </w:rPr>
        <w:t>includes</w:t>
      </w:r>
      <w:r w:rsidRPr="00CF0887">
        <w:rPr>
          <w:sz w:val="16"/>
          <w:highlight w:val="yellow"/>
        </w:rPr>
        <w:t xml:space="preserve"> </w:t>
      </w:r>
      <w:r w:rsidRPr="00CF0887">
        <w:rPr>
          <w:rStyle w:val="Emphasis"/>
          <w:highlight w:val="yellow"/>
        </w:rPr>
        <w:t>no significant funding for green infrastructure</w:t>
      </w:r>
      <w:r w:rsidRPr="00CF0887">
        <w:rPr>
          <w:sz w:val="16"/>
          <w:highlight w:val="yellow"/>
        </w:rPr>
        <w:t xml:space="preserve">, </w:t>
      </w:r>
      <w:r w:rsidRPr="00CF0887">
        <w:rPr>
          <w:rStyle w:val="StyleUnderline"/>
          <w:highlight w:val="yellow"/>
        </w:rPr>
        <w:t>and is not financed through progressive taxation</w:t>
      </w:r>
      <w:r w:rsidRPr="00CF0887">
        <w:rPr>
          <w:sz w:val="16"/>
        </w:rPr>
        <w:t xml:space="preserve">. To the contrary, </w:t>
      </w:r>
      <w:r w:rsidRPr="00CF0887">
        <w:rPr>
          <w:rStyle w:val="StyleUnderline"/>
          <w:highlight w:val="yellow"/>
        </w:rPr>
        <w:t>the proposal would</w:t>
      </w:r>
      <w:r w:rsidRPr="00CF0887">
        <w:rPr>
          <w:sz w:val="16"/>
        </w:rPr>
        <w:t xml:space="preserve"> reportedly </w:t>
      </w:r>
      <w:r w:rsidRPr="00CF0887">
        <w:rPr>
          <w:rStyle w:val="StyleUnderline"/>
          <w:highlight w:val="yellow"/>
        </w:rPr>
        <w:t>be “paid for” by</w:t>
      </w:r>
      <w:r w:rsidRPr="00F74A79">
        <w:rPr>
          <w:rStyle w:val="StyleUnderline"/>
        </w:rPr>
        <w:t xml:space="preserve"> a combination of ramped-up IRS enforcement and </w:t>
      </w:r>
      <w:r w:rsidRPr="00CF0887">
        <w:rPr>
          <w:rStyle w:val="StyleUnderline"/>
          <w:highlight w:val="yellow"/>
        </w:rPr>
        <w:t>taxes on electric vehicles</w:t>
      </w:r>
      <w:r w:rsidRPr="00CF0887">
        <w:rPr>
          <w:sz w:val="16"/>
        </w:rPr>
        <w:t xml:space="preserve">. The logic of that tax is facially reasonable: Drivers of EVs are immune from the gas tax that currently funds highway maintenance in the U.S., even as they use (and thus erode) highways just the same as drivers of gas-powered cars. </w:t>
      </w:r>
      <w:r w:rsidRPr="00FA649F">
        <w:rPr>
          <w:rStyle w:val="StyleUnderline"/>
        </w:rPr>
        <w:t>If an EV tax is not paired with investments in electric charging stations or other green infrastructure</w:t>
      </w:r>
      <w:r w:rsidRPr="00CF0887">
        <w:rPr>
          <w:sz w:val="16"/>
        </w:rPr>
        <w:t xml:space="preserve">, however, </w:t>
      </w:r>
      <w:r w:rsidRPr="00FA649F">
        <w:rPr>
          <w:rStyle w:val="StyleUnderline"/>
        </w:rPr>
        <w:t xml:space="preserve">then </w:t>
      </w:r>
      <w:r w:rsidRPr="00CF0887">
        <w:rPr>
          <w:rStyle w:val="Emphasis"/>
          <w:highlight w:val="yellow"/>
        </w:rPr>
        <w:t>the net effect of the infrastructure bill could</w:t>
      </w:r>
      <w:r w:rsidRPr="00CF0887">
        <w:rPr>
          <w:sz w:val="16"/>
        </w:rPr>
        <w:t xml:space="preserve"> be to </w:t>
      </w:r>
      <w:r w:rsidRPr="00CF0887">
        <w:rPr>
          <w:rStyle w:val="Emphasis"/>
          <w:highlight w:val="yellow"/>
        </w:rPr>
        <w:t>slow America’s transition off fossil fuels</w:t>
      </w:r>
      <w:r w:rsidRPr="00FA649F">
        <w:rPr>
          <w:rStyle w:val="Emphasis"/>
        </w:rPr>
        <w:t>.</w:t>
      </w:r>
    </w:p>
    <w:p w14:paraId="41E80397" w14:textId="77777777" w:rsidR="00E94E13" w:rsidRPr="00CF0887" w:rsidRDefault="00E94E13" w:rsidP="00E94E13">
      <w:pPr>
        <w:rPr>
          <w:sz w:val="16"/>
        </w:rPr>
      </w:pPr>
      <w:r w:rsidRPr="00FA649F">
        <w:rPr>
          <w:rStyle w:val="StyleUnderline"/>
        </w:rPr>
        <w:t>None of this troubles moderate Democrats much</w:t>
      </w:r>
      <w:r w:rsidRPr="00CF0887">
        <w:rPr>
          <w:sz w:val="16"/>
        </w:rPr>
        <w:t xml:space="preserve">. Joe </w:t>
      </w:r>
      <w:r w:rsidRPr="00FA649F">
        <w:rPr>
          <w:rStyle w:val="StyleUnderline"/>
        </w:rPr>
        <w:t>Manchin and</w:t>
      </w:r>
      <w:r w:rsidRPr="00CF0887">
        <w:rPr>
          <w:sz w:val="16"/>
        </w:rPr>
        <w:t xml:space="preserve"> Kyrsten </w:t>
      </w:r>
      <w:r w:rsidRPr="00FA649F">
        <w:rPr>
          <w:rStyle w:val="StyleUnderline"/>
        </w:rPr>
        <w:t>Sinema want to secure “bipartisanship” merit badges</w:t>
      </w:r>
      <w:r w:rsidRPr="00CF0887">
        <w:rPr>
          <w:sz w:val="16"/>
        </w:rPr>
        <w:t xml:space="preserve"> and funding for specific projects within their states. Crafting a $1.2 trillion deal with their GOP colleagues is a sound means to that end. And yet, to get such a deal to Biden’s desk, the moderates will need 60 Senate votes. So far, they have five Republicans attached to their (unfinished) proposal, and two Democratic caucus members — </w:t>
      </w:r>
      <w:r w:rsidRPr="00CF0887">
        <w:rPr>
          <w:rStyle w:val="Emphasis"/>
          <w:highlight w:val="yellow"/>
        </w:rPr>
        <w:t>Bernie</w:t>
      </w:r>
      <w:r w:rsidRPr="00CF0887">
        <w:rPr>
          <w:sz w:val="16"/>
        </w:rPr>
        <w:t xml:space="preserve"> Sanders </w:t>
      </w:r>
      <w:r w:rsidRPr="00CF0887">
        <w:rPr>
          <w:rStyle w:val="Emphasis"/>
          <w:highlight w:val="yellow"/>
        </w:rPr>
        <w:t>and</w:t>
      </w:r>
      <w:r w:rsidRPr="00CF0887">
        <w:rPr>
          <w:sz w:val="16"/>
        </w:rPr>
        <w:t xml:space="preserve"> Elizabeth </w:t>
      </w:r>
      <w:r w:rsidRPr="00CF0887">
        <w:rPr>
          <w:rStyle w:val="Emphasis"/>
          <w:highlight w:val="yellow"/>
        </w:rPr>
        <w:t>Warren</w:t>
      </w:r>
      <w:r w:rsidRPr="00CF0887">
        <w:rPr>
          <w:sz w:val="16"/>
        </w:rPr>
        <w:t xml:space="preserve"> — </w:t>
      </w:r>
      <w:r w:rsidRPr="00CF0887">
        <w:rPr>
          <w:rStyle w:val="Emphasis"/>
          <w:highlight w:val="yellow"/>
        </w:rPr>
        <w:t>firmly against it</w:t>
      </w:r>
      <w:r w:rsidRPr="00A92039">
        <w:rPr>
          <w:rStyle w:val="Emphasis"/>
        </w:rPr>
        <w:t>. </w:t>
      </w:r>
      <w:r w:rsidRPr="00CF0887">
        <w:rPr>
          <w:sz w:val="16"/>
        </w:rPr>
        <w:t xml:space="preserve">Meanwhile, </w:t>
      </w:r>
      <w:r w:rsidRPr="00A92039">
        <w:rPr>
          <w:rStyle w:val="Emphasis"/>
        </w:rPr>
        <w:t xml:space="preserve">a large number of </w:t>
      </w:r>
      <w:r w:rsidRPr="00CF0887">
        <w:rPr>
          <w:rStyle w:val="Emphasis"/>
          <w:highlight w:val="yellow"/>
        </w:rPr>
        <w:t>liberal</w:t>
      </w:r>
      <w:r w:rsidRPr="00A92039">
        <w:rPr>
          <w:rStyle w:val="Emphasis"/>
        </w:rPr>
        <w:t xml:space="preserve"> House and Senate </w:t>
      </w:r>
      <w:r w:rsidRPr="00CF0887">
        <w:rPr>
          <w:rStyle w:val="Emphasis"/>
          <w:highlight w:val="yellow"/>
        </w:rPr>
        <w:t>Democrats</w:t>
      </w:r>
      <w:r w:rsidRPr="00CF0887">
        <w:rPr>
          <w:sz w:val="16"/>
          <w:highlight w:val="yellow"/>
        </w:rPr>
        <w:t xml:space="preserve"> </w:t>
      </w:r>
      <w:r w:rsidRPr="00CF0887">
        <w:rPr>
          <w:rStyle w:val="StyleUnderline"/>
          <w:highlight w:val="yellow"/>
        </w:rPr>
        <w:t>have given</w:t>
      </w:r>
      <w:r w:rsidRPr="00CF0887">
        <w:rPr>
          <w:sz w:val="16"/>
          <w:highlight w:val="yellow"/>
        </w:rPr>
        <w:t xml:space="preserve"> </w:t>
      </w:r>
      <w:r w:rsidRPr="00CF0887">
        <w:rPr>
          <w:rStyle w:val="Emphasis"/>
          <w:highlight w:val="yellow"/>
        </w:rPr>
        <w:t>Sinema and Manchin an ultimatum</w:t>
      </w:r>
      <w:r w:rsidRPr="00CF0887">
        <w:rPr>
          <w:sz w:val="16"/>
        </w:rPr>
        <w:t>: Promise to support a subsequent, Democrat-only reconciliation bill that advances the president’s climate and social-welfare agendas, or we’ll vote against your bipartisan compromise. As Senate Majority Whip Dick Durbin put the point, “Many members of the Democratic caucus want to have a clear understanding of what comes next as to whether or not a bipartisan bill will come with a total, 50 votes of Democratic support for reconciliation.”</w:t>
      </w:r>
    </w:p>
    <w:p w14:paraId="7CDE9E6E" w14:textId="77777777" w:rsidR="00E94E13" w:rsidRPr="00CF0887" w:rsidRDefault="00E94E13" w:rsidP="00E94E13">
      <w:pPr>
        <w:rPr>
          <w:sz w:val="16"/>
        </w:rPr>
      </w:pPr>
      <w:r w:rsidRPr="00CF0887">
        <w:rPr>
          <w:sz w:val="16"/>
        </w:rPr>
        <w:t>The logic of the liberal Democrats’ position is straightforward. The party still has (at least) one more reconciliation bill in its quiver this year. If the moderates want to bank a bipartisan “win” that they (and Biden) can tout in campaign ads, then that’s fine. Democrats can just reverse every concession they give the GOP on taxes and spending in a subsequent reconciliation bill. In fact, such a two-step process might actually enable progressives to get more total public investment than they would in the absence of a bipartisan bill. After all, the supply of Manchin-approved taxes on the rich is finite. So, if Republicans give Democrats cover to finance conventional infrastructure with user fees for drivers (i.e., a tax hike on middle-class Americans), then the party would in theory be able to finance more overall spending before exhausting its moderates’ appetites for soaking the rich and increasing the deficit. In other words: There’s a way for every Democrat to win here! But only if Manchin and Sinema become dutiful partisans as soon as the bipartisan bill is passed.</w:t>
      </w:r>
    </w:p>
    <w:p w14:paraId="0370D55B" w14:textId="77777777" w:rsidR="00E94E13" w:rsidRPr="00CF0887" w:rsidRDefault="00E94E13" w:rsidP="00E94E13">
      <w:pPr>
        <w:rPr>
          <w:sz w:val="16"/>
        </w:rPr>
      </w:pPr>
      <w:r w:rsidRPr="00CF0887">
        <w:rPr>
          <w:sz w:val="16"/>
        </w:rPr>
        <w:t>And there’s the rub.</w:t>
      </w:r>
    </w:p>
    <w:p w14:paraId="1AB5AD0C" w14:textId="77777777" w:rsidR="00E94E13" w:rsidRPr="008B088C" w:rsidRDefault="00E94E13" w:rsidP="00E94E13">
      <w:pPr>
        <w:rPr>
          <w:sz w:val="16"/>
        </w:rPr>
      </w:pPr>
      <w:r w:rsidRPr="00CF0887">
        <w:rPr>
          <w:rStyle w:val="Emphasis"/>
          <w:highlight w:val="yellow"/>
        </w:rPr>
        <w:t>It’s not clear that Manchin and Sinema</w:t>
      </w:r>
      <w:r w:rsidRPr="00CF0887">
        <w:rPr>
          <w:sz w:val="16"/>
        </w:rPr>
        <w:t xml:space="preserve"> (or various moderate House Democrats) </w:t>
      </w:r>
      <w:r w:rsidRPr="00CF0887">
        <w:rPr>
          <w:rStyle w:val="StyleUnderline"/>
          <w:highlight w:val="yellow"/>
        </w:rPr>
        <w:t>are</w:t>
      </w:r>
      <w:r w:rsidRPr="00A92039">
        <w:rPr>
          <w:rStyle w:val="StyleUnderline"/>
        </w:rPr>
        <w:t xml:space="preserve"> all that </w:t>
      </w:r>
      <w:r w:rsidRPr="00CF0887">
        <w:rPr>
          <w:rStyle w:val="StyleUnderline"/>
          <w:highlight w:val="yellow"/>
        </w:rPr>
        <w:t>invested in Biden’s plans</w:t>
      </w:r>
      <w:r w:rsidRPr="00A92039">
        <w:rPr>
          <w:rStyle w:val="StyleUnderline"/>
        </w:rPr>
        <w:t xml:space="preserve"> for greening the economy</w:t>
      </w:r>
      <w:r w:rsidRPr="00CF0887">
        <w:rPr>
          <w:sz w:val="16"/>
        </w:rPr>
        <w:t xml:space="preserve">, </w:t>
      </w:r>
      <w:r w:rsidRPr="00A92039">
        <w:rPr>
          <w:rStyle w:val="StyleUnderline"/>
        </w:rPr>
        <w:t>spending $400 billion on at-home-care for the elderly</w:t>
      </w:r>
      <w:r w:rsidRPr="00CF0887">
        <w:rPr>
          <w:sz w:val="16"/>
        </w:rPr>
        <w:t xml:space="preserve">, </w:t>
      </w:r>
      <w:r w:rsidRPr="00A92039">
        <w:rPr>
          <w:rStyle w:val="StyleUnderline"/>
        </w:rPr>
        <w:t>extending the American Rescue Plan’s</w:t>
      </w:r>
      <w:r w:rsidRPr="00CF0887">
        <w:rPr>
          <w:sz w:val="16"/>
        </w:rPr>
        <w:t xml:space="preserve"> monthly child allowance, </w:t>
      </w:r>
      <w:r w:rsidRPr="00A92039">
        <w:rPr>
          <w:rStyle w:val="StyleUnderline"/>
        </w:rPr>
        <w:t>establishing universal prekindergarten, or the myriad other initiatives contained within Biden’s $4 trillion economic agenda.</w:t>
      </w:r>
      <w:r w:rsidRPr="00CF0887">
        <w:rPr>
          <w:sz w:val="16"/>
        </w:rPr>
        <w:t xml:space="preserve"> </w:t>
      </w:r>
      <w:r w:rsidRPr="00CF0887">
        <w:rPr>
          <w:rStyle w:val="Emphasis"/>
          <w:highlight w:val="yellow"/>
        </w:rPr>
        <w:t>If the moderates’ top-priorities</w:t>
      </w:r>
      <w:r w:rsidRPr="00CF0887">
        <w:rPr>
          <w:sz w:val="16"/>
        </w:rPr>
        <w:t xml:space="preserve"> for new spending in their home states </w:t>
      </w:r>
      <w:r w:rsidRPr="00CF0887">
        <w:rPr>
          <w:rStyle w:val="StyleUnderline"/>
          <w:highlight w:val="yellow"/>
        </w:rPr>
        <w:t>become decoupled</w:t>
      </w:r>
      <w:r w:rsidRPr="00A92039">
        <w:rPr>
          <w:rStyle w:val="StyleUnderline"/>
        </w:rPr>
        <w:t xml:space="preserve"> from Biden’s broader agenda</w:t>
      </w:r>
      <w:r w:rsidRPr="00CF0887">
        <w:rPr>
          <w:sz w:val="16"/>
        </w:rPr>
        <w:t xml:space="preserve"> — </w:t>
      </w:r>
      <w:r w:rsidRPr="00A92039">
        <w:rPr>
          <w:rStyle w:val="StyleUnderline"/>
        </w:rPr>
        <w:t>because liberals helped them win those gains in a bipartisan infrastructure bill</w:t>
      </w:r>
      <w:r w:rsidRPr="00CF0887">
        <w:rPr>
          <w:sz w:val="16"/>
        </w:rPr>
        <w:t xml:space="preserve"> — </w:t>
      </w:r>
      <w:r w:rsidRPr="00CF0887">
        <w:rPr>
          <w:rStyle w:val="Emphasis"/>
          <w:highlight w:val="yellow"/>
        </w:rPr>
        <w:t>then the centrists</w:t>
      </w:r>
      <w:r w:rsidRPr="00CF0887">
        <w:rPr>
          <w:sz w:val="16"/>
        </w:rPr>
        <w:t xml:space="preserve"> might </w:t>
      </w:r>
      <w:r w:rsidRPr="00CF0887">
        <w:rPr>
          <w:rStyle w:val="Emphasis"/>
          <w:highlight w:val="yellow"/>
        </w:rPr>
        <w:t>have the upper hand</w:t>
      </w:r>
      <w:r w:rsidRPr="00CF0887">
        <w:rPr>
          <w:sz w:val="16"/>
        </w:rPr>
        <w:t xml:space="preserve"> in all subsequent intra-Democratic negotiations. By contrast, if Manchin and Sinema are forced to choose between walking away from a trifecta with little to nothing for their constituents — or acquiescing to a package far more liberal than they’d like — they might well bend the knee to Bernie Sanders.</w:t>
      </w:r>
    </w:p>
    <w:p w14:paraId="46BC668C" w14:textId="77777777" w:rsidR="00E94E13" w:rsidRDefault="00E94E13" w:rsidP="00E94E13"/>
    <w:p w14:paraId="44B6E3BF" w14:textId="77777777" w:rsidR="00E94E13" w:rsidRPr="006E5C3E" w:rsidRDefault="00E94E13" w:rsidP="00E94E13"/>
    <w:p w14:paraId="374BFCE4" w14:textId="77777777" w:rsidR="00E94E13" w:rsidRDefault="00E94E13" w:rsidP="00E94E13">
      <w:pPr>
        <w:pStyle w:val="Heading3"/>
      </w:pPr>
      <w:r>
        <w:t>UQ</w:t>
      </w:r>
      <w:r w:rsidRPr="00813E54">
        <w:t>---Won’t Pass</w:t>
      </w:r>
      <w:r>
        <w:t>---1AR</w:t>
      </w:r>
    </w:p>
    <w:p w14:paraId="79317CE2" w14:textId="77777777" w:rsidR="00E94E13" w:rsidRDefault="00E94E13" w:rsidP="00E94E13">
      <w:pPr>
        <w:rPr>
          <w:sz w:val="16"/>
        </w:rPr>
      </w:pPr>
    </w:p>
    <w:p w14:paraId="7A90E3EF" w14:textId="77777777" w:rsidR="00E94E13" w:rsidRPr="00CF0887" w:rsidRDefault="00E94E13" w:rsidP="00E94E13">
      <w:pPr>
        <w:rPr>
          <w:sz w:val="16"/>
        </w:rPr>
      </w:pPr>
    </w:p>
    <w:p w14:paraId="23852F27" w14:textId="77777777" w:rsidR="00E94E13" w:rsidRDefault="00E94E13" w:rsidP="00E94E13"/>
    <w:p w14:paraId="476EB13A" w14:textId="77777777" w:rsidR="00E94E13" w:rsidRPr="0050118A" w:rsidRDefault="00E94E13" w:rsidP="00E94E13">
      <w:pPr>
        <w:pStyle w:val="Heading4"/>
      </w:pPr>
      <w:r>
        <w:t>Reconciliation bill is impossible, bipartisan bill is inevitable and doesn’t solve their impact</w:t>
      </w:r>
    </w:p>
    <w:p w14:paraId="7C91D189" w14:textId="77777777" w:rsidR="00E94E13" w:rsidRPr="0050118A" w:rsidRDefault="00E94E13" w:rsidP="00E94E13">
      <w:r w:rsidRPr="0050118A">
        <w:t xml:space="preserve">Eric </w:t>
      </w:r>
      <w:r w:rsidRPr="0050118A">
        <w:rPr>
          <w:rStyle w:val="Style13ptBold"/>
        </w:rPr>
        <w:t>Levitz 06/16</w:t>
      </w:r>
      <w:r w:rsidRPr="0050118A">
        <w:t>/21, reporter for NYMag, 06/16/21, Democrats Are Locked in a Staring Contest Over Infrastructure</w:t>
      </w:r>
      <w:r>
        <w:t xml:space="preserve">, </w:t>
      </w:r>
      <w:r w:rsidRPr="0050118A">
        <w:t>https://nymag.com/intelligencer/2021/06/liberals-could-derail-bipartisan-infrastructure-deal.html</w:t>
      </w:r>
    </w:p>
    <w:p w14:paraId="01208250" w14:textId="77777777" w:rsidR="00E94E13" w:rsidRPr="00CF0887" w:rsidRDefault="00E94E13" w:rsidP="00E94E13">
      <w:pPr>
        <w:rPr>
          <w:sz w:val="16"/>
        </w:rPr>
      </w:pPr>
      <w:r w:rsidRPr="00CF0887">
        <w:rPr>
          <w:sz w:val="16"/>
        </w:rPr>
        <w:t>Or at least, so the lawmakers’ friends seem to think. As Politico reports:</w:t>
      </w:r>
    </w:p>
    <w:p w14:paraId="5733EF2F" w14:textId="77777777" w:rsidR="00E94E13" w:rsidRPr="00CF0887" w:rsidRDefault="00E94E13" w:rsidP="00E94E13">
      <w:pPr>
        <w:rPr>
          <w:sz w:val="16"/>
        </w:rPr>
      </w:pPr>
      <w:r w:rsidRPr="00CF0887">
        <w:rPr>
          <w:sz w:val="16"/>
        </w:rPr>
        <w:t>Will Sinema and Manchin say no to reconciliation if Democrats reject this proposal? </w:t>
      </w:r>
      <w:r w:rsidRPr="00CF0887">
        <w:rPr>
          <w:rStyle w:val="StyleUnderline"/>
          <w:highlight w:val="yellow"/>
        </w:rPr>
        <w:t>Schumer needs every Democrat</w:t>
      </w:r>
      <w:r w:rsidRPr="00CF0887">
        <w:rPr>
          <w:sz w:val="16"/>
        </w:rPr>
        <w:t xml:space="preserve">, so </w:t>
      </w:r>
      <w:r w:rsidRPr="00CF0887">
        <w:rPr>
          <w:rStyle w:val="StyleUnderline"/>
          <w:highlight w:val="yellow"/>
        </w:rPr>
        <w:t>if the party ditches this bipartisan agreement</w:t>
      </w:r>
      <w:r w:rsidRPr="00CF0887">
        <w:rPr>
          <w:sz w:val="16"/>
        </w:rPr>
        <w:t xml:space="preserve"> and moves for the fast-tracking budget tool, </w:t>
      </w:r>
      <w:r w:rsidRPr="00CF0887">
        <w:rPr>
          <w:rStyle w:val="Emphasis"/>
          <w:highlight w:val="yellow"/>
        </w:rPr>
        <w:t>the pair could enact revenge and sink the entire shebang</w:t>
      </w:r>
      <w:r w:rsidRPr="00CF0887">
        <w:rPr>
          <w:sz w:val="16"/>
        </w:rPr>
        <w:t>. People who know them both, however, are skeptical that they would. The bill will be packed with money for their states.</w:t>
      </w:r>
    </w:p>
    <w:p w14:paraId="7E6BB9C9" w14:textId="77777777" w:rsidR="00E94E13" w:rsidRPr="00CF0887" w:rsidRDefault="00E94E13" w:rsidP="00E94E13">
      <w:pPr>
        <w:rPr>
          <w:sz w:val="16"/>
        </w:rPr>
      </w:pPr>
      <w:r w:rsidRPr="00CF0887">
        <w:rPr>
          <w:sz w:val="16"/>
        </w:rPr>
        <w:t>For this reason, liberals want Sinema and Manchin to provide an ironclad vow of support for a future reconciliation bill before progressives vote for a bipartisan package and, thereby, forfeit their primary source of leverage over the centrists. As House Speaker Nancy Pelosi told CNN Sunday, “I don’t know how we can possibly sell [the compromise bill] … to our caucus unless we know there is more to come.” Majority Leader Schumer, for his part, plans to initiate the budget reconciliation process on Wednesday — and start advancing a Democrats-only spending bill through Congress come July.</w:t>
      </w:r>
    </w:p>
    <w:p w14:paraId="05C345EA" w14:textId="77777777" w:rsidR="00E94E13" w:rsidRPr="00674C91" w:rsidRDefault="00E94E13" w:rsidP="00E94E13">
      <w:pPr>
        <w:rPr>
          <w:rStyle w:val="StyleUnderline"/>
        </w:rPr>
      </w:pPr>
      <w:r w:rsidRPr="00CF0887">
        <w:rPr>
          <w:sz w:val="16"/>
        </w:rPr>
        <w:t xml:space="preserve">But </w:t>
      </w:r>
      <w:r w:rsidRPr="00CF0887">
        <w:rPr>
          <w:rStyle w:val="StyleUnderline"/>
          <w:highlight w:val="yellow"/>
        </w:rPr>
        <w:t>Sinema is reluctant</w:t>
      </w:r>
      <w:r w:rsidRPr="00674C91">
        <w:rPr>
          <w:rStyle w:val="StyleUnderline"/>
        </w:rPr>
        <w:t xml:space="preserve"> to pledge support for legislation that does not yet exist</w:t>
      </w:r>
      <w:r w:rsidRPr="00CF0887">
        <w:rPr>
          <w:sz w:val="16"/>
        </w:rPr>
        <w:t xml:space="preserve">. And </w:t>
      </w:r>
      <w:r w:rsidRPr="00CF0887">
        <w:rPr>
          <w:rStyle w:val="StyleUnderline"/>
          <w:highlight w:val="yellow"/>
        </w:rPr>
        <w:t>Manchin isn’t ready to endorse Democrats using</w:t>
      </w:r>
      <w:r w:rsidRPr="00674C91">
        <w:rPr>
          <w:rStyle w:val="StyleUnderline"/>
        </w:rPr>
        <w:t xml:space="preserve"> the </w:t>
      </w:r>
      <w:r w:rsidRPr="00CF0887">
        <w:rPr>
          <w:rStyle w:val="StyleUnderline"/>
          <w:highlight w:val="yellow"/>
        </w:rPr>
        <w:t>reconciliation</w:t>
      </w:r>
      <w:r w:rsidRPr="00674C91">
        <w:rPr>
          <w:rStyle w:val="StyleUnderline"/>
        </w:rPr>
        <w:t xml:space="preserve"> process to pass anything.</w:t>
      </w:r>
    </w:p>
    <w:p w14:paraId="2F5DD915" w14:textId="77777777" w:rsidR="00E94E13" w:rsidRPr="00CF0887" w:rsidRDefault="00E94E13" w:rsidP="00E94E13">
      <w:pPr>
        <w:rPr>
          <w:sz w:val="16"/>
        </w:rPr>
      </w:pPr>
      <w:r w:rsidRPr="00CF0887">
        <w:rPr>
          <w:rStyle w:val="StyleUnderline"/>
          <w:highlight w:val="yellow"/>
        </w:rPr>
        <w:t>Republicans see an opportunity</w:t>
      </w:r>
      <w:r w:rsidRPr="00CF0887">
        <w:rPr>
          <w:sz w:val="16"/>
        </w:rPr>
        <w:t xml:space="preserve"> in this schism. </w:t>
      </w:r>
      <w:r w:rsidRPr="00CF0887">
        <w:rPr>
          <w:rStyle w:val="StyleUnderline"/>
          <w:highlight w:val="yellow"/>
        </w:rPr>
        <w:t xml:space="preserve">If </w:t>
      </w:r>
      <w:r w:rsidRPr="00CF0887">
        <w:rPr>
          <w:rStyle w:val="Emphasis"/>
          <w:highlight w:val="yellow"/>
        </w:rPr>
        <w:t>liberals won’t</w:t>
      </w:r>
      <w:r w:rsidRPr="00CF0887">
        <w:rPr>
          <w:rStyle w:val="StyleUnderline"/>
          <w:highlight w:val="yellow"/>
        </w:rPr>
        <w:t xml:space="preserve"> provide moderate Democrats with the votes</w:t>
      </w:r>
      <w:r w:rsidRPr="00674C91">
        <w:rPr>
          <w:rStyle w:val="StyleUnderline"/>
        </w:rPr>
        <w:t xml:space="preserve"> necessary </w:t>
      </w:r>
      <w:r w:rsidRPr="00CF0887">
        <w:rPr>
          <w:rStyle w:val="StyleUnderline"/>
          <w:highlight w:val="yellow"/>
        </w:rPr>
        <w:t>for</w:t>
      </w:r>
      <w:r w:rsidRPr="00674C91">
        <w:rPr>
          <w:rStyle w:val="StyleUnderline"/>
        </w:rPr>
        <w:t xml:space="preserve"> passing </w:t>
      </w:r>
      <w:r w:rsidRPr="00CF0887">
        <w:rPr>
          <w:rStyle w:val="StyleUnderline"/>
          <w:highlight w:val="yellow"/>
        </w:rPr>
        <w:t>a bipartisan bill</w:t>
      </w:r>
      <w:r w:rsidRPr="00CF0887">
        <w:rPr>
          <w:sz w:val="16"/>
        </w:rPr>
        <w:t xml:space="preserve">, perhaps </w:t>
      </w:r>
      <w:r w:rsidRPr="00CF0887">
        <w:rPr>
          <w:rStyle w:val="Emphasis"/>
          <w:highlight w:val="yellow"/>
        </w:rPr>
        <w:t>McConnell will</w:t>
      </w:r>
      <w:r w:rsidRPr="00CF0887">
        <w:rPr>
          <w:rStyle w:val="StyleUnderline"/>
          <w:highlight w:val="yellow"/>
        </w:rPr>
        <w:t xml:space="preserve"> direct his minions to </w:t>
      </w:r>
      <w:r w:rsidRPr="00CF0887">
        <w:rPr>
          <w:rStyle w:val="Emphasis"/>
          <w:highlight w:val="yellow"/>
        </w:rPr>
        <w:t>cover the gap</w:t>
      </w:r>
      <w:r w:rsidRPr="00CF0887">
        <w:rPr>
          <w:rStyle w:val="StyleUnderline"/>
          <w:highlight w:val="yellow"/>
        </w:rPr>
        <w:t>.</w:t>
      </w:r>
      <w:r w:rsidRPr="00CF0887">
        <w:rPr>
          <w:sz w:val="16"/>
        </w:rPr>
        <w:t xml:space="preserve"> Such a gambit might come as a surprise from a minority leader who, in his own words, is “100 percent” focused “on stopping this new administration.” But there’s a realpolitik rationale for handing Biden a bipartisan victory, according to Politico:</w:t>
      </w:r>
    </w:p>
    <w:p w14:paraId="3E5DC183" w14:textId="77777777" w:rsidR="00E94E13" w:rsidRPr="00CF0887" w:rsidRDefault="00E94E13" w:rsidP="00E94E13">
      <w:pPr>
        <w:rPr>
          <w:sz w:val="16"/>
        </w:rPr>
      </w:pPr>
      <w:r w:rsidRPr="00CF0887">
        <w:rPr>
          <w:sz w:val="16"/>
        </w:rPr>
        <w:t xml:space="preserve">Senate Minority Whip John Thune (R-S.D.) surmised Monday that </w:t>
      </w:r>
      <w:r w:rsidRPr="00CF0887">
        <w:rPr>
          <w:rStyle w:val="StyleUnderline"/>
          <w:highlight w:val="yellow"/>
        </w:rPr>
        <w:t>if a bipartisan package comes to fruition, the only remaining ways for Democrats to pay</w:t>
      </w:r>
      <w:r w:rsidRPr="00674C91">
        <w:rPr>
          <w:rStyle w:val="StyleUnderline"/>
        </w:rPr>
        <w:t xml:space="preserve"> for a second bill</w:t>
      </w:r>
      <w:r w:rsidRPr="00CF0887">
        <w:rPr>
          <w:sz w:val="16"/>
        </w:rPr>
        <w:t xml:space="preserve"> on social spending programs </w:t>
      </w:r>
      <w:r w:rsidRPr="00CF0887">
        <w:rPr>
          <w:rStyle w:val="Emphasis"/>
          <w:highlight w:val="yellow"/>
        </w:rPr>
        <w:t>are tax increases — too toxic to pursue</w:t>
      </w:r>
      <w:r w:rsidRPr="00CF0887">
        <w:rPr>
          <w:sz w:val="16"/>
        </w:rPr>
        <w:t xml:space="preserve">… </w:t>
      </w:r>
      <w:r w:rsidRPr="00674C91">
        <w:rPr>
          <w:rStyle w:val="StyleUnderline"/>
        </w:rPr>
        <w:t>“It’ll be awful hard to get those moderate Democrats to be for that</w:t>
      </w:r>
      <w:r w:rsidRPr="00CF0887">
        <w:rPr>
          <w:sz w:val="16"/>
        </w:rPr>
        <w:t>,” Thune said. “The stars are kind of lining up for an infrastructure bill. And if you do do something bipartisan on that, then I think doing something partisan on reconciliation — in some ways, with certain Democrats — it gets a lot harder.”</w:t>
      </w:r>
    </w:p>
    <w:p w14:paraId="2DD591FD" w14:textId="77777777" w:rsidR="00E94E13" w:rsidRPr="00CF0887" w:rsidRDefault="00E94E13" w:rsidP="00E94E13">
      <w:pPr>
        <w:rPr>
          <w:sz w:val="16"/>
        </w:rPr>
      </w:pPr>
      <w:r w:rsidRPr="00CF0887">
        <w:rPr>
          <w:sz w:val="16"/>
        </w:rPr>
        <w:t xml:space="preserve">One precedent for the legislative path that Republicans are mulling is the recently enacted Endless Frontier Act. That law, which increased federal investment in science and semiconductor manufacturing (so as to bolster America’s position in its rivalry with China), attracted Bernie Sanders’s opposition — which did not matter, since 19 Republicans backed it, and it passed with 68 votes. In theory, </w:t>
      </w:r>
      <w:r w:rsidRPr="00CF0887">
        <w:rPr>
          <w:rStyle w:val="StyleUnderline"/>
          <w:highlight w:val="yellow"/>
        </w:rPr>
        <w:t>even if liberal Democrats rebelled</w:t>
      </w:r>
      <w:r w:rsidRPr="00680307">
        <w:rPr>
          <w:rStyle w:val="StyleUnderline"/>
        </w:rPr>
        <w:t xml:space="preserve"> against a bipartisan infrastructure bill </w:t>
      </w:r>
      <w:r w:rsidRPr="00CF0887">
        <w:rPr>
          <w:rStyle w:val="StyleUnderline"/>
          <w:highlight w:val="yellow"/>
        </w:rPr>
        <w:t>en masse</w:t>
      </w:r>
      <w:r w:rsidRPr="00CF0887">
        <w:rPr>
          <w:sz w:val="16"/>
          <w:highlight w:val="yellow"/>
        </w:rPr>
        <w:t xml:space="preserve">, </w:t>
      </w:r>
      <w:r w:rsidRPr="00CF0887">
        <w:rPr>
          <w:rStyle w:val="StyleUnderline"/>
          <w:highlight w:val="yellow"/>
        </w:rPr>
        <w:t>GOP lawmakers could rush in</w:t>
      </w:r>
      <w:r w:rsidRPr="00CF0887">
        <w:rPr>
          <w:sz w:val="16"/>
          <w:highlight w:val="yellow"/>
        </w:rPr>
        <w:t xml:space="preserve">, </w:t>
      </w:r>
      <w:r w:rsidRPr="00CF0887">
        <w:rPr>
          <w:rStyle w:val="StyleUnderline"/>
          <w:highlight w:val="yellow"/>
        </w:rPr>
        <w:t>secure</w:t>
      </w:r>
      <w:r w:rsidRPr="00680307">
        <w:rPr>
          <w:rStyle w:val="StyleUnderline"/>
        </w:rPr>
        <w:t xml:space="preserve"> a few more </w:t>
      </w:r>
      <w:r w:rsidRPr="00CF0887">
        <w:rPr>
          <w:rStyle w:val="StyleUnderline"/>
          <w:highlight w:val="yellow"/>
        </w:rPr>
        <w:t>concessions</w:t>
      </w:r>
      <w:r w:rsidRPr="00CF0887">
        <w:rPr>
          <w:sz w:val="16"/>
        </w:rPr>
        <w:t xml:space="preserve"> from the mods, </w:t>
      </w:r>
      <w:r w:rsidRPr="00CF0887">
        <w:rPr>
          <w:rStyle w:val="StyleUnderline"/>
          <w:highlight w:val="yellow"/>
        </w:rPr>
        <w:t>and then help Manchin &amp; Co. get to 60</w:t>
      </w:r>
      <w:r w:rsidRPr="00CF0887">
        <w:rPr>
          <w:sz w:val="16"/>
        </w:rPr>
        <w:t>, even with much of the Democratic caucus voting in opposition.</w:t>
      </w:r>
    </w:p>
    <w:p w14:paraId="754E50C0" w14:textId="77777777" w:rsidR="00E94E13" w:rsidRDefault="00E94E13" w:rsidP="00E94E13"/>
    <w:p w14:paraId="587CDEA5" w14:textId="77777777" w:rsidR="00E94E13" w:rsidRDefault="00E94E13" w:rsidP="00E94E13">
      <w:pPr>
        <w:pStyle w:val="Heading4"/>
      </w:pPr>
      <w:r>
        <w:t>Manchin will never support reconciliation</w:t>
      </w:r>
    </w:p>
    <w:p w14:paraId="49763463" w14:textId="77777777" w:rsidR="00E94E13" w:rsidRPr="00A707CB" w:rsidRDefault="00E94E13" w:rsidP="00E94E13">
      <w:r w:rsidRPr="00ED0505">
        <w:t xml:space="preserve">Thomas </w:t>
      </w:r>
      <w:r w:rsidRPr="00AE7202">
        <w:rPr>
          <w:rStyle w:val="Style13ptBold"/>
        </w:rPr>
        <w:t>Gift 06/04</w:t>
      </w:r>
      <w:r w:rsidRPr="00ED0505">
        <w:t xml:space="preserve">/21, is Associate Professor of Political Science at UCL, </w:t>
      </w:r>
      <w:r>
        <w:t xml:space="preserve">06/04/21, </w:t>
      </w:r>
      <w:r w:rsidRPr="007642FA">
        <w:t>Why compromise is inevitable for Biden’s big infrastructure plans</w:t>
      </w:r>
      <w:r>
        <w:t xml:space="preserve">, </w:t>
      </w:r>
      <w:r w:rsidRPr="00AE7202">
        <w:t>https://blogs.lse.ac.uk/usappblog/2021/06/04/why-compromise-is-inevitable-for-bidens-big-infrastructure-plans/</w:t>
      </w:r>
    </w:p>
    <w:p w14:paraId="56C488A3" w14:textId="77777777" w:rsidR="00E94E13" w:rsidRPr="00E15275" w:rsidRDefault="00E94E13" w:rsidP="00E94E13">
      <w:r w:rsidRPr="00E15275">
        <w:t>Is there any chance Democrats will pass an infrastructure bill through budget reconciliation, which wouldn’t require Republican support?</w:t>
      </w:r>
    </w:p>
    <w:p w14:paraId="4CBACAC7" w14:textId="77777777" w:rsidR="00E94E13" w:rsidRDefault="00E94E13" w:rsidP="00E94E13">
      <w:pPr>
        <w:rPr>
          <w:rStyle w:val="StyleUnderline"/>
        </w:rPr>
      </w:pPr>
      <w:r w:rsidRPr="00DF2D48">
        <w:rPr>
          <w:rStyle w:val="Emphasis"/>
          <w:highlight w:val="yellow"/>
        </w:rPr>
        <w:t>Using budget reconciliation to pass</w:t>
      </w:r>
      <w:r w:rsidRPr="00DF2D48">
        <w:rPr>
          <w:sz w:val="16"/>
        </w:rPr>
        <w:t xml:space="preserve"> an </w:t>
      </w:r>
      <w:r w:rsidRPr="00DF2D48">
        <w:rPr>
          <w:rStyle w:val="Emphasis"/>
          <w:highlight w:val="yellow"/>
        </w:rPr>
        <w:t>infrastructure</w:t>
      </w:r>
      <w:r w:rsidRPr="00DF2D48">
        <w:rPr>
          <w:sz w:val="16"/>
        </w:rPr>
        <w:t xml:space="preserve"> bill </w:t>
      </w:r>
      <w:r w:rsidRPr="00DF2D48">
        <w:rPr>
          <w:rStyle w:val="Emphasis"/>
          <w:highlight w:val="yellow"/>
        </w:rPr>
        <w:t>is</w:t>
      </w:r>
      <w:r w:rsidRPr="00DF2D48">
        <w:rPr>
          <w:sz w:val="16"/>
        </w:rPr>
        <w:t xml:space="preserve"> possible, but </w:t>
      </w:r>
      <w:r w:rsidRPr="00DF2D48">
        <w:rPr>
          <w:rStyle w:val="Emphasis"/>
          <w:highlight w:val="yellow"/>
        </w:rPr>
        <w:t>unlikely</w:t>
      </w:r>
      <w:r w:rsidRPr="00DF2D48">
        <w:rPr>
          <w:sz w:val="16"/>
        </w:rPr>
        <w:t xml:space="preserve">. </w:t>
      </w:r>
      <w:r w:rsidRPr="00DF2D48">
        <w:rPr>
          <w:rStyle w:val="StyleUnderline"/>
        </w:rPr>
        <w:t>Democrats only have 50 seats in the Senate</w:t>
      </w:r>
      <w:r w:rsidRPr="00DF2D48">
        <w:rPr>
          <w:sz w:val="16"/>
        </w:rPr>
        <w:t xml:space="preserve">, so </w:t>
      </w:r>
      <w:r w:rsidRPr="00DF2D48">
        <w:rPr>
          <w:rStyle w:val="StyleUnderline"/>
          <w:highlight w:val="yellow"/>
        </w:rPr>
        <w:t>they’d need everyone in the party</w:t>
      </w:r>
      <w:r w:rsidRPr="00DF2D48">
        <w:rPr>
          <w:rStyle w:val="StyleUnderline"/>
        </w:rPr>
        <w:t xml:space="preserve"> to vote together</w:t>
      </w:r>
      <w:r w:rsidRPr="00DF2D48">
        <w:rPr>
          <w:sz w:val="16"/>
        </w:rPr>
        <w:t xml:space="preserve">, </w:t>
      </w:r>
      <w:r w:rsidRPr="00DF2D48">
        <w:rPr>
          <w:rStyle w:val="StyleUnderline"/>
        </w:rPr>
        <w:t>with</w:t>
      </w:r>
      <w:r w:rsidRPr="00DF2D48">
        <w:rPr>
          <w:sz w:val="16"/>
        </w:rPr>
        <w:t xml:space="preserve"> Vice President Kamala </w:t>
      </w:r>
      <w:r w:rsidRPr="00DF2D48">
        <w:rPr>
          <w:rStyle w:val="StyleUnderline"/>
        </w:rPr>
        <w:t>Harris casting a tie-breaking vote</w:t>
      </w:r>
      <w:r w:rsidRPr="00DF2D48">
        <w:rPr>
          <w:sz w:val="16"/>
        </w:rPr>
        <w:t xml:space="preserve">. </w:t>
      </w:r>
      <w:r w:rsidRPr="00DF2D48">
        <w:rPr>
          <w:rStyle w:val="StyleUnderline"/>
        </w:rPr>
        <w:t>The main senator standing in the way is</w:t>
      </w:r>
      <w:r w:rsidRPr="00DF2D48">
        <w:rPr>
          <w:sz w:val="16"/>
        </w:rPr>
        <w:t xml:space="preserve"> Joe </w:t>
      </w:r>
      <w:r w:rsidRPr="00DF2D48">
        <w:rPr>
          <w:rStyle w:val="Emphasis"/>
          <w:highlight w:val="yellow"/>
        </w:rPr>
        <w:t>Manchin</w:t>
      </w:r>
      <w:r w:rsidRPr="00DF2D48">
        <w:rPr>
          <w:sz w:val="16"/>
        </w:rPr>
        <w:t xml:space="preserve">, a moderate Democrat from West Virginia </w:t>
      </w:r>
      <w:r w:rsidRPr="00DF2D48">
        <w:rPr>
          <w:rStyle w:val="Emphasis"/>
        </w:rPr>
        <w:t>who</w:t>
      </w:r>
      <w:r w:rsidRPr="00DF2D48">
        <w:rPr>
          <w:rStyle w:val="Emphasis"/>
          <w:highlight w:val="yellow"/>
        </w:rPr>
        <w:t>’s</w:t>
      </w:r>
      <w:r w:rsidRPr="00DF2D48">
        <w:rPr>
          <w:rStyle w:val="Emphasis"/>
        </w:rPr>
        <w:t xml:space="preserve"> </w:t>
      </w:r>
      <w:r w:rsidRPr="00DF2D48">
        <w:rPr>
          <w:rStyle w:val="Emphasis"/>
          <w:highlight w:val="yellow"/>
        </w:rPr>
        <w:t>unlikely to support pushing through</w:t>
      </w:r>
      <w:r w:rsidRPr="00DF2D48">
        <w:rPr>
          <w:rStyle w:val="Emphasis"/>
        </w:rPr>
        <w:t xml:space="preserve"> an </w:t>
      </w:r>
      <w:r w:rsidRPr="00353D20">
        <w:rPr>
          <w:rStyle w:val="Emphasis"/>
          <w:highlight w:val="yellow"/>
        </w:rPr>
        <w:t>infrastructure</w:t>
      </w:r>
      <w:r w:rsidRPr="00DF2D48">
        <w:rPr>
          <w:rStyle w:val="Emphasis"/>
        </w:rPr>
        <w:t xml:space="preserve"> bill </w:t>
      </w:r>
      <w:r w:rsidRPr="00353D20">
        <w:rPr>
          <w:rStyle w:val="Emphasis"/>
          <w:highlight w:val="yellow"/>
        </w:rPr>
        <w:t>along purely partisan lines</w:t>
      </w:r>
      <w:r w:rsidRPr="00DF2D48">
        <w:rPr>
          <w:sz w:val="16"/>
        </w:rPr>
        <w:t xml:space="preserve">. </w:t>
      </w:r>
      <w:r w:rsidRPr="00DF2D48">
        <w:rPr>
          <w:rStyle w:val="StyleUnderline"/>
        </w:rPr>
        <w:t xml:space="preserve">It’s true that </w:t>
      </w:r>
      <w:r w:rsidRPr="00E41581">
        <w:rPr>
          <w:rStyle w:val="StyleUnderline"/>
          <w:highlight w:val="yellow"/>
        </w:rPr>
        <w:t>Manchin</w:t>
      </w:r>
      <w:r w:rsidRPr="00DF2D48">
        <w:rPr>
          <w:rStyle w:val="StyleUnderline"/>
        </w:rPr>
        <w:t xml:space="preserve"> voted for the COVID-19</w:t>
      </w:r>
      <w:r w:rsidRPr="00DF2D48">
        <w:rPr>
          <w:sz w:val="16"/>
        </w:rPr>
        <w:t xml:space="preserve"> relief bill </w:t>
      </w:r>
      <w:r w:rsidRPr="00DF2D48">
        <w:rPr>
          <w:rStyle w:val="StyleUnderline"/>
        </w:rPr>
        <w:t>that passed through reconciliation earlier this year</w:t>
      </w:r>
      <w:r w:rsidRPr="00DF2D48">
        <w:rPr>
          <w:sz w:val="16"/>
        </w:rPr>
        <w:t xml:space="preserve">. At the time, </w:t>
      </w:r>
      <w:r w:rsidRPr="00DF2D48">
        <w:rPr>
          <w:rStyle w:val="StyleUnderline"/>
        </w:rPr>
        <w:t xml:space="preserve">however, he </w:t>
      </w:r>
      <w:r w:rsidRPr="00E41581">
        <w:rPr>
          <w:rStyle w:val="StyleUnderline"/>
          <w:highlight w:val="yellow"/>
        </w:rPr>
        <w:t>expressed concerns about the process</w:t>
      </w:r>
      <w:r w:rsidRPr="00DF2D48">
        <w:rPr>
          <w:sz w:val="16"/>
        </w:rPr>
        <w:t xml:space="preserve">, </w:t>
      </w:r>
      <w:r w:rsidRPr="00DF2D48">
        <w:rPr>
          <w:rStyle w:val="StyleUnderline"/>
        </w:rPr>
        <w:t>seemed dissatisfied that Democrats didn’t make a better effort</w:t>
      </w:r>
      <w:r w:rsidRPr="00DF2D48">
        <w:rPr>
          <w:sz w:val="16"/>
        </w:rPr>
        <w:t xml:space="preserve"> to obtain Republican support, </w:t>
      </w:r>
      <w:r w:rsidRPr="00E41581">
        <w:rPr>
          <w:rStyle w:val="StyleUnderline"/>
          <w:highlight w:val="yellow"/>
        </w:rPr>
        <w:t>and publicly affirmed that he wanted</w:t>
      </w:r>
      <w:r w:rsidRPr="00DF2D48">
        <w:rPr>
          <w:rStyle w:val="StyleUnderline"/>
        </w:rPr>
        <w:t xml:space="preserve"> to see </w:t>
      </w:r>
      <w:r w:rsidRPr="00E41581">
        <w:rPr>
          <w:rStyle w:val="StyleUnderline"/>
          <w:highlight w:val="yellow"/>
        </w:rPr>
        <w:t>bipartisan compromise on infrastructure</w:t>
      </w:r>
      <w:r w:rsidRPr="00DF2D48">
        <w:rPr>
          <w:sz w:val="16"/>
        </w:rPr>
        <w:t xml:space="preserve">. So, at least right now, </w:t>
      </w:r>
      <w:r w:rsidRPr="00E41581">
        <w:rPr>
          <w:rStyle w:val="Emphasis"/>
          <w:highlight w:val="yellow"/>
        </w:rPr>
        <w:t>reconciliation seems like a non-starter</w:t>
      </w:r>
      <w:r w:rsidRPr="00DF2D48">
        <w:rPr>
          <w:sz w:val="16"/>
        </w:rPr>
        <w:t xml:space="preserve"> unless Manchin perceives that Republicans aren’t making a good-faith effort to negotiate. </w:t>
      </w:r>
      <w:r w:rsidRPr="00E41581">
        <w:rPr>
          <w:rStyle w:val="StyleUnderline"/>
          <w:highlight w:val="yellow"/>
        </w:rPr>
        <w:t>He’s already praised the Republican counter-offer</w:t>
      </w:r>
      <w:r w:rsidRPr="00DF2D48">
        <w:rPr>
          <w:rStyle w:val="StyleUnderline"/>
        </w:rPr>
        <w:t xml:space="preserve"> on infrastructure as “very, very good,” so that’s unlikely.</w:t>
      </w:r>
    </w:p>
    <w:p w14:paraId="35020DE8" w14:textId="77777777" w:rsidR="00E94E13" w:rsidRDefault="00E94E13" w:rsidP="00E94E13">
      <w:pPr>
        <w:rPr>
          <w:rStyle w:val="StyleUnderline"/>
        </w:rPr>
      </w:pPr>
    </w:p>
    <w:p w14:paraId="2ADC606A" w14:textId="77777777" w:rsidR="00E94E13" w:rsidRPr="00CF0887" w:rsidRDefault="00E94E13" w:rsidP="00E94E13">
      <w:pPr>
        <w:pStyle w:val="Heading4"/>
      </w:pPr>
      <w:r>
        <w:t>If it does pass, moderates have all the power and can prevent reconcilation</w:t>
      </w:r>
    </w:p>
    <w:p w14:paraId="636B81E5" w14:textId="77777777" w:rsidR="00E94E13" w:rsidRPr="002C384B" w:rsidRDefault="00E94E13" w:rsidP="00E94E13">
      <w:r w:rsidRPr="002C384B">
        <w:t xml:space="preserve">Alexander </w:t>
      </w:r>
      <w:r w:rsidRPr="002C384B">
        <w:rPr>
          <w:rStyle w:val="Style13ptBold"/>
        </w:rPr>
        <w:t>Bolton 06/18</w:t>
      </w:r>
      <w:r w:rsidRPr="002C384B">
        <w:t>/21, reporter at the hill,</w:t>
      </w:r>
      <w:r>
        <w:t xml:space="preserve"> 06/18/21,</w:t>
      </w:r>
      <w:r w:rsidRPr="002C384B">
        <w:t xml:space="preserve"> Centrists gain leverage over progressives in Senate infrastructure battle</w:t>
      </w:r>
      <w:r>
        <w:t xml:space="preserve">, </w:t>
      </w:r>
      <w:r w:rsidRPr="002C384B">
        <w:t>https://thehill.com/homenews/senate/559091-centrists-gain-leverage-over-progressives-in-senate-infrastructure-battle</w:t>
      </w:r>
    </w:p>
    <w:p w14:paraId="2E6321A8" w14:textId="77777777" w:rsidR="00E94E13" w:rsidRPr="00802613" w:rsidRDefault="00E94E13" w:rsidP="00E94E13">
      <w:pPr>
        <w:rPr>
          <w:sz w:val="16"/>
        </w:rPr>
      </w:pPr>
      <w:r w:rsidRPr="00802613">
        <w:rPr>
          <w:rStyle w:val="Emphasis"/>
          <w:highlight w:val="yellow"/>
        </w:rPr>
        <w:t>Centrists have gained leverage</w:t>
      </w:r>
      <w:r w:rsidRPr="00802613">
        <w:rPr>
          <w:sz w:val="16"/>
          <w:highlight w:val="yellow"/>
        </w:rPr>
        <w:t xml:space="preserve"> </w:t>
      </w:r>
      <w:r w:rsidRPr="00802613">
        <w:rPr>
          <w:rStyle w:val="StyleUnderline"/>
        </w:rPr>
        <w:t>in the Senate battle</w:t>
      </w:r>
      <w:r w:rsidRPr="00802613">
        <w:rPr>
          <w:sz w:val="16"/>
        </w:rPr>
        <w:t xml:space="preserve"> </w:t>
      </w:r>
      <w:r w:rsidRPr="00802613">
        <w:rPr>
          <w:rStyle w:val="StyleUnderline"/>
        </w:rPr>
        <w:t>over an infrastructure package</w:t>
      </w:r>
      <w:r w:rsidRPr="00802613">
        <w:rPr>
          <w:sz w:val="16"/>
        </w:rPr>
        <w:t xml:space="preserve"> after 11 more senators backed a $974 billion infrastructure framework.</w:t>
      </w:r>
    </w:p>
    <w:p w14:paraId="2C0F005A" w14:textId="77777777" w:rsidR="00E94E13" w:rsidRPr="00802613" w:rsidRDefault="00E94E13" w:rsidP="00E94E13">
      <w:pPr>
        <w:rPr>
          <w:sz w:val="16"/>
        </w:rPr>
      </w:pPr>
      <w:r w:rsidRPr="00802613">
        <w:rPr>
          <w:rStyle w:val="StyleUnderline"/>
        </w:rPr>
        <w:t>Twenty-one senators in all are supporting the</w:t>
      </w:r>
      <w:r w:rsidRPr="00D50D92">
        <w:rPr>
          <w:rStyle w:val="StyleUnderline"/>
        </w:rPr>
        <w:t xml:space="preserve"> proposal</w:t>
      </w:r>
      <w:r w:rsidRPr="00802613">
        <w:rPr>
          <w:sz w:val="16"/>
        </w:rPr>
        <w:t xml:space="preserve">, </w:t>
      </w:r>
      <w:r w:rsidRPr="00D50D92">
        <w:rPr>
          <w:rStyle w:val="StyleUnderline"/>
        </w:rPr>
        <w:t>which is much smaller than what the White House and liberals prefer</w:t>
      </w:r>
      <w:r w:rsidRPr="00802613">
        <w:rPr>
          <w:sz w:val="16"/>
        </w:rPr>
        <w:t xml:space="preserve">. </w:t>
      </w:r>
      <w:r w:rsidRPr="00D50D92">
        <w:rPr>
          <w:rStyle w:val="StyleUnderline"/>
        </w:rPr>
        <w:t>The group includes 11 Republicans</w:t>
      </w:r>
      <w:r w:rsidRPr="00802613">
        <w:rPr>
          <w:sz w:val="16"/>
        </w:rPr>
        <w:t>, nine Democrats and an independent who caucuses with Democrats.</w:t>
      </w:r>
    </w:p>
    <w:p w14:paraId="568D39C3" w14:textId="77777777" w:rsidR="00E94E13" w:rsidRPr="00802613" w:rsidRDefault="00E94E13" w:rsidP="00E94E13">
      <w:pPr>
        <w:rPr>
          <w:sz w:val="16"/>
        </w:rPr>
      </w:pPr>
      <w:r w:rsidRPr="00802613">
        <w:rPr>
          <w:rStyle w:val="Emphasis"/>
          <w:highlight w:val="yellow"/>
        </w:rPr>
        <w:t xml:space="preserve">Liberals who were calling </w:t>
      </w:r>
      <w:r w:rsidRPr="00802613">
        <w:rPr>
          <w:rStyle w:val="Emphasis"/>
        </w:rPr>
        <w:t>on</w:t>
      </w:r>
      <w:r w:rsidRPr="00D50D92">
        <w:rPr>
          <w:rStyle w:val="Emphasis"/>
        </w:rPr>
        <w:t xml:space="preserve"> fellow Democrats </w:t>
      </w:r>
      <w:r w:rsidRPr="00802613">
        <w:rPr>
          <w:rStyle w:val="Emphasis"/>
          <w:highlight w:val="yellow"/>
        </w:rPr>
        <w:t>to “cut bait</w:t>
      </w:r>
      <w:r w:rsidRPr="00802613">
        <w:rPr>
          <w:sz w:val="16"/>
        </w:rPr>
        <w:t xml:space="preserve">” only a few days ago </w:t>
      </w:r>
      <w:r w:rsidRPr="00802613">
        <w:rPr>
          <w:rStyle w:val="Emphasis"/>
          <w:highlight w:val="yellow"/>
        </w:rPr>
        <w:t>now grudgingly acknowledge</w:t>
      </w:r>
      <w:r w:rsidRPr="00802613">
        <w:rPr>
          <w:sz w:val="16"/>
          <w:highlight w:val="yellow"/>
        </w:rPr>
        <w:t xml:space="preserve"> </w:t>
      </w:r>
      <w:r w:rsidRPr="00802613">
        <w:rPr>
          <w:rStyle w:val="StyleUnderline"/>
          <w:highlight w:val="yellow"/>
        </w:rPr>
        <w:t>they will have to review</w:t>
      </w:r>
      <w:r w:rsidRPr="00D50D92">
        <w:rPr>
          <w:rStyle w:val="StyleUnderline"/>
        </w:rPr>
        <w:t xml:space="preserve"> the details of what </w:t>
      </w:r>
      <w:r w:rsidRPr="00802613">
        <w:rPr>
          <w:rStyle w:val="Emphasis"/>
          <w:highlight w:val="yellow"/>
        </w:rPr>
        <w:t>the centrists</w:t>
      </w:r>
      <w:r w:rsidRPr="00802613">
        <w:rPr>
          <w:sz w:val="16"/>
        </w:rPr>
        <w:t xml:space="preserve"> will come up with before deciding their next move.</w:t>
      </w:r>
    </w:p>
    <w:p w14:paraId="02EDC91B" w14:textId="77777777" w:rsidR="00E94E13" w:rsidRPr="00802613" w:rsidRDefault="00E94E13" w:rsidP="00E94E13">
      <w:pPr>
        <w:rPr>
          <w:sz w:val="16"/>
        </w:rPr>
      </w:pPr>
      <w:r w:rsidRPr="00802613">
        <w:rPr>
          <w:sz w:val="16"/>
        </w:rPr>
        <w:t xml:space="preserve">And </w:t>
      </w:r>
      <w:r w:rsidRPr="00802613">
        <w:rPr>
          <w:rStyle w:val="StyleUnderline"/>
          <w:highlight w:val="yellow"/>
        </w:rPr>
        <w:t>centrist Democrats are touting the support</w:t>
      </w:r>
      <w:r w:rsidRPr="00802613">
        <w:rPr>
          <w:sz w:val="16"/>
          <w:highlight w:val="yellow"/>
        </w:rPr>
        <w:t xml:space="preserve"> of their</w:t>
      </w:r>
      <w:r w:rsidRPr="00802613">
        <w:rPr>
          <w:sz w:val="16"/>
        </w:rPr>
        <w:t xml:space="preserve"> 11 Republican colleagues for the five-year spending plan, </w:t>
      </w:r>
      <w:r w:rsidRPr="005A30D0">
        <w:rPr>
          <w:rStyle w:val="StyleUnderline"/>
        </w:rPr>
        <w:t>arguing it is a strong indication that it can pick up 60 votes</w:t>
      </w:r>
      <w:r w:rsidRPr="00802613">
        <w:rPr>
          <w:sz w:val="16"/>
        </w:rPr>
        <w:t xml:space="preserve"> and pass the Senate </w:t>
      </w:r>
      <w:r w:rsidRPr="005A30D0">
        <w:rPr>
          <w:rStyle w:val="StyleUnderline"/>
        </w:rPr>
        <w:t>outside the budget reconciliation process</w:t>
      </w:r>
      <w:r w:rsidRPr="00802613">
        <w:rPr>
          <w:sz w:val="16"/>
        </w:rPr>
        <w:t>, which would avoid a filibuster but force all of the Senate’s 50 Democrats to stay together.</w:t>
      </w:r>
    </w:p>
    <w:p w14:paraId="7748CD6C" w14:textId="77777777" w:rsidR="00E94E13" w:rsidRPr="00802613" w:rsidRDefault="00E94E13" w:rsidP="00E94E13">
      <w:pPr>
        <w:rPr>
          <w:sz w:val="16"/>
        </w:rPr>
      </w:pPr>
      <w:r w:rsidRPr="00802613">
        <w:rPr>
          <w:sz w:val="16"/>
        </w:rPr>
        <w:t>“There’s a lot of momentum,” said Sen. </w:t>
      </w:r>
      <w:hyperlink r:id="rId6" w:history="1">
        <w:r w:rsidRPr="00802613">
          <w:rPr>
            <w:rStyle w:val="Hyperlink"/>
            <w:sz w:val="16"/>
          </w:rPr>
          <w:t>Mark Warner</w:t>
        </w:r>
      </w:hyperlink>
      <w:r w:rsidRPr="00802613">
        <w:rPr>
          <w:sz w:val="16"/>
        </w:rPr>
        <w:t> (D-Va.), who helped craft the framework.</w:t>
      </w:r>
    </w:p>
    <w:p w14:paraId="3EFDA66B" w14:textId="77777777" w:rsidR="00E94E13" w:rsidRPr="00802613" w:rsidRDefault="00E94E13" w:rsidP="00E94E13">
      <w:pPr>
        <w:rPr>
          <w:sz w:val="16"/>
        </w:rPr>
      </w:pPr>
      <w:r w:rsidRPr="00802613">
        <w:rPr>
          <w:sz w:val="16"/>
        </w:rPr>
        <w:t>“In terms of Republican supporters, I think we’re way north of the 11 who are public and there are many more.”</w:t>
      </w:r>
    </w:p>
    <w:p w14:paraId="23E61CEE" w14:textId="77777777" w:rsidR="00E94E13" w:rsidRPr="00802613" w:rsidRDefault="00E94E13" w:rsidP="00E94E13">
      <w:pPr>
        <w:rPr>
          <w:sz w:val="16"/>
        </w:rPr>
      </w:pPr>
      <w:r w:rsidRPr="00802613">
        <w:rPr>
          <w:rStyle w:val="StyleUnderline"/>
        </w:rPr>
        <w:t xml:space="preserve">The prospect that </w:t>
      </w:r>
      <w:r w:rsidRPr="00802613">
        <w:rPr>
          <w:rStyle w:val="StyleUnderline"/>
          <w:highlight w:val="yellow"/>
        </w:rPr>
        <w:t>a significant bipartisan accomplishment</w:t>
      </w:r>
      <w:r w:rsidRPr="00802613">
        <w:rPr>
          <w:sz w:val="16"/>
        </w:rPr>
        <w:t xml:space="preserve"> could be within </w:t>
      </w:r>
      <w:hyperlink r:id="rId7" w:history="1">
        <w:r w:rsidRPr="00802613">
          <w:rPr>
            <w:rStyle w:val="Hyperlink"/>
            <w:sz w:val="16"/>
          </w:rPr>
          <w:t>President Biden</w:t>
        </w:r>
      </w:hyperlink>
      <w:r w:rsidRPr="00802613">
        <w:rPr>
          <w:sz w:val="16"/>
        </w:rPr>
        <w:t xml:space="preserve">’s grasp </w:t>
      </w:r>
      <w:r w:rsidRPr="00802613">
        <w:rPr>
          <w:rStyle w:val="StyleUnderline"/>
          <w:highlight w:val="yellow"/>
        </w:rPr>
        <w:t>will</w:t>
      </w:r>
      <w:r w:rsidRPr="00802613">
        <w:rPr>
          <w:sz w:val="16"/>
          <w:highlight w:val="yellow"/>
        </w:rPr>
        <w:t xml:space="preserve"> </w:t>
      </w:r>
      <w:r w:rsidRPr="00802613">
        <w:rPr>
          <w:rStyle w:val="Emphasis"/>
          <w:highlight w:val="yellow"/>
        </w:rPr>
        <w:t>make it tougher for progressive Democrats</w:t>
      </w:r>
      <w:r w:rsidRPr="00802613">
        <w:rPr>
          <w:sz w:val="16"/>
          <w:highlight w:val="yellow"/>
        </w:rPr>
        <w:t xml:space="preserve"> </w:t>
      </w:r>
      <w:r w:rsidRPr="00802613">
        <w:rPr>
          <w:rStyle w:val="StyleUnderline"/>
          <w:highlight w:val="yellow"/>
        </w:rPr>
        <w:t>to persuade the White House</w:t>
      </w:r>
      <w:r w:rsidRPr="00802613">
        <w:rPr>
          <w:sz w:val="16"/>
        </w:rPr>
        <w:t xml:space="preserve"> and their congressional leadership </w:t>
      </w:r>
      <w:r w:rsidRPr="00802613">
        <w:rPr>
          <w:rStyle w:val="Emphasis"/>
          <w:highlight w:val="yellow"/>
        </w:rPr>
        <w:t>to cut off talks with Republicans</w:t>
      </w:r>
      <w:r w:rsidRPr="00802613">
        <w:rPr>
          <w:sz w:val="16"/>
          <w:highlight w:val="yellow"/>
        </w:rPr>
        <w:t>.</w:t>
      </w:r>
    </w:p>
    <w:p w14:paraId="4DF0A9EE" w14:textId="77777777" w:rsidR="00E94E13" w:rsidRPr="00802613" w:rsidRDefault="00E94E13" w:rsidP="00E94E13">
      <w:pPr>
        <w:rPr>
          <w:sz w:val="16"/>
        </w:rPr>
      </w:pPr>
      <w:r w:rsidRPr="00802613">
        <w:rPr>
          <w:sz w:val="16"/>
        </w:rPr>
        <w:t>Only a few days ago, they could make a pretty strong argument that the talks were a waste of time and that Republicans were stringing their colleagues along.</w:t>
      </w:r>
    </w:p>
    <w:p w14:paraId="24B3F6A4" w14:textId="77777777" w:rsidR="00E94E13" w:rsidRPr="00802613" w:rsidRDefault="00E94E13" w:rsidP="00E94E13">
      <w:pPr>
        <w:rPr>
          <w:sz w:val="16"/>
        </w:rPr>
      </w:pPr>
      <w:r w:rsidRPr="005A30D0">
        <w:rPr>
          <w:rStyle w:val="StyleUnderline"/>
        </w:rPr>
        <w:t>The deal still faces a number of obstacles</w:t>
      </w:r>
      <w:r w:rsidRPr="00802613">
        <w:rPr>
          <w:sz w:val="16"/>
        </w:rPr>
        <w:t>, however.</w:t>
      </w:r>
    </w:p>
    <w:p w14:paraId="2709A9A0" w14:textId="77777777" w:rsidR="00E94E13" w:rsidRPr="00802613" w:rsidRDefault="00E94E13" w:rsidP="00E94E13">
      <w:pPr>
        <w:rPr>
          <w:sz w:val="16"/>
        </w:rPr>
      </w:pPr>
      <w:r w:rsidRPr="00802613">
        <w:rPr>
          <w:sz w:val="16"/>
        </w:rPr>
        <w:t xml:space="preserve">Warner acknowledged </w:t>
      </w:r>
      <w:r w:rsidRPr="00802613">
        <w:rPr>
          <w:rStyle w:val="Emphasis"/>
          <w:highlight w:val="yellow"/>
        </w:rPr>
        <w:t xml:space="preserve">there are still major differences </w:t>
      </w:r>
      <w:r w:rsidRPr="00802613">
        <w:rPr>
          <w:rStyle w:val="StyleUnderline"/>
          <w:highlight w:val="yellow"/>
        </w:rPr>
        <w:t>between</w:t>
      </w:r>
      <w:r w:rsidRPr="00802613">
        <w:rPr>
          <w:rStyle w:val="Emphasis"/>
          <w:highlight w:val="yellow"/>
        </w:rPr>
        <w:t xml:space="preserve"> centrist and liberal Democrats</w:t>
      </w:r>
      <w:r w:rsidRPr="00802613">
        <w:rPr>
          <w:sz w:val="16"/>
        </w:rPr>
        <w:t xml:space="preserve"> </w:t>
      </w:r>
      <w:r w:rsidRPr="00802613">
        <w:rPr>
          <w:rStyle w:val="StyleUnderline"/>
          <w:highlight w:val="yellow"/>
        </w:rPr>
        <w:t>over the size</w:t>
      </w:r>
      <w:r w:rsidRPr="005A30D0">
        <w:rPr>
          <w:rStyle w:val="StyleUnderline"/>
        </w:rPr>
        <w:t xml:space="preserve"> of a reconciliation package</w:t>
      </w:r>
      <w:r w:rsidRPr="00802613">
        <w:rPr>
          <w:sz w:val="16"/>
        </w:rPr>
        <w:t xml:space="preserve"> that progressives want to pass in conjunction with a smaller bipartisan infrastructure spending.</w:t>
      </w:r>
    </w:p>
    <w:p w14:paraId="38BD33DF" w14:textId="77777777" w:rsidR="00E94E13" w:rsidRPr="00802613" w:rsidRDefault="00E94E13" w:rsidP="00E94E13">
      <w:pPr>
        <w:rPr>
          <w:sz w:val="16"/>
        </w:rPr>
      </w:pPr>
      <w:r w:rsidRPr="00802613">
        <w:rPr>
          <w:sz w:val="16"/>
        </w:rPr>
        <w:t xml:space="preserve">But it’s clear </w:t>
      </w:r>
      <w:r w:rsidRPr="005A30D0">
        <w:rPr>
          <w:rStyle w:val="StyleUnderline"/>
        </w:rPr>
        <w:t>the endorsement</w:t>
      </w:r>
      <w:r w:rsidRPr="00802613">
        <w:rPr>
          <w:sz w:val="16"/>
        </w:rPr>
        <w:t xml:space="preserve"> by 11 more senators of the centrists’ package </w:t>
      </w:r>
      <w:r w:rsidRPr="005A30D0">
        <w:rPr>
          <w:rStyle w:val="StyleUnderline"/>
        </w:rPr>
        <w:t>has given the group new leverage</w:t>
      </w:r>
      <w:r w:rsidRPr="00802613">
        <w:rPr>
          <w:sz w:val="16"/>
        </w:rPr>
        <w:t>. Negotiators say they hope to have a package with more details ready by Monday.</w:t>
      </w:r>
    </w:p>
    <w:p w14:paraId="4D7BB632" w14:textId="77777777" w:rsidR="00E94E13" w:rsidRPr="00802613" w:rsidRDefault="00E94E13" w:rsidP="00E94E13">
      <w:pPr>
        <w:rPr>
          <w:sz w:val="16"/>
        </w:rPr>
      </w:pPr>
      <w:r w:rsidRPr="00802613">
        <w:rPr>
          <w:sz w:val="16"/>
        </w:rPr>
        <w:t>“Once we have that package we can send it out to both Democrats and Republicans to see if we can get their support and hopefully we can get a big vote on both sides,” Sen. </w:t>
      </w:r>
      <w:hyperlink r:id="rId8" w:history="1">
        <w:r w:rsidRPr="00802613">
          <w:rPr>
            <w:rStyle w:val="Hyperlink"/>
            <w:sz w:val="16"/>
          </w:rPr>
          <w:t>Jon Tester</w:t>
        </w:r>
      </w:hyperlink>
      <w:r w:rsidRPr="00802613">
        <w:rPr>
          <w:sz w:val="16"/>
        </w:rPr>
        <w:t> (Mont.), one of the nine Democrats backing the package, said on MSNBC Thursday.</w:t>
      </w:r>
    </w:p>
    <w:p w14:paraId="1E09813F" w14:textId="77777777" w:rsidR="00E94E13" w:rsidRPr="00802613" w:rsidRDefault="00E94E13" w:rsidP="00E94E13">
      <w:pPr>
        <w:rPr>
          <w:sz w:val="16"/>
        </w:rPr>
      </w:pPr>
      <w:r w:rsidRPr="00802613">
        <w:rPr>
          <w:sz w:val="16"/>
        </w:rPr>
        <w:t>Besides Warner and Tester, the other Democrats in the group are Sens. </w:t>
      </w:r>
      <w:hyperlink r:id="rId9" w:history="1">
        <w:r w:rsidRPr="00802613">
          <w:rPr>
            <w:rStyle w:val="Hyperlink"/>
            <w:sz w:val="16"/>
          </w:rPr>
          <w:t>Chris Coons</w:t>
        </w:r>
      </w:hyperlink>
      <w:r w:rsidRPr="00802613">
        <w:rPr>
          <w:sz w:val="16"/>
        </w:rPr>
        <w:t> (Del.), </w:t>
      </w:r>
      <w:hyperlink r:id="rId10" w:history="1">
        <w:r w:rsidRPr="00802613">
          <w:rPr>
            <w:rStyle w:val="Hyperlink"/>
            <w:sz w:val="16"/>
          </w:rPr>
          <w:t>Maggie Hassan</w:t>
        </w:r>
      </w:hyperlink>
      <w:r w:rsidRPr="00802613">
        <w:rPr>
          <w:sz w:val="16"/>
        </w:rPr>
        <w:t> (N.H.), </w:t>
      </w:r>
      <w:hyperlink r:id="rId11" w:history="1">
        <w:r w:rsidRPr="00802613">
          <w:rPr>
            <w:rStyle w:val="Hyperlink"/>
            <w:sz w:val="16"/>
          </w:rPr>
          <w:t>John Hickenlooper</w:t>
        </w:r>
      </w:hyperlink>
      <w:r w:rsidRPr="00802613">
        <w:rPr>
          <w:sz w:val="16"/>
        </w:rPr>
        <w:t> (Colo.), </w:t>
      </w:r>
      <w:hyperlink r:id="rId12" w:history="1">
        <w:r w:rsidRPr="00802613">
          <w:rPr>
            <w:rStyle w:val="Hyperlink"/>
            <w:sz w:val="16"/>
          </w:rPr>
          <w:t>Mark Kelly</w:t>
        </w:r>
      </w:hyperlink>
      <w:r w:rsidRPr="00802613">
        <w:rPr>
          <w:sz w:val="16"/>
        </w:rPr>
        <w:t> (Ariz.), </w:t>
      </w:r>
      <w:hyperlink r:id="rId13" w:history="1">
        <w:r w:rsidRPr="00802613">
          <w:rPr>
            <w:rStyle w:val="Hyperlink"/>
            <w:sz w:val="16"/>
          </w:rPr>
          <w:t>Joe Manchin</w:t>
        </w:r>
      </w:hyperlink>
      <w:r w:rsidRPr="00802613">
        <w:rPr>
          <w:sz w:val="16"/>
        </w:rPr>
        <w:t> (W.Va.), </w:t>
      </w:r>
      <w:hyperlink r:id="rId14" w:history="1">
        <w:r w:rsidRPr="00802613">
          <w:rPr>
            <w:rStyle w:val="Hyperlink"/>
            <w:sz w:val="16"/>
          </w:rPr>
          <w:t>Jeanne Shaheen</w:t>
        </w:r>
      </w:hyperlink>
      <w:r w:rsidRPr="00802613">
        <w:rPr>
          <w:sz w:val="16"/>
        </w:rPr>
        <w:t> (N.H.), </w:t>
      </w:r>
      <w:hyperlink r:id="rId15" w:history="1">
        <w:r w:rsidRPr="00802613">
          <w:rPr>
            <w:rStyle w:val="Hyperlink"/>
            <w:sz w:val="16"/>
          </w:rPr>
          <w:t>Kyrsten Sinema</w:t>
        </w:r>
      </w:hyperlink>
      <w:r w:rsidRPr="00802613">
        <w:rPr>
          <w:sz w:val="16"/>
        </w:rPr>
        <w:t> (Ariz.) and Independent Sen. </w:t>
      </w:r>
      <w:hyperlink r:id="rId16" w:history="1">
        <w:r w:rsidRPr="00802613">
          <w:rPr>
            <w:rStyle w:val="Hyperlink"/>
            <w:sz w:val="16"/>
          </w:rPr>
          <w:t>Angus King</w:t>
        </w:r>
      </w:hyperlink>
      <w:r w:rsidRPr="00802613">
        <w:rPr>
          <w:sz w:val="16"/>
        </w:rPr>
        <w:t> (Maine), who caucuses with Democrats.</w:t>
      </w:r>
    </w:p>
    <w:p w14:paraId="6DB002A2" w14:textId="77777777" w:rsidR="00E94E13" w:rsidRPr="00802613" w:rsidRDefault="00E94E13" w:rsidP="00E94E13">
      <w:pPr>
        <w:rPr>
          <w:sz w:val="16"/>
        </w:rPr>
      </w:pPr>
      <w:r w:rsidRPr="00802613">
        <w:rPr>
          <w:sz w:val="16"/>
        </w:rPr>
        <w:t>The GOP senators are Sens. </w:t>
      </w:r>
      <w:hyperlink r:id="rId17" w:history="1">
        <w:r w:rsidRPr="00802613">
          <w:rPr>
            <w:rStyle w:val="Hyperlink"/>
            <w:sz w:val="16"/>
          </w:rPr>
          <w:t>Richard Burr</w:t>
        </w:r>
      </w:hyperlink>
      <w:r w:rsidRPr="00802613">
        <w:rPr>
          <w:sz w:val="16"/>
        </w:rPr>
        <w:t> (N.C.) </w:t>
      </w:r>
      <w:hyperlink r:id="rId18" w:history="1">
        <w:r w:rsidRPr="00802613">
          <w:rPr>
            <w:rStyle w:val="Hyperlink"/>
            <w:sz w:val="16"/>
          </w:rPr>
          <w:t>Bill Cassidy</w:t>
        </w:r>
      </w:hyperlink>
      <w:r w:rsidRPr="00802613">
        <w:rPr>
          <w:sz w:val="16"/>
        </w:rPr>
        <w:t> (La.), </w:t>
      </w:r>
      <w:hyperlink r:id="rId19" w:history="1">
        <w:r w:rsidRPr="00802613">
          <w:rPr>
            <w:rStyle w:val="Hyperlink"/>
            <w:sz w:val="16"/>
          </w:rPr>
          <w:t>Susan Collins</w:t>
        </w:r>
      </w:hyperlink>
      <w:r w:rsidRPr="00802613">
        <w:rPr>
          <w:sz w:val="16"/>
        </w:rPr>
        <w:t> (Maine), </w:t>
      </w:r>
      <w:hyperlink r:id="rId20" w:history="1">
        <w:r w:rsidRPr="00802613">
          <w:rPr>
            <w:rStyle w:val="Hyperlink"/>
            <w:sz w:val="16"/>
          </w:rPr>
          <w:t>Lindsey Graham</w:t>
        </w:r>
      </w:hyperlink>
      <w:r w:rsidRPr="00802613">
        <w:rPr>
          <w:sz w:val="16"/>
        </w:rPr>
        <w:t> (S.C.), </w:t>
      </w:r>
      <w:hyperlink r:id="rId21" w:history="1">
        <w:r w:rsidRPr="00802613">
          <w:rPr>
            <w:rStyle w:val="Hyperlink"/>
            <w:sz w:val="16"/>
          </w:rPr>
          <w:t>Jerry Moran</w:t>
        </w:r>
      </w:hyperlink>
      <w:r w:rsidRPr="00802613">
        <w:rPr>
          <w:sz w:val="16"/>
        </w:rPr>
        <w:t> (Kan.), </w:t>
      </w:r>
      <w:hyperlink r:id="rId22" w:history="1">
        <w:r w:rsidRPr="00802613">
          <w:rPr>
            <w:rStyle w:val="Hyperlink"/>
            <w:sz w:val="16"/>
          </w:rPr>
          <w:t>Lisa Murkowski</w:t>
        </w:r>
      </w:hyperlink>
      <w:r w:rsidRPr="00802613">
        <w:rPr>
          <w:sz w:val="16"/>
        </w:rPr>
        <w:t> (Alaska), </w:t>
      </w:r>
      <w:hyperlink r:id="rId23" w:history="1">
        <w:r w:rsidRPr="00802613">
          <w:rPr>
            <w:rStyle w:val="Hyperlink"/>
            <w:sz w:val="16"/>
          </w:rPr>
          <w:t>Rob Portman</w:t>
        </w:r>
      </w:hyperlink>
      <w:r w:rsidRPr="00802613">
        <w:rPr>
          <w:sz w:val="16"/>
        </w:rPr>
        <w:t> (Ohio), </w:t>
      </w:r>
      <w:hyperlink r:id="rId24" w:history="1">
        <w:r w:rsidRPr="00802613">
          <w:rPr>
            <w:rStyle w:val="Hyperlink"/>
            <w:sz w:val="16"/>
          </w:rPr>
          <w:t>Mitt Romney</w:t>
        </w:r>
      </w:hyperlink>
      <w:r w:rsidRPr="00802613">
        <w:rPr>
          <w:sz w:val="16"/>
        </w:rPr>
        <w:t> (Utah), </w:t>
      </w:r>
      <w:hyperlink r:id="rId25" w:history="1">
        <w:r w:rsidRPr="00802613">
          <w:rPr>
            <w:rStyle w:val="Hyperlink"/>
            <w:sz w:val="16"/>
          </w:rPr>
          <w:t>Mike Rounds</w:t>
        </w:r>
      </w:hyperlink>
      <w:r w:rsidRPr="00802613">
        <w:rPr>
          <w:sz w:val="16"/>
        </w:rPr>
        <w:t> (S.D.) </w:t>
      </w:r>
      <w:hyperlink r:id="rId26" w:history="1">
        <w:r w:rsidRPr="00802613">
          <w:rPr>
            <w:rStyle w:val="Hyperlink"/>
            <w:sz w:val="16"/>
          </w:rPr>
          <w:t>Thom Tillis</w:t>
        </w:r>
      </w:hyperlink>
      <w:r w:rsidRPr="00802613">
        <w:rPr>
          <w:sz w:val="16"/>
        </w:rPr>
        <w:t> (N.C.) and </w:t>
      </w:r>
      <w:hyperlink r:id="rId27" w:history="1">
        <w:r w:rsidRPr="00802613">
          <w:rPr>
            <w:rStyle w:val="Hyperlink"/>
            <w:sz w:val="16"/>
          </w:rPr>
          <w:t>Todd Young</w:t>
        </w:r>
      </w:hyperlink>
      <w:r w:rsidRPr="00802613">
        <w:rPr>
          <w:sz w:val="16"/>
        </w:rPr>
        <w:t> (Ind.).</w:t>
      </w:r>
    </w:p>
    <w:p w14:paraId="1461FC43" w14:textId="77777777" w:rsidR="00E94E13" w:rsidRPr="00802613" w:rsidRDefault="00E94E13" w:rsidP="00E94E13">
      <w:pPr>
        <w:rPr>
          <w:sz w:val="16"/>
        </w:rPr>
      </w:pPr>
      <w:r w:rsidRPr="00802613">
        <w:rPr>
          <w:rStyle w:val="StyleUnderline"/>
          <w:highlight w:val="yellow"/>
        </w:rPr>
        <w:t>The scaled-down</w:t>
      </w:r>
      <w:r w:rsidRPr="005A30D0">
        <w:rPr>
          <w:rStyle w:val="StyleUnderline"/>
        </w:rPr>
        <w:t xml:space="preserve"> bipartisan </w:t>
      </w:r>
      <w:r w:rsidRPr="00802613">
        <w:rPr>
          <w:rStyle w:val="StyleUnderline"/>
          <w:highlight w:val="yellow"/>
        </w:rPr>
        <w:t xml:space="preserve">package would </w:t>
      </w:r>
      <w:r w:rsidRPr="00802613">
        <w:rPr>
          <w:rStyle w:val="Emphasis"/>
          <w:highlight w:val="yellow"/>
        </w:rPr>
        <w:t>leave out many</w:t>
      </w:r>
      <w:r w:rsidRPr="005A30D0">
        <w:rPr>
          <w:rStyle w:val="StyleUnderline"/>
        </w:rPr>
        <w:t xml:space="preserve"> of Biden’s more </w:t>
      </w:r>
      <w:r w:rsidRPr="00802613">
        <w:rPr>
          <w:rStyle w:val="Emphasis"/>
          <w:highlight w:val="yellow"/>
        </w:rPr>
        <w:t>ambitious priorities</w:t>
      </w:r>
      <w:r w:rsidRPr="00802613">
        <w:rPr>
          <w:sz w:val="16"/>
          <w:highlight w:val="yellow"/>
        </w:rPr>
        <w:t>,</w:t>
      </w:r>
      <w:r w:rsidRPr="00802613">
        <w:rPr>
          <w:sz w:val="16"/>
        </w:rPr>
        <w:t xml:space="preserve"> such as $400 billion for long-term home health care.</w:t>
      </w:r>
    </w:p>
    <w:p w14:paraId="0E17501D" w14:textId="77777777" w:rsidR="00E94E13" w:rsidRPr="00802613" w:rsidRDefault="00E94E13" w:rsidP="00E94E13">
      <w:pPr>
        <w:rPr>
          <w:sz w:val="16"/>
        </w:rPr>
      </w:pPr>
      <w:r w:rsidRPr="00802613">
        <w:rPr>
          <w:sz w:val="16"/>
        </w:rPr>
        <w:t xml:space="preserve">And </w:t>
      </w:r>
      <w:r w:rsidRPr="005A30D0">
        <w:rPr>
          <w:rStyle w:val="StyleUnderline"/>
        </w:rPr>
        <w:t>it is much smaller that what progressives want to do.</w:t>
      </w:r>
    </w:p>
    <w:p w14:paraId="2F691DBC" w14:textId="77777777" w:rsidR="00E94E13" w:rsidRPr="00802613" w:rsidRDefault="00E94E13" w:rsidP="00E94E13">
      <w:pPr>
        <w:rPr>
          <w:sz w:val="16"/>
        </w:rPr>
      </w:pPr>
      <w:r w:rsidRPr="00802613">
        <w:rPr>
          <w:sz w:val="16"/>
        </w:rPr>
        <w:t>Senate Budget Committee Chairman </w:t>
      </w:r>
      <w:hyperlink r:id="rId28" w:history="1">
        <w:r w:rsidRPr="00802613">
          <w:rPr>
            <w:rStyle w:val="StyleUnderline"/>
            <w:sz w:val="16"/>
          </w:rPr>
          <w:t>Bernie</w:t>
        </w:r>
        <w:r w:rsidRPr="00802613">
          <w:rPr>
            <w:rStyle w:val="Hyperlink"/>
            <w:sz w:val="16"/>
          </w:rPr>
          <w:t xml:space="preserve"> Sanders</w:t>
        </w:r>
      </w:hyperlink>
      <w:r w:rsidRPr="00802613">
        <w:rPr>
          <w:sz w:val="16"/>
        </w:rPr>
        <w:t> (I-Vt.) at a meeting Wednesday with Senate Majority Leader </w:t>
      </w:r>
      <w:hyperlink r:id="rId29" w:history="1">
        <w:r w:rsidRPr="00802613">
          <w:rPr>
            <w:rStyle w:val="Hyperlink"/>
            <w:sz w:val="16"/>
          </w:rPr>
          <w:t>Charles Schumer</w:t>
        </w:r>
      </w:hyperlink>
      <w:r w:rsidRPr="00802613">
        <w:rPr>
          <w:sz w:val="16"/>
        </w:rPr>
        <w:t xml:space="preserve"> (D-N.Y.) and other Democrats floated advancing a $6 trillion reconciliation proposal. </w:t>
      </w:r>
      <w:r w:rsidRPr="005A30D0">
        <w:rPr>
          <w:rStyle w:val="StyleUnderline"/>
        </w:rPr>
        <w:t>The size and scope of a reconciliation bill is widely expected to be negotiated down</w:t>
      </w:r>
      <w:r w:rsidRPr="00802613">
        <w:rPr>
          <w:sz w:val="16"/>
        </w:rPr>
        <w:t>, but it suggests the differences within the Democratic caucus.</w:t>
      </w:r>
    </w:p>
    <w:p w14:paraId="6EA68DC9" w14:textId="77777777" w:rsidR="00E94E13" w:rsidRPr="00802613" w:rsidRDefault="00E94E13" w:rsidP="00E94E13">
      <w:pPr>
        <w:rPr>
          <w:sz w:val="16"/>
        </w:rPr>
      </w:pPr>
      <w:r w:rsidRPr="00802613">
        <w:rPr>
          <w:sz w:val="16"/>
        </w:rPr>
        <w:t>Progressives have called on Manchin and other moderates to promise to support a reconciliation package before they agree to vote for a scaled-down bipartisan infrastructure bill.</w:t>
      </w:r>
    </w:p>
    <w:p w14:paraId="069A45B8" w14:textId="77777777" w:rsidR="00E94E13" w:rsidRPr="00802613" w:rsidRDefault="00E94E13" w:rsidP="00E94E13">
      <w:pPr>
        <w:rPr>
          <w:sz w:val="16"/>
        </w:rPr>
      </w:pPr>
      <w:r w:rsidRPr="00802613">
        <w:rPr>
          <w:sz w:val="16"/>
        </w:rPr>
        <w:t>Several are frustrated that the bipartisan package won’t raise taxes at all on corporations or high net-worth individuals, who have seen their wealth grow dramatically since the 2008-2009 recession.</w:t>
      </w:r>
    </w:p>
    <w:p w14:paraId="67715452" w14:textId="77777777" w:rsidR="00E94E13" w:rsidRPr="00802613" w:rsidRDefault="00E94E13" w:rsidP="00E94E13">
      <w:pPr>
        <w:rPr>
          <w:sz w:val="16"/>
        </w:rPr>
      </w:pPr>
      <w:r w:rsidRPr="00802613">
        <w:rPr>
          <w:sz w:val="16"/>
        </w:rPr>
        <w:t>“We’ll see. I think the key to keep our eye is to forget pay-fors as a concept and think more about an honest tax system that isn’t corrupted by big special interests and that is a positive and not just something that pays for something else,” said Sen. </w:t>
      </w:r>
      <w:hyperlink r:id="rId30" w:history="1">
        <w:r w:rsidRPr="00802613">
          <w:rPr>
            <w:rStyle w:val="Hyperlink"/>
            <w:sz w:val="16"/>
          </w:rPr>
          <w:t>Sheldon Whitehouse</w:t>
        </w:r>
      </w:hyperlink>
      <w:r w:rsidRPr="00802613">
        <w:rPr>
          <w:sz w:val="16"/>
        </w:rPr>
        <w:t> (D-R.I.), who has warned that he and other progressives will hold back support on a bipartisan infrastructure package if there isn’t a guarantee to pass ambitious climate-related proposals as well.</w:t>
      </w:r>
    </w:p>
    <w:p w14:paraId="01BCBBA3" w14:textId="77777777" w:rsidR="00E94E13" w:rsidRPr="005A30D0" w:rsidRDefault="00E94E13" w:rsidP="00E94E13">
      <w:pPr>
        <w:rPr>
          <w:rStyle w:val="StyleUnderline"/>
        </w:rPr>
      </w:pPr>
      <w:r w:rsidRPr="005A30D0">
        <w:rPr>
          <w:rStyle w:val="StyleUnderline"/>
        </w:rPr>
        <w:t>There are still questions about whether</w:t>
      </w:r>
      <w:r w:rsidRPr="00802613">
        <w:rPr>
          <w:sz w:val="16"/>
        </w:rPr>
        <w:t xml:space="preserve"> </w:t>
      </w:r>
      <w:r w:rsidRPr="005A30D0">
        <w:rPr>
          <w:rStyle w:val="StyleUnderline"/>
        </w:rPr>
        <w:t>the ways to pay for the proposal</w:t>
      </w:r>
      <w:r w:rsidRPr="00802613">
        <w:rPr>
          <w:sz w:val="16"/>
        </w:rPr>
        <w:t xml:space="preserve"> assembled by the group </w:t>
      </w:r>
      <w:r w:rsidRPr="005A30D0">
        <w:rPr>
          <w:rStyle w:val="StyleUnderline"/>
        </w:rPr>
        <w:t>would actually cover the cost of the plan</w:t>
      </w:r>
      <w:r w:rsidRPr="00802613">
        <w:rPr>
          <w:sz w:val="16"/>
        </w:rPr>
        <w:t xml:space="preserve">, </w:t>
      </w:r>
      <w:r w:rsidRPr="005A30D0">
        <w:rPr>
          <w:rStyle w:val="StyleUnderline"/>
        </w:rPr>
        <w:t>and whether Biden would accept controversial proposals to index the gas tax to inflation and repurpose</w:t>
      </w:r>
      <w:r w:rsidRPr="00802613">
        <w:rPr>
          <w:sz w:val="16"/>
        </w:rPr>
        <w:t xml:space="preserve"> up to $</w:t>
      </w:r>
      <w:r w:rsidRPr="005A30D0">
        <w:rPr>
          <w:rStyle w:val="StyleUnderline"/>
        </w:rPr>
        <w:t>120 billion in unspent pandemic relief funding.</w:t>
      </w:r>
    </w:p>
    <w:p w14:paraId="40771AA1" w14:textId="77777777" w:rsidR="00E94E13" w:rsidRPr="00DF2D48" w:rsidRDefault="00E94E13" w:rsidP="00E94E13">
      <w:pPr>
        <w:rPr>
          <w:rStyle w:val="StyleUnderline"/>
        </w:rPr>
      </w:pPr>
    </w:p>
    <w:p w14:paraId="34457818" w14:textId="77777777" w:rsidR="00E94E13" w:rsidRPr="0050118A" w:rsidRDefault="00E94E13" w:rsidP="00E94E13"/>
    <w:p w14:paraId="681D06E2" w14:textId="77777777" w:rsidR="00E94E13" w:rsidRPr="0050118A" w:rsidRDefault="00E94E13" w:rsidP="00E94E13"/>
    <w:p w14:paraId="3C9E07F5" w14:textId="77777777" w:rsidR="00E94E13" w:rsidRDefault="00E94E13" w:rsidP="00E94E13">
      <w:pPr>
        <w:pStyle w:val="Heading3"/>
      </w:pPr>
      <w:r>
        <w:t>UQ---VR Thumps---2AC</w:t>
      </w:r>
    </w:p>
    <w:p w14:paraId="15A42583" w14:textId="77777777" w:rsidR="00E94E13" w:rsidRPr="00DA2378" w:rsidRDefault="00E94E13" w:rsidP="00E94E13">
      <w:pPr>
        <w:pStyle w:val="Heading4"/>
      </w:pPr>
      <w:r>
        <w:t>Voting rights thumps and fractures dems</w:t>
      </w:r>
    </w:p>
    <w:p w14:paraId="553FCE75" w14:textId="77777777" w:rsidR="00E94E13" w:rsidRPr="00D34661" w:rsidRDefault="00E94E13" w:rsidP="00E94E13">
      <w:r w:rsidRPr="00DA2378">
        <w:t xml:space="preserve">Nicholas </w:t>
      </w:r>
      <w:r w:rsidRPr="00DA2378">
        <w:rPr>
          <w:rStyle w:val="Style13ptBold"/>
        </w:rPr>
        <w:t>Fandos and</w:t>
      </w:r>
      <w:r w:rsidRPr="00D34661">
        <w:t> </w:t>
      </w:r>
      <w:r w:rsidRPr="00DA2378">
        <w:t xml:space="preserve">Michael </w:t>
      </w:r>
      <w:r w:rsidRPr="00DA2378">
        <w:rPr>
          <w:rStyle w:val="Style13ptBold"/>
        </w:rPr>
        <w:t>Wines 06/01</w:t>
      </w:r>
      <w:r w:rsidRPr="00D34661">
        <w:t>/21, congressional correspondent for The New York Times, national correspondent for The New York Times, published 03/30/31, updated 06/01/21, Democrats Splinter Over Strategy for Pushing Through Voting Rights Bill</w:t>
      </w:r>
      <w:r>
        <w:t xml:space="preserve">, </w:t>
      </w:r>
      <w:r w:rsidRPr="00DA2378">
        <w:t>https://www.nytimes.com/2021/03/30/us/politics/democrats-voting-rights-bill.html</w:t>
      </w:r>
    </w:p>
    <w:p w14:paraId="0BE03D5E" w14:textId="77777777" w:rsidR="00E94E13" w:rsidRPr="00D12CA5" w:rsidRDefault="00E94E13" w:rsidP="00E94E13">
      <w:pPr>
        <w:rPr>
          <w:sz w:val="16"/>
        </w:rPr>
      </w:pPr>
      <w:r w:rsidRPr="00D73D2E">
        <w:rPr>
          <w:sz w:val="16"/>
        </w:rPr>
        <w:t xml:space="preserve">President </w:t>
      </w:r>
      <w:r w:rsidRPr="00D73D2E">
        <w:rPr>
          <w:rStyle w:val="Emphasis"/>
        </w:rPr>
        <w:t>Biden</w:t>
      </w:r>
      <w:r w:rsidRPr="00D73D2E">
        <w:rPr>
          <w:sz w:val="16"/>
        </w:rPr>
        <w:t xml:space="preserve"> and leading congressional Democrats </w:t>
      </w:r>
      <w:r w:rsidRPr="00D73D2E">
        <w:rPr>
          <w:rStyle w:val="Emphasis"/>
        </w:rPr>
        <w:t>have made the far-reaching bill a top priority</w:t>
      </w:r>
      <w:r w:rsidRPr="00D73D2E">
        <w:rPr>
          <w:sz w:val="16"/>
        </w:rPr>
        <w:t>, but some</w:t>
      </w:r>
      <w:r w:rsidRPr="00D12CA5">
        <w:rPr>
          <w:sz w:val="16"/>
        </w:rPr>
        <w:t xml:space="preserve"> proponents believe it needs major changes.</w:t>
      </w:r>
    </w:p>
    <w:p w14:paraId="349EF0FA" w14:textId="77777777" w:rsidR="00E94E13" w:rsidRPr="00D12CA5" w:rsidRDefault="00E94E13" w:rsidP="00E94E13">
      <w:pPr>
        <w:rPr>
          <w:sz w:val="16"/>
        </w:rPr>
      </w:pPr>
      <w:r w:rsidRPr="00D73D2E">
        <w:rPr>
          <w:rStyle w:val="Emphasis"/>
          <w:highlight w:val="yellow"/>
        </w:rPr>
        <w:t>Democrats</w:t>
      </w:r>
      <w:r w:rsidRPr="00D12CA5">
        <w:rPr>
          <w:sz w:val="16"/>
        </w:rPr>
        <w:t xml:space="preserve"> in Congress </w:t>
      </w:r>
      <w:r w:rsidRPr="00D73D2E">
        <w:rPr>
          <w:rStyle w:val="Emphasis"/>
          <w:highlight w:val="yellow"/>
        </w:rPr>
        <w:t>are</w:t>
      </w:r>
      <w:r w:rsidRPr="00D12CA5">
        <w:rPr>
          <w:sz w:val="16"/>
        </w:rPr>
        <w:t xml:space="preserve"> quietly </w:t>
      </w:r>
      <w:r w:rsidRPr="00D73D2E">
        <w:rPr>
          <w:rStyle w:val="Emphasis"/>
          <w:highlight w:val="yellow"/>
        </w:rPr>
        <w:t>splintering over how to handle the</w:t>
      </w:r>
      <w:r w:rsidRPr="00D12CA5">
        <w:rPr>
          <w:sz w:val="16"/>
        </w:rPr>
        <w:t xml:space="preserve"> expansive </w:t>
      </w:r>
      <w:r w:rsidRPr="00D73D2E">
        <w:rPr>
          <w:rStyle w:val="Emphasis"/>
          <w:highlight w:val="yellow"/>
        </w:rPr>
        <w:t>voting rights bill</w:t>
      </w:r>
      <w:r w:rsidRPr="00D73D2E">
        <w:rPr>
          <w:sz w:val="16"/>
          <w:highlight w:val="yellow"/>
        </w:rPr>
        <w:t xml:space="preserve"> </w:t>
      </w:r>
      <w:r w:rsidRPr="00D73D2E">
        <w:rPr>
          <w:rStyle w:val="StyleUnderline"/>
          <w:highlight w:val="yellow"/>
        </w:rPr>
        <w:t xml:space="preserve">that they have made a </w:t>
      </w:r>
      <w:r w:rsidRPr="00D73D2E">
        <w:rPr>
          <w:rStyle w:val="Emphasis"/>
          <w:highlight w:val="yellow"/>
        </w:rPr>
        <w:t>centerpiece</w:t>
      </w:r>
      <w:r w:rsidRPr="00D73D2E">
        <w:rPr>
          <w:rStyle w:val="StyleUnderline"/>
          <w:highlight w:val="yellow"/>
        </w:rPr>
        <w:t xml:space="preserve"> of their</w:t>
      </w:r>
      <w:r w:rsidRPr="00E018FF">
        <w:rPr>
          <w:rStyle w:val="StyleUnderline"/>
        </w:rPr>
        <w:t xml:space="preserve"> ambitious legislative </w:t>
      </w:r>
      <w:r w:rsidRPr="00D73D2E">
        <w:rPr>
          <w:rStyle w:val="StyleUnderline"/>
          <w:highlight w:val="yellow"/>
        </w:rPr>
        <w:t>agenda</w:t>
      </w:r>
      <w:r w:rsidRPr="00D12CA5">
        <w:rPr>
          <w:sz w:val="16"/>
        </w:rPr>
        <w:t>, potentially jeopardizing their chances of countering a Republican drive to restrict ballot access in states across the country.</w:t>
      </w:r>
    </w:p>
    <w:p w14:paraId="508F78A4" w14:textId="77777777" w:rsidR="00E94E13" w:rsidRPr="00D12CA5" w:rsidRDefault="00E94E13" w:rsidP="00E94E13">
      <w:pPr>
        <w:rPr>
          <w:sz w:val="16"/>
        </w:rPr>
      </w:pPr>
      <w:r w:rsidRPr="00D12CA5">
        <w:rPr>
          <w:sz w:val="16"/>
        </w:rPr>
        <w:t xml:space="preserve">President </w:t>
      </w:r>
      <w:r w:rsidRPr="00D73D2E">
        <w:rPr>
          <w:rStyle w:val="Emphasis"/>
          <w:highlight w:val="yellow"/>
        </w:rPr>
        <w:t>Biden</w:t>
      </w:r>
      <w:r w:rsidRPr="00D12CA5">
        <w:rPr>
          <w:sz w:val="16"/>
        </w:rPr>
        <w:t xml:space="preserve"> and leading Democrats </w:t>
      </w:r>
      <w:r w:rsidRPr="00D73D2E">
        <w:rPr>
          <w:rStyle w:val="Emphasis"/>
          <w:highlight w:val="yellow"/>
        </w:rPr>
        <w:t>have pledged to make the elections overhaul a top priority</w:t>
      </w:r>
      <w:r w:rsidRPr="00D12CA5">
        <w:rPr>
          <w:sz w:val="16"/>
        </w:rPr>
        <w:t xml:space="preserve">, even </w:t>
      </w:r>
      <w:r w:rsidRPr="00D73D2E">
        <w:rPr>
          <w:rStyle w:val="StyleUnderline"/>
          <w:highlight w:val="yellow"/>
        </w:rPr>
        <w:t>contemplating a bid to upend</w:t>
      </w:r>
      <w:r w:rsidRPr="00E018FF">
        <w:rPr>
          <w:rStyle w:val="StyleUnderline"/>
        </w:rPr>
        <w:t xml:space="preserve"> bedrock </w:t>
      </w:r>
      <w:r w:rsidRPr="00D73D2E">
        <w:rPr>
          <w:rStyle w:val="StyleUnderline"/>
          <w:highlight w:val="yellow"/>
        </w:rPr>
        <w:t>Senate rules</w:t>
      </w:r>
      <w:r w:rsidRPr="00E018FF">
        <w:rPr>
          <w:rStyle w:val="StyleUnderline"/>
        </w:rPr>
        <w:t xml:space="preserve"> if necessary to push it through over Republican objections.</w:t>
      </w:r>
      <w:r w:rsidRPr="00D12CA5">
        <w:rPr>
          <w:sz w:val="16"/>
        </w:rPr>
        <w:t xml:space="preserve"> </w:t>
      </w:r>
      <w:r w:rsidRPr="00D73D2E">
        <w:rPr>
          <w:rStyle w:val="StyleUnderline"/>
          <w:highlight w:val="yellow"/>
        </w:rPr>
        <w:t>But they are contending with an undercurrent of reservations</w:t>
      </w:r>
      <w:r w:rsidRPr="00D12CA5">
        <w:rPr>
          <w:sz w:val="16"/>
        </w:rPr>
        <w:t xml:space="preserve"> in their ranks over how aggressively to try to revamp the nation’s elections and whether, in their zeal to beat back new Republican ballot restrictions moving through the states, their proposed solution might backfire, sowing voting confusion and new political challenges.</w:t>
      </w:r>
    </w:p>
    <w:p w14:paraId="2B1412E8" w14:textId="77777777" w:rsidR="00E94E13" w:rsidRPr="00D12CA5" w:rsidRDefault="00E94E13" w:rsidP="00E94E13">
      <w:pPr>
        <w:rPr>
          <w:sz w:val="16"/>
        </w:rPr>
      </w:pPr>
      <w:r w:rsidRPr="00D12CA5">
        <w:rPr>
          <w:sz w:val="16"/>
        </w:rPr>
        <w:t>The hand-wringing demonstrates how urgent the voting issue has become for both parties since November, when President Donald J. Trump spread false claims of voter fraud that many Republicans believed. In the months since, Republican-led statehouses have advanced a wave of new laws clamping down on ballot access.</w:t>
      </w:r>
    </w:p>
    <w:p w14:paraId="3C261444" w14:textId="77777777" w:rsidR="00E94E13" w:rsidRPr="00532DBB" w:rsidRDefault="00E94E13" w:rsidP="00E94E13">
      <w:pPr>
        <w:rPr>
          <w:rStyle w:val="StyleUnderline"/>
        </w:rPr>
      </w:pPr>
      <w:r w:rsidRPr="00D12CA5">
        <w:rPr>
          <w:sz w:val="16"/>
        </w:rPr>
        <w:t>Democrats have coalesced around the idea that pushing back on such measures is a modern-day civil rights battle that the party cannot afford to lose. “</w:t>
      </w:r>
      <w:r w:rsidRPr="00D73D2E">
        <w:rPr>
          <w:rStyle w:val="StyleUnderline"/>
          <w:highlight w:val="yellow"/>
        </w:rPr>
        <w:t>Failure</w:t>
      </w:r>
      <w:r w:rsidRPr="00D12CA5">
        <w:rPr>
          <w:sz w:val="16"/>
        </w:rPr>
        <w:t xml:space="preserve">,” Senator Chuck </w:t>
      </w:r>
      <w:r w:rsidRPr="00532DBB">
        <w:rPr>
          <w:rStyle w:val="StyleUnderline"/>
        </w:rPr>
        <w:t>Schumer</w:t>
      </w:r>
      <w:r w:rsidRPr="00D12CA5">
        <w:rPr>
          <w:sz w:val="16"/>
        </w:rPr>
        <w:t xml:space="preserve"> of New York, the majority leader, </w:t>
      </w:r>
      <w:r w:rsidRPr="00532DBB">
        <w:rPr>
          <w:rStyle w:val="StyleUnderline"/>
        </w:rPr>
        <w:t>said</w:t>
      </w:r>
      <w:r w:rsidRPr="00D12CA5">
        <w:rPr>
          <w:sz w:val="16"/>
        </w:rPr>
        <w:t xml:space="preserve"> last week, “</w:t>
      </w:r>
      <w:r w:rsidRPr="00D73D2E">
        <w:rPr>
          <w:rStyle w:val="StyleUnderline"/>
          <w:highlight w:val="yellow"/>
        </w:rPr>
        <w:t>is not an option.”</w:t>
      </w:r>
    </w:p>
    <w:p w14:paraId="1BE44135" w14:textId="77777777" w:rsidR="00E94E13" w:rsidRPr="00D12CA5" w:rsidRDefault="00E94E13" w:rsidP="00E94E13">
      <w:pPr>
        <w:rPr>
          <w:sz w:val="16"/>
        </w:rPr>
      </w:pPr>
      <w:r w:rsidRPr="00D12CA5">
        <w:rPr>
          <w:sz w:val="16"/>
        </w:rPr>
        <w:t xml:space="preserve">But while few Democrats are willing to publicly say so, </w:t>
      </w:r>
      <w:r w:rsidRPr="00D73D2E">
        <w:rPr>
          <w:rStyle w:val="StyleUnderline"/>
          <w:highlight w:val="yellow"/>
        </w:rPr>
        <w:t>the details</w:t>
      </w:r>
      <w:r w:rsidRPr="00D12CA5">
        <w:rPr>
          <w:sz w:val="16"/>
        </w:rPr>
        <w:t xml:space="preserve"> of the more than 800-page bill — which would radically reshape the way elections are run and make far-reaching changes to campaign finance laws and redistricting — </w:t>
      </w:r>
      <w:r w:rsidRPr="00D73D2E">
        <w:rPr>
          <w:rStyle w:val="StyleUnderline"/>
          <w:highlight w:val="yellow"/>
        </w:rPr>
        <w:t xml:space="preserve">have become a point of </w:t>
      </w:r>
      <w:r w:rsidRPr="00D73D2E">
        <w:rPr>
          <w:rStyle w:val="Emphasis"/>
          <w:highlight w:val="yellow"/>
        </w:rPr>
        <w:t>simmering contention</w:t>
      </w:r>
      <w:r w:rsidRPr="00532DBB">
        <w:rPr>
          <w:rStyle w:val="StyleUnderline"/>
        </w:rPr>
        <w:t>.</w:t>
      </w:r>
      <w:r w:rsidRPr="00D12CA5">
        <w:rPr>
          <w:sz w:val="16"/>
        </w:rPr>
        <w:t xml:space="preserve"> </w:t>
      </w:r>
      <w:r w:rsidRPr="00532DBB">
        <w:rPr>
          <w:rStyle w:val="StyleUnderline"/>
        </w:rPr>
        <w:t>Some proponents argue that Democrats should break off a narrower bill</w:t>
      </w:r>
      <w:r w:rsidRPr="00D12CA5">
        <w:rPr>
          <w:sz w:val="16"/>
        </w:rPr>
        <w:t xml:space="preserve"> dealing strictly with protecting voting rights to prevent the legislation, known as the For the People Act, from collapsing amid divisions over other issues.</w:t>
      </w:r>
    </w:p>
    <w:p w14:paraId="1EA65331" w14:textId="77777777" w:rsidR="00E94E13" w:rsidRPr="00D12CA5" w:rsidRDefault="00E94E13" w:rsidP="00E94E13">
      <w:pPr>
        <w:rPr>
          <w:sz w:val="16"/>
        </w:rPr>
      </w:pPr>
      <w:r w:rsidRPr="00D12CA5">
        <w:rPr>
          <w:sz w:val="16"/>
        </w:rPr>
        <w:t>“</w:t>
      </w:r>
      <w:r w:rsidRPr="00532DBB">
        <w:rPr>
          <w:rStyle w:val="StyleUnderline"/>
        </w:rPr>
        <w:t>Democrats have a narrow opportunity. There is a window here that could close anytime,”</w:t>
      </w:r>
      <w:r w:rsidRPr="00D12CA5">
        <w:rPr>
          <w:sz w:val="16"/>
        </w:rPr>
        <w:t xml:space="preserve"> said Richard L. Hasen, an election law expert at the University of California, Irvine. “I worry the kind of fights necessary to keep even the Democratic coalition together could blow up the whole thing and lose the chance to get anything done.”</w:t>
      </w:r>
    </w:p>
    <w:p w14:paraId="6DD23678" w14:textId="77777777" w:rsidR="00E94E13" w:rsidRPr="00D12CA5" w:rsidRDefault="00E94E13" w:rsidP="00E94E13">
      <w:pPr>
        <w:rPr>
          <w:sz w:val="16"/>
        </w:rPr>
      </w:pPr>
      <w:r w:rsidRPr="00D12CA5">
        <w:rPr>
          <w:sz w:val="16"/>
        </w:rPr>
        <w:t xml:space="preserve">A broad coalition of Democrats and liberal advocacy groups insist that the measure should not be broken apart, arguing that now is the time for an ambitious overhaul. </w:t>
      </w:r>
      <w:r w:rsidRPr="00D73D2E">
        <w:rPr>
          <w:sz w:val="16"/>
        </w:rPr>
        <w:t>But</w:t>
      </w:r>
      <w:r w:rsidRPr="00D12CA5">
        <w:rPr>
          <w:sz w:val="16"/>
        </w:rPr>
        <w:t xml:space="preserve"> </w:t>
      </w:r>
      <w:r w:rsidRPr="00D73D2E">
        <w:rPr>
          <w:rStyle w:val="Emphasis"/>
          <w:highlight w:val="yellow"/>
        </w:rPr>
        <w:t>with</w:t>
      </w:r>
      <w:r w:rsidRPr="00D12CA5">
        <w:rPr>
          <w:sz w:val="16"/>
        </w:rPr>
        <w:t xml:space="preserve"> Senator Joe </w:t>
      </w:r>
      <w:r w:rsidRPr="00D73D2E">
        <w:rPr>
          <w:rStyle w:val="Emphasis"/>
          <w:highlight w:val="yellow"/>
        </w:rPr>
        <w:t>Manchin</w:t>
      </w:r>
      <w:r w:rsidRPr="00D12CA5">
        <w:rPr>
          <w:sz w:val="16"/>
        </w:rPr>
        <w:t xml:space="preserve"> III, a conservative West Virginia Democrat, </w:t>
      </w:r>
      <w:r w:rsidRPr="00D73D2E">
        <w:rPr>
          <w:rStyle w:val="Emphasis"/>
          <w:highlight w:val="yellow"/>
        </w:rPr>
        <w:t>opposed</w:t>
      </w:r>
      <w:r w:rsidRPr="00532DBB">
        <w:rPr>
          <w:rStyle w:val="Emphasis"/>
        </w:rPr>
        <w:t xml:space="preserve"> to the measure in its current form</w:t>
      </w:r>
      <w:r w:rsidRPr="00D12CA5">
        <w:rPr>
          <w:sz w:val="16"/>
        </w:rPr>
        <w:t xml:space="preserve">, </w:t>
      </w:r>
      <w:r w:rsidRPr="00532DBB">
        <w:rPr>
          <w:rStyle w:val="StyleUnderline"/>
        </w:rPr>
        <w:t>Democratic leaders and</w:t>
      </w:r>
      <w:r w:rsidRPr="00D12CA5">
        <w:rPr>
          <w:sz w:val="16"/>
        </w:rPr>
        <w:t xml:space="preserve"> Mr. </w:t>
      </w:r>
      <w:r w:rsidRPr="00D73D2E">
        <w:rPr>
          <w:rStyle w:val="Emphasis"/>
          <w:highlight w:val="yellow"/>
        </w:rPr>
        <w:t>Biden face tough decisions</w:t>
      </w:r>
      <w:r w:rsidRPr="00D12CA5">
        <w:rPr>
          <w:sz w:val="16"/>
        </w:rPr>
        <w:t xml:space="preserve"> in the coming weeks </w:t>
      </w:r>
      <w:r w:rsidRPr="00D73D2E">
        <w:rPr>
          <w:rStyle w:val="Emphasis"/>
          <w:highlight w:val="yellow"/>
        </w:rPr>
        <w:t>about whether they can wrangle all their members behind it</w:t>
      </w:r>
      <w:r w:rsidRPr="00D12CA5">
        <w:rPr>
          <w:sz w:val="16"/>
        </w:rPr>
        <w:t xml:space="preserve"> more or less as is, </w:t>
      </w:r>
      <w:r w:rsidRPr="00532DBB">
        <w:rPr>
          <w:rStyle w:val="StyleUnderline"/>
        </w:rPr>
        <w:t>or must consider striking a narrower compromise</w:t>
      </w:r>
      <w:r w:rsidRPr="00D12CA5">
        <w:rPr>
          <w:sz w:val="16"/>
        </w:rPr>
        <w:t>.</w:t>
      </w:r>
    </w:p>
    <w:p w14:paraId="34809839" w14:textId="77777777" w:rsidR="00E94E13" w:rsidRPr="00D12CA5" w:rsidRDefault="00E94E13" w:rsidP="00E94E13">
      <w:pPr>
        <w:rPr>
          <w:sz w:val="16"/>
        </w:rPr>
      </w:pPr>
      <w:r w:rsidRPr="00D73D2E">
        <w:rPr>
          <w:rStyle w:val="StyleUnderline"/>
          <w:highlight w:val="yellow"/>
        </w:rPr>
        <w:t>The margin for error is</w:t>
      </w:r>
      <w:r w:rsidRPr="00532DBB">
        <w:rPr>
          <w:rStyle w:val="StyleUnderline"/>
        </w:rPr>
        <w:t xml:space="preserve"> exceedingly </w:t>
      </w:r>
      <w:r w:rsidRPr="00D73D2E">
        <w:rPr>
          <w:rStyle w:val="StyleUnderline"/>
          <w:highlight w:val="yellow"/>
        </w:rPr>
        <w:t>thin</w:t>
      </w:r>
      <w:r w:rsidRPr="00D12CA5">
        <w:rPr>
          <w:sz w:val="16"/>
        </w:rPr>
        <w:t xml:space="preserve">: </w:t>
      </w:r>
      <w:r w:rsidRPr="00532DBB">
        <w:rPr>
          <w:rStyle w:val="StyleUnderline"/>
        </w:rPr>
        <w:t>With Republican opposition unanimous</w:t>
      </w:r>
      <w:r w:rsidRPr="00D12CA5">
        <w:rPr>
          <w:sz w:val="16"/>
        </w:rPr>
        <w:t xml:space="preserve">, </w:t>
      </w:r>
      <w:r w:rsidRPr="00D73D2E">
        <w:rPr>
          <w:rStyle w:val="StyleUnderline"/>
          <w:highlight w:val="yellow"/>
        </w:rPr>
        <w:t>Democrats would</w:t>
      </w:r>
      <w:r w:rsidRPr="00532DBB">
        <w:rPr>
          <w:rStyle w:val="StyleUnderline"/>
        </w:rPr>
        <w:t xml:space="preserve"> not only </w:t>
      </w:r>
      <w:r w:rsidRPr="00D73D2E">
        <w:rPr>
          <w:rStyle w:val="StyleUnderline"/>
          <w:highlight w:val="yellow"/>
        </w:rPr>
        <w:t>need to hold</w:t>
      </w:r>
      <w:r w:rsidRPr="00532DBB">
        <w:rPr>
          <w:rStyle w:val="StyleUnderline"/>
        </w:rPr>
        <w:t xml:space="preserve"> all </w:t>
      </w:r>
      <w:r w:rsidRPr="00D73D2E">
        <w:rPr>
          <w:rStyle w:val="StyleUnderline"/>
          <w:highlight w:val="yellow"/>
        </w:rPr>
        <w:t>50 of their senators together</w:t>
      </w:r>
      <w:r w:rsidRPr="00D12CA5">
        <w:rPr>
          <w:sz w:val="16"/>
        </w:rPr>
        <w:t xml:space="preserve"> in favor of the bill </w:t>
      </w:r>
      <w:r w:rsidRPr="00D73D2E">
        <w:rPr>
          <w:rStyle w:val="StyleUnderline"/>
          <w:highlight w:val="yellow"/>
        </w:rPr>
        <w:t>but also persuade them to change the Senate rules</w:t>
      </w:r>
      <w:r w:rsidRPr="00532DBB">
        <w:rPr>
          <w:rStyle w:val="StyleUnderline"/>
        </w:rPr>
        <w:t xml:space="preserve"> to exempt it from the legislative filibuste</w:t>
      </w:r>
      <w:r w:rsidRPr="00D12CA5">
        <w:rPr>
          <w:sz w:val="16"/>
        </w:rPr>
        <w:t>r, something Mr. Manchin and others have insisted they will not do under any circumstances.</w:t>
      </w:r>
    </w:p>
    <w:p w14:paraId="445C9BA6" w14:textId="77777777" w:rsidR="00E94E13" w:rsidRPr="00D12CA5" w:rsidRDefault="00E94E13" w:rsidP="00E94E13">
      <w:pPr>
        <w:rPr>
          <w:sz w:val="16"/>
        </w:rPr>
      </w:pPr>
      <w:r w:rsidRPr="00D12CA5">
        <w:rPr>
          <w:sz w:val="16"/>
        </w:rPr>
        <w:t>“Right now, my focus is to keep this bill together as one package and get it through the committee,” Senator Amy Klobuchar, Democrat of Minnesota and the chairwoman of the Rules Committee, said in an interview.</w:t>
      </w:r>
    </w:p>
    <w:p w14:paraId="2FCBFA16" w14:textId="77777777" w:rsidR="00E94E13" w:rsidRPr="00D12CA5" w:rsidRDefault="00E94E13" w:rsidP="00E94E13">
      <w:pPr>
        <w:rPr>
          <w:sz w:val="16"/>
        </w:rPr>
      </w:pPr>
      <w:r w:rsidRPr="00D12CA5">
        <w:rPr>
          <w:sz w:val="16"/>
        </w:rPr>
        <w:t>Asked whether she might be willing to break the bill into pieces down the line, she declined to answer directly.</w:t>
      </w:r>
    </w:p>
    <w:p w14:paraId="3F45DC1C" w14:textId="77777777" w:rsidR="00E94E13" w:rsidRPr="00D12CA5" w:rsidRDefault="00E94E13" w:rsidP="00E94E13">
      <w:pPr>
        <w:rPr>
          <w:sz w:val="16"/>
        </w:rPr>
      </w:pPr>
      <w:r w:rsidRPr="00D12CA5">
        <w:rPr>
          <w:sz w:val="16"/>
        </w:rPr>
        <w:t>As currently written, the bill constitutes a sweeping liberal wish list that includes restoring voting rights to felons who have served their sentences, making it easier to register and vote, reining in undisclosed campaign donations, securing elections against cyberattacks and ending the partisan gerrymandering of congressional districts. It was drafted as a statement of Democratic values during the last Congress, at a time when Republicans controlled Washington and there was no chance it would be enacted.</w:t>
      </w:r>
    </w:p>
    <w:p w14:paraId="7619E7E6" w14:textId="77777777" w:rsidR="00E94E13" w:rsidRPr="00532DBB" w:rsidRDefault="00E94E13" w:rsidP="00E94E13">
      <w:pPr>
        <w:rPr>
          <w:rStyle w:val="StyleUnderline"/>
        </w:rPr>
      </w:pPr>
      <w:r w:rsidRPr="00D12CA5">
        <w:rPr>
          <w:sz w:val="16"/>
        </w:rPr>
        <w:t xml:space="preserve">Now, with </w:t>
      </w:r>
      <w:r w:rsidRPr="00532DBB">
        <w:rPr>
          <w:rStyle w:val="StyleUnderline"/>
        </w:rPr>
        <w:t>Democrats</w:t>
      </w:r>
      <w:r w:rsidRPr="00D12CA5">
        <w:rPr>
          <w:sz w:val="16"/>
        </w:rPr>
        <w:t xml:space="preserve"> in power — albeit by slim margins on Capitol Hill — they </w:t>
      </w:r>
      <w:r w:rsidRPr="00532DBB">
        <w:rPr>
          <w:rStyle w:val="StyleUnderline"/>
        </w:rPr>
        <w:t>must transform a messaging bill into a viable piece of legislation.</w:t>
      </w:r>
    </w:p>
    <w:p w14:paraId="5AE25891" w14:textId="77777777" w:rsidR="00E94E13" w:rsidRPr="00D12CA5" w:rsidRDefault="00E94E13" w:rsidP="00E94E13">
      <w:pPr>
        <w:rPr>
          <w:sz w:val="16"/>
        </w:rPr>
      </w:pPr>
      <w:r w:rsidRPr="00532DBB">
        <w:rPr>
          <w:rStyle w:val="StyleUnderline"/>
        </w:rPr>
        <w:t>The most visible hurdle to date is</w:t>
      </w:r>
      <w:r w:rsidRPr="00D12CA5">
        <w:rPr>
          <w:sz w:val="16"/>
        </w:rPr>
        <w:t xml:space="preserve"> the apparent opposition of Mr. </w:t>
      </w:r>
      <w:r w:rsidRPr="00532DBB">
        <w:rPr>
          <w:rStyle w:val="StyleUnderline"/>
        </w:rPr>
        <w:t>Manchin</w:t>
      </w:r>
      <w:r w:rsidRPr="00D12CA5">
        <w:rPr>
          <w:sz w:val="16"/>
        </w:rPr>
        <w:t>, who said last week that he opposed allowing the federal government to wade into election law, which is typically left to the states. He signaled that he would be unwilling to vote for any elections bill that was not bipartisan, much less provide the 50th vote needed to change the Senate rules to get past an all-but-certain Republican filibuster.</w:t>
      </w:r>
    </w:p>
    <w:p w14:paraId="386C8FD0" w14:textId="77777777" w:rsidR="00E94E13" w:rsidRPr="00D12CA5" w:rsidRDefault="00E94E13" w:rsidP="00E94E13">
      <w:pPr>
        <w:rPr>
          <w:sz w:val="16"/>
        </w:rPr>
      </w:pPr>
      <w:r w:rsidRPr="00D12CA5">
        <w:rPr>
          <w:sz w:val="16"/>
        </w:rPr>
        <w:t>“Pushing through legislation of this magnitude on a partisan basis may garner short-term benefits, but will inevitably only exacerbate the distrust that millions of Americans harbor against the U.S. government,” Mr. Manchin said.</w:t>
      </w:r>
    </w:p>
    <w:p w14:paraId="37D5EFEF" w14:textId="77777777" w:rsidR="00E94E13" w:rsidRPr="00D12CA5" w:rsidRDefault="00E94E13" w:rsidP="00E94E13">
      <w:pPr>
        <w:rPr>
          <w:sz w:val="16"/>
        </w:rPr>
      </w:pPr>
      <w:r w:rsidRPr="00D12CA5">
        <w:rPr>
          <w:sz w:val="16"/>
        </w:rPr>
        <w:t xml:space="preserve">Behind the scenes, two election lawyers close to the White House and congressional Democrats said Mr. </w:t>
      </w:r>
      <w:r w:rsidRPr="00AD324C">
        <w:rPr>
          <w:rStyle w:val="StyleUnderline"/>
          <w:highlight w:val="yellow"/>
        </w:rPr>
        <w:t>Manchin was not the only one</w:t>
      </w:r>
      <w:r w:rsidRPr="00532DBB">
        <w:rPr>
          <w:rStyle w:val="StyleUnderline"/>
        </w:rPr>
        <w:t xml:space="preserve"> on their side with reservations about the measure</w:t>
      </w:r>
      <w:r w:rsidRPr="00D12CA5">
        <w:rPr>
          <w:sz w:val="16"/>
        </w:rPr>
        <w:t>. They insisted on anonymity to discuss the concerns because few Democrats want to concede that there are cracks in the coalition backing the measure or incur the wrath of the legion of liberal advocacy groups that have made its enactment their top priority.</w:t>
      </w:r>
    </w:p>
    <w:p w14:paraId="256287B5" w14:textId="77777777" w:rsidR="00E94E13" w:rsidRPr="00D12CA5" w:rsidRDefault="00E94E13" w:rsidP="00E94E13">
      <w:pPr>
        <w:rPr>
          <w:sz w:val="16"/>
        </w:rPr>
      </w:pPr>
      <w:r w:rsidRPr="00532DBB">
        <w:rPr>
          <w:rStyle w:val="StyleUnderline"/>
        </w:rPr>
        <w:t>Black House members</w:t>
      </w:r>
      <w:r w:rsidRPr="00D12CA5">
        <w:rPr>
          <w:sz w:val="16"/>
        </w:rPr>
        <w:t xml:space="preserve">, for instance, </w:t>
      </w:r>
      <w:r w:rsidRPr="00532DBB">
        <w:rPr>
          <w:rStyle w:val="StyleUnderline"/>
        </w:rPr>
        <w:t>are deeply uneasy over the bill’s shift to independent redistricting commissions</w:t>
      </w:r>
      <w:r w:rsidRPr="00D12CA5">
        <w:rPr>
          <w:sz w:val="16"/>
        </w:rPr>
        <w:t>, which they fear could cost them seats if majority-minority districts are broken up, particularly in the South. Before the bill passed the House, its authors spent significant time reassuring members of the Congressional Black Caucus that there were adequate protections in place to preserve their districts. But a prominent committee chairman, Representative Bennie Thompson of Mississippi, remained so concerned that he voted against the bill, despite having sponsored it.</w:t>
      </w:r>
    </w:p>
    <w:p w14:paraId="4FFCE319" w14:textId="77777777" w:rsidR="00E94E13" w:rsidRPr="00D12CA5" w:rsidRDefault="00E94E13" w:rsidP="00E94E13">
      <w:pPr>
        <w:rPr>
          <w:sz w:val="16"/>
        </w:rPr>
      </w:pPr>
      <w:r w:rsidRPr="00D12CA5">
        <w:rPr>
          <w:sz w:val="16"/>
        </w:rPr>
        <w:t>Some fixtures of the party establishment believe the small-dollar public financing plan, which sets a six-to-one matching program for donations under $200, could incentivize and turbocharge primary challenges, particularly from the far left, by allowing them to cut into incumbents’ usual fund-raising edge more quickly.</w:t>
      </w:r>
    </w:p>
    <w:p w14:paraId="33A126B3" w14:textId="77777777" w:rsidR="00E94E13" w:rsidRPr="00532DBB" w:rsidRDefault="00E94E13" w:rsidP="00E94E13"/>
    <w:p w14:paraId="48567B17" w14:textId="77777777" w:rsidR="00E94E13" w:rsidRDefault="00E94E13" w:rsidP="00E94E13">
      <w:pPr>
        <w:pStyle w:val="Heading3"/>
      </w:pPr>
      <w:r>
        <w:t>UQ---VR Thumps---1AR</w:t>
      </w:r>
    </w:p>
    <w:p w14:paraId="38BD07EF" w14:textId="77777777" w:rsidR="00E94E13" w:rsidRPr="0029720A" w:rsidRDefault="00E94E13" w:rsidP="00E94E13">
      <w:pPr>
        <w:pStyle w:val="Heading4"/>
        <w:rPr>
          <w:rStyle w:val="StyleUnderline"/>
        </w:rPr>
      </w:pPr>
      <w:r>
        <w:t>Biden is using his political capital on voting rights</w:t>
      </w:r>
    </w:p>
    <w:p w14:paraId="46E628DA" w14:textId="77777777" w:rsidR="00E94E13" w:rsidRPr="0057168A" w:rsidRDefault="00E94E13" w:rsidP="00E94E13">
      <w:r w:rsidRPr="000134F7">
        <w:t xml:space="preserve">ALEXANDRA </w:t>
      </w:r>
      <w:r w:rsidRPr="00C40F98">
        <w:rPr>
          <w:rStyle w:val="Style13ptBold"/>
        </w:rPr>
        <w:t>JAFFE AND</w:t>
      </w:r>
      <w:r w:rsidRPr="000134F7">
        <w:t xml:space="preserve"> LISA </w:t>
      </w:r>
      <w:r w:rsidRPr="00C40F98">
        <w:rPr>
          <w:rStyle w:val="Style13ptBold"/>
        </w:rPr>
        <w:t>MASCARO 06/2</w:t>
      </w:r>
      <w:r w:rsidRPr="000134F7">
        <w:t>/21, AP Chief Congressional Correspondent Washington, D.C., reporter for AP, 06/02/21, Biden pushes for US voting rights law as restrictions mount</w:t>
      </w:r>
      <w:r>
        <w:t xml:space="preserve">, </w:t>
      </w:r>
      <w:r w:rsidRPr="00C40F98">
        <w:t>https://apnews.com/article/voting-rights-voting-government-and-politics-48c29c71f4b86983cac0f7ef57bc5359</w:t>
      </w:r>
    </w:p>
    <w:p w14:paraId="06BA028C" w14:textId="77777777" w:rsidR="00E94E13" w:rsidRPr="00D6090F" w:rsidRDefault="00E94E13" w:rsidP="00E94E13">
      <w:pPr>
        <w:rPr>
          <w:sz w:val="16"/>
        </w:rPr>
      </w:pPr>
      <w:r w:rsidRPr="00D6090F">
        <w:rPr>
          <w:sz w:val="16"/>
        </w:rPr>
        <w:t xml:space="preserve">WASHINGTON (AP) — President Joe </w:t>
      </w:r>
      <w:r w:rsidRPr="00D6090F">
        <w:rPr>
          <w:rStyle w:val="StyleUnderline"/>
          <w:highlight w:val="yellow"/>
        </w:rPr>
        <w:t>Biden used the</w:t>
      </w:r>
      <w:r w:rsidRPr="00D6090F">
        <w:rPr>
          <w:sz w:val="16"/>
        </w:rPr>
        <w:t xml:space="preserve"> 100th </w:t>
      </w:r>
      <w:r w:rsidRPr="001953DE">
        <w:rPr>
          <w:rStyle w:val="StyleUnderline"/>
        </w:rPr>
        <w:t>anniversary of </w:t>
      </w:r>
      <w:r w:rsidRPr="00D6090F">
        <w:rPr>
          <w:rStyle w:val="StyleUnderline"/>
          <w:highlight w:val="yellow"/>
        </w:rPr>
        <w:t>Tulsa’s</w:t>
      </w:r>
      <w:r w:rsidRPr="001953DE">
        <w:rPr>
          <w:rStyle w:val="StyleUnderline"/>
        </w:rPr>
        <w:t xml:space="preserve"> race massacre </w:t>
      </w:r>
      <w:r w:rsidRPr="00D6090F">
        <w:rPr>
          <w:rStyle w:val="StyleUnderline"/>
          <w:highlight w:val="yellow"/>
        </w:rPr>
        <w:t>to make</w:t>
      </w:r>
      <w:r w:rsidRPr="00D6090F">
        <w:rPr>
          <w:sz w:val="16"/>
          <w:highlight w:val="yellow"/>
        </w:rPr>
        <w:t xml:space="preserve"> </w:t>
      </w:r>
      <w:r w:rsidRPr="00D6090F">
        <w:rPr>
          <w:rStyle w:val="Emphasis"/>
          <w:highlight w:val="yellow"/>
        </w:rPr>
        <w:t>a plea for</w:t>
      </w:r>
      <w:r w:rsidRPr="00D6090F">
        <w:rPr>
          <w:sz w:val="16"/>
        </w:rPr>
        <w:t xml:space="preserve"> sweeping </w:t>
      </w:r>
      <w:r w:rsidRPr="00D6090F">
        <w:rPr>
          <w:rStyle w:val="Emphasis"/>
          <w:highlight w:val="yellow"/>
        </w:rPr>
        <w:t>legislation</w:t>
      </w:r>
      <w:r w:rsidRPr="00D6090F">
        <w:rPr>
          <w:sz w:val="16"/>
        </w:rPr>
        <w:t xml:space="preserve"> in Congress </w:t>
      </w:r>
      <w:r w:rsidRPr="00D6090F">
        <w:rPr>
          <w:rStyle w:val="Emphasis"/>
          <w:highlight w:val="yellow"/>
        </w:rPr>
        <w:t>to protect the right to vote</w:t>
      </w:r>
      <w:r w:rsidRPr="00D6090F">
        <w:rPr>
          <w:sz w:val="16"/>
        </w:rPr>
        <w:t xml:space="preserve"> as Republican-led governments in Texas and other states pass new restrictions making it tougher to cast ballots.</w:t>
      </w:r>
    </w:p>
    <w:p w14:paraId="2900760C" w14:textId="77777777" w:rsidR="00E94E13" w:rsidRPr="00D6090F" w:rsidRDefault="00E94E13" w:rsidP="00E94E13">
      <w:pPr>
        <w:rPr>
          <w:sz w:val="16"/>
        </w:rPr>
      </w:pPr>
      <w:r w:rsidRPr="00D6090F">
        <w:rPr>
          <w:rStyle w:val="StyleUnderline"/>
          <w:highlight w:val="yellow"/>
        </w:rPr>
        <w:t>Biden</w:t>
      </w:r>
      <w:r w:rsidRPr="00D6090F">
        <w:rPr>
          <w:sz w:val="16"/>
        </w:rPr>
        <w:t xml:space="preserve">, marking the centennial in Oklahoma on Tuesday, </w:t>
      </w:r>
      <w:r w:rsidRPr="00D6090F">
        <w:rPr>
          <w:rStyle w:val="StyleUnderline"/>
          <w:highlight w:val="yellow"/>
        </w:rPr>
        <w:t>called out lawmakers</w:t>
      </w:r>
      <w:r w:rsidRPr="00D6090F">
        <w:rPr>
          <w:sz w:val="16"/>
        </w:rPr>
        <w:t xml:space="preserve"> in Congress — including two senators in his own party — </w:t>
      </w:r>
      <w:r w:rsidRPr="00D6090F">
        <w:rPr>
          <w:rStyle w:val="StyleUnderline"/>
          <w:highlight w:val="yellow"/>
        </w:rPr>
        <w:t>for holding up</w:t>
      </w:r>
      <w:r w:rsidRPr="0029720A">
        <w:rPr>
          <w:rStyle w:val="StyleUnderline"/>
        </w:rPr>
        <w:t xml:space="preserve"> action on </w:t>
      </w:r>
      <w:r w:rsidRPr="00D6090F">
        <w:rPr>
          <w:rStyle w:val="StyleUnderline"/>
          <w:highlight w:val="yellow"/>
        </w:rPr>
        <w:t>voting bills</w:t>
      </w:r>
      <w:r w:rsidRPr="00D6090F">
        <w:rPr>
          <w:sz w:val="16"/>
        </w:rPr>
        <w:t xml:space="preserve">. Invoking the words of the late Rep. John Lewis, </w:t>
      </w:r>
      <w:r w:rsidRPr="0029720A">
        <w:rPr>
          <w:rStyle w:val="StyleUnderline"/>
        </w:rPr>
        <w:t>Biden said the right to vote is “precious” and must be protected</w:t>
      </w:r>
      <w:r w:rsidRPr="00D6090F">
        <w:rPr>
          <w:sz w:val="16"/>
        </w:rPr>
        <w:t xml:space="preserve">. </w:t>
      </w:r>
      <w:r w:rsidRPr="00D6090F">
        <w:rPr>
          <w:rStyle w:val="Emphasis"/>
          <w:highlight w:val="yellow"/>
        </w:rPr>
        <w:t>He pledged that June will be a “month of action</w:t>
      </w:r>
      <w:r w:rsidRPr="0029720A">
        <w:rPr>
          <w:rStyle w:val="Emphasis"/>
        </w:rPr>
        <w:t>”</w:t>
      </w:r>
      <w:r w:rsidRPr="00D6090F">
        <w:rPr>
          <w:sz w:val="16"/>
        </w:rPr>
        <w:t xml:space="preserve"> on Capitol Hill </w:t>
      </w:r>
      <w:r w:rsidRPr="00D6090F">
        <w:rPr>
          <w:rStyle w:val="StyleUnderline"/>
          <w:highlight w:val="yellow"/>
        </w:rPr>
        <w:t>as Congress considers the legislation</w:t>
      </w:r>
      <w:r w:rsidRPr="00D6090F">
        <w:rPr>
          <w:sz w:val="16"/>
          <w:highlight w:val="yellow"/>
        </w:rPr>
        <w:t xml:space="preserve">, </w:t>
      </w:r>
      <w:r w:rsidRPr="00D6090F">
        <w:rPr>
          <w:rStyle w:val="Emphasis"/>
          <w:highlight w:val="yellow"/>
        </w:rPr>
        <w:t>which is among the top priorities</w:t>
      </w:r>
      <w:r w:rsidRPr="00D6090F">
        <w:rPr>
          <w:sz w:val="16"/>
        </w:rPr>
        <w:t xml:space="preserve"> of his administration.</w:t>
      </w:r>
    </w:p>
    <w:p w14:paraId="11BD8540" w14:textId="77777777" w:rsidR="00E94E13" w:rsidRPr="00D6090F" w:rsidRDefault="00E94E13" w:rsidP="00E94E13">
      <w:pPr>
        <w:rPr>
          <w:sz w:val="16"/>
        </w:rPr>
      </w:pPr>
      <w:r w:rsidRPr="00D6090F">
        <w:rPr>
          <w:sz w:val="16"/>
        </w:rPr>
        <w:t>“We’re not giving up,” Biden said. “I’m going to fight like heck with every tool at my disposal for its passage.”</w:t>
      </w:r>
    </w:p>
    <w:p w14:paraId="2EADA864" w14:textId="77777777" w:rsidR="00E94E13" w:rsidRPr="00D6090F" w:rsidRDefault="00E94E13" w:rsidP="00E94E13">
      <w:pPr>
        <w:rPr>
          <w:sz w:val="16"/>
        </w:rPr>
      </w:pPr>
      <w:r w:rsidRPr="00D6090F">
        <w:rPr>
          <w:sz w:val="16"/>
        </w:rPr>
        <w:t xml:space="preserve">Republican </w:t>
      </w:r>
      <w:r w:rsidRPr="00BA64FB">
        <w:rPr>
          <w:rStyle w:val="StyleUnderline"/>
        </w:rPr>
        <w:t>state legislators are pushing</w:t>
      </w:r>
      <w:r w:rsidRPr="00D6090F">
        <w:rPr>
          <w:sz w:val="16"/>
        </w:rPr>
        <w:t xml:space="preserve"> what experts say is </w:t>
      </w:r>
      <w:r w:rsidRPr="00BA64FB">
        <w:rPr>
          <w:rStyle w:val="StyleUnderline"/>
        </w:rPr>
        <w:t>an unprecedented number of bills aimed at restricting access to the ballot box</w:t>
      </w:r>
      <w:r w:rsidRPr="00D6090F">
        <w:rPr>
          <w:sz w:val="16"/>
        </w:rPr>
        <w:t>. While Republicans say the goal is to prevent voter fraud, Democrats contend that the measures are aimed at undermining minority voting rights.</w:t>
      </w:r>
    </w:p>
    <w:p w14:paraId="5721CA63" w14:textId="77777777" w:rsidR="00E94E13" w:rsidRPr="00D6090F" w:rsidRDefault="00E94E13" w:rsidP="00E94E13">
      <w:pPr>
        <w:rPr>
          <w:sz w:val="16"/>
        </w:rPr>
      </w:pPr>
      <w:r w:rsidRPr="00D6090F">
        <w:rPr>
          <w:sz w:val="16"/>
        </w:rPr>
        <w:t>Most recently, the Texas Legislature moved closer to passing a bill that would reduce early voting hours, tighten voter identification requirements for absentee ballots and eliminate ballot drop boxes and drive-thru voting centers. The bill was blocked only when Texas Democrats walked off the House floor on Sunday night; Republican Gov. Greg Abbott has said he will order a special session to ultimately ensure its passage.</w:t>
      </w:r>
    </w:p>
    <w:p w14:paraId="465E0B6F" w14:textId="77777777" w:rsidR="00E94E13" w:rsidRPr="00D6090F" w:rsidRDefault="00E94E13" w:rsidP="00E94E13">
      <w:pPr>
        <w:rPr>
          <w:sz w:val="16"/>
        </w:rPr>
      </w:pPr>
      <w:r w:rsidRPr="00D6090F">
        <w:rPr>
          <w:sz w:val="16"/>
        </w:rPr>
        <w:t>Senate Republican leader Mitch McConnell played down the ability of the new state laws to quash voter turnout.</w:t>
      </w:r>
    </w:p>
    <w:p w14:paraId="20E98881" w14:textId="77777777" w:rsidR="00E94E13" w:rsidRPr="00D6090F" w:rsidRDefault="00E94E13" w:rsidP="00E94E13">
      <w:pPr>
        <w:rPr>
          <w:sz w:val="16"/>
        </w:rPr>
      </w:pPr>
      <w:r w:rsidRPr="00D6090F">
        <w:rPr>
          <w:sz w:val="16"/>
        </w:rPr>
        <w:t>“I don’t think any of these efforts at the state level are designed to suppress the vote based upon race,” McConnell said at a news conference Wednesday in Kentucky.</w:t>
      </w:r>
    </w:p>
    <w:p w14:paraId="3A2674E9" w14:textId="77777777" w:rsidR="00E94E13" w:rsidRPr="00400611" w:rsidRDefault="00E94E13" w:rsidP="00E94E13">
      <w:pPr>
        <w:rPr>
          <w:rStyle w:val="StyleUnderline"/>
        </w:rPr>
      </w:pPr>
      <w:r w:rsidRPr="00400611">
        <w:rPr>
          <w:rStyle w:val="StyleUnderline"/>
        </w:rPr>
        <w:t>McConnell promised to block the federal voting rights bill</w:t>
      </w:r>
      <w:r w:rsidRPr="00D6090F">
        <w:rPr>
          <w:sz w:val="16"/>
        </w:rPr>
        <w:t xml:space="preserve">, characterizing it as undue government overreach into state election systems. He said </w:t>
      </w:r>
      <w:r w:rsidRPr="00D6090F">
        <w:rPr>
          <w:rStyle w:val="StyleUnderline"/>
          <w:highlight w:val="yellow"/>
        </w:rPr>
        <w:t>no GOP senators support it.</w:t>
      </w:r>
    </w:p>
    <w:p w14:paraId="705FE363" w14:textId="77777777" w:rsidR="00E94E13" w:rsidRPr="00D6090F" w:rsidRDefault="00E94E13" w:rsidP="00E94E13">
      <w:pPr>
        <w:rPr>
          <w:sz w:val="16"/>
        </w:rPr>
      </w:pPr>
      <w:r w:rsidRPr="00D6090F">
        <w:rPr>
          <w:sz w:val="16"/>
        </w:rPr>
        <w:t>Biden addressed the federal voting rights legislation during an event marking the 100th anniversary of the Tulsa race massacre, in which a white mob looted and burned Tulsa’s Greenwood district, which was known as Black Wall Street.</w:t>
      </w:r>
    </w:p>
    <w:p w14:paraId="29A33784" w14:textId="77777777" w:rsidR="00E94E13" w:rsidRPr="003E22B9" w:rsidRDefault="00E94E13" w:rsidP="00E94E13">
      <w:pPr>
        <w:rPr>
          <w:rStyle w:val="Emphasis"/>
        </w:rPr>
      </w:pPr>
      <w:r w:rsidRPr="00D6090F">
        <w:rPr>
          <w:sz w:val="16"/>
        </w:rPr>
        <w:t xml:space="preserve">Despite </w:t>
      </w:r>
      <w:r w:rsidRPr="00D6090F">
        <w:rPr>
          <w:rStyle w:val="Emphasis"/>
          <w:highlight w:val="yellow"/>
        </w:rPr>
        <w:t>Biden’s</w:t>
      </w:r>
      <w:r w:rsidRPr="00D6090F">
        <w:rPr>
          <w:sz w:val="16"/>
        </w:rPr>
        <w:t xml:space="preserve"> pledge to keep fighting to pass legislation protecting voting rights, he acknowledged that his </w:t>
      </w:r>
      <w:r w:rsidRPr="00D6090F">
        <w:rPr>
          <w:rStyle w:val="Emphasis"/>
          <w:highlight w:val="yellow"/>
        </w:rPr>
        <w:t>biggest obstacle may be within his own party</w:t>
      </w:r>
      <w:r w:rsidRPr="003E22B9">
        <w:rPr>
          <w:rStyle w:val="Emphasis"/>
        </w:rPr>
        <w:t>.</w:t>
      </w:r>
    </w:p>
    <w:p w14:paraId="759581D1" w14:textId="77777777" w:rsidR="00E94E13" w:rsidRPr="00A743A1" w:rsidRDefault="00E94E13" w:rsidP="00E94E13">
      <w:pPr>
        <w:rPr>
          <w:rStyle w:val="StyleUnderline"/>
        </w:rPr>
      </w:pPr>
      <w:r w:rsidRPr="00D6090F">
        <w:rPr>
          <w:rStyle w:val="StyleUnderline"/>
          <w:highlight w:val="yellow"/>
        </w:rPr>
        <w:t>Biden called out two f</w:t>
      </w:r>
      <w:r w:rsidRPr="003E22B9">
        <w:rPr>
          <w:rStyle w:val="StyleUnderline"/>
        </w:rPr>
        <w:t xml:space="preserve">ellow </w:t>
      </w:r>
      <w:r w:rsidRPr="00D6090F">
        <w:rPr>
          <w:rStyle w:val="StyleUnderline"/>
          <w:highlight w:val="yellow"/>
        </w:rPr>
        <w:t>Democrats in explaining why he hasn’t enacted</w:t>
      </w:r>
      <w:r w:rsidRPr="003E22B9">
        <w:rPr>
          <w:rStyle w:val="StyleUnderline"/>
        </w:rPr>
        <w:t xml:space="preserve"> some of </w:t>
      </w:r>
      <w:r w:rsidRPr="00D6090F">
        <w:rPr>
          <w:rStyle w:val="StyleUnderline"/>
          <w:highlight w:val="yellow"/>
        </w:rPr>
        <w:t>the</w:t>
      </w:r>
      <w:r w:rsidRPr="003E22B9">
        <w:rPr>
          <w:rStyle w:val="StyleUnderline"/>
        </w:rPr>
        <w:t xml:space="preserve"> most </w:t>
      </w:r>
      <w:r w:rsidRPr="00D6090F">
        <w:rPr>
          <w:rStyle w:val="StyleUnderline"/>
          <w:highlight w:val="yellow"/>
        </w:rPr>
        <w:t>ambitious elements</w:t>
      </w:r>
      <w:r w:rsidRPr="003E22B9">
        <w:rPr>
          <w:rStyle w:val="StyleUnderline"/>
        </w:rPr>
        <w:t xml:space="preserve"> of his agenda</w:t>
      </w:r>
      <w:r w:rsidRPr="00D6090F">
        <w:rPr>
          <w:sz w:val="16"/>
        </w:rPr>
        <w:t xml:space="preserve">, noting that </w:t>
      </w:r>
      <w:r w:rsidRPr="00A743A1">
        <w:rPr>
          <w:rStyle w:val="StyleUnderline"/>
        </w:rPr>
        <w:t>slim majorities</w:t>
      </w:r>
      <w:r w:rsidRPr="00D6090F">
        <w:rPr>
          <w:sz w:val="16"/>
        </w:rPr>
        <w:t xml:space="preserve"> in the House and evenly divided Senate </w:t>
      </w:r>
      <w:r w:rsidRPr="00A743A1">
        <w:rPr>
          <w:rStyle w:val="StyleUnderline"/>
        </w:rPr>
        <w:t>have hamstrung legislative negotiations around</w:t>
      </w:r>
      <w:r w:rsidRPr="00D6090F">
        <w:rPr>
          <w:sz w:val="16"/>
        </w:rPr>
        <w:t xml:space="preserve"> key issues like </w:t>
      </w:r>
      <w:r w:rsidRPr="00A743A1">
        <w:rPr>
          <w:rStyle w:val="StyleUnderline"/>
        </w:rPr>
        <w:t>voting rights.</w:t>
      </w:r>
    </w:p>
    <w:p w14:paraId="03A217FB" w14:textId="77777777" w:rsidR="00E94E13" w:rsidRPr="00D6090F" w:rsidRDefault="00E94E13" w:rsidP="00E94E13">
      <w:pPr>
        <w:rPr>
          <w:sz w:val="16"/>
        </w:rPr>
      </w:pPr>
      <w:r w:rsidRPr="00D6090F">
        <w:rPr>
          <w:sz w:val="16"/>
        </w:rPr>
        <w:t>Responding to critics who question why he hasn’t been able to get a wide-reaching voting rights bill passed, Biden lamented, “Well, because Biden only has a majority of effectively four votes in the House, and a tie in the Senate — with two members of the Senate who voted more with my Republican friends.”</w:t>
      </w:r>
    </w:p>
    <w:p w14:paraId="7C7E9EC5" w14:textId="77777777" w:rsidR="00E94E13" w:rsidRPr="00D6090F" w:rsidRDefault="00E94E13" w:rsidP="00E94E13">
      <w:pPr>
        <w:rPr>
          <w:rStyle w:val="StyleUnderline"/>
        </w:rPr>
      </w:pPr>
      <w:r w:rsidRPr="00D6090F">
        <w:rPr>
          <w:sz w:val="16"/>
        </w:rPr>
        <w:t xml:space="preserve">It appeared to be a reference to Democratic Sens. Joe </w:t>
      </w:r>
      <w:r w:rsidRPr="00D6090F">
        <w:rPr>
          <w:rStyle w:val="Emphasis"/>
          <w:highlight w:val="yellow"/>
        </w:rPr>
        <w:t>Manchin</w:t>
      </w:r>
      <w:r w:rsidRPr="00D6090F">
        <w:rPr>
          <w:sz w:val="16"/>
        </w:rPr>
        <w:t xml:space="preserve"> of West Virginia </w:t>
      </w:r>
      <w:r w:rsidRPr="00D6090F">
        <w:rPr>
          <w:rStyle w:val="Emphasis"/>
          <w:highlight w:val="yellow"/>
        </w:rPr>
        <w:t>and</w:t>
      </w:r>
      <w:r w:rsidRPr="00D6090F">
        <w:rPr>
          <w:sz w:val="16"/>
        </w:rPr>
        <w:t xml:space="preserve"> Kyrsten </w:t>
      </w:r>
      <w:r w:rsidRPr="00D6090F">
        <w:rPr>
          <w:rStyle w:val="Emphasis"/>
          <w:highlight w:val="yellow"/>
        </w:rPr>
        <w:t>Sinema</w:t>
      </w:r>
      <w:r w:rsidRPr="00D6090F">
        <w:rPr>
          <w:sz w:val="16"/>
        </w:rPr>
        <w:t xml:space="preserve"> of Arizona, both of whom </w:t>
      </w:r>
      <w:r w:rsidRPr="00D6090F">
        <w:rPr>
          <w:rStyle w:val="Emphasis"/>
          <w:highlight w:val="yellow"/>
        </w:rPr>
        <w:t>have frustrated Democrats</w:t>
      </w:r>
      <w:r w:rsidRPr="00D6090F">
        <w:rPr>
          <w:sz w:val="16"/>
        </w:rPr>
        <w:t xml:space="preserve"> </w:t>
      </w:r>
      <w:r w:rsidRPr="00A743A1">
        <w:rPr>
          <w:rStyle w:val="StyleUnderline"/>
        </w:rPr>
        <w:t>with their defense of the filibuster</w:t>
      </w:r>
      <w:r w:rsidRPr="00D6090F">
        <w:rPr>
          <w:sz w:val="16"/>
        </w:rPr>
        <w:t xml:space="preserve">. The rule requires most legislation to win 60 votes to pass, making many of Democrats’ biggest priorities like voting rights and gun control dead on arrival in the 50-50 Senate. While Sinema is a sponsor of the voting rights bill that passed the House, </w:t>
      </w:r>
      <w:r w:rsidRPr="00D6090F">
        <w:rPr>
          <w:rStyle w:val="StyleUnderline"/>
          <w:highlight w:val="yellow"/>
        </w:rPr>
        <w:t>Manchin has refused</w:t>
      </w:r>
      <w:r w:rsidRPr="00D6090F">
        <w:rPr>
          <w:rStyle w:val="StyleUnderline"/>
        </w:rPr>
        <w:t xml:space="preserve"> to sign </w:t>
      </w:r>
      <w:r w:rsidRPr="00D6090F">
        <w:rPr>
          <w:sz w:val="16"/>
        </w:rPr>
        <w:t xml:space="preserve">on, </w:t>
      </w:r>
      <w:r w:rsidRPr="00D6090F">
        <w:rPr>
          <w:rStyle w:val="StyleUnderline"/>
        </w:rPr>
        <w:t>calling the measure “too broad.”</w:t>
      </w:r>
    </w:p>
    <w:p w14:paraId="209DDA50" w14:textId="77777777" w:rsidR="00E94E13" w:rsidRPr="00D6090F" w:rsidRDefault="00E94E13" w:rsidP="00E94E13">
      <w:pPr>
        <w:rPr>
          <w:sz w:val="16"/>
        </w:rPr>
      </w:pPr>
      <w:r w:rsidRPr="00D6090F">
        <w:rPr>
          <w:sz w:val="16"/>
        </w:rPr>
        <w:t xml:space="preserve">White House press secretary Jen Psaki on Wednesday denied that Biden was blaming Manchin and Sinema for holding up the legislation. She said </w:t>
      </w:r>
      <w:r w:rsidRPr="00D6090F">
        <w:rPr>
          <w:rStyle w:val="Emphasis"/>
          <w:highlight w:val="yellow"/>
        </w:rPr>
        <w:t>Biden does not see “eye to eye</w:t>
      </w:r>
      <w:r w:rsidRPr="00D6090F">
        <w:rPr>
          <w:sz w:val="16"/>
        </w:rPr>
        <w:t xml:space="preserve"> on every single detail of every issue” with every lawmaker, but that he simply was referencing the commentary he often hears on cable TV about the slow progress on legislation he wants to sign into law.</w:t>
      </w:r>
    </w:p>
    <w:p w14:paraId="62CCF485" w14:textId="77777777" w:rsidR="00E94E13" w:rsidRPr="00D6090F" w:rsidRDefault="00E94E13" w:rsidP="00E94E13">
      <w:pPr>
        <w:rPr>
          <w:sz w:val="16"/>
        </w:rPr>
      </w:pPr>
      <w:r w:rsidRPr="00D6090F">
        <w:rPr>
          <w:sz w:val="16"/>
        </w:rPr>
        <w:t>“I don’t think he was intending to convey anything other than a little bit of commentary on TV punditry,” Psaki told reporters after being pressed to explain what Biden meant.</w:t>
      </w:r>
    </w:p>
    <w:p w14:paraId="6BCD7AC4" w14:textId="77777777" w:rsidR="00E94E13" w:rsidRPr="00D6090F" w:rsidRDefault="00E94E13" w:rsidP="00E94E13">
      <w:pPr>
        <w:rPr>
          <w:sz w:val="16"/>
        </w:rPr>
      </w:pPr>
      <w:r w:rsidRPr="00D6090F">
        <w:rPr>
          <w:sz w:val="16"/>
        </w:rPr>
        <w:t>But it’s not just Manchin and Sinema who oppose doing away with the filibuster, As many as 10 Democratic senators are reluctant to change the rules even for must-pass legislation such as the voting rights bill. Biden has not said he wants to end the filibuster.</w:t>
      </w:r>
    </w:p>
    <w:p w14:paraId="44EB92FC" w14:textId="77777777" w:rsidR="00E94E13" w:rsidRPr="00D6090F" w:rsidRDefault="00E94E13" w:rsidP="00E94E13">
      <w:pPr>
        <w:rPr>
          <w:sz w:val="16"/>
        </w:rPr>
      </w:pPr>
      <w:r w:rsidRPr="00D6090F">
        <w:rPr>
          <w:sz w:val="16"/>
        </w:rPr>
        <w:t>It’s unclear whether Biden’s comments will change the views of any senators, who are facing tough choices ahead as pressure mounts on them.</w:t>
      </w:r>
    </w:p>
    <w:p w14:paraId="1C72A909" w14:textId="77777777" w:rsidR="00E94E13" w:rsidRPr="00E018FF" w:rsidRDefault="00E94E13" w:rsidP="00E94E13">
      <w:pPr>
        <w:rPr>
          <w:u w:val="single"/>
        </w:rPr>
      </w:pPr>
      <w:r w:rsidRPr="00D6090F">
        <w:rPr>
          <w:sz w:val="16"/>
        </w:rPr>
        <w:t xml:space="preserve">Senate Majority Leader Chuck </w:t>
      </w:r>
      <w:r w:rsidRPr="00D6090F">
        <w:rPr>
          <w:rStyle w:val="StyleUnderline"/>
          <w:highlight w:val="yellow"/>
        </w:rPr>
        <w:t>Schumer</w:t>
      </w:r>
      <w:r w:rsidRPr="00D6090F">
        <w:rPr>
          <w:sz w:val="16"/>
        </w:rPr>
        <w:t xml:space="preserve">, D-N.Y., told colleagues that he </w:t>
      </w:r>
      <w:r w:rsidRPr="00D6090F">
        <w:rPr>
          <w:rStyle w:val="StyleUnderline"/>
          <w:highlight w:val="yellow"/>
        </w:rPr>
        <w:t>would be bringing the voting rights bill to a vote</w:t>
      </w:r>
      <w:r w:rsidRPr="00D6090F">
        <w:rPr>
          <w:rStyle w:val="StyleUnderline"/>
        </w:rPr>
        <w:t xml:space="preserve"> the week of </w:t>
      </w:r>
      <w:r w:rsidRPr="00D6090F">
        <w:rPr>
          <w:rStyle w:val="StyleUnderline"/>
          <w:highlight w:val="yellow"/>
        </w:rPr>
        <w:t>June 21</w:t>
      </w:r>
      <w:r w:rsidRPr="00D6090F">
        <w:rPr>
          <w:sz w:val="16"/>
        </w:rPr>
        <w:t xml:space="preserve">, in effect testing where senators stand. </w:t>
      </w:r>
      <w:r w:rsidRPr="00D6090F">
        <w:rPr>
          <w:rStyle w:val="StyleUnderline"/>
        </w:rPr>
        <w:t>Schumer warned in a letter to colleagues last week to brace for the month ahead.</w:t>
      </w:r>
    </w:p>
    <w:p w14:paraId="75CB8FCA" w14:textId="77777777" w:rsidR="00E94E13" w:rsidRPr="00532DBB" w:rsidRDefault="00E94E13" w:rsidP="00E94E13"/>
    <w:p w14:paraId="1D582A34" w14:textId="77777777" w:rsidR="00E94E13" w:rsidRDefault="00E94E13" w:rsidP="00E94E13"/>
    <w:p w14:paraId="5A57BD11" w14:textId="77777777" w:rsidR="00E94E13" w:rsidRDefault="00E94E13" w:rsidP="00E94E13">
      <w:pPr>
        <w:pStyle w:val="Heading4"/>
      </w:pPr>
      <w:r>
        <w:t>Voting rights are the top priority---and its coming first</w:t>
      </w:r>
    </w:p>
    <w:p w14:paraId="72FD2D82" w14:textId="77777777" w:rsidR="00E94E13" w:rsidRPr="007642FA" w:rsidRDefault="00E94E13" w:rsidP="00E94E13">
      <w:r w:rsidRPr="00D127A6">
        <w:t xml:space="preserve">CHRIS </w:t>
      </w:r>
      <w:r w:rsidRPr="007664BD">
        <w:rPr>
          <w:rStyle w:val="Style13ptBold"/>
        </w:rPr>
        <w:t>MEGERIAN</w:t>
      </w:r>
      <w:r w:rsidRPr="00D127A6">
        <w:t xml:space="preserve"> and SASHA HUPKA </w:t>
      </w:r>
      <w:r w:rsidRPr="007664BD">
        <w:rPr>
          <w:rStyle w:val="Style13ptBold"/>
        </w:rPr>
        <w:t>06/15</w:t>
      </w:r>
      <w:r w:rsidRPr="00D127A6">
        <w:t>/21, White House reporter for the Los Angeles Times, 06/15/21, Democrats want a voting rights overhaul. Why are they pursuing rival paths to get there?</w:t>
      </w:r>
      <w:r>
        <w:t xml:space="preserve">, </w:t>
      </w:r>
      <w:r w:rsidRPr="007664BD">
        <w:t>https://www.latimes.com/politics/story/2021-06-15/democrats-are-pursuing-two-different-paths-on-voting-rights-why</w:t>
      </w:r>
    </w:p>
    <w:p w14:paraId="75C7C97D" w14:textId="77777777" w:rsidR="00E94E13" w:rsidRPr="00B44E02" w:rsidRDefault="00E94E13" w:rsidP="00E94E13">
      <w:pPr>
        <w:rPr>
          <w:sz w:val="16"/>
        </w:rPr>
      </w:pPr>
      <w:r w:rsidRPr="00B44E02">
        <w:rPr>
          <w:rStyle w:val="StyleUnderline"/>
          <w:highlight w:val="yellow"/>
        </w:rPr>
        <w:t>Democrats are holding out hope for</w:t>
      </w:r>
      <w:r w:rsidRPr="007C1715">
        <w:rPr>
          <w:rStyle w:val="StyleUnderline"/>
        </w:rPr>
        <w:t xml:space="preserve"> a national </w:t>
      </w:r>
      <w:r w:rsidRPr="00B44E02">
        <w:rPr>
          <w:rStyle w:val="StyleUnderline"/>
          <w:highlight w:val="yellow"/>
        </w:rPr>
        <w:t>voting overhaul</w:t>
      </w:r>
      <w:r w:rsidRPr="00B44E02">
        <w:rPr>
          <w:sz w:val="16"/>
          <w:highlight w:val="yellow"/>
        </w:rPr>
        <w:t xml:space="preserve">, </w:t>
      </w:r>
      <w:r w:rsidRPr="00B44E02">
        <w:rPr>
          <w:rStyle w:val="Emphasis"/>
          <w:highlight w:val="yellow"/>
        </w:rPr>
        <w:t>a top priority</w:t>
      </w:r>
      <w:r w:rsidRPr="00B44E02">
        <w:rPr>
          <w:sz w:val="16"/>
          <w:highlight w:val="yellow"/>
        </w:rPr>
        <w:t xml:space="preserve"> </w:t>
      </w:r>
      <w:r w:rsidRPr="00B44E02">
        <w:rPr>
          <w:rStyle w:val="StyleUnderline"/>
          <w:highlight w:val="yellow"/>
        </w:rPr>
        <w:t>and crucial piece of strategy</w:t>
      </w:r>
      <w:r w:rsidRPr="007C1715">
        <w:rPr>
          <w:rStyle w:val="StyleUnderline"/>
        </w:rPr>
        <w:t xml:space="preserve"> for</w:t>
      </w:r>
      <w:r w:rsidRPr="00B44E02">
        <w:rPr>
          <w:sz w:val="16"/>
        </w:rPr>
        <w:t xml:space="preserve"> the party and the </w:t>
      </w:r>
      <w:r w:rsidRPr="007C1715">
        <w:rPr>
          <w:rStyle w:val="StyleUnderline"/>
        </w:rPr>
        <w:t>Biden</w:t>
      </w:r>
      <w:r w:rsidRPr="00B44E02">
        <w:rPr>
          <w:sz w:val="16"/>
        </w:rPr>
        <w:t xml:space="preserve"> administration. But </w:t>
      </w:r>
      <w:r w:rsidRPr="00B44E02">
        <w:rPr>
          <w:rStyle w:val="Emphasis"/>
          <w:highlight w:val="yellow"/>
        </w:rPr>
        <w:t>they are running out of time</w:t>
      </w:r>
      <w:r w:rsidRPr="00B44E02">
        <w:rPr>
          <w:sz w:val="16"/>
        </w:rPr>
        <w:t xml:space="preserve"> to get it done, with redistricting looming and Republicans pushing new state-level voting restrictions.</w:t>
      </w:r>
    </w:p>
    <w:p w14:paraId="0C89A498" w14:textId="77777777" w:rsidR="00E94E13" w:rsidRPr="00B44E02" w:rsidRDefault="00E94E13" w:rsidP="00E94E13">
      <w:pPr>
        <w:rPr>
          <w:sz w:val="16"/>
        </w:rPr>
      </w:pPr>
      <w:r w:rsidRPr="00B44E02">
        <w:rPr>
          <w:sz w:val="16"/>
        </w:rPr>
        <w:t>Two rival voting rights bills are up for consideration in the Senate: the For the People Act and the John Lewis Voting Rights Act.</w:t>
      </w:r>
    </w:p>
    <w:p w14:paraId="177C0927" w14:textId="77777777" w:rsidR="00E94E13" w:rsidRPr="00B44E02" w:rsidRDefault="00E94E13" w:rsidP="00E94E13">
      <w:pPr>
        <w:rPr>
          <w:sz w:val="16"/>
        </w:rPr>
      </w:pPr>
      <w:r w:rsidRPr="00B44E02">
        <w:rPr>
          <w:sz w:val="16"/>
        </w:rPr>
        <w:t xml:space="preserve">Senate Majority Leader Charles E. </w:t>
      </w:r>
      <w:r w:rsidRPr="00B44E02">
        <w:rPr>
          <w:rStyle w:val="StyleUnderline"/>
          <w:highlight w:val="yellow"/>
        </w:rPr>
        <w:t>Schumer</w:t>
      </w:r>
      <w:r w:rsidRPr="00B44E02">
        <w:rPr>
          <w:sz w:val="16"/>
        </w:rPr>
        <w:t xml:space="preserve"> (D-N.Y.) </w:t>
      </w:r>
      <w:r w:rsidRPr="00B44E02">
        <w:rPr>
          <w:rStyle w:val="StyleUnderline"/>
          <w:highlight w:val="yellow"/>
        </w:rPr>
        <w:t>said he would bring the</w:t>
      </w:r>
      <w:r w:rsidRPr="007C1715">
        <w:rPr>
          <w:rStyle w:val="StyleUnderline"/>
        </w:rPr>
        <w:t xml:space="preserve"> For the </w:t>
      </w:r>
      <w:r w:rsidRPr="00B44E02">
        <w:rPr>
          <w:rStyle w:val="StyleUnderline"/>
        </w:rPr>
        <w:t xml:space="preserve">People </w:t>
      </w:r>
      <w:r w:rsidRPr="00B44E02">
        <w:rPr>
          <w:rStyle w:val="StyleUnderline"/>
          <w:highlight w:val="yellow"/>
        </w:rPr>
        <w:t>Act to a vote next week</w:t>
      </w:r>
      <w:r w:rsidRPr="00B44E02">
        <w:rPr>
          <w:sz w:val="16"/>
        </w:rPr>
        <w:t>. With the clock running low and margins looking slim, here’s a look at the differences between the bills and where each stands.</w:t>
      </w:r>
    </w:p>
    <w:p w14:paraId="0C77DDE9" w14:textId="77777777" w:rsidR="00E94E13" w:rsidRPr="00B44E02" w:rsidRDefault="00E94E13" w:rsidP="00E94E13">
      <w:pPr>
        <w:rPr>
          <w:sz w:val="16"/>
        </w:rPr>
      </w:pPr>
      <w:r w:rsidRPr="00B44E02">
        <w:rPr>
          <w:sz w:val="16"/>
        </w:rPr>
        <w:t>What do the bills do, and what is the difference between them?</w:t>
      </w:r>
    </w:p>
    <w:p w14:paraId="6D88E4B8" w14:textId="77777777" w:rsidR="00E94E13" w:rsidRPr="00B44E02" w:rsidRDefault="00E94E13" w:rsidP="00E94E13">
      <w:pPr>
        <w:rPr>
          <w:sz w:val="16"/>
        </w:rPr>
      </w:pPr>
      <w:r w:rsidRPr="00B44E02">
        <w:rPr>
          <w:sz w:val="16"/>
        </w:rPr>
        <w:t>Although the two bills are often lumped together, they are very different measures.</w:t>
      </w:r>
    </w:p>
    <w:p w14:paraId="37BB6613" w14:textId="77777777" w:rsidR="00E94E13" w:rsidRPr="00B44E02" w:rsidRDefault="00E94E13" w:rsidP="00E94E13">
      <w:pPr>
        <w:rPr>
          <w:sz w:val="16"/>
        </w:rPr>
      </w:pPr>
      <w:r w:rsidRPr="00B44E02">
        <w:rPr>
          <w:sz w:val="16"/>
        </w:rPr>
        <w:t>The For the People Act is ambitious and broad. It would create uniform federal election rules for all 50 states, preserving early voting, voting by mail and same-day registration.</w:t>
      </w:r>
    </w:p>
    <w:p w14:paraId="2B47AADD" w14:textId="77777777" w:rsidR="00E94E13" w:rsidRPr="00B44E02" w:rsidRDefault="00E94E13" w:rsidP="00E94E13">
      <w:pPr>
        <w:rPr>
          <w:sz w:val="16"/>
        </w:rPr>
      </w:pPr>
      <w:r w:rsidRPr="00B44E02">
        <w:rPr>
          <w:sz w:val="16"/>
        </w:rPr>
        <w:t>Additionally, it would revamp the Federal Election Commission, require states to establish independent redistricting commissions, and implement a national voter registration system. Any voter could opt out of being registered, but otherwise, the system would automatically register people by pulling information from preexisting government databases, such as state driver’s license records.</w:t>
      </w:r>
    </w:p>
    <w:p w14:paraId="7772B075" w14:textId="77777777" w:rsidR="00E94E13" w:rsidRPr="00B44E02" w:rsidRDefault="00E94E13" w:rsidP="00E94E13">
      <w:pPr>
        <w:rPr>
          <w:sz w:val="16"/>
        </w:rPr>
      </w:pPr>
      <w:r w:rsidRPr="00B44E02">
        <w:rPr>
          <w:sz w:val="16"/>
        </w:rPr>
        <w:t>There are also a few things in the bill that aren’t immediately related to voting rights and access. It would expand rules surrounding lobbyist disclosures and make several changes to ethics rules across all three branches of federal government. Most notably, the For the People Act would require a code of ethics for the Supreme Court and would require presidential nominees to release their tax returns.</w:t>
      </w:r>
    </w:p>
    <w:p w14:paraId="05E85FFC" w14:textId="77777777" w:rsidR="00E94E13" w:rsidRPr="00B44E02" w:rsidRDefault="00E94E13" w:rsidP="00E94E13">
      <w:pPr>
        <w:rPr>
          <w:sz w:val="16"/>
        </w:rPr>
      </w:pPr>
      <w:r w:rsidRPr="00B44E02">
        <w:rPr>
          <w:sz w:val="16"/>
        </w:rPr>
        <w:t>The John Lewis Voting Rights Act, on the other hand, is a fairly narrow piece of legislation. Named for the late congressman and civil rights hero who fought for equal access to the ballot, it would strengthen portions of the Voting Rights Act of 1965, creating a pathway for new voter laws to be challenged in the courts and requiring “pre-clearance” again for a variety of changes to state and local elections procedures.</w:t>
      </w:r>
    </w:p>
    <w:p w14:paraId="3EB6F42E" w14:textId="77777777" w:rsidR="00E94E13" w:rsidRPr="00B44E02" w:rsidRDefault="00E94E13" w:rsidP="00E94E13">
      <w:pPr>
        <w:rPr>
          <w:sz w:val="16"/>
        </w:rPr>
      </w:pPr>
      <w:r w:rsidRPr="00B44E02">
        <w:rPr>
          <w:sz w:val="16"/>
        </w:rPr>
        <w:t>What is pre-clearance?</w:t>
      </w:r>
    </w:p>
    <w:p w14:paraId="0BC253F1" w14:textId="77777777" w:rsidR="00E94E13" w:rsidRPr="00B44E02" w:rsidRDefault="00E94E13" w:rsidP="00E94E13">
      <w:pPr>
        <w:rPr>
          <w:sz w:val="16"/>
        </w:rPr>
      </w:pPr>
      <w:r w:rsidRPr="00B44E02">
        <w:rPr>
          <w:sz w:val="16"/>
        </w:rPr>
        <w:t>Pre-clearance is a process that was originally required by the Voting Rights Act for certain states and counties that had a record of racial discrimination, mostly in the South. It mandated that if these entities wanted to change certain aspects of their voting laws, they needed approval from the Department of Justice or the D.C. District Court to ensure the changes wouldn’t impede protected populations’ abilities to vote.</w:t>
      </w:r>
    </w:p>
    <w:p w14:paraId="391B061D" w14:textId="77777777" w:rsidR="00E94E13" w:rsidRPr="00B44E02" w:rsidRDefault="00E94E13" w:rsidP="00E94E13">
      <w:pPr>
        <w:rPr>
          <w:sz w:val="16"/>
        </w:rPr>
      </w:pPr>
      <w:r w:rsidRPr="00B44E02">
        <w:rPr>
          <w:sz w:val="16"/>
        </w:rPr>
        <w:t>The rule applied to changes in polling locations, the times people could vote, requirements on what voters needed to show at the polls and, as Christopher Anders of the American Civil Liberties Union puts it, anything that “would change how it is that somebody could vote.”</w:t>
      </w:r>
    </w:p>
    <w:p w14:paraId="5CC65DE6" w14:textId="77777777" w:rsidR="00E94E13" w:rsidRPr="00B44E02" w:rsidRDefault="00E94E13" w:rsidP="00E94E13">
      <w:pPr>
        <w:rPr>
          <w:sz w:val="16"/>
        </w:rPr>
      </w:pPr>
      <w:r w:rsidRPr="00B44E02">
        <w:rPr>
          <w:sz w:val="16"/>
        </w:rPr>
        <w:t>Pre-clearance stayed in place in the United States for nearly 50 years, but it was struck down by the Supreme Court in 2013. The court said that the United States had made progress on racial issues since the 1960s, making it unconstitutional for the federal government to monitor only certain states and counties.</w:t>
      </w:r>
    </w:p>
    <w:p w14:paraId="410D38D1" w14:textId="77777777" w:rsidR="00E94E13" w:rsidRPr="00B44E02" w:rsidRDefault="00E94E13" w:rsidP="00E94E13">
      <w:pPr>
        <w:rPr>
          <w:sz w:val="16"/>
        </w:rPr>
      </w:pPr>
      <w:r w:rsidRPr="00B44E02">
        <w:rPr>
          <w:sz w:val="16"/>
        </w:rPr>
        <w:t>“The Supreme Court said the problem with the old formula was that it was too old, and that it was based on old and outdated data about which states had a current problem with racial discrimination and voting,” said Richard Hasen, an elections law expert at the UC Irvine School of Law. “The John Lewis bill would try to remedy that by coming up with a new formula.”</w:t>
      </w:r>
    </w:p>
    <w:p w14:paraId="334971DC" w14:textId="77777777" w:rsidR="00E94E13" w:rsidRPr="00B44E02" w:rsidRDefault="00E94E13" w:rsidP="00E94E13">
      <w:pPr>
        <w:rPr>
          <w:sz w:val="16"/>
        </w:rPr>
      </w:pPr>
      <w:r w:rsidRPr="00B44E02">
        <w:rPr>
          <w:sz w:val="16"/>
        </w:rPr>
        <w:t>By requiring pre-clearance for all 50 states, the John Lewis Voting Rights Act aims to sidestep concerns that some places are treated differently than others.</w:t>
      </w:r>
    </w:p>
    <w:p w14:paraId="23A1C6C9" w14:textId="77777777" w:rsidR="00E94E13" w:rsidRPr="00B44E02" w:rsidRDefault="00E94E13" w:rsidP="00E94E13">
      <w:pPr>
        <w:rPr>
          <w:sz w:val="16"/>
        </w:rPr>
      </w:pPr>
      <w:r w:rsidRPr="00B44E02">
        <w:rPr>
          <w:sz w:val="16"/>
        </w:rPr>
        <w:t>How did these bills originate?</w:t>
      </w:r>
    </w:p>
    <w:p w14:paraId="1053D9E6" w14:textId="77777777" w:rsidR="00E94E13" w:rsidRPr="00B44E02" w:rsidRDefault="00E94E13" w:rsidP="00E94E13">
      <w:pPr>
        <w:rPr>
          <w:sz w:val="16"/>
        </w:rPr>
      </w:pPr>
      <w:r w:rsidRPr="00B44E02">
        <w:rPr>
          <w:sz w:val="16"/>
        </w:rPr>
        <w:t>The For the People Act was written in 2017 by Democrats and was widely considered to be a political messaging bill and a response to President Trump that had no chance of passage as long as he remained in the White House.</w:t>
      </w:r>
    </w:p>
    <w:p w14:paraId="7BDB0DF7" w14:textId="77777777" w:rsidR="00E94E13" w:rsidRPr="00B44E02" w:rsidRDefault="00E94E13" w:rsidP="00E94E13">
      <w:pPr>
        <w:rPr>
          <w:sz w:val="16"/>
        </w:rPr>
      </w:pPr>
      <w:r w:rsidRPr="00B44E02">
        <w:rPr>
          <w:sz w:val="16"/>
        </w:rPr>
        <w:t>The John Lewis Voting Rights Act is a few years older. It was first introduced as the Voting Rights Amendment Act following the 2013 Supreme Court decision to overturn pre-clearance requirements.</w:t>
      </w:r>
    </w:p>
    <w:p w14:paraId="1DB3AC87" w14:textId="77777777" w:rsidR="00E94E13" w:rsidRPr="00B44E02" w:rsidRDefault="00E94E13" w:rsidP="00E94E13">
      <w:pPr>
        <w:rPr>
          <w:sz w:val="16"/>
        </w:rPr>
      </w:pPr>
      <w:r w:rsidRPr="00B44E02">
        <w:rPr>
          <w:sz w:val="16"/>
        </w:rPr>
        <w:t>Why are they suddenly on the front burner?</w:t>
      </w:r>
    </w:p>
    <w:p w14:paraId="10EE6AD2" w14:textId="77777777" w:rsidR="00E94E13" w:rsidRPr="00B44E02" w:rsidRDefault="00E94E13" w:rsidP="00E94E13">
      <w:pPr>
        <w:rPr>
          <w:sz w:val="16"/>
        </w:rPr>
      </w:pPr>
      <w:r w:rsidRPr="00B44E02">
        <w:rPr>
          <w:sz w:val="16"/>
        </w:rPr>
        <w:t xml:space="preserve">For starters, </w:t>
      </w:r>
      <w:r w:rsidRPr="00B44E02">
        <w:rPr>
          <w:rStyle w:val="StyleUnderline"/>
        </w:rPr>
        <w:t>Democrats control Congress and the White House</w:t>
      </w:r>
      <w:r w:rsidRPr="00B44E02">
        <w:rPr>
          <w:sz w:val="16"/>
        </w:rPr>
        <w:t xml:space="preserve">. </w:t>
      </w:r>
      <w:r w:rsidRPr="00B44E02">
        <w:rPr>
          <w:rStyle w:val="StyleUnderline"/>
        </w:rPr>
        <w:t>Republicans have been less interested in beefing up voting rights</w:t>
      </w:r>
      <w:r w:rsidRPr="00B44E02">
        <w:rPr>
          <w:sz w:val="16"/>
        </w:rPr>
        <w:t>.</w:t>
      </w:r>
    </w:p>
    <w:p w14:paraId="2584C179" w14:textId="77777777" w:rsidR="00E94E13" w:rsidRPr="00B44E02" w:rsidRDefault="00E94E13" w:rsidP="00E94E13">
      <w:pPr>
        <w:rPr>
          <w:sz w:val="16"/>
        </w:rPr>
      </w:pPr>
      <w:r w:rsidRPr="00B44E02">
        <w:rPr>
          <w:sz w:val="16"/>
        </w:rPr>
        <w:t xml:space="preserve">Also, </w:t>
      </w:r>
      <w:r w:rsidRPr="00B44E02">
        <w:rPr>
          <w:rStyle w:val="StyleUnderline"/>
          <w:highlight w:val="yellow"/>
        </w:rPr>
        <w:t>the</w:t>
      </w:r>
      <w:r w:rsidRPr="00B44E02">
        <w:rPr>
          <w:rStyle w:val="StyleUnderline"/>
        </w:rPr>
        <w:t xml:space="preserve"> COVID-19 </w:t>
      </w:r>
      <w:r w:rsidRPr="00B44E02">
        <w:rPr>
          <w:rStyle w:val="StyleUnderline"/>
          <w:highlight w:val="yellow"/>
        </w:rPr>
        <w:t>pandemic changed how Americans voted</w:t>
      </w:r>
      <w:r w:rsidRPr="00B44E02">
        <w:rPr>
          <w:sz w:val="16"/>
        </w:rPr>
        <w:t xml:space="preserve"> in the 2020 general election. </w:t>
      </w:r>
      <w:r w:rsidRPr="00B44E02">
        <w:rPr>
          <w:rStyle w:val="StyleUnderline"/>
        </w:rPr>
        <w:t>More people voted early and by mail </w:t>
      </w:r>
      <w:r w:rsidRPr="00B44E02">
        <w:rPr>
          <w:sz w:val="16"/>
        </w:rPr>
        <w:t>than ever before, and the For the People Act would preserve and standardize those processes.</w:t>
      </w:r>
    </w:p>
    <w:p w14:paraId="70FF07DC" w14:textId="77777777" w:rsidR="00E94E13" w:rsidRPr="007C1715" w:rsidRDefault="00E94E13" w:rsidP="00E94E13">
      <w:pPr>
        <w:rPr>
          <w:rStyle w:val="StyleUnderline"/>
        </w:rPr>
      </w:pPr>
      <w:r w:rsidRPr="00B44E02">
        <w:rPr>
          <w:rStyle w:val="StyleUnderline"/>
          <w:highlight w:val="yellow"/>
        </w:rPr>
        <w:t>Democrats</w:t>
      </w:r>
      <w:r w:rsidRPr="00B44E02">
        <w:rPr>
          <w:sz w:val="16"/>
        </w:rPr>
        <w:t xml:space="preserve"> also </w:t>
      </w:r>
      <w:r w:rsidRPr="00B44E02">
        <w:rPr>
          <w:rStyle w:val="StyleUnderline"/>
          <w:highlight w:val="yellow"/>
        </w:rPr>
        <w:t>fear</w:t>
      </w:r>
      <w:r w:rsidRPr="007C1715">
        <w:rPr>
          <w:rStyle w:val="StyleUnderline"/>
        </w:rPr>
        <w:t xml:space="preserve"> </w:t>
      </w:r>
      <w:r w:rsidRPr="00B44E02">
        <w:rPr>
          <w:rStyle w:val="StyleUnderline"/>
          <w:highlight w:val="yellow"/>
        </w:rPr>
        <w:t>that changes being sought by Republicans could tilt the playing field</w:t>
      </w:r>
      <w:r w:rsidRPr="007C1715">
        <w:rPr>
          <w:rStyle w:val="StyleUnderline"/>
        </w:rPr>
        <w:t xml:space="preserve"> in the GOP’s favor </w:t>
      </w:r>
      <w:r w:rsidRPr="00B44E02">
        <w:rPr>
          <w:rStyle w:val="StyleUnderline"/>
          <w:highlight w:val="yellow"/>
        </w:rPr>
        <w:t>and disproportionately affect voters of color</w:t>
      </w:r>
      <w:r w:rsidRPr="00B44E02">
        <w:rPr>
          <w:sz w:val="16"/>
          <w:highlight w:val="yellow"/>
        </w:rPr>
        <w:t xml:space="preserve">, </w:t>
      </w:r>
      <w:r w:rsidRPr="00B44E02">
        <w:rPr>
          <w:rStyle w:val="Emphasis"/>
          <w:highlight w:val="yellow"/>
        </w:rPr>
        <w:t>creating a sense of urgency</w:t>
      </w:r>
      <w:r w:rsidRPr="00B44E02">
        <w:rPr>
          <w:sz w:val="16"/>
        </w:rPr>
        <w:t xml:space="preserve"> </w:t>
      </w:r>
      <w:r w:rsidRPr="007C1715">
        <w:rPr>
          <w:rStyle w:val="StyleUnderline"/>
        </w:rPr>
        <w:t>around protecting voting rights.</w:t>
      </w:r>
    </w:p>
    <w:p w14:paraId="02DD7903" w14:textId="77777777" w:rsidR="00E94E13" w:rsidRPr="00B44E02" w:rsidRDefault="00E94E13" w:rsidP="00E94E13">
      <w:pPr>
        <w:rPr>
          <w:sz w:val="16"/>
        </w:rPr>
      </w:pPr>
      <w:r w:rsidRPr="00B44E02">
        <w:rPr>
          <w:sz w:val="16"/>
        </w:rPr>
        <w:t>President Biden described a recently passed Georgia law as “Jim Crow in the 21st century” and a “blatant attack on the Constitution and good conscience.” He also asked Vice President Kamala Harris to lead his administration’s push to safeguard voting rights.</w:t>
      </w:r>
    </w:p>
    <w:p w14:paraId="057825C2" w14:textId="77777777" w:rsidR="00E94E13" w:rsidRPr="00B44E02" w:rsidRDefault="00E94E13" w:rsidP="00E94E13">
      <w:pPr>
        <w:rPr>
          <w:sz w:val="16"/>
        </w:rPr>
      </w:pPr>
      <w:r w:rsidRPr="00B44E02">
        <w:rPr>
          <w:sz w:val="16"/>
        </w:rPr>
        <w:t>How would these bills affect state-level Republican efforts to limit ballot access?</w:t>
      </w:r>
    </w:p>
    <w:p w14:paraId="6D4D49C2" w14:textId="77777777" w:rsidR="00E94E13" w:rsidRPr="00B44E02" w:rsidRDefault="00E94E13" w:rsidP="00E94E13">
      <w:pPr>
        <w:rPr>
          <w:sz w:val="16"/>
        </w:rPr>
      </w:pPr>
      <w:r w:rsidRPr="00B44E02">
        <w:rPr>
          <w:sz w:val="16"/>
        </w:rPr>
        <w:t xml:space="preserve">Republicans recognize they were hurt in 2020 by early voting and mail-in ballots, so many Republican-led state legislatures have passed or are considering new laws that would curtail such options. </w:t>
      </w:r>
      <w:r w:rsidRPr="00B44E02">
        <w:rPr>
          <w:rStyle w:val="StyleUnderline"/>
        </w:rPr>
        <w:t>There are only two states</w:t>
      </w:r>
      <w:r w:rsidRPr="00B44E02">
        <w:rPr>
          <w:sz w:val="16"/>
        </w:rPr>
        <w:t xml:space="preserve">, Vermont and Delaware, </w:t>
      </w:r>
      <w:r w:rsidRPr="00B44E02">
        <w:rPr>
          <w:rStyle w:val="StyleUnderline"/>
        </w:rPr>
        <w:t>where Republicans are not pushing new voting restrictions</w:t>
      </w:r>
      <w:r w:rsidRPr="00B44E02">
        <w:rPr>
          <w:sz w:val="16"/>
        </w:rPr>
        <w:t>, according to a database compiled by the Brennan Center for Justice.</w:t>
      </w:r>
    </w:p>
    <w:p w14:paraId="491396D8" w14:textId="77777777" w:rsidR="00E94E13" w:rsidRPr="00B44E02" w:rsidRDefault="00E94E13" w:rsidP="00E94E13">
      <w:pPr>
        <w:rPr>
          <w:sz w:val="16"/>
        </w:rPr>
      </w:pPr>
      <w:r w:rsidRPr="00B44E02">
        <w:rPr>
          <w:sz w:val="16"/>
        </w:rPr>
        <w:t>The For the People Act could override state voting restrictions in competitive states such as Georgia, Florida and Arizona.</w:t>
      </w:r>
    </w:p>
    <w:p w14:paraId="0F8EC572" w14:textId="77777777" w:rsidR="00E94E13" w:rsidRPr="00DA2378" w:rsidRDefault="00E94E13" w:rsidP="00E94E13"/>
    <w:p w14:paraId="73396C3F" w14:textId="77777777" w:rsidR="00E94E13" w:rsidRDefault="00E94E13" w:rsidP="00E94E13">
      <w:pPr>
        <w:pStyle w:val="Heading3"/>
      </w:pPr>
      <w:r>
        <w:t>PC---Fake</w:t>
      </w:r>
    </w:p>
    <w:p w14:paraId="7CFA91D0" w14:textId="77777777" w:rsidR="00E94E13" w:rsidRPr="002C2541" w:rsidRDefault="00E94E13" w:rsidP="00E94E13">
      <w:pPr>
        <w:pStyle w:val="Heading4"/>
      </w:pPr>
      <w:r>
        <w:t xml:space="preserve">PC’s </w:t>
      </w:r>
      <w:r>
        <w:rPr>
          <w:u w:val="single"/>
        </w:rPr>
        <w:t>fake</w:t>
      </w:r>
      <w:r>
        <w:t xml:space="preserve"> AND doing </w:t>
      </w:r>
      <w:r>
        <w:rPr>
          <w:u w:val="single"/>
        </w:rPr>
        <w:t>more</w:t>
      </w:r>
      <w:r>
        <w:t xml:space="preserve"> actually </w:t>
      </w:r>
      <w:r>
        <w:rPr>
          <w:u w:val="single"/>
        </w:rPr>
        <w:t>benefits</w:t>
      </w:r>
      <w:r>
        <w:t xml:space="preserve"> his agenda</w:t>
      </w:r>
    </w:p>
    <w:p w14:paraId="33B8CC2E" w14:textId="77777777" w:rsidR="00E94E13" w:rsidRDefault="00E94E13" w:rsidP="00E94E13">
      <w:r>
        <w:t xml:space="preserve">Paul </w:t>
      </w:r>
      <w:r w:rsidRPr="00E36309">
        <w:rPr>
          <w:rStyle w:val="Style13ptBold"/>
        </w:rPr>
        <w:t xml:space="preserve">Waldman </w:t>
      </w:r>
      <w:r>
        <w:rPr>
          <w:rStyle w:val="Style13ptBold"/>
        </w:rPr>
        <w:t>20</w:t>
      </w:r>
      <w:r>
        <w:t>, opinion writer for the Plum Line blog, “Joe Biden has to move fast,” 12/3/20, The Washington Post, https://www.washingtonpost.com/opinions/2020/12/02/joe-biden-has-move-fast/</w:t>
      </w:r>
    </w:p>
    <w:p w14:paraId="537DBEAD" w14:textId="77777777" w:rsidR="00E94E13" w:rsidRPr="00E17D98" w:rsidRDefault="00E94E13" w:rsidP="00E94E13">
      <w:pPr>
        <w:rPr>
          <w:sz w:val="16"/>
        </w:rPr>
      </w:pPr>
      <w:r w:rsidRPr="00E17D98">
        <w:rPr>
          <w:sz w:val="16"/>
        </w:rPr>
        <w:t xml:space="preserve">For every day of his presidency, Joe Biden will be restrained and bedeviled by Republican power. </w:t>
      </w:r>
      <w:r w:rsidRPr="00EC17EC">
        <w:rPr>
          <w:rStyle w:val="StyleUnderline"/>
          <w:highlight w:val="yellow"/>
        </w:rPr>
        <w:t>Republicans</w:t>
      </w:r>
      <w:r w:rsidRPr="00E17D98">
        <w:rPr>
          <w:rStyle w:val="StyleUnderline"/>
        </w:rPr>
        <w:t xml:space="preserve"> will probably retain</w:t>
      </w:r>
      <w:r w:rsidRPr="00E17D98">
        <w:rPr>
          <w:sz w:val="16"/>
        </w:rPr>
        <w:t xml:space="preserve"> control of </w:t>
      </w:r>
      <w:r w:rsidRPr="00E17D98">
        <w:rPr>
          <w:rStyle w:val="StyleUnderline"/>
        </w:rPr>
        <w:t>the Senate, and</w:t>
      </w:r>
      <w:r w:rsidRPr="00E17D98">
        <w:rPr>
          <w:sz w:val="16"/>
        </w:rPr>
        <w:t xml:space="preserve"> </w:t>
      </w:r>
      <w:r w:rsidRPr="00EC17EC">
        <w:rPr>
          <w:rStyle w:val="StyleUnderline"/>
          <w:highlight w:val="yellow"/>
        </w:rPr>
        <w:t>even</w:t>
      </w:r>
      <w:r w:rsidRPr="00EC17EC">
        <w:rPr>
          <w:sz w:val="16"/>
          <w:highlight w:val="yellow"/>
        </w:rPr>
        <w:t xml:space="preserve"> </w:t>
      </w:r>
      <w:r w:rsidRPr="00EC17EC">
        <w:rPr>
          <w:rStyle w:val="Emphasis"/>
          <w:highlight w:val="yellow"/>
        </w:rPr>
        <w:t>if they don’t</w:t>
      </w:r>
      <w:r>
        <w:rPr>
          <w:rStyle w:val="Emphasis"/>
        </w:rPr>
        <w:t xml:space="preserve"> [</w:t>
      </w:r>
      <w:r w:rsidRPr="00EC17EC">
        <w:rPr>
          <w:rStyle w:val="Emphasis"/>
          <w:highlight w:val="yellow"/>
        </w:rPr>
        <w:t>retain</w:t>
      </w:r>
      <w:r>
        <w:rPr>
          <w:rStyle w:val="Emphasis"/>
        </w:rPr>
        <w:t xml:space="preserve"> control of </w:t>
      </w:r>
      <w:r w:rsidRPr="00EC17EC">
        <w:rPr>
          <w:rStyle w:val="Emphasis"/>
          <w:highlight w:val="yellow"/>
        </w:rPr>
        <w:t>the Senate</w:t>
      </w:r>
      <w:r>
        <w:rPr>
          <w:rStyle w:val="Emphasis"/>
        </w:rPr>
        <w:t>]</w:t>
      </w:r>
      <w:r w:rsidRPr="00E17D98">
        <w:rPr>
          <w:rStyle w:val="StyleUnderline"/>
        </w:rPr>
        <w:t xml:space="preserve">, they </w:t>
      </w:r>
      <w:r w:rsidRPr="00EC17EC">
        <w:rPr>
          <w:rStyle w:val="StyleUnderline"/>
          <w:highlight w:val="yellow"/>
        </w:rPr>
        <w:t>will</w:t>
      </w:r>
      <w:r w:rsidRPr="00E17D98">
        <w:rPr>
          <w:sz w:val="16"/>
        </w:rPr>
        <w:t xml:space="preserve"> </w:t>
      </w:r>
      <w:r w:rsidRPr="00E17D98">
        <w:rPr>
          <w:rStyle w:val="Emphasis"/>
        </w:rPr>
        <w:t>do everything</w:t>
      </w:r>
      <w:r w:rsidRPr="00E17D98">
        <w:rPr>
          <w:sz w:val="16"/>
        </w:rPr>
        <w:t xml:space="preserve"> they can </w:t>
      </w:r>
      <w:r w:rsidRPr="00E17D98">
        <w:rPr>
          <w:rStyle w:val="Emphasis"/>
        </w:rPr>
        <w:t xml:space="preserve">to </w:t>
      </w:r>
      <w:r w:rsidRPr="00EC17EC">
        <w:rPr>
          <w:rStyle w:val="Emphasis"/>
          <w:highlight w:val="yellow"/>
        </w:rPr>
        <w:t>sabotage Biden’s agenda</w:t>
      </w:r>
      <w:r w:rsidRPr="00E17D98">
        <w:rPr>
          <w:sz w:val="16"/>
        </w:rPr>
        <w:t xml:space="preserve">. They will </w:t>
      </w:r>
      <w:r w:rsidRPr="00E17D98">
        <w:rPr>
          <w:rStyle w:val="Emphasis"/>
        </w:rPr>
        <w:t>obstruct</w:t>
      </w:r>
      <w:r w:rsidRPr="00E17D98">
        <w:rPr>
          <w:sz w:val="16"/>
        </w:rPr>
        <w:t xml:space="preserve"> and </w:t>
      </w:r>
      <w:r w:rsidRPr="00E17D98">
        <w:rPr>
          <w:rStyle w:val="Emphasis"/>
        </w:rPr>
        <w:t>delay</w:t>
      </w:r>
      <w:r w:rsidRPr="00E17D98">
        <w:rPr>
          <w:sz w:val="16"/>
        </w:rPr>
        <w:t>, whether it’s on legislation, appointments or anything else, to make sure Biden has as little as possible to show for his time in office.</w:t>
      </w:r>
    </w:p>
    <w:p w14:paraId="1A08D502" w14:textId="77777777" w:rsidR="00E94E13" w:rsidRPr="00E17D98" w:rsidRDefault="00E94E13" w:rsidP="00E94E13">
      <w:pPr>
        <w:rPr>
          <w:sz w:val="16"/>
        </w:rPr>
      </w:pPr>
      <w:r w:rsidRPr="00E17D98">
        <w:rPr>
          <w:sz w:val="16"/>
        </w:rPr>
        <w:t xml:space="preserve">Unfortunately, </w:t>
      </w:r>
      <w:r w:rsidRPr="00EC17EC">
        <w:rPr>
          <w:rStyle w:val="StyleUnderline"/>
          <w:highlight w:val="yellow"/>
        </w:rPr>
        <w:t>Biden is</w:t>
      </w:r>
      <w:r w:rsidRPr="00E17D98">
        <w:rPr>
          <w:sz w:val="16"/>
        </w:rPr>
        <w:t xml:space="preserve"> </w:t>
      </w:r>
      <w:r w:rsidRPr="00E17D98">
        <w:rPr>
          <w:rStyle w:val="Emphasis"/>
        </w:rPr>
        <w:t xml:space="preserve">naturally </w:t>
      </w:r>
      <w:r w:rsidRPr="00EC17EC">
        <w:rPr>
          <w:rStyle w:val="Emphasis"/>
          <w:highlight w:val="yellow"/>
        </w:rPr>
        <w:t>inclined</w:t>
      </w:r>
      <w:r w:rsidRPr="00EC17EC">
        <w:rPr>
          <w:sz w:val="16"/>
          <w:highlight w:val="yellow"/>
        </w:rPr>
        <w:t xml:space="preserve"> </w:t>
      </w:r>
      <w:r w:rsidRPr="00EC17EC">
        <w:rPr>
          <w:rStyle w:val="StyleUnderline"/>
          <w:highlight w:val="yellow"/>
        </w:rPr>
        <w:t>to</w:t>
      </w:r>
      <w:r w:rsidRPr="00E17D98">
        <w:rPr>
          <w:rStyle w:val="StyleUnderline"/>
        </w:rPr>
        <w:t xml:space="preserve"> respond in</w:t>
      </w:r>
      <w:r w:rsidRPr="00E17D98">
        <w:rPr>
          <w:sz w:val="16"/>
        </w:rPr>
        <w:t xml:space="preserve"> </w:t>
      </w:r>
      <w:r w:rsidRPr="00E17D98">
        <w:rPr>
          <w:rStyle w:val="Emphasis"/>
        </w:rPr>
        <w:t>just the way Republicans are counting on</w:t>
      </w:r>
      <w:r w:rsidRPr="00E17D98">
        <w:rPr>
          <w:rStyle w:val="StyleUnderline"/>
        </w:rPr>
        <w:t>. He’s a</w:t>
      </w:r>
      <w:r w:rsidRPr="00E17D98">
        <w:rPr>
          <w:sz w:val="16"/>
        </w:rPr>
        <w:t xml:space="preserve"> </w:t>
      </w:r>
      <w:r w:rsidRPr="00EC17EC">
        <w:rPr>
          <w:rStyle w:val="Emphasis"/>
          <w:highlight w:val="yellow"/>
        </w:rPr>
        <w:t>compromise</w:t>
      </w:r>
      <w:r w:rsidRPr="00427596">
        <w:rPr>
          <w:rStyle w:val="StyleUnderline"/>
        </w:rPr>
        <w:t>r</w:t>
      </w:r>
      <w:r w:rsidRPr="00E17D98">
        <w:rPr>
          <w:sz w:val="16"/>
        </w:rPr>
        <w:t>, a dealmaker — a man who wants to believe that there are bipartisan solutions to be found.</w:t>
      </w:r>
    </w:p>
    <w:p w14:paraId="5FE05F41" w14:textId="77777777" w:rsidR="00E94E13" w:rsidRPr="00E17D98" w:rsidRDefault="00E94E13" w:rsidP="00E94E13">
      <w:pPr>
        <w:rPr>
          <w:sz w:val="16"/>
        </w:rPr>
      </w:pPr>
      <w:r w:rsidRPr="00E17D98">
        <w:rPr>
          <w:sz w:val="16"/>
        </w:rPr>
        <w:t>That’s not to say that Biden is naive about what he faces, just that he will always be vulnerable to some of the same mistakes that President Barack Obama made early in his tenure, mistakes that come from thinking Republicans just might be operating in good faith and with the proper persuasion they can be dealt with.</w:t>
      </w:r>
    </w:p>
    <w:p w14:paraId="3DB31CED" w14:textId="77777777" w:rsidR="00E94E13" w:rsidRPr="00E17D98" w:rsidRDefault="00E94E13" w:rsidP="00E94E13">
      <w:pPr>
        <w:rPr>
          <w:sz w:val="16"/>
        </w:rPr>
      </w:pPr>
      <w:r w:rsidRPr="00E17D98">
        <w:rPr>
          <w:sz w:val="16"/>
        </w:rPr>
        <w:t>But a realization of the full implications of our current polarization may just prove liberating for the new administration.</w:t>
      </w:r>
    </w:p>
    <w:p w14:paraId="1B69818C" w14:textId="77777777" w:rsidR="00E94E13" w:rsidRPr="00E17D98" w:rsidRDefault="00E94E13" w:rsidP="00E94E13">
      <w:pPr>
        <w:rPr>
          <w:sz w:val="16"/>
        </w:rPr>
      </w:pPr>
      <w:r w:rsidRPr="00E17D98">
        <w:rPr>
          <w:sz w:val="16"/>
        </w:rPr>
        <w:t>There are at least some encouraging signs that Biden understands the situation; here’s a report from Politico on how his transition is thinking about personnel:</w:t>
      </w:r>
    </w:p>
    <w:p w14:paraId="399B9C58" w14:textId="77777777" w:rsidR="00E94E13" w:rsidRPr="00E17D98" w:rsidRDefault="00E94E13" w:rsidP="00E94E13">
      <w:pPr>
        <w:rPr>
          <w:sz w:val="16"/>
        </w:rPr>
      </w:pPr>
      <w:r w:rsidRPr="00E17D98">
        <w:rPr>
          <w:sz w:val="16"/>
        </w:rPr>
        <w:t>Concerned about Republicans slow-walking confirmation hearings for Cabinet appointees and hollowed-out federal agencies, Biden and his aides are eager to place mid- to lower-level officials across the federal government, particularly in national security roles, to ensure his administration can begin to enact his agenda immediately, according to three people familiar with the situation.</w:t>
      </w:r>
    </w:p>
    <w:p w14:paraId="21C9B68F" w14:textId="77777777" w:rsidR="00E94E13" w:rsidRPr="00E17D98" w:rsidRDefault="00E94E13" w:rsidP="00E94E13">
      <w:pPr>
        <w:rPr>
          <w:sz w:val="16"/>
        </w:rPr>
      </w:pPr>
      <w:r w:rsidRPr="00E17D98">
        <w:rPr>
          <w:sz w:val="16"/>
        </w:rPr>
        <w:t>Slow-walking will absolutely be the Republican strategy, on both appointments and legislation. They won’t come out and say they’re going to stonewall every appointee and refuse to allow any legislation to pass; instead they’ll say that they just want to make sure Biden doesn’t stock his administration with radical leftists and propose far-out socialist laws. Send us the nominees and the bills, and we’ll consider them. It’ll just take some time.</w:t>
      </w:r>
    </w:p>
    <w:p w14:paraId="526D5694" w14:textId="77777777" w:rsidR="00E94E13" w:rsidRPr="00E17D98" w:rsidRDefault="00E94E13" w:rsidP="00E94E13">
      <w:pPr>
        <w:rPr>
          <w:sz w:val="16"/>
        </w:rPr>
      </w:pPr>
      <w:r w:rsidRPr="00E17D98">
        <w:rPr>
          <w:rStyle w:val="Emphasis"/>
        </w:rPr>
        <w:t>Weeks</w:t>
      </w:r>
      <w:r w:rsidRPr="00E17D98">
        <w:rPr>
          <w:sz w:val="16"/>
        </w:rPr>
        <w:t xml:space="preserve"> </w:t>
      </w:r>
      <w:r w:rsidRPr="00E17D98">
        <w:rPr>
          <w:rStyle w:val="StyleUnderline"/>
        </w:rPr>
        <w:t>will</w:t>
      </w:r>
      <w:r w:rsidRPr="00E17D98">
        <w:rPr>
          <w:sz w:val="16"/>
        </w:rPr>
        <w:t xml:space="preserve"> then </w:t>
      </w:r>
      <w:r w:rsidRPr="00E17D98">
        <w:rPr>
          <w:rStyle w:val="Emphasis"/>
        </w:rPr>
        <w:t>stretch into months</w:t>
      </w:r>
      <w:r w:rsidRPr="00E17D98">
        <w:rPr>
          <w:rStyle w:val="StyleUnderline"/>
        </w:rPr>
        <w:t xml:space="preserve">, and </w:t>
      </w:r>
      <w:r w:rsidRPr="00EC17EC">
        <w:rPr>
          <w:rStyle w:val="StyleUnderline"/>
          <w:highlight w:val="yellow"/>
        </w:rPr>
        <w:t>the</w:t>
      </w:r>
      <w:r w:rsidRPr="00E17D98">
        <w:rPr>
          <w:sz w:val="16"/>
        </w:rPr>
        <w:t xml:space="preserve"> </w:t>
      </w:r>
      <w:r w:rsidRPr="00E17D98">
        <w:rPr>
          <w:rStyle w:val="Emphasis"/>
        </w:rPr>
        <w:t xml:space="preserve">Biden </w:t>
      </w:r>
      <w:r w:rsidRPr="00EC17EC">
        <w:rPr>
          <w:rStyle w:val="Emphasis"/>
          <w:highlight w:val="yellow"/>
        </w:rPr>
        <w:t>agenda will languish</w:t>
      </w:r>
      <w:r w:rsidRPr="00E17D98">
        <w:rPr>
          <w:sz w:val="16"/>
        </w:rPr>
        <w:t>. They’ve done it before — Obama himself describes how they endlessly dragged out negotiations on the Affordable Care Act by claiming they might support it — and they’ll do it again. That’s the Republican plan.</w:t>
      </w:r>
    </w:p>
    <w:p w14:paraId="479F424F" w14:textId="77777777" w:rsidR="00E94E13" w:rsidRPr="00E17D98" w:rsidRDefault="00E94E13" w:rsidP="00E94E13">
      <w:pPr>
        <w:rPr>
          <w:sz w:val="16"/>
        </w:rPr>
      </w:pPr>
      <w:r w:rsidRPr="00E17D98">
        <w:rPr>
          <w:sz w:val="16"/>
        </w:rPr>
        <w:t xml:space="preserve">The first step to getting around it is to understand that </w:t>
      </w:r>
      <w:r w:rsidRPr="00E17D98">
        <w:rPr>
          <w:rStyle w:val="StyleUnderline"/>
        </w:rPr>
        <w:t>the public</w:t>
      </w:r>
      <w:r w:rsidRPr="00E17D98">
        <w:rPr>
          <w:sz w:val="16"/>
        </w:rPr>
        <w:t xml:space="preserve"> </w:t>
      </w:r>
      <w:r w:rsidRPr="00E17D98">
        <w:rPr>
          <w:rStyle w:val="Emphasis"/>
        </w:rPr>
        <w:t>won’t blame gridlock</w:t>
      </w:r>
      <w:r w:rsidRPr="00E17D98">
        <w:rPr>
          <w:sz w:val="16"/>
        </w:rPr>
        <w:t xml:space="preserve"> on the ones who are causing it. </w:t>
      </w:r>
      <w:r w:rsidRPr="00E17D98">
        <w:rPr>
          <w:rStyle w:val="StyleUnderline"/>
        </w:rPr>
        <w:t>They’ll just see</w:t>
      </w:r>
      <w:r w:rsidRPr="00E17D98">
        <w:rPr>
          <w:sz w:val="16"/>
        </w:rPr>
        <w:t xml:space="preserve"> a bunch of </w:t>
      </w:r>
      <w:r w:rsidRPr="00E17D98">
        <w:rPr>
          <w:rStyle w:val="Emphasis"/>
        </w:rPr>
        <w:t>bickering</w:t>
      </w:r>
      <w:r w:rsidRPr="00E17D98">
        <w:rPr>
          <w:sz w:val="16"/>
        </w:rPr>
        <w:t xml:space="preserve"> in Washington with nothing getting done, </w:t>
      </w:r>
      <w:r w:rsidRPr="00E17D98">
        <w:rPr>
          <w:rStyle w:val="StyleUnderline"/>
        </w:rPr>
        <w:t>and</w:t>
      </w:r>
      <w:r w:rsidRPr="00E17D98">
        <w:rPr>
          <w:sz w:val="16"/>
        </w:rPr>
        <w:t xml:space="preserve"> </w:t>
      </w:r>
      <w:r w:rsidRPr="00E17D98">
        <w:rPr>
          <w:rStyle w:val="Emphasis"/>
        </w:rPr>
        <w:t>Biden</w:t>
      </w:r>
      <w:r w:rsidRPr="00E17D98">
        <w:rPr>
          <w:sz w:val="16"/>
        </w:rPr>
        <w:t xml:space="preserve"> </w:t>
      </w:r>
      <w:r w:rsidRPr="00E17D98">
        <w:rPr>
          <w:rStyle w:val="StyleUnderline"/>
        </w:rPr>
        <w:t>will</w:t>
      </w:r>
      <w:r w:rsidRPr="00E17D98">
        <w:rPr>
          <w:sz w:val="16"/>
        </w:rPr>
        <w:t xml:space="preserve"> be the one who </w:t>
      </w:r>
      <w:r w:rsidRPr="00E17D98">
        <w:rPr>
          <w:rStyle w:val="Emphasis"/>
        </w:rPr>
        <w:t>take</w:t>
      </w:r>
      <w:r w:rsidRPr="00E17D98">
        <w:rPr>
          <w:sz w:val="16"/>
        </w:rPr>
        <w:t xml:space="preserve">s </w:t>
      </w:r>
      <w:r w:rsidRPr="00E17D98">
        <w:rPr>
          <w:rStyle w:val="StyleUnderline"/>
        </w:rPr>
        <w:t>the</w:t>
      </w:r>
      <w:r w:rsidRPr="00E17D98">
        <w:rPr>
          <w:sz w:val="16"/>
        </w:rPr>
        <w:t xml:space="preserve"> </w:t>
      </w:r>
      <w:r w:rsidRPr="00E17D98">
        <w:rPr>
          <w:rStyle w:val="Emphasis"/>
        </w:rPr>
        <w:t>blame</w:t>
      </w:r>
      <w:r w:rsidRPr="00E17D98">
        <w:rPr>
          <w:sz w:val="16"/>
        </w:rPr>
        <w:t>.</w:t>
      </w:r>
    </w:p>
    <w:p w14:paraId="43BFA2AC" w14:textId="77777777" w:rsidR="00E94E13" w:rsidRPr="00E17D98" w:rsidRDefault="00E94E13" w:rsidP="00E94E13">
      <w:pPr>
        <w:rPr>
          <w:sz w:val="16"/>
        </w:rPr>
      </w:pPr>
      <w:r w:rsidRPr="00E17D98">
        <w:rPr>
          <w:rStyle w:val="StyleUnderline"/>
        </w:rPr>
        <w:t xml:space="preserve">Once you realize that the public is neither </w:t>
      </w:r>
      <w:r w:rsidRPr="00E17D98">
        <w:rPr>
          <w:rStyle w:val="Emphasis"/>
        </w:rPr>
        <w:t>aware of</w:t>
      </w:r>
      <w:r w:rsidRPr="00E17D98">
        <w:rPr>
          <w:sz w:val="16"/>
        </w:rPr>
        <w:t xml:space="preserve"> </w:t>
      </w:r>
      <w:r w:rsidRPr="00E17D98">
        <w:rPr>
          <w:rStyle w:val="StyleUnderline"/>
        </w:rPr>
        <w:t>nor</w:t>
      </w:r>
      <w:r w:rsidRPr="00E17D98">
        <w:rPr>
          <w:sz w:val="16"/>
        </w:rPr>
        <w:t xml:space="preserve"> particularly </w:t>
      </w:r>
      <w:r w:rsidRPr="00E17D98">
        <w:rPr>
          <w:rStyle w:val="Emphasis"/>
        </w:rPr>
        <w:t>concerned about process</w:t>
      </w:r>
      <w:r w:rsidRPr="00E17D98">
        <w:rPr>
          <w:sz w:val="16"/>
        </w:rPr>
        <w:t xml:space="preserve"> questions, </w:t>
      </w:r>
      <w:r w:rsidRPr="00E17D98">
        <w:rPr>
          <w:rStyle w:val="StyleUnderline"/>
        </w:rPr>
        <w:t>you can</w:t>
      </w:r>
      <w:r w:rsidRPr="00E17D98">
        <w:rPr>
          <w:sz w:val="16"/>
        </w:rPr>
        <w:t xml:space="preserve"> </w:t>
      </w:r>
      <w:r w:rsidRPr="00E17D98">
        <w:rPr>
          <w:rStyle w:val="Emphasis"/>
        </w:rPr>
        <w:t>stop worrying</w:t>
      </w:r>
      <w:r w:rsidRPr="00E17D98">
        <w:rPr>
          <w:sz w:val="16"/>
        </w:rPr>
        <w:t xml:space="preserve"> </w:t>
      </w:r>
      <w:r w:rsidRPr="00E17D98">
        <w:rPr>
          <w:rStyle w:val="StyleUnderline"/>
        </w:rPr>
        <w:t>about</w:t>
      </w:r>
      <w:r w:rsidRPr="00E17D98">
        <w:rPr>
          <w:sz w:val="16"/>
        </w:rPr>
        <w:t xml:space="preserve"> </w:t>
      </w:r>
      <w:r w:rsidRPr="00E17D98">
        <w:rPr>
          <w:rStyle w:val="Emphasis"/>
        </w:rPr>
        <w:t>whether Republicans will squawk</w:t>
      </w:r>
      <w:r w:rsidRPr="00E17D98">
        <w:rPr>
          <w:sz w:val="16"/>
        </w:rPr>
        <w:t xml:space="preserve"> at this appointment or that executive order — </w:t>
      </w:r>
      <w:r w:rsidRPr="00E17D98">
        <w:rPr>
          <w:rStyle w:val="StyleUnderline"/>
        </w:rPr>
        <w:t xml:space="preserve">because they’ll squawk </w:t>
      </w:r>
      <w:r w:rsidRPr="00E17D98">
        <w:rPr>
          <w:rStyle w:val="Emphasis"/>
        </w:rPr>
        <w:t>no matter what</w:t>
      </w:r>
      <w:r w:rsidRPr="00E17D98">
        <w:rPr>
          <w:sz w:val="16"/>
        </w:rPr>
        <w:t xml:space="preserve"> you do. </w:t>
      </w:r>
      <w:r w:rsidRPr="00EC17EC">
        <w:rPr>
          <w:rStyle w:val="StyleUnderline"/>
          <w:highlight w:val="yellow"/>
        </w:rPr>
        <w:t>If it’s</w:t>
      </w:r>
      <w:r w:rsidRPr="00E17D98">
        <w:rPr>
          <w:sz w:val="16"/>
        </w:rPr>
        <w:t xml:space="preserve"> a </w:t>
      </w:r>
      <w:r w:rsidRPr="00EC17EC">
        <w:rPr>
          <w:rStyle w:val="Emphasis"/>
          <w:highlight w:val="yellow"/>
        </w:rPr>
        <w:t>good</w:t>
      </w:r>
      <w:r w:rsidRPr="00E17D98">
        <w:rPr>
          <w:sz w:val="16"/>
        </w:rPr>
        <w:t xml:space="preserve"> idea and you think the results will be good, then </w:t>
      </w:r>
      <w:r w:rsidRPr="00EC17EC">
        <w:rPr>
          <w:rStyle w:val="Emphasis"/>
          <w:highlight w:val="yellow"/>
        </w:rPr>
        <w:t>just do it</w:t>
      </w:r>
      <w:r w:rsidRPr="00E17D98">
        <w:rPr>
          <w:sz w:val="16"/>
        </w:rPr>
        <w:t xml:space="preserve">. As </w:t>
      </w:r>
      <w:r w:rsidRPr="00E17D98">
        <w:rPr>
          <w:rStyle w:val="Emphasis"/>
        </w:rPr>
        <w:t>quickly and comprehensively</w:t>
      </w:r>
      <w:r w:rsidRPr="00E17D98">
        <w:rPr>
          <w:sz w:val="16"/>
        </w:rPr>
        <w:t xml:space="preserve"> as possible.</w:t>
      </w:r>
    </w:p>
    <w:p w14:paraId="29D06F63" w14:textId="77777777" w:rsidR="00E94E13" w:rsidRPr="00E17D98" w:rsidRDefault="00E94E13" w:rsidP="00E94E13">
      <w:pPr>
        <w:rPr>
          <w:sz w:val="16"/>
        </w:rPr>
      </w:pPr>
      <w:r w:rsidRPr="00E17D98">
        <w:rPr>
          <w:sz w:val="16"/>
        </w:rPr>
        <w:t xml:space="preserve">As David Roberts of Vox observes: In 2009, </w:t>
      </w:r>
      <w:r w:rsidRPr="00EC17EC">
        <w:rPr>
          <w:rStyle w:val="StyleUnderline"/>
          <w:highlight w:val="yellow"/>
        </w:rPr>
        <w:t>Obama</w:t>
      </w:r>
      <w:r w:rsidRPr="00E17D98">
        <w:rPr>
          <w:sz w:val="16"/>
        </w:rPr>
        <w:t xml:space="preserve"> and his aides </w:t>
      </w:r>
      <w:r w:rsidRPr="00EC17EC">
        <w:rPr>
          <w:rStyle w:val="StyleUnderline"/>
          <w:highlight w:val="yellow"/>
        </w:rPr>
        <w:t>made the</w:t>
      </w:r>
      <w:r w:rsidRPr="00EC17EC">
        <w:rPr>
          <w:sz w:val="16"/>
          <w:highlight w:val="yellow"/>
        </w:rPr>
        <w:t xml:space="preserve"> </w:t>
      </w:r>
      <w:r w:rsidRPr="00EC17EC">
        <w:rPr>
          <w:rStyle w:val="Emphasis"/>
          <w:highlight w:val="yellow"/>
        </w:rPr>
        <w:t>mistake</w:t>
      </w:r>
      <w:r w:rsidRPr="00EC17EC">
        <w:rPr>
          <w:sz w:val="16"/>
          <w:highlight w:val="yellow"/>
        </w:rPr>
        <w:t xml:space="preserve"> </w:t>
      </w:r>
      <w:r w:rsidRPr="00EC17EC">
        <w:rPr>
          <w:rStyle w:val="StyleUnderline"/>
          <w:highlight w:val="yellow"/>
        </w:rPr>
        <w:t>of thinking</w:t>
      </w:r>
      <w:r w:rsidRPr="00E17D98">
        <w:rPr>
          <w:sz w:val="16"/>
        </w:rPr>
        <w:t xml:space="preserve"> that their major initiatives had to be rolled out one at a time in sequence, because </w:t>
      </w:r>
      <w:r w:rsidRPr="00EC17EC">
        <w:rPr>
          <w:rStyle w:val="StyleUnderline"/>
          <w:highlight w:val="yellow"/>
        </w:rPr>
        <w:t>he had</w:t>
      </w:r>
      <w:r w:rsidRPr="00E17D98">
        <w:rPr>
          <w:rStyle w:val="StyleUnderline"/>
        </w:rPr>
        <w:t xml:space="preserve"> a</w:t>
      </w:r>
      <w:r w:rsidRPr="00E17D98">
        <w:rPr>
          <w:sz w:val="16"/>
        </w:rPr>
        <w:t xml:space="preserve"> </w:t>
      </w:r>
      <w:r w:rsidRPr="00EC17EC">
        <w:rPr>
          <w:rStyle w:val="Emphasis"/>
          <w:highlight w:val="yellow"/>
        </w:rPr>
        <w:t>finite</w:t>
      </w:r>
      <w:r w:rsidRPr="00E17D98">
        <w:rPr>
          <w:rStyle w:val="Emphasis"/>
        </w:rPr>
        <w:t xml:space="preserve"> store of </w:t>
      </w:r>
      <w:r w:rsidRPr="00EC17EC">
        <w:rPr>
          <w:rStyle w:val="Emphasis"/>
          <w:highlight w:val="yellow"/>
        </w:rPr>
        <w:t>“p</w:t>
      </w:r>
      <w:r w:rsidRPr="00427596">
        <w:rPr>
          <w:rStyle w:val="StyleUnderline"/>
        </w:rPr>
        <w:t xml:space="preserve">olitical </w:t>
      </w:r>
      <w:r w:rsidRPr="00EC17EC">
        <w:rPr>
          <w:rStyle w:val="Emphasis"/>
          <w:highlight w:val="yellow"/>
        </w:rPr>
        <w:t>c</w:t>
      </w:r>
      <w:r w:rsidRPr="00427596">
        <w:rPr>
          <w:rStyle w:val="StyleUnderline"/>
        </w:rPr>
        <w:t>apital</w:t>
      </w:r>
      <w:r w:rsidRPr="00EC17EC">
        <w:rPr>
          <w:rStyle w:val="Emphasis"/>
          <w:highlight w:val="yellow"/>
        </w:rPr>
        <w:t>”</w:t>
      </w:r>
      <w:r w:rsidRPr="00427596">
        <w:rPr>
          <w:rStyle w:val="StyleUnderline"/>
        </w:rPr>
        <w:t xml:space="preserve"> that had </w:t>
      </w:r>
      <w:r w:rsidRPr="00EC17EC">
        <w:rPr>
          <w:rStyle w:val="Emphasis"/>
          <w:highlight w:val="yellow"/>
        </w:rPr>
        <w:t>to be spent carefully</w:t>
      </w:r>
      <w:r w:rsidRPr="00EC17EC">
        <w:rPr>
          <w:rStyle w:val="StyleUnderline"/>
          <w:highlight w:val="yellow"/>
        </w:rPr>
        <w:t>. But</w:t>
      </w:r>
      <w:r w:rsidRPr="00EC17EC">
        <w:rPr>
          <w:sz w:val="16"/>
          <w:highlight w:val="yellow"/>
        </w:rPr>
        <w:t xml:space="preserve"> </w:t>
      </w:r>
      <w:r w:rsidRPr="00EC17EC">
        <w:rPr>
          <w:rStyle w:val="Emphasis"/>
          <w:highlight w:val="yellow"/>
        </w:rPr>
        <w:t>p</w:t>
      </w:r>
      <w:r w:rsidRPr="00427596">
        <w:rPr>
          <w:rStyle w:val="StyleUnderline"/>
        </w:rPr>
        <w:t xml:space="preserve">olitical </w:t>
      </w:r>
      <w:r w:rsidRPr="00EC17EC">
        <w:rPr>
          <w:rStyle w:val="Emphasis"/>
          <w:highlight w:val="yellow"/>
        </w:rPr>
        <w:t>c</w:t>
      </w:r>
      <w:r w:rsidRPr="00427596">
        <w:rPr>
          <w:rStyle w:val="StyleUnderline"/>
        </w:rPr>
        <w:t xml:space="preserve">apital </w:t>
      </w:r>
      <w:r w:rsidRPr="00EC17EC">
        <w:rPr>
          <w:rStyle w:val="Emphasis"/>
          <w:highlight w:val="yellow"/>
        </w:rPr>
        <w:t>is not something</w:t>
      </w:r>
      <w:r w:rsidRPr="00E17D98">
        <w:rPr>
          <w:rStyle w:val="Emphasis"/>
        </w:rPr>
        <w:t xml:space="preserve"> that exists </w:t>
      </w:r>
      <w:r w:rsidRPr="00EC17EC">
        <w:rPr>
          <w:rStyle w:val="Emphasis"/>
          <w:highlight w:val="yellow"/>
        </w:rPr>
        <w:t>apart from any</w:t>
      </w:r>
      <w:r w:rsidRPr="00E17D98">
        <w:rPr>
          <w:rStyle w:val="Emphasis"/>
        </w:rPr>
        <w:t xml:space="preserve"> particular </w:t>
      </w:r>
      <w:r w:rsidRPr="00EC17EC">
        <w:rPr>
          <w:rStyle w:val="Emphasis"/>
          <w:highlight w:val="yellow"/>
        </w:rPr>
        <w:t>issue; it isn’t a special sauce</w:t>
      </w:r>
      <w:r w:rsidRPr="007D49FD">
        <w:rPr>
          <w:rStyle w:val="StyleUnderline"/>
        </w:rPr>
        <w:t xml:space="preserve"> that has </w:t>
      </w:r>
      <w:r w:rsidRPr="00EC17EC">
        <w:rPr>
          <w:rStyle w:val="Emphasis"/>
          <w:highlight w:val="yellow"/>
        </w:rPr>
        <w:t>to be poured on</w:t>
      </w:r>
      <w:r w:rsidRPr="00E17D98">
        <w:rPr>
          <w:rStyle w:val="Emphasis"/>
        </w:rPr>
        <w:t xml:space="preserve"> a </w:t>
      </w:r>
      <w:r w:rsidRPr="00EC17EC">
        <w:rPr>
          <w:rStyle w:val="Emphasis"/>
          <w:highlight w:val="yellow"/>
        </w:rPr>
        <w:t>policy</w:t>
      </w:r>
      <w:r w:rsidRPr="00E17D98">
        <w:rPr>
          <w:rStyle w:val="Emphasis"/>
        </w:rPr>
        <w:t xml:space="preserve"> in order </w:t>
      </w:r>
      <w:r w:rsidRPr="00EC17EC">
        <w:rPr>
          <w:rStyle w:val="Emphasis"/>
          <w:highlight w:val="yellow"/>
        </w:rPr>
        <w:t>to make it palatable</w:t>
      </w:r>
      <w:r w:rsidRPr="00E17D98">
        <w:rPr>
          <w:sz w:val="16"/>
        </w:rPr>
        <w:t>.</w:t>
      </w:r>
    </w:p>
    <w:p w14:paraId="3C4DE6B5" w14:textId="77777777" w:rsidR="00E94E13" w:rsidRPr="00E17D98" w:rsidRDefault="00E94E13" w:rsidP="00E94E13">
      <w:pPr>
        <w:rPr>
          <w:sz w:val="16"/>
        </w:rPr>
      </w:pPr>
      <w:r w:rsidRPr="00E17D98">
        <w:rPr>
          <w:sz w:val="16"/>
        </w:rPr>
        <w:t xml:space="preserve">And </w:t>
      </w:r>
      <w:r w:rsidRPr="00EC17EC">
        <w:rPr>
          <w:rStyle w:val="StyleUnderline"/>
          <w:highlight w:val="yellow"/>
        </w:rPr>
        <w:t>with</w:t>
      </w:r>
      <w:r w:rsidRPr="00E17D98">
        <w:rPr>
          <w:rStyle w:val="StyleUnderline"/>
        </w:rPr>
        <w:t xml:space="preserve"> the </w:t>
      </w:r>
      <w:r w:rsidRPr="00EC17EC">
        <w:rPr>
          <w:rStyle w:val="StyleUnderline"/>
          <w:highlight w:val="yellow"/>
        </w:rPr>
        <w:t>parties</w:t>
      </w:r>
      <w:r w:rsidRPr="00E17D98">
        <w:rPr>
          <w:sz w:val="16"/>
        </w:rPr>
        <w:t xml:space="preserve"> as </w:t>
      </w:r>
      <w:r w:rsidRPr="00EC17EC">
        <w:rPr>
          <w:rStyle w:val="Emphasis"/>
          <w:highlight w:val="yellow"/>
        </w:rPr>
        <w:t>polarized</w:t>
      </w:r>
      <w:r w:rsidRPr="00EC17EC">
        <w:rPr>
          <w:sz w:val="16"/>
          <w:highlight w:val="yellow"/>
        </w:rPr>
        <w:t xml:space="preserve"> </w:t>
      </w:r>
      <w:r w:rsidRPr="00EC17EC">
        <w:rPr>
          <w:rStyle w:val="StyleUnderline"/>
          <w:highlight w:val="yellow"/>
        </w:rPr>
        <w:t>and</w:t>
      </w:r>
      <w:r w:rsidRPr="00EC17EC">
        <w:rPr>
          <w:sz w:val="16"/>
          <w:highlight w:val="yellow"/>
        </w:rPr>
        <w:t xml:space="preserve"> </w:t>
      </w:r>
      <w:r w:rsidRPr="00EC17EC">
        <w:rPr>
          <w:rStyle w:val="Emphasis"/>
          <w:highlight w:val="yellow"/>
        </w:rPr>
        <w:t>unified</w:t>
      </w:r>
      <w:r w:rsidRPr="00E17D98">
        <w:rPr>
          <w:sz w:val="16"/>
        </w:rPr>
        <w:t xml:space="preserve"> as they are, </w:t>
      </w:r>
      <w:r w:rsidRPr="00EC17EC">
        <w:rPr>
          <w:rStyle w:val="Emphasis"/>
          <w:highlight w:val="yellow"/>
        </w:rPr>
        <w:t>p</w:t>
      </w:r>
      <w:r w:rsidRPr="00E17D98">
        <w:rPr>
          <w:rStyle w:val="StyleUnderline"/>
        </w:rPr>
        <w:t xml:space="preserve">olitical </w:t>
      </w:r>
      <w:r w:rsidRPr="00EC17EC">
        <w:rPr>
          <w:rStyle w:val="Emphasis"/>
          <w:highlight w:val="yellow"/>
        </w:rPr>
        <w:t>c</w:t>
      </w:r>
      <w:r w:rsidRPr="00E17D98">
        <w:rPr>
          <w:rStyle w:val="StyleUnderline"/>
        </w:rPr>
        <w:t xml:space="preserve">apital </w:t>
      </w:r>
      <w:r w:rsidRPr="00EC17EC">
        <w:rPr>
          <w:rStyle w:val="StyleUnderline"/>
          <w:highlight w:val="yellow"/>
        </w:rPr>
        <w:t>has become</w:t>
      </w:r>
      <w:r w:rsidRPr="00E17D98">
        <w:rPr>
          <w:sz w:val="16"/>
        </w:rPr>
        <w:t xml:space="preserve"> all but </w:t>
      </w:r>
      <w:r w:rsidRPr="00EC17EC">
        <w:rPr>
          <w:rStyle w:val="Emphasis"/>
          <w:highlight w:val="yellow"/>
        </w:rPr>
        <w:t>meaningless</w:t>
      </w:r>
      <w:r w:rsidRPr="00E17D98">
        <w:rPr>
          <w:rStyle w:val="StyleUnderline"/>
        </w:rPr>
        <w:t>. There may have been a</w:t>
      </w:r>
      <w:r w:rsidRPr="00E17D98">
        <w:rPr>
          <w:sz w:val="16"/>
        </w:rPr>
        <w:t xml:space="preserve"> </w:t>
      </w:r>
      <w:r w:rsidRPr="00E17D98">
        <w:rPr>
          <w:rStyle w:val="Emphasis"/>
        </w:rPr>
        <w:t>time</w:t>
      </w:r>
      <w:r w:rsidRPr="00E17D98">
        <w:rPr>
          <w:sz w:val="16"/>
        </w:rPr>
        <w:t xml:space="preserve"> when a popular president possessed so much capital that a senator from the opposition party would feel compelled to support him on part of that president’s agenda, </w:t>
      </w:r>
      <w:r w:rsidRPr="00E17D98">
        <w:rPr>
          <w:rStyle w:val="StyleUnderline"/>
        </w:rPr>
        <w:t>but that time is</w:t>
      </w:r>
      <w:r w:rsidRPr="00E17D98">
        <w:rPr>
          <w:sz w:val="16"/>
        </w:rPr>
        <w:t xml:space="preserve"> </w:t>
      </w:r>
      <w:r w:rsidRPr="00E17D98">
        <w:rPr>
          <w:rStyle w:val="Emphasis"/>
        </w:rPr>
        <w:t>long gone</w:t>
      </w:r>
      <w:r w:rsidRPr="00E17D98">
        <w:rPr>
          <w:rStyle w:val="StyleUnderline"/>
        </w:rPr>
        <w:t xml:space="preserve">. </w:t>
      </w:r>
      <w:r w:rsidRPr="00EC17EC">
        <w:rPr>
          <w:rStyle w:val="StyleUnderline"/>
          <w:highlight w:val="yellow"/>
        </w:rPr>
        <w:t xml:space="preserve">There is </w:t>
      </w:r>
      <w:r w:rsidRPr="00EC17EC">
        <w:rPr>
          <w:rStyle w:val="Emphasis"/>
          <w:highlight w:val="yellow"/>
        </w:rPr>
        <w:t>no account</w:t>
      </w:r>
      <w:r w:rsidRPr="00E17D98">
        <w:rPr>
          <w:sz w:val="16"/>
        </w:rPr>
        <w:t xml:space="preserve"> </w:t>
      </w:r>
      <w:r w:rsidRPr="00E17D98">
        <w:rPr>
          <w:rStyle w:val="StyleUnderline"/>
        </w:rPr>
        <w:t xml:space="preserve">Biden can draw on </w:t>
      </w:r>
      <w:r w:rsidRPr="00EC17EC">
        <w:rPr>
          <w:rStyle w:val="StyleUnderline"/>
          <w:highlight w:val="yellow"/>
        </w:rPr>
        <w:t>to</w:t>
      </w:r>
      <w:r w:rsidRPr="00EC17EC">
        <w:rPr>
          <w:sz w:val="16"/>
          <w:highlight w:val="yellow"/>
        </w:rPr>
        <w:t xml:space="preserve"> </w:t>
      </w:r>
      <w:r w:rsidRPr="00EC17EC">
        <w:rPr>
          <w:rStyle w:val="Emphasis"/>
          <w:highlight w:val="yellow"/>
        </w:rPr>
        <w:t>turn</w:t>
      </w:r>
      <w:r w:rsidRPr="00427596">
        <w:rPr>
          <w:rStyle w:val="StyleUnderline"/>
        </w:rPr>
        <w:t xml:space="preserve"> Republican </w:t>
      </w:r>
      <w:r w:rsidRPr="00EC17EC">
        <w:rPr>
          <w:rStyle w:val="Emphasis"/>
          <w:highlight w:val="yellow"/>
        </w:rPr>
        <w:t>“no” votes into “yes.”</w:t>
      </w:r>
    </w:p>
    <w:p w14:paraId="13987B02" w14:textId="77777777" w:rsidR="00E94E13" w:rsidRPr="00E17D98" w:rsidRDefault="00E94E13" w:rsidP="00E94E13">
      <w:pPr>
        <w:rPr>
          <w:sz w:val="16"/>
        </w:rPr>
      </w:pPr>
      <w:r w:rsidRPr="00E17D98">
        <w:rPr>
          <w:sz w:val="16"/>
        </w:rPr>
        <w:t>So setting up a series of high-profile policy battles may be the opposite of what Biden should do. The unfortunate fact is that he may not have the opportunity to do much in the way of big legislation on health care or climate change or anything else, and if he has only executive power to work with, it makes it all the more urgent to move quickly.</w:t>
      </w:r>
    </w:p>
    <w:p w14:paraId="5BB3B99E" w14:textId="77777777" w:rsidR="00E94E13" w:rsidRPr="00E17D98" w:rsidRDefault="00E94E13" w:rsidP="00E94E13">
      <w:pPr>
        <w:rPr>
          <w:sz w:val="16"/>
        </w:rPr>
      </w:pPr>
      <w:r w:rsidRPr="00E17D98">
        <w:rPr>
          <w:sz w:val="16"/>
        </w:rPr>
        <w:t>Which means getting staff in place immediately and then unleashing them. The Revolving Door Project argues that Biden should give as much authority as possible to the agencies to let them dismantle their particular corners of the Trump legacy on their own, because the task “simply will not happen if approached sequentially or micromanaged” by a White House staff with limited bandwidth.</w:t>
      </w:r>
    </w:p>
    <w:p w14:paraId="18E4BD97" w14:textId="77777777" w:rsidR="00E94E13" w:rsidRDefault="00E94E13" w:rsidP="00E94E13">
      <w:pPr>
        <w:rPr>
          <w:rStyle w:val="Emphasis"/>
        </w:rPr>
      </w:pPr>
      <w:r w:rsidRPr="00EC17EC">
        <w:rPr>
          <w:rStyle w:val="StyleUnderline"/>
          <w:highlight w:val="yellow"/>
        </w:rPr>
        <w:t>That means moving on</w:t>
      </w:r>
      <w:r w:rsidRPr="00EC17EC">
        <w:rPr>
          <w:sz w:val="16"/>
          <w:highlight w:val="yellow"/>
        </w:rPr>
        <w:t xml:space="preserve"> </w:t>
      </w:r>
      <w:r w:rsidRPr="00EC17EC">
        <w:rPr>
          <w:rStyle w:val="Emphasis"/>
          <w:highlight w:val="yellow"/>
        </w:rPr>
        <w:t>every</w:t>
      </w:r>
      <w:r w:rsidRPr="00E17D98">
        <w:rPr>
          <w:rStyle w:val="Emphasis"/>
        </w:rPr>
        <w:t xml:space="preserve"> policy </w:t>
      </w:r>
      <w:r w:rsidRPr="00EC17EC">
        <w:rPr>
          <w:rStyle w:val="Emphasis"/>
          <w:highlight w:val="yellow"/>
        </w:rPr>
        <w:t>area</w:t>
      </w:r>
      <w:r w:rsidRPr="00E17D98">
        <w:rPr>
          <w:rStyle w:val="Emphasis"/>
        </w:rPr>
        <w:t xml:space="preserve"> all </w:t>
      </w:r>
      <w:r w:rsidRPr="00EC17EC">
        <w:rPr>
          <w:rStyle w:val="Emphasis"/>
          <w:highlight w:val="yellow"/>
        </w:rPr>
        <w:t>at once</w:t>
      </w:r>
      <w:r w:rsidRPr="00EC17EC">
        <w:rPr>
          <w:rStyle w:val="StyleUnderline"/>
          <w:highlight w:val="yellow"/>
        </w:rPr>
        <w:t>. There’s</w:t>
      </w:r>
      <w:r w:rsidRPr="00EC17EC">
        <w:rPr>
          <w:sz w:val="16"/>
          <w:highlight w:val="yellow"/>
        </w:rPr>
        <w:t xml:space="preserve"> </w:t>
      </w:r>
      <w:r w:rsidRPr="00EC17EC">
        <w:rPr>
          <w:rStyle w:val="Emphasis"/>
          <w:highlight w:val="yellow"/>
        </w:rPr>
        <w:t>nothing to be gained</w:t>
      </w:r>
      <w:r w:rsidRPr="00EC17EC">
        <w:rPr>
          <w:sz w:val="16"/>
          <w:highlight w:val="yellow"/>
        </w:rPr>
        <w:t xml:space="preserve"> </w:t>
      </w:r>
      <w:r w:rsidRPr="00EC17EC">
        <w:rPr>
          <w:rStyle w:val="StyleUnderline"/>
          <w:highlight w:val="yellow"/>
        </w:rPr>
        <w:t>by</w:t>
      </w:r>
      <w:r w:rsidRPr="00EC17EC">
        <w:rPr>
          <w:sz w:val="16"/>
          <w:highlight w:val="yellow"/>
        </w:rPr>
        <w:t xml:space="preserve"> </w:t>
      </w:r>
      <w:r w:rsidRPr="00EC17EC">
        <w:rPr>
          <w:rStyle w:val="Emphasis"/>
          <w:highlight w:val="yellow"/>
        </w:rPr>
        <w:t>putting off any part of Biden’s agenda</w:t>
      </w:r>
      <w:r w:rsidRPr="00EC17EC">
        <w:rPr>
          <w:rStyle w:val="StyleUnderline"/>
          <w:highlight w:val="yellow"/>
        </w:rPr>
        <w:t xml:space="preserve">. </w:t>
      </w:r>
      <w:r w:rsidRPr="00EC17EC">
        <w:rPr>
          <w:rStyle w:val="Emphasis"/>
          <w:highlight w:val="yellow"/>
        </w:rPr>
        <w:t>Whatever he can do</w:t>
      </w:r>
      <w:r w:rsidRPr="00E17D98">
        <w:rPr>
          <w:sz w:val="16"/>
        </w:rPr>
        <w:t xml:space="preserve"> </w:t>
      </w:r>
      <w:r w:rsidRPr="00E17D98">
        <w:rPr>
          <w:rStyle w:val="StyleUnderline"/>
        </w:rPr>
        <w:t xml:space="preserve">given the limits of his power, </w:t>
      </w:r>
      <w:r w:rsidRPr="00EC17EC">
        <w:rPr>
          <w:rStyle w:val="Emphasis"/>
          <w:highlight w:val="yellow"/>
        </w:rPr>
        <w:t>he should</w:t>
      </w:r>
      <w:r w:rsidRPr="00E17D98">
        <w:rPr>
          <w:rStyle w:val="Emphasis"/>
        </w:rPr>
        <w:t xml:space="preserve"> do as soon as possible, in a flood of policymaking.</w:t>
      </w:r>
    </w:p>
    <w:p w14:paraId="1A49FF82" w14:textId="77777777" w:rsidR="00E94E13" w:rsidRDefault="00E94E13" w:rsidP="00E94E13">
      <w:pPr>
        <w:rPr>
          <w:rStyle w:val="Emphasis"/>
        </w:rPr>
      </w:pPr>
    </w:p>
    <w:p w14:paraId="23DBD3CD" w14:textId="77777777" w:rsidR="00E94E13" w:rsidRPr="009A6051" w:rsidRDefault="00E94E13" w:rsidP="00E94E13">
      <w:pPr>
        <w:pStyle w:val="Heading3"/>
      </w:pPr>
      <w:r w:rsidRPr="009A6051">
        <w:t>P</w:t>
      </w:r>
      <w:r>
        <w:t>C---No Spillover</w:t>
      </w:r>
    </w:p>
    <w:p w14:paraId="43593471" w14:textId="77777777" w:rsidR="00E94E13" w:rsidRDefault="00E94E13" w:rsidP="00E94E13">
      <w:pPr>
        <w:pStyle w:val="Heading4"/>
      </w:pPr>
      <w:r w:rsidRPr="001E5AE2">
        <w:t>N</w:t>
      </w:r>
      <w:r>
        <w:t>o</w:t>
      </w:r>
      <w:r w:rsidRPr="001E5AE2">
        <w:t xml:space="preserve"> spillover---blame doesn’t stick</w:t>
      </w:r>
    </w:p>
    <w:p w14:paraId="503DAC24" w14:textId="77777777" w:rsidR="00E94E13" w:rsidRDefault="00E94E13" w:rsidP="00E94E13">
      <w:r>
        <w:t xml:space="preserve">Liz </w:t>
      </w:r>
      <w:r w:rsidRPr="001E5AE2">
        <w:rPr>
          <w:rStyle w:val="Style13ptBold"/>
        </w:rPr>
        <w:t>Goodwin 20</w:t>
      </w:r>
      <w:r>
        <w:t>, staff writer at the Boston Globe, “‘Sleepy Joe?' Trump struggles to stick a label to ‘Teflon Biden’,” BostonGlobe, 7-11-2020, https://www.bostonglobe.com/2020/07/11/nation/sleepy-joe-trump-struggles-stick-label-teflon-biden/</w:t>
      </w:r>
    </w:p>
    <w:p w14:paraId="6901B9CB" w14:textId="77777777" w:rsidR="00E94E13" w:rsidRPr="00087388" w:rsidRDefault="00E94E13" w:rsidP="00E94E13">
      <w:pPr>
        <w:rPr>
          <w:sz w:val="16"/>
        </w:rPr>
      </w:pPr>
      <w:r w:rsidRPr="00087388">
        <w:rPr>
          <w:sz w:val="16"/>
        </w:rPr>
        <w:t xml:space="preserve">But the 77-year-old </w:t>
      </w:r>
      <w:r w:rsidRPr="00EC17EC">
        <w:rPr>
          <w:rStyle w:val="StyleUnderline"/>
          <w:highlight w:val="yellow"/>
        </w:rPr>
        <w:t>Biden</w:t>
      </w:r>
      <w:r w:rsidRPr="00EC17EC">
        <w:rPr>
          <w:sz w:val="16"/>
          <w:highlight w:val="yellow"/>
        </w:rPr>
        <w:t xml:space="preserve"> </w:t>
      </w:r>
      <w:r w:rsidRPr="00EC17EC">
        <w:rPr>
          <w:rStyle w:val="StyleUnderline"/>
          <w:highlight w:val="yellow"/>
        </w:rPr>
        <w:t>has been</w:t>
      </w:r>
      <w:r w:rsidRPr="00087388">
        <w:rPr>
          <w:sz w:val="16"/>
        </w:rPr>
        <w:t xml:space="preserve"> surprisingly </w:t>
      </w:r>
      <w:r w:rsidRPr="00EC17EC">
        <w:rPr>
          <w:rStyle w:val="Emphasis"/>
          <w:highlight w:val="yellow"/>
        </w:rPr>
        <w:t>hard to caricature</w:t>
      </w:r>
      <w:r w:rsidRPr="00087388">
        <w:rPr>
          <w:sz w:val="16"/>
        </w:rPr>
        <w:t>, in part because he has largely stayed in his Delaware home due to the coronavirus outbreak while Trump has struggled to respond to the twin crises of the pandemic and racial justice protests.</w:t>
      </w:r>
    </w:p>
    <w:p w14:paraId="02417CFD" w14:textId="77777777" w:rsidR="00E94E13" w:rsidRPr="00087388" w:rsidRDefault="00E94E13" w:rsidP="00E94E13">
      <w:pPr>
        <w:rPr>
          <w:sz w:val="16"/>
        </w:rPr>
      </w:pPr>
      <w:r w:rsidRPr="00087388">
        <w:rPr>
          <w:sz w:val="16"/>
        </w:rPr>
        <w:t xml:space="preserve">Biden similarly </w:t>
      </w:r>
      <w:r w:rsidRPr="00EC17EC">
        <w:rPr>
          <w:rStyle w:val="StyleUnderline"/>
          <w:highlight w:val="yellow"/>
        </w:rPr>
        <w:t>survived</w:t>
      </w:r>
      <w:r w:rsidRPr="00EC17EC">
        <w:rPr>
          <w:sz w:val="16"/>
          <w:highlight w:val="yellow"/>
        </w:rPr>
        <w:t xml:space="preserve"> </w:t>
      </w:r>
      <w:r w:rsidRPr="00EC17EC">
        <w:rPr>
          <w:rStyle w:val="Emphasis"/>
          <w:highlight w:val="yellow"/>
        </w:rPr>
        <w:t>blistering attacks</w:t>
      </w:r>
      <w:r w:rsidRPr="00087388">
        <w:rPr>
          <w:rStyle w:val="Emphasis"/>
        </w:rPr>
        <w:t xml:space="preserve"> on his record</w:t>
      </w:r>
      <w:r w:rsidRPr="00087388">
        <w:rPr>
          <w:sz w:val="16"/>
        </w:rPr>
        <w:t xml:space="preserve"> from his rivals during the Democratic primaries. Senator Kamala Harris memorably lambasted Biden for his decades-old stance against busing to integrate public schools, while liberals derided his stated willingness to compromise with Republican senators — even ones who defended segregation — and his assurances to donors that nothing would fundamentally change if he were elected.</w:t>
      </w:r>
    </w:p>
    <w:p w14:paraId="25649A07" w14:textId="77777777" w:rsidR="00E94E13" w:rsidRPr="00087388" w:rsidRDefault="00E94E13" w:rsidP="00E94E13">
      <w:pPr>
        <w:rPr>
          <w:sz w:val="16"/>
        </w:rPr>
      </w:pPr>
      <w:r w:rsidRPr="00087388">
        <w:rPr>
          <w:sz w:val="16"/>
        </w:rPr>
        <w:t xml:space="preserve">Now, </w:t>
      </w:r>
      <w:r w:rsidRPr="00087388">
        <w:rPr>
          <w:rStyle w:val="StyleUnderline"/>
        </w:rPr>
        <w:t>Trump</w:t>
      </w:r>
      <w:r w:rsidRPr="00087388">
        <w:rPr>
          <w:sz w:val="16"/>
        </w:rPr>
        <w:t xml:space="preserve"> has half-heartedly begun </w:t>
      </w:r>
      <w:r w:rsidRPr="00EC17EC">
        <w:rPr>
          <w:rStyle w:val="StyleUnderline"/>
          <w:highlight w:val="yellow"/>
        </w:rPr>
        <w:t xml:space="preserve">painting Biden as a secret </w:t>
      </w:r>
      <w:r w:rsidRPr="00EC17EC">
        <w:rPr>
          <w:rStyle w:val="Emphasis"/>
          <w:highlight w:val="yellow"/>
        </w:rPr>
        <w:t>radical</w:t>
      </w:r>
      <w:r w:rsidRPr="00087388">
        <w:rPr>
          <w:sz w:val="16"/>
        </w:rPr>
        <w:t xml:space="preserve">, one </w:t>
      </w:r>
      <w:r w:rsidRPr="00087388">
        <w:rPr>
          <w:rStyle w:val="StyleUnderline"/>
        </w:rPr>
        <w:t>who wants to</w:t>
      </w:r>
      <w:r w:rsidRPr="00087388">
        <w:rPr>
          <w:sz w:val="16"/>
        </w:rPr>
        <w:t xml:space="preserve"> </w:t>
      </w:r>
      <w:r w:rsidRPr="00087388">
        <w:rPr>
          <w:rStyle w:val="Emphasis"/>
        </w:rPr>
        <w:t>“defund the police”</w:t>
      </w:r>
      <w:r w:rsidRPr="00087388">
        <w:rPr>
          <w:sz w:val="16"/>
        </w:rPr>
        <w:t xml:space="preserve"> and dramatically raise taxes, or at least who will be manipulated into doing so. The move fits into Trump’s larger strategy of warning his mostly white base that civil rights protesters seek to “erase” their history and transform the country, and that Biden will facilitate that.</w:t>
      </w:r>
    </w:p>
    <w:p w14:paraId="1F75C727" w14:textId="77777777" w:rsidR="00E94E13" w:rsidRPr="00087388" w:rsidRDefault="00E94E13" w:rsidP="00E94E13">
      <w:pPr>
        <w:rPr>
          <w:sz w:val="16"/>
        </w:rPr>
      </w:pPr>
      <w:r w:rsidRPr="00087388">
        <w:rPr>
          <w:sz w:val="16"/>
        </w:rPr>
        <w:t>“Joe is just — look, let’s face it, he’s been taken over by the radical left,” Trump said on Fox News on Thursday night. “I think they brainwashed him.”</w:t>
      </w:r>
    </w:p>
    <w:p w14:paraId="0465EE06" w14:textId="77777777" w:rsidR="00E94E13" w:rsidRPr="00087388" w:rsidRDefault="00E94E13" w:rsidP="00E94E13">
      <w:pPr>
        <w:rPr>
          <w:sz w:val="16"/>
        </w:rPr>
      </w:pPr>
      <w:r w:rsidRPr="00087388">
        <w:rPr>
          <w:sz w:val="16"/>
        </w:rPr>
        <w:t>In one of Trump’s campaign’s recent digital ads, Representatives Alexandria Ocasio Cortez, Ilhan Omar, and Senator Bernie Sanders silently leap out of the wooden cavity of a Trojan horse topped with the head of Biden, as ominous music plays in the background.</w:t>
      </w:r>
    </w:p>
    <w:p w14:paraId="55692143" w14:textId="77777777" w:rsidR="00E94E13" w:rsidRPr="00087388" w:rsidRDefault="00E94E13" w:rsidP="00E94E13">
      <w:pPr>
        <w:rPr>
          <w:sz w:val="16"/>
        </w:rPr>
      </w:pPr>
      <w:r w:rsidRPr="00087388">
        <w:rPr>
          <w:rStyle w:val="StyleUnderline"/>
        </w:rPr>
        <w:t>But</w:t>
      </w:r>
      <w:r w:rsidRPr="00087388">
        <w:rPr>
          <w:sz w:val="16"/>
        </w:rPr>
        <w:t xml:space="preserve"> Biden faced months of criticism from liberals for being too moderate in the Democratic race. Trump’s </w:t>
      </w:r>
      <w:r w:rsidRPr="00087388">
        <w:rPr>
          <w:rStyle w:val="Emphasis"/>
        </w:rPr>
        <w:t>attacks</w:t>
      </w:r>
      <w:r w:rsidRPr="00087388">
        <w:rPr>
          <w:sz w:val="16"/>
        </w:rPr>
        <w:t xml:space="preserve"> </w:t>
      </w:r>
      <w:r w:rsidRPr="00EC17EC">
        <w:rPr>
          <w:rStyle w:val="StyleUnderline"/>
          <w:highlight w:val="yellow"/>
        </w:rPr>
        <w:t>face a</w:t>
      </w:r>
      <w:r w:rsidRPr="00EC17EC">
        <w:rPr>
          <w:sz w:val="16"/>
          <w:highlight w:val="yellow"/>
        </w:rPr>
        <w:t xml:space="preserve"> </w:t>
      </w:r>
      <w:r w:rsidRPr="00EC17EC">
        <w:rPr>
          <w:rStyle w:val="Emphasis"/>
          <w:highlight w:val="yellow"/>
        </w:rPr>
        <w:t>credibility problem</w:t>
      </w:r>
      <w:r w:rsidRPr="00087388">
        <w:rPr>
          <w:sz w:val="16"/>
        </w:rPr>
        <w:t>.</w:t>
      </w:r>
    </w:p>
    <w:p w14:paraId="3D2DF350" w14:textId="77777777" w:rsidR="00E94E13" w:rsidRPr="00087388" w:rsidRDefault="00E94E13" w:rsidP="00E94E13">
      <w:pPr>
        <w:rPr>
          <w:sz w:val="16"/>
        </w:rPr>
      </w:pPr>
      <w:r w:rsidRPr="00087388">
        <w:rPr>
          <w:sz w:val="16"/>
        </w:rPr>
        <w:t xml:space="preserve">“They try to say he’s extreme. But of course Joe </w:t>
      </w:r>
      <w:r w:rsidRPr="00087388">
        <w:rPr>
          <w:rStyle w:val="StyleUnderline"/>
        </w:rPr>
        <w:t xml:space="preserve">Biden </w:t>
      </w:r>
      <w:r w:rsidRPr="00EC17EC">
        <w:rPr>
          <w:rStyle w:val="StyleUnderline"/>
          <w:highlight w:val="yellow"/>
        </w:rPr>
        <w:t>has been</w:t>
      </w:r>
      <w:r w:rsidRPr="00EC17EC">
        <w:rPr>
          <w:sz w:val="16"/>
          <w:highlight w:val="yellow"/>
        </w:rPr>
        <w:t xml:space="preserve"> </w:t>
      </w:r>
      <w:r w:rsidRPr="00EC17EC">
        <w:rPr>
          <w:rStyle w:val="Emphasis"/>
          <w:highlight w:val="yellow"/>
        </w:rPr>
        <w:t>‘canceled’ every week</w:t>
      </w:r>
      <w:r w:rsidRPr="00087388">
        <w:rPr>
          <w:rStyle w:val="Emphasis"/>
        </w:rPr>
        <w:t xml:space="preserve"> for the last two years </w:t>
      </w:r>
      <w:r w:rsidRPr="00EC17EC">
        <w:rPr>
          <w:rStyle w:val="Emphasis"/>
          <w:highlight w:val="yellow"/>
        </w:rPr>
        <w:t>by people who think he’s</w:t>
      </w:r>
      <w:r w:rsidRPr="00087388">
        <w:rPr>
          <w:rStyle w:val="Emphasis"/>
        </w:rPr>
        <w:t xml:space="preserve"> too </w:t>
      </w:r>
      <w:r w:rsidRPr="00EC17EC">
        <w:rPr>
          <w:rStyle w:val="Emphasis"/>
          <w:highlight w:val="yellow"/>
        </w:rPr>
        <w:t>centrist</w:t>
      </w:r>
      <w:r w:rsidRPr="00087388">
        <w:rPr>
          <w:sz w:val="16"/>
        </w:rPr>
        <w:t xml:space="preserve">,” </w:t>
      </w:r>
      <w:r w:rsidRPr="00EC17EC">
        <w:rPr>
          <w:sz w:val="16"/>
        </w:rPr>
        <w:t>said</w:t>
      </w:r>
      <w:r w:rsidRPr="00087388">
        <w:rPr>
          <w:sz w:val="16"/>
        </w:rPr>
        <w:t xml:space="preserve"> Sean McElwee, the founder of the liberal polling firm Data for Progress. “All the stuff that people really hated about Joe Biden in the primary, it’s ended up making it hard for Trump to attack him in the general.”</w:t>
      </w:r>
    </w:p>
    <w:p w14:paraId="26DC1416" w14:textId="77777777" w:rsidR="00E94E13" w:rsidRPr="00087388" w:rsidRDefault="00E94E13" w:rsidP="00E94E13">
      <w:pPr>
        <w:rPr>
          <w:sz w:val="16"/>
        </w:rPr>
      </w:pPr>
      <w:r w:rsidRPr="00087388">
        <w:rPr>
          <w:rStyle w:val="StyleUnderline"/>
        </w:rPr>
        <w:t>“</w:t>
      </w:r>
      <w:r w:rsidRPr="00EC17EC">
        <w:rPr>
          <w:rStyle w:val="StyleUnderline"/>
          <w:highlight w:val="yellow"/>
        </w:rPr>
        <w:t>It’s</w:t>
      </w:r>
      <w:r w:rsidRPr="00EC17EC">
        <w:rPr>
          <w:sz w:val="16"/>
          <w:highlight w:val="yellow"/>
        </w:rPr>
        <w:t xml:space="preserve"> </w:t>
      </w:r>
      <w:r w:rsidRPr="00EC17EC">
        <w:rPr>
          <w:rStyle w:val="Emphasis"/>
          <w:highlight w:val="yellow"/>
        </w:rPr>
        <w:t>hard</w:t>
      </w:r>
      <w:r w:rsidRPr="00EC17EC">
        <w:rPr>
          <w:sz w:val="16"/>
          <w:highlight w:val="yellow"/>
        </w:rPr>
        <w:t xml:space="preserve"> </w:t>
      </w:r>
      <w:r w:rsidRPr="00EC17EC">
        <w:rPr>
          <w:rStyle w:val="StyleUnderline"/>
          <w:highlight w:val="yellow"/>
        </w:rPr>
        <w:t>to say</w:t>
      </w:r>
      <w:r w:rsidRPr="00087388">
        <w:rPr>
          <w:rStyle w:val="StyleUnderline"/>
        </w:rPr>
        <w:t xml:space="preserve"> </w:t>
      </w:r>
      <w:r w:rsidRPr="00EC17EC">
        <w:rPr>
          <w:rStyle w:val="StyleUnderline"/>
          <w:highlight w:val="yellow"/>
        </w:rPr>
        <w:t>this</w:t>
      </w:r>
      <w:r w:rsidRPr="00087388">
        <w:rPr>
          <w:rStyle w:val="StyleUnderline"/>
        </w:rPr>
        <w:t xml:space="preserve"> man </w:t>
      </w:r>
      <w:r w:rsidRPr="00EC17EC">
        <w:rPr>
          <w:rStyle w:val="StyleUnderline"/>
          <w:highlight w:val="yellow"/>
        </w:rPr>
        <w:t>is this</w:t>
      </w:r>
      <w:r w:rsidRPr="00EC17EC">
        <w:rPr>
          <w:sz w:val="16"/>
          <w:highlight w:val="yellow"/>
        </w:rPr>
        <w:t xml:space="preserve"> </w:t>
      </w:r>
      <w:r w:rsidRPr="00EC17EC">
        <w:rPr>
          <w:rStyle w:val="Emphasis"/>
          <w:highlight w:val="yellow"/>
        </w:rPr>
        <w:t>woke</w:t>
      </w:r>
      <w:r w:rsidRPr="00087388">
        <w:rPr>
          <w:sz w:val="16"/>
        </w:rPr>
        <w:t xml:space="preserve"> statue </w:t>
      </w:r>
      <w:r w:rsidRPr="00EC17EC">
        <w:rPr>
          <w:rStyle w:val="Emphasis"/>
          <w:highlight w:val="yellow"/>
        </w:rPr>
        <w:t>destroyer</w:t>
      </w:r>
      <w:r w:rsidRPr="00087388">
        <w:rPr>
          <w:sz w:val="16"/>
        </w:rPr>
        <w:t>,” McElwee added, referring to Trump’s messaging around statues of Confederates and other historical figures that have been defaced or toppled in recent weeks.</w:t>
      </w:r>
    </w:p>
    <w:p w14:paraId="63FB6988" w14:textId="77777777" w:rsidR="00E94E13" w:rsidRPr="00087388" w:rsidRDefault="00E94E13" w:rsidP="00E94E13">
      <w:pPr>
        <w:rPr>
          <w:sz w:val="16"/>
        </w:rPr>
      </w:pPr>
      <w:r w:rsidRPr="00087388">
        <w:rPr>
          <w:rStyle w:val="StyleUnderline"/>
        </w:rPr>
        <w:t>Biden’s</w:t>
      </w:r>
      <w:r w:rsidRPr="00087388">
        <w:rPr>
          <w:sz w:val="16"/>
        </w:rPr>
        <w:t xml:space="preserve"> own relative </w:t>
      </w:r>
      <w:r w:rsidRPr="00EC17EC">
        <w:rPr>
          <w:rStyle w:val="Emphasis"/>
          <w:highlight w:val="yellow"/>
        </w:rPr>
        <w:t>blandness</w:t>
      </w:r>
      <w:r w:rsidRPr="00087388">
        <w:rPr>
          <w:sz w:val="16"/>
        </w:rPr>
        <w:t xml:space="preserve"> as a political figure </w:t>
      </w:r>
      <w:r w:rsidRPr="00EC17EC">
        <w:rPr>
          <w:rStyle w:val="Emphasis"/>
          <w:highlight w:val="yellow"/>
        </w:rPr>
        <w:t>hurts</w:t>
      </w:r>
      <w:r w:rsidRPr="00087388">
        <w:rPr>
          <w:sz w:val="16"/>
        </w:rPr>
        <w:t xml:space="preserve"> Trump’s </w:t>
      </w:r>
      <w:r w:rsidRPr="00EC17EC">
        <w:rPr>
          <w:rStyle w:val="StyleUnderline"/>
          <w:highlight w:val="yellow"/>
        </w:rPr>
        <w:t>attempts to define him</w:t>
      </w:r>
      <w:r w:rsidRPr="00EC17EC">
        <w:rPr>
          <w:sz w:val="16"/>
          <w:highlight w:val="yellow"/>
        </w:rPr>
        <w:t xml:space="preserve"> </w:t>
      </w:r>
      <w:r w:rsidRPr="00EC17EC">
        <w:rPr>
          <w:rStyle w:val="Emphasis"/>
          <w:highlight w:val="yellow"/>
        </w:rPr>
        <w:t>negatively</w:t>
      </w:r>
      <w:r w:rsidRPr="00EC17EC">
        <w:rPr>
          <w:rStyle w:val="StyleUnderline"/>
          <w:highlight w:val="yellow"/>
        </w:rPr>
        <w:t xml:space="preserve">, as he does </w:t>
      </w:r>
      <w:r w:rsidRPr="00EC17EC">
        <w:rPr>
          <w:rStyle w:val="Emphasis"/>
          <w:highlight w:val="yellow"/>
        </w:rPr>
        <w:t>not inspire</w:t>
      </w:r>
      <w:r w:rsidRPr="00087388">
        <w:rPr>
          <w:rStyle w:val="Emphasis"/>
        </w:rPr>
        <w:t xml:space="preserve"> strong </w:t>
      </w:r>
      <w:r w:rsidRPr="00EC17EC">
        <w:rPr>
          <w:rStyle w:val="Emphasis"/>
          <w:highlight w:val="yellow"/>
        </w:rPr>
        <w:t>feelings</w:t>
      </w:r>
      <w:r w:rsidRPr="00087388">
        <w:rPr>
          <w:sz w:val="16"/>
        </w:rPr>
        <w:t xml:space="preserve"> in a significant portion of the electorate. Just 22 percent of Americans say they dislike Biden “a lot” compared to 40 percent who dislike Trump “a lot,” according to a July Economist/YouGov poll.</w:t>
      </w:r>
    </w:p>
    <w:p w14:paraId="3F0C6292" w14:textId="77777777" w:rsidR="00E94E13" w:rsidRPr="00087388" w:rsidRDefault="00E94E13" w:rsidP="00E94E13">
      <w:pPr>
        <w:rPr>
          <w:sz w:val="16"/>
        </w:rPr>
      </w:pPr>
      <w:r w:rsidRPr="00087388">
        <w:rPr>
          <w:sz w:val="16"/>
        </w:rPr>
        <w:t>That lack of venom can be seen at recent Trump events, where relatively few fans sport anti-Biden gear, unlike in 2016, when Hillary Clinton was skewered on pins and T-shirts and other paraphernalia, often in sexist terms.</w:t>
      </w:r>
    </w:p>
    <w:p w14:paraId="592E3E8C" w14:textId="77777777" w:rsidR="00E94E13" w:rsidRPr="00087388" w:rsidRDefault="00E94E13" w:rsidP="00E94E13">
      <w:pPr>
        <w:rPr>
          <w:sz w:val="16"/>
        </w:rPr>
      </w:pPr>
      <w:r w:rsidRPr="00087388">
        <w:rPr>
          <w:sz w:val="16"/>
        </w:rPr>
        <w:t>“</w:t>
      </w:r>
      <w:r w:rsidRPr="00087388">
        <w:rPr>
          <w:rStyle w:val="StyleUnderline"/>
        </w:rPr>
        <w:t>While I don’t want to say</w:t>
      </w:r>
      <w:r w:rsidRPr="00087388">
        <w:rPr>
          <w:sz w:val="16"/>
        </w:rPr>
        <w:t xml:space="preserve"> </w:t>
      </w:r>
      <w:r w:rsidRPr="00087388">
        <w:rPr>
          <w:rStyle w:val="Emphasis"/>
        </w:rPr>
        <w:t>anyone</w:t>
      </w:r>
      <w:r w:rsidRPr="00087388">
        <w:rPr>
          <w:sz w:val="16"/>
        </w:rPr>
        <w:t xml:space="preserve"> </w:t>
      </w:r>
      <w:r w:rsidRPr="00EC17EC">
        <w:rPr>
          <w:rStyle w:val="StyleUnderline"/>
          <w:highlight w:val="yellow"/>
        </w:rPr>
        <w:t>is</w:t>
      </w:r>
      <w:r w:rsidRPr="00EC17EC">
        <w:rPr>
          <w:sz w:val="16"/>
          <w:highlight w:val="yellow"/>
        </w:rPr>
        <w:t xml:space="preserve"> </w:t>
      </w:r>
      <w:r w:rsidRPr="00EC17EC">
        <w:rPr>
          <w:rStyle w:val="Emphasis"/>
          <w:highlight w:val="yellow"/>
        </w:rPr>
        <w:t>Teflon</w:t>
      </w:r>
      <w:r w:rsidRPr="00087388">
        <w:rPr>
          <w:rStyle w:val="StyleUnderline"/>
        </w:rPr>
        <w:t xml:space="preserve">, </w:t>
      </w:r>
      <w:r w:rsidRPr="00087388">
        <w:rPr>
          <w:rStyle w:val="Emphasis"/>
        </w:rPr>
        <w:t>Biden</w:t>
      </w:r>
      <w:r w:rsidRPr="00087388">
        <w:rPr>
          <w:sz w:val="16"/>
        </w:rPr>
        <w:t xml:space="preserve"> in some ways </w:t>
      </w:r>
      <w:r w:rsidRPr="00087388">
        <w:rPr>
          <w:rStyle w:val="StyleUnderline"/>
        </w:rPr>
        <w:t>is</w:t>
      </w:r>
      <w:r w:rsidRPr="00087388">
        <w:rPr>
          <w:sz w:val="16"/>
        </w:rPr>
        <w:t xml:space="preserve"> </w:t>
      </w:r>
      <w:r w:rsidRPr="00087388">
        <w:rPr>
          <w:rStyle w:val="Emphasis"/>
        </w:rPr>
        <w:t>unique</w:t>
      </w:r>
      <w:r w:rsidRPr="00087388">
        <w:rPr>
          <w:sz w:val="16"/>
        </w:rPr>
        <w:t xml:space="preserve"> </w:t>
      </w:r>
      <w:r w:rsidRPr="00EC17EC">
        <w:rPr>
          <w:rStyle w:val="StyleUnderline"/>
          <w:highlight w:val="yellow"/>
        </w:rPr>
        <w:t>because of his</w:t>
      </w:r>
      <w:r w:rsidRPr="00EC17EC">
        <w:rPr>
          <w:sz w:val="16"/>
          <w:highlight w:val="yellow"/>
        </w:rPr>
        <w:t xml:space="preserve"> </w:t>
      </w:r>
      <w:r w:rsidRPr="00EC17EC">
        <w:rPr>
          <w:rStyle w:val="Emphasis"/>
          <w:highlight w:val="yellow"/>
        </w:rPr>
        <w:t>generic nature</w:t>
      </w:r>
      <w:r w:rsidRPr="00087388">
        <w:rPr>
          <w:sz w:val="16"/>
        </w:rPr>
        <w:t>,” said Ian Russell, a Democratic strategist who used to run the House Democrats’ campaign arm. “The truth is they don’t have a ‘lock him up’ chant, they don’t have a ‘Crooked Hillary’ equivalent.”</w:t>
      </w:r>
    </w:p>
    <w:p w14:paraId="5E2273F3" w14:textId="77777777" w:rsidR="00E94E13" w:rsidRDefault="00E94E13" w:rsidP="00E94E13">
      <w:pPr>
        <w:pStyle w:val="Heading3"/>
      </w:pPr>
      <w:r>
        <w:t>PC---No Unity</w:t>
      </w:r>
    </w:p>
    <w:p w14:paraId="6AC70B1D" w14:textId="77777777" w:rsidR="00E94E13" w:rsidRDefault="00E94E13" w:rsidP="00E94E13">
      <w:pPr>
        <w:pStyle w:val="Heading4"/>
      </w:pPr>
      <w:r>
        <w:t xml:space="preserve">Biden PC inevitably fails to maintain Dem unity </w:t>
      </w:r>
    </w:p>
    <w:p w14:paraId="71024F91" w14:textId="77777777" w:rsidR="00E94E13" w:rsidRDefault="00E94E13" w:rsidP="00E94E13">
      <w:r>
        <w:t xml:space="preserve">Bill </w:t>
      </w:r>
      <w:r w:rsidRPr="00CE2948">
        <w:rPr>
          <w:rStyle w:val="Style13ptBold"/>
        </w:rPr>
        <w:t xml:space="preserve">Scher </w:t>
      </w:r>
      <w:r>
        <w:rPr>
          <w:rStyle w:val="Style13ptBold"/>
        </w:rPr>
        <w:t>21</w:t>
      </w:r>
      <w:r>
        <w:t>, political analyst, Contributing Editor to POLITICO Magazine, and a contributor to RealClearPolitics, 3/12/21, “The Politics of Joe Biden’s Apolitical Address,” https://washingtonmonthly.com/2021/03/12/the-politics-of-joe-bidens-apolitical-address/</w:t>
      </w:r>
    </w:p>
    <w:p w14:paraId="00B36D95" w14:textId="77777777" w:rsidR="00E94E13" w:rsidRPr="00123F8F" w:rsidRDefault="00E94E13" w:rsidP="00E94E13">
      <w:pPr>
        <w:rPr>
          <w:sz w:val="16"/>
        </w:rPr>
      </w:pPr>
      <w:r w:rsidRPr="00123F8F">
        <w:rPr>
          <w:sz w:val="16"/>
        </w:rPr>
        <w:t xml:space="preserve">Annoying, impatient </w:t>
      </w:r>
      <w:r w:rsidRPr="00063952">
        <w:rPr>
          <w:rStyle w:val="StyleUnderline"/>
        </w:rPr>
        <w:t>pundits</w:t>
      </w:r>
      <w:r w:rsidRPr="00123F8F">
        <w:rPr>
          <w:sz w:val="16"/>
        </w:rPr>
        <w:t xml:space="preserve"> like myself often </w:t>
      </w:r>
      <w:r w:rsidRPr="00063952">
        <w:rPr>
          <w:rStyle w:val="StyleUnderline"/>
        </w:rPr>
        <w:t xml:space="preserve">want to pressure a president to move faster, pick sides and </w:t>
      </w:r>
      <w:r w:rsidRPr="00063952">
        <w:rPr>
          <w:rStyle w:val="Emphasis"/>
        </w:rPr>
        <w:t>join battles</w:t>
      </w:r>
      <w:r w:rsidRPr="00123F8F">
        <w:rPr>
          <w:sz w:val="16"/>
        </w:rPr>
        <w:t xml:space="preserve">. I still stand by my counsel from earlier this week that </w:t>
      </w:r>
      <w:r w:rsidRPr="001A7963">
        <w:rPr>
          <w:rStyle w:val="StyleUnderline"/>
          <w:highlight w:val="yellow"/>
        </w:rPr>
        <w:t>Biden should</w:t>
      </w:r>
      <w:r w:rsidRPr="00123F8F">
        <w:rPr>
          <w:sz w:val="16"/>
        </w:rPr>
        <w:t xml:space="preserve"> set his post-relief bill priorities and </w:t>
      </w:r>
      <w:r w:rsidRPr="00063952">
        <w:rPr>
          <w:rStyle w:val="Emphasis"/>
        </w:rPr>
        <w:t xml:space="preserve">assert </w:t>
      </w:r>
      <w:r w:rsidRPr="001A7963">
        <w:rPr>
          <w:rStyle w:val="Emphasis"/>
          <w:highlight w:val="yellow"/>
        </w:rPr>
        <w:t>control</w:t>
      </w:r>
      <w:r w:rsidRPr="00063952">
        <w:rPr>
          <w:rStyle w:val="Emphasis"/>
        </w:rPr>
        <w:t xml:space="preserve"> over </w:t>
      </w:r>
      <w:r w:rsidRPr="001A7963">
        <w:rPr>
          <w:rStyle w:val="Emphasis"/>
          <w:highlight w:val="yellow"/>
        </w:rPr>
        <w:t>his agenda</w:t>
      </w:r>
      <w:r w:rsidRPr="001A7963">
        <w:rPr>
          <w:rStyle w:val="StyleUnderline"/>
          <w:highlight w:val="yellow"/>
        </w:rPr>
        <w:t>. Otherwise, the House will</w:t>
      </w:r>
      <w:r w:rsidRPr="00063952">
        <w:rPr>
          <w:rStyle w:val="StyleUnderline"/>
        </w:rPr>
        <w:t xml:space="preserve"> keep </w:t>
      </w:r>
      <w:r w:rsidRPr="001A7963">
        <w:rPr>
          <w:rStyle w:val="Emphasis"/>
          <w:highlight w:val="yellow"/>
        </w:rPr>
        <w:t>crank</w:t>
      </w:r>
      <w:r w:rsidRPr="00063952">
        <w:rPr>
          <w:rStyle w:val="Emphasis"/>
        </w:rPr>
        <w:t xml:space="preserve">ing </w:t>
      </w:r>
      <w:r w:rsidRPr="001A7963">
        <w:rPr>
          <w:rStyle w:val="Emphasis"/>
          <w:highlight w:val="yellow"/>
        </w:rPr>
        <w:t>out bills</w:t>
      </w:r>
      <w:r w:rsidRPr="00123F8F">
        <w:rPr>
          <w:sz w:val="16"/>
        </w:rPr>
        <w:t xml:space="preserve"> that </w:t>
      </w:r>
      <w:r w:rsidRPr="001A7963">
        <w:rPr>
          <w:rStyle w:val="Emphasis"/>
          <w:highlight w:val="yellow"/>
        </w:rPr>
        <w:t>the Senate can’t pass</w:t>
      </w:r>
      <w:r w:rsidRPr="00063952">
        <w:rPr>
          <w:rStyle w:val="StyleUnderline"/>
        </w:rPr>
        <w:t xml:space="preserve">, and the </w:t>
      </w:r>
      <w:r w:rsidRPr="001A7963">
        <w:rPr>
          <w:rStyle w:val="StyleUnderline"/>
          <w:highlight w:val="yellow"/>
        </w:rPr>
        <w:t>expectations of</w:t>
      </w:r>
      <w:r w:rsidRPr="00063952">
        <w:rPr>
          <w:rStyle w:val="StyleUnderline"/>
        </w:rPr>
        <w:t xml:space="preserve"> Biden’s </w:t>
      </w:r>
      <w:r w:rsidRPr="001A7963">
        <w:rPr>
          <w:rStyle w:val="StyleUnderline"/>
          <w:highlight w:val="yellow"/>
        </w:rPr>
        <w:t>left</w:t>
      </w:r>
      <w:r w:rsidRPr="00063952">
        <w:rPr>
          <w:rStyle w:val="StyleUnderline"/>
        </w:rPr>
        <w:t xml:space="preserve"> flank will </w:t>
      </w:r>
      <w:r w:rsidRPr="001A7963">
        <w:rPr>
          <w:rStyle w:val="StyleUnderline"/>
          <w:highlight w:val="yellow"/>
        </w:rPr>
        <w:t xml:space="preserve">become </w:t>
      </w:r>
      <w:r w:rsidRPr="001A7963">
        <w:rPr>
          <w:rStyle w:val="Emphasis"/>
          <w:highlight w:val="yellow"/>
        </w:rPr>
        <w:t>harder to manage</w:t>
      </w:r>
      <w:r w:rsidRPr="00123F8F">
        <w:rPr>
          <w:sz w:val="16"/>
        </w:rPr>
        <w:t>. But there is merit in Biden’s apolitical approach as he spends the coming days touting the plan’s benefits and his cabinet members fan out to amplify his message.</w:t>
      </w:r>
    </w:p>
    <w:p w14:paraId="7E7FA300" w14:textId="77777777" w:rsidR="00E94E13" w:rsidRPr="00123F8F" w:rsidRDefault="00E94E13" w:rsidP="00E94E13">
      <w:pPr>
        <w:rPr>
          <w:sz w:val="16"/>
        </w:rPr>
      </w:pPr>
      <w:r w:rsidRPr="00063952">
        <w:rPr>
          <w:rStyle w:val="StyleUnderline"/>
        </w:rPr>
        <w:t xml:space="preserve">For </w:t>
      </w:r>
      <w:r w:rsidRPr="001A7963">
        <w:rPr>
          <w:rStyle w:val="StyleUnderline"/>
          <w:highlight w:val="yellow"/>
        </w:rPr>
        <w:t>Biden</w:t>
      </w:r>
      <w:r w:rsidRPr="00063952">
        <w:rPr>
          <w:rStyle w:val="StyleUnderline"/>
        </w:rPr>
        <w:t xml:space="preserve"> to accomplish anything legislatively, he </w:t>
      </w:r>
      <w:r w:rsidRPr="001A7963">
        <w:rPr>
          <w:rStyle w:val="StyleUnderline"/>
          <w:highlight w:val="yellow"/>
        </w:rPr>
        <w:t xml:space="preserve">needs </w:t>
      </w:r>
      <w:r w:rsidRPr="001A7963">
        <w:rPr>
          <w:rStyle w:val="Emphasis"/>
          <w:highlight w:val="yellow"/>
        </w:rPr>
        <w:t>p</w:t>
      </w:r>
      <w:r w:rsidRPr="00063952">
        <w:rPr>
          <w:rStyle w:val="StyleUnderline"/>
        </w:rPr>
        <w:t xml:space="preserve">olitical </w:t>
      </w:r>
      <w:r w:rsidRPr="001A7963">
        <w:rPr>
          <w:rStyle w:val="Emphasis"/>
          <w:highlight w:val="yellow"/>
        </w:rPr>
        <w:t>c</w:t>
      </w:r>
      <w:r w:rsidRPr="00063952">
        <w:rPr>
          <w:rStyle w:val="StyleUnderline"/>
        </w:rPr>
        <w:t>apital</w:t>
      </w:r>
      <w:r w:rsidRPr="00123F8F">
        <w:rPr>
          <w:sz w:val="16"/>
        </w:rPr>
        <w:t>—the intangible bank of trust to rally legislators and the public behind his ideas. To the extent political capital can be quantified, it shall be measured by the loathed polling industry.</w:t>
      </w:r>
    </w:p>
    <w:p w14:paraId="019D27D9" w14:textId="77777777" w:rsidR="00E94E13" w:rsidRPr="00123F8F" w:rsidRDefault="00E94E13" w:rsidP="00E94E13">
      <w:pPr>
        <w:rPr>
          <w:sz w:val="16"/>
        </w:rPr>
      </w:pPr>
      <w:r w:rsidRPr="00123F8F">
        <w:rPr>
          <w:sz w:val="16"/>
        </w:rPr>
        <w:t>Whatever outside chance Biden has to win over 10 Senate Republicans and break filibusters rests upon his ability to wield intimidating job approval numbers, as well as numbers for specific proposals. The party-line vote for the pandemic relief showed that good poll numbers are not necessarily enough; political polarization may continue to make Republican lawmakers line up more obediently behind their #MAGA voters than the median voters. But there’s always hope. George W. Bush came into office with low approvals after the divisive Florida recount. Quickly, he won significant Democratic support for tax cuts and the No Child Left Behind education bill championed by Ted Kennedy. In the wake of the party-line relief bill vote no such bonhomie can be expected now, but so long as the filibuster remains in place, it remains in Biden’s interest to keep trying. Any poll slippage would rob Biden of his ability to convince Republicans that he reflects the views of the broad middle and support of his agenda is worth the risk of crossing the aisle.</w:t>
      </w:r>
    </w:p>
    <w:p w14:paraId="050E5D9E" w14:textId="77777777" w:rsidR="00E94E13" w:rsidRPr="00123F8F" w:rsidRDefault="00E94E13" w:rsidP="00E94E13">
      <w:pPr>
        <w:rPr>
          <w:sz w:val="16"/>
        </w:rPr>
      </w:pPr>
      <w:r w:rsidRPr="00063952">
        <w:rPr>
          <w:rStyle w:val="StyleUnderline"/>
        </w:rPr>
        <w:t>Biden may</w:t>
      </w:r>
      <w:r w:rsidRPr="00123F8F">
        <w:rPr>
          <w:sz w:val="16"/>
        </w:rPr>
        <w:t xml:space="preserve"> instead </w:t>
      </w:r>
      <w:r w:rsidRPr="00063952">
        <w:rPr>
          <w:rStyle w:val="StyleUnderline"/>
        </w:rPr>
        <w:t>choose to keep bypassing Republicans and rely on Democrats to enact his agenda</w:t>
      </w:r>
      <w:r w:rsidRPr="00123F8F">
        <w:rPr>
          <w:sz w:val="16"/>
        </w:rPr>
        <w:t xml:space="preserve">; either </w:t>
      </w:r>
      <w:r w:rsidRPr="00063952">
        <w:rPr>
          <w:rStyle w:val="StyleUnderline"/>
        </w:rPr>
        <w:t>with additional budget reconciliation bills or with filibuster changes</w:t>
      </w:r>
      <w:r w:rsidRPr="00123F8F">
        <w:rPr>
          <w:sz w:val="16"/>
        </w:rPr>
        <w:t xml:space="preserve"> that could expedite his non-budgetary policy plans. </w:t>
      </w:r>
      <w:r w:rsidRPr="001A7963">
        <w:rPr>
          <w:rStyle w:val="StyleUnderline"/>
          <w:highlight w:val="yellow"/>
        </w:rPr>
        <w:t>But</w:t>
      </w:r>
      <w:r w:rsidRPr="00063952">
        <w:rPr>
          <w:rStyle w:val="StyleUnderline"/>
        </w:rPr>
        <w:t xml:space="preserve"> he </w:t>
      </w:r>
      <w:r w:rsidRPr="001A7963">
        <w:rPr>
          <w:rStyle w:val="Emphasis"/>
          <w:highlight w:val="yellow"/>
        </w:rPr>
        <w:t>can’t count on his</w:t>
      </w:r>
      <w:r w:rsidRPr="00063952">
        <w:rPr>
          <w:rStyle w:val="Emphasis"/>
        </w:rPr>
        <w:t xml:space="preserve"> own </w:t>
      </w:r>
      <w:r w:rsidRPr="001A7963">
        <w:rPr>
          <w:rStyle w:val="Emphasis"/>
          <w:highlight w:val="yellow"/>
        </w:rPr>
        <w:t>party to remain unified</w:t>
      </w:r>
      <w:r w:rsidRPr="00123F8F">
        <w:rPr>
          <w:sz w:val="16"/>
        </w:rPr>
        <w:t xml:space="preserve"> organically.</w:t>
      </w:r>
    </w:p>
    <w:p w14:paraId="132A2934" w14:textId="77777777" w:rsidR="00E94E13" w:rsidRPr="00123F8F" w:rsidRDefault="00E94E13" w:rsidP="00E94E13">
      <w:pPr>
        <w:rPr>
          <w:sz w:val="16"/>
        </w:rPr>
      </w:pPr>
      <w:r w:rsidRPr="00E8586D">
        <w:rPr>
          <w:rStyle w:val="Emphasis"/>
          <w:highlight w:val="yellow"/>
        </w:rPr>
        <w:t>Already</w:t>
      </w:r>
      <w:r w:rsidRPr="00063952">
        <w:rPr>
          <w:rStyle w:val="StyleUnderline"/>
        </w:rPr>
        <w:t xml:space="preserve"> intra-party </w:t>
      </w:r>
      <w:r w:rsidRPr="00E8586D">
        <w:rPr>
          <w:rStyle w:val="StyleUnderline"/>
          <w:highlight w:val="yellow"/>
        </w:rPr>
        <w:t>division is</w:t>
      </w:r>
      <w:r w:rsidRPr="00063952">
        <w:rPr>
          <w:rStyle w:val="StyleUnderline"/>
        </w:rPr>
        <w:t xml:space="preserve"> surfacing </w:t>
      </w:r>
      <w:r w:rsidRPr="00E8586D">
        <w:rPr>
          <w:rStyle w:val="StyleUnderline"/>
          <w:highlight w:val="yellow"/>
        </w:rPr>
        <w:t>over</w:t>
      </w:r>
      <w:r w:rsidRPr="00063952">
        <w:rPr>
          <w:rStyle w:val="StyleUnderline"/>
        </w:rPr>
        <w:t xml:space="preserve"> whether the cost of an </w:t>
      </w:r>
      <w:r w:rsidRPr="00E8586D">
        <w:rPr>
          <w:rStyle w:val="StyleUnderline"/>
          <w:highlight w:val="yellow"/>
        </w:rPr>
        <w:t>infrastructure</w:t>
      </w:r>
      <w:r w:rsidRPr="00063952">
        <w:rPr>
          <w:rStyle w:val="StyleUnderline"/>
        </w:rPr>
        <w:t xml:space="preserve"> </w:t>
      </w:r>
      <w:r w:rsidRPr="007B6438">
        <w:rPr>
          <w:rStyle w:val="StyleUnderline"/>
        </w:rPr>
        <w:t>bill should be</w:t>
      </w:r>
      <w:r w:rsidRPr="00123F8F">
        <w:rPr>
          <w:sz w:val="16"/>
        </w:rPr>
        <w:t xml:space="preserve"> at least partially </w:t>
      </w:r>
      <w:r w:rsidRPr="007B6438">
        <w:rPr>
          <w:rStyle w:val="StyleUnderline"/>
        </w:rPr>
        <w:t xml:space="preserve">offset with tax increases and spending cuts. An </w:t>
      </w:r>
      <w:r w:rsidRPr="007B6438">
        <w:rPr>
          <w:rStyle w:val="Emphasis"/>
        </w:rPr>
        <w:t>even bigger</w:t>
      </w:r>
      <w:r w:rsidRPr="00123F8F">
        <w:rPr>
          <w:sz w:val="16"/>
        </w:rPr>
        <w:t xml:space="preserve"> potential </w:t>
      </w:r>
      <w:r w:rsidRPr="007B6438">
        <w:rPr>
          <w:rStyle w:val="StyleUnderline"/>
        </w:rPr>
        <w:t>conflict looms over</w:t>
      </w:r>
      <w:r w:rsidRPr="00123F8F">
        <w:rPr>
          <w:sz w:val="16"/>
        </w:rPr>
        <w:t xml:space="preserve"> an extension of the temporary one-year expansion of </w:t>
      </w:r>
      <w:r w:rsidRPr="007B6438">
        <w:rPr>
          <w:rStyle w:val="StyleUnderline"/>
        </w:rPr>
        <w:t>child tax credit</w:t>
      </w:r>
      <w:r w:rsidRPr="00123F8F">
        <w:rPr>
          <w:sz w:val="16"/>
        </w:rPr>
        <w:t>. The provision of the American Rescue Plan is designed to slash child poverty, and many Democrats hope it will become a permanent legacy of the Biden presidency. But Sen. Angus King, the Maine independent who caucuses with the Democrats, was asked by CNN if he would support a permanent extension, and he said, “The question is how it would be offset, how would it be paid for … I think we ought to start paying for things.” If the checks for children stopped coming because party unity frayed, that would be a huge disaster for Biden, the Democrats, and for many families.</w:t>
      </w:r>
    </w:p>
    <w:p w14:paraId="537B74B5" w14:textId="77777777" w:rsidR="00E94E13" w:rsidRPr="00123F8F" w:rsidRDefault="00E94E13" w:rsidP="00E94E13">
      <w:pPr>
        <w:rPr>
          <w:sz w:val="16"/>
        </w:rPr>
      </w:pPr>
      <w:r w:rsidRPr="00123F8F">
        <w:rPr>
          <w:sz w:val="16"/>
        </w:rPr>
        <w:t>Nearly all of the deficit-conscious Democrats set their fiscal worries aside to pass the $1.9 trillion American Rescue Plan. Undoubtedly, Biden’s healthy mid-50s job approval rating combined with the approximately three-quarters support for the bill, were huge factors keeping Democrats in line, not to mention the massive closures afflicting the economy, shuttered schools disrupting families, and a plague still claiming lives, albeit at a much-reduced pace. But did passage of the bill earn political capital or spend political capital? When lawmakers suddenly find their inner deficit hawk after spending a lot of government cash, that indicates they feel political capital was spent too.</w:t>
      </w:r>
    </w:p>
    <w:p w14:paraId="423922E5" w14:textId="77777777" w:rsidR="00E94E13" w:rsidRPr="00123F8F" w:rsidRDefault="00E94E13" w:rsidP="00E94E13">
      <w:pPr>
        <w:rPr>
          <w:sz w:val="16"/>
        </w:rPr>
      </w:pPr>
      <w:r w:rsidRPr="00123F8F">
        <w:rPr>
          <w:sz w:val="16"/>
        </w:rPr>
        <w:t>A knock on Barack Obama that has become widely embraced by Democrats inside and outside the White House is he didn’t “sell” the 2009 stimulus enough. It’s an unfair knock. Obama did try to sell it: in March 2009 at a California electric car facility, in April 2009 at an Iowa wind tower manufacturer and in May 2009 at a New Mexico high school. While he kept talking about the stimulus beyond that point, from June 2009 to March 2010, more of his rhetorical energy was occupied with building support for his next agenda item: health care. And after health reform was enacted, Obama turned his attention to Wall Street reform. As a President’s time is finite, to have sold stimulus more would have meant campaigning for health care and Wall Street reform less. And Obama had the luxury of 59 votes and sometimes 60 in the Senate before the 2010 decimation.</w:t>
      </w:r>
    </w:p>
    <w:p w14:paraId="24FC80C3" w14:textId="77777777" w:rsidR="00E94E13" w:rsidRPr="00123F8F" w:rsidRDefault="00E94E13" w:rsidP="00E94E13">
      <w:pPr>
        <w:rPr>
          <w:sz w:val="16"/>
        </w:rPr>
      </w:pPr>
      <w:r w:rsidRPr="00123F8F">
        <w:rPr>
          <w:sz w:val="16"/>
        </w:rPr>
        <w:t>Progressives may dismiss Obama as a compromising neoliberal, but his approach largely worked out. He locked in big reforms and still got re-elected, even if Democrats in Congress paid the price during his two midterm elections.</w:t>
      </w:r>
    </w:p>
    <w:p w14:paraId="05E47CF4" w14:textId="77777777" w:rsidR="00E94E13" w:rsidRPr="00123F8F" w:rsidRDefault="00E94E13" w:rsidP="00E94E13">
      <w:pPr>
        <w:rPr>
          <w:sz w:val="16"/>
        </w:rPr>
      </w:pPr>
      <w:r w:rsidRPr="00123F8F">
        <w:rPr>
          <w:sz w:val="16"/>
        </w:rPr>
        <w:t>In 2010, after the push for a climate bill foundered, The New Yorker’s Ryan Lizza reported of internal White House division over how much Obama should get involved in congressional machinations:</w:t>
      </w:r>
    </w:p>
    <w:p w14:paraId="299A5464" w14:textId="77777777" w:rsidR="00E94E13" w:rsidRPr="00123F8F" w:rsidRDefault="00E94E13" w:rsidP="00E94E13">
      <w:pPr>
        <w:rPr>
          <w:sz w:val="16"/>
        </w:rPr>
      </w:pPr>
      <w:r w:rsidRPr="00123F8F">
        <w:rPr>
          <w:sz w:val="16"/>
        </w:rPr>
        <w:t>“We ran as an outsider and then decided to be an insider to get things done,” a senior White House official said. According to the official, [congressional liaison Phil] Schiliro and the insiders argued, “You’ve got to own Congress,” while [David] Axelrod and the outsiders argued, “Fuck whatever Congress wants, we’re not for them.” The official added, “We probably did lose part of our brand. Obama turned into exactly what we promised ourselves he wasn’t going to be, which is the leader of parliament. We became the majority leader of both houses, and we ceded the Presidency.” Schiliro’s side won the debate over how the White House should approach health care, but in 2010, when the Senate took up cap-and-trade, Axelrod’s side was ascendant.</w:t>
      </w:r>
    </w:p>
    <w:p w14:paraId="20A43933" w14:textId="77777777" w:rsidR="00E94E13" w:rsidRPr="00123F8F" w:rsidRDefault="00E94E13" w:rsidP="00E94E13">
      <w:pPr>
        <w:rPr>
          <w:sz w:val="16"/>
        </w:rPr>
      </w:pPr>
      <w:r w:rsidRPr="00123F8F">
        <w:rPr>
          <w:sz w:val="16"/>
        </w:rPr>
        <w:t xml:space="preserve">You might have expected </w:t>
      </w:r>
      <w:r w:rsidRPr="00E8586D">
        <w:rPr>
          <w:rStyle w:val="StyleUnderline"/>
          <w:highlight w:val="yellow"/>
        </w:rPr>
        <w:t>Biden</w:t>
      </w:r>
      <w:r w:rsidRPr="00123F8F">
        <w:rPr>
          <w:sz w:val="16"/>
        </w:rPr>
        <w:t xml:space="preserve">, a Senator in his bones, to function as a de facto congressional majority leader. And maybe he will. But if Thursday’s speech is any indication, he </w:t>
      </w:r>
      <w:r w:rsidRPr="00123F8F">
        <w:rPr>
          <w:rStyle w:val="StyleUnderline"/>
        </w:rPr>
        <w:t xml:space="preserve">appears to be </w:t>
      </w:r>
      <w:r w:rsidRPr="00E8586D">
        <w:rPr>
          <w:rStyle w:val="StyleUnderline"/>
          <w:highlight w:val="yellow"/>
        </w:rPr>
        <w:t>calculat</w:t>
      </w:r>
      <w:r w:rsidRPr="00123F8F">
        <w:rPr>
          <w:rStyle w:val="StyleUnderline"/>
        </w:rPr>
        <w:t>ing</w:t>
      </w:r>
      <w:r w:rsidRPr="00123F8F">
        <w:rPr>
          <w:sz w:val="16"/>
        </w:rPr>
        <w:t xml:space="preserve"> that </w:t>
      </w:r>
      <w:r w:rsidRPr="00123F8F">
        <w:rPr>
          <w:rStyle w:val="StyleUnderline"/>
        </w:rPr>
        <w:t xml:space="preserve">with such a </w:t>
      </w:r>
      <w:r w:rsidRPr="00123F8F">
        <w:rPr>
          <w:rStyle w:val="Emphasis"/>
        </w:rPr>
        <w:t>tenuous congressional majority</w:t>
      </w:r>
      <w:r w:rsidRPr="00123F8F">
        <w:rPr>
          <w:rStyle w:val="StyleUnderline"/>
        </w:rPr>
        <w:t xml:space="preserve">, </w:t>
      </w:r>
      <w:r w:rsidRPr="00E8586D">
        <w:rPr>
          <w:rStyle w:val="StyleUnderline"/>
          <w:highlight w:val="yellow"/>
        </w:rPr>
        <w:t>what</w:t>
      </w:r>
      <w:r w:rsidRPr="00123F8F">
        <w:rPr>
          <w:rStyle w:val="StyleUnderline"/>
        </w:rPr>
        <w:t xml:space="preserve"> will </w:t>
      </w:r>
      <w:r w:rsidRPr="00E8586D">
        <w:rPr>
          <w:rStyle w:val="StyleUnderline"/>
          <w:highlight w:val="yellow"/>
        </w:rPr>
        <w:t>help his agenda</w:t>
      </w:r>
      <w:r w:rsidRPr="00123F8F">
        <w:rPr>
          <w:rStyle w:val="StyleUnderline"/>
        </w:rPr>
        <w:t xml:space="preserve"> most </w:t>
      </w:r>
      <w:r w:rsidRPr="00E8586D">
        <w:rPr>
          <w:rStyle w:val="StyleUnderline"/>
          <w:highlight w:val="yellow"/>
        </w:rPr>
        <w:t xml:space="preserve">is to </w:t>
      </w:r>
      <w:r w:rsidRPr="00E8586D">
        <w:rPr>
          <w:rStyle w:val="Emphasis"/>
          <w:highlight w:val="yellow"/>
        </w:rPr>
        <w:t>stay</w:t>
      </w:r>
      <w:r w:rsidRPr="00123F8F">
        <w:rPr>
          <w:sz w:val="16"/>
        </w:rPr>
        <w:t xml:space="preserve"> popular, empathetic, and </w:t>
      </w:r>
      <w:r w:rsidRPr="00E8586D">
        <w:rPr>
          <w:rStyle w:val="Emphasis"/>
          <w:highlight w:val="yellow"/>
        </w:rPr>
        <w:t>out of</w:t>
      </w:r>
      <w:r w:rsidRPr="00123F8F">
        <w:rPr>
          <w:rStyle w:val="Emphasis"/>
        </w:rPr>
        <w:t xml:space="preserve"> the political </w:t>
      </w:r>
      <w:r w:rsidRPr="00E8586D">
        <w:rPr>
          <w:rStyle w:val="Emphasis"/>
          <w:highlight w:val="yellow"/>
        </w:rPr>
        <w:t>fray</w:t>
      </w:r>
      <w:r w:rsidRPr="00123F8F">
        <w:rPr>
          <w:sz w:val="16"/>
        </w:rPr>
        <w:t xml:space="preserve">. That way, </w:t>
      </w:r>
      <w:r w:rsidRPr="00123F8F">
        <w:rPr>
          <w:rStyle w:val="StyleUnderline"/>
        </w:rPr>
        <w:t>Biden maintains a reservoir of political capital to spend when other congresspeople feel spent</w:t>
      </w:r>
      <w:r w:rsidRPr="00123F8F">
        <w:rPr>
          <w:sz w:val="16"/>
        </w:rPr>
        <w:t>. He’s already shown steady judgment by not getting dragged into Fox News-driven culture war stories, from Dr. Seuss to Smith College.</w:t>
      </w:r>
    </w:p>
    <w:p w14:paraId="57332E32" w14:textId="77777777" w:rsidR="00E94E13" w:rsidRPr="00123F8F" w:rsidRDefault="00E94E13" w:rsidP="00E94E13">
      <w:pPr>
        <w:rPr>
          <w:sz w:val="16"/>
        </w:rPr>
      </w:pPr>
      <w:r w:rsidRPr="00123F8F">
        <w:rPr>
          <w:sz w:val="16"/>
        </w:rPr>
        <w:t xml:space="preserve">Biden will end up selling his American Rescue Plan far more than Obama sold his stimulus. He’s made it clear that one of his lessons from that era is that it’s okay to brag. It’s possible in some cases, less talk is more—smoothing passage by keeping proposals out of the spotlight and away from controversy. (Obama enacted sentencing reform and food safety regulations with healthy bipartisan votes by staying under the radar.) </w:t>
      </w:r>
      <w:r w:rsidRPr="00123F8F">
        <w:rPr>
          <w:rStyle w:val="StyleUnderline"/>
        </w:rPr>
        <w:t xml:space="preserve">Still, the risk remains that </w:t>
      </w:r>
      <w:r w:rsidRPr="00E8586D">
        <w:rPr>
          <w:rStyle w:val="StyleUnderline"/>
          <w:highlight w:val="yellow"/>
        </w:rPr>
        <w:t xml:space="preserve">if Biden is </w:t>
      </w:r>
      <w:r w:rsidRPr="00E8586D">
        <w:rPr>
          <w:rStyle w:val="Emphasis"/>
          <w:highlight w:val="yellow"/>
        </w:rPr>
        <w:t>passive about</w:t>
      </w:r>
      <w:r w:rsidRPr="00123F8F">
        <w:rPr>
          <w:rStyle w:val="Emphasis"/>
        </w:rPr>
        <w:t xml:space="preserve"> lobbying for </w:t>
      </w:r>
      <w:r w:rsidRPr="00E8586D">
        <w:rPr>
          <w:rStyle w:val="Emphasis"/>
          <w:highlight w:val="yellow"/>
        </w:rPr>
        <w:t>his agenda</w:t>
      </w:r>
      <w:r w:rsidRPr="00123F8F">
        <w:rPr>
          <w:rStyle w:val="StyleUnderline"/>
        </w:rPr>
        <w:t xml:space="preserve">, congressional Democrats, especially in </w:t>
      </w:r>
      <w:r w:rsidRPr="00E8586D">
        <w:rPr>
          <w:rStyle w:val="StyleUnderline"/>
          <w:highlight w:val="yellow"/>
        </w:rPr>
        <w:t>the House</w:t>
      </w:r>
      <w:r w:rsidRPr="00123F8F">
        <w:rPr>
          <w:rStyle w:val="StyleUnderline"/>
        </w:rPr>
        <w:t xml:space="preserve"> will </w:t>
      </w:r>
      <w:r w:rsidRPr="00E8586D">
        <w:rPr>
          <w:rStyle w:val="StyleUnderline"/>
          <w:highlight w:val="yellow"/>
        </w:rPr>
        <w:t>embark</w:t>
      </w:r>
      <w:r w:rsidRPr="00123F8F">
        <w:rPr>
          <w:rStyle w:val="StyleUnderline"/>
        </w:rPr>
        <w:t xml:space="preserve"> on </w:t>
      </w:r>
      <w:r w:rsidRPr="00E8586D">
        <w:rPr>
          <w:rStyle w:val="Emphasis"/>
          <w:highlight w:val="yellow"/>
        </w:rPr>
        <w:t>their</w:t>
      </w:r>
      <w:r w:rsidRPr="00123F8F">
        <w:rPr>
          <w:rStyle w:val="Emphasis"/>
        </w:rPr>
        <w:t xml:space="preserve"> own, </w:t>
      </w:r>
      <w:r w:rsidRPr="00E8586D">
        <w:rPr>
          <w:rStyle w:val="Emphasis"/>
          <w:highlight w:val="yellow"/>
        </w:rPr>
        <w:t>less politically realistic, agenda</w:t>
      </w:r>
      <w:r w:rsidRPr="00E8586D">
        <w:rPr>
          <w:rStyle w:val="StyleUnderline"/>
          <w:highlight w:val="yellow"/>
        </w:rPr>
        <w:t>. Expectations</w:t>
      </w:r>
      <w:r w:rsidRPr="00123F8F">
        <w:rPr>
          <w:rStyle w:val="StyleUnderline"/>
        </w:rPr>
        <w:t xml:space="preserve"> on the left, </w:t>
      </w:r>
      <w:r w:rsidRPr="00E8586D">
        <w:rPr>
          <w:rStyle w:val="StyleUnderline"/>
          <w:highlight w:val="yellow"/>
        </w:rPr>
        <w:t>and animosity</w:t>
      </w:r>
      <w:r w:rsidRPr="00123F8F">
        <w:rPr>
          <w:rStyle w:val="StyleUnderline"/>
        </w:rPr>
        <w:t xml:space="preserve"> on the right, will </w:t>
      </w:r>
      <w:r w:rsidRPr="00E8586D">
        <w:rPr>
          <w:rStyle w:val="Emphasis"/>
          <w:highlight w:val="yellow"/>
        </w:rPr>
        <w:t>escalate</w:t>
      </w:r>
      <w:r w:rsidRPr="00123F8F">
        <w:rPr>
          <w:rStyle w:val="StyleUnderline"/>
        </w:rPr>
        <w:t>, making it impossible for Biden to avoid the fray</w:t>
      </w:r>
      <w:r w:rsidRPr="00123F8F">
        <w:rPr>
          <w:sz w:val="16"/>
        </w:rPr>
        <w:t>.</w:t>
      </w:r>
    </w:p>
    <w:p w14:paraId="618017BE" w14:textId="77777777" w:rsidR="00E94E13" w:rsidRPr="00DC55D2" w:rsidRDefault="00E94E13" w:rsidP="00E94E13"/>
    <w:p w14:paraId="0A1BBD3A" w14:textId="77777777" w:rsidR="00E94E13" w:rsidRPr="00F82E88" w:rsidRDefault="00E94E13" w:rsidP="00E94E13">
      <w:pPr>
        <w:pStyle w:val="Heading4"/>
      </w:pPr>
      <w:r w:rsidRPr="00F82E88">
        <w:t>Not a thing---centrists have basically no incentive to compromise, water-down is guaranteed</w:t>
      </w:r>
    </w:p>
    <w:p w14:paraId="65370E71" w14:textId="77777777" w:rsidR="00E94E13" w:rsidRDefault="00E94E13" w:rsidP="00E94E13">
      <w:r>
        <w:t xml:space="preserve">James </w:t>
      </w:r>
      <w:r w:rsidRPr="00F82E88">
        <w:rPr>
          <w:rStyle w:val="Style13ptBold"/>
        </w:rPr>
        <w:t xml:space="preserve">Politi </w:t>
      </w:r>
      <w:r>
        <w:rPr>
          <w:rStyle w:val="Style13ptBold"/>
        </w:rPr>
        <w:t>21</w:t>
      </w:r>
      <w:r>
        <w:t>, staff at FT, “Biden pledges further stimulus as Democrats win control of Senate,” Financial Times, 1-7-2021, https://www.ft.com/content/36a4efde-f290-4832-92b0-4a6f176b4147</w:t>
      </w:r>
    </w:p>
    <w:p w14:paraId="0C3203FC" w14:textId="77777777" w:rsidR="00E94E13" w:rsidRPr="00F82E88" w:rsidRDefault="00E94E13" w:rsidP="00E94E13">
      <w:pPr>
        <w:rPr>
          <w:sz w:val="16"/>
        </w:rPr>
      </w:pPr>
      <w:r w:rsidRPr="00F33C5F">
        <w:rPr>
          <w:rStyle w:val="StyleUnderline"/>
          <w:highlight w:val="yellow"/>
        </w:rPr>
        <w:t>Passing legislation through Congress will</w:t>
      </w:r>
      <w:r w:rsidRPr="00F82E88">
        <w:rPr>
          <w:sz w:val="16"/>
        </w:rPr>
        <w:t xml:space="preserve"> nevertheless </w:t>
      </w:r>
      <w:r w:rsidRPr="00F33C5F">
        <w:rPr>
          <w:rStyle w:val="StyleUnderline"/>
          <w:highlight w:val="yellow"/>
        </w:rPr>
        <w:t>be</w:t>
      </w:r>
      <w:r w:rsidRPr="00F33C5F">
        <w:rPr>
          <w:sz w:val="16"/>
          <w:highlight w:val="yellow"/>
        </w:rPr>
        <w:t xml:space="preserve"> </w:t>
      </w:r>
      <w:r w:rsidRPr="00F33C5F">
        <w:rPr>
          <w:rStyle w:val="Emphasis"/>
          <w:highlight w:val="yellow"/>
        </w:rPr>
        <w:t>challenging</w:t>
      </w:r>
      <w:r w:rsidRPr="00F33C5F">
        <w:rPr>
          <w:sz w:val="16"/>
          <w:highlight w:val="yellow"/>
        </w:rPr>
        <w:t xml:space="preserve"> </w:t>
      </w:r>
      <w:r w:rsidRPr="00F33C5F">
        <w:rPr>
          <w:rStyle w:val="StyleUnderline"/>
          <w:highlight w:val="yellow"/>
        </w:rPr>
        <w:t>for</w:t>
      </w:r>
      <w:r w:rsidRPr="00F82E88">
        <w:rPr>
          <w:sz w:val="16"/>
        </w:rPr>
        <w:t xml:space="preserve"> Mr </w:t>
      </w:r>
      <w:r w:rsidRPr="00F33C5F">
        <w:rPr>
          <w:rStyle w:val="Emphasis"/>
          <w:highlight w:val="yellow"/>
        </w:rPr>
        <w:t>Biden</w:t>
      </w:r>
      <w:r w:rsidRPr="00F33C5F">
        <w:rPr>
          <w:rStyle w:val="StyleUnderline"/>
          <w:highlight w:val="yellow"/>
        </w:rPr>
        <w:t xml:space="preserve">, given Democrats’ </w:t>
      </w:r>
      <w:r w:rsidRPr="00F33C5F">
        <w:rPr>
          <w:rStyle w:val="Emphasis"/>
          <w:highlight w:val="yellow"/>
        </w:rPr>
        <w:t>slender edge</w:t>
      </w:r>
      <w:r w:rsidRPr="00F82E88">
        <w:rPr>
          <w:sz w:val="16"/>
        </w:rPr>
        <w:t xml:space="preserve"> in both the House and the Senate — </w:t>
      </w:r>
      <w:r w:rsidRPr="00F33C5F">
        <w:rPr>
          <w:rStyle w:val="StyleUnderline"/>
          <w:highlight w:val="yellow"/>
        </w:rPr>
        <w:t>where</w:t>
      </w:r>
      <w:r w:rsidRPr="00F33C5F">
        <w:rPr>
          <w:sz w:val="16"/>
          <w:highlight w:val="yellow"/>
        </w:rPr>
        <w:t xml:space="preserve"> </w:t>
      </w:r>
      <w:r w:rsidRPr="00F33C5F">
        <w:rPr>
          <w:rStyle w:val="Emphasis"/>
          <w:highlight w:val="yellow"/>
        </w:rPr>
        <w:t>conservative Democrats</w:t>
      </w:r>
      <w:r w:rsidRPr="00F33C5F">
        <w:rPr>
          <w:sz w:val="16"/>
          <w:highlight w:val="yellow"/>
        </w:rPr>
        <w:t xml:space="preserve"> </w:t>
      </w:r>
      <w:r w:rsidRPr="00F33C5F">
        <w:rPr>
          <w:rStyle w:val="StyleUnderline"/>
          <w:highlight w:val="yellow"/>
        </w:rPr>
        <w:t>such as</w:t>
      </w:r>
      <w:r w:rsidRPr="00F82E88">
        <w:rPr>
          <w:sz w:val="16"/>
        </w:rPr>
        <w:t xml:space="preserve"> Joe </w:t>
      </w:r>
      <w:r w:rsidRPr="00F33C5F">
        <w:rPr>
          <w:rStyle w:val="Emphasis"/>
          <w:highlight w:val="yellow"/>
        </w:rPr>
        <w:t>Manchin</w:t>
      </w:r>
      <w:r w:rsidRPr="00F82E88">
        <w:rPr>
          <w:sz w:val="16"/>
        </w:rPr>
        <w:t xml:space="preserve"> of West Virginia </w:t>
      </w:r>
      <w:r w:rsidRPr="00F33C5F">
        <w:rPr>
          <w:rStyle w:val="StyleUnderline"/>
          <w:highlight w:val="yellow"/>
        </w:rPr>
        <w:t>and</w:t>
      </w:r>
      <w:r w:rsidRPr="00F82E88">
        <w:rPr>
          <w:sz w:val="16"/>
        </w:rPr>
        <w:t xml:space="preserve"> Kyrsten </w:t>
      </w:r>
      <w:r w:rsidRPr="00F33C5F">
        <w:rPr>
          <w:rStyle w:val="Emphasis"/>
          <w:highlight w:val="yellow"/>
        </w:rPr>
        <w:t>Sinema</w:t>
      </w:r>
      <w:r w:rsidRPr="00F82E88">
        <w:rPr>
          <w:sz w:val="16"/>
        </w:rPr>
        <w:t xml:space="preserve"> of Arizona will </w:t>
      </w:r>
      <w:r w:rsidRPr="00F33C5F">
        <w:rPr>
          <w:rStyle w:val="StyleUnderline"/>
          <w:highlight w:val="yellow"/>
        </w:rPr>
        <w:t>have</w:t>
      </w:r>
      <w:r w:rsidRPr="00F33C5F">
        <w:rPr>
          <w:sz w:val="16"/>
          <w:highlight w:val="yellow"/>
        </w:rPr>
        <w:t xml:space="preserve"> </w:t>
      </w:r>
      <w:r w:rsidRPr="00F33C5F">
        <w:rPr>
          <w:rStyle w:val="Emphasis"/>
          <w:highlight w:val="yellow"/>
        </w:rPr>
        <w:t>huge sway</w:t>
      </w:r>
      <w:r w:rsidRPr="00F33C5F">
        <w:rPr>
          <w:sz w:val="16"/>
          <w:highlight w:val="yellow"/>
        </w:rPr>
        <w:t xml:space="preserve">. </w:t>
      </w:r>
      <w:r w:rsidRPr="00F33C5F">
        <w:rPr>
          <w:rStyle w:val="StyleUnderline"/>
          <w:highlight w:val="yellow"/>
        </w:rPr>
        <w:t>That</w:t>
      </w:r>
      <w:r w:rsidRPr="00F82E88">
        <w:rPr>
          <w:sz w:val="16"/>
        </w:rPr>
        <w:t xml:space="preserve"> could </w:t>
      </w:r>
      <w:r w:rsidRPr="00F33C5F">
        <w:rPr>
          <w:rStyle w:val="StyleUnderline"/>
          <w:highlight w:val="yellow"/>
        </w:rPr>
        <w:t>give</w:t>
      </w:r>
      <w:r w:rsidRPr="00F82E88">
        <w:rPr>
          <w:rStyle w:val="StyleUnderline"/>
        </w:rPr>
        <w:t xml:space="preserve"> the</w:t>
      </w:r>
      <w:r w:rsidRPr="00F82E88">
        <w:rPr>
          <w:sz w:val="16"/>
        </w:rPr>
        <w:t xml:space="preserve"> </w:t>
      </w:r>
      <w:r w:rsidRPr="00F33C5F">
        <w:rPr>
          <w:rStyle w:val="StyleUnderline"/>
          <w:highlight w:val="yellow"/>
        </w:rPr>
        <w:t>centrists</w:t>
      </w:r>
      <w:r w:rsidRPr="00F33C5F">
        <w:rPr>
          <w:sz w:val="16"/>
          <w:highlight w:val="yellow"/>
        </w:rPr>
        <w:t xml:space="preserve"> </w:t>
      </w:r>
      <w:r w:rsidRPr="00F33C5F">
        <w:rPr>
          <w:rStyle w:val="Emphasis"/>
          <w:highlight w:val="yellow"/>
        </w:rPr>
        <w:t>power</w:t>
      </w:r>
      <w:r w:rsidRPr="00F33C5F">
        <w:rPr>
          <w:sz w:val="16"/>
          <w:highlight w:val="yellow"/>
        </w:rPr>
        <w:t xml:space="preserve"> </w:t>
      </w:r>
      <w:r w:rsidRPr="00F33C5F">
        <w:rPr>
          <w:rStyle w:val="StyleUnderline"/>
          <w:highlight w:val="yellow"/>
        </w:rPr>
        <w:t>to</w:t>
      </w:r>
      <w:r w:rsidRPr="00F33C5F">
        <w:rPr>
          <w:sz w:val="16"/>
          <w:highlight w:val="yellow"/>
        </w:rPr>
        <w:t xml:space="preserve"> </w:t>
      </w:r>
      <w:r w:rsidRPr="00F33C5F">
        <w:rPr>
          <w:rStyle w:val="Emphasis"/>
          <w:highlight w:val="yellow"/>
        </w:rPr>
        <w:t>water down the new president’s plans</w:t>
      </w:r>
      <w:r w:rsidRPr="00F33C5F">
        <w:rPr>
          <w:rStyle w:val="StyleUnderline"/>
          <w:highlight w:val="yellow"/>
        </w:rPr>
        <w:t>, triggering</w:t>
      </w:r>
      <w:r w:rsidRPr="00F33C5F">
        <w:rPr>
          <w:sz w:val="16"/>
          <w:highlight w:val="yellow"/>
        </w:rPr>
        <w:t xml:space="preserve"> </w:t>
      </w:r>
      <w:r w:rsidRPr="00F33C5F">
        <w:rPr>
          <w:rStyle w:val="Emphasis"/>
          <w:highlight w:val="yellow"/>
        </w:rPr>
        <w:t>disappointment</w:t>
      </w:r>
      <w:r w:rsidRPr="00F82E88">
        <w:rPr>
          <w:sz w:val="16"/>
        </w:rPr>
        <w:t xml:space="preserve"> </w:t>
      </w:r>
      <w:r w:rsidRPr="00F82E88">
        <w:rPr>
          <w:rStyle w:val="StyleUnderline"/>
        </w:rPr>
        <w:t>on the progressive left</w:t>
      </w:r>
      <w:r w:rsidRPr="00F82E88">
        <w:rPr>
          <w:sz w:val="16"/>
        </w:rPr>
        <w:t>.</w:t>
      </w:r>
    </w:p>
    <w:p w14:paraId="75CF827B" w14:textId="77777777" w:rsidR="00E94E13" w:rsidRDefault="00E94E13" w:rsidP="00E94E13"/>
    <w:p w14:paraId="34CDA1C5" w14:textId="77777777" w:rsidR="00E94E13" w:rsidRDefault="00E94E13" w:rsidP="00E94E13">
      <w:pPr>
        <w:pStyle w:val="Heading3"/>
      </w:pPr>
      <w:r>
        <w:t>2AC---Winners Win</w:t>
      </w:r>
    </w:p>
    <w:p w14:paraId="4FC3CA6C" w14:textId="77777777" w:rsidR="00E94E13" w:rsidRDefault="00E94E13" w:rsidP="00E94E13">
      <w:pPr>
        <w:pStyle w:val="Heading4"/>
      </w:pPr>
      <w:r>
        <w:t>Winners win</w:t>
      </w:r>
    </w:p>
    <w:p w14:paraId="2539727E" w14:textId="77777777" w:rsidR="00E94E13" w:rsidRPr="00BB0859" w:rsidRDefault="00E94E13" w:rsidP="00E94E13">
      <w:r>
        <w:t xml:space="preserve">Paul </w:t>
      </w:r>
      <w:r w:rsidRPr="00B84FC5">
        <w:rPr>
          <w:rStyle w:val="Style13ptBold"/>
        </w:rPr>
        <w:t>Waldman 11/9</w:t>
      </w:r>
      <w:r>
        <w:rPr>
          <w:rStyle w:val="Style13ptBold"/>
        </w:rPr>
        <w:t>,</w:t>
      </w:r>
      <w:r>
        <w:t xml:space="preserve"> Columnist covering politics, “You’re darn right Biden has a mandate. Now he has to act like it.,” 11/9/20, https://www.washingtonpost.com/opinions/2020/11/09/youre-darn-right-biden-has-mandate-now-he-has-act-like-it/ </w:t>
      </w:r>
    </w:p>
    <w:p w14:paraId="27EA1CC6" w14:textId="77777777" w:rsidR="00E94E13" w:rsidRPr="0096593A" w:rsidRDefault="00E94E13" w:rsidP="00E94E13">
      <w:pPr>
        <w:rPr>
          <w:rStyle w:val="Emphasis"/>
        </w:rPr>
      </w:pPr>
      <w:r w:rsidRPr="00B55FB1">
        <w:rPr>
          <w:rStyle w:val="StyleUnderline"/>
        </w:rPr>
        <w:t>Now that Joe Biden is the president</w:t>
      </w:r>
      <w:r w:rsidRPr="002D5881">
        <w:rPr>
          <w:sz w:val="16"/>
        </w:rPr>
        <w:t xml:space="preserve">-elect, the skeptical </w:t>
      </w:r>
      <w:r w:rsidRPr="00B55FB1">
        <w:rPr>
          <w:rStyle w:val="StyleUnderline"/>
        </w:rPr>
        <w:t>questions have already begun</w:t>
      </w:r>
      <w:r w:rsidRPr="002D5881">
        <w:rPr>
          <w:sz w:val="16"/>
        </w:rPr>
        <w:t xml:space="preserve">. How is he going to reach out to Republicans? Doesn’t the fact that Democrats lost some seats in the House show how closely divided the country is? </w:t>
      </w:r>
      <w:r w:rsidRPr="0096593A">
        <w:rPr>
          <w:rStyle w:val="StyleUnderline"/>
          <w:highlight w:val="yellow"/>
        </w:rPr>
        <w:t>Does he</w:t>
      </w:r>
      <w:r w:rsidRPr="00B55FB1">
        <w:rPr>
          <w:rStyle w:val="StyleUnderline"/>
        </w:rPr>
        <w:t xml:space="preserve"> really </w:t>
      </w:r>
      <w:r w:rsidRPr="0096593A">
        <w:rPr>
          <w:rStyle w:val="Emphasis"/>
          <w:highlight w:val="yellow"/>
        </w:rPr>
        <w:t>have a mandate?</w:t>
      </w:r>
    </w:p>
    <w:p w14:paraId="5B5E98F7" w14:textId="77777777" w:rsidR="00E94E13" w:rsidRPr="002D5881" w:rsidRDefault="00E94E13" w:rsidP="00E94E13">
      <w:pPr>
        <w:rPr>
          <w:sz w:val="16"/>
        </w:rPr>
      </w:pPr>
      <w:r w:rsidRPr="002D5881">
        <w:rPr>
          <w:sz w:val="16"/>
        </w:rPr>
        <w:t xml:space="preserve">The answer is this: </w:t>
      </w:r>
      <w:r w:rsidRPr="0096593A">
        <w:rPr>
          <w:rStyle w:val="Emphasis"/>
          <w:highlight w:val="yellow"/>
        </w:rPr>
        <w:t>You bet</w:t>
      </w:r>
      <w:r w:rsidRPr="00B55FB1">
        <w:rPr>
          <w:rStyle w:val="Emphasis"/>
        </w:rPr>
        <w:t xml:space="preserve"> he does</w:t>
      </w:r>
      <w:r w:rsidRPr="002D5881">
        <w:rPr>
          <w:sz w:val="16"/>
        </w:rPr>
        <w:t xml:space="preserve">. </w:t>
      </w:r>
      <w:r w:rsidRPr="0096593A">
        <w:rPr>
          <w:rStyle w:val="Emphasis"/>
          <w:highlight w:val="yellow"/>
        </w:rPr>
        <w:t>And he needs to act like it</w:t>
      </w:r>
      <w:r w:rsidRPr="0096593A">
        <w:rPr>
          <w:sz w:val="16"/>
          <w:highlight w:val="yellow"/>
        </w:rPr>
        <w:t>.</w:t>
      </w:r>
    </w:p>
    <w:p w14:paraId="571F2F0B" w14:textId="77777777" w:rsidR="00E94E13" w:rsidRPr="002D5881" w:rsidRDefault="00E94E13" w:rsidP="00E94E13">
      <w:pPr>
        <w:rPr>
          <w:sz w:val="16"/>
        </w:rPr>
      </w:pPr>
      <w:r w:rsidRPr="002D5881">
        <w:rPr>
          <w:sz w:val="16"/>
        </w:rPr>
        <w:t>In recent years, whenever Senate Majority Leader Mitch McConnell (R-Ky.) was questioned about some extraordinary move he and Republicans were taking, such as rushing Amy Coney Barrett’s confirmation through the process fast enough to create a sonic boom, his usual reply was to smirk and say, “Elections have consequences.” We won, in other words, so we can exercise our power in any way we see fit.</w:t>
      </w:r>
    </w:p>
    <w:p w14:paraId="625CA7BD" w14:textId="77777777" w:rsidR="00E94E13" w:rsidRPr="002D5881" w:rsidRDefault="00E94E13" w:rsidP="00E94E13">
      <w:pPr>
        <w:rPr>
          <w:sz w:val="16"/>
        </w:rPr>
      </w:pPr>
      <w:r w:rsidRPr="002D5881">
        <w:rPr>
          <w:sz w:val="16"/>
        </w:rPr>
        <w:t>This is what we have come to expect not just from McConnell but also from all Republicans, regardless of the circumstances of their victory. But when it’s Democrats’ turn, we expect them to be tentative and apologetic about using their power, always worried about whether a sternly worded editorial will chastise them for not incorporating enough Republican ideas into their plans.</w:t>
      </w:r>
    </w:p>
    <w:p w14:paraId="179BE956" w14:textId="77777777" w:rsidR="00E94E13" w:rsidRPr="002D5881" w:rsidRDefault="00E94E13" w:rsidP="00E94E13">
      <w:pPr>
        <w:rPr>
          <w:sz w:val="16"/>
        </w:rPr>
      </w:pPr>
      <w:r w:rsidRPr="002D5881">
        <w:rPr>
          <w:sz w:val="16"/>
        </w:rPr>
        <w:t>So let’s take stock of just where Biden and the Democrats stand.</w:t>
      </w:r>
    </w:p>
    <w:p w14:paraId="53533C64" w14:textId="77777777" w:rsidR="00E94E13" w:rsidRPr="002D5881" w:rsidRDefault="00E94E13" w:rsidP="00E94E13">
      <w:pPr>
        <w:rPr>
          <w:sz w:val="16"/>
        </w:rPr>
      </w:pPr>
      <w:r w:rsidRPr="002D5881">
        <w:rPr>
          <w:sz w:val="16"/>
        </w:rPr>
        <w:t>As of this writing, Biden has tallied 4.4 million more votes than President Trump, a number that will keep growing as more results come in. By the time the counting is over, he will likely have bested Trump by 6 million votes or more.</w:t>
      </w:r>
    </w:p>
    <w:p w14:paraId="3B40B25A" w14:textId="77777777" w:rsidR="00E94E13" w:rsidRPr="002D5881" w:rsidRDefault="00E94E13" w:rsidP="00E94E13">
      <w:pPr>
        <w:rPr>
          <w:sz w:val="16"/>
        </w:rPr>
      </w:pPr>
      <w:r w:rsidRPr="002D5881">
        <w:rPr>
          <w:sz w:val="16"/>
        </w:rPr>
        <w:t>Given the current state of party polarization, that is a positively overwhelming victory; the days when Ronald Reagan could win reelection by 18 points or Lyndon Johnson could win by 23 points are long behind us.</w:t>
      </w:r>
    </w:p>
    <w:p w14:paraId="3C07015C" w14:textId="77777777" w:rsidR="00E94E13" w:rsidRPr="002D5881" w:rsidRDefault="00E94E13" w:rsidP="00E94E13">
      <w:pPr>
        <w:rPr>
          <w:sz w:val="16"/>
        </w:rPr>
      </w:pPr>
      <w:r w:rsidRPr="002D5881">
        <w:rPr>
          <w:sz w:val="16"/>
        </w:rPr>
        <w:t>Let’s also not forget that Biden won this emphatic victory despite the extraordinary voter suppression effort that Republicans have assembled in recent years and that accelerated in the past few months as they tried madly to keep as many Democrats from voting as possible. Voter purges, closing of polling places, restrictions on early voting, ID laws, the attack on the Postal Service — they even went after drop boxes, as though allowing people to safely and conveniently drop off ballots was some kind of anti-Trump conspiracy.</w:t>
      </w:r>
    </w:p>
    <w:p w14:paraId="73CBF804" w14:textId="77777777" w:rsidR="00E94E13" w:rsidRPr="002D5881" w:rsidRDefault="00E94E13" w:rsidP="00E94E13">
      <w:pPr>
        <w:rPr>
          <w:sz w:val="16"/>
        </w:rPr>
      </w:pPr>
      <w:r w:rsidRPr="002D5881">
        <w:rPr>
          <w:sz w:val="16"/>
        </w:rPr>
        <w:t xml:space="preserve">Yet </w:t>
      </w:r>
      <w:r w:rsidRPr="00B55FB1">
        <w:rPr>
          <w:rStyle w:val="StyleUnderline"/>
        </w:rPr>
        <w:t>despite all the hurdles</w:t>
      </w:r>
      <w:r w:rsidRPr="002D5881">
        <w:rPr>
          <w:sz w:val="16"/>
        </w:rPr>
        <w:t xml:space="preserve"> </w:t>
      </w:r>
      <w:r w:rsidRPr="00B55FB1">
        <w:rPr>
          <w:rStyle w:val="StyleUnderline"/>
        </w:rPr>
        <w:t>Republicans put in front of people</w:t>
      </w:r>
      <w:r w:rsidRPr="002D5881">
        <w:rPr>
          <w:sz w:val="16"/>
        </w:rPr>
        <w:t xml:space="preserve"> who were </w:t>
      </w:r>
      <w:r w:rsidRPr="00B55FB1">
        <w:rPr>
          <w:rStyle w:val="StyleUnderline"/>
        </w:rPr>
        <w:t>more likely to vote Democratic</w:t>
      </w:r>
      <w:r w:rsidRPr="002D5881">
        <w:rPr>
          <w:sz w:val="16"/>
        </w:rPr>
        <w:t xml:space="preserve">, </w:t>
      </w:r>
      <w:r w:rsidRPr="00B55FB1">
        <w:rPr>
          <w:rStyle w:val="Emphasis"/>
        </w:rPr>
        <w:t>Biden still beat Trump soundly</w:t>
      </w:r>
      <w:r w:rsidRPr="002D5881">
        <w:rPr>
          <w:sz w:val="16"/>
        </w:rPr>
        <w:t>.</w:t>
      </w:r>
    </w:p>
    <w:p w14:paraId="72F6AA3C" w14:textId="77777777" w:rsidR="00E94E13" w:rsidRPr="002D5881" w:rsidRDefault="00E94E13" w:rsidP="00E94E13">
      <w:pPr>
        <w:rPr>
          <w:sz w:val="16"/>
        </w:rPr>
      </w:pPr>
      <w:r w:rsidRPr="002D5881">
        <w:rPr>
          <w:sz w:val="16"/>
        </w:rPr>
        <w:t xml:space="preserve">Furthermore, </w:t>
      </w:r>
      <w:r w:rsidRPr="00B55FB1">
        <w:rPr>
          <w:rStyle w:val="StyleUnderline"/>
        </w:rPr>
        <w:t>Democrats control the House and,</w:t>
      </w:r>
      <w:r w:rsidRPr="002D5881">
        <w:rPr>
          <w:sz w:val="16"/>
        </w:rPr>
        <w:t xml:space="preserve"> if they win both seats in the Georgia runoffs, will control </w:t>
      </w:r>
      <w:r w:rsidRPr="00B55FB1">
        <w:rPr>
          <w:rStyle w:val="StyleUnderline"/>
        </w:rPr>
        <w:t>the Senate</w:t>
      </w:r>
      <w:r w:rsidRPr="002D5881">
        <w:rPr>
          <w:sz w:val="16"/>
        </w:rPr>
        <w:t xml:space="preserve"> as well. Even though the upper chamber would be divided 50-50, the </w:t>
      </w:r>
      <w:r w:rsidRPr="0096593A">
        <w:rPr>
          <w:rStyle w:val="StyleUnderline"/>
          <w:highlight w:val="yellow"/>
        </w:rPr>
        <w:t>Democrats</w:t>
      </w:r>
      <w:r w:rsidRPr="002D5881">
        <w:rPr>
          <w:sz w:val="16"/>
        </w:rPr>
        <w:t xml:space="preserve"> there would </w:t>
      </w:r>
      <w:r w:rsidRPr="00B55FB1">
        <w:rPr>
          <w:rStyle w:val="Emphasis"/>
        </w:rPr>
        <w:t>represent 41 million more Americans</w:t>
      </w:r>
      <w:r w:rsidRPr="002D5881">
        <w:rPr>
          <w:sz w:val="16"/>
        </w:rPr>
        <w:t xml:space="preserve"> </w:t>
      </w:r>
      <w:r w:rsidRPr="00B55FB1">
        <w:rPr>
          <w:rStyle w:val="StyleUnderline"/>
        </w:rPr>
        <w:t>than</w:t>
      </w:r>
      <w:r w:rsidRPr="002D5881">
        <w:rPr>
          <w:sz w:val="16"/>
        </w:rPr>
        <w:t xml:space="preserve"> the </w:t>
      </w:r>
      <w:r w:rsidRPr="00B55FB1">
        <w:rPr>
          <w:rStyle w:val="StyleUnderline"/>
        </w:rPr>
        <w:t>Republicans</w:t>
      </w:r>
      <w:r w:rsidRPr="002D5881">
        <w:rPr>
          <w:sz w:val="16"/>
        </w:rPr>
        <w:t xml:space="preserve"> do, as Ian Millhiser noted.</w:t>
      </w:r>
    </w:p>
    <w:p w14:paraId="7BEDB881" w14:textId="77777777" w:rsidR="00E94E13" w:rsidRPr="002D5881" w:rsidRDefault="00E94E13" w:rsidP="00E94E13">
      <w:pPr>
        <w:rPr>
          <w:sz w:val="16"/>
        </w:rPr>
      </w:pPr>
      <w:r w:rsidRPr="00B55FB1">
        <w:rPr>
          <w:rStyle w:val="StyleUnderline"/>
        </w:rPr>
        <w:t>It’s not just that Democrats have won more elections</w:t>
      </w:r>
      <w:r w:rsidRPr="002D5881">
        <w:rPr>
          <w:sz w:val="16"/>
        </w:rPr>
        <w:t xml:space="preserve"> (</w:t>
      </w:r>
      <w:r w:rsidRPr="00B55FB1">
        <w:rPr>
          <w:rStyle w:val="StyleUnderline"/>
        </w:rPr>
        <w:t>including the popular vote</w:t>
      </w:r>
      <w:r w:rsidRPr="002D5881">
        <w:rPr>
          <w:sz w:val="16"/>
        </w:rPr>
        <w:t xml:space="preserve"> in seven of the last eight presidential contests) and represent more people. </w:t>
      </w:r>
      <w:r w:rsidRPr="00B55FB1">
        <w:rPr>
          <w:rStyle w:val="Emphasis"/>
        </w:rPr>
        <w:t xml:space="preserve">Their policy </w:t>
      </w:r>
      <w:r w:rsidRPr="0096593A">
        <w:rPr>
          <w:rStyle w:val="Emphasis"/>
          <w:highlight w:val="yellow"/>
        </w:rPr>
        <w:t>agenda</w:t>
      </w:r>
      <w:r w:rsidRPr="002D5881">
        <w:rPr>
          <w:sz w:val="16"/>
        </w:rPr>
        <w:t xml:space="preserve"> — </w:t>
      </w:r>
      <w:r w:rsidRPr="00B55FB1">
        <w:rPr>
          <w:rStyle w:val="StyleUnderline"/>
        </w:rPr>
        <w:t xml:space="preserve">the </w:t>
      </w:r>
      <w:r w:rsidRPr="00B55FB1">
        <w:rPr>
          <w:rStyle w:val="Emphasis"/>
        </w:rPr>
        <w:t>substance of any mandate</w:t>
      </w:r>
      <w:r w:rsidRPr="002D5881">
        <w:rPr>
          <w:sz w:val="16"/>
        </w:rPr>
        <w:t xml:space="preserve"> — </w:t>
      </w:r>
      <w:r w:rsidRPr="0096593A">
        <w:rPr>
          <w:rStyle w:val="Emphasis"/>
          <w:highlight w:val="yellow"/>
        </w:rPr>
        <w:t>is overwhelmingly popular</w:t>
      </w:r>
      <w:r w:rsidRPr="002D5881">
        <w:rPr>
          <w:sz w:val="16"/>
        </w:rPr>
        <w:t xml:space="preserve"> as well.</w:t>
      </w:r>
    </w:p>
    <w:p w14:paraId="69CC1EAD" w14:textId="77777777" w:rsidR="00E94E13" w:rsidRPr="002D5881" w:rsidRDefault="00E94E13" w:rsidP="00E94E13">
      <w:pPr>
        <w:rPr>
          <w:sz w:val="16"/>
        </w:rPr>
      </w:pPr>
      <w:r w:rsidRPr="002D5881">
        <w:rPr>
          <w:sz w:val="16"/>
        </w:rPr>
        <w:t xml:space="preserve">In fact, </w:t>
      </w:r>
      <w:r w:rsidRPr="0096593A">
        <w:rPr>
          <w:rStyle w:val="Emphasis"/>
          <w:highlight w:val="yellow"/>
        </w:rPr>
        <w:t>it’s hard to find a controversial issue</w:t>
      </w:r>
      <w:r w:rsidRPr="002D5881">
        <w:rPr>
          <w:sz w:val="16"/>
        </w:rPr>
        <w:t xml:space="preserve"> on which the Democratic position doesn’t enjoy the support of a majority of the public, sometimes an overwhelming majority. A </w:t>
      </w:r>
      <w:r w:rsidRPr="00B55FB1">
        <w:rPr>
          <w:rStyle w:val="StyleUnderline"/>
        </w:rPr>
        <w:t>$15-an-hour minimum wage</w:t>
      </w:r>
      <w:r w:rsidRPr="002D5881">
        <w:rPr>
          <w:sz w:val="16"/>
        </w:rPr>
        <w:t xml:space="preserve">, universal </w:t>
      </w:r>
      <w:r w:rsidRPr="00B55FB1">
        <w:rPr>
          <w:rStyle w:val="StyleUnderline"/>
        </w:rPr>
        <w:t>background checks</w:t>
      </w:r>
      <w:r w:rsidRPr="002D5881">
        <w:rPr>
          <w:sz w:val="16"/>
        </w:rPr>
        <w:t xml:space="preserve"> for gun purchases, strong action on </w:t>
      </w:r>
      <w:r w:rsidRPr="00B55FB1">
        <w:rPr>
          <w:rStyle w:val="StyleUnderline"/>
        </w:rPr>
        <w:t>climate change</w:t>
      </w:r>
      <w:r w:rsidRPr="002D5881">
        <w:rPr>
          <w:sz w:val="16"/>
        </w:rPr>
        <w:t xml:space="preserve">, protecting </w:t>
      </w:r>
      <w:r w:rsidRPr="00B55FB1">
        <w:rPr>
          <w:rStyle w:val="StyleUnderline"/>
        </w:rPr>
        <w:t>reproductive rights</w:t>
      </w:r>
      <w:r w:rsidRPr="002D5881">
        <w:rPr>
          <w:sz w:val="16"/>
        </w:rPr>
        <w:t xml:space="preserve">, a </w:t>
      </w:r>
      <w:r w:rsidRPr="00B55FB1">
        <w:rPr>
          <w:rStyle w:val="StyleUnderline"/>
        </w:rPr>
        <w:t>path to citizenship</w:t>
      </w:r>
      <w:r w:rsidRPr="002D5881">
        <w:rPr>
          <w:sz w:val="16"/>
        </w:rPr>
        <w:t xml:space="preserve"> for undocumented immigrants and legal status for “</w:t>
      </w:r>
      <w:r w:rsidRPr="00B55FB1">
        <w:rPr>
          <w:rStyle w:val="StyleUnderline"/>
        </w:rPr>
        <w:t>dreamers</w:t>
      </w:r>
      <w:r w:rsidRPr="002D5881">
        <w:rPr>
          <w:sz w:val="16"/>
        </w:rPr>
        <w:t xml:space="preserve">,” </w:t>
      </w:r>
      <w:r w:rsidRPr="00B55FB1">
        <w:rPr>
          <w:rStyle w:val="StyleUnderline"/>
        </w:rPr>
        <w:t>higher taxes for the wealthy</w:t>
      </w:r>
      <w:r w:rsidRPr="002D5881">
        <w:rPr>
          <w:sz w:val="16"/>
        </w:rPr>
        <w:t xml:space="preserve"> and corporations, a </w:t>
      </w:r>
      <w:r w:rsidRPr="00B55FB1">
        <w:rPr>
          <w:rStyle w:val="StyleUnderline"/>
        </w:rPr>
        <w:t>public</w:t>
      </w:r>
      <w:r w:rsidRPr="002D5881">
        <w:rPr>
          <w:sz w:val="16"/>
        </w:rPr>
        <w:t xml:space="preserve"> health insurance </w:t>
      </w:r>
      <w:r w:rsidRPr="00B55FB1">
        <w:rPr>
          <w:rStyle w:val="StyleUnderline"/>
        </w:rPr>
        <w:t>option</w:t>
      </w:r>
      <w:r w:rsidRPr="002D5881">
        <w:rPr>
          <w:sz w:val="16"/>
        </w:rPr>
        <w:t xml:space="preserve"> — </w:t>
      </w:r>
      <w:r w:rsidRPr="00B55FB1">
        <w:rPr>
          <w:rStyle w:val="Emphasis"/>
        </w:rPr>
        <w:t>all are hugely popular</w:t>
      </w:r>
      <w:r w:rsidRPr="002D5881">
        <w:rPr>
          <w:sz w:val="16"/>
        </w:rPr>
        <w:t>.</w:t>
      </w:r>
    </w:p>
    <w:p w14:paraId="56C1CFC1" w14:textId="77777777" w:rsidR="00E94E13" w:rsidRPr="002D5881" w:rsidRDefault="00E94E13" w:rsidP="00E94E13">
      <w:pPr>
        <w:rPr>
          <w:sz w:val="16"/>
        </w:rPr>
      </w:pPr>
      <w:r w:rsidRPr="002D5881">
        <w:rPr>
          <w:sz w:val="16"/>
        </w:rPr>
        <w:t xml:space="preserve">You know who understands that perfectly well? </w:t>
      </w:r>
      <w:r w:rsidRPr="0096593A">
        <w:rPr>
          <w:rStyle w:val="StyleUnderline"/>
          <w:highlight w:val="yellow"/>
        </w:rPr>
        <w:t>Republicans</w:t>
      </w:r>
      <w:r w:rsidRPr="002D5881">
        <w:rPr>
          <w:sz w:val="16"/>
        </w:rPr>
        <w:t>.</w:t>
      </w:r>
    </w:p>
    <w:p w14:paraId="644BF115" w14:textId="77777777" w:rsidR="00E94E13" w:rsidRPr="002D5881" w:rsidRDefault="00E94E13" w:rsidP="00E94E13">
      <w:pPr>
        <w:rPr>
          <w:sz w:val="16"/>
        </w:rPr>
      </w:pPr>
      <w:r w:rsidRPr="002D5881">
        <w:rPr>
          <w:sz w:val="16"/>
        </w:rPr>
        <w:t xml:space="preserve">Which is why the campaigns they run are so often about things like who loves America more or which candidate is “weak” and which one is “strong.” But more importantly, they </w:t>
      </w:r>
      <w:r w:rsidRPr="0096593A">
        <w:rPr>
          <w:rStyle w:val="StyleUnderline"/>
          <w:highlight w:val="yellow"/>
        </w:rPr>
        <w:t>know</w:t>
      </w:r>
      <w:r w:rsidRPr="002D5881">
        <w:rPr>
          <w:sz w:val="16"/>
        </w:rPr>
        <w:t xml:space="preserve"> that </w:t>
      </w:r>
      <w:r w:rsidRPr="0096593A">
        <w:rPr>
          <w:rStyle w:val="Emphasis"/>
          <w:highlight w:val="yellow"/>
        </w:rPr>
        <w:t>if you act like you have a mandate</w:t>
      </w:r>
      <w:r w:rsidRPr="0096593A">
        <w:rPr>
          <w:rStyle w:val="StyleUnderline"/>
          <w:highlight w:val="yellow"/>
        </w:rPr>
        <w:t xml:space="preserve">, then </w:t>
      </w:r>
      <w:r w:rsidRPr="0096593A">
        <w:rPr>
          <w:rStyle w:val="Emphasis"/>
          <w:highlight w:val="yellow"/>
        </w:rPr>
        <w:t>you do.</w:t>
      </w:r>
    </w:p>
    <w:p w14:paraId="506CA7E4" w14:textId="77777777" w:rsidR="00E94E13" w:rsidRPr="002D5881" w:rsidRDefault="00E94E13" w:rsidP="00E94E13">
      <w:pPr>
        <w:rPr>
          <w:rStyle w:val="Emphasis"/>
        </w:rPr>
      </w:pPr>
      <w:r w:rsidRPr="002D5881">
        <w:rPr>
          <w:sz w:val="16"/>
        </w:rPr>
        <w:t xml:space="preserve">You might recall that </w:t>
      </w:r>
      <w:r w:rsidRPr="0096593A">
        <w:rPr>
          <w:rStyle w:val="StyleUnderline"/>
          <w:highlight w:val="yellow"/>
        </w:rPr>
        <w:t xml:space="preserve">when </w:t>
      </w:r>
      <w:r w:rsidRPr="0096593A">
        <w:rPr>
          <w:rStyle w:val="Emphasis"/>
          <w:highlight w:val="yellow"/>
        </w:rPr>
        <w:t>Trump</w:t>
      </w:r>
      <w:r w:rsidRPr="0096593A">
        <w:rPr>
          <w:rStyle w:val="StyleUnderline"/>
          <w:highlight w:val="yellow"/>
        </w:rPr>
        <w:t xml:space="preserve"> took office</w:t>
      </w:r>
      <w:r w:rsidRPr="002D5881">
        <w:rPr>
          <w:sz w:val="16"/>
        </w:rPr>
        <w:t xml:space="preserve"> in 2017 </w:t>
      </w:r>
      <w:r w:rsidRPr="0096593A">
        <w:rPr>
          <w:rStyle w:val="StyleUnderline"/>
          <w:highlight w:val="yellow"/>
        </w:rPr>
        <w:t>despite</w:t>
      </w:r>
      <w:r w:rsidRPr="0096593A">
        <w:rPr>
          <w:sz w:val="16"/>
          <w:highlight w:val="yellow"/>
        </w:rPr>
        <w:t xml:space="preserve"> </w:t>
      </w:r>
      <w:r w:rsidRPr="0096593A">
        <w:rPr>
          <w:rStyle w:val="Emphasis"/>
          <w:highlight w:val="yellow"/>
        </w:rPr>
        <w:t>losing the popular vote</w:t>
      </w:r>
      <w:r w:rsidRPr="00B55FB1">
        <w:rPr>
          <w:rStyle w:val="StyleUnderline"/>
        </w:rPr>
        <w:t xml:space="preserve"> by 3 million</w:t>
      </w:r>
      <w:r w:rsidRPr="002D5881">
        <w:rPr>
          <w:sz w:val="16"/>
        </w:rPr>
        <w:t xml:space="preserve"> votes, </w:t>
      </w:r>
      <w:r w:rsidRPr="00B55FB1">
        <w:rPr>
          <w:rStyle w:val="StyleUnderline"/>
        </w:rPr>
        <w:t xml:space="preserve">neither he </w:t>
      </w:r>
      <w:r w:rsidRPr="0096593A">
        <w:rPr>
          <w:rStyle w:val="Emphasis"/>
          <w:highlight w:val="yellow"/>
        </w:rPr>
        <w:t>no</w:t>
      </w:r>
      <w:r w:rsidRPr="00B55FB1">
        <w:rPr>
          <w:rStyle w:val="Emphasis"/>
        </w:rPr>
        <w:t xml:space="preserve">r any other </w:t>
      </w:r>
      <w:r w:rsidRPr="0096593A">
        <w:rPr>
          <w:rStyle w:val="Emphasis"/>
          <w:highlight w:val="yellow"/>
        </w:rPr>
        <w:t>Republican</w:t>
      </w:r>
      <w:r w:rsidRPr="002D5881">
        <w:rPr>
          <w:sz w:val="16"/>
        </w:rPr>
        <w:t xml:space="preserve"> </w:t>
      </w:r>
      <w:r w:rsidRPr="00B55FB1">
        <w:rPr>
          <w:rStyle w:val="StyleUnderline"/>
        </w:rPr>
        <w:t xml:space="preserve">took it as a reason to </w:t>
      </w:r>
      <w:r w:rsidRPr="0096593A">
        <w:rPr>
          <w:rStyle w:val="Emphasis"/>
          <w:highlight w:val="yellow"/>
        </w:rPr>
        <w:t>trim his sails</w:t>
      </w:r>
      <w:r w:rsidRPr="00B55FB1">
        <w:rPr>
          <w:rStyle w:val="StyleUnderline"/>
        </w:rPr>
        <w:t xml:space="preserve"> in </w:t>
      </w:r>
      <w:r w:rsidRPr="002D5881">
        <w:rPr>
          <w:rStyle w:val="StyleUnderline"/>
        </w:rPr>
        <w:t xml:space="preserve">any way. </w:t>
      </w:r>
      <w:r w:rsidRPr="0096593A">
        <w:rPr>
          <w:rStyle w:val="StyleUnderline"/>
          <w:highlight w:val="yellow"/>
        </w:rPr>
        <w:t xml:space="preserve">They </w:t>
      </w:r>
      <w:r w:rsidRPr="0096593A">
        <w:rPr>
          <w:rStyle w:val="Emphasis"/>
          <w:highlight w:val="yellow"/>
        </w:rPr>
        <w:t>did not say, “We shouldn’t go too far</w:t>
      </w:r>
      <w:r w:rsidRPr="002D5881">
        <w:rPr>
          <w:sz w:val="16"/>
        </w:rPr>
        <w:t xml:space="preserve"> in cutting taxes for the wealthy or gutting environmental regulations or restricting reproductive rights — </w:t>
      </w:r>
      <w:r w:rsidRPr="002D5881">
        <w:rPr>
          <w:rStyle w:val="Emphasis"/>
        </w:rPr>
        <w:t>this is a</w:t>
      </w:r>
      <w:r w:rsidRPr="002D5881">
        <w:rPr>
          <w:sz w:val="16"/>
        </w:rPr>
        <w:t xml:space="preserve"> closely </w:t>
      </w:r>
      <w:r w:rsidRPr="002D5881">
        <w:rPr>
          <w:rStyle w:val="Emphasis"/>
        </w:rPr>
        <w:t>divided country</w:t>
      </w:r>
      <w:r w:rsidRPr="002D5881">
        <w:rPr>
          <w:rStyle w:val="StyleUnderline"/>
        </w:rPr>
        <w:t xml:space="preserve">, and we should try to govern in a </w:t>
      </w:r>
      <w:r w:rsidRPr="002D5881">
        <w:rPr>
          <w:rStyle w:val="Emphasis"/>
        </w:rPr>
        <w:t>cooperative way.”</w:t>
      </w:r>
    </w:p>
    <w:p w14:paraId="7371B9EE" w14:textId="77777777" w:rsidR="00E94E13" w:rsidRPr="002D5881" w:rsidRDefault="00E94E13" w:rsidP="00E94E13">
      <w:pPr>
        <w:rPr>
          <w:sz w:val="16"/>
        </w:rPr>
      </w:pPr>
      <w:r w:rsidRPr="0096593A">
        <w:rPr>
          <w:rStyle w:val="Emphasis"/>
          <w:highlight w:val="yellow"/>
        </w:rPr>
        <w:t>Quite the contrary</w:t>
      </w:r>
      <w:r w:rsidRPr="002D5881">
        <w:rPr>
          <w:rStyle w:val="StyleUnderline"/>
        </w:rPr>
        <w:t xml:space="preserve">, in fact; </w:t>
      </w:r>
      <w:r w:rsidRPr="0096593A">
        <w:rPr>
          <w:rStyle w:val="StyleUnderline"/>
          <w:highlight w:val="yellow"/>
        </w:rPr>
        <w:t>it’s hard to recall a</w:t>
      </w:r>
      <w:r w:rsidRPr="002D5881">
        <w:rPr>
          <w:rStyle w:val="StyleUnderline"/>
        </w:rPr>
        <w:t xml:space="preserve"> modern </w:t>
      </w:r>
      <w:r w:rsidRPr="0096593A">
        <w:rPr>
          <w:rStyle w:val="StyleUnderline"/>
          <w:highlight w:val="yellow"/>
        </w:rPr>
        <w:t xml:space="preserve">president </w:t>
      </w:r>
      <w:r w:rsidRPr="0096593A">
        <w:rPr>
          <w:rStyle w:val="Emphasis"/>
          <w:highlight w:val="yellow"/>
        </w:rPr>
        <w:t>more contemptuous</w:t>
      </w:r>
      <w:r w:rsidRPr="002D5881">
        <w:rPr>
          <w:sz w:val="16"/>
        </w:rPr>
        <w:t xml:space="preserve"> not just </w:t>
      </w:r>
      <w:r w:rsidRPr="002D5881">
        <w:rPr>
          <w:rStyle w:val="StyleUnderline"/>
        </w:rPr>
        <w:t>of the opposition party</w:t>
      </w:r>
      <w:r w:rsidRPr="002D5881">
        <w:rPr>
          <w:sz w:val="16"/>
        </w:rPr>
        <w:t xml:space="preserve"> but also of the majority of Americans who didn’t support him.</w:t>
      </w:r>
    </w:p>
    <w:p w14:paraId="6CF6D313" w14:textId="77777777" w:rsidR="00E94E13" w:rsidRPr="002D5881" w:rsidRDefault="00E94E13" w:rsidP="00E94E13">
      <w:pPr>
        <w:rPr>
          <w:sz w:val="16"/>
        </w:rPr>
      </w:pPr>
      <w:r w:rsidRPr="0096593A">
        <w:rPr>
          <w:rStyle w:val="Emphasis"/>
          <w:highlight w:val="yellow"/>
        </w:rPr>
        <w:t>Nor was this anything new</w:t>
      </w:r>
      <w:r w:rsidRPr="002D5881">
        <w:rPr>
          <w:sz w:val="16"/>
        </w:rPr>
        <w:t xml:space="preserve">. Like Trump, George W. </w:t>
      </w:r>
      <w:r w:rsidRPr="009020C6">
        <w:rPr>
          <w:rStyle w:val="StyleUnderline"/>
        </w:rPr>
        <w:t>Bush</w:t>
      </w:r>
      <w:r w:rsidRPr="002D5881">
        <w:rPr>
          <w:sz w:val="16"/>
        </w:rPr>
        <w:t xml:space="preserve"> took office after losing the popular vote, and he </w:t>
      </w:r>
      <w:r w:rsidRPr="009020C6">
        <w:rPr>
          <w:rStyle w:val="StyleUnderline"/>
        </w:rPr>
        <w:t>didn’t moderate his agenda either</w:t>
      </w:r>
      <w:r w:rsidRPr="002D5881">
        <w:rPr>
          <w:sz w:val="16"/>
        </w:rPr>
        <w:t xml:space="preserve"> (even if he was better-mannered). What they understood is that </w:t>
      </w:r>
      <w:r w:rsidRPr="0096593A">
        <w:rPr>
          <w:rStyle w:val="Emphasis"/>
          <w:highlight w:val="yellow"/>
        </w:rPr>
        <w:t>mandates are</w:t>
      </w:r>
      <w:r w:rsidRPr="002D5881">
        <w:rPr>
          <w:sz w:val="16"/>
        </w:rPr>
        <w:t xml:space="preserve">, in the end, a kind of </w:t>
      </w:r>
      <w:r w:rsidRPr="0096593A">
        <w:rPr>
          <w:rStyle w:val="Emphasis"/>
          <w:highlight w:val="yellow"/>
        </w:rPr>
        <w:t>collective fiction</w:t>
      </w:r>
      <w:r w:rsidRPr="0096593A">
        <w:rPr>
          <w:sz w:val="16"/>
          <w:highlight w:val="yellow"/>
        </w:rPr>
        <w:t xml:space="preserve">. </w:t>
      </w:r>
      <w:r w:rsidRPr="0096593A">
        <w:rPr>
          <w:rStyle w:val="Emphasis"/>
          <w:highlight w:val="yellow"/>
        </w:rPr>
        <w:t>They exist only to the extent we decide they do</w:t>
      </w:r>
      <w:r w:rsidRPr="0096593A">
        <w:rPr>
          <w:sz w:val="16"/>
          <w:highlight w:val="yellow"/>
        </w:rPr>
        <w:t>.</w:t>
      </w:r>
    </w:p>
    <w:p w14:paraId="540C643B" w14:textId="77777777" w:rsidR="00E94E13" w:rsidRPr="002D5881" w:rsidRDefault="00E94E13" w:rsidP="00E94E13">
      <w:pPr>
        <w:rPr>
          <w:sz w:val="16"/>
        </w:rPr>
      </w:pPr>
      <w:r w:rsidRPr="002D5881">
        <w:rPr>
          <w:sz w:val="16"/>
        </w:rPr>
        <w:t>On Friday, before news organizations declared him the victor, Biden said that the voters had “given us a mandate for action on covid, the economy, climate change, systemic racism. They made it clear they want the country to come together, not continue to pull apart.” Those two ideas are in tension, because acting on the mandate he received will not bring the country together.</w:t>
      </w:r>
    </w:p>
    <w:p w14:paraId="7A6E0DA9" w14:textId="77777777" w:rsidR="00E94E13" w:rsidRPr="002D5881" w:rsidRDefault="00E94E13" w:rsidP="00E94E13">
      <w:pPr>
        <w:rPr>
          <w:sz w:val="16"/>
        </w:rPr>
      </w:pPr>
      <w:r w:rsidRPr="002D5881">
        <w:rPr>
          <w:rStyle w:val="StyleUnderline"/>
        </w:rPr>
        <w:t>It will make Republicans angry</w:t>
      </w:r>
      <w:r w:rsidRPr="002D5881">
        <w:rPr>
          <w:sz w:val="16"/>
        </w:rPr>
        <w:t>. They will say that they are the victims of oppression and tyranny, that when a duly elected Democrat enacts his agenda it is unfair and illegitimate. They will do everything in their power not only to make Biden fail but also to exacerbate the resentment, anger and division that they see as their path back to power.</w:t>
      </w:r>
    </w:p>
    <w:p w14:paraId="6B0F119D" w14:textId="77777777" w:rsidR="00E94E13" w:rsidRPr="002E507E" w:rsidRDefault="00E94E13" w:rsidP="00E94E13">
      <w:pPr>
        <w:rPr>
          <w:sz w:val="16"/>
        </w:rPr>
      </w:pPr>
      <w:r w:rsidRPr="002D5881">
        <w:rPr>
          <w:rStyle w:val="StyleUnderline"/>
        </w:rPr>
        <w:t xml:space="preserve">There is not a single thing </w:t>
      </w:r>
      <w:r w:rsidRPr="0096593A">
        <w:rPr>
          <w:rStyle w:val="StyleUnderline"/>
          <w:highlight w:val="yellow"/>
        </w:rPr>
        <w:t>Biden</w:t>
      </w:r>
      <w:r w:rsidRPr="002D5881">
        <w:rPr>
          <w:rStyle w:val="StyleUnderline"/>
        </w:rPr>
        <w:t xml:space="preserve"> can do to change that. What he </w:t>
      </w:r>
      <w:r w:rsidRPr="0096593A">
        <w:rPr>
          <w:rStyle w:val="Emphasis"/>
          <w:highlight w:val="yellow"/>
        </w:rPr>
        <w:t>can</w:t>
      </w:r>
      <w:r w:rsidRPr="002D5881">
        <w:rPr>
          <w:sz w:val="16"/>
        </w:rPr>
        <w:t xml:space="preserve"> </w:t>
      </w:r>
      <w:r w:rsidRPr="002D5881">
        <w:rPr>
          <w:rStyle w:val="StyleUnderline"/>
        </w:rPr>
        <w:t xml:space="preserve">do, however, is </w:t>
      </w:r>
      <w:r w:rsidRPr="0096593A">
        <w:rPr>
          <w:rStyle w:val="Emphasis"/>
          <w:highlight w:val="yellow"/>
        </w:rPr>
        <w:t>act as though his mandate is well-earned</w:t>
      </w:r>
      <w:r w:rsidRPr="002D5881">
        <w:rPr>
          <w:sz w:val="16"/>
        </w:rPr>
        <w:t xml:space="preserve"> </w:t>
      </w:r>
      <w:r w:rsidRPr="002D5881">
        <w:rPr>
          <w:rStyle w:val="StyleUnderline"/>
        </w:rPr>
        <w:t xml:space="preserve">and of the </w:t>
      </w:r>
      <w:r w:rsidRPr="002D5881">
        <w:rPr>
          <w:rStyle w:val="Emphasis"/>
        </w:rPr>
        <w:t>highest urgency</w:t>
      </w:r>
      <w:r w:rsidRPr="002D5881">
        <w:rPr>
          <w:sz w:val="16"/>
        </w:rPr>
        <w:t xml:space="preserve">. He can do what he promised, undeterred by Republican whining. </w:t>
      </w:r>
      <w:r w:rsidRPr="0096593A">
        <w:rPr>
          <w:rStyle w:val="StyleUnderline"/>
          <w:highlight w:val="yellow"/>
        </w:rPr>
        <w:t xml:space="preserve">If he </w:t>
      </w:r>
      <w:r w:rsidRPr="0096593A">
        <w:rPr>
          <w:rStyle w:val="Emphasis"/>
          <w:highlight w:val="yellow"/>
        </w:rPr>
        <w:t>does that</w:t>
      </w:r>
      <w:r w:rsidRPr="0096593A">
        <w:rPr>
          <w:sz w:val="16"/>
          <w:highlight w:val="yellow"/>
        </w:rPr>
        <w:t xml:space="preserve">, </w:t>
      </w:r>
      <w:r w:rsidRPr="0096593A">
        <w:rPr>
          <w:rStyle w:val="StyleUnderline"/>
          <w:highlight w:val="yellow"/>
        </w:rPr>
        <w:t xml:space="preserve">the </w:t>
      </w:r>
      <w:r w:rsidRPr="0096593A">
        <w:rPr>
          <w:rStyle w:val="Emphasis"/>
          <w:highlight w:val="yellow"/>
        </w:rPr>
        <w:t>public will get what it voted for</w:t>
      </w:r>
      <w:r w:rsidRPr="002D5881">
        <w:rPr>
          <w:sz w:val="16"/>
        </w:rPr>
        <w:t>. And isn’t that the point of having an election?</w:t>
      </w:r>
    </w:p>
    <w:p w14:paraId="3C23B2BD" w14:textId="77777777" w:rsidR="00E94E13" w:rsidRDefault="00E94E13" w:rsidP="00E94E13">
      <w:pPr>
        <w:pStyle w:val="Heading3"/>
      </w:pPr>
      <w:r>
        <w:t>1AR---Winners Win</w:t>
      </w:r>
    </w:p>
    <w:p w14:paraId="408CDC7E" w14:textId="77777777" w:rsidR="00E94E13" w:rsidRPr="00766AD2" w:rsidRDefault="00E94E13" w:rsidP="00E94E13">
      <w:pPr>
        <w:pStyle w:val="Heading4"/>
      </w:pPr>
      <w:r>
        <w:t xml:space="preserve">It signals </w:t>
      </w:r>
      <w:r>
        <w:rPr>
          <w:u w:val="single"/>
        </w:rPr>
        <w:t>momentum</w:t>
      </w:r>
      <w:r>
        <w:t>, which discourages opposition</w:t>
      </w:r>
    </w:p>
    <w:p w14:paraId="76F3B3D3" w14:textId="77777777" w:rsidR="00E94E13" w:rsidRDefault="00E94E13" w:rsidP="00E94E13">
      <w:r>
        <w:t xml:space="preserve">James </w:t>
      </w:r>
      <w:r w:rsidRPr="0032086E">
        <w:rPr>
          <w:rStyle w:val="Style13ptBold"/>
        </w:rPr>
        <w:t>Politi &amp;</w:t>
      </w:r>
      <w:r>
        <w:t xml:space="preserve"> Lauren </w:t>
      </w:r>
      <w:r w:rsidRPr="0032086E">
        <w:rPr>
          <w:rStyle w:val="Style13ptBold"/>
        </w:rPr>
        <w:t xml:space="preserve">Fedor </w:t>
      </w:r>
      <w:r>
        <w:rPr>
          <w:rStyle w:val="Style13ptBold"/>
        </w:rPr>
        <w:t>1/19</w:t>
      </w:r>
      <w:r>
        <w:t>, staff writer at the Financial Times, “Joe Biden’s challenge: big, early victories in a toxic political climate,” Financial Times, 1-19-2021, https://www.ft.com/content/fa01bc64-a80c-4c32-abad-f8eb778c4fe6</w:t>
      </w:r>
    </w:p>
    <w:p w14:paraId="7E468EA0" w14:textId="77777777" w:rsidR="00E94E13" w:rsidRPr="00A04A3D" w:rsidRDefault="00E94E13" w:rsidP="00E94E13">
      <w:pPr>
        <w:rPr>
          <w:sz w:val="16"/>
        </w:rPr>
      </w:pPr>
      <w:r w:rsidRPr="00A04A3D">
        <w:rPr>
          <w:rStyle w:val="StyleUnderline"/>
        </w:rPr>
        <w:t>The bleak circumstances of Mr Biden’s first day in office</w:t>
      </w:r>
      <w:r w:rsidRPr="00A04A3D">
        <w:rPr>
          <w:sz w:val="16"/>
        </w:rPr>
        <w:t xml:space="preserve"> have </w:t>
      </w:r>
      <w:r w:rsidRPr="00A04A3D">
        <w:rPr>
          <w:rStyle w:val="StyleUnderline"/>
        </w:rPr>
        <w:t>added</w:t>
      </w:r>
      <w:r w:rsidRPr="00A04A3D">
        <w:rPr>
          <w:sz w:val="16"/>
        </w:rPr>
        <w:t xml:space="preserve"> </w:t>
      </w:r>
      <w:r w:rsidRPr="00A04A3D">
        <w:rPr>
          <w:rStyle w:val="Emphasis"/>
        </w:rPr>
        <w:t>sobriety</w:t>
      </w:r>
      <w:r w:rsidRPr="00A04A3D">
        <w:rPr>
          <w:sz w:val="16"/>
        </w:rPr>
        <w:t xml:space="preserve"> </w:t>
      </w:r>
      <w:r w:rsidRPr="00A04A3D">
        <w:rPr>
          <w:rStyle w:val="StyleUnderline"/>
        </w:rPr>
        <w:t>to the moment, and</w:t>
      </w:r>
      <w:r w:rsidRPr="00A04A3D">
        <w:rPr>
          <w:sz w:val="16"/>
        </w:rPr>
        <w:t xml:space="preserve"> </w:t>
      </w:r>
      <w:r w:rsidRPr="00A04A3D">
        <w:rPr>
          <w:rStyle w:val="Emphasis"/>
        </w:rPr>
        <w:t>pointed</w:t>
      </w:r>
      <w:r w:rsidRPr="00A04A3D">
        <w:rPr>
          <w:sz w:val="16"/>
        </w:rPr>
        <w:t xml:space="preserve"> </w:t>
      </w:r>
      <w:r w:rsidRPr="00A04A3D">
        <w:rPr>
          <w:rStyle w:val="StyleUnderline"/>
        </w:rPr>
        <w:t>to the</w:t>
      </w:r>
      <w:r w:rsidRPr="00A04A3D">
        <w:rPr>
          <w:sz w:val="16"/>
        </w:rPr>
        <w:t xml:space="preserve"> </w:t>
      </w:r>
      <w:r w:rsidRPr="00A04A3D">
        <w:rPr>
          <w:rStyle w:val="Emphasis"/>
        </w:rPr>
        <w:t>massive political challenge he is facing</w:t>
      </w:r>
      <w:r w:rsidRPr="00A04A3D">
        <w:rPr>
          <w:sz w:val="16"/>
        </w:rPr>
        <w:t>. Having won the White House by projecting a mix of competence, empathy and renewal to American voters after four years of Trumpism, he will have to translate all that into governing at a wrenching moment in US history. </w:t>
      </w:r>
    </w:p>
    <w:p w14:paraId="73DA7C65" w14:textId="77777777" w:rsidR="00E94E13" w:rsidRPr="00A04A3D" w:rsidRDefault="00E94E13" w:rsidP="00E94E13">
      <w:pPr>
        <w:rPr>
          <w:sz w:val="16"/>
        </w:rPr>
      </w:pPr>
      <w:r w:rsidRPr="00A04A3D">
        <w:rPr>
          <w:sz w:val="16"/>
        </w:rPr>
        <w:t xml:space="preserve">Mr </w:t>
      </w:r>
      <w:r w:rsidRPr="0096593A">
        <w:rPr>
          <w:rStyle w:val="StyleUnderline"/>
          <w:highlight w:val="yellow"/>
        </w:rPr>
        <w:t>Biden is</w:t>
      </w:r>
      <w:r w:rsidRPr="0096593A">
        <w:rPr>
          <w:sz w:val="16"/>
          <w:highlight w:val="yellow"/>
        </w:rPr>
        <w:t xml:space="preserve"> </w:t>
      </w:r>
      <w:r w:rsidRPr="0096593A">
        <w:rPr>
          <w:rStyle w:val="Emphasis"/>
          <w:highlight w:val="yellow"/>
        </w:rPr>
        <w:t>no stranger</w:t>
      </w:r>
      <w:r w:rsidRPr="0096593A">
        <w:rPr>
          <w:sz w:val="16"/>
          <w:highlight w:val="yellow"/>
        </w:rPr>
        <w:t xml:space="preserve"> </w:t>
      </w:r>
      <w:r w:rsidRPr="0096593A">
        <w:rPr>
          <w:rStyle w:val="StyleUnderline"/>
          <w:highlight w:val="yellow"/>
        </w:rPr>
        <w:t>to tough starts</w:t>
      </w:r>
      <w:r w:rsidRPr="00A04A3D">
        <w:rPr>
          <w:sz w:val="16"/>
        </w:rPr>
        <w:t xml:space="preserve">, given that he became vice-president to Barack Obama at the height of the financial crisis. But the problems now confronting the country are arguably more severe and multi-faceted than they were in 2009, requiring even more sure-handed intervention and political skill. Many Democrats believe Mr </w:t>
      </w:r>
      <w:r w:rsidRPr="0096593A">
        <w:rPr>
          <w:rStyle w:val="Emphasis"/>
          <w:highlight w:val="yellow"/>
        </w:rPr>
        <w:t>Obama</w:t>
      </w:r>
      <w:r w:rsidRPr="0096593A">
        <w:rPr>
          <w:sz w:val="16"/>
          <w:highlight w:val="yellow"/>
        </w:rPr>
        <w:t xml:space="preserve"> </w:t>
      </w:r>
      <w:r w:rsidRPr="0096593A">
        <w:rPr>
          <w:rStyle w:val="StyleUnderline"/>
          <w:highlight w:val="yellow"/>
        </w:rPr>
        <w:t>spent</w:t>
      </w:r>
      <w:r w:rsidRPr="0096593A">
        <w:rPr>
          <w:sz w:val="16"/>
          <w:highlight w:val="yellow"/>
        </w:rPr>
        <w:t xml:space="preserve"> </w:t>
      </w:r>
      <w:r w:rsidRPr="0096593A">
        <w:rPr>
          <w:rStyle w:val="Emphasis"/>
          <w:highlight w:val="yellow"/>
        </w:rPr>
        <w:t>too much of his first year</w:t>
      </w:r>
      <w:r w:rsidRPr="0096593A">
        <w:rPr>
          <w:sz w:val="16"/>
          <w:highlight w:val="yellow"/>
        </w:rPr>
        <w:t xml:space="preserve"> </w:t>
      </w:r>
      <w:r w:rsidRPr="0096593A">
        <w:rPr>
          <w:rStyle w:val="StyleUnderline"/>
          <w:highlight w:val="yellow"/>
        </w:rPr>
        <w:t>trying to</w:t>
      </w:r>
      <w:r w:rsidRPr="0096593A">
        <w:rPr>
          <w:sz w:val="16"/>
          <w:highlight w:val="yellow"/>
        </w:rPr>
        <w:t xml:space="preserve"> </w:t>
      </w:r>
      <w:r w:rsidRPr="0096593A">
        <w:rPr>
          <w:rStyle w:val="Emphasis"/>
          <w:highlight w:val="yellow"/>
        </w:rPr>
        <w:t>win bipartisan support</w:t>
      </w:r>
      <w:r w:rsidRPr="00A04A3D">
        <w:rPr>
          <w:rStyle w:val="Emphasis"/>
        </w:rPr>
        <w:t xml:space="preserve"> for his plans</w:t>
      </w:r>
      <w:r w:rsidRPr="00A04A3D">
        <w:rPr>
          <w:sz w:val="16"/>
        </w:rPr>
        <w:t xml:space="preserve">. They are well aware that </w:t>
      </w:r>
      <w:r w:rsidRPr="0096593A">
        <w:rPr>
          <w:rStyle w:val="StyleUnderline"/>
          <w:highlight w:val="yellow"/>
        </w:rPr>
        <w:t>to be</w:t>
      </w:r>
      <w:r w:rsidRPr="0096593A">
        <w:rPr>
          <w:sz w:val="16"/>
          <w:highlight w:val="yellow"/>
        </w:rPr>
        <w:t xml:space="preserve"> </w:t>
      </w:r>
      <w:r w:rsidRPr="0096593A">
        <w:rPr>
          <w:rStyle w:val="Emphasis"/>
          <w:highlight w:val="yellow"/>
        </w:rPr>
        <w:t>successful</w:t>
      </w:r>
      <w:r w:rsidRPr="00A04A3D">
        <w:rPr>
          <w:sz w:val="16"/>
        </w:rPr>
        <w:t xml:space="preserve">, Mr </w:t>
      </w:r>
      <w:r w:rsidRPr="0096593A">
        <w:rPr>
          <w:rStyle w:val="StyleUnderline"/>
          <w:highlight w:val="yellow"/>
        </w:rPr>
        <w:t>Biden will need</w:t>
      </w:r>
      <w:r w:rsidRPr="00A04A3D">
        <w:rPr>
          <w:rStyle w:val="StyleUnderline"/>
        </w:rPr>
        <w:t xml:space="preserve"> to</w:t>
      </w:r>
      <w:r w:rsidRPr="00A04A3D">
        <w:rPr>
          <w:sz w:val="16"/>
        </w:rPr>
        <w:t xml:space="preserve"> </w:t>
      </w:r>
      <w:r w:rsidRPr="00A04A3D">
        <w:rPr>
          <w:rStyle w:val="Emphasis"/>
        </w:rPr>
        <w:t xml:space="preserve">show </w:t>
      </w:r>
      <w:r w:rsidRPr="0096593A">
        <w:rPr>
          <w:rStyle w:val="Emphasis"/>
          <w:highlight w:val="yellow"/>
        </w:rPr>
        <w:t>rapid concrete results</w:t>
      </w:r>
      <w:r w:rsidRPr="00A04A3D">
        <w:rPr>
          <w:sz w:val="16"/>
        </w:rPr>
        <w:t>. </w:t>
      </w:r>
    </w:p>
    <w:p w14:paraId="1FE31AAA" w14:textId="77777777" w:rsidR="00E94E13" w:rsidRPr="00A04A3D" w:rsidRDefault="00E94E13" w:rsidP="00E94E13">
      <w:pPr>
        <w:rPr>
          <w:sz w:val="16"/>
        </w:rPr>
      </w:pPr>
      <w:r w:rsidRPr="00A04A3D">
        <w:rPr>
          <w:rStyle w:val="StyleUnderline"/>
        </w:rPr>
        <w:t xml:space="preserve">“To be able </w:t>
      </w:r>
      <w:r w:rsidRPr="0096593A">
        <w:rPr>
          <w:rStyle w:val="StyleUnderline"/>
          <w:highlight w:val="yellow"/>
        </w:rPr>
        <w:t>to</w:t>
      </w:r>
      <w:r w:rsidRPr="0096593A">
        <w:rPr>
          <w:sz w:val="16"/>
          <w:highlight w:val="yellow"/>
        </w:rPr>
        <w:t xml:space="preserve"> </w:t>
      </w:r>
      <w:r w:rsidRPr="0096593A">
        <w:rPr>
          <w:rStyle w:val="Emphasis"/>
          <w:highlight w:val="yellow"/>
        </w:rPr>
        <w:t>deliver tangibly</w:t>
      </w:r>
      <w:r w:rsidRPr="0096593A">
        <w:rPr>
          <w:sz w:val="16"/>
          <w:highlight w:val="yellow"/>
        </w:rPr>
        <w:t xml:space="preserve"> </w:t>
      </w:r>
      <w:r w:rsidRPr="0096593A">
        <w:rPr>
          <w:rStyle w:val="StyleUnderline"/>
          <w:highlight w:val="yellow"/>
        </w:rPr>
        <w:t xml:space="preserve">in the </w:t>
      </w:r>
      <w:r w:rsidRPr="0096593A">
        <w:rPr>
          <w:rStyle w:val="Emphasis"/>
          <w:highlight w:val="yellow"/>
        </w:rPr>
        <w:t>near term</w:t>
      </w:r>
      <w:r w:rsidRPr="00A04A3D">
        <w:rPr>
          <w:sz w:val="16"/>
        </w:rPr>
        <w:t xml:space="preserve"> in ways that all people in the country can see and feel and know </w:t>
      </w:r>
      <w:r w:rsidRPr="0096593A">
        <w:rPr>
          <w:rStyle w:val="StyleUnderline"/>
          <w:highlight w:val="yellow"/>
        </w:rPr>
        <w:t>is</w:t>
      </w:r>
      <w:r w:rsidRPr="00A04A3D">
        <w:rPr>
          <w:sz w:val="16"/>
        </w:rPr>
        <w:t xml:space="preserve"> a </w:t>
      </w:r>
      <w:r w:rsidRPr="0096593A">
        <w:rPr>
          <w:rStyle w:val="Emphasis"/>
          <w:highlight w:val="yellow"/>
        </w:rPr>
        <w:t>critically important</w:t>
      </w:r>
      <w:r w:rsidRPr="00A04A3D">
        <w:rPr>
          <w:sz w:val="16"/>
        </w:rPr>
        <w:t xml:space="preserve"> thing to do,” says Mara Rudman, vice-president for policy at the Center for American Progress, a left-leaning Washington think-tank, and a former official in the </w:t>
      </w:r>
      <w:r w:rsidRPr="00A04A3D">
        <w:rPr>
          <w:rStyle w:val="StyleUnderline"/>
        </w:rPr>
        <w:t xml:space="preserve">Clinton and </w:t>
      </w:r>
      <w:r w:rsidRPr="0096593A">
        <w:rPr>
          <w:rStyle w:val="StyleUnderline"/>
          <w:highlight w:val="yellow"/>
        </w:rPr>
        <w:t>Obama</w:t>
      </w:r>
      <w:r w:rsidRPr="00A04A3D">
        <w:rPr>
          <w:sz w:val="16"/>
        </w:rPr>
        <w:t xml:space="preserve"> administrations. </w:t>
      </w:r>
    </w:p>
    <w:p w14:paraId="6682BBDB" w14:textId="77777777" w:rsidR="00E94E13" w:rsidRPr="00A04A3D" w:rsidRDefault="00E94E13" w:rsidP="00E94E13">
      <w:pPr>
        <w:rPr>
          <w:sz w:val="16"/>
        </w:rPr>
      </w:pPr>
      <w:r w:rsidRPr="00A04A3D">
        <w:rPr>
          <w:sz w:val="16"/>
        </w:rPr>
        <w:t xml:space="preserve">“We have </w:t>
      </w:r>
      <w:r w:rsidRPr="0096593A">
        <w:rPr>
          <w:rStyle w:val="StyleUnderline"/>
          <w:highlight w:val="yellow"/>
        </w:rPr>
        <w:t>had a</w:t>
      </w:r>
      <w:r w:rsidRPr="0096593A">
        <w:rPr>
          <w:sz w:val="16"/>
          <w:highlight w:val="yellow"/>
        </w:rPr>
        <w:t xml:space="preserve"> </w:t>
      </w:r>
      <w:r w:rsidRPr="0096593A">
        <w:rPr>
          <w:rStyle w:val="Emphasis"/>
          <w:highlight w:val="yellow"/>
        </w:rPr>
        <w:t>self-perpetuating cycle</w:t>
      </w:r>
      <w:r w:rsidRPr="0096593A">
        <w:rPr>
          <w:sz w:val="16"/>
          <w:highlight w:val="yellow"/>
        </w:rPr>
        <w:t xml:space="preserve"> </w:t>
      </w:r>
      <w:r w:rsidRPr="0096593A">
        <w:rPr>
          <w:rStyle w:val="StyleUnderline"/>
          <w:highlight w:val="yellow"/>
        </w:rPr>
        <w:t>in a</w:t>
      </w:r>
      <w:r w:rsidRPr="00A04A3D">
        <w:rPr>
          <w:sz w:val="16"/>
        </w:rPr>
        <w:t xml:space="preserve"> very </w:t>
      </w:r>
      <w:r w:rsidRPr="0096593A">
        <w:rPr>
          <w:rStyle w:val="Emphasis"/>
          <w:highlight w:val="yellow"/>
        </w:rPr>
        <w:t>negative direction</w:t>
      </w:r>
      <w:r w:rsidRPr="00A04A3D">
        <w:rPr>
          <w:sz w:val="16"/>
        </w:rPr>
        <w:t xml:space="preserve">,” she adds. “I think </w:t>
      </w:r>
      <w:r w:rsidRPr="0096593A">
        <w:rPr>
          <w:rStyle w:val="StyleUnderline"/>
          <w:highlight w:val="yellow"/>
        </w:rPr>
        <w:t>we have the opportunity to get to a</w:t>
      </w:r>
      <w:r w:rsidRPr="00A04A3D">
        <w:rPr>
          <w:rStyle w:val="StyleUnderline"/>
        </w:rPr>
        <w:t xml:space="preserve"> self-</w:t>
      </w:r>
      <w:r w:rsidRPr="0096593A">
        <w:rPr>
          <w:rStyle w:val="StyleUnderline"/>
          <w:highlight w:val="yellow"/>
        </w:rPr>
        <w:t xml:space="preserve">perpetuating cycle in the </w:t>
      </w:r>
      <w:r w:rsidRPr="0096593A">
        <w:rPr>
          <w:rStyle w:val="Emphasis"/>
          <w:highlight w:val="yellow"/>
        </w:rPr>
        <w:t>positive</w:t>
      </w:r>
      <w:r w:rsidRPr="0096593A">
        <w:rPr>
          <w:rStyle w:val="StyleUnderline"/>
          <w:highlight w:val="yellow"/>
        </w:rPr>
        <w:t xml:space="preserve"> direction</w:t>
      </w:r>
      <w:r w:rsidRPr="00A04A3D">
        <w:rPr>
          <w:sz w:val="16"/>
        </w:rPr>
        <w:t>.”</w:t>
      </w:r>
    </w:p>
    <w:p w14:paraId="406DA111" w14:textId="77777777" w:rsidR="00E94E13" w:rsidRPr="00A04A3D" w:rsidRDefault="00E94E13" w:rsidP="00E94E13">
      <w:pPr>
        <w:rPr>
          <w:sz w:val="16"/>
        </w:rPr>
      </w:pPr>
      <w:r w:rsidRPr="00A04A3D">
        <w:rPr>
          <w:sz w:val="16"/>
        </w:rPr>
        <w:t>The president-elect’s transition team has already set out plans for a barrage of unilateral executive orders during the first 10 days to rejoin the Paris climate agreement and scrap the travel ban imposed on certain Muslim-majority countries, undoing some of Mr Trump’s most controversial policies. It has also made clear that Mr Biden wants to rebuild the US’s traditional alliances with other western nations that frayed during the past four years, while being more focused in confronting strategic rivals such as China and Russia.</w:t>
      </w:r>
    </w:p>
    <w:p w14:paraId="48C8E137" w14:textId="77777777" w:rsidR="00E94E13" w:rsidRPr="00A04A3D" w:rsidRDefault="00E94E13" w:rsidP="00E94E13">
      <w:pPr>
        <w:rPr>
          <w:sz w:val="16"/>
        </w:rPr>
      </w:pPr>
      <w:r w:rsidRPr="00A04A3D">
        <w:rPr>
          <w:sz w:val="16"/>
        </w:rPr>
        <w:t>But Mr Biden has tried to focus the attention of lawmakers rattled by the assault on the Capitol — and an anxious public — primarily on his prescriptions to resolve America’s health and economic crises, as he prepares to enter the White House. Nearly 400,000 Americans have died from Covid-19, and 9.8m fewer Americans are employed compared with last February. </w:t>
      </w:r>
    </w:p>
    <w:p w14:paraId="5D74E53A" w14:textId="77777777" w:rsidR="00E94E13" w:rsidRPr="00A04A3D" w:rsidRDefault="00E94E13" w:rsidP="00E94E13">
      <w:pPr>
        <w:rPr>
          <w:sz w:val="16"/>
        </w:rPr>
      </w:pPr>
      <w:r w:rsidRPr="00A04A3D">
        <w:rPr>
          <w:sz w:val="16"/>
        </w:rPr>
        <w:t>At the Queen, the president-elect called on Congress to pass his sweeping relief plan, which includes a new round of direct payments to Americans, aid to cash-strapped states and cities, a top-up of federal jobless benefits, a beefed-up tax credit for children and more funding for vaccinations. </w:t>
      </w:r>
    </w:p>
    <w:p w14:paraId="688AD1A3" w14:textId="77777777" w:rsidR="00E94E13" w:rsidRPr="00A04A3D" w:rsidRDefault="00E94E13" w:rsidP="00E94E13">
      <w:pPr>
        <w:rPr>
          <w:sz w:val="16"/>
        </w:rPr>
      </w:pPr>
      <w:r w:rsidRPr="00A04A3D">
        <w:rPr>
          <w:sz w:val="16"/>
        </w:rPr>
        <w:t>Securing its passage will be the first big test of Mr Biden’s presidency, and no easy task given his Democratic party’s exceedingly tight edge in both the House of Representatives and the Senate — and the toxic climate on Capitol Hill that may be exacerbated by Mr Trump’s second impeachment trial. </w:t>
      </w:r>
    </w:p>
    <w:p w14:paraId="309945D0" w14:textId="77777777" w:rsidR="00E94E13" w:rsidRDefault="00E94E13" w:rsidP="00E94E13">
      <w:pPr>
        <w:rPr>
          <w:sz w:val="16"/>
        </w:rPr>
      </w:pPr>
      <w:r w:rsidRPr="00A04A3D">
        <w:rPr>
          <w:sz w:val="16"/>
        </w:rPr>
        <w:t>“</w:t>
      </w:r>
      <w:r w:rsidRPr="0096593A">
        <w:rPr>
          <w:rStyle w:val="StyleUnderline"/>
          <w:highlight w:val="yellow"/>
        </w:rPr>
        <w:t>There is going to be a</w:t>
      </w:r>
      <w:r w:rsidRPr="0096593A">
        <w:rPr>
          <w:sz w:val="16"/>
          <w:highlight w:val="yellow"/>
        </w:rPr>
        <w:t xml:space="preserve"> </w:t>
      </w:r>
      <w:r w:rsidRPr="0096593A">
        <w:rPr>
          <w:rStyle w:val="Emphasis"/>
          <w:highlight w:val="yellow"/>
        </w:rPr>
        <w:t>compulsion</w:t>
      </w:r>
      <w:r w:rsidRPr="0096593A">
        <w:rPr>
          <w:sz w:val="16"/>
          <w:highlight w:val="yellow"/>
        </w:rPr>
        <w:t xml:space="preserve"> </w:t>
      </w:r>
      <w:r w:rsidRPr="0096593A">
        <w:rPr>
          <w:rStyle w:val="StyleUnderline"/>
          <w:highlight w:val="yellow"/>
        </w:rPr>
        <w:t>to</w:t>
      </w:r>
      <w:r w:rsidRPr="0096593A">
        <w:rPr>
          <w:sz w:val="16"/>
          <w:highlight w:val="yellow"/>
        </w:rPr>
        <w:t xml:space="preserve"> </w:t>
      </w:r>
      <w:r w:rsidRPr="0096593A">
        <w:rPr>
          <w:rStyle w:val="Emphasis"/>
          <w:highlight w:val="yellow"/>
        </w:rPr>
        <w:t>get something done</w:t>
      </w:r>
      <w:r w:rsidRPr="00A04A3D">
        <w:rPr>
          <w:sz w:val="16"/>
        </w:rPr>
        <w:t xml:space="preserve"> </w:t>
      </w:r>
      <w:r w:rsidRPr="00A04A3D">
        <w:rPr>
          <w:rStyle w:val="StyleUnderline"/>
        </w:rPr>
        <w:t>and</w:t>
      </w:r>
      <w:r w:rsidRPr="00A04A3D">
        <w:rPr>
          <w:sz w:val="16"/>
        </w:rPr>
        <w:t xml:space="preserve"> </w:t>
      </w:r>
      <w:r w:rsidRPr="00A04A3D">
        <w:rPr>
          <w:rStyle w:val="Emphasis"/>
        </w:rPr>
        <w:t xml:space="preserve">get something done </w:t>
      </w:r>
      <w:r w:rsidRPr="0096593A">
        <w:rPr>
          <w:rStyle w:val="Emphasis"/>
          <w:highlight w:val="yellow"/>
        </w:rPr>
        <w:t>quickly</w:t>
      </w:r>
      <w:r w:rsidRPr="00A04A3D">
        <w:rPr>
          <w:sz w:val="16"/>
        </w:rPr>
        <w:t>, but it is definitely under more difficult circumstances given the political environment, the non-cooperation of the Trump administration, the severity of the pandemic itself and the close margins in Congress,” says John Lawrence, former chief of staff to Nancy Pelosi, the House speaker. “It is going to be tough.”</w:t>
      </w:r>
    </w:p>
    <w:p w14:paraId="0318101D" w14:textId="77777777" w:rsidR="00E94E13" w:rsidRPr="00FB1EA0" w:rsidRDefault="00E94E13" w:rsidP="00E94E13">
      <w:pPr>
        <w:pStyle w:val="Heading4"/>
        <w:rPr>
          <w:u w:val="single"/>
        </w:rPr>
      </w:pPr>
      <w:r>
        <w:t>That’s key</w:t>
      </w:r>
    </w:p>
    <w:p w14:paraId="4D2EC9F4" w14:textId="77777777" w:rsidR="00E94E13" w:rsidRPr="00FB1EA0" w:rsidRDefault="00E94E13" w:rsidP="00E94E13">
      <w:r w:rsidRPr="00FB1EA0">
        <w:t xml:space="preserve">Jim </w:t>
      </w:r>
      <w:r w:rsidRPr="00FB1EA0">
        <w:rPr>
          <w:b/>
        </w:rPr>
        <w:t>Tankersley 17</w:t>
      </w:r>
      <w:r w:rsidRPr="00FB1EA0">
        <w:t>, staff writer @ Vox. 4-24-2017. "Donald Trump is obsessed with winning, and that's why he's losing," Vox, http://www.vox.com/2017/4/24/15359502/donald-trump-winning-losing-government-shutdown-health-care</w:t>
      </w:r>
    </w:p>
    <w:p w14:paraId="17066FEF" w14:textId="77777777" w:rsidR="00E94E13" w:rsidRDefault="00E94E13" w:rsidP="00E94E13">
      <w:pPr>
        <w:rPr>
          <w:sz w:val="16"/>
        </w:rPr>
      </w:pPr>
      <w:r w:rsidRPr="00FB1EA0">
        <w:rPr>
          <w:sz w:val="16"/>
        </w:rPr>
        <w:t xml:space="preserve">Trump </w:t>
      </w:r>
      <w:r w:rsidRPr="00EC17EC">
        <w:rPr>
          <w:rStyle w:val="Emphasis"/>
          <w:highlight w:val="yellow"/>
        </w:rPr>
        <w:t>need</w:t>
      </w:r>
      <w:r w:rsidRPr="00FB1EA0">
        <w:rPr>
          <w:sz w:val="16"/>
        </w:rPr>
        <w:t xml:space="preserve">s </w:t>
      </w:r>
      <w:r w:rsidRPr="00EC17EC">
        <w:rPr>
          <w:rStyle w:val="Emphasis"/>
          <w:highlight w:val="yellow"/>
        </w:rPr>
        <w:t>big wins, not little ones</w:t>
      </w:r>
      <w:r w:rsidRPr="00FB1EA0">
        <w:rPr>
          <w:sz w:val="16"/>
        </w:rPr>
        <w:t xml:space="preserve"> </w:t>
      </w:r>
    </w:p>
    <w:p w14:paraId="6D00E994" w14:textId="77777777" w:rsidR="00E94E13" w:rsidRDefault="00E94E13" w:rsidP="00E94E13">
      <w:pPr>
        <w:rPr>
          <w:sz w:val="16"/>
        </w:rPr>
      </w:pPr>
      <w:r w:rsidRPr="00FB1EA0">
        <w:rPr>
          <w:sz w:val="16"/>
        </w:rPr>
        <w:t xml:space="preserve">As my former colleague Bob Costa of the Washington Post tweeted on Sunday, Trump is driving this train himself: </w:t>
      </w:r>
    </w:p>
    <w:p w14:paraId="570DD717" w14:textId="77777777" w:rsidR="00E94E13" w:rsidRDefault="00E94E13" w:rsidP="00E94E13">
      <w:pPr>
        <w:ind w:left="720"/>
        <w:rPr>
          <w:sz w:val="16"/>
        </w:rPr>
      </w:pPr>
      <w:r>
        <w:rPr>
          <w:sz w:val="16"/>
        </w:rPr>
        <w:t>Robert Costa</w:t>
      </w:r>
    </w:p>
    <w:p w14:paraId="49015ECD" w14:textId="77777777" w:rsidR="00E94E13" w:rsidRDefault="00E94E13" w:rsidP="00E94E13">
      <w:pPr>
        <w:ind w:left="720"/>
        <w:rPr>
          <w:sz w:val="16"/>
        </w:rPr>
      </w:pPr>
      <w:r>
        <w:rPr>
          <w:sz w:val="16"/>
        </w:rPr>
        <w:t>@costareports</w:t>
      </w:r>
    </w:p>
    <w:p w14:paraId="549EC952" w14:textId="77777777" w:rsidR="00E94E13" w:rsidRDefault="00E94E13" w:rsidP="00E94E13">
      <w:pPr>
        <w:ind w:left="720"/>
        <w:rPr>
          <w:sz w:val="16"/>
        </w:rPr>
      </w:pPr>
      <w:r>
        <w:rPr>
          <w:sz w:val="16"/>
        </w:rPr>
        <w:t>WH really wants action b/c Trump is pushing them for movement behind scenes, almost hour but hour. But many Hill Rs just want gov to run.</w:t>
      </w:r>
    </w:p>
    <w:p w14:paraId="6A9E2960" w14:textId="77777777" w:rsidR="00E94E13" w:rsidRDefault="00E94E13" w:rsidP="00E94E13">
      <w:pPr>
        <w:rPr>
          <w:sz w:val="16"/>
        </w:rPr>
      </w:pPr>
      <w:r w:rsidRPr="00FB1EA0">
        <w:rPr>
          <w:sz w:val="16"/>
        </w:rPr>
        <w:t xml:space="preserve">This is a strategy that prizes </w:t>
      </w:r>
      <w:r w:rsidRPr="00EC17EC">
        <w:rPr>
          <w:rStyle w:val="Emphasis"/>
          <w:highlight w:val="yellow"/>
        </w:rPr>
        <w:t>short-term</w:t>
      </w:r>
      <w:r w:rsidRPr="00FB1EA0">
        <w:rPr>
          <w:sz w:val="16"/>
        </w:rPr>
        <w:t xml:space="preserve"> </w:t>
      </w:r>
      <w:r w:rsidRPr="00EC17EC">
        <w:rPr>
          <w:rStyle w:val="StyleUnderline"/>
          <w:highlight w:val="yellow"/>
        </w:rPr>
        <w:t>“wins” above all else</w:t>
      </w:r>
      <w:r w:rsidRPr="00FB1EA0">
        <w:rPr>
          <w:sz w:val="16"/>
        </w:rPr>
        <w:t xml:space="preserve">. It </w:t>
      </w:r>
      <w:r w:rsidRPr="00EC17EC">
        <w:rPr>
          <w:rStyle w:val="StyleUnderline"/>
          <w:highlight w:val="yellow"/>
        </w:rPr>
        <w:t>carries</w:t>
      </w:r>
      <w:r w:rsidRPr="00FB1EA0">
        <w:rPr>
          <w:sz w:val="16"/>
        </w:rPr>
        <w:t xml:space="preserve"> several </w:t>
      </w:r>
      <w:r w:rsidRPr="00EC17EC">
        <w:rPr>
          <w:rStyle w:val="Emphasis"/>
          <w:highlight w:val="yellow"/>
        </w:rPr>
        <w:t>dangers</w:t>
      </w:r>
      <w:r w:rsidRPr="00FB1EA0">
        <w:rPr>
          <w:sz w:val="16"/>
        </w:rPr>
        <w:t xml:space="preserve"> for Trump. It distracts him and his team from the quiet work they need to do behind the scenes to craft bills that can unite a fractured House majority and clear the Senate, either via budget reconciliation or by picking up Democratic votes. </w:t>
      </w:r>
    </w:p>
    <w:p w14:paraId="50A638DE" w14:textId="77777777" w:rsidR="00E94E13" w:rsidRDefault="00E94E13" w:rsidP="00E94E13">
      <w:pPr>
        <w:rPr>
          <w:sz w:val="16"/>
        </w:rPr>
      </w:pPr>
      <w:r w:rsidRPr="00FB1EA0">
        <w:rPr>
          <w:sz w:val="16"/>
        </w:rPr>
        <w:t xml:space="preserve">It also gives Democrats chances to score real wins against him, particularly if the government shuts down over wall funding and angry Americans blame Trump for it. (Democrats need those wins — they haven’t actually defeated Trump on anything yet.) </w:t>
      </w:r>
    </w:p>
    <w:p w14:paraId="13E07332" w14:textId="77777777" w:rsidR="00E94E13" w:rsidRDefault="00E94E13" w:rsidP="00E94E13">
      <w:pPr>
        <w:rPr>
          <w:sz w:val="16"/>
        </w:rPr>
      </w:pPr>
      <w:r w:rsidRPr="00EC17EC">
        <w:rPr>
          <w:rStyle w:val="Emphasis"/>
          <w:highlight w:val="yellow"/>
        </w:rPr>
        <w:t>There is a theory of momentum in politics</w:t>
      </w:r>
      <w:r w:rsidRPr="00FB1EA0">
        <w:rPr>
          <w:sz w:val="16"/>
        </w:rPr>
        <w:t xml:space="preserve"> — </w:t>
      </w:r>
      <w:r w:rsidRPr="00FB1EA0">
        <w:rPr>
          <w:rStyle w:val="StyleUnderline"/>
        </w:rPr>
        <w:t>that</w:t>
      </w:r>
      <w:r w:rsidRPr="00FB1EA0">
        <w:rPr>
          <w:sz w:val="16"/>
        </w:rPr>
        <w:t xml:space="preserve"> </w:t>
      </w:r>
      <w:r w:rsidRPr="00EC17EC">
        <w:rPr>
          <w:rStyle w:val="Emphasis"/>
          <w:highlight w:val="yellow"/>
        </w:rPr>
        <w:t>small wins build to larger wins, which build to happy voters, which build to the even larger wins.</w:t>
      </w:r>
      <w:r w:rsidRPr="00FB1EA0">
        <w:rPr>
          <w:sz w:val="16"/>
        </w:rPr>
        <w:t xml:space="preserve"> That was what Trump promised all campaign. </w:t>
      </w:r>
    </w:p>
    <w:p w14:paraId="24AFF0C6" w14:textId="77777777" w:rsidR="00E94E13" w:rsidRDefault="00E94E13" w:rsidP="00E94E13">
      <w:pPr>
        <w:rPr>
          <w:sz w:val="16"/>
        </w:rPr>
      </w:pPr>
      <w:r w:rsidRPr="00EC17EC">
        <w:rPr>
          <w:rStyle w:val="Emphasis"/>
          <w:highlight w:val="yellow"/>
        </w:rPr>
        <w:t>That theory only works if you are actually winning, not pretending to win</w:t>
      </w:r>
      <w:r w:rsidRPr="00A9114E">
        <w:rPr>
          <w:rStyle w:val="StyleUnderline"/>
        </w:rPr>
        <w:t xml:space="preserve">. </w:t>
      </w:r>
      <w:r w:rsidRPr="00FB1EA0">
        <w:rPr>
          <w:sz w:val="16"/>
        </w:rPr>
        <w:t xml:space="preserve">Trump’s core supporters continue to believe that he will actually win on big, core issue. So, to a diminishing degree, do financial markets. But as 100 days turn to 200, to 400, to the 2018 midterms, </w:t>
      </w:r>
      <w:r w:rsidRPr="00FB1EA0">
        <w:rPr>
          <w:rStyle w:val="StyleUnderline"/>
        </w:rPr>
        <w:t xml:space="preserve">Trump </w:t>
      </w:r>
      <w:r w:rsidRPr="00EC17EC">
        <w:rPr>
          <w:rStyle w:val="StyleUnderline"/>
          <w:highlight w:val="yellow"/>
        </w:rPr>
        <w:t xml:space="preserve">will need </w:t>
      </w:r>
      <w:r w:rsidRPr="00EC17EC">
        <w:rPr>
          <w:rStyle w:val="Emphasis"/>
          <w:highlight w:val="yellow"/>
        </w:rPr>
        <w:t>concrete wins to keep</w:t>
      </w:r>
      <w:r w:rsidRPr="00FB1EA0">
        <w:rPr>
          <w:rStyle w:val="Emphasis"/>
        </w:rPr>
        <w:t xml:space="preserve"> his </w:t>
      </w:r>
      <w:r w:rsidRPr="00EC17EC">
        <w:rPr>
          <w:rStyle w:val="Emphasis"/>
          <w:highlight w:val="yellow"/>
        </w:rPr>
        <w:t>folks happy</w:t>
      </w:r>
      <w:r w:rsidRPr="00FB1EA0">
        <w:rPr>
          <w:sz w:val="16"/>
        </w:rPr>
        <w:t xml:space="preserve">. To get them, he needs to be strategic. </w:t>
      </w:r>
    </w:p>
    <w:p w14:paraId="0CB4AAD5" w14:textId="77777777" w:rsidR="00E94E13" w:rsidRPr="0096593A" w:rsidRDefault="00E94E13" w:rsidP="00E94E13">
      <w:pPr>
        <w:rPr>
          <w:u w:val="single"/>
        </w:rPr>
      </w:pPr>
      <w:r w:rsidRPr="00A9114E">
        <w:rPr>
          <w:rStyle w:val="StyleUnderline"/>
        </w:rPr>
        <w:t xml:space="preserve">You can feed people </w:t>
      </w:r>
      <w:r w:rsidRPr="00A9114E">
        <w:rPr>
          <w:rStyle w:val="Emphasis"/>
        </w:rPr>
        <w:t>pretend</w:t>
      </w:r>
      <w:r w:rsidRPr="00A9114E">
        <w:rPr>
          <w:rStyle w:val="StyleUnderline"/>
        </w:rPr>
        <w:t xml:space="preserve"> wins for four years, but they’ll probably get sick of it.</w:t>
      </w:r>
    </w:p>
    <w:p w14:paraId="0A0A6B20" w14:textId="77777777" w:rsidR="00E94E13" w:rsidRPr="00766AD2" w:rsidRDefault="00E94E13" w:rsidP="00E94E13">
      <w:pPr>
        <w:pStyle w:val="Heading4"/>
      </w:pPr>
      <w:r>
        <w:t xml:space="preserve">It </w:t>
      </w:r>
      <w:r>
        <w:rPr>
          <w:u w:val="single"/>
        </w:rPr>
        <w:t>legitimizes</w:t>
      </w:r>
      <w:r>
        <w:t xml:space="preserve"> Biden’s political approach</w:t>
      </w:r>
    </w:p>
    <w:p w14:paraId="4CBC5183" w14:textId="77777777" w:rsidR="00E94E13" w:rsidRDefault="00E94E13" w:rsidP="00E94E13">
      <w:r>
        <w:t xml:space="preserve">Jeff </w:t>
      </w:r>
      <w:r w:rsidRPr="008D2929">
        <w:rPr>
          <w:b/>
        </w:rPr>
        <w:t xml:space="preserve">Spross </w:t>
      </w:r>
      <w:r>
        <w:rPr>
          <w:b/>
        </w:rPr>
        <w:t>18</w:t>
      </w:r>
      <w:r>
        <w:t>, Economics and business correspondent at TheWeek.com, "Why Democrats might be gearing up to reject Trump's new NAFTA deal," The Week, 11-14-2018, https://theweek.com/articles/807448/why-democrats-might-gearing-reject-trumps-new-nafta-deal</w:t>
      </w:r>
    </w:p>
    <w:p w14:paraId="6F8FF2D7" w14:textId="77777777" w:rsidR="00E94E13" w:rsidRDefault="00E94E13" w:rsidP="00E94E13">
      <w:pPr>
        <w:rPr>
          <w:sz w:val="16"/>
        </w:rPr>
      </w:pPr>
      <w:r w:rsidRPr="006B40EA">
        <w:rPr>
          <w:sz w:val="16"/>
        </w:rPr>
        <w:t xml:space="preserve">Yes, Trump is ideologically mercurial, and he can sound supportive of </w:t>
      </w:r>
      <w:r w:rsidRPr="00EC17EC">
        <w:rPr>
          <w:rStyle w:val="StyleUnderline"/>
          <w:highlight w:val="yellow"/>
        </w:rPr>
        <w:t>traditional</w:t>
      </w:r>
      <w:r w:rsidRPr="006B40EA">
        <w:rPr>
          <w:rStyle w:val="StyleUnderline"/>
        </w:rPr>
        <w:t xml:space="preserve"> liberal </w:t>
      </w:r>
      <w:r w:rsidRPr="00EC17EC">
        <w:rPr>
          <w:rStyle w:val="StyleUnderline"/>
          <w:highlight w:val="yellow"/>
        </w:rPr>
        <w:t>goals</w:t>
      </w:r>
      <w:r w:rsidRPr="006B40EA">
        <w:rPr>
          <w:rStyle w:val="StyleUnderline"/>
        </w:rPr>
        <w:t xml:space="preserve"> like</w:t>
      </w:r>
      <w:r w:rsidRPr="006B40EA">
        <w:rPr>
          <w:sz w:val="16"/>
        </w:rPr>
        <w:t xml:space="preserve"> protecting </w:t>
      </w:r>
      <w:r w:rsidRPr="006B40EA">
        <w:rPr>
          <w:rStyle w:val="Emphasis"/>
        </w:rPr>
        <w:t>Social Security</w:t>
      </w:r>
      <w:r w:rsidRPr="006B40EA">
        <w:rPr>
          <w:rStyle w:val="StyleUnderline"/>
        </w:rPr>
        <w:t>, big</w:t>
      </w:r>
      <w:r w:rsidRPr="006B40EA">
        <w:rPr>
          <w:sz w:val="16"/>
        </w:rPr>
        <w:t xml:space="preserve"> </w:t>
      </w:r>
      <w:r w:rsidRPr="006B40EA">
        <w:rPr>
          <w:rStyle w:val="Emphasis"/>
        </w:rPr>
        <w:t>infrastructure</w:t>
      </w:r>
      <w:r w:rsidRPr="006B40EA">
        <w:rPr>
          <w:sz w:val="16"/>
        </w:rPr>
        <w:t xml:space="preserve"> investment projects, </w:t>
      </w:r>
      <w:r w:rsidRPr="006B40EA">
        <w:rPr>
          <w:rStyle w:val="StyleUnderline"/>
        </w:rPr>
        <w:t>and</w:t>
      </w:r>
      <w:r w:rsidRPr="006B40EA">
        <w:rPr>
          <w:sz w:val="16"/>
        </w:rPr>
        <w:t xml:space="preserve"> international </w:t>
      </w:r>
      <w:r w:rsidRPr="006B40EA">
        <w:rPr>
          <w:rStyle w:val="Emphasis"/>
        </w:rPr>
        <w:t>trade</w:t>
      </w:r>
      <w:r w:rsidRPr="006B40EA">
        <w:rPr>
          <w:sz w:val="16"/>
        </w:rPr>
        <w:t xml:space="preserve"> reform. </w:t>
      </w:r>
      <w:r w:rsidRPr="00403665">
        <w:rPr>
          <w:i/>
          <w:sz w:val="16"/>
        </w:rPr>
        <w:t>But</w:t>
      </w:r>
      <w:r w:rsidRPr="006B40EA">
        <w:rPr>
          <w:sz w:val="16"/>
        </w:rPr>
        <w:t xml:space="preserve"> </w:t>
      </w:r>
      <w:r w:rsidRPr="00EC17EC">
        <w:rPr>
          <w:rStyle w:val="StyleUnderline"/>
          <w:highlight w:val="yellow"/>
        </w:rPr>
        <w:t>while it would be nice</w:t>
      </w:r>
      <w:r w:rsidRPr="006B40EA">
        <w:rPr>
          <w:rStyle w:val="StyleUnderline"/>
        </w:rPr>
        <w:t xml:space="preserve"> to address every issue </w:t>
      </w:r>
      <w:r w:rsidRPr="00EC17EC">
        <w:rPr>
          <w:rStyle w:val="Emphasis"/>
          <w:highlight w:val="yellow"/>
        </w:rPr>
        <w:t>individually</w:t>
      </w:r>
      <w:r w:rsidRPr="00EC17EC">
        <w:rPr>
          <w:rStyle w:val="StyleUnderline"/>
          <w:highlight w:val="yellow"/>
        </w:rPr>
        <w:t>, politics</w:t>
      </w:r>
      <w:r w:rsidRPr="00EC17EC">
        <w:rPr>
          <w:sz w:val="16"/>
          <w:highlight w:val="yellow"/>
        </w:rPr>
        <w:t xml:space="preserve"> </w:t>
      </w:r>
      <w:r w:rsidRPr="00EC17EC">
        <w:rPr>
          <w:rStyle w:val="Emphasis"/>
          <w:highlight w:val="yellow"/>
        </w:rPr>
        <w:t>doesn't</w:t>
      </w:r>
      <w:r w:rsidRPr="006B40EA">
        <w:rPr>
          <w:sz w:val="16"/>
        </w:rPr>
        <w:t xml:space="preserve"> actually </w:t>
      </w:r>
      <w:r w:rsidRPr="00EC17EC">
        <w:rPr>
          <w:rStyle w:val="Emphasis"/>
          <w:highlight w:val="yellow"/>
        </w:rPr>
        <w:t>work that way</w:t>
      </w:r>
      <w:r w:rsidRPr="008B1981">
        <w:rPr>
          <w:rStyle w:val="StyleUnderline"/>
        </w:rPr>
        <w:t xml:space="preserve">. These </w:t>
      </w:r>
      <w:r w:rsidRPr="00EC17EC">
        <w:rPr>
          <w:rStyle w:val="StyleUnderline"/>
          <w:highlight w:val="yellow"/>
        </w:rPr>
        <w:t>issues</w:t>
      </w:r>
      <w:r w:rsidRPr="00EC17EC">
        <w:rPr>
          <w:sz w:val="16"/>
          <w:highlight w:val="yellow"/>
        </w:rPr>
        <w:t xml:space="preserve"> </w:t>
      </w:r>
      <w:r w:rsidRPr="00EC17EC">
        <w:rPr>
          <w:rStyle w:val="Emphasis"/>
          <w:highlight w:val="yellow"/>
        </w:rPr>
        <w:t>cannot be siloed</w:t>
      </w:r>
      <w:r w:rsidRPr="006B40EA">
        <w:rPr>
          <w:rStyle w:val="StyleUnderline"/>
        </w:rPr>
        <w:t>; they're</w:t>
      </w:r>
      <w:r w:rsidRPr="006B40EA">
        <w:rPr>
          <w:sz w:val="16"/>
        </w:rPr>
        <w:t xml:space="preserve"> </w:t>
      </w:r>
      <w:r w:rsidRPr="006B40EA">
        <w:rPr>
          <w:rStyle w:val="Emphasis"/>
        </w:rPr>
        <w:t>all connected</w:t>
      </w:r>
      <w:r w:rsidRPr="006B40EA">
        <w:rPr>
          <w:sz w:val="16"/>
        </w:rPr>
        <w:t xml:space="preserve">. </w:t>
      </w:r>
    </w:p>
    <w:p w14:paraId="006423A9" w14:textId="77777777" w:rsidR="00E94E13" w:rsidRDefault="00E94E13" w:rsidP="00E94E13">
      <w:pPr>
        <w:rPr>
          <w:sz w:val="16"/>
        </w:rPr>
      </w:pPr>
      <w:r w:rsidRPr="006B40EA">
        <w:rPr>
          <w:rStyle w:val="StyleUnderline"/>
        </w:rPr>
        <w:t xml:space="preserve">So </w:t>
      </w:r>
      <w:r w:rsidRPr="00EC17EC">
        <w:rPr>
          <w:rStyle w:val="StyleUnderline"/>
          <w:highlight w:val="yellow"/>
        </w:rPr>
        <w:t>a</w:t>
      </w:r>
      <w:r w:rsidRPr="00EC17EC">
        <w:rPr>
          <w:sz w:val="16"/>
          <w:highlight w:val="yellow"/>
        </w:rPr>
        <w:t xml:space="preserve"> </w:t>
      </w:r>
      <w:r w:rsidRPr="00EC17EC">
        <w:rPr>
          <w:rStyle w:val="Emphasis"/>
          <w:highlight w:val="yellow"/>
        </w:rPr>
        <w:t xml:space="preserve">win </w:t>
      </w:r>
      <w:r w:rsidRPr="008B1981">
        <w:rPr>
          <w:rStyle w:val="Emphasis"/>
        </w:rPr>
        <w:t>for Trump</w:t>
      </w:r>
      <w:r w:rsidRPr="006B40EA">
        <w:rPr>
          <w:sz w:val="16"/>
        </w:rPr>
        <w:t xml:space="preserve"> on trade </w:t>
      </w:r>
      <w:r w:rsidRPr="00EC17EC">
        <w:rPr>
          <w:rStyle w:val="StyleUnderline"/>
          <w:highlight w:val="yellow"/>
        </w:rPr>
        <w:t xml:space="preserve">will </w:t>
      </w:r>
      <w:r w:rsidRPr="00EC17EC">
        <w:rPr>
          <w:rStyle w:val="Emphasis"/>
          <w:highlight w:val="yellow"/>
        </w:rPr>
        <w:t>empower</w:t>
      </w:r>
      <w:r w:rsidRPr="00EC17EC">
        <w:rPr>
          <w:sz w:val="16"/>
          <w:highlight w:val="yellow"/>
        </w:rPr>
        <w:t xml:space="preserve"> </w:t>
      </w:r>
      <w:r w:rsidRPr="00EC17EC">
        <w:rPr>
          <w:rStyle w:val="StyleUnderline"/>
          <w:highlight w:val="yellow"/>
        </w:rPr>
        <w:t>him to</w:t>
      </w:r>
      <w:r w:rsidRPr="00EC17EC">
        <w:rPr>
          <w:sz w:val="16"/>
          <w:highlight w:val="yellow"/>
        </w:rPr>
        <w:t xml:space="preserve"> </w:t>
      </w:r>
      <w:r w:rsidRPr="00EC17EC">
        <w:rPr>
          <w:rStyle w:val="Emphasis"/>
          <w:highlight w:val="yellow"/>
        </w:rPr>
        <w:t>press forward on</w:t>
      </w:r>
      <w:r w:rsidRPr="006B40EA">
        <w:rPr>
          <w:sz w:val="16"/>
        </w:rPr>
        <w:t xml:space="preserve"> a host of </w:t>
      </w:r>
      <w:r w:rsidRPr="00EC17EC">
        <w:rPr>
          <w:rStyle w:val="Emphasis"/>
          <w:highlight w:val="yellow"/>
        </w:rPr>
        <w:t>other issues</w:t>
      </w:r>
      <w:r w:rsidRPr="006B40EA">
        <w:rPr>
          <w:sz w:val="16"/>
        </w:rPr>
        <w:t xml:space="preserve"> </w:t>
      </w:r>
      <w:r w:rsidRPr="006B40EA">
        <w:rPr>
          <w:rStyle w:val="StyleUnderline"/>
        </w:rPr>
        <w:t>where his values</w:t>
      </w:r>
      <w:r w:rsidRPr="006B40EA">
        <w:rPr>
          <w:sz w:val="16"/>
        </w:rPr>
        <w:t xml:space="preserve"> most definitely </w:t>
      </w:r>
      <w:r w:rsidRPr="006B40EA">
        <w:rPr>
          <w:rStyle w:val="StyleUnderline"/>
        </w:rPr>
        <w:t>do</w:t>
      </w:r>
      <w:r w:rsidRPr="006B40EA">
        <w:rPr>
          <w:sz w:val="16"/>
        </w:rPr>
        <w:t xml:space="preserve"> </w:t>
      </w:r>
      <w:r w:rsidRPr="006B40EA">
        <w:rPr>
          <w:rStyle w:val="Emphasis"/>
        </w:rPr>
        <w:t>not</w:t>
      </w:r>
      <w:r w:rsidRPr="006B40EA">
        <w:rPr>
          <w:sz w:val="16"/>
        </w:rPr>
        <w:t xml:space="preserve"> </w:t>
      </w:r>
      <w:r w:rsidRPr="006B40EA">
        <w:rPr>
          <w:rStyle w:val="StyleUnderline"/>
        </w:rPr>
        <w:t>align</w:t>
      </w:r>
      <w:r w:rsidRPr="006B40EA">
        <w:rPr>
          <w:sz w:val="16"/>
        </w:rPr>
        <w:t xml:space="preserve"> with progressives and liberals. Trump has spent the last two years governing as a pretty unapologetic white nationalist reactionary. He's beefed up America's already cruelly draconian immigration policy, at one point ripping families apart at the border. He happily stokes racial resentment, flirts with endorsing political violence, and plays nice with authoritarians and ethnonationalists. He lies incessantly. </w:t>
      </w:r>
    </w:p>
    <w:p w14:paraId="1CB8C01F" w14:textId="77777777" w:rsidR="00E94E13" w:rsidRDefault="00E94E13" w:rsidP="00E94E13">
      <w:pPr>
        <w:rPr>
          <w:sz w:val="16"/>
        </w:rPr>
      </w:pPr>
      <w:r w:rsidRPr="006B40EA">
        <w:rPr>
          <w:sz w:val="16"/>
        </w:rPr>
        <w:t>This dilemma also came up when Trump first took office, and Democrats were trying to decide if they ought to compromise with the president on infrastructure. "</w:t>
      </w:r>
      <w:r w:rsidRPr="00EC17EC">
        <w:rPr>
          <w:rStyle w:val="StyleUnderline"/>
          <w:highlight w:val="yellow"/>
        </w:rPr>
        <w:t>Supporting a</w:t>
      </w:r>
      <w:r w:rsidRPr="008B1981">
        <w:rPr>
          <w:rStyle w:val="StyleUnderline"/>
        </w:rPr>
        <w:t xml:space="preserve"> Trump-branded</w:t>
      </w:r>
      <w:r w:rsidRPr="006B40EA">
        <w:rPr>
          <w:sz w:val="16"/>
        </w:rPr>
        <w:t xml:space="preserve"> infrastructure </w:t>
      </w:r>
      <w:r w:rsidRPr="00EC17EC">
        <w:rPr>
          <w:rStyle w:val="Emphasis"/>
          <w:highlight w:val="yellow"/>
        </w:rPr>
        <w:t>initiative</w:t>
      </w:r>
      <w:r w:rsidRPr="006B40EA">
        <w:rPr>
          <w:sz w:val="16"/>
        </w:rPr>
        <w:t xml:space="preserve"> </w:t>
      </w:r>
      <w:r w:rsidRPr="006B40EA">
        <w:rPr>
          <w:rStyle w:val="StyleUnderline"/>
        </w:rPr>
        <w:t xml:space="preserve">as a </w:t>
      </w:r>
      <w:r w:rsidRPr="006B40EA">
        <w:rPr>
          <w:rStyle w:val="Emphasis"/>
        </w:rPr>
        <w:t>discrete</w:t>
      </w:r>
      <w:r w:rsidRPr="006B40EA">
        <w:rPr>
          <w:sz w:val="16"/>
        </w:rPr>
        <w:t xml:space="preserve"> piece of </w:t>
      </w:r>
      <w:r w:rsidRPr="006B40EA">
        <w:rPr>
          <w:rStyle w:val="Emphasis"/>
        </w:rPr>
        <w:t>policy</w:t>
      </w:r>
      <w:r w:rsidRPr="006B40EA">
        <w:rPr>
          <w:sz w:val="16"/>
        </w:rPr>
        <w:t xml:space="preserve"> where two sides can find common ground </w:t>
      </w:r>
      <w:r w:rsidRPr="006B40EA">
        <w:rPr>
          <w:rStyle w:val="StyleUnderline"/>
        </w:rPr>
        <w:t>only</w:t>
      </w:r>
      <w:r w:rsidRPr="006B40EA">
        <w:rPr>
          <w:sz w:val="16"/>
        </w:rPr>
        <w:t xml:space="preserve"> </w:t>
      </w:r>
      <w:r w:rsidRPr="00EC17EC">
        <w:rPr>
          <w:rStyle w:val="Emphasis"/>
          <w:highlight w:val="yellow"/>
        </w:rPr>
        <w:t>bolsters</w:t>
      </w:r>
      <w:r w:rsidRPr="006B40EA">
        <w:rPr>
          <w:sz w:val="16"/>
        </w:rPr>
        <w:t xml:space="preserve"> a white-nationalist politics, even if you oppose </w:t>
      </w:r>
      <w:r w:rsidRPr="00EC17EC">
        <w:rPr>
          <w:rStyle w:val="StyleUnderline"/>
          <w:highlight w:val="yellow"/>
        </w:rPr>
        <w:t>the</w:t>
      </w:r>
      <w:r w:rsidRPr="008B1981">
        <w:rPr>
          <w:rStyle w:val="StyleUnderline"/>
        </w:rPr>
        <w:t xml:space="preserve"> rest of Trump's </w:t>
      </w:r>
      <w:r w:rsidRPr="00EC17EC">
        <w:rPr>
          <w:rStyle w:val="StyleUnderline"/>
          <w:highlight w:val="yellow"/>
        </w:rPr>
        <w:t>agenda</w:t>
      </w:r>
      <w:r w:rsidRPr="006B40EA">
        <w:rPr>
          <w:sz w:val="16"/>
        </w:rPr>
        <w:t>," Slate's Jamelle Bouie pointed out at the time. "</w:t>
      </w:r>
      <w:r w:rsidRPr="006B40EA">
        <w:rPr>
          <w:rStyle w:val="StyleUnderline"/>
        </w:rPr>
        <w:t>It</w:t>
      </w:r>
      <w:r w:rsidRPr="006B40EA">
        <w:rPr>
          <w:sz w:val="16"/>
        </w:rPr>
        <w:t xml:space="preserve"> </w:t>
      </w:r>
      <w:r w:rsidRPr="00EC17EC">
        <w:rPr>
          <w:rStyle w:val="Emphasis"/>
          <w:highlight w:val="yellow"/>
        </w:rPr>
        <w:t>legitimizes</w:t>
      </w:r>
      <w:r w:rsidRPr="00EC17EC">
        <w:rPr>
          <w:sz w:val="16"/>
          <w:highlight w:val="yellow"/>
        </w:rPr>
        <w:t xml:space="preserve"> </w:t>
      </w:r>
      <w:r w:rsidRPr="00EC17EC">
        <w:rPr>
          <w:rStyle w:val="StyleUnderline"/>
          <w:highlight w:val="yellow"/>
        </w:rPr>
        <w:t>and gives</w:t>
      </w:r>
      <w:r w:rsidRPr="00EC17EC">
        <w:rPr>
          <w:sz w:val="16"/>
          <w:highlight w:val="yellow"/>
        </w:rPr>
        <w:t xml:space="preserve"> </w:t>
      </w:r>
      <w:r w:rsidRPr="00EC17EC">
        <w:rPr>
          <w:rStyle w:val="Emphasis"/>
          <w:highlight w:val="yellow"/>
        </w:rPr>
        <w:t>fuel</w:t>
      </w:r>
      <w:r w:rsidRPr="006B40EA">
        <w:rPr>
          <w:sz w:val="16"/>
        </w:rPr>
        <w:t xml:space="preserve"> to white tribalism as a political strategy." </w:t>
      </w:r>
    </w:p>
    <w:p w14:paraId="76AF21CD" w14:textId="77777777" w:rsidR="00E94E13" w:rsidRPr="008B1981" w:rsidRDefault="00E94E13" w:rsidP="00E94E13">
      <w:pPr>
        <w:rPr>
          <w:sz w:val="16"/>
        </w:rPr>
      </w:pPr>
      <w:r w:rsidRPr="00EC17EC">
        <w:rPr>
          <w:rStyle w:val="Emphasis"/>
          <w:sz w:val="24"/>
          <w:highlight w:val="yellow"/>
        </w:rPr>
        <w:t>Political capital is fungible from issue to issue</w:t>
      </w:r>
      <w:r w:rsidRPr="00EC17EC">
        <w:rPr>
          <w:rStyle w:val="StyleUnderline"/>
          <w:highlight w:val="yellow"/>
        </w:rPr>
        <w:t>. A</w:t>
      </w:r>
      <w:r w:rsidRPr="00EC17EC">
        <w:rPr>
          <w:sz w:val="16"/>
          <w:highlight w:val="yellow"/>
        </w:rPr>
        <w:t xml:space="preserve"> </w:t>
      </w:r>
      <w:r w:rsidRPr="00EC17EC">
        <w:rPr>
          <w:rStyle w:val="Emphasis"/>
          <w:highlight w:val="yellow"/>
        </w:rPr>
        <w:t>bipartisan win</w:t>
      </w:r>
      <w:r w:rsidRPr="006B40EA">
        <w:rPr>
          <w:sz w:val="16"/>
        </w:rPr>
        <w:t xml:space="preserve"> on trade reform </w:t>
      </w:r>
      <w:r w:rsidRPr="00EC17EC">
        <w:rPr>
          <w:rStyle w:val="StyleUnderline"/>
          <w:highlight w:val="yellow"/>
        </w:rPr>
        <w:t>would</w:t>
      </w:r>
      <w:r w:rsidRPr="00EC17EC">
        <w:rPr>
          <w:sz w:val="16"/>
          <w:highlight w:val="yellow"/>
        </w:rPr>
        <w:t xml:space="preserve"> </w:t>
      </w:r>
      <w:r w:rsidRPr="00EC17EC">
        <w:rPr>
          <w:rStyle w:val="Emphasis"/>
          <w:sz w:val="24"/>
          <w:highlight w:val="yellow"/>
        </w:rPr>
        <w:t>build up</w:t>
      </w:r>
      <w:r w:rsidRPr="006B40EA">
        <w:rPr>
          <w:rStyle w:val="Emphasis"/>
          <w:sz w:val="24"/>
        </w:rPr>
        <w:t xml:space="preserve"> </w:t>
      </w:r>
      <w:r w:rsidRPr="008B1981">
        <w:rPr>
          <w:rStyle w:val="Emphasis"/>
          <w:sz w:val="24"/>
        </w:rPr>
        <w:t xml:space="preserve">Trump's </w:t>
      </w:r>
      <w:r w:rsidRPr="00EC17EC">
        <w:rPr>
          <w:rStyle w:val="Emphasis"/>
          <w:sz w:val="24"/>
          <w:highlight w:val="yellow"/>
        </w:rPr>
        <w:t>political capital</w:t>
      </w:r>
      <w:r w:rsidRPr="006B40EA">
        <w:rPr>
          <w:sz w:val="16"/>
        </w:rPr>
        <w:t xml:space="preserve"> as much as a bipartisan win </w:t>
      </w:r>
      <w:r w:rsidRPr="006B40EA">
        <w:rPr>
          <w:rStyle w:val="StyleUnderline"/>
        </w:rPr>
        <w:t>on</w:t>
      </w:r>
      <w:r w:rsidRPr="006B40EA">
        <w:rPr>
          <w:sz w:val="16"/>
        </w:rPr>
        <w:t xml:space="preserve"> </w:t>
      </w:r>
      <w:r w:rsidRPr="006B40EA">
        <w:rPr>
          <w:rStyle w:val="Emphasis"/>
        </w:rPr>
        <w:t>infrastructure</w:t>
      </w:r>
      <w:r w:rsidRPr="006B40EA">
        <w:rPr>
          <w:sz w:val="16"/>
        </w:rPr>
        <w:t>.</w:t>
      </w:r>
    </w:p>
    <w:p w14:paraId="37B0BB12" w14:textId="77777777" w:rsidR="00E94E13" w:rsidRPr="00766AD2" w:rsidRDefault="00E94E13" w:rsidP="00E94E13">
      <w:pPr>
        <w:pStyle w:val="Heading4"/>
      </w:pPr>
      <w:r w:rsidRPr="00766AD2">
        <w:rPr>
          <w:u w:val="single"/>
        </w:rPr>
        <w:t>Bandwagon effect</w:t>
      </w:r>
      <w:r w:rsidRPr="00766AD2">
        <w:rPr>
          <w:b w:val="0"/>
          <w:bCs/>
        </w:rPr>
        <w:t>---Congress wants to work with winners</w:t>
      </w:r>
    </w:p>
    <w:p w14:paraId="12057649" w14:textId="77777777" w:rsidR="00E94E13" w:rsidRDefault="00E94E13" w:rsidP="00E94E13">
      <w:r w:rsidRPr="00DE149D">
        <w:t xml:space="preserve">Michael </w:t>
      </w:r>
      <w:r w:rsidRPr="00DE149D">
        <w:rPr>
          <w:b/>
        </w:rPr>
        <w:t>Hirsh 13</w:t>
      </w:r>
      <w:r>
        <w:t xml:space="preserve">, </w:t>
      </w:r>
      <w:r w:rsidRPr="00DE149D">
        <w:t>Senior Editor at Newsweek Magazine and Chief Correspondent for the National Journal, “There's No Such Thing as Political Capital”, National Journal,</w:t>
      </w:r>
      <w:r>
        <w:t xml:space="preserve"> 2/7/13, https://news.yahoo.com/no-thing-political-capital-201002390--politics.html</w:t>
      </w:r>
    </w:p>
    <w:p w14:paraId="769792B4" w14:textId="77777777" w:rsidR="00E94E13" w:rsidRDefault="00E94E13" w:rsidP="00E94E13">
      <w:pPr>
        <w:rPr>
          <w:rStyle w:val="StyleUnderline"/>
        </w:rPr>
      </w:pPr>
      <w:r w:rsidRPr="0047440A">
        <w:rPr>
          <w:sz w:val="16"/>
        </w:rPr>
        <w:t xml:space="preserve">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the </w:t>
      </w:r>
      <w:r w:rsidRPr="00583A1A">
        <w:rPr>
          <w:rStyle w:val="StyleUnderline"/>
        </w:rPr>
        <w:t>pundits</w:t>
      </w:r>
      <w:r w:rsidRPr="0047440A">
        <w:rPr>
          <w:sz w:val="16"/>
        </w:rPr>
        <w:t xml:space="preserve"> will do what they always do this time of year: They will </w:t>
      </w:r>
      <w:r w:rsidRPr="00583A1A">
        <w:rPr>
          <w:rStyle w:val="StyleUnderline"/>
        </w:rPr>
        <w:t>talk about</w:t>
      </w:r>
      <w:r w:rsidRPr="0047440A">
        <w:rPr>
          <w:sz w:val="16"/>
        </w:rPr>
        <w:t xml:space="preserve"> how unrealistic most of the proposals are, discussions often informed by sagacious reckonings of </w:t>
      </w:r>
      <w:r w:rsidRPr="00583A1A">
        <w:rPr>
          <w:rStyle w:val="StyleUnderline"/>
        </w:rPr>
        <w:t xml:space="preserve">how much </w:t>
      </w:r>
      <w:r w:rsidRPr="00EC17EC">
        <w:rPr>
          <w:rStyle w:val="StyleUnderline"/>
          <w:highlight w:val="yellow"/>
        </w:rPr>
        <w:t>"political capital"</w:t>
      </w:r>
      <w:r w:rsidRPr="00583A1A">
        <w:rPr>
          <w:rStyle w:val="StyleUnderline"/>
        </w:rPr>
        <w:t xml:space="preserve"> Obama possesses to push his program through. </w:t>
      </w:r>
    </w:p>
    <w:p w14:paraId="2FE3E878" w14:textId="77777777" w:rsidR="00E94E13" w:rsidRPr="0047440A" w:rsidRDefault="00E94E13" w:rsidP="00E94E13">
      <w:pPr>
        <w:rPr>
          <w:sz w:val="16"/>
        </w:rPr>
      </w:pPr>
      <w:r w:rsidRPr="00583A1A">
        <w:rPr>
          <w:rStyle w:val="StyleUnderline"/>
        </w:rPr>
        <w:t>Most</w:t>
      </w:r>
      <w:r w:rsidRPr="0047440A">
        <w:rPr>
          <w:sz w:val="16"/>
        </w:rPr>
        <w:t xml:space="preserve"> of this talk </w:t>
      </w:r>
      <w:r w:rsidRPr="004F438B">
        <w:rPr>
          <w:rStyle w:val="StyleUnderline"/>
        </w:rPr>
        <w:t xml:space="preserve">will </w:t>
      </w:r>
      <w:r w:rsidRPr="00EC17EC">
        <w:rPr>
          <w:rStyle w:val="StyleUnderline"/>
          <w:highlight w:val="yellow"/>
        </w:rPr>
        <w:t xml:space="preserve">have </w:t>
      </w:r>
      <w:r w:rsidRPr="00EC17EC">
        <w:rPr>
          <w:rStyle w:val="Emphasis"/>
          <w:highlight w:val="yellow"/>
        </w:rPr>
        <w:t>no bearing</w:t>
      </w:r>
      <w:r w:rsidRPr="00EC17EC">
        <w:rPr>
          <w:rStyle w:val="StyleUnderline"/>
          <w:highlight w:val="yellow"/>
        </w:rPr>
        <w:t xml:space="preserve"> on what</w:t>
      </w:r>
      <w:r w:rsidRPr="00583A1A">
        <w:rPr>
          <w:rStyle w:val="StyleUnderline"/>
        </w:rPr>
        <w:t xml:space="preserve"> actually </w:t>
      </w:r>
      <w:r w:rsidRPr="00EC17EC">
        <w:rPr>
          <w:rStyle w:val="StyleUnderline"/>
          <w:highlight w:val="yellow"/>
        </w:rPr>
        <w:t>happens</w:t>
      </w:r>
      <w:r w:rsidRPr="0047440A">
        <w:rPr>
          <w:sz w:val="16"/>
        </w:rPr>
        <w:t xml:space="preserve"> over the next four years. </w:t>
      </w:r>
    </w:p>
    <w:p w14:paraId="555A1EC8" w14:textId="77777777" w:rsidR="00E94E13" w:rsidRPr="0047440A" w:rsidRDefault="00E94E13" w:rsidP="00E94E13">
      <w:pPr>
        <w:rPr>
          <w:sz w:val="16"/>
        </w:rPr>
      </w:pPr>
      <w:r w:rsidRPr="0047440A">
        <w:rPr>
          <w:sz w:val="16"/>
        </w:rPr>
        <w:t xml:space="preserve">Consider this: Three months ago, just before the November election, if someone had talked seriously about Obama having enough political capital to oversee passage of both immigration reform and gun-control legislation at the beginning of his second termeven after winning the election by 4 percentage points and 5 million votes (the actual final tally)this person would have been called crazy and stripped of his pundit's license. (It doesn't exist, but it ought to.) In his first term, in a starkly polarized country, the president had been so frustrated by GOP resistance that he finally issued a limited executive order last August permitting immigrants who entered the country illegally as children to work without fear of deportation for at least two years. Obama didn't dare to even bring up gun control, a Democratic "third rail" that has cost the party elections and that actually might have been even less popular on the right than the president's health care law. And yet, </w:t>
      </w:r>
      <w:r w:rsidRPr="00583A1A">
        <w:rPr>
          <w:rStyle w:val="StyleUnderline"/>
        </w:rPr>
        <w:t>for reasons that have very little to do with Obama's personal prestige or popularity</w:t>
      </w:r>
      <w:r w:rsidRPr="0047440A">
        <w:rPr>
          <w:sz w:val="16"/>
        </w:rPr>
        <w:t xml:space="preserve"> variously put in terms of a "mandate" or "political capital" </w:t>
      </w:r>
      <w:r w:rsidRPr="00583A1A">
        <w:rPr>
          <w:rStyle w:val="StyleUnderline"/>
        </w:rPr>
        <w:t>chances are fair</w:t>
      </w:r>
      <w:r w:rsidRPr="0047440A">
        <w:rPr>
          <w:sz w:val="16"/>
        </w:rPr>
        <w:t xml:space="preserve"> that </w:t>
      </w:r>
      <w:r w:rsidRPr="00583A1A">
        <w:rPr>
          <w:rStyle w:val="StyleUnderline"/>
        </w:rPr>
        <w:t>both will now happen</w:t>
      </w:r>
      <w:r w:rsidRPr="0047440A">
        <w:rPr>
          <w:sz w:val="16"/>
        </w:rPr>
        <w:t xml:space="preserve">. </w:t>
      </w:r>
    </w:p>
    <w:p w14:paraId="7D5BBAAA" w14:textId="77777777" w:rsidR="00E94E13" w:rsidRPr="0047440A" w:rsidRDefault="00E94E13" w:rsidP="00E94E13">
      <w:pPr>
        <w:rPr>
          <w:sz w:val="16"/>
        </w:rPr>
      </w:pPr>
      <w:r w:rsidRPr="0047440A">
        <w:rPr>
          <w:sz w:val="16"/>
        </w:rPr>
        <w:t xml:space="preserve">What changed? In the case of gun control, of course, it wasn't the election. It was the horror of the 20 first-graders who were slaughtered in Newtown, Conn., in mid-December. The sickening reality of little girls and boys riddled with bullets from a high-capacity assault weapon seemed to precipitate a sudden tipping point in the national conscience. One thing changed after another. Wayne LaPierre of the National Rifle Association marginalized himself with poorly chosen comments soon after the massacre. The pro-gun lobby, once a phalanx of opposition, began to fissure into reasonables and crazies. Former Rep. Gabrielle Giffords, D-Ariz., who was shot in the head two years ago and is still struggling to speak and walk, started a PAC with her husband to appeal to the moderate middle of gun owners. Then she gave riveting and poignant testimony to the Senate, challenging lawmakers: "Be bold." </w:t>
      </w:r>
    </w:p>
    <w:p w14:paraId="43150E0F" w14:textId="77777777" w:rsidR="00E94E13" w:rsidRPr="0047440A" w:rsidRDefault="00E94E13" w:rsidP="00E94E13">
      <w:pPr>
        <w:rPr>
          <w:sz w:val="16"/>
        </w:rPr>
      </w:pPr>
      <w:r w:rsidRPr="0047440A">
        <w:rPr>
          <w:sz w:val="16"/>
        </w:rPr>
        <w:t xml:space="preserve">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The political tectonics have shifted dramatically in very little time. Whole new possibilities exist now that didn't a few weeks ago. </w:t>
      </w:r>
    </w:p>
    <w:p w14:paraId="19C92A7F" w14:textId="77777777" w:rsidR="00E94E13" w:rsidRPr="0047440A" w:rsidRDefault="00E94E13" w:rsidP="00E94E13">
      <w:pPr>
        <w:rPr>
          <w:sz w:val="16"/>
        </w:rPr>
      </w:pPr>
      <w:r w:rsidRPr="0047440A">
        <w:rPr>
          <w:sz w:val="16"/>
        </w:rPr>
        <w:t xml:space="preserve">Meanwhile, the Republican members of the Senate's so-called Gang of Eight are pushing hard for a new spirit of compromise on immigration reform, a sharp change after an election year in which the GOP standard-bearer declared he would make life so miserable for the 11 million illegal immigrants in the U.S. that they would "self-deport." But this turnaround has very little to do with Obama's personal influencehis political mandate, as it were. It has almost entirely to do with just two numbers: 71 and 27. That's 71 percent for Obama, 27 percent for Mitt Romney, the breakdown of the Hispanic vote in the 2012 presidential election. Obama drove home his advantage by giving a speech on immigration reform on Jan. 29 at a Hispanic-dominated high school in Nevada, a swing state he won by a surprising 8 percentage points in November. But the movement on immigration has mainly come out of the Republican Party's recent introspection,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w:t>
      </w:r>
      <w:r w:rsidRPr="00583A1A">
        <w:rPr>
          <w:rStyle w:val="StyleUnderline"/>
        </w:rPr>
        <w:t>It's got nothing to do with Obama's political capital or</w:t>
      </w:r>
      <w:r w:rsidRPr="0047440A">
        <w:rPr>
          <w:sz w:val="16"/>
        </w:rPr>
        <w:t xml:space="preserve">, indeed, </w:t>
      </w:r>
      <w:r w:rsidRPr="00583A1A">
        <w:rPr>
          <w:rStyle w:val="StyleUnderline"/>
        </w:rPr>
        <w:t>Obama at all</w:t>
      </w:r>
      <w:r w:rsidRPr="0047440A">
        <w:rPr>
          <w:sz w:val="16"/>
        </w:rPr>
        <w:t xml:space="preserve">. </w:t>
      </w:r>
    </w:p>
    <w:p w14:paraId="557003D5" w14:textId="77777777" w:rsidR="00E94E13" w:rsidRPr="0047440A" w:rsidRDefault="00E94E13" w:rsidP="00E94E13">
      <w:pPr>
        <w:rPr>
          <w:sz w:val="16"/>
        </w:rPr>
      </w:pPr>
      <w:r w:rsidRPr="0047440A">
        <w:rPr>
          <w:sz w:val="16"/>
        </w:rPr>
        <w:t>The point is not that "political capital" is a meaningless term.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w:t>
      </w:r>
      <w:r w:rsidRPr="00EC17EC">
        <w:rPr>
          <w:rStyle w:val="StyleUnderline"/>
          <w:highlight w:val="yellow"/>
        </w:rPr>
        <w:t>You can't</w:t>
      </w:r>
      <w:r w:rsidRPr="00024CF4">
        <w:rPr>
          <w:rStyle w:val="StyleUnderline"/>
        </w:rPr>
        <w:t xml:space="preserve"> really look</w:t>
      </w:r>
      <w:r w:rsidRPr="00583A1A">
        <w:rPr>
          <w:rStyle w:val="StyleUnderline"/>
        </w:rPr>
        <w:t xml:space="preserve"> at a president and </w:t>
      </w:r>
      <w:r w:rsidRPr="00EC17EC">
        <w:rPr>
          <w:rStyle w:val="StyleUnderline"/>
          <w:highlight w:val="yellow"/>
        </w:rPr>
        <w:t>say he's got 37 ounces</w:t>
      </w:r>
      <w:r w:rsidRPr="00583A1A">
        <w:rPr>
          <w:rStyle w:val="StyleUnderline"/>
        </w:rPr>
        <w:t xml:space="preserve"> of political capital</w:t>
      </w:r>
      <w:r w:rsidRPr="0047440A">
        <w:rPr>
          <w:sz w:val="16"/>
        </w:rPr>
        <w:t xml:space="preserve">. But the fact is, it's a concept that matters, if you have popularity and some momentum on your side." </w:t>
      </w:r>
    </w:p>
    <w:p w14:paraId="454FD6F9" w14:textId="77777777" w:rsidR="00E94E13" w:rsidRPr="0047440A" w:rsidRDefault="00E94E13" w:rsidP="00E94E13">
      <w:pPr>
        <w:rPr>
          <w:sz w:val="16"/>
        </w:rPr>
      </w:pPr>
      <w:r w:rsidRPr="0047440A">
        <w:rPr>
          <w:sz w:val="16"/>
        </w:rPr>
        <w:t xml:space="preserve">The real problem is that the idea of political capitalor mandates, or momentumis so poorly defined that presidents and pundits often get it wrong. "Presidents usually over-estimate it," says George Edwards, a presidential scholar at Texas A&amp;M University. "The best kind of political capitalsome sense of an electoral mandate to do somethingis very rare. It almost never happens. In 1964, maybe. And to some degree in 1980." For that reason, </w:t>
      </w:r>
      <w:r w:rsidRPr="00583A1A">
        <w:rPr>
          <w:rStyle w:val="StyleUnderline"/>
        </w:rPr>
        <w:t>political capital</w:t>
      </w:r>
      <w:r w:rsidRPr="0047440A">
        <w:rPr>
          <w:sz w:val="16"/>
        </w:rPr>
        <w:t xml:space="preserve"> is a concept that </w:t>
      </w:r>
      <w:r w:rsidRPr="00583A1A">
        <w:rPr>
          <w:rStyle w:val="StyleUnderline"/>
        </w:rPr>
        <w:t>misleads far more than it enlightens. It is distortionary</w:t>
      </w:r>
      <w:r w:rsidRPr="0047440A">
        <w:rPr>
          <w:sz w:val="16"/>
        </w:rPr>
        <w:t xml:space="preserve">. It conveys the idea that we know more than we really do about the ever-elusive concept of political power, and </w:t>
      </w:r>
      <w:r w:rsidRPr="00583A1A">
        <w:rPr>
          <w:rStyle w:val="StyleUnderline"/>
        </w:rPr>
        <w:t xml:space="preserve">it discounts the way </w:t>
      </w:r>
      <w:r w:rsidRPr="00EC17EC">
        <w:rPr>
          <w:rStyle w:val="Emphasis"/>
          <w:highlight w:val="yellow"/>
        </w:rPr>
        <w:t>unforeseen events</w:t>
      </w:r>
      <w:r w:rsidRPr="00020C6F">
        <w:rPr>
          <w:rStyle w:val="Emphasis"/>
        </w:rPr>
        <w:t xml:space="preserve"> can suddenly </w:t>
      </w:r>
      <w:r w:rsidRPr="00EC17EC">
        <w:rPr>
          <w:rStyle w:val="Emphasis"/>
          <w:highlight w:val="yellow"/>
        </w:rPr>
        <w:t>change everything</w:t>
      </w:r>
      <w:r w:rsidRPr="00583A1A">
        <w:rPr>
          <w:rStyle w:val="StyleUnderline"/>
        </w:rPr>
        <w:t>. Instead, it suggests, erroneously, that a political figure has a concrete amount of political capital to invest</w:t>
      </w:r>
      <w:r w:rsidRPr="0047440A">
        <w:rPr>
          <w:sz w:val="16"/>
        </w:rPr>
        <w:t xml:space="preserve">, just as someone might have real investment capital that a particular leader can bank his gains, and the size of his account determines what he can do at any given moment in history. </w:t>
      </w:r>
    </w:p>
    <w:p w14:paraId="22F6EB12" w14:textId="77777777" w:rsidR="00E94E13" w:rsidRPr="0047440A" w:rsidRDefault="00E94E13" w:rsidP="00E94E13">
      <w:pPr>
        <w:rPr>
          <w:sz w:val="16"/>
        </w:rPr>
      </w:pPr>
      <w:r w:rsidRPr="0047440A">
        <w:rPr>
          <w:sz w:val="16"/>
        </w:rPr>
        <w:t xml:space="preserve">Naturally, any president has practical and electoral limits.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(and the Democrats) stronger. </w:t>
      </w:r>
    </w:p>
    <w:p w14:paraId="75A4D87E" w14:textId="77777777" w:rsidR="00E94E13" w:rsidRPr="0047440A" w:rsidRDefault="00E94E13" w:rsidP="00E94E13">
      <w:pPr>
        <w:rPr>
          <w:sz w:val="16"/>
        </w:rPr>
      </w:pPr>
      <w:r w:rsidRPr="0047440A">
        <w:rPr>
          <w:sz w:val="16"/>
        </w:rPr>
        <w:t xml:space="preserve">But </w:t>
      </w:r>
      <w:r w:rsidRPr="00583A1A">
        <w:rPr>
          <w:rStyle w:val="StyleUnderline"/>
        </w:rPr>
        <w:t>the abrupt emergence of</w:t>
      </w:r>
      <w:r w:rsidRPr="0047440A">
        <w:rPr>
          <w:sz w:val="16"/>
        </w:rPr>
        <w:t xml:space="preserve"> the </w:t>
      </w:r>
      <w:r w:rsidRPr="00583A1A">
        <w:rPr>
          <w:rStyle w:val="StyleUnderline"/>
        </w:rPr>
        <w:t>immigration and gun-control</w:t>
      </w:r>
      <w:r w:rsidRPr="0047440A">
        <w:rPr>
          <w:sz w:val="16"/>
        </w:rPr>
        <w:t xml:space="preserve"> issues </w:t>
      </w:r>
      <w:r w:rsidRPr="00583A1A">
        <w:rPr>
          <w:rStyle w:val="StyleUnderline"/>
        </w:rPr>
        <w:t>illustrates how suddenly shifts in mood can occur</w:t>
      </w:r>
      <w:r w:rsidRPr="0047440A">
        <w:rPr>
          <w:sz w:val="16"/>
        </w:rPr>
        <w:t xml:space="preserve"> and how political interests can align in new ways just as suddenly. </w:t>
      </w:r>
      <w:r w:rsidRPr="00583A1A">
        <w:rPr>
          <w:rStyle w:val="StyleUnderline"/>
        </w:rPr>
        <w:t xml:space="preserve">Indeed, the </w:t>
      </w:r>
      <w:r w:rsidRPr="00EC17EC">
        <w:rPr>
          <w:rStyle w:val="Emphasis"/>
          <w:highlight w:val="yellow"/>
        </w:rPr>
        <w:t>pseudo-concept</w:t>
      </w:r>
      <w:r w:rsidRPr="00583A1A">
        <w:rPr>
          <w:rStyle w:val="StyleUnderline"/>
        </w:rPr>
        <w:t xml:space="preserve"> of political capital </w:t>
      </w:r>
      <w:r w:rsidRPr="00EC17EC">
        <w:rPr>
          <w:rStyle w:val="Emphasis"/>
          <w:highlight w:val="yellow"/>
        </w:rPr>
        <w:t>masks</w:t>
      </w:r>
      <w:r w:rsidRPr="00EC17EC">
        <w:rPr>
          <w:rStyle w:val="StyleUnderline"/>
          <w:highlight w:val="yellow"/>
        </w:rPr>
        <w:t xml:space="preserve"> a larger truth</w:t>
      </w:r>
      <w:r w:rsidRPr="00583A1A">
        <w:rPr>
          <w:rStyle w:val="StyleUnderline"/>
        </w:rPr>
        <w:t xml:space="preserve"> about Washington that is kindergarten simple: </w:t>
      </w:r>
      <w:r w:rsidRPr="004F438B">
        <w:rPr>
          <w:rStyle w:val="StyleUnderline"/>
        </w:rPr>
        <w:t>You just don't know what you can do until you try.</w:t>
      </w:r>
      <w:r w:rsidRPr="00583A1A">
        <w:rPr>
          <w:rStyle w:val="StyleUnderline"/>
        </w:rPr>
        <w:t xml:space="preserve"> Or as Ornstein</w:t>
      </w:r>
      <w:r w:rsidRPr="0047440A">
        <w:rPr>
          <w:sz w:val="16"/>
        </w:rPr>
        <w:t xml:space="preserve"> himself once </w:t>
      </w:r>
      <w:r w:rsidRPr="00583A1A">
        <w:rPr>
          <w:rStyle w:val="StyleUnderline"/>
        </w:rPr>
        <w:t xml:space="preserve">wrote years ago, </w:t>
      </w:r>
      <w:r w:rsidRPr="00EC17EC">
        <w:rPr>
          <w:rStyle w:val="Emphasis"/>
          <w:highlight w:val="yellow"/>
        </w:rPr>
        <w:t>"Winning wins."</w:t>
      </w:r>
      <w:r w:rsidRPr="00583A1A">
        <w:rPr>
          <w:rStyle w:val="StyleUnderline"/>
        </w:rPr>
        <w:t xml:space="preserve"> In theory, and in practice, depending on </w:t>
      </w:r>
      <w:r w:rsidRPr="00DE149D">
        <w:rPr>
          <w:rStyle w:val="StyleUnderline"/>
        </w:rPr>
        <w:t>Obama's handling of any particular issue, even in a polarized time, he could still deliver on a lot of his second-term goals, depending on his skill and the breaks</w:t>
      </w:r>
      <w:r w:rsidRPr="0047440A">
        <w:rPr>
          <w:sz w:val="16"/>
        </w:rPr>
        <w:t xml:space="preserve">. Unforeseen catalysts can appear, like Newtown. Epiphanies can dawn, such as when many Republican Party leaders suddenly woke up in panic to the huge disparity in the Hispanic vote. </w:t>
      </w:r>
    </w:p>
    <w:p w14:paraId="50125A80" w14:textId="77777777" w:rsidR="00E94E13" w:rsidRDefault="00E94E13" w:rsidP="00E94E13">
      <w:pPr>
        <w:rPr>
          <w:sz w:val="16"/>
        </w:rPr>
      </w:pPr>
      <w:r w:rsidRPr="0047440A">
        <w:rPr>
          <w:sz w:val="16"/>
        </w:rPr>
        <w:t xml:space="preserve">Some </w:t>
      </w:r>
      <w:r w:rsidRPr="00DE149D">
        <w:rPr>
          <w:rStyle w:val="StyleUnderline"/>
        </w:rPr>
        <w:t>political scientists who study</w:t>
      </w:r>
      <w:r w:rsidRPr="0047440A">
        <w:rPr>
          <w:sz w:val="16"/>
        </w:rPr>
        <w:t xml:space="preserve"> the elusive calculus of how to pass legislation and run successful presidencies </w:t>
      </w:r>
      <w:r w:rsidRPr="00DE149D">
        <w:rPr>
          <w:rStyle w:val="StyleUnderline"/>
        </w:rPr>
        <w:t xml:space="preserve">say that political capital is, </w:t>
      </w:r>
      <w:r w:rsidRPr="00DE149D">
        <w:rPr>
          <w:rStyle w:val="Emphasis"/>
        </w:rPr>
        <w:t>at best, an empty concept</w:t>
      </w:r>
      <w:r w:rsidRPr="0047440A">
        <w:rPr>
          <w:sz w:val="16"/>
        </w:rPr>
        <w:t xml:space="preserve">, and that almost nothing in the academic literature successfully quantifies or even defines it. "It can refer to a very abstract thing, like a president's popularity, but </w:t>
      </w:r>
      <w:r w:rsidRPr="00DE149D">
        <w:rPr>
          <w:rStyle w:val="StyleUnderline"/>
        </w:rPr>
        <w:t xml:space="preserve">there's </w:t>
      </w:r>
      <w:r w:rsidRPr="00DE149D">
        <w:rPr>
          <w:rStyle w:val="Emphasis"/>
        </w:rPr>
        <w:t>no mechanism</w:t>
      </w:r>
      <w:r w:rsidRPr="00DE149D">
        <w:rPr>
          <w:rStyle w:val="StyleUnderline"/>
        </w:rPr>
        <w:t xml:space="preserve"> there. That makes it kind of </w:t>
      </w:r>
      <w:r w:rsidRPr="00DE149D">
        <w:rPr>
          <w:rStyle w:val="Emphasis"/>
        </w:rPr>
        <w:t>useless</w:t>
      </w:r>
      <w:r w:rsidRPr="0047440A">
        <w:rPr>
          <w:sz w:val="16"/>
        </w:rPr>
        <w:t xml:space="preserve">," says Richard Bensel, a government professor at Cornell University. </w:t>
      </w:r>
      <w:r w:rsidRPr="00DE149D">
        <w:rPr>
          <w:rStyle w:val="StyleUnderline"/>
        </w:rPr>
        <w:t>Even Ornstein concedes that the calculus</w:t>
      </w:r>
      <w:r w:rsidRPr="00583A1A">
        <w:rPr>
          <w:rStyle w:val="StyleUnderline"/>
        </w:rPr>
        <w:t xml:space="preserve"> is far more complex than the term suggests. </w:t>
      </w:r>
      <w:r w:rsidRPr="00EC17EC">
        <w:rPr>
          <w:rStyle w:val="Emphasis"/>
          <w:highlight w:val="yellow"/>
        </w:rPr>
        <w:t>Winning</w:t>
      </w:r>
      <w:r w:rsidRPr="00583A1A">
        <w:rPr>
          <w:rStyle w:val="Emphasis"/>
        </w:rPr>
        <w:t xml:space="preserve"> on one issue often </w:t>
      </w:r>
      <w:r w:rsidRPr="00EC17EC">
        <w:rPr>
          <w:rStyle w:val="Emphasis"/>
          <w:highlight w:val="yellow"/>
        </w:rPr>
        <w:t>changes the calculation for the next issue</w:t>
      </w:r>
      <w:r w:rsidRPr="00583A1A">
        <w:rPr>
          <w:rStyle w:val="StyleUnderline"/>
        </w:rPr>
        <w:t>; there is never any known amount of capital</w:t>
      </w:r>
      <w:r w:rsidRPr="0047440A">
        <w:rPr>
          <w:sz w:val="16"/>
        </w:rPr>
        <w:t>. "The idea here is, if an issue comes up where the conventional wisdom is that president is not going to get what he wants, and he gets it, then each time that happens, it changes the calculus of the other actors" Ornstein says. "</w:t>
      </w:r>
      <w:r w:rsidRPr="00583A1A">
        <w:rPr>
          <w:rStyle w:val="StyleUnderline"/>
        </w:rPr>
        <w:t xml:space="preserve">If they think he's going to win, </w:t>
      </w:r>
      <w:r w:rsidRPr="00EC17EC">
        <w:rPr>
          <w:rStyle w:val="StyleUnderline"/>
          <w:highlight w:val="yellow"/>
        </w:rPr>
        <w:t>they</w:t>
      </w:r>
      <w:r w:rsidRPr="00583A1A">
        <w:rPr>
          <w:rStyle w:val="StyleUnderline"/>
        </w:rPr>
        <w:t xml:space="preserve"> may </w:t>
      </w:r>
      <w:r w:rsidRPr="00EC17EC">
        <w:rPr>
          <w:rStyle w:val="StyleUnderline"/>
          <w:highlight w:val="yellow"/>
        </w:rPr>
        <w:t xml:space="preserve">change positions to </w:t>
      </w:r>
      <w:r w:rsidRPr="00EC17EC">
        <w:rPr>
          <w:rStyle w:val="Emphasis"/>
          <w:highlight w:val="yellow"/>
        </w:rPr>
        <w:t>get on the winning side</w:t>
      </w:r>
      <w:r w:rsidRPr="00EC17EC">
        <w:rPr>
          <w:rStyle w:val="StyleUnderline"/>
          <w:highlight w:val="yellow"/>
        </w:rPr>
        <w:t xml:space="preserve">. It's a </w:t>
      </w:r>
      <w:r w:rsidRPr="00EC17EC">
        <w:rPr>
          <w:rStyle w:val="Emphasis"/>
          <w:highlight w:val="yellow"/>
        </w:rPr>
        <w:t>bandwagon effect</w:t>
      </w:r>
      <w:r w:rsidRPr="0047440A">
        <w:rPr>
          <w:sz w:val="16"/>
        </w:rPr>
        <w:t>."</w:t>
      </w:r>
    </w:p>
    <w:p w14:paraId="6B26BCBC" w14:textId="77777777" w:rsidR="00E94E13" w:rsidRPr="00766AD2" w:rsidRDefault="00E94E13" w:rsidP="00E94E13">
      <w:pPr>
        <w:keepNext/>
        <w:keepLines/>
        <w:spacing w:before="200"/>
        <w:outlineLvl w:val="3"/>
        <w:rPr>
          <w:rFonts w:eastAsiaTheme="majorEastAsia" w:cstheme="majorBidi"/>
          <w:bCs/>
          <w:iCs/>
        </w:rPr>
      </w:pPr>
      <w:r>
        <w:rPr>
          <w:rFonts w:eastAsiaTheme="majorEastAsia" w:cstheme="majorBidi"/>
          <w:b/>
          <w:iCs/>
        </w:rPr>
        <w:t xml:space="preserve">Boosts </w:t>
      </w:r>
      <w:r>
        <w:rPr>
          <w:rFonts w:eastAsiaTheme="majorEastAsia" w:cstheme="majorBidi"/>
          <w:b/>
          <w:iCs/>
          <w:u w:val="single"/>
        </w:rPr>
        <w:t>credibility</w:t>
      </w:r>
      <w:r>
        <w:rPr>
          <w:rFonts w:eastAsiaTheme="majorEastAsia" w:cstheme="majorBidi"/>
          <w:b/>
          <w:iCs/>
        </w:rPr>
        <w:t xml:space="preserve"> on the issues</w:t>
      </w:r>
    </w:p>
    <w:p w14:paraId="48236924" w14:textId="77777777" w:rsidR="00E94E13" w:rsidRPr="006B326D" w:rsidRDefault="00E94E13" w:rsidP="00E94E13">
      <w:r w:rsidRPr="006B326D">
        <w:t xml:space="preserve">Ben W. </w:t>
      </w:r>
      <w:r w:rsidRPr="00092819">
        <w:rPr>
          <w:rStyle w:val="Style13ptBold"/>
        </w:rPr>
        <w:t>Heineman Jr. 10</w:t>
      </w:r>
      <w:r w:rsidRPr="006B326D">
        <w:t>, Senior Fellow at the Belfer Center for Science and International Affairs at Harvard University’s Kennedy School of Government, Distinguished Senior Fellow at Harvard Law School’s Program on the Legal Profession, Graduate of Harvard College, Oxford University, and Yale Law School, Rhodes Scholar, Editor in Chief of the Yale Law Journal, Law Clerk to Supreme Court Justice Potter Stewart, Managing Partner of Sidley &amp; Austin, “No Presidential Greatness Without Spending Political Capital”, The Atlantic, 3-23, http://www.theatlantic.com/politics/archive/2010/03/no-presidential-greatness-without-spending-political-capital/37865/</w:t>
      </w:r>
    </w:p>
    <w:p w14:paraId="118552D6" w14:textId="77777777" w:rsidR="00E94E13" w:rsidRPr="00092819" w:rsidRDefault="00E94E13" w:rsidP="00E94E13">
      <w:pPr>
        <w:rPr>
          <w:sz w:val="14"/>
        </w:rPr>
      </w:pPr>
      <w:r w:rsidRPr="00EC17EC">
        <w:rPr>
          <w:highlight w:val="yellow"/>
          <w:u w:val="single"/>
        </w:rPr>
        <w:t>Only</w:t>
      </w:r>
      <w:r w:rsidRPr="00092819">
        <w:rPr>
          <w:sz w:val="14"/>
        </w:rPr>
        <w:t xml:space="preserve"> in recent months, </w:t>
      </w:r>
      <w:r w:rsidRPr="00EC17EC">
        <w:rPr>
          <w:highlight w:val="yellow"/>
          <w:u w:val="single"/>
        </w:rPr>
        <w:t>when</w:t>
      </w:r>
      <w:r w:rsidRPr="00092819">
        <w:rPr>
          <w:sz w:val="14"/>
        </w:rPr>
        <w:t xml:space="preserve"> he was </w:t>
      </w:r>
      <w:r w:rsidRPr="00EC17EC">
        <w:rPr>
          <w:highlight w:val="yellow"/>
          <w:u w:val="single"/>
        </w:rPr>
        <w:t>willing to</w:t>
      </w:r>
      <w:r w:rsidRPr="00092819">
        <w:rPr>
          <w:sz w:val="14"/>
        </w:rPr>
        <w:t xml:space="preserve"> make it his personal issue and to </w:t>
      </w:r>
      <w:r w:rsidRPr="00EC17EC">
        <w:rPr>
          <w:b/>
          <w:iCs/>
          <w:highlight w:val="yellow"/>
          <w:u w:val="single"/>
          <w:bdr w:val="single" w:sz="8" w:space="0" w:color="auto"/>
        </w:rPr>
        <w:t>spend significantly</w:t>
      </w:r>
      <w:r w:rsidRPr="006B326D">
        <w:rPr>
          <w:b/>
          <w:iCs/>
          <w:u w:val="single"/>
          <w:bdr w:val="single" w:sz="8" w:space="0" w:color="auto"/>
        </w:rPr>
        <w:t xml:space="preserve"> from his store of </w:t>
      </w:r>
      <w:r w:rsidRPr="00EC17EC">
        <w:rPr>
          <w:b/>
          <w:iCs/>
          <w:highlight w:val="yellow"/>
          <w:u w:val="single"/>
          <w:bdr w:val="single" w:sz="8" w:space="0" w:color="auto"/>
        </w:rPr>
        <w:t>political capital</w:t>
      </w:r>
      <w:r w:rsidRPr="00EC17EC">
        <w:rPr>
          <w:highlight w:val="yellow"/>
          <w:u w:val="single"/>
        </w:rPr>
        <w:t>, was</w:t>
      </w:r>
      <w:r w:rsidRPr="00092819">
        <w:rPr>
          <w:sz w:val="14"/>
        </w:rPr>
        <w:t xml:space="preserve"> President </w:t>
      </w:r>
      <w:r w:rsidRPr="00EC17EC">
        <w:rPr>
          <w:highlight w:val="yellow"/>
          <w:u w:val="single"/>
        </w:rPr>
        <w:t>Obama able to achieve victory</w:t>
      </w:r>
      <w:r w:rsidRPr="00092819">
        <w:rPr>
          <w:sz w:val="14"/>
        </w:rPr>
        <w:t xml:space="preserve"> in the bitter congressional battle over health care reform. </w:t>
      </w:r>
    </w:p>
    <w:p w14:paraId="42C79D88" w14:textId="77777777" w:rsidR="00E94E13" w:rsidRPr="00092819" w:rsidRDefault="00E94E13" w:rsidP="00E94E13">
      <w:pPr>
        <w:rPr>
          <w:sz w:val="14"/>
        </w:rPr>
      </w:pPr>
      <w:r w:rsidRPr="006B326D">
        <w:rPr>
          <w:u w:val="single"/>
        </w:rPr>
        <w:t xml:space="preserve">Presidential greatness is combining policy and politics to </w:t>
      </w:r>
      <w:r w:rsidRPr="006B326D">
        <w:rPr>
          <w:b/>
          <w:iCs/>
          <w:u w:val="single"/>
          <w:bdr w:val="single" w:sz="8" w:space="0" w:color="auto"/>
        </w:rPr>
        <w:t>win significant victories</w:t>
      </w:r>
      <w:r w:rsidRPr="00092819">
        <w:rPr>
          <w:sz w:val="14"/>
        </w:rPr>
        <w:t xml:space="preserve"> that have a major impact on the trajectory of national life. </w:t>
      </w:r>
      <w:r w:rsidRPr="006B326D">
        <w:rPr>
          <w:u w:val="single"/>
        </w:rPr>
        <w:t xml:space="preserve">Such </w:t>
      </w:r>
      <w:r w:rsidRPr="00EC17EC">
        <w:rPr>
          <w:highlight w:val="yellow"/>
          <w:u w:val="single"/>
        </w:rPr>
        <w:t>victories</w:t>
      </w:r>
      <w:r w:rsidRPr="006B326D">
        <w:rPr>
          <w:u w:val="single"/>
        </w:rPr>
        <w:t>--which upset the status quo--</w:t>
      </w:r>
      <w:r w:rsidRPr="00EC17EC">
        <w:rPr>
          <w:highlight w:val="yellow"/>
          <w:u w:val="single"/>
        </w:rPr>
        <w:t>only occur when a president takes political risks and</w:t>
      </w:r>
      <w:r w:rsidRPr="006B326D">
        <w:rPr>
          <w:u w:val="single"/>
        </w:rPr>
        <w:t xml:space="preserve"> is willing to </w:t>
      </w:r>
      <w:r w:rsidRPr="00EC17EC">
        <w:rPr>
          <w:b/>
          <w:iCs/>
          <w:highlight w:val="yellow"/>
          <w:u w:val="single"/>
          <w:bdr w:val="single" w:sz="8" w:space="0" w:color="auto"/>
        </w:rPr>
        <w:t>incur short-term unpopularity</w:t>
      </w:r>
      <w:r w:rsidRPr="006B326D">
        <w:rPr>
          <w:u w:val="single"/>
        </w:rPr>
        <w:t xml:space="preserve"> with significant segments of the electorate</w:t>
      </w:r>
      <w:r w:rsidRPr="00092819">
        <w:rPr>
          <w:sz w:val="14"/>
        </w:rPr>
        <w:t xml:space="preserve">. </w:t>
      </w:r>
    </w:p>
    <w:p w14:paraId="7EF33050" w14:textId="77777777" w:rsidR="00E94E13" w:rsidRPr="00092819" w:rsidRDefault="00E94E13" w:rsidP="00E94E13">
      <w:pPr>
        <w:rPr>
          <w:sz w:val="14"/>
        </w:rPr>
      </w:pPr>
      <w:r w:rsidRPr="00092819">
        <w:rPr>
          <w:sz w:val="14"/>
        </w:rPr>
        <w:t xml:space="preserve">There have been two great Democrat presidents since FDR--Harry Truman and LBJ. Both came to office through the death of a president; both could have run for a second elected term; both declined to do so because they were extremely unpopular; but, part of their unpopularity was due to courageous decisions which required large expenditure of personal capital and which changed the course of history. </w:t>
      </w:r>
    </w:p>
    <w:p w14:paraId="529158F5" w14:textId="77777777" w:rsidR="00E94E13" w:rsidRPr="00092819" w:rsidRDefault="00E94E13" w:rsidP="00E94E13">
      <w:pPr>
        <w:rPr>
          <w:sz w:val="14"/>
        </w:rPr>
      </w:pPr>
      <w:r w:rsidRPr="00092819">
        <w:rPr>
          <w:sz w:val="14"/>
        </w:rPr>
        <w:t xml:space="preserve">Truman, now considered by historians as one of our most momentous presidents, has an astounding list of major decisions by his name: the dropping of the atomic bomb; the formation of the UN and NATO; the adoption of the Marshall Plan; the formulation of the Truman Doctrine and the strategy of "containing" the Soviet Union; a willingness to oppose Communist aggression in North Korea (and to fire General Douglas MacArthur); the issuance of executive orders desegregating the Armed Forces, the civil service and government contracting; recognition of the state of Israel; and promotion of the Fair Deal (which was only a mixed success but which expanded social security, the minimum wage and federal housing support). </w:t>
      </w:r>
    </w:p>
    <w:p w14:paraId="2D0E9E6C" w14:textId="77777777" w:rsidR="00E94E13" w:rsidRPr="00092819" w:rsidRDefault="00E94E13" w:rsidP="00E94E13">
      <w:pPr>
        <w:rPr>
          <w:sz w:val="14"/>
        </w:rPr>
      </w:pPr>
      <w:r w:rsidRPr="00092819">
        <w:rPr>
          <w:sz w:val="14"/>
        </w:rPr>
        <w:t xml:space="preserve">To be sure, Truman's unpopularity was also due to scandals, a war weary nation and vicious debates about who lost China. But his historical standing today is owed, in no small part, to his political courage and willingness to use up the political capital of the presidency on issues of major import. </w:t>
      </w:r>
    </w:p>
    <w:p w14:paraId="24E072E6" w14:textId="77777777" w:rsidR="00E94E13" w:rsidRPr="00092819" w:rsidRDefault="00E94E13" w:rsidP="00E94E13">
      <w:pPr>
        <w:rPr>
          <w:sz w:val="14"/>
        </w:rPr>
      </w:pPr>
      <w:r w:rsidRPr="00092819">
        <w:rPr>
          <w:sz w:val="14"/>
        </w:rPr>
        <w:t xml:space="preserve">Similarly, LBJ was one of our greatest domestic presidents. Under his leadership from 1964-66, Congress passed the Civil Rights Act of 1964, the Voting Rights Act of 1965, Medicare, Medicaid, the War on Poverty and a path-breaking elementary and secondary education act. Johnson had the courage to spend political capital on great tasks even though he, of all people, knew that his initiatives, especially on race, would split the Roosevelt coalition, drive away Southern whites, weaken the Democratic Party and put his own reelection in jeopardy. After Lincoln, Johnson is considered the president who did the most to overcome the nation's shameful history of slavery and racial discrimination and to advance the ideal of racial justice. </w:t>
      </w:r>
    </w:p>
    <w:p w14:paraId="51A496FA" w14:textId="77777777" w:rsidR="00E94E13" w:rsidRPr="00092819" w:rsidRDefault="00E94E13" w:rsidP="00E94E13">
      <w:pPr>
        <w:rPr>
          <w:sz w:val="14"/>
        </w:rPr>
      </w:pPr>
      <w:r w:rsidRPr="00092819">
        <w:rPr>
          <w:sz w:val="14"/>
        </w:rPr>
        <w:t xml:space="preserve">To be sure, Johnson's unpopularity also stemmed, in important part, from his prosecution of an increasingly divisive war in South Vietnam and from a complex, domineering personality that his oleaginous rhetoric could not conceal. Yet, his place in history is secure because of courageous domestic decisions which weakened him politically. </w:t>
      </w:r>
    </w:p>
    <w:p w14:paraId="3240E237" w14:textId="77777777" w:rsidR="00E94E13" w:rsidRPr="00092819" w:rsidRDefault="00E94E13" w:rsidP="00E94E13">
      <w:pPr>
        <w:rPr>
          <w:sz w:val="14"/>
        </w:rPr>
      </w:pPr>
      <w:r w:rsidRPr="00092819">
        <w:rPr>
          <w:sz w:val="14"/>
        </w:rPr>
        <w:t xml:space="preserve">By contrast, Jimmy Carter and Bill Clinton, the other two Democratic presidents prior to President Obama, are unlikely (even in light of more even-handed views of historians a generation from now) to enter the pantheon of greatness. </w:t>
      </w:r>
    </w:p>
    <w:p w14:paraId="7E33394F" w14:textId="77777777" w:rsidR="00E94E13" w:rsidRPr="00092819" w:rsidRDefault="00E94E13" w:rsidP="00E94E13">
      <w:pPr>
        <w:rPr>
          <w:sz w:val="14"/>
        </w:rPr>
      </w:pPr>
      <w:r w:rsidRPr="00092819">
        <w:rPr>
          <w:sz w:val="14"/>
        </w:rPr>
        <w:t xml:space="preserve">President Carter's fundamental problem, oddly enough, was that he recklessly spent presidential capital in his first year in office--on reforming water projects, energy reform, welfare reform and numerous other initiatives--with limited or no success. By the end of 1977, his apolitical approach, and his serial failures, had dramatically diminished his reputation in Washington and seriously eroded his popularity in the nation. And he could never recover from his naive policy profligacy as the nation's economy began to suffer from the lethal combination of high inflation and high interest rates. </w:t>
      </w:r>
    </w:p>
    <w:p w14:paraId="0E2A8A08" w14:textId="77777777" w:rsidR="00E94E13" w:rsidRPr="00092819" w:rsidRDefault="00E94E13" w:rsidP="00E94E13">
      <w:pPr>
        <w:rPr>
          <w:sz w:val="14"/>
        </w:rPr>
      </w:pPr>
      <w:r w:rsidRPr="00092819">
        <w:rPr>
          <w:sz w:val="14"/>
        </w:rPr>
        <w:t xml:space="preserve">By contrast, President Clinton tried one major domestic initiative early in his administration--health care--and, after being defeated on that, was either on the defensive or advanced a minimalist, safe agenda. With the Republican take-over of Congress in 1994, Clinton had to fight a rear guard action until the 1996 election. Then the Lewinski scandal and impeachment consumed much of the administration's energy, and Dick Morris's "triangulation" meant that Clinton took few significant political risks. Never has there been a president with as much political and policy talent, who presided over a booming economy (due, only in small part, to public policy) but whose major accomplishments were so slender. I always felt that it was a badge of dishonor for Clinton to leave office with a high approval rating for the reasons I have tried to develop here: no great deeds are possible for a president without a willingness to risk political standing. </w:t>
      </w:r>
    </w:p>
    <w:p w14:paraId="10FE11FA" w14:textId="77777777" w:rsidR="00E94E13" w:rsidRPr="00092819" w:rsidRDefault="00E94E13" w:rsidP="00E94E13">
      <w:pPr>
        <w:rPr>
          <w:sz w:val="14"/>
        </w:rPr>
      </w:pPr>
      <w:r w:rsidRPr="00092819">
        <w:rPr>
          <w:sz w:val="14"/>
        </w:rPr>
        <w:t xml:space="preserve">The saga of President Obama is but 14 months old. It is too soon to tell whether health care reform will be a policy success in implementation and a long-term political success (like Medicare) as it changes a health care system bristling with problems. And, of course, it is far, far too soon to make any meaningful judgments about his tenure. </w:t>
      </w:r>
    </w:p>
    <w:p w14:paraId="7E0458B7" w14:textId="77777777" w:rsidR="00E94E13" w:rsidRDefault="00E94E13" w:rsidP="00E94E13">
      <w:pPr>
        <w:rPr>
          <w:sz w:val="14"/>
        </w:rPr>
      </w:pPr>
      <w:r w:rsidRPr="00092819">
        <w:rPr>
          <w:sz w:val="14"/>
        </w:rPr>
        <w:t xml:space="preserve">But, after a first year of aloofness from the political fray of health care, </w:t>
      </w:r>
      <w:r w:rsidRPr="006B326D">
        <w:rPr>
          <w:u w:val="single"/>
        </w:rPr>
        <w:t xml:space="preserve">Obama's </w:t>
      </w:r>
      <w:r w:rsidRPr="00EC17EC">
        <w:rPr>
          <w:highlight w:val="yellow"/>
          <w:u w:val="single"/>
        </w:rPr>
        <w:t>willingness</w:t>
      </w:r>
      <w:r w:rsidRPr="00092819">
        <w:rPr>
          <w:sz w:val="14"/>
        </w:rPr>
        <w:t xml:space="preserve">, since the Massachusetts senatorial election </w:t>
      </w:r>
      <w:r w:rsidRPr="00EC17EC">
        <w:rPr>
          <w:highlight w:val="yellow"/>
          <w:u w:val="single"/>
        </w:rPr>
        <w:t xml:space="preserve">to </w:t>
      </w:r>
      <w:r w:rsidRPr="00EC17EC">
        <w:rPr>
          <w:b/>
          <w:iCs/>
          <w:highlight w:val="yellow"/>
          <w:u w:val="single"/>
          <w:bdr w:val="single" w:sz="8" w:space="0" w:color="auto"/>
        </w:rPr>
        <w:t>push his chips on the table</w:t>
      </w:r>
      <w:r w:rsidRPr="00EC17EC">
        <w:rPr>
          <w:highlight w:val="yellow"/>
          <w:u w:val="single"/>
        </w:rPr>
        <w:t>, take a</w:t>
      </w:r>
      <w:r w:rsidRPr="006B326D">
        <w:rPr>
          <w:u w:val="single"/>
        </w:rPr>
        <w:t xml:space="preserve"> </w:t>
      </w:r>
      <w:r w:rsidRPr="006B326D">
        <w:rPr>
          <w:b/>
          <w:iCs/>
          <w:u w:val="single"/>
          <w:bdr w:val="single" w:sz="8" w:space="0" w:color="auto"/>
        </w:rPr>
        <w:t xml:space="preserve">huge </w:t>
      </w:r>
      <w:r w:rsidRPr="00EC17EC">
        <w:rPr>
          <w:b/>
          <w:iCs/>
          <w:highlight w:val="yellow"/>
          <w:u w:val="single"/>
          <w:bdr w:val="single" w:sz="8" w:space="0" w:color="auto"/>
        </w:rPr>
        <w:t>political gamble</w:t>
      </w:r>
      <w:r w:rsidRPr="00EC17EC">
        <w:rPr>
          <w:highlight w:val="yellow"/>
          <w:u w:val="single"/>
        </w:rPr>
        <w:t xml:space="preserve">, and </w:t>
      </w:r>
      <w:r w:rsidRPr="00EC17EC">
        <w:rPr>
          <w:b/>
          <w:iCs/>
          <w:highlight w:val="yellow"/>
          <w:u w:val="single"/>
          <w:bdr w:val="single" w:sz="8" w:space="0" w:color="auto"/>
        </w:rPr>
        <w:t>win a major</w:t>
      </w:r>
      <w:r w:rsidRPr="006B326D">
        <w:rPr>
          <w:b/>
          <w:iCs/>
          <w:u w:val="single"/>
          <w:bdr w:val="single" w:sz="8" w:space="0" w:color="auto"/>
        </w:rPr>
        <w:t xml:space="preserve"> legislative </w:t>
      </w:r>
      <w:r w:rsidRPr="00EC17EC">
        <w:rPr>
          <w:b/>
          <w:iCs/>
          <w:highlight w:val="yellow"/>
          <w:u w:val="single"/>
          <w:bdr w:val="single" w:sz="8" w:space="0" w:color="auto"/>
        </w:rPr>
        <w:t>victory</w:t>
      </w:r>
      <w:r w:rsidRPr="00092819">
        <w:rPr>
          <w:sz w:val="14"/>
        </w:rPr>
        <w:t xml:space="preserve"> (with uncertain short-term political consequences) </w:t>
      </w:r>
      <w:r w:rsidRPr="00EC17EC">
        <w:rPr>
          <w:highlight w:val="yellow"/>
          <w:u w:val="single"/>
        </w:rPr>
        <w:t>echoes</w:t>
      </w:r>
      <w:r w:rsidRPr="006B326D">
        <w:rPr>
          <w:u w:val="single"/>
        </w:rPr>
        <w:t xml:space="preserve"> decisions of his great Democratic predecessors</w:t>
      </w:r>
      <w:r w:rsidRPr="00092819">
        <w:rPr>
          <w:sz w:val="14"/>
        </w:rPr>
        <w:t xml:space="preserve">, Harry </w:t>
      </w:r>
      <w:r w:rsidRPr="00EC17EC">
        <w:rPr>
          <w:highlight w:val="yellow"/>
          <w:u w:val="single"/>
        </w:rPr>
        <w:t>Truman and</w:t>
      </w:r>
      <w:r w:rsidRPr="00092819">
        <w:rPr>
          <w:sz w:val="14"/>
        </w:rPr>
        <w:t xml:space="preserve"> Lyndon </w:t>
      </w:r>
      <w:r w:rsidRPr="00EC17EC">
        <w:rPr>
          <w:highlight w:val="yellow"/>
          <w:u w:val="single"/>
        </w:rPr>
        <w:t>Johnson</w:t>
      </w:r>
      <w:r w:rsidRPr="00092819">
        <w:rPr>
          <w:sz w:val="14"/>
        </w:rPr>
        <w:t>.</w:t>
      </w:r>
    </w:p>
    <w:p w14:paraId="07CC6DD4" w14:textId="77777777" w:rsidR="00E94E13" w:rsidRDefault="00E94E13" w:rsidP="00E94E13"/>
    <w:p w14:paraId="489E0F8B" w14:textId="77777777" w:rsidR="00E94E13" w:rsidRDefault="00E94E13" w:rsidP="00E94E13">
      <w:pPr>
        <w:pStyle w:val="Heading3"/>
      </w:pPr>
      <w:r>
        <w:t xml:space="preserve">2AC---Teflon </w:t>
      </w:r>
    </w:p>
    <w:p w14:paraId="72C723CE" w14:textId="77777777" w:rsidR="00E94E13" w:rsidRDefault="00E94E13" w:rsidP="00E94E13">
      <w:pPr>
        <w:pStyle w:val="Heading4"/>
      </w:pPr>
      <w:r>
        <w:t xml:space="preserve">Biden’s Teflon---nothing sticks as long as the economy keeps growing </w:t>
      </w:r>
    </w:p>
    <w:p w14:paraId="5CB58DA5" w14:textId="77777777" w:rsidR="00E94E13" w:rsidRDefault="00E94E13" w:rsidP="00E94E13">
      <w:r>
        <w:t xml:space="preserve">Sarah </w:t>
      </w:r>
      <w:r w:rsidRPr="00563DD5">
        <w:rPr>
          <w:rStyle w:val="Style13ptBold"/>
        </w:rPr>
        <w:t xml:space="preserve">Baxter </w:t>
      </w:r>
      <w:r>
        <w:rPr>
          <w:rStyle w:val="Style13ptBold"/>
        </w:rPr>
        <w:t>21</w:t>
      </w:r>
      <w:r>
        <w:t>, Deputy Editor of the Sunday Times, 3/20/21, “Joe Biden’s foes cheer his stumble — it’s the only misstep they’ve got,” https://www.thetimes.co.uk/article/joes-bidens-opponents-cheer-his-stumble-its-the-only-misstep-theyve-got-lfg83jstf?shareToken=b6994c0891680b8d1c373c4029f79971</w:t>
      </w:r>
    </w:p>
    <w:p w14:paraId="3C07DDDD" w14:textId="77777777" w:rsidR="00E94E13" w:rsidRPr="00E70ED4" w:rsidRDefault="00E94E13" w:rsidP="00E94E13">
      <w:pPr>
        <w:rPr>
          <w:sz w:val="16"/>
        </w:rPr>
      </w:pPr>
      <w:r w:rsidRPr="00E70ED4">
        <w:rPr>
          <w:sz w:val="16"/>
        </w:rPr>
        <w:t>On Wednesday I received my first Covid-19 jab from a National Guard medic in a giant tent outside a Walmart. A day later President Joe Biden boasted that, 58 days into his administration, “we will have met my goal of administering 100 million shots to our fellow Americans. That’s weeks ahead of schedule.”</w:t>
      </w:r>
    </w:p>
    <w:p w14:paraId="14D748D8" w14:textId="77777777" w:rsidR="00E94E13" w:rsidRPr="00E70ED4" w:rsidRDefault="00E94E13" w:rsidP="00E94E13">
      <w:pPr>
        <w:rPr>
          <w:sz w:val="16"/>
        </w:rPr>
      </w:pPr>
      <w:r w:rsidRPr="00E70ED4">
        <w:rPr>
          <w:sz w:val="16"/>
        </w:rPr>
        <w:t xml:space="preserve">“A dose of hope,” Biden called it. Last week </w:t>
      </w:r>
      <w:r w:rsidRPr="0094764A">
        <w:rPr>
          <w:rStyle w:val="StyleUnderline"/>
        </w:rPr>
        <w:t xml:space="preserve">100 million </w:t>
      </w:r>
      <w:r w:rsidRPr="00D914E8">
        <w:rPr>
          <w:rStyle w:val="StyleUnderline"/>
          <w:highlight w:val="yellow"/>
        </w:rPr>
        <w:t>Americans</w:t>
      </w:r>
      <w:r w:rsidRPr="00E70ED4">
        <w:rPr>
          <w:sz w:val="16"/>
        </w:rPr>
        <w:t xml:space="preserve"> also </w:t>
      </w:r>
      <w:r w:rsidRPr="00D914E8">
        <w:rPr>
          <w:rStyle w:val="StyleUnderline"/>
          <w:highlight w:val="yellow"/>
        </w:rPr>
        <w:t>got</w:t>
      </w:r>
      <w:r w:rsidRPr="00E70ED4">
        <w:rPr>
          <w:sz w:val="16"/>
        </w:rPr>
        <w:t xml:space="preserve"> their stimulus </w:t>
      </w:r>
      <w:r w:rsidRPr="00D914E8">
        <w:rPr>
          <w:rStyle w:val="StyleUnderline"/>
          <w:highlight w:val="yellow"/>
        </w:rPr>
        <w:t>cheques</w:t>
      </w:r>
      <w:r w:rsidRPr="00E70ED4">
        <w:rPr>
          <w:sz w:val="16"/>
        </w:rPr>
        <w:t xml:space="preserve"> for $1,400. The Democrats were cock-a-hoop. And </w:t>
      </w:r>
      <w:r w:rsidRPr="0094764A">
        <w:rPr>
          <w:rStyle w:val="StyleUnderline"/>
        </w:rPr>
        <w:t>then</w:t>
      </w:r>
      <w:r w:rsidRPr="00E70ED4">
        <w:rPr>
          <w:sz w:val="16"/>
        </w:rPr>
        <w:t xml:space="preserve"> — whoops — </w:t>
      </w:r>
      <w:r w:rsidRPr="00D914E8">
        <w:rPr>
          <w:rStyle w:val="StyleUnderline"/>
          <w:highlight w:val="yellow"/>
        </w:rPr>
        <w:t>Biden lost his footing</w:t>
      </w:r>
      <w:r w:rsidRPr="0094764A">
        <w:rPr>
          <w:rStyle w:val="StyleUnderline"/>
        </w:rPr>
        <w:t xml:space="preserve"> while boarding Air Force One</w:t>
      </w:r>
      <w:r w:rsidRPr="00E70ED4">
        <w:rPr>
          <w:sz w:val="16"/>
        </w:rPr>
        <w:t xml:space="preserve"> on the way to Atlanta and </w:t>
      </w:r>
      <w:r w:rsidRPr="0094764A">
        <w:rPr>
          <w:rStyle w:val="StyleUnderline"/>
        </w:rPr>
        <w:t>the</w:t>
      </w:r>
      <w:r w:rsidRPr="00E70ED4">
        <w:rPr>
          <w:sz w:val="16"/>
        </w:rPr>
        <w:t xml:space="preserve"> </w:t>
      </w:r>
      <w:r w:rsidRPr="0094764A">
        <w:rPr>
          <w:rStyle w:val="StyleUnderline"/>
        </w:rPr>
        <w:t>burning question became whether he was too senile</w:t>
      </w:r>
      <w:r w:rsidRPr="00E70ED4">
        <w:rPr>
          <w:sz w:val="16"/>
        </w:rPr>
        <w:t xml:space="preserve"> to be president.</w:t>
      </w:r>
    </w:p>
    <w:p w14:paraId="22124CFA" w14:textId="77777777" w:rsidR="00E94E13" w:rsidRPr="00E70ED4" w:rsidRDefault="00E94E13" w:rsidP="00E94E13">
      <w:pPr>
        <w:rPr>
          <w:sz w:val="16"/>
        </w:rPr>
      </w:pPr>
      <w:r w:rsidRPr="00D914E8">
        <w:rPr>
          <w:rStyle w:val="Emphasis"/>
          <w:highlight w:val="yellow"/>
        </w:rPr>
        <w:t>Does it matter?</w:t>
      </w:r>
      <w:r w:rsidRPr="00E70ED4">
        <w:rPr>
          <w:sz w:val="16"/>
        </w:rPr>
        <w:t xml:space="preserve"> Democrats are betting that </w:t>
      </w:r>
      <w:r w:rsidRPr="00D914E8">
        <w:rPr>
          <w:rStyle w:val="Emphasis"/>
          <w:highlight w:val="yellow"/>
        </w:rPr>
        <w:t>deeds count for more than barbs</w:t>
      </w:r>
      <w:r w:rsidRPr="00D914E8">
        <w:rPr>
          <w:rStyle w:val="StyleUnderline"/>
          <w:highlight w:val="yellow"/>
        </w:rPr>
        <w:t xml:space="preserve"> with</w:t>
      </w:r>
      <w:r w:rsidRPr="0094764A">
        <w:rPr>
          <w:rStyle w:val="StyleUnderline"/>
        </w:rPr>
        <w:t xml:space="preserve"> the public</w:t>
      </w:r>
      <w:r w:rsidRPr="00E70ED4">
        <w:rPr>
          <w:sz w:val="16"/>
        </w:rPr>
        <w:t xml:space="preserve">, while </w:t>
      </w:r>
      <w:r w:rsidRPr="00D914E8">
        <w:rPr>
          <w:rStyle w:val="StyleUnderline"/>
          <w:highlight w:val="yellow"/>
        </w:rPr>
        <w:t>Republicans</w:t>
      </w:r>
      <w:r w:rsidRPr="0094764A">
        <w:rPr>
          <w:rStyle w:val="StyleUnderline"/>
        </w:rPr>
        <w:t xml:space="preserve"> are </w:t>
      </w:r>
      <w:r w:rsidRPr="00D914E8">
        <w:rPr>
          <w:rStyle w:val="StyleUnderline"/>
          <w:highlight w:val="yellow"/>
        </w:rPr>
        <w:t>determined to rain on Biden’s parade</w:t>
      </w:r>
      <w:r w:rsidRPr="00E70ED4">
        <w:rPr>
          <w:sz w:val="16"/>
        </w:rPr>
        <w:t xml:space="preserve"> at a time </w:t>
      </w:r>
      <w:r w:rsidRPr="0094764A">
        <w:rPr>
          <w:rStyle w:val="StyleUnderline"/>
        </w:rPr>
        <w:t>when he has</w:t>
      </w:r>
      <w:r w:rsidRPr="00E70ED4">
        <w:rPr>
          <w:sz w:val="16"/>
        </w:rPr>
        <w:t xml:space="preserve"> some solid </w:t>
      </w:r>
      <w:r w:rsidRPr="0094764A">
        <w:rPr>
          <w:rStyle w:val="StyleUnderline"/>
        </w:rPr>
        <w:t>achievements to tout</w:t>
      </w:r>
      <w:r w:rsidRPr="00E70ED4">
        <w:rPr>
          <w:sz w:val="16"/>
        </w:rPr>
        <w:t>.</w:t>
      </w:r>
    </w:p>
    <w:p w14:paraId="331FE9BD" w14:textId="77777777" w:rsidR="00E94E13" w:rsidRPr="00E70ED4" w:rsidRDefault="00E94E13" w:rsidP="00E94E13">
      <w:pPr>
        <w:rPr>
          <w:sz w:val="16"/>
        </w:rPr>
      </w:pPr>
      <w:r w:rsidRPr="00E70ED4">
        <w:rPr>
          <w:sz w:val="16"/>
        </w:rPr>
        <w:t>Aides blamed his mishap on a gust of wind, while opponents scoffed. The Trumpy satirical publication The Babylon Bee reported: “Vladimir Putin has challenged Joe Biden to a contest of wits, strength and cunning: a stair-ascending contest. The winner of the contest will gain control of the other country.”</w:t>
      </w:r>
    </w:p>
    <w:p w14:paraId="6A56C61C" w14:textId="77777777" w:rsidR="00E94E13" w:rsidRPr="00E70ED4" w:rsidRDefault="00E94E13" w:rsidP="00E94E13">
      <w:pPr>
        <w:rPr>
          <w:sz w:val="16"/>
        </w:rPr>
      </w:pPr>
      <w:r w:rsidRPr="00E70ED4">
        <w:rPr>
          <w:sz w:val="16"/>
        </w:rPr>
        <w:t>This was after the Russian president professed to be insulted last week when Biden called him a “killer” — or, more accurately, when Biden replied, “Mm-hmm, I do”, when asked on television if he considered Putin to be one.</w:t>
      </w:r>
    </w:p>
    <w:p w14:paraId="1DFB00D5" w14:textId="77777777" w:rsidR="00E94E13" w:rsidRPr="00E70ED4" w:rsidRDefault="00E94E13" w:rsidP="00E94E13">
      <w:pPr>
        <w:rPr>
          <w:sz w:val="16"/>
        </w:rPr>
      </w:pPr>
      <w:r w:rsidRPr="00E70ED4">
        <w:rPr>
          <w:sz w:val="16"/>
        </w:rPr>
        <w:t>Putin slyly backed the idea that Biden was non compos mentis and offered to meet him for a smackdown debate: “I would say to him, ‘Be well. I wish him good health. I say that without any irony, without jokes.” Russian media reports openly suggested Biden has dementia. Donald Trump Jr recycled Putin’s line by tweeting: “The whole world knows we have no leadership at the top, just an empty suit with a teleprompter (and he can’t even get that right). They look at America’s weakness right now and are salivating.”</w:t>
      </w:r>
    </w:p>
    <w:p w14:paraId="415BAAFE" w14:textId="77777777" w:rsidR="00E94E13" w:rsidRPr="00E70ED4" w:rsidRDefault="00E94E13" w:rsidP="00E94E13">
      <w:pPr>
        <w:rPr>
          <w:sz w:val="16"/>
        </w:rPr>
      </w:pPr>
      <w:r w:rsidRPr="00E70ED4">
        <w:rPr>
          <w:sz w:val="16"/>
        </w:rPr>
        <w:t>If anything confirmed the US intelligence assessment of foreign threats in the 2020 election, declassified last week, that the Trump campaign and Putin shared talking points, this was it. “Moscow’s influence actors uniformly worked to denigrate President Biden after his entrance into the race,” the report concluded.</w:t>
      </w:r>
    </w:p>
    <w:p w14:paraId="74BBB447" w14:textId="77777777" w:rsidR="00E94E13" w:rsidRPr="00E70ED4" w:rsidRDefault="00E94E13" w:rsidP="00E94E13">
      <w:pPr>
        <w:rPr>
          <w:sz w:val="16"/>
        </w:rPr>
      </w:pPr>
      <w:r w:rsidRPr="00E70ED4">
        <w:rPr>
          <w:sz w:val="16"/>
        </w:rPr>
        <w:t xml:space="preserve">Admittedly </w:t>
      </w:r>
      <w:r w:rsidRPr="00706154">
        <w:rPr>
          <w:rStyle w:val="StyleUnderline"/>
        </w:rPr>
        <w:t>Biden</w:t>
      </w:r>
      <w:r w:rsidRPr="00E70ED4">
        <w:rPr>
          <w:sz w:val="16"/>
        </w:rPr>
        <w:t xml:space="preserve"> has </w:t>
      </w:r>
      <w:r w:rsidRPr="00706154">
        <w:rPr>
          <w:rStyle w:val="StyleUnderline"/>
        </w:rPr>
        <w:t xml:space="preserve">made plenty of </w:t>
      </w:r>
      <w:r w:rsidRPr="00D914E8">
        <w:rPr>
          <w:rStyle w:val="StyleUnderline"/>
          <w:highlight w:val="yellow"/>
        </w:rPr>
        <w:t>gaffes</w:t>
      </w:r>
      <w:r w:rsidRPr="00E70ED4">
        <w:rPr>
          <w:sz w:val="16"/>
        </w:rPr>
        <w:t>. He appeared at one point to forget the name of General Lloyd Austin, his defence secretary, and referred to his vice-president, Kamala Harris, last week as “President Harris”.</w:t>
      </w:r>
    </w:p>
    <w:p w14:paraId="5FFFF81C" w14:textId="77777777" w:rsidR="00E94E13" w:rsidRPr="00E70ED4" w:rsidRDefault="00E94E13" w:rsidP="00E94E13">
      <w:pPr>
        <w:rPr>
          <w:sz w:val="16"/>
        </w:rPr>
      </w:pPr>
      <w:r w:rsidRPr="00E70ED4">
        <w:rPr>
          <w:sz w:val="16"/>
        </w:rPr>
        <w:t xml:space="preserve">This may be the result of his lifelong stutter rather than evidence of cognitive decline. Yet it was </w:t>
      </w:r>
      <w:r w:rsidRPr="00D914E8">
        <w:rPr>
          <w:rStyle w:val="StyleUnderline"/>
          <w:highlight w:val="yellow"/>
        </w:rPr>
        <w:t>seized on as a means of denying Biden credit</w:t>
      </w:r>
      <w:r w:rsidRPr="00706154">
        <w:rPr>
          <w:rStyle w:val="StyleUnderline"/>
        </w:rPr>
        <w:t xml:space="preserve"> </w:t>
      </w:r>
      <w:r w:rsidRPr="00D914E8">
        <w:rPr>
          <w:rStyle w:val="StyleUnderline"/>
          <w:highlight w:val="yellow"/>
        </w:rPr>
        <w:t xml:space="preserve">for a predicted </w:t>
      </w:r>
      <w:r w:rsidRPr="00D914E8">
        <w:rPr>
          <w:rStyle w:val="Emphasis"/>
          <w:highlight w:val="yellow"/>
        </w:rPr>
        <w:t>economic bonanza</w:t>
      </w:r>
      <w:r w:rsidRPr="00E70ED4">
        <w:rPr>
          <w:sz w:val="16"/>
        </w:rPr>
        <w:t>.</w:t>
      </w:r>
    </w:p>
    <w:p w14:paraId="79DE2ECC" w14:textId="77777777" w:rsidR="00E94E13" w:rsidRPr="00E70ED4" w:rsidRDefault="00E94E13" w:rsidP="00E94E13">
      <w:pPr>
        <w:rPr>
          <w:sz w:val="16"/>
        </w:rPr>
      </w:pPr>
      <w:r w:rsidRPr="00E70ED4">
        <w:rPr>
          <w:sz w:val="16"/>
        </w:rPr>
        <w:t xml:space="preserve">Many </w:t>
      </w:r>
      <w:r w:rsidRPr="00956C4B">
        <w:rPr>
          <w:rStyle w:val="StyleUnderline"/>
        </w:rPr>
        <w:t>economists are forecasting a vertical leap in growth</w:t>
      </w:r>
      <w:r w:rsidRPr="00E70ED4">
        <w:rPr>
          <w:sz w:val="16"/>
        </w:rPr>
        <w:t>. All that Covid-19 relief money sloshing around has led to prophecies of a consumer boom. A year ago Americans held an estimated $1.4 trillion in liquid savings. Today they have $3.9 trillion and are ready to splurge after kicking their heels at home during the pandemic.</w:t>
      </w:r>
    </w:p>
    <w:p w14:paraId="5BB64623" w14:textId="77777777" w:rsidR="00E94E13" w:rsidRPr="00E70ED4" w:rsidRDefault="00E94E13" w:rsidP="00E94E13">
      <w:pPr>
        <w:rPr>
          <w:sz w:val="16"/>
        </w:rPr>
      </w:pPr>
      <w:r w:rsidRPr="00E70ED4">
        <w:rPr>
          <w:sz w:val="16"/>
        </w:rPr>
        <w:t>Last week the investment bank Goldman Sachs predicted that the US economy would grow by 8 per cent this year, with unemployment set to drop from 6.5 per cent to 4 per cent. The economy should perform even better in 2022, with unemployment heading down to its 3.5 per cent pre-pandemic low — just in time for the midterm elections. The stock market has continued its bull run, even though Donald Trump used to claim this was due to his own genius at the helm.</w:t>
      </w:r>
    </w:p>
    <w:p w14:paraId="7AAD9AA2" w14:textId="77777777" w:rsidR="00E94E13" w:rsidRPr="00E70ED4" w:rsidRDefault="00E94E13" w:rsidP="00E94E13">
      <w:pPr>
        <w:rPr>
          <w:sz w:val="16"/>
        </w:rPr>
      </w:pPr>
      <w:r w:rsidRPr="00D914E8">
        <w:rPr>
          <w:rStyle w:val="StyleUnderline"/>
          <w:highlight w:val="yellow"/>
        </w:rPr>
        <w:t>Is there a secret sauce</w:t>
      </w:r>
      <w:r w:rsidRPr="00DD3865">
        <w:rPr>
          <w:rStyle w:val="StyleUnderline"/>
        </w:rPr>
        <w:t xml:space="preserve"> to Biden’s success?</w:t>
      </w:r>
      <w:r w:rsidRPr="00E70ED4">
        <w:rPr>
          <w:sz w:val="16"/>
        </w:rPr>
        <w:t xml:space="preserve"> And can the honeymoon period last? Confining Uncle Joe to his basement worked so well before the election that his aides are not bothered about keeping him under wraps as president. Biden is in the habit of flying back to his home in Delaware at weekends (at great public expense) so, for all we know, he still spends a lot of time there.</w:t>
      </w:r>
    </w:p>
    <w:p w14:paraId="71122499" w14:textId="77777777" w:rsidR="00E94E13" w:rsidRPr="00E70ED4" w:rsidRDefault="00E94E13" w:rsidP="00E94E13">
      <w:pPr>
        <w:rPr>
          <w:sz w:val="16"/>
        </w:rPr>
      </w:pPr>
      <w:r w:rsidRPr="00E70ED4">
        <w:rPr>
          <w:sz w:val="16"/>
        </w:rPr>
        <w:t xml:space="preserve">There was fun to be had over </w:t>
      </w:r>
      <w:r w:rsidRPr="00DD3865">
        <w:rPr>
          <w:rStyle w:val="StyleUnderline"/>
        </w:rPr>
        <w:t>a tweet</w:t>
      </w:r>
      <w:r w:rsidRPr="00E70ED4">
        <w:rPr>
          <w:sz w:val="16"/>
        </w:rPr>
        <w:t xml:space="preserve"> last weekend </w:t>
      </w:r>
      <w:r w:rsidRPr="00DD3865">
        <w:rPr>
          <w:rStyle w:val="StyleUnderline"/>
        </w:rPr>
        <w:t>by</w:t>
      </w:r>
      <w:r w:rsidRPr="00E70ED4">
        <w:rPr>
          <w:sz w:val="16"/>
        </w:rPr>
        <w:t xml:space="preserve"> Ted </w:t>
      </w:r>
      <w:r w:rsidRPr="00DD3865">
        <w:rPr>
          <w:rStyle w:val="StyleUnderline"/>
        </w:rPr>
        <w:t>Cruz</w:t>
      </w:r>
      <w:r w:rsidRPr="00E70ED4">
        <w:rPr>
          <w:sz w:val="16"/>
        </w:rPr>
        <w:t xml:space="preserve">, the Republican senator and presidential hopeful. “Three words to describe the first weeks of the Biden administration: </w:t>
      </w:r>
      <w:r w:rsidRPr="00D914E8">
        <w:rPr>
          <w:rStyle w:val="Emphasis"/>
          <w:highlight w:val="yellow"/>
        </w:rPr>
        <w:t>boring but radical</w:t>
      </w:r>
      <w:r w:rsidRPr="00E70ED4">
        <w:rPr>
          <w:sz w:val="16"/>
        </w:rPr>
        <w:t>.”</w:t>
      </w:r>
    </w:p>
    <w:p w14:paraId="6012E336" w14:textId="77777777" w:rsidR="00E94E13" w:rsidRPr="00E70ED4" w:rsidRDefault="00E94E13" w:rsidP="00E94E13">
      <w:pPr>
        <w:rPr>
          <w:sz w:val="16"/>
        </w:rPr>
      </w:pPr>
      <w:r w:rsidRPr="00E70ED4">
        <w:rPr>
          <w:sz w:val="16"/>
        </w:rPr>
        <w:t xml:space="preserve">Perfect. Put it on Biden’s epitaph. That </w:t>
      </w:r>
      <w:r w:rsidRPr="00D914E8">
        <w:rPr>
          <w:rStyle w:val="StyleUnderline"/>
          <w:highlight w:val="yellow"/>
        </w:rPr>
        <w:t>he becomes</w:t>
      </w:r>
      <w:r w:rsidRPr="00952C49">
        <w:rPr>
          <w:rStyle w:val="StyleUnderline"/>
        </w:rPr>
        <w:t xml:space="preserve"> a </w:t>
      </w:r>
      <w:r w:rsidRPr="00D914E8">
        <w:rPr>
          <w:rStyle w:val="StyleUnderline"/>
          <w:highlight w:val="yellow"/>
        </w:rPr>
        <w:t>transformational</w:t>
      </w:r>
      <w:r w:rsidRPr="00952C49">
        <w:rPr>
          <w:rStyle w:val="StyleUnderline"/>
        </w:rPr>
        <w:t xml:space="preserve"> president </w:t>
      </w:r>
      <w:r w:rsidRPr="00D914E8">
        <w:rPr>
          <w:rStyle w:val="Emphasis"/>
          <w:highlight w:val="yellow"/>
        </w:rPr>
        <w:t>without anybody noticing</w:t>
      </w:r>
      <w:r w:rsidRPr="00952C49">
        <w:rPr>
          <w:rStyle w:val="Emphasis"/>
        </w:rPr>
        <w:t xml:space="preserve"> </w:t>
      </w:r>
      <w:r w:rsidRPr="00D914E8">
        <w:rPr>
          <w:rStyle w:val="Emphasis"/>
          <w:highlight w:val="yellow"/>
        </w:rPr>
        <w:t>or getting het up about it</w:t>
      </w:r>
      <w:r w:rsidRPr="00D914E8">
        <w:rPr>
          <w:sz w:val="16"/>
          <w:highlight w:val="yellow"/>
        </w:rPr>
        <w:t xml:space="preserve"> </w:t>
      </w:r>
      <w:r w:rsidRPr="00D914E8">
        <w:rPr>
          <w:sz w:val="16"/>
        </w:rPr>
        <w:t>is</w:t>
      </w:r>
      <w:r w:rsidRPr="00E70ED4">
        <w:rPr>
          <w:sz w:val="16"/>
        </w:rPr>
        <w:t xml:space="preserve"> </w:t>
      </w:r>
      <w:r w:rsidRPr="00D914E8">
        <w:rPr>
          <w:rStyle w:val="StyleUnderline"/>
          <w:highlight w:val="yellow"/>
        </w:rPr>
        <w:t>the optimal outcome for</w:t>
      </w:r>
      <w:r w:rsidRPr="00952C49">
        <w:rPr>
          <w:rStyle w:val="StyleUnderline"/>
        </w:rPr>
        <w:t xml:space="preserve"> the </w:t>
      </w:r>
      <w:r w:rsidRPr="00D914E8">
        <w:rPr>
          <w:rStyle w:val="StyleUnderline"/>
          <w:highlight w:val="yellow"/>
        </w:rPr>
        <w:t>Dem</w:t>
      </w:r>
      <w:r w:rsidRPr="00952C49">
        <w:rPr>
          <w:rStyle w:val="StyleUnderline"/>
        </w:rPr>
        <w:t>ocrat</w:t>
      </w:r>
      <w:r w:rsidRPr="00D914E8">
        <w:rPr>
          <w:rStyle w:val="StyleUnderline"/>
          <w:highlight w:val="yellow"/>
        </w:rPr>
        <w:t>s</w:t>
      </w:r>
      <w:r w:rsidRPr="00E70ED4">
        <w:rPr>
          <w:sz w:val="16"/>
        </w:rPr>
        <w:t>.</w:t>
      </w:r>
    </w:p>
    <w:p w14:paraId="4FA38288" w14:textId="77777777" w:rsidR="00E94E13" w:rsidRPr="00E70ED4" w:rsidRDefault="00E94E13" w:rsidP="00E94E13">
      <w:pPr>
        <w:rPr>
          <w:sz w:val="16"/>
        </w:rPr>
      </w:pPr>
      <w:r w:rsidRPr="00E70ED4">
        <w:rPr>
          <w:sz w:val="16"/>
        </w:rPr>
        <w:t>Biden used to be so garrulous, always elbowing himself to the fore of debates, that allies are wondering whether he has had a personality transplant. The 78-year-old president had “exploded that musty maxim about old dogs and new tricks”, the New York Times columnist Frank Bruni wrote. “Sure, I see the photographs and video footage of him. I know there’s a man with Biden’s name in the White House, taking meetings, reading briefing papers (how novel!) and most definitely signing legislation. That $1.9 trillion behemoth was epochal. Hail to the chief. He has a sense of urgency and big ambitions.”</w:t>
      </w:r>
    </w:p>
    <w:p w14:paraId="4ED3752B" w14:textId="77777777" w:rsidR="00E94E13" w:rsidRPr="00E70ED4" w:rsidRDefault="00E94E13" w:rsidP="00E94E13">
      <w:pPr>
        <w:rPr>
          <w:sz w:val="16"/>
        </w:rPr>
      </w:pPr>
      <w:r w:rsidRPr="00E70ED4">
        <w:rPr>
          <w:sz w:val="16"/>
        </w:rPr>
        <w:t>The conservative Fox News presenter Sean Hannity has deduced from the same set of facts that Biden is “struggling to keep his focus. He’s digging in deep, locking in just to get through those prepared remarks. He does one of those a day and looks like he needs a nap. Truth be told, Joe had nothing to do with the $1.9 trillion payoff bill. Joe is not totally fine. Our sources say panic has set in at the White House . . . Is there something medically wrong here? We have a right to know.”</w:t>
      </w:r>
    </w:p>
    <w:p w14:paraId="2142E3B1" w14:textId="77777777" w:rsidR="00E94E13" w:rsidRPr="00E70ED4" w:rsidRDefault="00E94E13" w:rsidP="00E94E13">
      <w:pPr>
        <w:rPr>
          <w:sz w:val="16"/>
        </w:rPr>
      </w:pPr>
      <w:r w:rsidRPr="00E70ED4">
        <w:rPr>
          <w:sz w:val="16"/>
        </w:rPr>
        <w:t>Back in the 1980s, Ronald Reagan used to laugh about his advanced age: “I have left orders to be awakened at any time in case of national emergency, even if I am in a cabinet meeting.”</w:t>
      </w:r>
    </w:p>
    <w:p w14:paraId="1E25B473" w14:textId="77777777" w:rsidR="00E94E13" w:rsidRPr="00E70ED4" w:rsidRDefault="00E94E13" w:rsidP="00E94E13">
      <w:pPr>
        <w:rPr>
          <w:sz w:val="16"/>
        </w:rPr>
      </w:pPr>
      <w:r w:rsidRPr="00E70ED4">
        <w:rPr>
          <w:sz w:val="16"/>
        </w:rPr>
        <w:t>His son Ron later suggested in a hotly disputed memoir that his father had exhibited early signs of Alzheimer’s in 1986, during his second term. Yet a few months later, Reagan held a summit with Mikhail Gorbachev in Reykjavik, Iceland, paving the way for the first nuclear arms reduction treaty between America and the Soviets If he was in decline, it did not seem to hamper his effectiveness.</w:t>
      </w:r>
    </w:p>
    <w:p w14:paraId="27886DA1" w14:textId="77777777" w:rsidR="00E94E13" w:rsidRPr="00E70ED4" w:rsidRDefault="00E94E13" w:rsidP="00E94E13">
      <w:pPr>
        <w:rPr>
          <w:sz w:val="16"/>
        </w:rPr>
      </w:pPr>
      <w:r w:rsidRPr="00E70ED4">
        <w:rPr>
          <w:sz w:val="16"/>
        </w:rPr>
        <w:t>Reagan was surrounded by statesmen: James Baker, his chief of staff and Treasury secretary, and George Schultz, his long-serving secretary of state, who died last month at the age of 100. The ship of state was in safe hands.</w:t>
      </w:r>
    </w:p>
    <w:p w14:paraId="37E288C3" w14:textId="77777777" w:rsidR="00E94E13" w:rsidRPr="00E70ED4" w:rsidRDefault="00E94E13" w:rsidP="00E94E13">
      <w:pPr>
        <w:rPr>
          <w:sz w:val="16"/>
        </w:rPr>
      </w:pPr>
      <w:r w:rsidRPr="00E70ED4">
        <w:rPr>
          <w:rStyle w:val="StyleUnderline"/>
        </w:rPr>
        <w:t>Biden’s aides</w:t>
      </w:r>
      <w:r w:rsidRPr="00E70ED4">
        <w:rPr>
          <w:sz w:val="16"/>
        </w:rPr>
        <w:t xml:space="preserve"> are not in that legendary category but I have been rethinking the criticism that they are Obama-era retreads. </w:t>
      </w:r>
      <w:r w:rsidRPr="00E70ED4">
        <w:rPr>
          <w:rStyle w:val="StyleUnderline"/>
        </w:rPr>
        <w:t>Experience matters</w:t>
      </w:r>
      <w:r w:rsidRPr="00E70ED4">
        <w:rPr>
          <w:sz w:val="16"/>
        </w:rPr>
        <w:t>. Janet Yellen, the Treasury secretary, chaired the Federal Reserve until 2018 — no wonder Wall Street has confidence in the stimulus. Antony Blinken, who met Chinese diplomats in Alaska last week, was deputy secretary of state under Barack Obama. Ron Klain, the White House chief of staff, worked on Biden’s first presidential campaign in 1988 and was his vice-presidential chief of staff.</w:t>
      </w:r>
    </w:p>
    <w:p w14:paraId="08A5816D" w14:textId="77777777" w:rsidR="00E94E13" w:rsidRPr="00E70ED4" w:rsidRDefault="00E94E13" w:rsidP="00E94E13">
      <w:pPr>
        <w:rPr>
          <w:sz w:val="16"/>
        </w:rPr>
      </w:pPr>
      <w:r w:rsidRPr="00E70ED4">
        <w:rPr>
          <w:sz w:val="16"/>
        </w:rPr>
        <w:t>William Galston, a senior fellow at the Brookings Institution who worked in the Clinton White House, told me: “</w:t>
      </w:r>
      <w:r w:rsidRPr="00E70ED4">
        <w:rPr>
          <w:rStyle w:val="StyleUnderline"/>
        </w:rPr>
        <w:t>This is a government of seasoned professionals</w:t>
      </w:r>
      <w:r w:rsidRPr="00E70ED4">
        <w:rPr>
          <w:sz w:val="16"/>
        </w:rPr>
        <w:t>. There aren’t a lot of people who are in the White House for the first time.”</w:t>
      </w:r>
    </w:p>
    <w:p w14:paraId="5062EB3E" w14:textId="77777777" w:rsidR="00E94E13" w:rsidRPr="00E70ED4" w:rsidRDefault="00E94E13" w:rsidP="00E94E13">
      <w:pPr>
        <w:rPr>
          <w:sz w:val="16"/>
        </w:rPr>
      </w:pPr>
      <w:r w:rsidRPr="00E70ED4">
        <w:rPr>
          <w:sz w:val="16"/>
        </w:rPr>
        <w:t>This had not been the case when Bill Clinton took power after 12 years of Republican presidents, he added. “We were like tourists.”</w:t>
      </w:r>
    </w:p>
    <w:p w14:paraId="7DE78FA6" w14:textId="77777777" w:rsidR="00E94E13" w:rsidRPr="00E70ED4" w:rsidRDefault="00E94E13" w:rsidP="00E94E13">
      <w:pPr>
        <w:rPr>
          <w:sz w:val="16"/>
        </w:rPr>
      </w:pPr>
      <w:r w:rsidRPr="00E70ED4">
        <w:rPr>
          <w:rStyle w:val="StyleUnderline"/>
        </w:rPr>
        <w:t>Nobody is more experienced than Biden</w:t>
      </w:r>
      <w:r w:rsidRPr="00E70ED4">
        <w:rPr>
          <w:sz w:val="16"/>
        </w:rPr>
        <w:t xml:space="preserve"> himself, particularly </w:t>
      </w:r>
      <w:r w:rsidRPr="00E70ED4">
        <w:rPr>
          <w:rStyle w:val="StyleUnderline"/>
        </w:rPr>
        <w:t>when it comes to Senate arm-twisting</w:t>
      </w:r>
      <w:r w:rsidRPr="00E70ED4">
        <w:rPr>
          <w:sz w:val="16"/>
        </w:rPr>
        <w:t>.</w:t>
      </w:r>
    </w:p>
    <w:p w14:paraId="377EC340" w14:textId="77777777" w:rsidR="00E94E13" w:rsidRPr="00E70ED4" w:rsidRDefault="00E94E13" w:rsidP="00E94E13">
      <w:pPr>
        <w:rPr>
          <w:sz w:val="16"/>
        </w:rPr>
      </w:pPr>
      <w:r w:rsidRPr="00E70ED4">
        <w:rPr>
          <w:sz w:val="16"/>
        </w:rPr>
        <w:t xml:space="preserve">Meanwhile, </w:t>
      </w:r>
      <w:r w:rsidRPr="00E70ED4">
        <w:rPr>
          <w:rStyle w:val="StyleUnderline"/>
        </w:rPr>
        <w:t xml:space="preserve">the </w:t>
      </w:r>
      <w:r w:rsidRPr="00D914E8">
        <w:rPr>
          <w:rStyle w:val="StyleUnderline"/>
          <w:highlight w:val="yellow"/>
        </w:rPr>
        <w:t>Biden</w:t>
      </w:r>
      <w:r w:rsidRPr="00E70ED4">
        <w:rPr>
          <w:rStyle w:val="StyleUnderline"/>
        </w:rPr>
        <w:t xml:space="preserve"> team has “</w:t>
      </w:r>
      <w:r w:rsidRPr="00D914E8">
        <w:rPr>
          <w:rStyle w:val="Emphasis"/>
          <w:highlight w:val="yellow"/>
        </w:rPr>
        <w:t>refused to be baited</w:t>
      </w:r>
      <w:r w:rsidRPr="00E70ED4">
        <w:rPr>
          <w:rStyle w:val="StyleUnderline"/>
        </w:rPr>
        <w:t xml:space="preserve">” </w:t>
      </w:r>
      <w:r w:rsidRPr="00D914E8">
        <w:rPr>
          <w:rStyle w:val="StyleUnderline"/>
          <w:highlight w:val="yellow"/>
        </w:rPr>
        <w:t>on</w:t>
      </w:r>
      <w:r w:rsidRPr="00E70ED4">
        <w:rPr>
          <w:rStyle w:val="StyleUnderline"/>
        </w:rPr>
        <w:t xml:space="preserve"> the </w:t>
      </w:r>
      <w:r w:rsidRPr="00D914E8">
        <w:rPr>
          <w:rStyle w:val="StyleUnderline"/>
          <w:highlight w:val="yellow"/>
        </w:rPr>
        <w:t>cultur</w:t>
      </w:r>
      <w:r w:rsidRPr="00E70ED4">
        <w:rPr>
          <w:rStyle w:val="StyleUnderline"/>
        </w:rPr>
        <w:t xml:space="preserve">al </w:t>
      </w:r>
      <w:r w:rsidRPr="00D914E8">
        <w:rPr>
          <w:rStyle w:val="StyleUnderline"/>
          <w:highlight w:val="yellow"/>
        </w:rPr>
        <w:t>wars</w:t>
      </w:r>
      <w:r w:rsidRPr="00E70ED4">
        <w:rPr>
          <w:sz w:val="16"/>
        </w:rPr>
        <w:t xml:space="preserve"> inflaming America, said Galston. “People are experiencing Biden as a rest after President Trump was in our faces 24 hours a day.”</w:t>
      </w:r>
    </w:p>
    <w:p w14:paraId="1515301D" w14:textId="77777777" w:rsidR="00E94E13" w:rsidRPr="00E70ED4" w:rsidRDefault="00E94E13" w:rsidP="00E94E13">
      <w:pPr>
        <w:rPr>
          <w:sz w:val="16"/>
        </w:rPr>
      </w:pPr>
      <w:r w:rsidRPr="00E70ED4">
        <w:rPr>
          <w:rStyle w:val="Emphasis"/>
        </w:rPr>
        <w:t xml:space="preserve">Can </w:t>
      </w:r>
      <w:r w:rsidRPr="00D914E8">
        <w:rPr>
          <w:rStyle w:val="Emphasis"/>
          <w:highlight w:val="yellow"/>
        </w:rPr>
        <w:t>Biden’s luck</w:t>
      </w:r>
      <w:r w:rsidRPr="00E70ED4">
        <w:rPr>
          <w:rStyle w:val="Emphasis"/>
        </w:rPr>
        <w:t xml:space="preserve"> hold?</w:t>
      </w:r>
      <w:r w:rsidRPr="00E70ED4">
        <w:rPr>
          <w:rStyle w:val="StyleUnderline"/>
        </w:rPr>
        <w:t xml:space="preserve"> That </w:t>
      </w:r>
      <w:r w:rsidRPr="00D914E8">
        <w:rPr>
          <w:rStyle w:val="StyleUnderline"/>
          <w:highlight w:val="yellow"/>
        </w:rPr>
        <w:t>depends on</w:t>
      </w:r>
      <w:r w:rsidRPr="00E70ED4">
        <w:rPr>
          <w:sz w:val="16"/>
        </w:rPr>
        <w:t xml:space="preserve"> several large bets — that the coronavirus won’t surge again (there are some disquieting signs) and that </w:t>
      </w:r>
      <w:r w:rsidRPr="00D914E8">
        <w:rPr>
          <w:rStyle w:val="StyleUnderline"/>
          <w:highlight w:val="yellow"/>
        </w:rPr>
        <w:t>the economy</w:t>
      </w:r>
      <w:r w:rsidRPr="00E70ED4">
        <w:rPr>
          <w:sz w:val="16"/>
        </w:rPr>
        <w:t xml:space="preserve"> won’t go on a tear that sends inflation soaring. The stock market is also bound to tumble, but nobody knows when. </w:t>
      </w:r>
      <w:r w:rsidRPr="00D914E8">
        <w:rPr>
          <w:rStyle w:val="StyleUnderline"/>
        </w:rPr>
        <w:t>Biden can afford some senior moments as long as spring is coming</w:t>
      </w:r>
      <w:r w:rsidRPr="00D914E8">
        <w:rPr>
          <w:sz w:val="16"/>
        </w:rPr>
        <w:t>.</w:t>
      </w:r>
    </w:p>
    <w:p w14:paraId="68E39569" w14:textId="77777777" w:rsidR="00E94E13" w:rsidRDefault="00E94E13" w:rsidP="00E94E13"/>
    <w:p w14:paraId="7DE7C4EB" w14:textId="77777777" w:rsidR="00E94E13" w:rsidRDefault="00E94E13" w:rsidP="00E94E13"/>
    <w:p w14:paraId="3F7A5B2A" w14:textId="77777777" w:rsidR="00E94E13" w:rsidRDefault="00E94E13" w:rsidP="00E94E13">
      <w:pPr>
        <w:pStyle w:val="Heading3"/>
      </w:pPr>
      <w:r>
        <w:t xml:space="preserve">1AR---Teflon </w:t>
      </w:r>
    </w:p>
    <w:p w14:paraId="54083465" w14:textId="77777777" w:rsidR="00E94E13" w:rsidRDefault="00E94E13" w:rsidP="00E94E13">
      <w:pPr>
        <w:pStyle w:val="Heading4"/>
      </w:pPr>
      <w:r>
        <w:t>Nothing sticks to Biden---media protects him</w:t>
      </w:r>
    </w:p>
    <w:p w14:paraId="59CEF43C" w14:textId="77777777" w:rsidR="00E94E13" w:rsidRDefault="00E94E13" w:rsidP="00E94E13">
      <w:r>
        <w:t xml:space="preserve">Matthew </w:t>
      </w:r>
      <w:r w:rsidRPr="00BF203C">
        <w:rPr>
          <w:rStyle w:val="Style13ptBold"/>
        </w:rPr>
        <w:t>Walther 20</w:t>
      </w:r>
      <w:r>
        <w:t>, commentator for Yahoo News, “How the media created Teflon Joe,” No Publication, 10-22-2020, https://news.yahoo.com/media-created-teflon-joe-095000171.html</w:t>
      </w:r>
    </w:p>
    <w:p w14:paraId="737C9110" w14:textId="77777777" w:rsidR="00E94E13" w:rsidRPr="00BF203C" w:rsidRDefault="00E94E13" w:rsidP="00E94E13">
      <w:pPr>
        <w:rPr>
          <w:sz w:val="16"/>
        </w:rPr>
      </w:pPr>
      <w:r w:rsidRPr="00F33C5F">
        <w:rPr>
          <w:rStyle w:val="Emphasis"/>
        </w:rPr>
        <w:t>Ever hear that</w:t>
      </w:r>
      <w:r w:rsidRPr="00F33C5F">
        <w:rPr>
          <w:sz w:val="16"/>
        </w:rPr>
        <w:t xml:space="preserve"> Joe </w:t>
      </w:r>
      <w:r w:rsidRPr="00F33C5F">
        <w:rPr>
          <w:rStyle w:val="Emphasis"/>
        </w:rPr>
        <w:t>Biden has not</w:t>
      </w:r>
      <w:r w:rsidRPr="00F33C5F">
        <w:rPr>
          <w:sz w:val="16"/>
        </w:rPr>
        <w:t xml:space="preserve"> exactly </w:t>
      </w:r>
      <w:r w:rsidRPr="00F33C5F">
        <w:rPr>
          <w:rStyle w:val="Emphasis"/>
        </w:rPr>
        <w:t>been antagonistic to financial interests</w:t>
      </w:r>
      <w:r w:rsidRPr="00F33C5F">
        <w:rPr>
          <w:rStyle w:val="StyleUnderline"/>
        </w:rPr>
        <w:t xml:space="preserve"> during his long political career? What about the</w:t>
      </w:r>
      <w:r w:rsidRPr="00F33C5F">
        <w:rPr>
          <w:sz w:val="16"/>
        </w:rPr>
        <w:t xml:space="preserve"> fates of the </w:t>
      </w:r>
      <w:r w:rsidRPr="00F33C5F">
        <w:rPr>
          <w:rStyle w:val="Emphasis"/>
        </w:rPr>
        <w:t>millions of African-American men</w:t>
      </w:r>
      <w:r w:rsidRPr="00F33C5F">
        <w:rPr>
          <w:sz w:val="16"/>
        </w:rPr>
        <w:t xml:space="preserve"> who were </w:t>
      </w:r>
      <w:r w:rsidRPr="00F33C5F">
        <w:rPr>
          <w:rStyle w:val="Emphasis"/>
        </w:rPr>
        <w:t>incarcerated</w:t>
      </w:r>
      <w:r w:rsidRPr="00F33C5F">
        <w:rPr>
          <w:sz w:val="16"/>
        </w:rPr>
        <w:t xml:space="preserve"> partly </w:t>
      </w:r>
      <w:r w:rsidRPr="00F33C5F">
        <w:rPr>
          <w:rStyle w:val="StyleUnderline"/>
        </w:rPr>
        <w:t>because</w:t>
      </w:r>
      <w:r w:rsidRPr="00F33C5F">
        <w:rPr>
          <w:sz w:val="16"/>
        </w:rPr>
        <w:t xml:space="preserve"> 26 years ago </w:t>
      </w:r>
      <w:r w:rsidRPr="00F33C5F">
        <w:rPr>
          <w:rStyle w:val="StyleUnderline"/>
        </w:rPr>
        <w:t xml:space="preserve">he didn't want to </w:t>
      </w:r>
      <w:r w:rsidRPr="00F33C5F">
        <w:rPr>
          <w:rStyle w:val="Emphasis"/>
        </w:rPr>
        <w:t>appear "soft"</w:t>
      </w:r>
      <w:r w:rsidRPr="00F33C5F">
        <w:rPr>
          <w:sz w:val="16"/>
        </w:rPr>
        <w:t xml:space="preserve"> on crime (a legacy partially undone by his opponent with the First Step Act in 2018)? </w:t>
      </w:r>
      <w:r w:rsidRPr="00F33C5F">
        <w:rPr>
          <w:rStyle w:val="StyleUnderline"/>
        </w:rPr>
        <w:t>Maybe his</w:t>
      </w:r>
      <w:r w:rsidRPr="00F33C5F">
        <w:rPr>
          <w:sz w:val="16"/>
        </w:rPr>
        <w:t xml:space="preserve"> </w:t>
      </w:r>
      <w:r w:rsidRPr="00F33C5F">
        <w:rPr>
          <w:rStyle w:val="Emphasis"/>
        </w:rPr>
        <w:t>embarrassing comments on race</w:t>
      </w:r>
      <w:r w:rsidRPr="00F33C5F">
        <w:rPr>
          <w:sz w:val="16"/>
        </w:rPr>
        <w:t xml:space="preserve"> relations, including recent ones</w:t>
      </w:r>
      <w:r w:rsidRPr="00F33C5F">
        <w:rPr>
          <w:rStyle w:val="Emphasis"/>
        </w:rPr>
        <w:t>?</w:t>
      </w:r>
    </w:p>
    <w:p w14:paraId="0CD608E7" w14:textId="77777777" w:rsidR="00E94E13" w:rsidRPr="00BF203C" w:rsidRDefault="00E94E13" w:rsidP="00E94E13">
      <w:pPr>
        <w:rPr>
          <w:sz w:val="16"/>
        </w:rPr>
      </w:pPr>
      <w:r w:rsidRPr="00BF203C">
        <w:rPr>
          <w:rStyle w:val="StyleUnderline"/>
        </w:rPr>
        <w:t>Apparently</w:t>
      </w:r>
      <w:r w:rsidRPr="00BF203C">
        <w:rPr>
          <w:sz w:val="16"/>
        </w:rPr>
        <w:t xml:space="preserve"> </w:t>
      </w:r>
      <w:r w:rsidRPr="00BF203C">
        <w:rPr>
          <w:rStyle w:val="Emphasis"/>
        </w:rPr>
        <w:t>no one has even noticed</w:t>
      </w:r>
      <w:r w:rsidRPr="00BF203C">
        <w:rPr>
          <w:sz w:val="16"/>
        </w:rPr>
        <w:t xml:space="preserve"> </w:t>
      </w:r>
      <w:r w:rsidRPr="00BF203C">
        <w:rPr>
          <w:rStyle w:val="StyleUnderline"/>
        </w:rPr>
        <w:t>his</w:t>
      </w:r>
      <w:r w:rsidRPr="00BF203C">
        <w:rPr>
          <w:sz w:val="16"/>
        </w:rPr>
        <w:t xml:space="preserve"> temper </w:t>
      </w:r>
      <w:r w:rsidRPr="00BF203C">
        <w:rPr>
          <w:rStyle w:val="Emphasis"/>
        </w:rPr>
        <w:t>tantrums</w:t>
      </w:r>
      <w:r w:rsidRPr="00BF203C">
        <w:rPr>
          <w:sz w:val="16"/>
        </w:rPr>
        <w:t xml:space="preserve">, </w:t>
      </w:r>
      <w:r w:rsidRPr="00BF203C">
        <w:rPr>
          <w:rStyle w:val="StyleUnderline"/>
        </w:rPr>
        <w:t>his</w:t>
      </w:r>
      <w:r w:rsidRPr="00BF203C">
        <w:rPr>
          <w:sz w:val="16"/>
        </w:rPr>
        <w:t xml:space="preserve"> laughable </w:t>
      </w:r>
      <w:r w:rsidRPr="00BF203C">
        <w:rPr>
          <w:rStyle w:val="Emphasis"/>
        </w:rPr>
        <w:t>fabrications</w:t>
      </w:r>
      <w:r w:rsidRPr="00BF203C">
        <w:rPr>
          <w:sz w:val="16"/>
        </w:rPr>
        <w:t xml:space="preserve">, or his obviously declining mental faculties. This is to say nothing of his son Hunter's antics. </w:t>
      </w:r>
      <w:r w:rsidRPr="00F33C5F">
        <w:rPr>
          <w:rStyle w:val="Emphasis"/>
          <w:highlight w:val="yellow"/>
        </w:rPr>
        <w:t>Nothing sticks to "Teflon Joe,"</w:t>
      </w:r>
      <w:r w:rsidRPr="00BF203C">
        <w:rPr>
          <w:sz w:val="16"/>
        </w:rPr>
        <w:t xml:space="preserve"> right?</w:t>
      </w:r>
    </w:p>
    <w:p w14:paraId="0A204396" w14:textId="77777777" w:rsidR="00E94E13" w:rsidRDefault="00E94E13" w:rsidP="00E94E13">
      <w:pPr>
        <w:rPr>
          <w:sz w:val="16"/>
        </w:rPr>
      </w:pPr>
      <w:r w:rsidRPr="00BF203C">
        <w:rPr>
          <w:sz w:val="16"/>
        </w:rPr>
        <w:t xml:space="preserve">This has, to a great extent, been true. But </w:t>
      </w:r>
      <w:r w:rsidRPr="00F33C5F">
        <w:rPr>
          <w:rStyle w:val="StyleUnderline"/>
          <w:highlight w:val="yellow"/>
        </w:rPr>
        <w:t>the</w:t>
      </w:r>
      <w:r w:rsidRPr="00F33C5F">
        <w:rPr>
          <w:sz w:val="16"/>
          <w:highlight w:val="yellow"/>
        </w:rPr>
        <w:t xml:space="preserve"> </w:t>
      </w:r>
      <w:r w:rsidRPr="00F33C5F">
        <w:rPr>
          <w:rStyle w:val="Emphasis"/>
          <w:highlight w:val="yellow"/>
        </w:rPr>
        <w:t>reasons</w:t>
      </w:r>
      <w:r w:rsidRPr="00BF203C">
        <w:rPr>
          <w:sz w:val="16"/>
        </w:rPr>
        <w:t xml:space="preserve"> for it </w:t>
      </w:r>
      <w:r w:rsidRPr="00F33C5F">
        <w:rPr>
          <w:rStyle w:val="StyleUnderline"/>
          <w:highlight w:val="yellow"/>
        </w:rPr>
        <w:t>have</w:t>
      </w:r>
      <w:r w:rsidRPr="00BF203C">
        <w:rPr>
          <w:sz w:val="16"/>
        </w:rPr>
        <w:t xml:space="preserve"> less </w:t>
      </w:r>
      <w:r w:rsidRPr="00F33C5F">
        <w:rPr>
          <w:rStyle w:val="StyleUnderline"/>
          <w:highlight w:val="yellow"/>
        </w:rPr>
        <w:t>to do with</w:t>
      </w:r>
      <w:r w:rsidRPr="00BF203C">
        <w:rPr>
          <w:sz w:val="16"/>
        </w:rPr>
        <w:t xml:space="preserve"> Joe Biden himself than with </w:t>
      </w:r>
      <w:r w:rsidRPr="00F33C5F">
        <w:rPr>
          <w:rStyle w:val="StyleUnderline"/>
          <w:highlight w:val="yellow"/>
        </w:rPr>
        <w:t>what</w:t>
      </w:r>
      <w:r w:rsidRPr="00BF203C">
        <w:rPr>
          <w:sz w:val="16"/>
        </w:rPr>
        <w:t xml:space="preserve"> the Democratic Party and its </w:t>
      </w:r>
      <w:r w:rsidRPr="00F33C5F">
        <w:rPr>
          <w:rStyle w:val="Emphasis"/>
          <w:highlight w:val="yellow"/>
        </w:rPr>
        <w:t>allies</w:t>
      </w:r>
      <w:r w:rsidRPr="00F33C5F">
        <w:rPr>
          <w:sz w:val="16"/>
          <w:highlight w:val="yellow"/>
        </w:rPr>
        <w:t xml:space="preserve"> </w:t>
      </w:r>
      <w:r w:rsidRPr="00F33C5F">
        <w:rPr>
          <w:rStyle w:val="StyleUnderline"/>
          <w:highlight w:val="yellow"/>
        </w:rPr>
        <w:t>in the</w:t>
      </w:r>
      <w:r w:rsidRPr="00F33C5F">
        <w:rPr>
          <w:sz w:val="16"/>
          <w:highlight w:val="yellow"/>
        </w:rPr>
        <w:t xml:space="preserve"> </w:t>
      </w:r>
      <w:r w:rsidRPr="00F33C5F">
        <w:rPr>
          <w:rStyle w:val="Emphasis"/>
          <w:highlight w:val="yellow"/>
        </w:rPr>
        <w:t>media</w:t>
      </w:r>
      <w:r w:rsidRPr="00F33C5F">
        <w:rPr>
          <w:sz w:val="16"/>
          <w:highlight w:val="yellow"/>
        </w:rPr>
        <w:t xml:space="preserve"> </w:t>
      </w:r>
      <w:r w:rsidRPr="00F33C5F">
        <w:rPr>
          <w:rStyle w:val="StyleUnderline"/>
          <w:highlight w:val="yellow"/>
        </w:rPr>
        <w:t>are</w:t>
      </w:r>
      <w:r w:rsidRPr="00F33C5F">
        <w:rPr>
          <w:sz w:val="16"/>
          <w:highlight w:val="yellow"/>
        </w:rPr>
        <w:t xml:space="preserve"> </w:t>
      </w:r>
      <w:r w:rsidRPr="00F33C5F">
        <w:rPr>
          <w:rStyle w:val="Emphasis"/>
          <w:highlight w:val="yellow"/>
        </w:rPr>
        <w:t>willing to say</w:t>
      </w:r>
      <w:r w:rsidRPr="00F33C5F">
        <w:rPr>
          <w:sz w:val="16"/>
          <w:highlight w:val="yellow"/>
        </w:rPr>
        <w:t xml:space="preserve"> </w:t>
      </w:r>
      <w:r w:rsidRPr="00F33C5F">
        <w:rPr>
          <w:rStyle w:val="StyleUnderline"/>
          <w:highlight w:val="yellow"/>
        </w:rPr>
        <w:t>— or</w:t>
      </w:r>
      <w:r w:rsidRPr="00BF203C">
        <w:rPr>
          <w:sz w:val="16"/>
        </w:rPr>
        <w:t xml:space="preserve">, more important, </w:t>
      </w:r>
      <w:r w:rsidRPr="00F33C5F">
        <w:rPr>
          <w:rStyle w:val="Emphasis"/>
          <w:highlight w:val="yellow"/>
        </w:rPr>
        <w:t>not</w:t>
      </w:r>
      <w:r w:rsidRPr="00BF203C">
        <w:rPr>
          <w:rStyle w:val="Emphasis"/>
        </w:rPr>
        <w:t xml:space="preserve"> to</w:t>
      </w:r>
      <w:r w:rsidRPr="00BF203C">
        <w:rPr>
          <w:sz w:val="16"/>
        </w:rPr>
        <w:t xml:space="preserve"> say — </w:t>
      </w:r>
      <w:r w:rsidRPr="00F33C5F">
        <w:rPr>
          <w:rStyle w:val="StyleUnderline"/>
          <w:highlight w:val="yellow"/>
        </w:rPr>
        <w:t>on his behalf</w:t>
      </w:r>
      <w:r w:rsidRPr="00BF203C">
        <w:rPr>
          <w:sz w:val="16"/>
        </w:rPr>
        <w:t>.</w:t>
      </w:r>
    </w:p>
    <w:p w14:paraId="12CD97C7" w14:textId="77777777" w:rsidR="00E94E13" w:rsidRDefault="00E94E13" w:rsidP="00E94E13"/>
    <w:p w14:paraId="74446F4D" w14:textId="77777777" w:rsidR="00E94E13" w:rsidRDefault="00E94E13" w:rsidP="00E94E13">
      <w:pPr>
        <w:pStyle w:val="Heading3"/>
      </w:pPr>
      <w:r>
        <w:t>2AC---Bipart Turn</w:t>
      </w:r>
    </w:p>
    <w:p w14:paraId="006EDE27" w14:textId="77777777" w:rsidR="00E94E13" w:rsidRDefault="00E94E13" w:rsidP="00E94E13">
      <w:pPr>
        <w:pStyle w:val="Heading4"/>
      </w:pPr>
      <w:r>
        <w:t>Passing bipartisan legislation is key to Biden’s agenda</w:t>
      </w:r>
    </w:p>
    <w:p w14:paraId="384D3757" w14:textId="77777777" w:rsidR="00E94E13" w:rsidRDefault="00E94E13" w:rsidP="00E94E13">
      <w:r>
        <w:t xml:space="preserve">Josh </w:t>
      </w:r>
      <w:r w:rsidRPr="00BE4635">
        <w:rPr>
          <w:rStyle w:val="Style13ptBold"/>
        </w:rPr>
        <w:t>Kraushaar 1/20</w:t>
      </w:r>
      <w:r>
        <w:t>, Senior National Political Columnist at the National Journal, pens the weekly "Against the Grain" column, was a political correspondent for Politico, “Can Biden deliver on his bipartisan promises?,” National Journal, 1-20-2021, https://www.nationaljournal.com/s/712134?unlock=EPB7JW4OU36KNRTT</w:t>
      </w:r>
    </w:p>
    <w:p w14:paraId="0550CECA" w14:textId="77777777" w:rsidR="00E94E13" w:rsidRPr="004D1551" w:rsidRDefault="00E94E13" w:rsidP="00E94E13">
      <w:pPr>
        <w:rPr>
          <w:sz w:val="16"/>
        </w:rPr>
      </w:pPr>
      <w:r w:rsidRPr="004D1551">
        <w:rPr>
          <w:sz w:val="16"/>
        </w:rPr>
        <w:t xml:space="preserve">Newly minted President </w:t>
      </w:r>
      <w:r w:rsidRPr="0096593A">
        <w:rPr>
          <w:rStyle w:val="StyleUnderline"/>
          <w:highlight w:val="yellow"/>
        </w:rPr>
        <w:t>Biden</w:t>
      </w:r>
      <w:r w:rsidRPr="004D1551">
        <w:rPr>
          <w:sz w:val="16"/>
        </w:rPr>
        <w:t xml:space="preserve"> </w:t>
      </w:r>
      <w:r w:rsidRPr="004D1551">
        <w:rPr>
          <w:rStyle w:val="StyleUnderline"/>
        </w:rPr>
        <w:t xml:space="preserve">made a </w:t>
      </w:r>
      <w:r w:rsidRPr="0096593A">
        <w:rPr>
          <w:rStyle w:val="StyleUnderline"/>
          <w:highlight w:val="yellow"/>
        </w:rPr>
        <w:t>pledge for unity in his inaugural</w:t>
      </w:r>
      <w:r w:rsidRPr="004D1551">
        <w:rPr>
          <w:sz w:val="16"/>
        </w:rPr>
        <w:t xml:space="preserve"> address Wednesday, a stirring speech that reflected his desire to calm the roiling divisions enveloping the country. </w:t>
      </w:r>
      <w:r w:rsidRPr="0096593A">
        <w:rPr>
          <w:rStyle w:val="StyleUnderline"/>
          <w:highlight w:val="yellow"/>
        </w:rPr>
        <w:t>But the</w:t>
      </w:r>
      <w:r w:rsidRPr="004D1551">
        <w:rPr>
          <w:sz w:val="16"/>
        </w:rPr>
        <w:t xml:space="preserve"> biggest </w:t>
      </w:r>
      <w:r w:rsidRPr="0096593A">
        <w:rPr>
          <w:rStyle w:val="StyleUnderline"/>
          <w:highlight w:val="yellow"/>
        </w:rPr>
        <w:t>test</w:t>
      </w:r>
      <w:r w:rsidRPr="004D1551">
        <w:rPr>
          <w:rStyle w:val="StyleUnderline"/>
        </w:rPr>
        <w:t xml:space="preserve"> of whether he’ll be</w:t>
      </w:r>
      <w:r w:rsidRPr="004D1551">
        <w:rPr>
          <w:sz w:val="16"/>
        </w:rPr>
        <w:t xml:space="preserve"> </w:t>
      </w:r>
      <w:r w:rsidRPr="004D1551">
        <w:rPr>
          <w:rStyle w:val="Emphasis"/>
        </w:rPr>
        <w:t>successful</w:t>
      </w:r>
      <w:r w:rsidRPr="004D1551">
        <w:rPr>
          <w:sz w:val="16"/>
        </w:rPr>
        <w:t xml:space="preserve"> </w:t>
      </w:r>
      <w:r w:rsidRPr="0096593A">
        <w:rPr>
          <w:rStyle w:val="StyleUnderline"/>
          <w:highlight w:val="yellow"/>
        </w:rPr>
        <w:t>is if he’s</w:t>
      </w:r>
      <w:r w:rsidRPr="0096593A">
        <w:rPr>
          <w:sz w:val="16"/>
          <w:highlight w:val="yellow"/>
        </w:rPr>
        <w:t xml:space="preserve"> </w:t>
      </w:r>
      <w:r w:rsidRPr="0096593A">
        <w:rPr>
          <w:rStyle w:val="Emphasis"/>
          <w:highlight w:val="yellow"/>
        </w:rPr>
        <w:t>willing to compromise</w:t>
      </w:r>
      <w:r w:rsidRPr="0096593A">
        <w:rPr>
          <w:sz w:val="16"/>
          <w:highlight w:val="yellow"/>
        </w:rPr>
        <w:t xml:space="preserve"> </w:t>
      </w:r>
      <w:r w:rsidRPr="0096593A">
        <w:rPr>
          <w:rStyle w:val="StyleUnderline"/>
          <w:highlight w:val="yellow"/>
        </w:rPr>
        <w:t>with</w:t>
      </w:r>
      <w:r w:rsidRPr="004D1551">
        <w:rPr>
          <w:sz w:val="16"/>
        </w:rPr>
        <w:t xml:space="preserve"> sizable </w:t>
      </w:r>
      <w:r w:rsidRPr="0096593A">
        <w:rPr>
          <w:rStyle w:val="Emphasis"/>
          <w:highlight w:val="yellow"/>
        </w:rPr>
        <w:t>Republican minorities</w:t>
      </w:r>
      <w:r w:rsidRPr="004D1551">
        <w:rPr>
          <w:sz w:val="16"/>
        </w:rPr>
        <w:t>, who remain disillusioned and dispirited after a turbulent transition period.</w:t>
      </w:r>
    </w:p>
    <w:p w14:paraId="0819D395" w14:textId="77777777" w:rsidR="00E94E13" w:rsidRPr="004D1551" w:rsidRDefault="00E94E13" w:rsidP="00E94E13">
      <w:pPr>
        <w:rPr>
          <w:sz w:val="16"/>
        </w:rPr>
      </w:pPr>
      <w:r w:rsidRPr="004D1551">
        <w:rPr>
          <w:sz w:val="16"/>
        </w:rPr>
        <w:t xml:space="preserve">The last Democratic president, Barack Obama, entered office looking to spend political capital. His party won a near filibuster-proof majority and a healthy House majority before he assumed the presidency. </w:t>
      </w:r>
      <w:r w:rsidRPr="0096593A">
        <w:rPr>
          <w:rStyle w:val="StyleUnderline"/>
          <w:highlight w:val="yellow"/>
        </w:rPr>
        <w:t>Biden</w:t>
      </w:r>
      <w:r w:rsidRPr="004D1551">
        <w:rPr>
          <w:sz w:val="16"/>
        </w:rPr>
        <w:t xml:space="preserve">, by contrast, </w:t>
      </w:r>
      <w:r w:rsidRPr="0096593A">
        <w:rPr>
          <w:rStyle w:val="StyleUnderline"/>
          <w:highlight w:val="yellow"/>
        </w:rPr>
        <w:t>faces an</w:t>
      </w:r>
      <w:r w:rsidRPr="0096593A">
        <w:rPr>
          <w:sz w:val="16"/>
          <w:highlight w:val="yellow"/>
        </w:rPr>
        <w:t xml:space="preserve"> </w:t>
      </w:r>
      <w:r w:rsidRPr="0096593A">
        <w:rPr>
          <w:rStyle w:val="Emphasis"/>
          <w:highlight w:val="yellow"/>
        </w:rPr>
        <w:t>evenly divided Senate</w:t>
      </w:r>
      <w:r w:rsidRPr="0096593A">
        <w:rPr>
          <w:sz w:val="16"/>
          <w:highlight w:val="yellow"/>
        </w:rPr>
        <w:t xml:space="preserve"> </w:t>
      </w:r>
      <w:r w:rsidRPr="0096593A">
        <w:rPr>
          <w:rStyle w:val="StyleUnderline"/>
          <w:highlight w:val="yellow"/>
        </w:rPr>
        <w:t>and the</w:t>
      </w:r>
      <w:r w:rsidRPr="0096593A">
        <w:rPr>
          <w:sz w:val="16"/>
          <w:highlight w:val="yellow"/>
        </w:rPr>
        <w:t xml:space="preserve"> </w:t>
      </w:r>
      <w:r w:rsidRPr="0096593A">
        <w:rPr>
          <w:rStyle w:val="Emphasis"/>
          <w:highlight w:val="yellow"/>
        </w:rPr>
        <w:t>narrowest</w:t>
      </w:r>
      <w:r w:rsidRPr="004D1551">
        <w:rPr>
          <w:sz w:val="16"/>
        </w:rPr>
        <w:t xml:space="preserve"> Democratic </w:t>
      </w:r>
      <w:r w:rsidRPr="0096593A">
        <w:rPr>
          <w:rStyle w:val="Emphasis"/>
          <w:highlight w:val="yellow"/>
        </w:rPr>
        <w:t>House</w:t>
      </w:r>
      <w:r w:rsidRPr="004D1551">
        <w:rPr>
          <w:rStyle w:val="Emphasis"/>
        </w:rPr>
        <w:t xml:space="preserve"> majority</w:t>
      </w:r>
      <w:r w:rsidRPr="004D1551">
        <w:rPr>
          <w:sz w:val="16"/>
        </w:rPr>
        <w:t xml:space="preserve"> </w:t>
      </w:r>
      <w:r w:rsidRPr="004D1551">
        <w:rPr>
          <w:rStyle w:val="StyleUnderline"/>
        </w:rPr>
        <w:t>in</w:t>
      </w:r>
      <w:r w:rsidRPr="004D1551">
        <w:rPr>
          <w:sz w:val="16"/>
        </w:rPr>
        <w:t xml:space="preserve"> nearly </w:t>
      </w:r>
      <w:r w:rsidRPr="004D1551">
        <w:rPr>
          <w:rStyle w:val="StyleUnderline"/>
        </w:rPr>
        <w:t>a</w:t>
      </w:r>
      <w:r w:rsidRPr="004D1551">
        <w:rPr>
          <w:sz w:val="16"/>
        </w:rPr>
        <w:t xml:space="preserve"> </w:t>
      </w:r>
      <w:r w:rsidRPr="004D1551">
        <w:rPr>
          <w:rStyle w:val="Emphasis"/>
        </w:rPr>
        <w:t>century</w:t>
      </w:r>
      <w:r w:rsidRPr="004D1551">
        <w:rPr>
          <w:rStyle w:val="StyleUnderline"/>
        </w:rPr>
        <w:t xml:space="preserve">. </w:t>
      </w:r>
      <w:r w:rsidRPr="0096593A">
        <w:rPr>
          <w:rStyle w:val="StyleUnderline"/>
          <w:highlight w:val="yellow"/>
        </w:rPr>
        <w:t>He’ll need</w:t>
      </w:r>
      <w:r w:rsidRPr="004D1551">
        <w:rPr>
          <w:rStyle w:val="StyleUnderline"/>
        </w:rPr>
        <w:t xml:space="preserve"> to</w:t>
      </w:r>
      <w:r w:rsidRPr="004D1551">
        <w:rPr>
          <w:sz w:val="16"/>
        </w:rPr>
        <w:t xml:space="preserve"> </w:t>
      </w:r>
      <w:r w:rsidRPr="004D1551">
        <w:rPr>
          <w:rStyle w:val="Emphasis"/>
        </w:rPr>
        <w:t xml:space="preserve">build </w:t>
      </w:r>
      <w:r w:rsidRPr="0096593A">
        <w:rPr>
          <w:rStyle w:val="Emphasis"/>
          <w:highlight w:val="yellow"/>
        </w:rPr>
        <w:t>political capital</w:t>
      </w:r>
      <w:r w:rsidRPr="004D1551">
        <w:rPr>
          <w:sz w:val="16"/>
        </w:rPr>
        <w:t xml:space="preserve"> </w:t>
      </w:r>
      <w:r w:rsidRPr="004D1551">
        <w:rPr>
          <w:rStyle w:val="StyleUnderline"/>
        </w:rPr>
        <w:t xml:space="preserve">to accomplish his goals, </w:t>
      </w:r>
      <w:r w:rsidRPr="0096593A">
        <w:rPr>
          <w:rStyle w:val="Emphasis"/>
          <w:highlight w:val="yellow"/>
        </w:rPr>
        <w:t>picking issues</w:t>
      </w:r>
      <w:r w:rsidRPr="0096593A">
        <w:rPr>
          <w:sz w:val="16"/>
          <w:highlight w:val="yellow"/>
        </w:rPr>
        <w:t xml:space="preserve"> </w:t>
      </w:r>
      <w:r w:rsidRPr="0096593A">
        <w:rPr>
          <w:rStyle w:val="StyleUnderline"/>
          <w:highlight w:val="yellow"/>
        </w:rPr>
        <w:t>that can</w:t>
      </w:r>
      <w:r w:rsidRPr="0096593A">
        <w:rPr>
          <w:sz w:val="16"/>
          <w:highlight w:val="yellow"/>
        </w:rPr>
        <w:t xml:space="preserve"> </w:t>
      </w:r>
      <w:r w:rsidRPr="0096593A">
        <w:rPr>
          <w:rStyle w:val="Emphasis"/>
          <w:highlight w:val="yellow"/>
        </w:rPr>
        <w:t>win</w:t>
      </w:r>
      <w:r w:rsidRPr="004D1551">
        <w:rPr>
          <w:rStyle w:val="Emphasis"/>
        </w:rPr>
        <w:t xml:space="preserve"> him </w:t>
      </w:r>
      <w:r w:rsidRPr="0096593A">
        <w:rPr>
          <w:rStyle w:val="Emphasis"/>
          <w:highlight w:val="yellow"/>
        </w:rPr>
        <w:t>a fraction of Republican support</w:t>
      </w:r>
      <w:r w:rsidRPr="004D1551">
        <w:rPr>
          <w:sz w:val="16"/>
        </w:rPr>
        <w:t xml:space="preserve"> while uniting his own party. </w:t>
      </w:r>
      <w:r w:rsidRPr="0096593A">
        <w:rPr>
          <w:rStyle w:val="Emphasis"/>
          <w:highlight w:val="yellow"/>
        </w:rPr>
        <w:t>Divide and conquer</w:t>
      </w:r>
      <w:r w:rsidRPr="004D1551">
        <w:rPr>
          <w:sz w:val="16"/>
        </w:rPr>
        <w:t>.</w:t>
      </w:r>
    </w:p>
    <w:p w14:paraId="61D6B772" w14:textId="77777777" w:rsidR="00E94E13" w:rsidRPr="004D1551" w:rsidRDefault="00E94E13" w:rsidP="00E94E13">
      <w:pPr>
        <w:rPr>
          <w:sz w:val="16"/>
        </w:rPr>
      </w:pPr>
      <w:r w:rsidRPr="004D1551">
        <w:rPr>
          <w:sz w:val="16"/>
        </w:rPr>
        <w:t>A November edition of this column was focused on Biden’s audacity of optimism, his belief that the postelection political outlook favored the type of dealmaking and compromise on which he campaigned. That was before the wrenching Jan. 6 attack on the Capitol and the consequential implications of Democrats winning both Senate runoffs in Georgia the day before. Both those events only add to Biden’s political opportunities as he takes office.</w:t>
      </w:r>
    </w:p>
    <w:p w14:paraId="054872B9" w14:textId="77777777" w:rsidR="00E94E13" w:rsidRPr="004D1551" w:rsidRDefault="00E94E13" w:rsidP="00E94E13">
      <w:pPr>
        <w:rPr>
          <w:sz w:val="16"/>
        </w:rPr>
      </w:pPr>
      <w:r w:rsidRPr="004D1551">
        <w:rPr>
          <w:sz w:val="16"/>
        </w:rPr>
        <w:t xml:space="preserve">Instead of dealing with a Republican Senate leader reticent to bring Democratic legislation to the floor, Biden now has a legislative partner in Senate Majority Leader Chuck Schumer. </w:t>
      </w:r>
      <w:r w:rsidRPr="0096593A">
        <w:rPr>
          <w:rStyle w:val="StyleUnderline"/>
          <w:highlight w:val="yellow"/>
        </w:rPr>
        <w:t>If Biden</w:t>
      </w:r>
      <w:r w:rsidRPr="0096593A">
        <w:rPr>
          <w:sz w:val="16"/>
          <w:highlight w:val="yellow"/>
        </w:rPr>
        <w:t xml:space="preserve"> </w:t>
      </w:r>
      <w:r w:rsidRPr="0096593A">
        <w:rPr>
          <w:rStyle w:val="Emphasis"/>
          <w:highlight w:val="yellow"/>
        </w:rPr>
        <w:t>plays his hand effectively</w:t>
      </w:r>
      <w:r w:rsidRPr="0096593A">
        <w:rPr>
          <w:rStyle w:val="StyleUnderline"/>
          <w:highlight w:val="yellow"/>
        </w:rPr>
        <w:t>, he’ll</w:t>
      </w:r>
      <w:r w:rsidRPr="0096593A">
        <w:rPr>
          <w:sz w:val="16"/>
          <w:highlight w:val="yellow"/>
        </w:rPr>
        <w:t xml:space="preserve"> </w:t>
      </w:r>
      <w:r w:rsidRPr="0096593A">
        <w:rPr>
          <w:rStyle w:val="Emphasis"/>
          <w:highlight w:val="yellow"/>
        </w:rPr>
        <w:t>champion legislation</w:t>
      </w:r>
      <w:r w:rsidRPr="004D1551">
        <w:rPr>
          <w:sz w:val="16"/>
        </w:rPr>
        <w:t xml:space="preserve"> </w:t>
      </w:r>
      <w:r w:rsidRPr="004D1551">
        <w:rPr>
          <w:rStyle w:val="StyleUnderline"/>
        </w:rPr>
        <w:t xml:space="preserve">specifically </w:t>
      </w:r>
      <w:r w:rsidRPr="004D1551">
        <w:rPr>
          <w:rStyle w:val="Emphasis"/>
        </w:rPr>
        <w:t>designed</w:t>
      </w:r>
      <w:r w:rsidRPr="004D1551">
        <w:rPr>
          <w:rStyle w:val="StyleUnderline"/>
        </w:rPr>
        <w:t xml:space="preserve"> </w:t>
      </w:r>
      <w:r w:rsidRPr="0096593A">
        <w:rPr>
          <w:rStyle w:val="StyleUnderline"/>
          <w:highlight w:val="yellow"/>
        </w:rPr>
        <w:t>to</w:t>
      </w:r>
      <w:r w:rsidRPr="0096593A">
        <w:rPr>
          <w:sz w:val="16"/>
          <w:highlight w:val="yellow"/>
        </w:rPr>
        <w:t xml:space="preserve"> </w:t>
      </w:r>
      <w:r w:rsidRPr="0096593A">
        <w:rPr>
          <w:rStyle w:val="Emphasis"/>
          <w:highlight w:val="yellow"/>
        </w:rPr>
        <w:t>win</w:t>
      </w:r>
      <w:r w:rsidRPr="004D1551">
        <w:rPr>
          <w:sz w:val="16"/>
        </w:rPr>
        <w:t xml:space="preserve"> over </w:t>
      </w:r>
      <w:r w:rsidRPr="0096593A">
        <w:rPr>
          <w:rStyle w:val="Emphasis"/>
          <w:highlight w:val="yellow"/>
        </w:rPr>
        <w:t>pragmatic Republican senators</w:t>
      </w:r>
      <w:r w:rsidRPr="004D1551">
        <w:rPr>
          <w:sz w:val="16"/>
        </w:rPr>
        <w:t xml:space="preserve"> like Mitt Romney and Susan Collins. The riot fomented by then-President Trump has badly divided the Republican Party, making its leaders desperate to move past his legacy and incentivizing a desire to achieve some bipartisan goal to burnish their damaged image. It has given Biden a chance to live up to his healing rhetoric by promising a return to normalcy.</w:t>
      </w:r>
    </w:p>
    <w:p w14:paraId="4765E2AC" w14:textId="77777777" w:rsidR="00E94E13" w:rsidRPr="004D1551" w:rsidRDefault="00E94E13" w:rsidP="00E94E13">
      <w:pPr>
        <w:rPr>
          <w:sz w:val="16"/>
        </w:rPr>
      </w:pPr>
      <w:r w:rsidRPr="004D1551">
        <w:rPr>
          <w:rStyle w:val="StyleUnderline"/>
        </w:rPr>
        <w:t>Despite the</w:t>
      </w:r>
      <w:r w:rsidRPr="004D1551">
        <w:rPr>
          <w:sz w:val="16"/>
        </w:rPr>
        <w:t xml:space="preserve"> reality of a </w:t>
      </w:r>
      <w:r w:rsidRPr="004D1551">
        <w:rPr>
          <w:rStyle w:val="StyleUnderline"/>
        </w:rPr>
        <w:t xml:space="preserve">deeply divided country, Biden </w:t>
      </w:r>
      <w:r w:rsidRPr="0096593A">
        <w:rPr>
          <w:rStyle w:val="StyleUnderline"/>
          <w:highlight w:val="yellow"/>
        </w:rPr>
        <w:t>will</w:t>
      </w:r>
      <w:r w:rsidRPr="004D1551">
        <w:rPr>
          <w:sz w:val="16"/>
        </w:rPr>
        <w:t xml:space="preserve"> likely </w:t>
      </w:r>
      <w:r w:rsidRPr="0096593A">
        <w:rPr>
          <w:rStyle w:val="StyleUnderline"/>
          <w:highlight w:val="yellow"/>
        </w:rPr>
        <w:t>have a</w:t>
      </w:r>
      <w:r w:rsidRPr="0096593A">
        <w:rPr>
          <w:sz w:val="16"/>
          <w:highlight w:val="yellow"/>
        </w:rPr>
        <w:t xml:space="preserve"> </w:t>
      </w:r>
      <w:r w:rsidRPr="0096593A">
        <w:rPr>
          <w:rStyle w:val="Emphasis"/>
          <w:highlight w:val="yellow"/>
        </w:rPr>
        <w:t>honeymoon</w:t>
      </w:r>
      <w:r w:rsidRPr="004D1551">
        <w:rPr>
          <w:sz w:val="16"/>
        </w:rPr>
        <w:t xml:space="preserve"> period similar to that which most newly elected presidents receive. The Pew Research Center’s recent survey found that 64 percent of Americans rate Biden’s conduct after the election positively (a stark contrast to Trump’s lowly 23 percent). Biden’s pre-inauguration approval rating stood at a healthy 58 percent. And it finds that a sizable minority of Republicans (38 percent) favor working together with Biden on legislation over standing up to him at all costs.</w:t>
      </w:r>
    </w:p>
    <w:p w14:paraId="2AB5B48E" w14:textId="77777777" w:rsidR="00E94E13" w:rsidRPr="004D1551" w:rsidRDefault="00E94E13" w:rsidP="00E94E13">
      <w:pPr>
        <w:rPr>
          <w:sz w:val="16"/>
        </w:rPr>
      </w:pPr>
      <w:r w:rsidRPr="004D1551">
        <w:rPr>
          <w:rStyle w:val="StyleUnderline"/>
        </w:rPr>
        <w:t>Biden’s</w:t>
      </w:r>
      <w:r w:rsidRPr="004D1551">
        <w:rPr>
          <w:sz w:val="16"/>
        </w:rPr>
        <w:t xml:space="preserve"> </w:t>
      </w:r>
      <w:r w:rsidRPr="004D1551">
        <w:rPr>
          <w:rStyle w:val="Emphasis"/>
        </w:rPr>
        <w:t>opening moves in office</w:t>
      </w:r>
      <w:r w:rsidRPr="004D1551">
        <w:rPr>
          <w:sz w:val="16"/>
        </w:rPr>
        <w:t xml:space="preserve"> </w:t>
      </w:r>
      <w:r w:rsidRPr="004D1551">
        <w:rPr>
          <w:rStyle w:val="StyleUnderline"/>
        </w:rPr>
        <w:t>will</w:t>
      </w:r>
      <w:r w:rsidRPr="004D1551">
        <w:rPr>
          <w:sz w:val="16"/>
        </w:rPr>
        <w:t xml:space="preserve"> go a long way in </w:t>
      </w:r>
      <w:r w:rsidRPr="0096593A">
        <w:rPr>
          <w:rStyle w:val="Emphasis"/>
          <w:highlight w:val="yellow"/>
        </w:rPr>
        <w:t>set</w:t>
      </w:r>
      <w:r w:rsidRPr="004D1551">
        <w:rPr>
          <w:sz w:val="16"/>
        </w:rPr>
        <w:t xml:space="preserve">ting </w:t>
      </w:r>
      <w:r w:rsidRPr="0096593A">
        <w:rPr>
          <w:rStyle w:val="Emphasis"/>
          <w:highlight w:val="yellow"/>
        </w:rPr>
        <w:t>the tone</w:t>
      </w:r>
      <w:r w:rsidRPr="0096593A">
        <w:rPr>
          <w:sz w:val="16"/>
          <w:highlight w:val="yellow"/>
        </w:rPr>
        <w:t xml:space="preserve"> </w:t>
      </w:r>
      <w:r w:rsidRPr="0096593A">
        <w:rPr>
          <w:rStyle w:val="StyleUnderline"/>
          <w:highlight w:val="yellow"/>
        </w:rPr>
        <w:t>for his administration</w:t>
      </w:r>
      <w:r w:rsidRPr="004D1551">
        <w:rPr>
          <w:rStyle w:val="StyleUnderline"/>
        </w:rPr>
        <w:t>.</w:t>
      </w:r>
      <w:r w:rsidRPr="004D1551">
        <w:rPr>
          <w:sz w:val="16"/>
        </w:rPr>
        <w:t xml:space="preserve"> His proposed $1.9 trillion coronavirus relief package includes additional $1,400 stimulus checks for individuals, a proposal that Trump championed in his final days in office. Will the handful of Senate Republicans who expressed support for the direct payments—like Missouri’s Josh Hawley and Florida’s Marco Rubio—rediscover their support for fiscal discipline with Biden in office? Would Biden be willing to trim the hefty price tag if it would secure him Republican support?</w:t>
      </w:r>
    </w:p>
    <w:p w14:paraId="17DC7DC9" w14:textId="77777777" w:rsidR="00E94E13" w:rsidRPr="004D1551" w:rsidRDefault="00E94E13" w:rsidP="00E94E13">
      <w:pPr>
        <w:rPr>
          <w:sz w:val="16"/>
        </w:rPr>
      </w:pPr>
      <w:r w:rsidRPr="004D1551">
        <w:rPr>
          <w:sz w:val="16"/>
        </w:rPr>
        <w:t xml:space="preserve">Biden’s immigration agenda, for now, is looking like an early bellwether of the bipartisan appetite in Washington. Some Senate Republicans have been receptive to comprehensive immigration reform, but the majority of the caucus reflects Trump’s restrictionist views. There’s widespread public support for granting a pathway to citizenship for Dreamers—undocumented immigrants brought to the country as children. But there’s been less support for offering citizenship to all of the estimated 11 million illegal immigrants residing in the country, a key part of Biden’s immigration agenda. </w:t>
      </w:r>
      <w:r w:rsidRPr="004D1551">
        <w:rPr>
          <w:rStyle w:val="StyleUnderline"/>
        </w:rPr>
        <w:t>Would Biden be</w:t>
      </w:r>
      <w:r w:rsidRPr="004D1551">
        <w:rPr>
          <w:sz w:val="16"/>
        </w:rPr>
        <w:t xml:space="preserve"> </w:t>
      </w:r>
      <w:r w:rsidRPr="004D1551">
        <w:rPr>
          <w:rStyle w:val="Emphasis"/>
        </w:rPr>
        <w:t>willing</w:t>
      </w:r>
      <w:r w:rsidRPr="004D1551">
        <w:rPr>
          <w:sz w:val="16"/>
        </w:rPr>
        <w:t xml:space="preserve"> to </w:t>
      </w:r>
      <w:r w:rsidRPr="004D1551">
        <w:rPr>
          <w:rStyle w:val="Emphasis"/>
        </w:rPr>
        <w:t>scale back his ambitious goals</w:t>
      </w:r>
      <w:r w:rsidRPr="004D1551">
        <w:rPr>
          <w:sz w:val="16"/>
        </w:rPr>
        <w:t xml:space="preserve"> </w:t>
      </w:r>
      <w:r w:rsidRPr="004D1551">
        <w:rPr>
          <w:rStyle w:val="StyleUnderline"/>
        </w:rPr>
        <w:t>to achieve</w:t>
      </w:r>
      <w:r w:rsidRPr="004D1551">
        <w:rPr>
          <w:sz w:val="16"/>
        </w:rPr>
        <w:t xml:space="preserve"> </w:t>
      </w:r>
      <w:r w:rsidRPr="004D1551">
        <w:rPr>
          <w:rStyle w:val="Emphasis"/>
        </w:rPr>
        <w:t>bipartisan support?</w:t>
      </w:r>
      <w:r w:rsidRPr="004D1551">
        <w:rPr>
          <w:sz w:val="16"/>
        </w:rPr>
        <w:t xml:space="preserve"> Is it worth elevating immigration as a pressing priority, when most voters are much more concerned about controlling the pandemic and growing the economy?</w:t>
      </w:r>
    </w:p>
    <w:p w14:paraId="00D24577" w14:textId="77777777" w:rsidR="00E94E13" w:rsidRPr="004D1551" w:rsidRDefault="00E94E13" w:rsidP="00E94E13">
      <w:pPr>
        <w:rPr>
          <w:sz w:val="16"/>
        </w:rPr>
      </w:pPr>
      <w:r w:rsidRPr="004D1551">
        <w:rPr>
          <w:rStyle w:val="StyleUnderline"/>
        </w:rPr>
        <w:t>Facing a</w:t>
      </w:r>
      <w:r w:rsidRPr="004D1551">
        <w:rPr>
          <w:sz w:val="16"/>
        </w:rPr>
        <w:t xml:space="preserve"> </w:t>
      </w:r>
      <w:r w:rsidRPr="004D1551">
        <w:rPr>
          <w:rStyle w:val="Emphasis"/>
        </w:rPr>
        <w:t>weakened</w:t>
      </w:r>
      <w:r w:rsidRPr="004D1551">
        <w:rPr>
          <w:sz w:val="16"/>
        </w:rPr>
        <w:t xml:space="preserve"> </w:t>
      </w:r>
      <w:r w:rsidRPr="004D1551">
        <w:rPr>
          <w:rStyle w:val="StyleUnderline"/>
        </w:rPr>
        <w:t>Republican Party, Biden will have</w:t>
      </w:r>
      <w:r w:rsidRPr="004D1551">
        <w:rPr>
          <w:sz w:val="16"/>
        </w:rPr>
        <w:t xml:space="preserve"> </w:t>
      </w:r>
      <w:r w:rsidRPr="004D1551">
        <w:rPr>
          <w:rStyle w:val="Emphasis"/>
        </w:rPr>
        <w:t>plenty of opportunities</w:t>
      </w:r>
      <w:r w:rsidRPr="004D1551">
        <w:rPr>
          <w:sz w:val="16"/>
        </w:rPr>
        <w:t xml:space="preserve"> </w:t>
      </w:r>
      <w:r w:rsidRPr="004D1551">
        <w:rPr>
          <w:rStyle w:val="StyleUnderline"/>
        </w:rPr>
        <w:t>to live up to his inaugural promise</w:t>
      </w:r>
      <w:r w:rsidRPr="004D1551">
        <w:rPr>
          <w:sz w:val="16"/>
        </w:rPr>
        <w:t xml:space="preserve"> of bipartisanship. Many Americans are simply looking for basic governmental competence. If he can accelerate the distribution of vaccines and secure additional economic relief for struggling Americans, he’ll secure an extended political honeymoon.</w:t>
      </w:r>
    </w:p>
    <w:p w14:paraId="1DBF979C" w14:textId="77777777" w:rsidR="00E94E13" w:rsidRPr="004D1551" w:rsidRDefault="00E94E13" w:rsidP="00E94E13">
      <w:pPr>
        <w:rPr>
          <w:sz w:val="16"/>
        </w:rPr>
      </w:pPr>
      <w:r w:rsidRPr="004D1551">
        <w:rPr>
          <w:rStyle w:val="StyleUnderline"/>
        </w:rPr>
        <w:t>But</w:t>
      </w:r>
      <w:r w:rsidRPr="004D1551">
        <w:rPr>
          <w:sz w:val="16"/>
        </w:rPr>
        <w:t xml:space="preserve"> with Democratic control of Washington only guaranteeeved for the next two years, and many liberals in the administration urging him to think boldly, </w:t>
      </w:r>
      <w:r w:rsidRPr="0096593A">
        <w:rPr>
          <w:rStyle w:val="StyleUnderline"/>
          <w:highlight w:val="yellow"/>
        </w:rPr>
        <w:t>there will be</w:t>
      </w:r>
      <w:r w:rsidRPr="004D1551">
        <w:rPr>
          <w:rStyle w:val="StyleUnderline"/>
        </w:rPr>
        <w:t xml:space="preserve"> a </w:t>
      </w:r>
      <w:r w:rsidRPr="0096593A">
        <w:rPr>
          <w:rStyle w:val="StyleUnderline"/>
          <w:highlight w:val="yellow"/>
        </w:rPr>
        <w:t>temptation to</w:t>
      </w:r>
      <w:r w:rsidRPr="0096593A">
        <w:rPr>
          <w:sz w:val="16"/>
          <w:highlight w:val="yellow"/>
        </w:rPr>
        <w:t xml:space="preserve"> </w:t>
      </w:r>
      <w:r w:rsidRPr="0096593A">
        <w:rPr>
          <w:rStyle w:val="Emphasis"/>
          <w:highlight w:val="yellow"/>
        </w:rPr>
        <w:t>overreach</w:t>
      </w:r>
      <w:r w:rsidRPr="004D1551">
        <w:rPr>
          <w:rStyle w:val="StyleUnderline"/>
        </w:rPr>
        <w:t>. Biden would be wise to learn from his predecessor’s mistakes. Obama managed to pass health care</w:t>
      </w:r>
      <w:r w:rsidRPr="004D1551">
        <w:rPr>
          <w:sz w:val="16"/>
        </w:rPr>
        <w:t xml:space="preserve"> reform, </w:t>
      </w:r>
      <w:r w:rsidRPr="004D1551">
        <w:rPr>
          <w:rStyle w:val="StyleUnderline"/>
        </w:rPr>
        <w:t>but at</w:t>
      </w:r>
      <w:r w:rsidRPr="004D1551">
        <w:rPr>
          <w:sz w:val="16"/>
        </w:rPr>
        <w:t xml:space="preserve"> the </w:t>
      </w:r>
      <w:r w:rsidRPr="004D1551">
        <w:rPr>
          <w:rStyle w:val="Emphasis"/>
        </w:rPr>
        <w:t>cost</w:t>
      </w:r>
      <w:r w:rsidRPr="004D1551">
        <w:rPr>
          <w:sz w:val="16"/>
        </w:rPr>
        <w:t xml:space="preserve"> of his congressional majorities. He was forced to rely on executive orders to accomplish his second-term goals. </w:t>
      </w:r>
      <w:r w:rsidRPr="004D1551">
        <w:rPr>
          <w:rStyle w:val="StyleUnderline"/>
        </w:rPr>
        <w:t>Biden</w:t>
      </w:r>
      <w:r w:rsidRPr="004D1551">
        <w:rPr>
          <w:sz w:val="16"/>
        </w:rPr>
        <w:t xml:space="preserve">, inheriting a deeply divided country, </w:t>
      </w:r>
      <w:r w:rsidRPr="004D1551">
        <w:rPr>
          <w:rStyle w:val="StyleUnderline"/>
        </w:rPr>
        <w:t>has the</w:t>
      </w:r>
      <w:r w:rsidRPr="004D1551">
        <w:rPr>
          <w:sz w:val="16"/>
        </w:rPr>
        <w:t xml:space="preserve"> </w:t>
      </w:r>
      <w:r w:rsidRPr="004D1551">
        <w:rPr>
          <w:rStyle w:val="Emphasis"/>
        </w:rPr>
        <w:t>opportunity</w:t>
      </w:r>
      <w:r w:rsidRPr="004D1551">
        <w:rPr>
          <w:sz w:val="16"/>
        </w:rPr>
        <w:t xml:space="preserve"> </w:t>
      </w:r>
      <w:r w:rsidRPr="004D1551">
        <w:rPr>
          <w:rStyle w:val="StyleUnderline"/>
        </w:rPr>
        <w:t>to</w:t>
      </w:r>
      <w:r w:rsidRPr="004D1551">
        <w:rPr>
          <w:sz w:val="16"/>
        </w:rPr>
        <w:t xml:space="preserve"> truly </w:t>
      </w:r>
      <w:r w:rsidRPr="004D1551">
        <w:rPr>
          <w:rStyle w:val="Emphasis"/>
        </w:rPr>
        <w:t>“build back better</w:t>
      </w:r>
      <w:r w:rsidRPr="004D1551">
        <w:rPr>
          <w:rStyle w:val="StyleUnderline"/>
        </w:rPr>
        <w:t xml:space="preserve">.” </w:t>
      </w:r>
      <w:r w:rsidRPr="0096593A">
        <w:rPr>
          <w:rStyle w:val="StyleUnderline"/>
          <w:highlight w:val="yellow"/>
        </w:rPr>
        <w:t>If he can</w:t>
      </w:r>
      <w:r w:rsidRPr="0096593A">
        <w:rPr>
          <w:sz w:val="16"/>
          <w:highlight w:val="yellow"/>
        </w:rPr>
        <w:t xml:space="preserve"> </w:t>
      </w:r>
      <w:r w:rsidRPr="0096593A">
        <w:rPr>
          <w:rStyle w:val="Emphasis"/>
          <w:highlight w:val="yellow"/>
        </w:rPr>
        <w:t>tackle</w:t>
      </w:r>
      <w:r w:rsidRPr="004D1551">
        <w:rPr>
          <w:sz w:val="16"/>
        </w:rPr>
        <w:t xml:space="preserve"> the nation’s biggest </w:t>
      </w:r>
      <w:r w:rsidRPr="0096593A">
        <w:rPr>
          <w:rStyle w:val="Emphasis"/>
          <w:highlight w:val="yellow"/>
        </w:rPr>
        <w:t>challenges</w:t>
      </w:r>
      <w:r w:rsidRPr="0096593A">
        <w:rPr>
          <w:sz w:val="16"/>
          <w:highlight w:val="yellow"/>
        </w:rPr>
        <w:t xml:space="preserve"> </w:t>
      </w:r>
      <w:r w:rsidRPr="0096593A">
        <w:rPr>
          <w:rStyle w:val="StyleUnderline"/>
          <w:highlight w:val="yellow"/>
        </w:rPr>
        <w:t>with</w:t>
      </w:r>
      <w:r w:rsidRPr="0096593A">
        <w:rPr>
          <w:sz w:val="16"/>
          <w:highlight w:val="yellow"/>
        </w:rPr>
        <w:t xml:space="preserve"> </w:t>
      </w:r>
      <w:r w:rsidRPr="0096593A">
        <w:rPr>
          <w:rStyle w:val="Emphasis"/>
          <w:highlight w:val="yellow"/>
        </w:rPr>
        <w:t>bipartisan legislation</w:t>
      </w:r>
      <w:r w:rsidRPr="0096593A">
        <w:rPr>
          <w:rStyle w:val="StyleUnderline"/>
          <w:highlight w:val="yellow"/>
        </w:rPr>
        <w:t>, it will</w:t>
      </w:r>
      <w:r w:rsidRPr="004D1551">
        <w:rPr>
          <w:sz w:val="16"/>
        </w:rPr>
        <w:t xml:space="preserve"> only </w:t>
      </w:r>
      <w:r w:rsidRPr="0096593A">
        <w:rPr>
          <w:rStyle w:val="Emphasis"/>
          <w:highlight w:val="yellow"/>
        </w:rPr>
        <w:t>empower him to accomplish more aggressive reforms as he advances</w:t>
      </w:r>
      <w:r w:rsidRPr="004D1551">
        <w:rPr>
          <w:rStyle w:val="Emphasis"/>
        </w:rPr>
        <w:t xml:space="preserve"> in office</w:t>
      </w:r>
      <w:r w:rsidRPr="004D1551">
        <w:rPr>
          <w:sz w:val="16"/>
        </w:rPr>
        <w:t>.</w:t>
      </w:r>
    </w:p>
    <w:p w14:paraId="5A280A0C" w14:textId="77777777" w:rsidR="00E94E13" w:rsidRDefault="00E94E13" w:rsidP="00E94E13">
      <w:pPr>
        <w:pStyle w:val="Heading3"/>
      </w:pPr>
      <w:r>
        <w:t>1AR---Bipart Turn</w:t>
      </w:r>
    </w:p>
    <w:p w14:paraId="4D16538D" w14:textId="77777777" w:rsidR="00E94E13" w:rsidRPr="004813C0" w:rsidRDefault="00E94E13" w:rsidP="00E94E13">
      <w:pPr>
        <w:pStyle w:val="Heading4"/>
        <w:rPr>
          <w:u w:val="single"/>
        </w:rPr>
      </w:pPr>
      <w:r>
        <w:t>Outweighs PC---</w:t>
      </w:r>
      <w:r>
        <w:rPr>
          <w:u w:val="single"/>
        </w:rPr>
        <w:t>bipartisan accomplishments</w:t>
      </w:r>
      <w:r>
        <w:t xml:space="preserve"> are </w:t>
      </w:r>
      <w:r>
        <w:rPr>
          <w:u w:val="single"/>
        </w:rPr>
        <w:t>more effective</w:t>
      </w:r>
      <w:r>
        <w:t xml:space="preserve"> at garnering agenda support than </w:t>
      </w:r>
      <w:r>
        <w:rPr>
          <w:u w:val="single"/>
        </w:rPr>
        <w:t>persuasion</w:t>
      </w:r>
    </w:p>
    <w:p w14:paraId="6C901AA4" w14:textId="77777777" w:rsidR="00E94E13" w:rsidRDefault="00E94E13" w:rsidP="00E94E13">
      <w:r>
        <w:t xml:space="preserve">John F. </w:t>
      </w:r>
      <w:r w:rsidRPr="00A877D6">
        <w:rPr>
          <w:rStyle w:val="Style13ptBold"/>
        </w:rPr>
        <w:t>Harris 1/19</w:t>
      </w:r>
      <w:r>
        <w:t>, staff at POLITICO, “Biden’s Inaugural Speech Won’t Unite the Country. Here’s What Could.,” POLITICO, 1-19-2021, https://www.politico.com/news/magazine/2021/01/19/joe-biden-can-unite-the-country-by-being-boring-460258</w:t>
      </w:r>
    </w:p>
    <w:p w14:paraId="6F5AFE49" w14:textId="77777777" w:rsidR="00E94E13" w:rsidRPr="004D1551" w:rsidRDefault="00E94E13" w:rsidP="00E94E13">
      <w:pPr>
        <w:rPr>
          <w:sz w:val="16"/>
        </w:rPr>
      </w:pPr>
      <w:r w:rsidRPr="004D1551">
        <w:rPr>
          <w:rStyle w:val="StyleUnderline"/>
        </w:rPr>
        <w:t>In his inaugural</w:t>
      </w:r>
      <w:r w:rsidRPr="004D1551">
        <w:rPr>
          <w:sz w:val="16"/>
        </w:rPr>
        <w:t xml:space="preserve"> address Wednesday, Joe </w:t>
      </w:r>
      <w:r w:rsidRPr="0096593A">
        <w:rPr>
          <w:rStyle w:val="StyleUnderline"/>
          <w:highlight w:val="yellow"/>
        </w:rPr>
        <w:t>Biden</w:t>
      </w:r>
      <w:r w:rsidRPr="004D1551">
        <w:rPr>
          <w:rStyle w:val="StyleUnderline"/>
        </w:rPr>
        <w:t xml:space="preserve"> will</w:t>
      </w:r>
      <w:r w:rsidRPr="004D1551">
        <w:rPr>
          <w:sz w:val="16"/>
        </w:rPr>
        <w:t xml:space="preserve"> surely </w:t>
      </w:r>
      <w:r w:rsidRPr="004D1551">
        <w:rPr>
          <w:rStyle w:val="StyleUnderline"/>
        </w:rPr>
        <w:t xml:space="preserve">issue an </w:t>
      </w:r>
      <w:r w:rsidRPr="0096593A">
        <w:rPr>
          <w:rStyle w:val="StyleUnderline"/>
          <w:highlight w:val="yellow"/>
        </w:rPr>
        <w:t>appeal for</w:t>
      </w:r>
      <w:r w:rsidRPr="0096593A">
        <w:rPr>
          <w:sz w:val="16"/>
          <w:highlight w:val="yellow"/>
        </w:rPr>
        <w:t xml:space="preserve"> </w:t>
      </w:r>
      <w:r w:rsidRPr="0096593A">
        <w:rPr>
          <w:rStyle w:val="Emphasis"/>
          <w:highlight w:val="yellow"/>
        </w:rPr>
        <w:t>unity</w:t>
      </w:r>
      <w:r w:rsidRPr="004D1551">
        <w:rPr>
          <w:sz w:val="16"/>
        </w:rPr>
        <w:t>—a plea that all Americans raise our sights and lower our voices, that we work together to restore faith in government, and in each other. And so on.</w:t>
      </w:r>
    </w:p>
    <w:p w14:paraId="10DA2857" w14:textId="77777777" w:rsidR="00E94E13" w:rsidRPr="004D1551" w:rsidRDefault="00E94E13" w:rsidP="00E94E13">
      <w:pPr>
        <w:rPr>
          <w:sz w:val="16"/>
        </w:rPr>
      </w:pPr>
      <w:r w:rsidRPr="004D1551">
        <w:rPr>
          <w:rStyle w:val="StyleUnderline"/>
        </w:rPr>
        <w:t>The words will be heard as sensible</w:t>
      </w:r>
      <w:r w:rsidRPr="004D1551">
        <w:rPr>
          <w:sz w:val="16"/>
        </w:rPr>
        <w:t xml:space="preserve"> by any sensible person. Unless he somehow sought help from the wrong speechwriter, some passages will be downright eloquent.</w:t>
      </w:r>
    </w:p>
    <w:p w14:paraId="1C4A41C9" w14:textId="77777777" w:rsidR="00E94E13" w:rsidRPr="004D1551" w:rsidRDefault="00E94E13" w:rsidP="00E94E13">
      <w:pPr>
        <w:rPr>
          <w:sz w:val="16"/>
        </w:rPr>
      </w:pPr>
      <w:r w:rsidRPr="004D1551">
        <w:rPr>
          <w:rStyle w:val="StyleUnderline"/>
        </w:rPr>
        <w:t>And</w:t>
      </w:r>
      <w:r w:rsidRPr="004D1551">
        <w:rPr>
          <w:sz w:val="16"/>
        </w:rPr>
        <w:t xml:space="preserve"> if history is any guide, </w:t>
      </w:r>
      <w:r w:rsidRPr="0096593A">
        <w:rPr>
          <w:rStyle w:val="StyleUnderline"/>
          <w:highlight w:val="yellow"/>
        </w:rPr>
        <w:t>the</w:t>
      </w:r>
      <w:r w:rsidRPr="0096593A">
        <w:rPr>
          <w:sz w:val="16"/>
          <w:highlight w:val="yellow"/>
        </w:rPr>
        <w:t xml:space="preserve"> </w:t>
      </w:r>
      <w:r w:rsidRPr="0096593A">
        <w:rPr>
          <w:rStyle w:val="Emphasis"/>
          <w:highlight w:val="yellow"/>
        </w:rPr>
        <w:t>effective half-life</w:t>
      </w:r>
      <w:r w:rsidRPr="0096593A">
        <w:rPr>
          <w:sz w:val="16"/>
          <w:highlight w:val="yellow"/>
        </w:rPr>
        <w:t xml:space="preserve"> </w:t>
      </w:r>
      <w:r w:rsidRPr="0096593A">
        <w:rPr>
          <w:rStyle w:val="StyleUnderline"/>
          <w:highlight w:val="yellow"/>
        </w:rPr>
        <w:t>of this</w:t>
      </w:r>
      <w:r w:rsidRPr="0096593A">
        <w:rPr>
          <w:sz w:val="16"/>
          <w:highlight w:val="yellow"/>
        </w:rPr>
        <w:t xml:space="preserve"> </w:t>
      </w:r>
      <w:r w:rsidRPr="0096593A">
        <w:rPr>
          <w:rStyle w:val="Emphasis"/>
          <w:highlight w:val="yellow"/>
        </w:rPr>
        <w:t>rhetoric</w:t>
      </w:r>
      <w:r w:rsidRPr="0096593A">
        <w:rPr>
          <w:rStyle w:val="StyleUnderline"/>
        </w:rPr>
        <w:t>al</w:t>
      </w:r>
      <w:r w:rsidRPr="004D1551">
        <w:rPr>
          <w:sz w:val="16"/>
        </w:rPr>
        <w:t xml:space="preserve"> </w:t>
      </w:r>
      <w:r w:rsidRPr="004D1551">
        <w:rPr>
          <w:rStyle w:val="StyleUnderline"/>
        </w:rPr>
        <w:t xml:space="preserve">appeal </w:t>
      </w:r>
      <w:r w:rsidRPr="0096593A">
        <w:rPr>
          <w:rStyle w:val="StyleUnderline"/>
          <w:highlight w:val="yellow"/>
        </w:rPr>
        <w:t>will be measured in</w:t>
      </w:r>
      <w:r w:rsidRPr="004D1551">
        <w:rPr>
          <w:sz w:val="16"/>
        </w:rPr>
        <w:t xml:space="preserve"> days or </w:t>
      </w:r>
      <w:r w:rsidRPr="0096593A">
        <w:rPr>
          <w:rStyle w:val="Emphasis"/>
          <w:highlight w:val="yellow"/>
        </w:rPr>
        <w:t>hours</w:t>
      </w:r>
      <w:r w:rsidRPr="004D1551">
        <w:rPr>
          <w:rStyle w:val="StyleUnderline"/>
        </w:rPr>
        <w:t xml:space="preserve">. It is not that exhortations for unity fall on deaf ears; it is that they fall on </w:t>
      </w:r>
      <w:r w:rsidRPr="004D1551">
        <w:rPr>
          <w:rStyle w:val="Emphasis"/>
        </w:rPr>
        <w:t>desensitized minds</w:t>
      </w:r>
      <w:r w:rsidRPr="004D1551">
        <w:rPr>
          <w:rStyle w:val="StyleUnderline"/>
        </w:rPr>
        <w:t>, even among people who</w:t>
      </w:r>
      <w:r w:rsidRPr="004D1551">
        <w:rPr>
          <w:sz w:val="16"/>
        </w:rPr>
        <w:t xml:space="preserve"> </w:t>
      </w:r>
      <w:r w:rsidRPr="004D1551">
        <w:rPr>
          <w:rStyle w:val="Emphasis"/>
        </w:rPr>
        <w:t>say they want unity</w:t>
      </w:r>
      <w:r w:rsidRPr="004D1551">
        <w:rPr>
          <w:sz w:val="16"/>
        </w:rPr>
        <w:t xml:space="preserve"> and may actually believe it.</w:t>
      </w:r>
    </w:p>
    <w:p w14:paraId="67CA8DFD" w14:textId="77777777" w:rsidR="00E94E13" w:rsidRPr="004D1551" w:rsidRDefault="00E94E13" w:rsidP="00E94E13">
      <w:pPr>
        <w:rPr>
          <w:sz w:val="16"/>
        </w:rPr>
      </w:pPr>
      <w:r w:rsidRPr="004D1551">
        <w:rPr>
          <w:rStyle w:val="StyleUnderline"/>
        </w:rPr>
        <w:t>In</w:t>
      </w:r>
      <w:r w:rsidRPr="004D1551">
        <w:rPr>
          <w:sz w:val="16"/>
        </w:rPr>
        <w:t xml:space="preserve"> </w:t>
      </w:r>
      <w:r w:rsidRPr="004D1551">
        <w:rPr>
          <w:rStyle w:val="Emphasis"/>
        </w:rPr>
        <w:t>narrow political terms</w:t>
      </w:r>
      <w:r w:rsidRPr="004D1551">
        <w:rPr>
          <w:rStyle w:val="StyleUnderline"/>
        </w:rPr>
        <w:t>, Biden has a</w:t>
      </w:r>
      <w:r w:rsidRPr="004D1551">
        <w:rPr>
          <w:sz w:val="16"/>
        </w:rPr>
        <w:t xml:space="preserve"> </w:t>
      </w:r>
      <w:r w:rsidRPr="004D1551">
        <w:rPr>
          <w:rStyle w:val="Emphasis"/>
        </w:rPr>
        <w:t>strong interest</w:t>
      </w:r>
      <w:r w:rsidRPr="004D1551">
        <w:rPr>
          <w:sz w:val="16"/>
        </w:rPr>
        <w:t xml:space="preserve"> </w:t>
      </w:r>
      <w:r w:rsidRPr="004D1551">
        <w:rPr>
          <w:rStyle w:val="StyleUnderline"/>
        </w:rPr>
        <w:t xml:space="preserve">in taming the forces of remorseless conflict and endless recrimination. </w:t>
      </w:r>
      <w:r w:rsidRPr="0096593A">
        <w:rPr>
          <w:rStyle w:val="StyleUnderline"/>
          <w:highlight w:val="yellow"/>
        </w:rPr>
        <w:t>His</w:t>
      </w:r>
      <w:r w:rsidRPr="004D1551">
        <w:rPr>
          <w:sz w:val="16"/>
        </w:rPr>
        <w:t xml:space="preserve"> </w:t>
      </w:r>
      <w:r w:rsidRPr="004D1551">
        <w:rPr>
          <w:rStyle w:val="Emphasis"/>
        </w:rPr>
        <w:t xml:space="preserve">policy </w:t>
      </w:r>
      <w:r w:rsidRPr="0096593A">
        <w:rPr>
          <w:rStyle w:val="Emphasis"/>
          <w:highlight w:val="yellow"/>
        </w:rPr>
        <w:t>agenda depends</w:t>
      </w:r>
      <w:r w:rsidRPr="0096593A">
        <w:rPr>
          <w:sz w:val="16"/>
          <w:highlight w:val="yellow"/>
        </w:rPr>
        <w:t xml:space="preserve"> </w:t>
      </w:r>
      <w:r w:rsidRPr="0096593A">
        <w:rPr>
          <w:rStyle w:val="StyleUnderline"/>
          <w:highlight w:val="yellow"/>
        </w:rPr>
        <w:t>on</w:t>
      </w:r>
      <w:r w:rsidRPr="0096593A">
        <w:rPr>
          <w:sz w:val="16"/>
          <w:highlight w:val="yellow"/>
        </w:rPr>
        <w:t xml:space="preserve"> </w:t>
      </w:r>
      <w:r w:rsidRPr="0096593A">
        <w:rPr>
          <w:rStyle w:val="Emphasis"/>
          <w:highlight w:val="yellow"/>
        </w:rPr>
        <w:t>reviving a</w:t>
      </w:r>
      <w:r w:rsidRPr="004D1551">
        <w:rPr>
          <w:rStyle w:val="Emphasis"/>
        </w:rPr>
        <w:t xml:space="preserve"> functional </w:t>
      </w:r>
      <w:r w:rsidRPr="0096593A">
        <w:rPr>
          <w:rStyle w:val="Emphasis"/>
          <w:highlight w:val="yellow"/>
        </w:rPr>
        <w:t>political center</w:t>
      </w:r>
      <w:r w:rsidRPr="004D1551">
        <w:rPr>
          <w:sz w:val="16"/>
        </w:rPr>
        <w:t xml:space="preserve">. In broad historical terms, everyone else has an interest, too. The country’s </w:t>
      </w:r>
      <w:r w:rsidRPr="004D1551">
        <w:rPr>
          <w:rStyle w:val="Emphasis"/>
        </w:rPr>
        <w:t>long-term vitality depends on it</w:t>
      </w:r>
      <w:r w:rsidRPr="004D1551">
        <w:rPr>
          <w:sz w:val="16"/>
        </w:rPr>
        <w:t>.</w:t>
      </w:r>
    </w:p>
    <w:p w14:paraId="60B6182C" w14:textId="77777777" w:rsidR="00E94E13" w:rsidRPr="004D1551" w:rsidRDefault="00E94E13" w:rsidP="00E94E13">
      <w:pPr>
        <w:rPr>
          <w:sz w:val="16"/>
        </w:rPr>
      </w:pPr>
      <w:r w:rsidRPr="004D1551">
        <w:rPr>
          <w:sz w:val="16"/>
        </w:rPr>
        <w:t xml:space="preserve">It’s a goal that goes without saying, but so far goes without achieving. As it happens, </w:t>
      </w:r>
      <w:r w:rsidRPr="0096593A">
        <w:rPr>
          <w:rStyle w:val="StyleUnderline"/>
          <w:highlight w:val="yellow"/>
        </w:rPr>
        <w:t xml:space="preserve">the </w:t>
      </w:r>
      <w:r w:rsidRPr="0096593A">
        <w:rPr>
          <w:rStyle w:val="Emphasis"/>
          <w:highlight w:val="yellow"/>
        </w:rPr>
        <w:t>best hope</w:t>
      </w:r>
      <w:r w:rsidRPr="004D1551">
        <w:rPr>
          <w:rStyle w:val="Emphasis"/>
        </w:rPr>
        <w:t xml:space="preserve"> now</w:t>
      </w:r>
      <w:r w:rsidRPr="004D1551">
        <w:rPr>
          <w:sz w:val="16"/>
        </w:rPr>
        <w:t xml:space="preserve"> </w:t>
      </w:r>
      <w:r w:rsidRPr="0096593A">
        <w:rPr>
          <w:rStyle w:val="StyleUnderline"/>
          <w:highlight w:val="yellow"/>
        </w:rPr>
        <w:t>is</w:t>
      </w:r>
      <w:r w:rsidRPr="0096593A">
        <w:rPr>
          <w:sz w:val="16"/>
          <w:highlight w:val="yellow"/>
        </w:rPr>
        <w:t xml:space="preserve"> </w:t>
      </w:r>
      <w:r w:rsidRPr="0096593A">
        <w:rPr>
          <w:rStyle w:val="Emphasis"/>
          <w:highlight w:val="yellow"/>
        </w:rPr>
        <w:t>not</w:t>
      </w:r>
      <w:r w:rsidRPr="0096593A">
        <w:rPr>
          <w:sz w:val="16"/>
          <w:highlight w:val="yellow"/>
        </w:rPr>
        <w:t xml:space="preserve"> </w:t>
      </w:r>
      <w:r w:rsidRPr="0096593A">
        <w:rPr>
          <w:rStyle w:val="StyleUnderline"/>
          <w:highlight w:val="yellow"/>
        </w:rPr>
        <w:t>Biden’s</w:t>
      </w:r>
      <w:r w:rsidRPr="004D1551">
        <w:rPr>
          <w:rStyle w:val="StyleUnderline"/>
        </w:rPr>
        <w:t xml:space="preserve"> ability to </w:t>
      </w:r>
      <w:r w:rsidRPr="004D1551">
        <w:rPr>
          <w:rStyle w:val="Emphasis"/>
        </w:rPr>
        <w:t xml:space="preserve">summon the better angels of our nature with a </w:t>
      </w:r>
      <w:r w:rsidRPr="0096593A">
        <w:rPr>
          <w:rStyle w:val="Emphasis"/>
          <w:highlight w:val="yellow"/>
        </w:rPr>
        <w:t>soaring speech</w:t>
      </w:r>
      <w:r w:rsidRPr="004D1551">
        <w:rPr>
          <w:rStyle w:val="StyleUnderline"/>
        </w:rPr>
        <w:t>. To the</w:t>
      </w:r>
      <w:r w:rsidRPr="004D1551">
        <w:rPr>
          <w:sz w:val="16"/>
        </w:rPr>
        <w:t xml:space="preserve"> </w:t>
      </w:r>
      <w:r w:rsidRPr="004D1551">
        <w:rPr>
          <w:rStyle w:val="Emphasis"/>
        </w:rPr>
        <w:t>contrary</w:t>
      </w:r>
      <w:r w:rsidRPr="004D1551">
        <w:rPr>
          <w:rStyle w:val="StyleUnderline"/>
        </w:rPr>
        <w:t xml:space="preserve">, </w:t>
      </w:r>
      <w:r w:rsidRPr="0096593A">
        <w:rPr>
          <w:rStyle w:val="StyleUnderline"/>
          <w:highlight w:val="yellow"/>
        </w:rPr>
        <w:t>the</w:t>
      </w:r>
      <w:r w:rsidRPr="004D1551">
        <w:rPr>
          <w:sz w:val="16"/>
        </w:rPr>
        <w:t xml:space="preserve"> new president’s modest oratorical gifts—the </w:t>
      </w:r>
      <w:r w:rsidRPr="0096593A">
        <w:rPr>
          <w:rStyle w:val="StyleUnderline"/>
          <w:highlight w:val="yellow"/>
        </w:rPr>
        <w:t>fact</w:t>
      </w:r>
      <w:r w:rsidRPr="004D1551">
        <w:rPr>
          <w:rStyle w:val="StyleUnderline"/>
        </w:rPr>
        <w:t xml:space="preserve"> that </w:t>
      </w:r>
      <w:r w:rsidRPr="0096593A">
        <w:rPr>
          <w:rStyle w:val="StyleUnderline"/>
          <w:highlight w:val="yellow"/>
        </w:rPr>
        <w:t>he is</w:t>
      </w:r>
      <w:r w:rsidRPr="004D1551">
        <w:rPr>
          <w:sz w:val="16"/>
        </w:rPr>
        <w:t xml:space="preserve"> by modern political standards a bit </w:t>
      </w:r>
      <w:r w:rsidRPr="0096593A">
        <w:rPr>
          <w:rStyle w:val="Emphasis"/>
          <w:highlight w:val="yellow"/>
        </w:rPr>
        <w:t>boring</w:t>
      </w:r>
      <w:r w:rsidRPr="0096593A">
        <w:rPr>
          <w:rStyle w:val="StyleUnderline"/>
          <w:highlight w:val="yellow"/>
        </w:rPr>
        <w:t>—can be</w:t>
      </w:r>
      <w:r w:rsidRPr="004D1551">
        <w:rPr>
          <w:rStyle w:val="StyleUnderline"/>
        </w:rPr>
        <w:t xml:space="preserve"> a</w:t>
      </w:r>
      <w:r w:rsidRPr="004D1551">
        <w:rPr>
          <w:sz w:val="16"/>
        </w:rPr>
        <w:t xml:space="preserve"> </w:t>
      </w:r>
      <w:r w:rsidRPr="0096593A">
        <w:rPr>
          <w:rStyle w:val="Emphasis"/>
          <w:highlight w:val="yellow"/>
        </w:rPr>
        <w:t>powerful</w:t>
      </w:r>
      <w:r w:rsidRPr="004D1551">
        <w:rPr>
          <w:rStyle w:val="Emphasis"/>
        </w:rPr>
        <w:t xml:space="preserve"> asset</w:t>
      </w:r>
      <w:r w:rsidRPr="004D1551">
        <w:rPr>
          <w:sz w:val="16"/>
        </w:rPr>
        <w:t>.</w:t>
      </w:r>
    </w:p>
    <w:p w14:paraId="44CA3417" w14:textId="77777777" w:rsidR="00E94E13" w:rsidRPr="004D1551" w:rsidRDefault="00E94E13" w:rsidP="00E94E13">
      <w:pPr>
        <w:rPr>
          <w:sz w:val="16"/>
        </w:rPr>
      </w:pPr>
      <w:r w:rsidRPr="004D1551">
        <w:rPr>
          <w:sz w:val="16"/>
        </w:rPr>
        <w:t xml:space="preserve">More than three </w:t>
      </w:r>
      <w:r w:rsidRPr="0096593A">
        <w:rPr>
          <w:rStyle w:val="Emphasis"/>
          <w:highlight w:val="yellow"/>
        </w:rPr>
        <w:t>decades of experience</w:t>
      </w:r>
      <w:r w:rsidRPr="0096593A">
        <w:rPr>
          <w:sz w:val="16"/>
          <w:highlight w:val="yellow"/>
        </w:rPr>
        <w:t xml:space="preserve"> </w:t>
      </w:r>
      <w:r w:rsidRPr="0096593A">
        <w:rPr>
          <w:rStyle w:val="StyleUnderline"/>
          <w:highlight w:val="yellow"/>
        </w:rPr>
        <w:t>shows us what does</w:t>
      </w:r>
      <w:r w:rsidRPr="0096593A">
        <w:rPr>
          <w:sz w:val="16"/>
          <w:highlight w:val="yellow"/>
        </w:rPr>
        <w:t xml:space="preserve"> </w:t>
      </w:r>
      <w:r w:rsidRPr="0096593A">
        <w:rPr>
          <w:rStyle w:val="Emphasis"/>
          <w:highlight w:val="yellow"/>
        </w:rPr>
        <w:t>not</w:t>
      </w:r>
      <w:r w:rsidRPr="004D1551">
        <w:rPr>
          <w:sz w:val="16"/>
        </w:rPr>
        <w:t xml:space="preserve"> </w:t>
      </w:r>
      <w:r w:rsidRPr="004D1551">
        <w:rPr>
          <w:rStyle w:val="StyleUnderline"/>
        </w:rPr>
        <w:t xml:space="preserve">work in </w:t>
      </w:r>
      <w:r w:rsidRPr="0096593A">
        <w:rPr>
          <w:rStyle w:val="Emphasis"/>
          <w:highlight w:val="yellow"/>
        </w:rPr>
        <w:t>unify</w:t>
      </w:r>
      <w:r w:rsidRPr="004D1551">
        <w:rPr>
          <w:rStyle w:val="StyleUnderline"/>
        </w:rPr>
        <w:t>ing Americans:</w:t>
      </w:r>
      <w:r w:rsidRPr="004D1551">
        <w:rPr>
          <w:sz w:val="16"/>
        </w:rPr>
        <w:t xml:space="preserve"> inspirational </w:t>
      </w:r>
      <w:r w:rsidRPr="0096593A">
        <w:rPr>
          <w:rStyle w:val="Emphasis"/>
          <w:highlight w:val="yellow"/>
        </w:rPr>
        <w:t>words</w:t>
      </w:r>
      <w:r w:rsidRPr="004D1551">
        <w:rPr>
          <w:sz w:val="16"/>
        </w:rPr>
        <w:t>. With the exception of Donald Trump, every president from George H.W. Bush (who sought a “kinder, gentler nation”) to Bill Clinton (who pledged to be a “repairer of the breach”) to George W. Bush (“I want to change the tone of Washington”) to Barack Obama (“There is not a liberal America and a conservative America—there is the United States of America”) gave important speeches devoted to ending needless conflict.</w:t>
      </w:r>
    </w:p>
    <w:p w14:paraId="1C3D239C" w14:textId="77777777" w:rsidR="00E94E13" w:rsidRPr="004D1551" w:rsidRDefault="00E94E13" w:rsidP="00E94E13">
      <w:pPr>
        <w:rPr>
          <w:sz w:val="16"/>
        </w:rPr>
      </w:pPr>
      <w:r w:rsidRPr="004D1551">
        <w:rPr>
          <w:rStyle w:val="StyleUnderline"/>
        </w:rPr>
        <w:t xml:space="preserve">Here’s </w:t>
      </w:r>
      <w:r w:rsidRPr="0096593A">
        <w:rPr>
          <w:rStyle w:val="StyleUnderline"/>
          <w:highlight w:val="yellow"/>
        </w:rPr>
        <w:t>what might</w:t>
      </w:r>
      <w:r w:rsidRPr="004D1551">
        <w:rPr>
          <w:rStyle w:val="StyleUnderline"/>
        </w:rPr>
        <w:t xml:space="preserve"> work </w:t>
      </w:r>
      <w:r w:rsidRPr="0096593A">
        <w:rPr>
          <w:rStyle w:val="StyleUnderline"/>
          <w:highlight w:val="yellow"/>
        </w:rPr>
        <w:t xml:space="preserve">instead: </w:t>
      </w:r>
      <w:r w:rsidRPr="0096593A">
        <w:rPr>
          <w:rStyle w:val="Emphasis"/>
          <w:highlight w:val="yellow"/>
        </w:rPr>
        <w:t>substantive deeds</w:t>
      </w:r>
      <w:r w:rsidRPr="004D1551">
        <w:rPr>
          <w:sz w:val="16"/>
        </w:rPr>
        <w:t xml:space="preserve"> at a moment when people urgently need government to work, no matter their political persuasion.</w:t>
      </w:r>
    </w:p>
    <w:p w14:paraId="708BD58F" w14:textId="77777777" w:rsidR="00E94E13" w:rsidRPr="004D1551" w:rsidRDefault="00E94E13" w:rsidP="00E94E13">
      <w:pPr>
        <w:rPr>
          <w:sz w:val="16"/>
        </w:rPr>
      </w:pPr>
      <w:r w:rsidRPr="004D1551">
        <w:rPr>
          <w:sz w:val="16"/>
        </w:rPr>
        <w:t>This would not require Biden persuading people that it’s time to swear off the cultural warfare that fueled the Trump years. Instead it would involve making the fact that many Americans feel contempt toward one another less relevant.</w:t>
      </w:r>
    </w:p>
    <w:p w14:paraId="3F8CD080" w14:textId="77777777" w:rsidR="00E94E13" w:rsidRPr="004D1551" w:rsidRDefault="00E94E13" w:rsidP="00E94E13">
      <w:pPr>
        <w:rPr>
          <w:sz w:val="16"/>
        </w:rPr>
      </w:pPr>
      <w:r w:rsidRPr="004D1551">
        <w:rPr>
          <w:sz w:val="16"/>
        </w:rPr>
        <w:t>The particular public health and economic challenges of the coronavirus pandemic give Biden a better chance to pull this off than any recent predecessor—especially in the wake of Trump, who had no interest in pulling it off.</w:t>
      </w:r>
    </w:p>
    <w:p w14:paraId="18279A97" w14:textId="77777777" w:rsidR="00E94E13" w:rsidRPr="004D1551" w:rsidRDefault="00E94E13" w:rsidP="00E94E13">
      <w:pPr>
        <w:rPr>
          <w:sz w:val="16"/>
        </w:rPr>
      </w:pPr>
      <w:r w:rsidRPr="004D1551">
        <w:rPr>
          <w:sz w:val="16"/>
        </w:rPr>
        <w:t>Many anti-government conservatives who watch Sean Hannity have something in common with many government-loving liberals who watch Rachel Maddow: Both want to be jabbed in the shoulder with a needle. Neither has an interest in continuing the clumsy early vaccine distribution that has marked the final weeks of the Trump administration. Neither wants recession. Neither wants kids going to school on computer screens in their bedrooms. So both share an interest—even if limited and temporary—in seeing government become more functional.</w:t>
      </w:r>
    </w:p>
    <w:p w14:paraId="42624F66" w14:textId="77777777" w:rsidR="00E94E13" w:rsidRPr="004D1551" w:rsidRDefault="00E94E13" w:rsidP="00E94E13">
      <w:pPr>
        <w:rPr>
          <w:sz w:val="16"/>
        </w:rPr>
      </w:pPr>
      <w:r w:rsidRPr="004D1551">
        <w:rPr>
          <w:sz w:val="16"/>
        </w:rPr>
        <w:t xml:space="preserve">Before he became inevitable in last year’s Democratic nominating contest, </w:t>
      </w:r>
      <w:r w:rsidRPr="004D1551">
        <w:rPr>
          <w:rStyle w:val="StyleUnderline"/>
        </w:rPr>
        <w:t>Biden</w:t>
      </w:r>
      <w:r w:rsidRPr="004D1551">
        <w:rPr>
          <w:sz w:val="16"/>
        </w:rPr>
        <w:t xml:space="preserve"> was viewed even by many people who like him as a highly implausible president. This was because of all the things he </w:t>
      </w:r>
      <w:r w:rsidRPr="004D1551">
        <w:rPr>
          <w:rStyle w:val="StyleUnderline"/>
        </w:rPr>
        <w:t>is</w:t>
      </w:r>
      <w:r w:rsidRPr="004D1551">
        <w:rPr>
          <w:sz w:val="16"/>
        </w:rPr>
        <w:t xml:space="preserve"> </w:t>
      </w:r>
      <w:r w:rsidRPr="004D1551">
        <w:rPr>
          <w:rStyle w:val="Emphasis"/>
        </w:rPr>
        <w:t>not</w:t>
      </w:r>
      <w:r w:rsidRPr="004D1551">
        <w:rPr>
          <w:sz w:val="16"/>
        </w:rPr>
        <w:t xml:space="preserve">: He’s not </w:t>
      </w:r>
      <w:r w:rsidRPr="004D1551">
        <w:rPr>
          <w:rStyle w:val="StyleUnderline"/>
        </w:rPr>
        <w:t>especially</w:t>
      </w:r>
      <w:r w:rsidRPr="004D1551">
        <w:rPr>
          <w:sz w:val="16"/>
        </w:rPr>
        <w:t xml:space="preserve"> </w:t>
      </w:r>
      <w:r w:rsidRPr="004D1551">
        <w:rPr>
          <w:rStyle w:val="Emphasis"/>
        </w:rPr>
        <w:t>articulate</w:t>
      </w:r>
      <w:r w:rsidRPr="004D1551">
        <w:rPr>
          <w:sz w:val="16"/>
        </w:rPr>
        <w:t xml:space="preserve">; he </w:t>
      </w:r>
      <w:r w:rsidRPr="004D1551">
        <w:rPr>
          <w:rStyle w:val="StyleUnderline"/>
        </w:rPr>
        <w:t xml:space="preserve">is not an electric </w:t>
      </w:r>
      <w:r w:rsidRPr="004D1551">
        <w:rPr>
          <w:rStyle w:val="Emphasis"/>
        </w:rPr>
        <w:t>personal presence</w:t>
      </w:r>
      <w:r w:rsidRPr="004D1551">
        <w:rPr>
          <w:sz w:val="16"/>
        </w:rPr>
        <w:t xml:space="preserve">; he </w:t>
      </w:r>
      <w:r w:rsidRPr="004D1551">
        <w:rPr>
          <w:rStyle w:val="StyleUnderline"/>
        </w:rPr>
        <w:t>is not someone who naturally</w:t>
      </w:r>
      <w:r w:rsidRPr="004D1551">
        <w:rPr>
          <w:sz w:val="16"/>
        </w:rPr>
        <w:t xml:space="preserve"> </w:t>
      </w:r>
      <w:r w:rsidRPr="004D1551">
        <w:rPr>
          <w:rStyle w:val="Emphasis"/>
        </w:rPr>
        <w:t>expresses</w:t>
      </w:r>
      <w:r w:rsidRPr="004D1551">
        <w:rPr>
          <w:sz w:val="16"/>
        </w:rPr>
        <w:t xml:space="preserve"> </w:t>
      </w:r>
      <w:r w:rsidRPr="004D1551">
        <w:rPr>
          <w:rStyle w:val="StyleUnderline"/>
        </w:rPr>
        <w:t>his ideas by framing them as part of a bold historic argument</w:t>
      </w:r>
      <w:r w:rsidRPr="004D1551">
        <w:rPr>
          <w:sz w:val="16"/>
        </w:rPr>
        <w:t xml:space="preserve"> about where the country is now and where it needs to go in the future.</w:t>
      </w:r>
    </w:p>
    <w:p w14:paraId="508CCCE7" w14:textId="77777777" w:rsidR="00E94E13" w:rsidRPr="004D1551" w:rsidRDefault="00E94E13" w:rsidP="00E94E13">
      <w:pPr>
        <w:rPr>
          <w:sz w:val="16"/>
        </w:rPr>
      </w:pPr>
      <w:r w:rsidRPr="004D1551">
        <w:rPr>
          <w:sz w:val="16"/>
        </w:rPr>
        <w:t>Here is something else Biden is not: Someone whose worldview was shaped in important ways by time at an elite university campus and the cultural debates that thrive in that setting. He is the first president since Ronald Reagan for whom this is true.</w:t>
      </w:r>
    </w:p>
    <w:p w14:paraId="449D9362" w14:textId="77777777" w:rsidR="00E94E13" w:rsidRPr="004D1551" w:rsidRDefault="00E94E13" w:rsidP="00E94E13">
      <w:pPr>
        <w:rPr>
          <w:sz w:val="16"/>
        </w:rPr>
      </w:pPr>
      <w:r w:rsidRPr="004D1551">
        <w:rPr>
          <w:sz w:val="16"/>
        </w:rPr>
        <w:t>He is also a politician who is old enough at 78 to have firsthand experience with the practical dynamics of the old Democratic coalition that started with the New Deal and reigned for many decades afterward.</w:t>
      </w:r>
    </w:p>
    <w:p w14:paraId="6C2BEBCB" w14:textId="77777777" w:rsidR="00E94E13" w:rsidRPr="004D1551" w:rsidRDefault="00E94E13" w:rsidP="00E94E13">
      <w:pPr>
        <w:rPr>
          <w:sz w:val="16"/>
        </w:rPr>
      </w:pPr>
      <w:r w:rsidRPr="004D1551">
        <w:rPr>
          <w:sz w:val="16"/>
        </w:rPr>
        <w:t>The old Democratic coalition, driven heavily by working-class voters, was united primarily by material objectives. Government, in combination with organized labor, promoted economic well-being in tangible ways: Public works projects, worker protections and a social compact that beneficiaries believed provided a reasonable floor on their standard of living, which included decent public schools.</w:t>
      </w:r>
    </w:p>
    <w:p w14:paraId="6C01B8BD" w14:textId="77777777" w:rsidR="00E94E13" w:rsidRPr="004D1551" w:rsidRDefault="00E94E13" w:rsidP="00E94E13">
      <w:pPr>
        <w:rPr>
          <w:sz w:val="16"/>
        </w:rPr>
      </w:pPr>
      <w:r w:rsidRPr="004D1551">
        <w:rPr>
          <w:sz w:val="16"/>
        </w:rPr>
        <w:t>Biden arrived in the Senate, at age 30 in January 1973, just as a new brand of politics was being born. This one was animated less by a material agenda than by one flowing from identity politics. This included battles over abortion rights and school integration, and gradually saw political conflicts take on sociological or even psychological hues: Which politician or party is more virtuous, which one more hypocritical or more contemptuous, which one is more supportive of people like you and shares your disdain for people not like you.</w:t>
      </w:r>
    </w:p>
    <w:p w14:paraId="19191D61" w14:textId="77777777" w:rsidR="00E94E13" w:rsidRPr="004D1551" w:rsidRDefault="00E94E13" w:rsidP="00E94E13">
      <w:pPr>
        <w:rPr>
          <w:sz w:val="16"/>
        </w:rPr>
      </w:pPr>
      <w:r w:rsidRPr="004D1551">
        <w:rPr>
          <w:sz w:val="16"/>
        </w:rPr>
        <w:t>By the second half of Biden’s nearly half-century Washington career, this brand of politics had become big business—supporting a political-media complex of radio hosts and cable-television networks and eventually social media stars who depend on an angry and divided culture, profit from it, and also stimulate ever more anger and division.</w:t>
      </w:r>
    </w:p>
    <w:p w14:paraId="7388C94F" w14:textId="77777777" w:rsidR="00E94E13" w:rsidRPr="004D1551" w:rsidRDefault="00E94E13" w:rsidP="00E94E13">
      <w:pPr>
        <w:rPr>
          <w:sz w:val="16"/>
        </w:rPr>
      </w:pPr>
      <w:r w:rsidRPr="004D1551">
        <w:rPr>
          <w:sz w:val="16"/>
        </w:rPr>
        <w:t>It is this industry of commercialized contempt that is the main reason all the appeals for unity and a more constructive brand of politics from Bush, Clinton, Bush and Obama ultimately proved feeble. It is why some 80 percent of Democrats agree the Republican Party has been “taken over by racists,” and the same percentage of Republicans responded that the Democratic Party has been “taken over by socialists,” according to an October poll by the nonprofit PRRI.</w:t>
      </w:r>
    </w:p>
    <w:p w14:paraId="619FC8F1" w14:textId="77777777" w:rsidR="00E94E13" w:rsidRPr="004D1551" w:rsidRDefault="00E94E13" w:rsidP="00E94E13">
      <w:pPr>
        <w:rPr>
          <w:sz w:val="16"/>
        </w:rPr>
      </w:pPr>
      <w:r w:rsidRPr="004D1551">
        <w:rPr>
          <w:sz w:val="16"/>
        </w:rPr>
        <w:t>One advantage Biden has is that he is not actually that interesting to the contempt industry. There have been efforts to try to make him good for business—from mocking his advanced age or trying to spark arguments about Hunter Biden’s dubious business ventures or Jill Biden’s claiming “Dr.” in her name even though she has an Ed.D. but is not a physician. None of these has generated much momentum, and certainly won’t yield anything like Trump-era dividends.</w:t>
      </w:r>
    </w:p>
    <w:p w14:paraId="49ECBF75" w14:textId="77777777" w:rsidR="00E94E13" w:rsidRPr="004D1551" w:rsidRDefault="00E94E13" w:rsidP="00E94E13">
      <w:pPr>
        <w:rPr>
          <w:sz w:val="16"/>
        </w:rPr>
      </w:pPr>
      <w:r w:rsidRPr="004D1551">
        <w:rPr>
          <w:rStyle w:val="StyleUnderline"/>
        </w:rPr>
        <w:t xml:space="preserve">Modern </w:t>
      </w:r>
      <w:r w:rsidRPr="0096593A">
        <w:rPr>
          <w:rStyle w:val="StyleUnderline"/>
          <w:highlight w:val="yellow"/>
        </w:rPr>
        <w:t>politics depends</w:t>
      </w:r>
      <w:r w:rsidRPr="004D1551">
        <w:rPr>
          <w:rStyle w:val="StyleUnderline"/>
        </w:rPr>
        <w:t xml:space="preserve"> heavily </w:t>
      </w:r>
      <w:r w:rsidRPr="0096593A">
        <w:rPr>
          <w:rStyle w:val="StyleUnderline"/>
          <w:highlight w:val="yellow"/>
        </w:rPr>
        <w:t>on</w:t>
      </w:r>
      <w:r w:rsidRPr="004D1551">
        <w:rPr>
          <w:sz w:val="16"/>
        </w:rPr>
        <w:t xml:space="preserve"> </w:t>
      </w:r>
      <w:r w:rsidRPr="004D1551">
        <w:rPr>
          <w:rStyle w:val="Emphasis"/>
        </w:rPr>
        <w:t>symbolic</w:t>
      </w:r>
      <w:r w:rsidRPr="004D1551">
        <w:rPr>
          <w:sz w:val="16"/>
        </w:rPr>
        <w:t xml:space="preserve"> </w:t>
      </w:r>
      <w:r w:rsidRPr="004D1551">
        <w:rPr>
          <w:rStyle w:val="StyleUnderline"/>
        </w:rPr>
        <w:t>arguments and</w:t>
      </w:r>
      <w:r w:rsidRPr="004D1551">
        <w:rPr>
          <w:sz w:val="16"/>
        </w:rPr>
        <w:t xml:space="preserve"> </w:t>
      </w:r>
      <w:r w:rsidRPr="0096593A">
        <w:rPr>
          <w:rStyle w:val="Emphasis"/>
          <w:highlight w:val="yellow"/>
        </w:rPr>
        <w:t>abstractions</w:t>
      </w:r>
      <w:r w:rsidRPr="004D1551">
        <w:rPr>
          <w:sz w:val="16"/>
        </w:rPr>
        <w:t>. As outrageous as Trump often was in his rhetoric and political moves, until Covid-19 these outrages didn’t actually intersect often with the practical dimensions of daily life.</w:t>
      </w:r>
    </w:p>
    <w:p w14:paraId="1A79D9A7" w14:textId="77777777" w:rsidR="00E94E13" w:rsidRPr="004D1551" w:rsidRDefault="00E94E13" w:rsidP="00E94E13">
      <w:pPr>
        <w:rPr>
          <w:sz w:val="16"/>
        </w:rPr>
      </w:pPr>
      <w:r w:rsidRPr="0096593A">
        <w:rPr>
          <w:rStyle w:val="StyleUnderline"/>
          <w:highlight w:val="yellow"/>
        </w:rPr>
        <w:t>Biden</w:t>
      </w:r>
      <w:r w:rsidRPr="004D1551">
        <w:rPr>
          <w:sz w:val="16"/>
        </w:rPr>
        <w:t xml:space="preserve"> </w:t>
      </w:r>
      <w:r w:rsidRPr="004D1551">
        <w:rPr>
          <w:rStyle w:val="StyleUnderline"/>
        </w:rPr>
        <w:t>presents an</w:t>
      </w:r>
      <w:r w:rsidRPr="004D1551">
        <w:rPr>
          <w:sz w:val="16"/>
        </w:rPr>
        <w:t xml:space="preserve"> </w:t>
      </w:r>
      <w:r w:rsidRPr="004D1551">
        <w:rPr>
          <w:rStyle w:val="Emphasis"/>
        </w:rPr>
        <w:t>arresting possibility</w:t>
      </w:r>
      <w:r w:rsidRPr="004D1551">
        <w:rPr>
          <w:sz w:val="16"/>
        </w:rPr>
        <w:t xml:space="preserve">. </w:t>
      </w:r>
      <w:r w:rsidRPr="004D1551">
        <w:rPr>
          <w:rStyle w:val="StyleUnderline"/>
        </w:rPr>
        <w:t xml:space="preserve">He </w:t>
      </w:r>
      <w:r w:rsidRPr="0096593A">
        <w:rPr>
          <w:rStyle w:val="StyleUnderline"/>
          <w:highlight w:val="yellow"/>
        </w:rPr>
        <w:t>can</w:t>
      </w:r>
      <w:r w:rsidRPr="0096593A">
        <w:rPr>
          <w:sz w:val="16"/>
          <w:highlight w:val="yellow"/>
        </w:rPr>
        <w:t xml:space="preserve"> </w:t>
      </w:r>
      <w:r w:rsidRPr="0096593A">
        <w:rPr>
          <w:rStyle w:val="Emphasis"/>
          <w:highlight w:val="yellow"/>
        </w:rPr>
        <w:t>revive</w:t>
      </w:r>
      <w:r w:rsidRPr="004D1551">
        <w:rPr>
          <w:sz w:val="16"/>
        </w:rPr>
        <w:t xml:space="preserve"> a brand of </w:t>
      </w:r>
      <w:r w:rsidRPr="0096593A">
        <w:rPr>
          <w:rStyle w:val="StyleUnderline"/>
          <w:highlight w:val="yellow"/>
        </w:rPr>
        <w:t>politics</w:t>
      </w:r>
      <w:r w:rsidRPr="004D1551">
        <w:rPr>
          <w:rStyle w:val="StyleUnderline"/>
        </w:rPr>
        <w:t xml:space="preserve"> that</w:t>
      </w:r>
      <w:r w:rsidRPr="004D1551">
        <w:rPr>
          <w:sz w:val="16"/>
        </w:rPr>
        <w:t xml:space="preserve"> once again </w:t>
      </w:r>
      <w:r w:rsidRPr="004D1551">
        <w:rPr>
          <w:rStyle w:val="StyleUnderline"/>
        </w:rPr>
        <w:t xml:space="preserve">revolves </w:t>
      </w:r>
      <w:r w:rsidRPr="0096593A">
        <w:rPr>
          <w:rStyle w:val="StyleUnderline"/>
          <w:highlight w:val="yellow"/>
        </w:rPr>
        <w:t>around</w:t>
      </w:r>
      <w:r w:rsidRPr="0096593A">
        <w:rPr>
          <w:sz w:val="16"/>
          <w:highlight w:val="yellow"/>
        </w:rPr>
        <w:t xml:space="preserve"> </w:t>
      </w:r>
      <w:r w:rsidRPr="0096593A">
        <w:rPr>
          <w:rStyle w:val="Emphasis"/>
          <w:highlight w:val="yellow"/>
        </w:rPr>
        <w:t>concrete things</w:t>
      </w:r>
      <w:r w:rsidRPr="004D1551">
        <w:rPr>
          <w:rStyle w:val="Emphasis"/>
        </w:rPr>
        <w:t>, rather than symbolism</w:t>
      </w:r>
      <w:r w:rsidRPr="004D1551">
        <w:rPr>
          <w:rStyle w:val="StyleUnderline"/>
        </w:rPr>
        <w:t xml:space="preserve">. </w:t>
      </w:r>
      <w:r w:rsidRPr="0096593A">
        <w:rPr>
          <w:rStyle w:val="StyleUnderline"/>
          <w:highlight w:val="yellow"/>
        </w:rPr>
        <w:t>If he</w:t>
      </w:r>
      <w:r w:rsidRPr="0096593A">
        <w:rPr>
          <w:sz w:val="16"/>
          <w:highlight w:val="yellow"/>
        </w:rPr>
        <w:t xml:space="preserve"> </w:t>
      </w:r>
      <w:r w:rsidRPr="0096593A">
        <w:rPr>
          <w:rStyle w:val="Emphasis"/>
          <w:highlight w:val="yellow"/>
        </w:rPr>
        <w:t>passes ambitious legislation</w:t>
      </w:r>
      <w:r w:rsidRPr="004D1551">
        <w:rPr>
          <w:sz w:val="16"/>
        </w:rPr>
        <w:t xml:space="preserve"> for infrastructure spending, </w:t>
      </w:r>
      <w:r w:rsidRPr="0096593A">
        <w:rPr>
          <w:rStyle w:val="Emphasis"/>
          <w:highlight w:val="yellow"/>
        </w:rPr>
        <w:t>as he promises</w:t>
      </w:r>
      <w:r w:rsidRPr="004D1551">
        <w:rPr>
          <w:sz w:val="16"/>
        </w:rPr>
        <w:t xml:space="preserve"> to do, </w:t>
      </w:r>
      <w:r w:rsidRPr="0096593A">
        <w:rPr>
          <w:rStyle w:val="Emphasis"/>
          <w:highlight w:val="yellow"/>
        </w:rPr>
        <w:t>these will</w:t>
      </w:r>
      <w:r w:rsidRPr="004D1551">
        <w:rPr>
          <w:sz w:val="16"/>
        </w:rPr>
        <w:t xml:space="preserve"> literally </w:t>
      </w:r>
      <w:r w:rsidRPr="004D1551">
        <w:rPr>
          <w:rStyle w:val="Emphasis"/>
        </w:rPr>
        <w:t>be concrete things</w:t>
      </w:r>
      <w:r w:rsidRPr="004D1551">
        <w:rPr>
          <w:sz w:val="16"/>
        </w:rPr>
        <w:t>. For the beneficiaries of such spending, which would include many Trump voters, this will matter more than, to cite a random example, an argument over whether Neera Tanden, his nominee to be budget director, has said too many mean things about Republicans on Twitter.</w:t>
      </w:r>
    </w:p>
    <w:p w14:paraId="4F9F8F98" w14:textId="77777777" w:rsidR="00E94E13" w:rsidRPr="004D1551" w:rsidRDefault="00E94E13" w:rsidP="00E94E13">
      <w:pPr>
        <w:rPr>
          <w:sz w:val="16"/>
        </w:rPr>
      </w:pPr>
      <w:r w:rsidRPr="004D1551">
        <w:rPr>
          <w:sz w:val="16"/>
        </w:rPr>
        <w:t xml:space="preserve">Biden’s stolid, persevering personality in this context is a gift. </w:t>
      </w:r>
      <w:r w:rsidRPr="004D1551">
        <w:rPr>
          <w:rStyle w:val="StyleUnderline"/>
        </w:rPr>
        <w:t xml:space="preserve">His bid to </w:t>
      </w:r>
      <w:r w:rsidRPr="0096593A">
        <w:rPr>
          <w:rStyle w:val="Emphasis"/>
          <w:highlight w:val="yellow"/>
        </w:rPr>
        <w:t>unite</w:t>
      </w:r>
      <w:r w:rsidRPr="0096593A">
        <w:rPr>
          <w:rStyle w:val="StyleUnderline"/>
          <w:highlight w:val="yellow"/>
        </w:rPr>
        <w:t xml:space="preserve"> the country</w:t>
      </w:r>
      <w:r w:rsidRPr="004D1551">
        <w:rPr>
          <w:rStyle w:val="StyleUnderline"/>
        </w:rPr>
        <w:t xml:space="preserve"> depends on</w:t>
      </w:r>
      <w:r w:rsidRPr="004D1551">
        <w:rPr>
          <w:sz w:val="16"/>
        </w:rPr>
        <w:t xml:space="preserve"> </w:t>
      </w:r>
      <w:r w:rsidRPr="004D1551">
        <w:rPr>
          <w:rStyle w:val="Emphasis"/>
        </w:rPr>
        <w:t>moving</w:t>
      </w:r>
      <w:r w:rsidRPr="004D1551">
        <w:rPr>
          <w:sz w:val="16"/>
        </w:rPr>
        <w:t xml:space="preserve"> its </w:t>
      </w:r>
      <w:r w:rsidRPr="004D1551">
        <w:rPr>
          <w:rStyle w:val="Emphasis"/>
        </w:rPr>
        <w:t>attention away from the abstract to the tangible</w:t>
      </w:r>
      <w:r w:rsidRPr="004D1551">
        <w:rPr>
          <w:sz w:val="16"/>
        </w:rPr>
        <w:t xml:space="preserve">, away from the politics of identity to the politics of material gains, away from large, philosophical arguments to tightly focused, pragmatic ones—away </w:t>
      </w:r>
      <w:r w:rsidRPr="004D1551">
        <w:rPr>
          <w:rStyle w:val="StyleUnderline"/>
        </w:rPr>
        <w:t>from</w:t>
      </w:r>
      <w:r w:rsidRPr="004D1551">
        <w:rPr>
          <w:sz w:val="16"/>
        </w:rPr>
        <w:t xml:space="preserve"> </w:t>
      </w:r>
      <w:r w:rsidRPr="004D1551">
        <w:rPr>
          <w:rStyle w:val="Emphasis"/>
        </w:rPr>
        <w:t>exhortation</w:t>
      </w:r>
      <w:r w:rsidRPr="004D1551">
        <w:rPr>
          <w:sz w:val="16"/>
        </w:rPr>
        <w:t xml:space="preserve"> </w:t>
      </w:r>
      <w:r w:rsidRPr="004D1551">
        <w:rPr>
          <w:rStyle w:val="StyleUnderline"/>
        </w:rPr>
        <w:t>to</w:t>
      </w:r>
      <w:r w:rsidRPr="004D1551">
        <w:rPr>
          <w:sz w:val="16"/>
        </w:rPr>
        <w:t xml:space="preserve"> </w:t>
      </w:r>
      <w:r w:rsidRPr="004D1551">
        <w:rPr>
          <w:rStyle w:val="Emphasis"/>
        </w:rPr>
        <w:t>achievement</w:t>
      </w:r>
      <w:r w:rsidRPr="004D1551">
        <w:rPr>
          <w:sz w:val="16"/>
        </w:rPr>
        <w:t>.</w:t>
      </w:r>
    </w:p>
    <w:p w14:paraId="37548F57" w14:textId="77777777" w:rsidR="00E94E13" w:rsidRDefault="00E94E13" w:rsidP="00E94E13">
      <w:pPr>
        <w:rPr>
          <w:sz w:val="16"/>
        </w:rPr>
      </w:pPr>
      <w:r w:rsidRPr="004D1551">
        <w:rPr>
          <w:rStyle w:val="StyleUnderline"/>
        </w:rPr>
        <w:t>The best way to unite the country may be</w:t>
      </w:r>
      <w:r w:rsidRPr="004D1551">
        <w:rPr>
          <w:sz w:val="16"/>
        </w:rPr>
        <w:t xml:space="preserve"> </w:t>
      </w:r>
      <w:r w:rsidRPr="004D1551">
        <w:rPr>
          <w:rStyle w:val="Emphasis"/>
        </w:rPr>
        <w:t>not to talk about it</w:t>
      </w:r>
      <w:r w:rsidRPr="004D1551">
        <w:rPr>
          <w:sz w:val="16"/>
        </w:rPr>
        <w:t xml:space="preserve"> much.</w:t>
      </w:r>
    </w:p>
    <w:p w14:paraId="420BBD45" w14:textId="77777777" w:rsidR="00E94E13" w:rsidRPr="00FB1EA0" w:rsidRDefault="00E94E13" w:rsidP="00E94E13">
      <w:pPr>
        <w:pStyle w:val="Heading4"/>
      </w:pPr>
      <w:r>
        <w:t>Post-Trump studies prove---it works at bridging gaps</w:t>
      </w:r>
    </w:p>
    <w:p w14:paraId="5768D08A" w14:textId="77777777" w:rsidR="00E94E13" w:rsidRPr="00FB1EA0" w:rsidRDefault="00E94E13" w:rsidP="00E94E13">
      <w:r w:rsidRPr="00FB1EA0">
        <w:t xml:space="preserve">Jay </w:t>
      </w:r>
      <w:r w:rsidRPr="00FB1EA0">
        <w:rPr>
          <w:b/>
        </w:rPr>
        <w:t>Branegan 17</w:t>
      </w:r>
      <w:r w:rsidRPr="00FB1EA0">
        <w:t>, Senior Fellow at The Lugar Center, “Bipartisan lawmakers are more effective, new study says,” 1-3-2017, http://www.thelugarcenter.org/blog-bipartisan-lawmakers-are-more-effective-new-study</w:t>
      </w:r>
    </w:p>
    <w:p w14:paraId="6B151B1E" w14:textId="77777777" w:rsidR="00E94E13" w:rsidRPr="00A9114E" w:rsidRDefault="00E94E13" w:rsidP="00E94E13">
      <w:r w:rsidRPr="00EC17EC">
        <w:rPr>
          <w:rStyle w:val="Emphasis"/>
          <w:highlight w:val="yellow"/>
        </w:rPr>
        <w:t>Bipartisanship</w:t>
      </w:r>
      <w:r w:rsidRPr="00FB1EA0">
        <w:rPr>
          <w:sz w:val="14"/>
        </w:rPr>
        <w:t xml:space="preserve"> in politics may sound like a good thing, but does it </w:t>
      </w:r>
      <w:r w:rsidRPr="00FB1EA0">
        <w:rPr>
          <w:rStyle w:val="StyleUnderline"/>
        </w:rPr>
        <w:t xml:space="preserve">really </w:t>
      </w:r>
      <w:r w:rsidRPr="00EC17EC">
        <w:rPr>
          <w:rStyle w:val="StyleUnderline"/>
          <w:highlight w:val="yellow"/>
        </w:rPr>
        <w:t>make a difference in today’s polarized Congress</w:t>
      </w:r>
      <w:r w:rsidRPr="00FB1EA0">
        <w:rPr>
          <w:sz w:val="14"/>
        </w:rPr>
        <w:t xml:space="preserve">? Yes, it does. That’s </w:t>
      </w:r>
      <w:r w:rsidRPr="00FB1EA0">
        <w:rPr>
          <w:rStyle w:val="StyleUnderline"/>
        </w:rPr>
        <w:t xml:space="preserve">the conclusion of </w:t>
      </w:r>
      <w:r w:rsidRPr="00EC17EC">
        <w:rPr>
          <w:rStyle w:val="StyleUnderline"/>
          <w:highlight w:val="yellow"/>
        </w:rPr>
        <w:t>a</w:t>
      </w:r>
      <w:r w:rsidRPr="00FB1EA0">
        <w:rPr>
          <w:rStyle w:val="StyleUnderline"/>
        </w:rPr>
        <w:t xml:space="preserve">n important </w:t>
      </w:r>
      <w:r w:rsidRPr="00EC17EC">
        <w:rPr>
          <w:rStyle w:val="Emphasis"/>
          <w:highlight w:val="yellow"/>
        </w:rPr>
        <w:t>new study</w:t>
      </w:r>
      <w:r w:rsidRPr="00EC17EC">
        <w:rPr>
          <w:rStyle w:val="StyleUnderline"/>
          <w:highlight w:val="yellow"/>
        </w:rPr>
        <w:t xml:space="preserve"> by</w:t>
      </w:r>
      <w:r w:rsidRPr="00FB1EA0">
        <w:rPr>
          <w:rStyle w:val="StyleUnderline"/>
        </w:rPr>
        <w:t xml:space="preserve"> two </w:t>
      </w:r>
      <w:r w:rsidRPr="00EC17EC">
        <w:rPr>
          <w:rStyle w:val="Emphasis"/>
          <w:highlight w:val="yellow"/>
        </w:rPr>
        <w:t>political scientists</w:t>
      </w:r>
      <w:r w:rsidRPr="00FB1EA0">
        <w:rPr>
          <w:sz w:val="14"/>
        </w:rPr>
        <w:t xml:space="preserve"> who used The Lugar Center’s Bipartisan Index </w:t>
      </w:r>
      <w:r w:rsidRPr="00FB1EA0">
        <w:rPr>
          <w:rStyle w:val="StyleUnderline"/>
        </w:rPr>
        <w:t xml:space="preserve">to </w:t>
      </w:r>
      <w:r w:rsidRPr="00EC17EC">
        <w:rPr>
          <w:rStyle w:val="StyleUnderline"/>
          <w:highlight w:val="yellow"/>
        </w:rPr>
        <w:t>see</w:t>
      </w:r>
      <w:r w:rsidRPr="00FB1EA0">
        <w:rPr>
          <w:rStyle w:val="StyleUnderline"/>
        </w:rPr>
        <w:t xml:space="preserve"> whether lawmakers who reach across the aisle are better able to get their bills through the legislative process</w:t>
      </w:r>
      <w:r w:rsidRPr="00FB1EA0">
        <w:rPr>
          <w:sz w:val="14"/>
        </w:rPr>
        <w:t xml:space="preserve">. The two experts, Craig Volden of the University of Virginia and Alan E. Wiseman of Vanderbilt, found that “bipartisan legislators tend to be more effective. Moreover, </w:t>
      </w:r>
      <w:r w:rsidRPr="00EC17EC">
        <w:rPr>
          <w:rStyle w:val="Emphasis"/>
          <w:highlight w:val="yellow"/>
        </w:rPr>
        <w:t>bipart</w:t>
      </w:r>
      <w:r w:rsidRPr="00FB1EA0">
        <w:rPr>
          <w:rStyle w:val="Emphasis"/>
        </w:rPr>
        <w:t xml:space="preserve">isanship </w:t>
      </w:r>
      <w:r w:rsidRPr="00EC17EC">
        <w:rPr>
          <w:rStyle w:val="Emphasis"/>
          <w:highlight w:val="yellow"/>
        </w:rPr>
        <w:t>helps even</w:t>
      </w:r>
      <w:r w:rsidRPr="00FB1EA0">
        <w:rPr>
          <w:rStyle w:val="Emphasis"/>
        </w:rPr>
        <w:t xml:space="preserve"> the </w:t>
      </w:r>
      <w:r w:rsidRPr="00EC17EC">
        <w:rPr>
          <w:rStyle w:val="Emphasis"/>
          <w:highlight w:val="yellow"/>
        </w:rPr>
        <w:t>strongly ideological members</w:t>
      </w:r>
      <w:r w:rsidRPr="00EC17EC">
        <w:rPr>
          <w:rStyle w:val="StyleUnderline"/>
          <w:highlight w:val="yellow"/>
        </w:rPr>
        <w:t xml:space="preserve"> you’d least expect</w:t>
      </w:r>
      <w:r w:rsidRPr="00FB1EA0">
        <w:rPr>
          <w:rStyle w:val="StyleUnderline"/>
        </w:rPr>
        <w:t xml:space="preserve"> to work across party lines</w:t>
      </w:r>
      <w:r w:rsidRPr="00FB1EA0">
        <w:rPr>
          <w:sz w:val="14"/>
        </w:rPr>
        <w:t xml:space="preserve">.” To determine how effective a Representative is, the two constructed a Legislative Effectiveness Score for each Member based on how much success he or she has in moving bills through the House, from introduction to committee action to floor action to final passage, as well as how important the legislation is. Next, they compared those results with the lawmakers’ scores on The Lugar Center’s Bipartisan Index, which measures the frequency with which a Member co-sponsors a bill introduced by the opposite party and the frequency with which a Member’s own bills attract co-sponsors from the opposite party. </w:t>
      </w:r>
      <w:r w:rsidRPr="00FB1EA0">
        <w:rPr>
          <w:rStyle w:val="StyleUnderline"/>
        </w:rPr>
        <w:t>Unlike many other legislative measures which rely on voting records, TLC’s Bipartisan Index</w:t>
      </w:r>
      <w:r w:rsidRPr="00FB1EA0">
        <w:rPr>
          <w:sz w:val="14"/>
        </w:rPr>
        <w:t>, developed with the McCourt School of Public Policy at Georgetown, is based on activity at the beginning of the legislative process. As Sen. Lugar explained when introducing the Index, this “</w:t>
      </w:r>
      <w:r w:rsidRPr="00FB1EA0">
        <w:rPr>
          <w:rStyle w:val="StyleUnderline"/>
        </w:rPr>
        <w:t xml:space="preserve">allowed us to construct a </w:t>
      </w:r>
      <w:r w:rsidRPr="00FB1EA0">
        <w:rPr>
          <w:rStyle w:val="Emphasis"/>
        </w:rPr>
        <w:t>highly objective measure</w:t>
      </w:r>
      <w:r w:rsidRPr="00FB1EA0">
        <w:rPr>
          <w:rStyle w:val="StyleUnderline"/>
        </w:rPr>
        <w:t xml:space="preserve"> of partisan and bipartisan behavior</w:t>
      </w:r>
      <w:r w:rsidRPr="00FB1EA0">
        <w:rPr>
          <w:sz w:val="14"/>
        </w:rPr>
        <w:t xml:space="preserve">. “Second, sponsorship and co-sponsorship behavior is especially revealing of partisan tendencies. Members’ voting decisions are often contextual and can be influenced by parliamentary circumstances. Sponsorships and co-sponsorships, in contrast, exist as very carefully considered declarations of where a legislator stands on an issue.” </w:t>
      </w:r>
      <w:r w:rsidRPr="00FB1EA0">
        <w:rPr>
          <w:rStyle w:val="StyleUnderline"/>
        </w:rPr>
        <w:t>Being bipartisan does not mean being a moderate. Lawmakers who are solidly conservative or liberal can still act in a bipartisan way to achieve their legislative goals</w:t>
      </w:r>
      <w:r w:rsidRPr="00FB1EA0">
        <w:rPr>
          <w:sz w:val="14"/>
        </w:rPr>
        <w:t xml:space="preserve">. Earlier, we found that many House members who live in deeply partisan districts have worked with members of the other party to introduce and co-sponsor bipartisan legislation. </w:t>
      </w:r>
      <w:r w:rsidRPr="00FB1EA0">
        <w:rPr>
          <w:rStyle w:val="StyleUnderline"/>
        </w:rPr>
        <w:t>The new study</w:t>
      </w:r>
      <w:r w:rsidRPr="00FB1EA0">
        <w:rPr>
          <w:sz w:val="14"/>
        </w:rPr>
        <w:t xml:space="preserve"> by Volden and Wiseman </w:t>
      </w:r>
      <w:r w:rsidRPr="00FB1EA0">
        <w:rPr>
          <w:rStyle w:val="StyleUnderline"/>
        </w:rPr>
        <w:t>takes this a step further and shows that bipartisan lawmakers are better at getting things done</w:t>
      </w:r>
      <w:r w:rsidRPr="00FB1EA0">
        <w:rPr>
          <w:sz w:val="14"/>
        </w:rPr>
        <w:t xml:space="preserve">. Legislators who score well in the Bipartisan Index “are indeed more effective,” they wrote. “This means that a bipartisan lawmaker will push a larger legislative portfolio further through the lawmaking process. </w:t>
      </w:r>
      <w:r w:rsidRPr="00FB1EA0">
        <w:rPr>
          <w:rStyle w:val="StyleUnderline"/>
        </w:rPr>
        <w:t xml:space="preserve">This is </w:t>
      </w:r>
      <w:r w:rsidRPr="00FB1EA0">
        <w:rPr>
          <w:rStyle w:val="Emphasis"/>
        </w:rPr>
        <w:t>true even after accounting for other factors</w:t>
      </w:r>
      <w:r w:rsidRPr="00FB1EA0">
        <w:rPr>
          <w:rStyle w:val="StyleUnderline"/>
        </w:rPr>
        <w:t xml:space="preserve"> that also impact effectiveness, such as whether a member is in the majority party, head of a committee or subcommittee, or more senior</w:t>
      </w:r>
      <w:r w:rsidRPr="00FB1EA0">
        <w:rPr>
          <w:sz w:val="14"/>
        </w:rPr>
        <w:t xml:space="preserve">.” Of course, </w:t>
      </w:r>
      <w:r w:rsidRPr="00FB1EA0">
        <w:rPr>
          <w:rStyle w:val="StyleUnderline"/>
        </w:rPr>
        <w:t>in today’s polarized Congress, bipartisanship may be more difficult to achieve. But it’s worth the effort, they say</w:t>
      </w:r>
      <w:r w:rsidRPr="00FB1EA0">
        <w:rPr>
          <w:sz w:val="14"/>
        </w:rPr>
        <w:t xml:space="preserve">. Somewhat surprisingly, “we have found that </w:t>
      </w:r>
      <w:r w:rsidRPr="00FB1EA0">
        <w:rPr>
          <w:rStyle w:val="StyleUnderline"/>
        </w:rPr>
        <w:t xml:space="preserve">bipartisanship is actually a </w:t>
      </w:r>
      <w:r w:rsidRPr="00EC17EC">
        <w:rPr>
          <w:rStyle w:val="Emphasis"/>
          <w:highlight w:val="yellow"/>
        </w:rPr>
        <w:t>more effective</w:t>
      </w:r>
      <w:r w:rsidRPr="00FB1EA0">
        <w:rPr>
          <w:rStyle w:val="Emphasis"/>
        </w:rPr>
        <w:t xml:space="preserve"> strategy </w:t>
      </w:r>
      <w:r w:rsidRPr="00EC17EC">
        <w:rPr>
          <w:rStyle w:val="Emphasis"/>
          <w:highlight w:val="yellow"/>
        </w:rPr>
        <w:t>now than in the past</w:t>
      </w:r>
      <w:r w:rsidRPr="00FB1EA0">
        <w:rPr>
          <w:sz w:val="14"/>
        </w:rPr>
        <w:t xml:space="preserve">,” they conclude. “Of course, polarization means that legislators are less bipartisan now than previously, which means that bipartisanship takes more effort. But for those interested in advancing legislation to address America’s pressing problems, bipartisanship offers a good return on that investment.” TLC created the Bipartisan Index to encourage members </w:t>
      </w:r>
      <w:r w:rsidRPr="00EC17EC">
        <w:rPr>
          <w:rStyle w:val="StyleUnderline"/>
          <w:highlight w:val="yellow"/>
        </w:rPr>
        <w:t>to</w:t>
      </w:r>
      <w:r w:rsidRPr="00FB1EA0">
        <w:rPr>
          <w:rStyle w:val="StyleUnderline"/>
        </w:rPr>
        <w:t xml:space="preserve"> work across the aisle and </w:t>
      </w:r>
      <w:r w:rsidRPr="00EC17EC">
        <w:rPr>
          <w:rStyle w:val="Emphasis"/>
          <w:highlight w:val="yellow"/>
        </w:rPr>
        <w:t>ease</w:t>
      </w:r>
      <w:r w:rsidRPr="00FB1EA0">
        <w:rPr>
          <w:rStyle w:val="Emphasis"/>
        </w:rPr>
        <w:t xml:space="preserve"> the </w:t>
      </w:r>
      <w:r w:rsidRPr="00EC17EC">
        <w:rPr>
          <w:rStyle w:val="Emphasis"/>
          <w:highlight w:val="yellow"/>
        </w:rPr>
        <w:t>partisan gridlock</w:t>
      </w:r>
      <w:r w:rsidRPr="00FB1EA0">
        <w:rPr>
          <w:rStyle w:val="StyleUnderline"/>
        </w:rPr>
        <w:t xml:space="preserve"> that has</w:t>
      </w:r>
      <w:r w:rsidRPr="00FB1EA0">
        <w:rPr>
          <w:sz w:val="14"/>
        </w:rPr>
        <w:t xml:space="preserve"> </w:t>
      </w:r>
      <w:r w:rsidRPr="00FB1EA0">
        <w:rPr>
          <w:strike/>
          <w:sz w:val="14"/>
        </w:rPr>
        <w:t>paralyzed</w:t>
      </w:r>
      <w:r w:rsidRPr="00FB1EA0">
        <w:rPr>
          <w:sz w:val="14"/>
        </w:rPr>
        <w:t xml:space="preserve"> </w:t>
      </w:r>
      <w:r w:rsidRPr="00FB1EA0">
        <w:rPr>
          <w:rStyle w:val="StyleUnderline"/>
        </w:rPr>
        <w:t>[frozen] decision-making in Washington</w:t>
      </w:r>
      <w:r w:rsidRPr="00FB1EA0">
        <w:rPr>
          <w:sz w:val="14"/>
        </w:rPr>
        <w:t>. We were pleased that a number of political commentators and many candidates themselves cited the Index’s scores and rankings during last year’s primaries and elections. We hope this means that voters, who have given Congress record-low approval ratings in recent years, are looking for candidates who will place a priority on governing rather than posturing. These new findings should give voters who are tired of the gridlock another reason to support bipartisan candidates, because they will be more effective legislators. And they should give lawmakers an incentive to act in a more bipartisan way, because they will able to see more of their priorities enacted into law.</w:t>
      </w:r>
    </w:p>
    <w:p w14:paraId="23BE37B3" w14:textId="77777777" w:rsidR="00E94E13" w:rsidRPr="009A6051" w:rsidRDefault="00E94E13" w:rsidP="00E94E13">
      <w:r>
        <w:t>Bipart</w:t>
      </w:r>
    </w:p>
    <w:p w14:paraId="536B93C9" w14:textId="77777777" w:rsidR="00E94E13" w:rsidRPr="009028C0" w:rsidRDefault="00E94E13" w:rsidP="00E94E13">
      <w:pPr>
        <w:pStyle w:val="Heading3"/>
      </w:pPr>
      <w:r>
        <w:t>2AC---Bill Small</w:t>
      </w:r>
    </w:p>
    <w:p w14:paraId="611163FA" w14:textId="77777777" w:rsidR="00E94E13" w:rsidRDefault="00E94E13" w:rsidP="00E94E13">
      <w:r w:rsidRPr="00AD324C">
        <w:t>https://gizmodo.com/biden-is-already-failing-on-climate-policy-1847072147</w:t>
      </w:r>
    </w:p>
    <w:p w14:paraId="7335657A" w14:textId="77777777" w:rsidR="00E94E13" w:rsidRDefault="00E94E13" w:rsidP="00E94E13"/>
    <w:p w14:paraId="6282FC98" w14:textId="77777777" w:rsidR="00E94E13" w:rsidRDefault="00E94E13" w:rsidP="00E94E13">
      <w:pPr>
        <w:pStyle w:val="Heading4"/>
      </w:pPr>
      <w:r>
        <w:t>The bill will be too watered down to solve any impact</w:t>
      </w:r>
    </w:p>
    <w:p w14:paraId="5621360C" w14:textId="77777777" w:rsidR="00E94E13" w:rsidRPr="009028C0" w:rsidRDefault="00E94E13" w:rsidP="00E94E13">
      <w:r w:rsidRPr="00833ECB">
        <w:t xml:space="preserve">Shannon </w:t>
      </w:r>
      <w:r w:rsidRPr="007E7DDE">
        <w:rPr>
          <w:rStyle w:val="Style13ptBold"/>
        </w:rPr>
        <w:t xml:space="preserve">Osaka </w:t>
      </w:r>
      <w:r w:rsidRPr="00AD324C">
        <w:t>06/02/</w:t>
      </w:r>
      <w:r w:rsidRPr="00AD324C">
        <w:rPr>
          <w:rStyle w:val="Style13ptBold"/>
        </w:rPr>
        <w:t>21</w:t>
      </w:r>
      <w:r w:rsidRPr="00833ECB">
        <w:t>, reporter for Grist, 06/02/21, Biden’s only climate plan is in jeopardy</w:t>
      </w:r>
      <w:r>
        <w:t xml:space="preserve">, </w:t>
      </w:r>
      <w:r w:rsidRPr="007E7DDE">
        <w:t>https://grist.org/politics/bidens-only-climate-plan-the-infrastructure-bill-is-in-jeopardy/</w:t>
      </w:r>
    </w:p>
    <w:p w14:paraId="53235A9A" w14:textId="77777777" w:rsidR="00E94E13" w:rsidRPr="00241ADD" w:rsidRDefault="00E94E13" w:rsidP="00E94E13">
      <w:pPr>
        <w:rPr>
          <w:sz w:val="16"/>
        </w:rPr>
      </w:pPr>
      <w:r w:rsidRPr="00241ADD">
        <w:rPr>
          <w:rStyle w:val="StyleUnderline"/>
          <w:highlight w:val="yellow"/>
        </w:rPr>
        <w:t>When</w:t>
      </w:r>
      <w:r w:rsidRPr="00241ADD">
        <w:rPr>
          <w:sz w:val="16"/>
        </w:rPr>
        <w:t xml:space="preserve"> President Joe </w:t>
      </w:r>
      <w:r w:rsidRPr="00241ADD">
        <w:rPr>
          <w:rStyle w:val="StyleUnderline"/>
          <w:highlight w:val="yellow"/>
        </w:rPr>
        <w:t>Biden unveiled his</w:t>
      </w:r>
      <w:r w:rsidRPr="00241ADD">
        <w:rPr>
          <w:sz w:val="16"/>
        </w:rPr>
        <w:t xml:space="preserve"> $2.25 trillion “</w:t>
      </w:r>
      <w:r w:rsidRPr="00241ADD">
        <w:rPr>
          <w:rStyle w:val="StyleUnderline"/>
          <w:highlight w:val="yellow"/>
        </w:rPr>
        <w:t>American Jobs Plan</w:t>
      </w:r>
      <w:r w:rsidRPr="00241ADD">
        <w:rPr>
          <w:sz w:val="16"/>
        </w:rPr>
        <w:t xml:space="preserve">” in early April, many </w:t>
      </w:r>
      <w:r w:rsidRPr="00241ADD">
        <w:rPr>
          <w:rStyle w:val="StyleUnderline"/>
          <w:highlight w:val="yellow"/>
        </w:rPr>
        <w:t>climate activists breathed a</w:t>
      </w:r>
      <w:r w:rsidRPr="00241ADD">
        <w:rPr>
          <w:sz w:val="16"/>
        </w:rPr>
        <w:t xml:space="preserve"> (small) </w:t>
      </w:r>
      <w:r w:rsidRPr="00241ADD">
        <w:rPr>
          <w:rStyle w:val="StyleUnderline"/>
          <w:highlight w:val="yellow"/>
        </w:rPr>
        <w:t>sigh of relief</w:t>
      </w:r>
      <w:r w:rsidRPr="00241ADD">
        <w:rPr>
          <w:sz w:val="16"/>
        </w:rPr>
        <w:t xml:space="preserve">. Although the plan was smaller than the $10 trillion progressive Democrats had proposed spending on revamping the country’s infrastructure, it was, in many ways, a Green New Deal in miniature. It included huge spending on clean energy, a civilian jobs program known as the “climate corps,” and a push to get electric cars on the road all across America. </w:t>
      </w:r>
      <w:r w:rsidRPr="00AD324C">
        <w:rPr>
          <w:rStyle w:val="StyleUnderline"/>
        </w:rPr>
        <w:t>It was without question Biden’s primary plan to cut carbon emissions</w:t>
      </w:r>
      <w:r w:rsidRPr="00241ADD">
        <w:rPr>
          <w:sz w:val="16"/>
        </w:rPr>
        <w:t xml:space="preserve">. </w:t>
      </w:r>
      <w:r w:rsidRPr="00AD324C">
        <w:rPr>
          <w:rStyle w:val="Emphasis"/>
        </w:rPr>
        <w:t>The only one</w:t>
      </w:r>
      <w:r w:rsidRPr="00241ADD">
        <w:rPr>
          <w:sz w:val="16"/>
        </w:rPr>
        <w:t xml:space="preserve">. </w:t>
      </w:r>
      <w:r w:rsidRPr="00AD324C">
        <w:rPr>
          <w:rStyle w:val="Emphasis"/>
        </w:rPr>
        <w:t>The big one.</w:t>
      </w:r>
    </w:p>
    <w:p w14:paraId="0E57A389" w14:textId="77777777" w:rsidR="00E94E13" w:rsidRPr="00AD324C" w:rsidRDefault="00E94E13" w:rsidP="00E94E13">
      <w:pPr>
        <w:rPr>
          <w:rStyle w:val="Emphasis"/>
        </w:rPr>
      </w:pPr>
      <w:r w:rsidRPr="00241ADD">
        <w:rPr>
          <w:rStyle w:val="Emphasis"/>
          <w:highlight w:val="yellow"/>
        </w:rPr>
        <w:t>Now, however</w:t>
      </w:r>
      <w:r w:rsidRPr="00241ADD">
        <w:rPr>
          <w:sz w:val="16"/>
        </w:rPr>
        <w:t xml:space="preserve">, there is rising concern that </w:t>
      </w:r>
      <w:r w:rsidRPr="00241ADD">
        <w:rPr>
          <w:rStyle w:val="Emphasis"/>
          <w:highlight w:val="yellow"/>
        </w:rPr>
        <w:t>the “big one” may not be so big after all.</w:t>
      </w:r>
      <w:r w:rsidRPr="00241ADD">
        <w:rPr>
          <w:sz w:val="16"/>
          <w:highlight w:val="yellow"/>
        </w:rPr>
        <w:t xml:space="preserve"> </w:t>
      </w:r>
      <w:r w:rsidRPr="00241ADD">
        <w:rPr>
          <w:rStyle w:val="StyleUnderline"/>
          <w:highlight w:val="yellow"/>
        </w:rPr>
        <w:t>Key features of the bill</w:t>
      </w:r>
      <w:r w:rsidRPr="00241ADD">
        <w:rPr>
          <w:sz w:val="16"/>
        </w:rPr>
        <w:t xml:space="preserve"> — </w:t>
      </w:r>
      <w:r w:rsidRPr="00AD324C">
        <w:rPr>
          <w:rStyle w:val="StyleUnderline"/>
        </w:rPr>
        <w:t>like a requirement to produce electricity from clean sources</w:t>
      </w:r>
      <w:r w:rsidRPr="00241ADD">
        <w:rPr>
          <w:sz w:val="16"/>
        </w:rPr>
        <w:t xml:space="preserve">, </w:t>
      </w:r>
      <w:r w:rsidRPr="00AD324C">
        <w:rPr>
          <w:rStyle w:val="StyleUnderline"/>
        </w:rPr>
        <w:t>or hundreds of billions of dollars in support for electric vehicles</w:t>
      </w:r>
      <w:r w:rsidRPr="00241ADD">
        <w:rPr>
          <w:sz w:val="16"/>
        </w:rPr>
        <w:t xml:space="preserve"> — </w:t>
      </w:r>
      <w:r w:rsidRPr="00241ADD">
        <w:rPr>
          <w:rStyle w:val="Emphasis"/>
          <w:highlight w:val="yellow"/>
        </w:rPr>
        <w:t>are in contention</w:t>
      </w:r>
      <w:r w:rsidRPr="00241ADD">
        <w:rPr>
          <w:sz w:val="16"/>
        </w:rPr>
        <w:t xml:space="preserve"> </w:t>
      </w:r>
      <w:r w:rsidRPr="00AD324C">
        <w:rPr>
          <w:rStyle w:val="StyleUnderline"/>
        </w:rPr>
        <w:t>as Republicans and Democrats tussle over the price tag</w:t>
      </w:r>
      <w:r w:rsidRPr="00241ADD">
        <w:rPr>
          <w:sz w:val="16"/>
        </w:rPr>
        <w:t xml:space="preserve">. And </w:t>
      </w:r>
      <w:r w:rsidRPr="00241ADD">
        <w:rPr>
          <w:rStyle w:val="StyleUnderline"/>
          <w:highlight w:val="yellow"/>
        </w:rPr>
        <w:t>without them</w:t>
      </w:r>
      <w:r w:rsidRPr="00241ADD">
        <w:rPr>
          <w:sz w:val="16"/>
          <w:highlight w:val="yellow"/>
        </w:rPr>
        <w:t xml:space="preserve">, </w:t>
      </w:r>
      <w:r w:rsidRPr="00241ADD">
        <w:rPr>
          <w:rStyle w:val="StyleUnderline"/>
          <w:highlight w:val="yellow"/>
        </w:rPr>
        <w:t>the country’s chance of cutting</w:t>
      </w:r>
      <w:r w:rsidRPr="00AD324C">
        <w:rPr>
          <w:rStyle w:val="StyleUnderline"/>
        </w:rPr>
        <w:t xml:space="preserve"> carbon </w:t>
      </w:r>
      <w:r w:rsidRPr="00241ADD">
        <w:rPr>
          <w:rStyle w:val="StyleUnderline"/>
          <w:highlight w:val="yellow"/>
        </w:rPr>
        <w:t>emissions</w:t>
      </w:r>
      <w:r w:rsidRPr="00AD324C">
        <w:rPr>
          <w:rStyle w:val="StyleUnderline"/>
        </w:rPr>
        <w:t xml:space="preserve"> </w:t>
      </w:r>
      <w:r w:rsidRPr="00241ADD">
        <w:rPr>
          <w:sz w:val="16"/>
        </w:rPr>
        <w:t xml:space="preserve">50 percent by 2030 — as Biden recently promised at his international climate summit — </w:t>
      </w:r>
      <w:r w:rsidRPr="00241ADD">
        <w:rPr>
          <w:rStyle w:val="Emphasis"/>
          <w:highlight w:val="yellow"/>
        </w:rPr>
        <w:t>is basically zero.</w:t>
      </w:r>
    </w:p>
    <w:p w14:paraId="53296D39" w14:textId="77777777" w:rsidR="00E94E13" w:rsidRPr="00241ADD" w:rsidRDefault="00E94E13" w:rsidP="00E94E13">
      <w:pPr>
        <w:rPr>
          <w:sz w:val="16"/>
        </w:rPr>
      </w:pPr>
      <w:r w:rsidRPr="00241ADD">
        <w:rPr>
          <w:sz w:val="16"/>
        </w:rPr>
        <w:t>“We need the full American Jobs Plan,” said Lena Moffitt, campaigns director at Evergreen Action, a climate-focused policy group. </w:t>
      </w:r>
    </w:p>
    <w:p w14:paraId="77501538" w14:textId="77777777" w:rsidR="00E94E13" w:rsidRPr="00AD324C" w:rsidRDefault="00E94E13" w:rsidP="00E94E13">
      <w:pPr>
        <w:rPr>
          <w:rStyle w:val="StyleUnderline"/>
        </w:rPr>
      </w:pPr>
      <w:r w:rsidRPr="00241ADD">
        <w:rPr>
          <w:sz w:val="16"/>
        </w:rPr>
        <w:t xml:space="preserve">Over the past couple of weeks, progressives and climate activists have watched with dismay as the </w:t>
      </w:r>
      <w:r w:rsidRPr="00241ADD">
        <w:rPr>
          <w:rStyle w:val="StyleUnderline"/>
        </w:rPr>
        <w:t>Biden</w:t>
      </w:r>
      <w:r w:rsidRPr="00241ADD">
        <w:rPr>
          <w:sz w:val="16"/>
        </w:rPr>
        <w:t xml:space="preserve"> administration and key Democratic leaders </w:t>
      </w:r>
      <w:r w:rsidRPr="00AD324C">
        <w:rPr>
          <w:rStyle w:val="StyleUnderline"/>
        </w:rPr>
        <w:t>have engaged in a protracted back-and-forth with Congressional Republicans</w:t>
      </w:r>
      <w:r w:rsidRPr="00241ADD">
        <w:rPr>
          <w:sz w:val="16"/>
        </w:rPr>
        <w:t xml:space="preserve">. </w:t>
      </w:r>
      <w:r w:rsidRPr="00AD324C">
        <w:rPr>
          <w:rStyle w:val="StyleUnderline"/>
        </w:rPr>
        <w:t>Biden’s original plan</w:t>
      </w:r>
      <w:r w:rsidRPr="00241ADD">
        <w:rPr>
          <w:sz w:val="16"/>
        </w:rPr>
        <w:t xml:space="preserve"> </w:t>
      </w:r>
      <w:r w:rsidRPr="00AD324C">
        <w:rPr>
          <w:rStyle w:val="StyleUnderline"/>
        </w:rPr>
        <w:t>was</w:t>
      </w:r>
      <w:r w:rsidRPr="00241ADD">
        <w:rPr>
          <w:sz w:val="16"/>
        </w:rPr>
        <w:t xml:space="preserve"> for $2.25 trillion in spending; after negotiations, he </w:t>
      </w:r>
      <w:r w:rsidRPr="00AD324C">
        <w:rPr>
          <w:rStyle w:val="StyleUnderline"/>
        </w:rPr>
        <w:t>slimmed</w:t>
      </w:r>
      <w:r w:rsidRPr="00241ADD">
        <w:rPr>
          <w:sz w:val="16"/>
        </w:rPr>
        <w:t xml:space="preserve"> it </w:t>
      </w:r>
      <w:r w:rsidRPr="00AD324C">
        <w:rPr>
          <w:rStyle w:val="StyleUnderline"/>
        </w:rPr>
        <w:t>down</w:t>
      </w:r>
      <w:r w:rsidRPr="00241ADD">
        <w:rPr>
          <w:sz w:val="16"/>
        </w:rPr>
        <w:t xml:space="preserve"> to $1.7 trillion. (A lot of money, but still probably not enough to address the 6.5 billion metric tons of CO2 emissions the U.S. spews into the atmosphere every year.) Republicans came back with a counteroffer that they claimed included $928 billion in funding for highways, roads, and public transit; </w:t>
      </w:r>
      <w:r w:rsidRPr="00AD324C">
        <w:rPr>
          <w:rStyle w:val="StyleUnderline"/>
        </w:rPr>
        <w:t>Democrats</w:t>
      </w:r>
      <w:r w:rsidRPr="00241ADD">
        <w:rPr>
          <w:sz w:val="16"/>
        </w:rPr>
        <w:t xml:space="preserve">, frustrated, </w:t>
      </w:r>
      <w:r w:rsidRPr="00AD324C">
        <w:rPr>
          <w:rStyle w:val="StyleUnderline"/>
        </w:rPr>
        <w:t xml:space="preserve">protested that </w:t>
      </w:r>
      <w:r w:rsidRPr="00241ADD">
        <w:rPr>
          <w:rStyle w:val="StyleUnderline"/>
          <w:highlight w:val="yellow"/>
        </w:rPr>
        <w:t>only about a quarter of that would be actual new spending</w:t>
      </w:r>
      <w:r w:rsidRPr="00AD324C">
        <w:rPr>
          <w:rStyle w:val="StyleUnderline"/>
        </w:rPr>
        <w:t>. </w:t>
      </w:r>
    </w:p>
    <w:p w14:paraId="564B0CAA" w14:textId="77777777" w:rsidR="00E94E13" w:rsidRPr="00241ADD" w:rsidRDefault="00E94E13" w:rsidP="00E94E13">
      <w:pPr>
        <w:rPr>
          <w:sz w:val="16"/>
        </w:rPr>
      </w:pPr>
      <w:r w:rsidRPr="00241ADD">
        <w:rPr>
          <w:sz w:val="16"/>
        </w:rPr>
        <w:t xml:space="preserve">If this all seems like a lot of hullabaloo over numbers, it is … and isn’t. </w:t>
      </w:r>
      <w:r w:rsidRPr="00AD324C">
        <w:rPr>
          <w:rStyle w:val="StyleUnderline"/>
        </w:rPr>
        <w:t xml:space="preserve">The result of </w:t>
      </w:r>
      <w:r w:rsidRPr="00241ADD">
        <w:rPr>
          <w:rStyle w:val="StyleUnderline"/>
          <w:highlight w:val="yellow"/>
        </w:rPr>
        <w:t>these negotiations</w:t>
      </w:r>
      <w:r w:rsidRPr="00241ADD">
        <w:rPr>
          <w:sz w:val="16"/>
        </w:rPr>
        <w:t xml:space="preserve"> — layered though they are in political posturing — </w:t>
      </w:r>
      <w:r w:rsidRPr="00241ADD">
        <w:rPr>
          <w:rStyle w:val="StyleUnderline"/>
          <w:highlight w:val="yellow"/>
        </w:rPr>
        <w:t>might</w:t>
      </w:r>
      <w:r w:rsidRPr="00AD324C">
        <w:rPr>
          <w:rStyle w:val="StyleUnderline"/>
        </w:rPr>
        <w:t xml:space="preserve"> very well </w:t>
      </w:r>
      <w:r w:rsidRPr="00241ADD">
        <w:rPr>
          <w:rStyle w:val="StyleUnderline"/>
          <w:highlight w:val="yellow"/>
        </w:rPr>
        <w:t>determine whether the U.S. can come even close to Biden’s carbon-cutting target</w:t>
      </w:r>
      <w:r w:rsidRPr="00241ADD">
        <w:rPr>
          <w:sz w:val="16"/>
          <w:highlight w:val="yellow"/>
        </w:rPr>
        <w:t>. The</w:t>
      </w:r>
      <w:r w:rsidRPr="00241ADD">
        <w:rPr>
          <w:sz w:val="16"/>
        </w:rPr>
        <w:t xml:space="preserve"> U.S. Congress has not passed anything that could remotely be called a “climate bill” since 2009; it has never passed anything with as many clean energy provisions as have been promised in the American Jobs Plan. </w:t>
      </w:r>
    </w:p>
    <w:p w14:paraId="1831B166" w14:textId="77777777" w:rsidR="00E94E13" w:rsidRPr="00241ADD" w:rsidRDefault="00E94E13" w:rsidP="00E94E13">
      <w:pPr>
        <w:rPr>
          <w:sz w:val="16"/>
        </w:rPr>
      </w:pPr>
      <w:r w:rsidRPr="009710F6">
        <w:rPr>
          <w:rStyle w:val="StyleUnderline"/>
        </w:rPr>
        <w:t>Take</w:t>
      </w:r>
      <w:r w:rsidRPr="00241ADD">
        <w:rPr>
          <w:sz w:val="16"/>
        </w:rPr>
        <w:t xml:space="preserve">, for example, </w:t>
      </w:r>
      <w:r w:rsidRPr="009710F6">
        <w:rPr>
          <w:rStyle w:val="StyleUnderline"/>
        </w:rPr>
        <w:t>one of the plan’s hallmark policies:</w:t>
      </w:r>
      <w:r w:rsidRPr="00241ADD">
        <w:rPr>
          <w:sz w:val="16"/>
        </w:rPr>
        <w:t xml:space="preserve"> a </w:t>
      </w:r>
      <w:r w:rsidRPr="009710F6">
        <w:rPr>
          <w:rStyle w:val="StyleUnderline"/>
        </w:rPr>
        <w:t>clean electricity standard</w:t>
      </w:r>
      <w:r w:rsidRPr="00241ADD">
        <w:rPr>
          <w:sz w:val="16"/>
        </w:rPr>
        <w:t xml:space="preserve">, </w:t>
      </w:r>
      <w:r w:rsidRPr="009710F6">
        <w:rPr>
          <w:rStyle w:val="StyleUnderline"/>
        </w:rPr>
        <w:t>a requirement for the country’s utilities to produce all of their power from carbon-free sources</w:t>
      </w:r>
      <w:r w:rsidRPr="00241ADD">
        <w:rPr>
          <w:sz w:val="16"/>
        </w:rPr>
        <w:t xml:space="preserve"> by 2035. (Picture the nation’s dying coal and natural gas plants replaced with solar panels, wind turbines, geothermal loops, and a new generation of nuclear plants.) According to modeling from the Environmental Defense Fund, that standard — combined with investments in the electrical grid and tax credits for building alternative sources of power — would get the U.S. more than halfway to its new emissions goal. </w:t>
      </w:r>
    </w:p>
    <w:p w14:paraId="456F4F26" w14:textId="77777777" w:rsidR="00E94E13" w:rsidRPr="00241ADD" w:rsidRDefault="00E94E13" w:rsidP="00E94E13">
      <w:pPr>
        <w:rPr>
          <w:sz w:val="16"/>
        </w:rPr>
      </w:pPr>
      <w:r w:rsidRPr="00241ADD">
        <w:rPr>
          <w:sz w:val="16"/>
        </w:rPr>
        <w:t xml:space="preserve">Then </w:t>
      </w:r>
      <w:r w:rsidRPr="003F1A0D">
        <w:rPr>
          <w:rStyle w:val="StyleUnderline"/>
        </w:rPr>
        <w:t>there is the $174 billion for jumpstarting the process of replacing America’s</w:t>
      </w:r>
      <w:r w:rsidRPr="00241ADD">
        <w:rPr>
          <w:sz w:val="16"/>
        </w:rPr>
        <w:t xml:space="preserve"> roughly 248 million </w:t>
      </w:r>
      <w:r w:rsidRPr="003F1A0D">
        <w:rPr>
          <w:rStyle w:val="StyleUnderline"/>
        </w:rPr>
        <w:t>gas-powered cars with electric ones</w:t>
      </w:r>
      <w:r w:rsidRPr="00241ADD">
        <w:rPr>
          <w:sz w:val="16"/>
        </w:rPr>
        <w:t>. (Part of that money would go to tax credits, which can help Americans pay the higher up-front cost of owning an EV; another chunk would go toward building a gigantic network of charging stations where all those electric cars could plug in.) Not to mention the money the plan earmarked for research and development into clean energy, the climate corps jobs program, and on and on. </w:t>
      </w:r>
    </w:p>
    <w:p w14:paraId="5A3C4E61" w14:textId="77777777" w:rsidR="00E94E13" w:rsidRPr="00241ADD" w:rsidRDefault="00E94E13" w:rsidP="00E94E13">
      <w:pPr>
        <w:rPr>
          <w:sz w:val="16"/>
        </w:rPr>
      </w:pPr>
      <w:r w:rsidRPr="003F1A0D">
        <w:rPr>
          <w:rStyle w:val="StyleUnderline"/>
        </w:rPr>
        <w:t xml:space="preserve">The problem for Biden is that </w:t>
      </w:r>
      <w:r w:rsidRPr="00241ADD">
        <w:rPr>
          <w:rStyle w:val="StyleUnderline"/>
          <w:highlight w:val="yellow"/>
        </w:rPr>
        <w:t>Republicans</w:t>
      </w:r>
      <w:r w:rsidRPr="00241ADD">
        <w:rPr>
          <w:sz w:val="16"/>
        </w:rPr>
        <w:t xml:space="preserve"> in Congress </w:t>
      </w:r>
      <w:r w:rsidRPr="00241ADD">
        <w:rPr>
          <w:rStyle w:val="StyleUnderline"/>
          <w:highlight w:val="yellow"/>
        </w:rPr>
        <w:t>don’t seem to want any of that.</w:t>
      </w:r>
      <w:r w:rsidRPr="00241ADD">
        <w:rPr>
          <w:sz w:val="16"/>
          <w:highlight w:val="yellow"/>
        </w:rPr>
        <w:t xml:space="preserve"> </w:t>
      </w:r>
      <w:r w:rsidRPr="00241ADD">
        <w:rPr>
          <w:rStyle w:val="StyleUnderline"/>
          <w:highlight w:val="yellow"/>
        </w:rPr>
        <w:t>Their</w:t>
      </w:r>
      <w:r w:rsidRPr="003F1A0D">
        <w:rPr>
          <w:rStyle w:val="StyleUnderline"/>
        </w:rPr>
        <w:t xml:space="preserve"> near-trillion dollar </w:t>
      </w:r>
      <w:r w:rsidRPr="00241ADD">
        <w:rPr>
          <w:rStyle w:val="StyleUnderline"/>
          <w:highlight w:val="yellow"/>
        </w:rPr>
        <w:t>counteroffer is focused on “</w:t>
      </w:r>
      <w:r w:rsidRPr="00241ADD">
        <w:rPr>
          <w:rStyle w:val="Emphasis"/>
          <w:highlight w:val="yellow"/>
        </w:rPr>
        <w:t>traditional” infrastructure</w:t>
      </w:r>
      <w:r w:rsidRPr="00241ADD">
        <w:rPr>
          <w:sz w:val="16"/>
        </w:rPr>
        <w:t xml:space="preserve">, like roads, highways, and bridges. </w:t>
      </w:r>
      <w:r w:rsidRPr="00241ADD">
        <w:rPr>
          <w:rStyle w:val="StyleUnderline"/>
          <w:highlight w:val="yellow"/>
        </w:rPr>
        <w:t>It gives</w:t>
      </w:r>
      <w:r w:rsidRPr="003F1A0D">
        <w:rPr>
          <w:rStyle w:val="StyleUnderline"/>
        </w:rPr>
        <w:t xml:space="preserve"> almost </w:t>
      </w:r>
      <w:r w:rsidRPr="00241ADD">
        <w:rPr>
          <w:rStyle w:val="StyleUnderline"/>
          <w:highlight w:val="yellow"/>
        </w:rPr>
        <w:t>no funding to clean energy, electric vehicles, or r</w:t>
      </w:r>
      <w:r w:rsidRPr="003F1A0D">
        <w:rPr>
          <w:rStyle w:val="StyleUnderline"/>
        </w:rPr>
        <w:t xml:space="preserve">esearch </w:t>
      </w:r>
      <w:r w:rsidRPr="00241ADD">
        <w:rPr>
          <w:rStyle w:val="StyleUnderline"/>
          <w:highlight w:val="yellow"/>
        </w:rPr>
        <w:t>and</w:t>
      </w:r>
      <w:r w:rsidRPr="003F1A0D">
        <w:rPr>
          <w:rStyle w:val="StyleUnderline"/>
        </w:rPr>
        <w:t xml:space="preserve"> </w:t>
      </w:r>
      <w:r w:rsidRPr="00241ADD">
        <w:rPr>
          <w:rStyle w:val="StyleUnderline"/>
          <w:highlight w:val="yellow"/>
        </w:rPr>
        <w:t>d</w:t>
      </w:r>
      <w:r w:rsidRPr="003F1A0D">
        <w:rPr>
          <w:rStyle w:val="StyleUnderline"/>
        </w:rPr>
        <w:t>evelopment</w:t>
      </w:r>
      <w:r w:rsidRPr="00241ADD">
        <w:rPr>
          <w:sz w:val="16"/>
        </w:rPr>
        <w:t>. “</w:t>
      </w:r>
      <w:r w:rsidRPr="00241ADD">
        <w:rPr>
          <w:rStyle w:val="Emphasis"/>
          <w:highlight w:val="yellow"/>
        </w:rPr>
        <w:t>The climate aspects</w:t>
      </w:r>
      <w:r w:rsidRPr="00241ADD">
        <w:rPr>
          <w:sz w:val="16"/>
        </w:rPr>
        <w:t xml:space="preserve"> of the Republican proposal </w:t>
      </w:r>
      <w:r w:rsidRPr="00241ADD">
        <w:rPr>
          <w:rStyle w:val="Emphasis"/>
          <w:highlight w:val="yellow"/>
        </w:rPr>
        <w:t>are</w:t>
      </w:r>
      <w:r w:rsidRPr="003F1A0D">
        <w:rPr>
          <w:rStyle w:val="Emphasis"/>
        </w:rPr>
        <w:t xml:space="preserve"> basically </w:t>
      </w:r>
      <w:r w:rsidRPr="00241ADD">
        <w:rPr>
          <w:rStyle w:val="Emphasis"/>
          <w:highlight w:val="yellow"/>
        </w:rPr>
        <w:t>negligible</w:t>
      </w:r>
      <w:r w:rsidRPr="00241ADD">
        <w:rPr>
          <w:sz w:val="16"/>
        </w:rPr>
        <w:t xml:space="preserve"> </w:t>
      </w:r>
      <w:r w:rsidRPr="003F1A0D">
        <w:rPr>
          <w:rStyle w:val="StyleUnderline"/>
        </w:rPr>
        <w:t>compared to what needs to be done</w:t>
      </w:r>
      <w:r w:rsidRPr="00241ADD">
        <w:rPr>
          <w:sz w:val="16"/>
        </w:rPr>
        <w:t xml:space="preserve">,” Senator Sheldon Whitehouse, a Democrat from Rhode Island, told me. “It’s </w:t>
      </w:r>
      <w:r w:rsidRPr="003F1A0D">
        <w:rPr>
          <w:rStyle w:val="StyleUnderline"/>
        </w:rPr>
        <w:t>an old-fashioned bridges and highways proposal with a little climate ‘purfling’ along the edges</w:t>
      </w:r>
      <w:r w:rsidRPr="00241ADD">
        <w:rPr>
          <w:sz w:val="16"/>
        </w:rPr>
        <w:t>.” (Purfling, it turns out, refers to the decorative edge on a string instrument.) </w:t>
      </w:r>
    </w:p>
    <w:p w14:paraId="5697B674" w14:textId="77777777" w:rsidR="00E94E13" w:rsidRPr="00241ADD" w:rsidRDefault="00E94E13" w:rsidP="00E94E13">
      <w:pPr>
        <w:rPr>
          <w:rStyle w:val="StyleUnderline"/>
        </w:rPr>
      </w:pPr>
      <w:r w:rsidRPr="003F1A0D">
        <w:rPr>
          <w:rStyle w:val="StyleUnderline"/>
        </w:rPr>
        <w:t>Republicans’ unwillingness to get on board</w:t>
      </w:r>
      <w:r w:rsidRPr="00241ADD">
        <w:rPr>
          <w:sz w:val="16"/>
        </w:rPr>
        <w:t xml:space="preserve"> with the full American Jobs Plan </w:t>
      </w:r>
      <w:r w:rsidRPr="003F1A0D">
        <w:rPr>
          <w:rStyle w:val="StyleUnderline"/>
        </w:rPr>
        <w:t>isn’t a surprise</w:t>
      </w:r>
      <w:r w:rsidRPr="00241ADD">
        <w:rPr>
          <w:sz w:val="16"/>
        </w:rPr>
        <w:t xml:space="preserve">; many Democrats have long assumed that, in order to pass climate policy, they would have to do it on their own, likely by making use of a Congressional loophole known as “budget reconciliation” in order to bypass the filibuster. (In the era of partisan gridlock, budget  reconciliation — normally just a way to quickly adjust big budget bills — has increasingly been seen as a way to pass key policy.) </w:t>
      </w:r>
      <w:r w:rsidRPr="00241ADD">
        <w:rPr>
          <w:rStyle w:val="StyleUnderline"/>
        </w:rPr>
        <w:t xml:space="preserve">But all the </w:t>
      </w:r>
      <w:r w:rsidRPr="00241ADD">
        <w:rPr>
          <w:rStyle w:val="StyleUnderline"/>
          <w:highlight w:val="yellow"/>
        </w:rPr>
        <w:t>Democratic talk of</w:t>
      </w:r>
      <w:r w:rsidRPr="00241ADD">
        <w:rPr>
          <w:sz w:val="16"/>
        </w:rPr>
        <w:t xml:space="preserve"> (hypothetical) </w:t>
      </w:r>
      <w:r w:rsidRPr="00241ADD">
        <w:rPr>
          <w:rStyle w:val="StyleUnderline"/>
          <w:highlight w:val="yellow"/>
        </w:rPr>
        <w:t>bipartisanship</w:t>
      </w:r>
      <w:r w:rsidRPr="00241ADD">
        <w:rPr>
          <w:sz w:val="16"/>
        </w:rPr>
        <w:t xml:space="preserve"> on infrastructure </w:t>
      </w:r>
      <w:r w:rsidRPr="00241ADD">
        <w:rPr>
          <w:rStyle w:val="StyleUnderline"/>
          <w:highlight w:val="yellow"/>
        </w:rPr>
        <w:t>may</w:t>
      </w:r>
      <w:r w:rsidRPr="00241ADD">
        <w:rPr>
          <w:rStyle w:val="StyleUnderline"/>
        </w:rPr>
        <w:t xml:space="preserve"> be </w:t>
      </w:r>
      <w:r w:rsidRPr="00241ADD">
        <w:rPr>
          <w:rStyle w:val="StyleUnderline"/>
          <w:highlight w:val="yellow"/>
        </w:rPr>
        <w:t>cost</w:t>
      </w:r>
      <w:r w:rsidRPr="00241ADD">
        <w:rPr>
          <w:rStyle w:val="StyleUnderline"/>
        </w:rPr>
        <w:t xml:space="preserve">ing </w:t>
      </w:r>
      <w:r w:rsidRPr="00241ADD">
        <w:rPr>
          <w:rStyle w:val="StyleUnderline"/>
          <w:highlight w:val="yellow"/>
        </w:rPr>
        <w:t>them valuable time to act on the</w:t>
      </w:r>
      <w:r w:rsidRPr="00241ADD">
        <w:rPr>
          <w:rStyle w:val="StyleUnderline"/>
        </w:rPr>
        <w:t xml:space="preserve"> (very real) threat of </w:t>
      </w:r>
      <w:r w:rsidRPr="00241ADD">
        <w:rPr>
          <w:rStyle w:val="StyleUnderline"/>
          <w:highlight w:val="yellow"/>
        </w:rPr>
        <w:t>climate change</w:t>
      </w:r>
      <w:r w:rsidRPr="00241ADD">
        <w:rPr>
          <w:rStyle w:val="StyleUnderline"/>
        </w:rPr>
        <w:t>. </w:t>
      </w:r>
    </w:p>
    <w:p w14:paraId="153F6A78" w14:textId="77777777" w:rsidR="00E94E13" w:rsidRPr="00342C93" w:rsidRDefault="00E94E13" w:rsidP="00E94E13"/>
    <w:p w14:paraId="3CE42767" w14:textId="77777777" w:rsidR="00E94E13" w:rsidRDefault="00E94E13" w:rsidP="00E94E13">
      <w:pPr>
        <w:pStyle w:val="Heading3"/>
      </w:pPr>
      <w:r>
        <w:t>1AR---Bill Small</w:t>
      </w:r>
    </w:p>
    <w:p w14:paraId="17C881E6" w14:textId="77777777" w:rsidR="00E94E13" w:rsidRDefault="00E94E13" w:rsidP="00E94E13">
      <w:pPr>
        <w:pStyle w:val="Heading4"/>
      </w:pPr>
      <w:r>
        <w:t>The bill won’t solve the climate</w:t>
      </w:r>
    </w:p>
    <w:p w14:paraId="022C021D" w14:textId="77777777" w:rsidR="00E94E13" w:rsidRPr="00BC7D0B" w:rsidRDefault="00E94E13" w:rsidP="00E94E13">
      <w:r w:rsidRPr="00BC7D0B">
        <w:t xml:space="preserve">LISA </w:t>
      </w:r>
      <w:r w:rsidRPr="00BC7D0B">
        <w:rPr>
          <w:rStyle w:val="Style13ptBold"/>
        </w:rPr>
        <w:t>MASCARO AND</w:t>
      </w:r>
      <w:r w:rsidRPr="00BC7D0B">
        <w:t xml:space="preserve"> MATTHEW </w:t>
      </w:r>
      <w:r w:rsidRPr="00BC7D0B">
        <w:rPr>
          <w:rStyle w:val="Style13ptBold"/>
        </w:rPr>
        <w:t>DALY 06/11</w:t>
      </w:r>
      <w:r w:rsidRPr="00BC7D0B">
        <w:t>/21, 06/11/21, AP Chief Congressional Correspondent Washington, D.C. and AP Environment/energy reporter, Go green or go bipartisan? Biden’s big infrastructure choice, https://apnews.com/article/government-and-politics-joe-biden-business-climate-change-1b92217db8ce7f51e9543516c4be19e0</w:t>
      </w:r>
    </w:p>
    <w:p w14:paraId="6D59D6CB" w14:textId="77777777" w:rsidR="00E94E13" w:rsidRPr="00E51EA3" w:rsidRDefault="00E94E13" w:rsidP="00E94E13">
      <w:pPr>
        <w:rPr>
          <w:sz w:val="16"/>
        </w:rPr>
      </w:pPr>
      <w:r w:rsidRPr="00E51EA3">
        <w:rPr>
          <w:sz w:val="16"/>
        </w:rPr>
        <w:t xml:space="preserve">WASHINGTON (AP) — President Joe </w:t>
      </w:r>
      <w:r w:rsidRPr="00E51EA3">
        <w:rPr>
          <w:rStyle w:val="StyleUnderline"/>
          <w:highlight w:val="yellow"/>
        </w:rPr>
        <w:t>Biden’s hopes of channeling billions</w:t>
      </w:r>
      <w:r w:rsidRPr="00E51EA3">
        <w:rPr>
          <w:sz w:val="16"/>
        </w:rPr>
        <w:t xml:space="preserve"> of dollars </w:t>
      </w:r>
      <w:r w:rsidRPr="00E51EA3">
        <w:rPr>
          <w:rStyle w:val="StyleUnderline"/>
          <w:highlight w:val="yellow"/>
        </w:rPr>
        <w:t>into green infrastructure</w:t>
      </w:r>
      <w:r w:rsidRPr="00E51EA3">
        <w:rPr>
          <w:rStyle w:val="StyleUnderline"/>
        </w:rPr>
        <w:t xml:space="preserve"> investments</w:t>
      </w:r>
      <w:r w:rsidRPr="00E51EA3">
        <w:rPr>
          <w:sz w:val="16"/>
        </w:rPr>
        <w:t xml:space="preserve"> to fight climate change </w:t>
      </w:r>
      <w:r w:rsidRPr="00E51EA3">
        <w:rPr>
          <w:rStyle w:val="Emphasis"/>
          <w:highlight w:val="yellow"/>
        </w:rPr>
        <w:t>are running into the political obstacle</w:t>
      </w:r>
      <w:r w:rsidRPr="00E51EA3">
        <w:rPr>
          <w:sz w:val="16"/>
          <w:highlight w:val="yellow"/>
        </w:rPr>
        <w:t xml:space="preserve"> </w:t>
      </w:r>
      <w:r w:rsidRPr="00E51EA3">
        <w:rPr>
          <w:rStyle w:val="StyleUnderline"/>
          <w:highlight w:val="yellow"/>
        </w:rPr>
        <w:t>of</w:t>
      </w:r>
      <w:r w:rsidRPr="00E51EA3">
        <w:rPr>
          <w:rStyle w:val="StyleUnderline"/>
        </w:rPr>
        <w:t xml:space="preserve"> winning over </w:t>
      </w:r>
      <w:r w:rsidRPr="00E51EA3">
        <w:rPr>
          <w:rStyle w:val="StyleUnderline"/>
          <w:highlight w:val="yellow"/>
        </w:rPr>
        <w:t>Republican lawmakers</w:t>
      </w:r>
      <w:r w:rsidRPr="00E51EA3">
        <w:rPr>
          <w:sz w:val="16"/>
        </w:rPr>
        <w:t xml:space="preserve"> </w:t>
      </w:r>
      <w:r w:rsidRPr="00E51EA3">
        <w:rPr>
          <w:rStyle w:val="StyleUnderline"/>
        </w:rPr>
        <w:t>who oppose that approach</w:t>
      </w:r>
      <w:r w:rsidRPr="00E51EA3">
        <w:rPr>
          <w:sz w:val="16"/>
        </w:rPr>
        <w:t xml:space="preserve"> </w:t>
      </w:r>
      <w:r w:rsidRPr="00E51EA3">
        <w:rPr>
          <w:rStyle w:val="StyleUnderline"/>
        </w:rPr>
        <w:t>as unnecessary, excessive spending</w:t>
      </w:r>
      <w:r w:rsidRPr="00E51EA3">
        <w:rPr>
          <w:sz w:val="16"/>
        </w:rPr>
        <w:t>.</w:t>
      </w:r>
    </w:p>
    <w:p w14:paraId="2A9215CC" w14:textId="77777777" w:rsidR="00E94E13" w:rsidRPr="00E51EA3" w:rsidRDefault="00E94E13" w:rsidP="00E94E13">
      <w:pPr>
        <w:rPr>
          <w:sz w:val="16"/>
        </w:rPr>
      </w:pPr>
      <w:r w:rsidRPr="00E51EA3">
        <w:rPr>
          <w:sz w:val="16"/>
        </w:rPr>
        <w:t xml:space="preserve">As negotiations unfold in Congress in search of a bipartisan deal, </w:t>
      </w:r>
      <w:r w:rsidRPr="00E51EA3">
        <w:rPr>
          <w:rStyle w:val="StyleUnderline"/>
          <w:highlight w:val="yellow"/>
        </w:rPr>
        <w:t>the White House’s ability to ensure a climate focus</w:t>
      </w:r>
      <w:r w:rsidRPr="00E51EA3">
        <w:rPr>
          <w:rStyle w:val="StyleUnderline"/>
        </w:rPr>
        <w:t xml:space="preserve"> in</w:t>
      </w:r>
      <w:r w:rsidRPr="00E51EA3">
        <w:rPr>
          <w:sz w:val="16"/>
        </w:rPr>
        <w:t xml:space="preserve"> Biden’s sweeping </w:t>
      </w:r>
      <w:r w:rsidRPr="00E51EA3">
        <w:rPr>
          <w:rStyle w:val="StyleUnderline"/>
        </w:rPr>
        <w:t>infrastructure</w:t>
      </w:r>
      <w:r w:rsidRPr="00E51EA3">
        <w:rPr>
          <w:sz w:val="16"/>
        </w:rPr>
        <w:t xml:space="preserve"> package </w:t>
      </w:r>
      <w:r w:rsidRPr="00E51EA3">
        <w:rPr>
          <w:rStyle w:val="Emphasis"/>
          <w:highlight w:val="yellow"/>
        </w:rPr>
        <w:t>is becoming daunting</w:t>
      </w:r>
      <w:r w:rsidRPr="00E51EA3">
        <w:rPr>
          <w:sz w:val="16"/>
        </w:rPr>
        <w:t xml:space="preserve"> — so much so that key Democrats are warning the administration to quit negotiating with Republicans, calling it a waste of time that will produce no viable compromise.</w:t>
      </w:r>
    </w:p>
    <w:p w14:paraId="415AFAD1" w14:textId="77777777" w:rsidR="00E94E13" w:rsidRPr="00E51EA3" w:rsidRDefault="00E94E13" w:rsidP="00E94E13">
      <w:pPr>
        <w:rPr>
          <w:sz w:val="16"/>
        </w:rPr>
      </w:pPr>
      <w:r w:rsidRPr="00E51EA3">
        <w:rPr>
          <w:sz w:val="16"/>
        </w:rPr>
        <w:t xml:space="preserve">“From my perspective, </w:t>
      </w:r>
      <w:r w:rsidRPr="00E51EA3">
        <w:rPr>
          <w:rStyle w:val="StyleUnderline"/>
        </w:rPr>
        <w:t>no climate, no deal</w:t>
      </w:r>
      <w:r w:rsidRPr="00E51EA3">
        <w:rPr>
          <w:sz w:val="16"/>
        </w:rPr>
        <w:t>,” said Sen. Ed Markey, D-Mass. “I won’t just vote against an infrastructure package without climate action — I’ll fight against it.″</w:t>
      </w:r>
    </w:p>
    <w:p w14:paraId="5A54F73F" w14:textId="77777777" w:rsidR="00E94E13" w:rsidRPr="00E51EA3" w:rsidRDefault="00E94E13" w:rsidP="00E94E13">
      <w:pPr>
        <w:rPr>
          <w:sz w:val="16"/>
        </w:rPr>
      </w:pPr>
      <w:r w:rsidRPr="00E51EA3">
        <w:rPr>
          <w:sz w:val="16"/>
        </w:rPr>
        <w:t>The debate is similar to the political and policy differences complicating Biden’s broader talks over his ambitious infrastructure agenda, the sweeping $1.7 trillion American Jobs Plan making its way through Congress, as Democrats and Republicans argue over what, exactly, constitutes infrastructure and how much is needed.</w:t>
      </w:r>
    </w:p>
    <w:p w14:paraId="089E0521" w14:textId="77777777" w:rsidR="00E94E13" w:rsidRPr="00E51EA3" w:rsidRDefault="00E94E13" w:rsidP="00E94E13">
      <w:pPr>
        <w:rPr>
          <w:sz w:val="16"/>
        </w:rPr>
      </w:pPr>
      <w:r w:rsidRPr="00E51EA3">
        <w:rPr>
          <w:sz w:val="16"/>
        </w:rPr>
        <w:t>The White House is holding firm to Biden’s initial ideas, which tally nearly $1 trillion in climate-related investments that aim to bolster the electric vehicle market, make buildings and property more resilient to harsh weather patterns and push the country’s electrical grid to become carbon-free by 2035.</w:t>
      </w:r>
    </w:p>
    <w:p w14:paraId="31378347" w14:textId="77777777" w:rsidR="00E94E13" w:rsidRPr="00E51EA3" w:rsidRDefault="00E94E13" w:rsidP="00E94E13">
      <w:pPr>
        <w:rPr>
          <w:sz w:val="16"/>
        </w:rPr>
      </w:pPr>
      <w:r w:rsidRPr="00E51EA3">
        <w:rPr>
          <w:sz w:val="16"/>
        </w:rPr>
        <w:t xml:space="preserve">The president is seeking a newer definition of infrastructure, trying not only to patch up the nation’s roads and highways, but also to rebuild its economy with new kinds of investments for the 21st century. The </w:t>
      </w:r>
      <w:r w:rsidRPr="00E51EA3">
        <w:rPr>
          <w:rStyle w:val="StyleUnderline"/>
          <w:highlight w:val="yellow"/>
        </w:rPr>
        <w:t>Republicans prefer a more traditional approach</w:t>
      </w:r>
      <w:r w:rsidRPr="00E51EA3">
        <w:rPr>
          <w:rStyle w:val="StyleUnderline"/>
        </w:rPr>
        <w:t xml:space="preserve"> that touches modestly on some climate-related elements</w:t>
      </w:r>
      <w:r w:rsidRPr="00E51EA3">
        <w:rPr>
          <w:sz w:val="16"/>
        </w:rPr>
        <w:t xml:space="preserve"> but focuses more specifically on transportation and other typical developments.</w:t>
      </w:r>
    </w:p>
    <w:p w14:paraId="39B40ECA" w14:textId="77777777" w:rsidR="00E94E13" w:rsidRPr="00E51EA3" w:rsidRDefault="00E94E13" w:rsidP="00E94E13">
      <w:pPr>
        <w:rPr>
          <w:rStyle w:val="StyleUnderline"/>
        </w:rPr>
      </w:pPr>
      <w:r w:rsidRPr="00E51EA3">
        <w:rPr>
          <w:rStyle w:val="StyleUnderline"/>
        </w:rPr>
        <w:t>As Biden courts a new bipartisan group</w:t>
      </w:r>
      <w:r w:rsidRPr="00E51EA3">
        <w:rPr>
          <w:sz w:val="16"/>
        </w:rPr>
        <w:t xml:space="preserve"> of 10 senators, who are eyeing a scaled-down proposal, leading </w:t>
      </w:r>
      <w:r w:rsidRPr="00E51EA3">
        <w:rPr>
          <w:rStyle w:val="Emphasis"/>
          <w:highlight w:val="yellow"/>
        </w:rPr>
        <w:t>Democrats are worried their party is losing an opportunity</w:t>
      </w:r>
      <w:r w:rsidRPr="00E51EA3">
        <w:rPr>
          <w:sz w:val="16"/>
        </w:rPr>
        <w:t xml:space="preserve"> with control of the House, Senate and White House </w:t>
      </w:r>
      <w:r w:rsidRPr="00E51EA3">
        <w:rPr>
          <w:rStyle w:val="StyleUnderline"/>
        </w:rPr>
        <w:t xml:space="preserve">to make gains </w:t>
      </w:r>
      <w:r w:rsidRPr="00E51EA3">
        <w:rPr>
          <w:rStyle w:val="StyleUnderline"/>
          <w:highlight w:val="yellow"/>
        </w:rPr>
        <w:t>on</w:t>
      </w:r>
      <w:r w:rsidRPr="00E51EA3">
        <w:rPr>
          <w:rStyle w:val="StyleUnderline"/>
        </w:rPr>
        <w:t xml:space="preserve"> its </w:t>
      </w:r>
      <w:r w:rsidRPr="00E51EA3">
        <w:rPr>
          <w:rStyle w:val="StyleUnderline"/>
          <w:highlight w:val="yellow"/>
        </w:rPr>
        <w:t xml:space="preserve">climate change </w:t>
      </w:r>
      <w:r w:rsidRPr="00E51EA3">
        <w:rPr>
          <w:rStyle w:val="StyleUnderline"/>
        </w:rPr>
        <w:t>priorities.</w:t>
      </w:r>
    </w:p>
    <w:p w14:paraId="4BA8269C" w14:textId="77777777" w:rsidR="00E94E13" w:rsidRPr="00E51EA3" w:rsidRDefault="00E94E13" w:rsidP="00E94E13">
      <w:pPr>
        <w:rPr>
          <w:sz w:val="16"/>
        </w:rPr>
      </w:pPr>
      <w:r w:rsidRPr="00E51EA3">
        <w:rPr>
          <w:sz w:val="16"/>
        </w:rPr>
        <w:t>“The President has underscored that climate change is one of the defining crises we face as a nation,” White House deputy press secretary Andrew Bates said Friday, “and he and his team have continuously fought for leading on the clean energy economy and on clean energy jobs – which is critical for our economic growth, competitiveness, and middle class.”</w:t>
      </w:r>
    </w:p>
    <w:p w14:paraId="0CDE169A" w14:textId="77777777" w:rsidR="00E94E13" w:rsidRPr="00E51EA3" w:rsidRDefault="00E94E13" w:rsidP="00E94E13">
      <w:pPr>
        <w:rPr>
          <w:sz w:val="16"/>
        </w:rPr>
      </w:pPr>
      <w:r w:rsidRPr="00E51EA3">
        <w:rPr>
          <w:sz w:val="16"/>
        </w:rPr>
        <w:t>At a climate forum Friday, former Vice President Al Gore, who spoke to Biden last month, said: “I know he is committed to this issue. I know it very well because he knows and has said inaction is simply not an option.”</w:t>
      </w:r>
    </w:p>
    <w:p w14:paraId="3F15C2F3" w14:textId="77777777" w:rsidR="00E94E13" w:rsidRPr="00E51EA3" w:rsidRDefault="00E94E13" w:rsidP="00E94E13">
      <w:pPr>
        <w:rPr>
          <w:sz w:val="16"/>
        </w:rPr>
      </w:pPr>
      <w:r w:rsidRPr="00E51EA3">
        <w:rPr>
          <w:sz w:val="16"/>
        </w:rPr>
        <w:t>For all the divisions, there may be some common ground between the White House and the Republicans, particularly with the GOP senators now engaged in bipartisan talks.</w:t>
      </w:r>
    </w:p>
    <w:p w14:paraId="40E4B62D" w14:textId="77777777" w:rsidR="00E94E13" w:rsidRPr="00E51EA3" w:rsidRDefault="00E94E13" w:rsidP="00E94E13">
      <w:pPr>
        <w:rPr>
          <w:sz w:val="16"/>
        </w:rPr>
      </w:pPr>
      <w:r w:rsidRPr="00E51EA3">
        <w:rPr>
          <w:sz w:val="16"/>
        </w:rPr>
        <w:t>Republican Sen. Bill Cassidy of Louisiana, a lead GOP negotiator, said he brought up flood resiliency and energy provisions that would benefit his state during a call with Biden on Tuesday. He was also seen engaged in a lengthy and somewhat animated conversation with Biden on the tarmac last month when the president visited Louisiana.</w:t>
      </w:r>
    </w:p>
    <w:p w14:paraId="212DA448" w14:textId="77777777" w:rsidR="00E94E13" w:rsidRPr="00E51EA3" w:rsidRDefault="00E94E13" w:rsidP="00E94E13">
      <w:pPr>
        <w:rPr>
          <w:sz w:val="16"/>
        </w:rPr>
      </w:pPr>
      <w:r w:rsidRPr="00E51EA3">
        <w:rPr>
          <w:sz w:val="16"/>
        </w:rPr>
        <w:t>Hailing from a coastal state familiar with the hazards of harsh weather, Cassidy supports a bipartisan bill to offer tax breaks to property owners that protect homes and businesses against natural disasters such as wildfires, hurricanes, floods and drought, and another to support projects that ”capture” and store carbon dioxide produced by coal-fired plants and other fossil fuels. Louisiana has several sites vying to become a national hub for carbon capture.</w:t>
      </w:r>
    </w:p>
    <w:p w14:paraId="6F042004" w14:textId="77777777" w:rsidR="00E94E13" w:rsidRPr="00E51EA3" w:rsidRDefault="00E94E13" w:rsidP="00E94E13">
      <w:pPr>
        <w:rPr>
          <w:rStyle w:val="StyleUnderline"/>
        </w:rPr>
      </w:pPr>
      <w:r w:rsidRPr="00E51EA3">
        <w:rPr>
          <w:sz w:val="16"/>
        </w:rPr>
        <w:t xml:space="preserve">Senate Republican leader Mitch McConnell has been largely silent on the bipartisan effort, and other GOP </w:t>
      </w:r>
      <w:r w:rsidRPr="00E51EA3">
        <w:rPr>
          <w:rStyle w:val="StyleUnderline"/>
          <w:highlight w:val="yellow"/>
        </w:rPr>
        <w:t>leaders</w:t>
      </w:r>
      <w:r w:rsidRPr="00E51EA3">
        <w:rPr>
          <w:sz w:val="16"/>
          <w:highlight w:val="yellow"/>
        </w:rPr>
        <w:t xml:space="preserve"> </w:t>
      </w:r>
      <w:r w:rsidRPr="00E51EA3">
        <w:rPr>
          <w:rStyle w:val="StyleUnderline"/>
          <w:highlight w:val="yellow"/>
        </w:rPr>
        <w:t>are</w:t>
      </w:r>
      <w:r w:rsidRPr="00E51EA3">
        <w:rPr>
          <w:sz w:val="16"/>
        </w:rPr>
        <w:t xml:space="preserve"> cool to this latest negotiation, </w:t>
      </w:r>
      <w:r w:rsidRPr="00E51EA3">
        <w:rPr>
          <w:rStyle w:val="StyleUnderline"/>
          <w:highlight w:val="yellow"/>
        </w:rPr>
        <w:t>doubtful</w:t>
      </w:r>
      <w:r w:rsidRPr="00E51EA3">
        <w:rPr>
          <w:sz w:val="16"/>
        </w:rPr>
        <w:t xml:space="preserve"> their five </w:t>
      </w:r>
      <w:r w:rsidRPr="00E51EA3">
        <w:rPr>
          <w:rStyle w:val="StyleUnderline"/>
          <w:highlight w:val="yellow"/>
        </w:rPr>
        <w:t>Republican colleagues will find a compromise</w:t>
      </w:r>
      <w:r w:rsidRPr="00E51EA3">
        <w:rPr>
          <w:rStyle w:val="StyleUnderline"/>
        </w:rPr>
        <w:t>.</w:t>
      </w:r>
    </w:p>
    <w:p w14:paraId="0C4D2CB2" w14:textId="77777777" w:rsidR="00E94E13" w:rsidRPr="00E51EA3" w:rsidRDefault="00E94E13" w:rsidP="00E94E13">
      <w:pPr>
        <w:rPr>
          <w:sz w:val="16"/>
        </w:rPr>
      </w:pPr>
      <w:r w:rsidRPr="00E51EA3">
        <w:rPr>
          <w:sz w:val="16"/>
        </w:rPr>
        <w:t>Sen. John Barrasso of Wyoming, the No. 3 in Republican leadership, told reporters, “</w:t>
      </w:r>
      <w:r w:rsidRPr="00E51EA3">
        <w:rPr>
          <w:rStyle w:val="StyleUnderline"/>
          <w:highlight w:val="yellow"/>
        </w:rPr>
        <w:t>The things you’re going to need to do to get Democratic votes, it’d be hard to get</w:t>
      </w:r>
      <w:r w:rsidRPr="00E51EA3">
        <w:rPr>
          <w:rStyle w:val="StyleUnderline"/>
        </w:rPr>
        <w:t xml:space="preserve"> any </w:t>
      </w:r>
      <w:r w:rsidRPr="00E51EA3">
        <w:rPr>
          <w:rStyle w:val="StyleUnderline"/>
          <w:highlight w:val="yellow"/>
        </w:rPr>
        <w:t>Republicans</w:t>
      </w:r>
      <w:r w:rsidRPr="00E51EA3">
        <w:rPr>
          <w:sz w:val="16"/>
        </w:rPr>
        <w:t>.”</w:t>
      </w:r>
    </w:p>
    <w:p w14:paraId="07B86A3B" w14:textId="77777777" w:rsidR="00E94E13" w:rsidRPr="00E51EA3" w:rsidRDefault="00E94E13" w:rsidP="00E94E13">
      <w:pPr>
        <w:rPr>
          <w:sz w:val="16"/>
        </w:rPr>
      </w:pPr>
      <w:r w:rsidRPr="00E51EA3">
        <w:rPr>
          <w:sz w:val="16"/>
        </w:rPr>
        <w:t>With the Congress narrowly split, and the Senate evenly divided, 50-50, Biden would need support from at least 10 Republicans to reach the 60-vote threshold required to break a filibuster by opponents. The president is encouraging Democrats to also launch a parallel track using budget reconciliation rules that would allow passage with 51 votes, achievable because Vice President Kamala Harris can cast a tiebreaking vote.</w:t>
      </w:r>
    </w:p>
    <w:p w14:paraId="48D00A70" w14:textId="77777777" w:rsidR="00E94E13" w:rsidRPr="00E51EA3" w:rsidRDefault="00E94E13" w:rsidP="00E94E13">
      <w:pPr>
        <w:rPr>
          <w:sz w:val="16"/>
        </w:rPr>
      </w:pPr>
      <w:r w:rsidRPr="00E51EA3">
        <w:rPr>
          <w:sz w:val="16"/>
        </w:rPr>
        <w:t xml:space="preserve">Still, the </w:t>
      </w:r>
      <w:r w:rsidRPr="00E51EA3">
        <w:rPr>
          <w:rStyle w:val="Emphasis"/>
          <w:highlight w:val="yellow"/>
        </w:rPr>
        <w:t>White House and Republicans remain far apart</w:t>
      </w:r>
      <w:r w:rsidRPr="00E51EA3">
        <w:rPr>
          <w:rStyle w:val="Emphasis"/>
        </w:rPr>
        <w:t xml:space="preserve"> on key details</w:t>
      </w:r>
      <w:r w:rsidRPr="00E51EA3">
        <w:rPr>
          <w:sz w:val="16"/>
        </w:rPr>
        <w:t xml:space="preserve">, </w:t>
      </w:r>
      <w:r w:rsidRPr="00E51EA3">
        <w:rPr>
          <w:rStyle w:val="StyleUnderline"/>
        </w:rPr>
        <w:t>including the overall scope of the package and how to pay for it</w:t>
      </w:r>
      <w:r w:rsidRPr="00E51EA3">
        <w:rPr>
          <w:sz w:val="16"/>
        </w:rPr>
        <w:t>.</w:t>
      </w:r>
    </w:p>
    <w:p w14:paraId="702D3C95" w14:textId="77777777" w:rsidR="00E94E13" w:rsidRDefault="00E94E13" w:rsidP="00E94E13"/>
    <w:p w14:paraId="127A0E6D" w14:textId="4819B395" w:rsidR="00E94E13" w:rsidRDefault="00E94E13" w:rsidP="00E94E13">
      <w:pPr>
        <w:pStyle w:val="Heading3"/>
      </w:pPr>
      <w:r>
        <w:t>!D – Green Financing</w:t>
      </w:r>
    </w:p>
    <w:p w14:paraId="6F882D75" w14:textId="77777777" w:rsidR="00E94E13" w:rsidRPr="00E41C85" w:rsidRDefault="00E94E13" w:rsidP="00E94E13">
      <w:pPr>
        <w:pStyle w:val="Heading4"/>
      </w:pPr>
      <w:r>
        <w:t>No environment impact and emissions are inevitable</w:t>
      </w:r>
    </w:p>
    <w:p w14:paraId="5644D4BE" w14:textId="77777777" w:rsidR="00E94E13" w:rsidRPr="00E41C85" w:rsidRDefault="00E94E13" w:rsidP="00E94E13">
      <w:r w:rsidRPr="00E41C85">
        <w:t xml:space="preserve">Judith </w:t>
      </w:r>
      <w:r w:rsidRPr="00E41C85">
        <w:rPr>
          <w:rStyle w:val="Style13ptBold"/>
        </w:rPr>
        <w:t>Curry 19</w:t>
      </w:r>
      <w:r w:rsidRPr="00E41C85">
        <w:t>, President of Climate Forecast Applications Network (CFAN), Professor Emerita of Earth and Atmospheric Sciences at the Georgia Institute of Technology, Ph.D. in atmospheric science from the University of Chicago, 2/9/19, “Statement to the Committee on Natural Resources of the United States House of Representatives,” https://curryja.files.wordpress.com/2019/02/curry-testimony-house-natural-resources.pdf</w:t>
      </w:r>
    </w:p>
    <w:p w14:paraId="29A264F3" w14:textId="77777777" w:rsidR="00E94E13" w:rsidRDefault="00E94E13" w:rsidP="00E94E13">
      <w:pPr>
        <w:rPr>
          <w:sz w:val="12"/>
        </w:rPr>
      </w:pPr>
      <w:r w:rsidRPr="001D3A9A">
        <w:rPr>
          <w:sz w:val="16"/>
        </w:rPr>
        <w:t xml:space="preserve">The urgency (?) of CO2 emissions reductions </w:t>
      </w:r>
    </w:p>
    <w:p w14:paraId="560795A5" w14:textId="77777777" w:rsidR="00E94E13" w:rsidRDefault="00E94E13" w:rsidP="00E94E13">
      <w:pPr>
        <w:rPr>
          <w:sz w:val="12"/>
        </w:rPr>
      </w:pPr>
      <w:r w:rsidRPr="001D3A9A">
        <w:rPr>
          <w:sz w:val="16"/>
        </w:rPr>
        <w:t xml:space="preserve">In the decades since the 1992 UNFCCC Treaty, global CO2 emissions have continued to increase, especially in developing countries. In 2010, the world’s governments agreed that emissions need to be reduced so that global temperature increases are limited to below 2 degrees Celsius.17 The target of 2oC (and increasingly 1.5oC)18 remains the focal point of international climate agreements and negotiations. </w:t>
      </w:r>
    </w:p>
    <w:p w14:paraId="7C04ACD6" w14:textId="77777777" w:rsidR="00E94E13" w:rsidRDefault="00E94E13" w:rsidP="00E94E13">
      <w:pPr>
        <w:rPr>
          <w:sz w:val="12"/>
        </w:rPr>
      </w:pPr>
      <w:r w:rsidRPr="00EA3C56">
        <w:rPr>
          <w:rStyle w:val="StyleUnderline"/>
        </w:rPr>
        <w:t>The</w:t>
      </w:r>
      <w:r w:rsidRPr="004F22A9">
        <w:rPr>
          <w:rStyle w:val="StyleUnderline"/>
        </w:rPr>
        <w:t xml:space="preserve"> original </w:t>
      </w:r>
      <w:r w:rsidRPr="00AD5EE8">
        <w:rPr>
          <w:rStyle w:val="StyleUnderline"/>
        </w:rPr>
        <w:t>rationale for</w:t>
      </w:r>
      <w:r w:rsidRPr="004F22A9">
        <w:rPr>
          <w:rStyle w:val="StyleUnderline"/>
        </w:rPr>
        <w:t xml:space="preserve"> the </w:t>
      </w:r>
      <w:r w:rsidRPr="00EA3C56">
        <w:rPr>
          <w:rStyle w:val="StyleUnderline"/>
        </w:rPr>
        <w:t>2</w:t>
      </w:r>
      <w:r w:rsidRPr="00EA3C56">
        <w:rPr>
          <w:rStyle w:val="StyleUnderline"/>
          <w:vertAlign w:val="superscript"/>
        </w:rPr>
        <w:t>o</w:t>
      </w:r>
      <w:r w:rsidRPr="00EA3C56">
        <w:rPr>
          <w:rStyle w:val="StyleUnderline"/>
        </w:rPr>
        <w:t>C target is the</w:t>
      </w:r>
      <w:r w:rsidRPr="004F22A9">
        <w:rPr>
          <w:rStyle w:val="StyleUnderline"/>
        </w:rPr>
        <w:t xml:space="preserve"> idea that ‘</w:t>
      </w:r>
      <w:r w:rsidRPr="001D3A9A">
        <w:rPr>
          <w:rStyle w:val="Emphasis"/>
          <w:highlight w:val="yellow"/>
        </w:rPr>
        <w:t>tipping points</w:t>
      </w:r>
      <w:r w:rsidRPr="001D3A9A">
        <w:rPr>
          <w:sz w:val="16"/>
          <w:highlight w:val="yellow"/>
        </w:rPr>
        <w:t>’</w:t>
      </w:r>
      <w:r w:rsidRPr="001D3A9A">
        <w:rPr>
          <w:sz w:val="16"/>
        </w:rPr>
        <w:t xml:space="preserve"> − abrupt or nonlinear transition to a different climate state − </w:t>
      </w:r>
      <w:r w:rsidRPr="004F22A9">
        <w:rPr>
          <w:rStyle w:val="StyleUnderline"/>
        </w:rPr>
        <w:t>become likely to occur once this threshold has been crossed</w:t>
      </w:r>
      <w:r w:rsidRPr="001D3A9A">
        <w:rPr>
          <w:sz w:val="16"/>
        </w:rPr>
        <w:t xml:space="preserve">, with consequences that are largely uncontrollable and beyond our management. The IPCC AR5 considered a number of potential tipping points, </w:t>
      </w:r>
      <w:r w:rsidRPr="00AD5EE8">
        <w:rPr>
          <w:rStyle w:val="StyleUnderline"/>
          <w:highlight w:val="yellow"/>
        </w:rPr>
        <w:t>including ice sheet collapse, collapse of</w:t>
      </w:r>
      <w:r w:rsidRPr="004F22A9">
        <w:rPr>
          <w:rStyle w:val="StyleUnderline"/>
        </w:rPr>
        <w:t xml:space="preserve"> the </w:t>
      </w:r>
      <w:r w:rsidRPr="00AD5EE8">
        <w:rPr>
          <w:rStyle w:val="StyleUnderline"/>
          <w:highlight w:val="yellow"/>
        </w:rPr>
        <w:t>Atlantic</w:t>
      </w:r>
      <w:r w:rsidRPr="004F22A9">
        <w:rPr>
          <w:rStyle w:val="StyleUnderline"/>
        </w:rPr>
        <w:t xml:space="preserve"> overturning </w:t>
      </w:r>
      <w:r w:rsidRPr="00AD5EE8">
        <w:rPr>
          <w:rStyle w:val="StyleUnderline"/>
          <w:highlight w:val="yellow"/>
        </w:rPr>
        <w:t>circulation</w:t>
      </w:r>
      <w:r w:rsidRPr="004F22A9">
        <w:rPr>
          <w:rStyle w:val="StyleUnderline"/>
        </w:rPr>
        <w:t xml:space="preserve">, and </w:t>
      </w:r>
      <w:r w:rsidRPr="00AD5EE8">
        <w:rPr>
          <w:rStyle w:val="StyleUnderline"/>
          <w:highlight w:val="yellow"/>
        </w:rPr>
        <w:t>permafrost</w:t>
      </w:r>
      <w:r w:rsidRPr="004F22A9">
        <w:rPr>
          <w:rStyle w:val="StyleUnderline"/>
        </w:rPr>
        <w:t xml:space="preserve"> carbon </w:t>
      </w:r>
      <w:r w:rsidRPr="00AD5EE8">
        <w:rPr>
          <w:rStyle w:val="StyleUnderline"/>
          <w:highlight w:val="yellow"/>
        </w:rPr>
        <w:t>release</w:t>
      </w:r>
      <w:r w:rsidRPr="004F22A9">
        <w:rPr>
          <w:rStyle w:val="StyleUnderline"/>
        </w:rPr>
        <w:t>.</w:t>
      </w:r>
      <w:r w:rsidRPr="001D3A9A">
        <w:rPr>
          <w:sz w:val="16"/>
        </w:rPr>
        <w:t xml:space="preserve"> </w:t>
      </w:r>
      <w:r w:rsidRPr="00EA3C56">
        <w:rPr>
          <w:rStyle w:val="StyleUnderline"/>
        </w:rPr>
        <w:t>Every single catastrophic scenario</w:t>
      </w:r>
      <w:r w:rsidRPr="004F22A9">
        <w:rPr>
          <w:rStyle w:val="StyleUnderline"/>
        </w:rPr>
        <w:t xml:space="preserve"> considered by the IPCC</w:t>
      </w:r>
      <w:r w:rsidRPr="001D3A9A">
        <w:rPr>
          <w:sz w:val="16"/>
        </w:rPr>
        <w:t xml:space="preserve"> AR5 (WGII, Table 12.4) </w:t>
      </w:r>
      <w:r w:rsidRPr="001D3A9A">
        <w:rPr>
          <w:rStyle w:val="StyleUnderline"/>
          <w:highlight w:val="yellow"/>
        </w:rPr>
        <w:t xml:space="preserve">has a </w:t>
      </w:r>
      <w:r w:rsidRPr="00EA3C56">
        <w:rPr>
          <w:rStyle w:val="StyleUnderline"/>
          <w:highlight w:val="yellow"/>
        </w:rPr>
        <w:t>rating of</w:t>
      </w:r>
      <w:r w:rsidRPr="00EA3C56">
        <w:rPr>
          <w:sz w:val="16"/>
        </w:rPr>
        <w:t xml:space="preserve"> </w:t>
      </w:r>
      <w:r w:rsidRPr="00EA3C56">
        <w:rPr>
          <w:rStyle w:val="Emphasis"/>
        </w:rPr>
        <w:t>very unlikely</w:t>
      </w:r>
      <w:r w:rsidRPr="001D3A9A">
        <w:rPr>
          <w:sz w:val="16"/>
        </w:rPr>
        <w:t xml:space="preserve"> </w:t>
      </w:r>
      <w:r w:rsidRPr="004F22A9">
        <w:rPr>
          <w:rStyle w:val="StyleUnderline"/>
        </w:rPr>
        <w:t xml:space="preserve">or </w:t>
      </w:r>
      <w:r w:rsidRPr="00EA3C56">
        <w:rPr>
          <w:rStyle w:val="Emphasis"/>
          <w:highlight w:val="yellow"/>
        </w:rPr>
        <w:t>exceptionally unlikely</w:t>
      </w:r>
      <w:r w:rsidRPr="001D3A9A">
        <w:rPr>
          <w:sz w:val="16"/>
        </w:rPr>
        <w:t xml:space="preserve"> </w:t>
      </w:r>
      <w:r w:rsidRPr="004F22A9">
        <w:rPr>
          <w:rStyle w:val="StyleUnderline"/>
        </w:rPr>
        <w:t>and/or has</w:t>
      </w:r>
      <w:r w:rsidRPr="001D3A9A">
        <w:rPr>
          <w:sz w:val="16"/>
        </w:rPr>
        <w:t xml:space="preserve"> </w:t>
      </w:r>
      <w:r w:rsidRPr="004F22A9">
        <w:rPr>
          <w:rStyle w:val="Emphasis"/>
        </w:rPr>
        <w:t>low confidence</w:t>
      </w:r>
      <w:r w:rsidRPr="004F22A9">
        <w:rPr>
          <w:rStyle w:val="StyleUnderline"/>
        </w:rPr>
        <w:t>. The only tipping point that the IPCC considers likely</w:t>
      </w:r>
      <w:r w:rsidRPr="001D3A9A">
        <w:rPr>
          <w:sz w:val="16"/>
        </w:rPr>
        <w:t xml:space="preserve"> in the 21st century </w:t>
      </w:r>
      <w:r w:rsidRPr="004F22A9">
        <w:rPr>
          <w:rStyle w:val="StyleUnderline"/>
        </w:rPr>
        <w:t xml:space="preserve">is disappearance of Arctic </w:t>
      </w:r>
      <w:r w:rsidRPr="004F22A9">
        <w:rPr>
          <w:rStyle w:val="Emphasis"/>
        </w:rPr>
        <w:t>summer</w:t>
      </w:r>
      <w:r w:rsidRPr="004F22A9">
        <w:rPr>
          <w:rStyle w:val="StyleUnderline"/>
        </w:rPr>
        <w:t xml:space="preserve"> sea ice (which is fairly</w:t>
      </w:r>
      <w:r w:rsidRPr="001D3A9A">
        <w:rPr>
          <w:sz w:val="16"/>
        </w:rPr>
        <w:t xml:space="preserve"> </w:t>
      </w:r>
      <w:r w:rsidRPr="004F22A9">
        <w:rPr>
          <w:rStyle w:val="Emphasis"/>
        </w:rPr>
        <w:t>reversible</w:t>
      </w:r>
      <w:r w:rsidRPr="001D3A9A">
        <w:rPr>
          <w:sz w:val="16"/>
        </w:rPr>
        <w:t xml:space="preserve">, </w:t>
      </w:r>
      <w:r w:rsidRPr="004F22A9">
        <w:rPr>
          <w:rStyle w:val="StyleUnderline"/>
        </w:rPr>
        <w:t xml:space="preserve">since </w:t>
      </w:r>
      <w:r w:rsidRPr="004F22A9">
        <w:rPr>
          <w:rStyle w:val="Emphasis"/>
        </w:rPr>
        <w:t>sea ice freezes every winter</w:t>
      </w:r>
      <w:r w:rsidRPr="001D3A9A">
        <w:rPr>
          <w:sz w:val="16"/>
        </w:rPr>
        <w:t xml:space="preserve">). </w:t>
      </w:r>
    </w:p>
    <w:p w14:paraId="5A677C09" w14:textId="77777777" w:rsidR="00E94E13" w:rsidRDefault="00E94E13" w:rsidP="00E94E13">
      <w:pPr>
        <w:rPr>
          <w:sz w:val="12"/>
        </w:rPr>
      </w:pPr>
      <w:r w:rsidRPr="00D10E11">
        <w:rPr>
          <w:rStyle w:val="StyleUnderline"/>
        </w:rPr>
        <w:t xml:space="preserve">In the </w:t>
      </w:r>
      <w:r w:rsidRPr="00D10E11">
        <w:rPr>
          <w:rStyle w:val="Emphasis"/>
        </w:rPr>
        <w:t>absence of tipping points</w:t>
      </w:r>
      <w:r w:rsidRPr="00D10E11">
        <w:rPr>
          <w:rStyle w:val="StyleUnderline"/>
        </w:rPr>
        <w:t xml:space="preserve"> on the timescale of the 21st century, the 2oC limit i</w:t>
      </w:r>
      <w:r>
        <w:rPr>
          <w:rStyle w:val="StyleUnderline"/>
        </w:rPr>
        <w:t>s</w:t>
      </w:r>
      <w:r w:rsidRPr="00D10E11">
        <w:rPr>
          <w:rStyle w:val="StyleUnderline"/>
        </w:rPr>
        <w:t>s more usefully considered</w:t>
      </w:r>
      <w:r w:rsidRPr="004F22A9">
        <w:rPr>
          <w:rStyle w:val="StyleUnderline"/>
        </w:rPr>
        <w:t xml:space="preserve"> by analogy to a highway speed limit</w:t>
      </w:r>
      <w:r w:rsidRPr="001D3A9A">
        <w:rPr>
          <w:sz w:val="16"/>
        </w:rPr>
        <w:t xml:space="preserve">:19 driving at 10 mph under the speed limit is not automatically safe, and exceeding the limit by 10 mph is not automatically dangerous, although the faster one travels the greater the danger from an accident. Analogously, </w:t>
      </w:r>
      <w:r w:rsidRPr="00EA3C56">
        <w:rPr>
          <w:rStyle w:val="StyleUnderline"/>
        </w:rPr>
        <w:t>the</w:t>
      </w:r>
      <w:r w:rsidRPr="001D3A9A">
        <w:rPr>
          <w:rStyle w:val="StyleUnderline"/>
        </w:rPr>
        <w:t xml:space="preserve"> </w:t>
      </w:r>
      <w:r w:rsidRPr="00EA3C56">
        <w:rPr>
          <w:rStyle w:val="StyleUnderline"/>
          <w:highlight w:val="yellow"/>
        </w:rPr>
        <w:t>2</w:t>
      </w:r>
      <w:r w:rsidRPr="00EA3C56">
        <w:rPr>
          <w:rStyle w:val="StyleUnderline"/>
          <w:highlight w:val="yellow"/>
          <w:vertAlign w:val="superscript"/>
        </w:rPr>
        <w:t>o</w:t>
      </w:r>
      <w:r w:rsidRPr="004D7A7B">
        <w:rPr>
          <w:rStyle w:val="StyleUnderline"/>
        </w:rPr>
        <w:t>C</w:t>
      </w:r>
      <w:r w:rsidRPr="001D3A9A">
        <w:rPr>
          <w:rStyle w:val="StyleUnderline"/>
        </w:rPr>
        <w:t xml:space="preserve"> (or 1.5oC) </w:t>
      </w:r>
      <w:r w:rsidRPr="00EA3C56">
        <w:rPr>
          <w:rStyle w:val="StyleUnderline"/>
        </w:rPr>
        <w:t xml:space="preserve">limit </w:t>
      </w:r>
      <w:r w:rsidRPr="001D3A9A">
        <w:rPr>
          <w:rStyle w:val="StyleUnderline"/>
          <w:highlight w:val="yellow"/>
        </w:rPr>
        <w:t xml:space="preserve">should </w:t>
      </w:r>
      <w:r w:rsidRPr="001D3A9A">
        <w:rPr>
          <w:rStyle w:val="Emphasis"/>
          <w:highlight w:val="yellow"/>
        </w:rPr>
        <w:t>not be taken literally</w:t>
      </w:r>
      <w:r w:rsidRPr="00EA3C56">
        <w:rPr>
          <w:rStyle w:val="Emphasis"/>
        </w:rPr>
        <w:t xml:space="preserve"> as a real danger threshold</w:t>
      </w:r>
      <w:r w:rsidRPr="001D3A9A">
        <w:rPr>
          <w:sz w:val="16"/>
        </w:rPr>
        <w:t xml:space="preserve">. An analogy for considering the urgency of emissions reductions is your 401K account: if you begin making contributions early, it will be easier to meet your retirement goals. </w:t>
      </w:r>
    </w:p>
    <w:p w14:paraId="4F0E4D7F" w14:textId="77777777" w:rsidR="00E94E13" w:rsidRDefault="00E94E13" w:rsidP="00E94E13">
      <w:pPr>
        <w:rPr>
          <w:sz w:val="12"/>
        </w:rPr>
      </w:pPr>
      <w:r w:rsidRPr="004F22A9">
        <w:rPr>
          <w:rStyle w:val="StyleUnderline"/>
        </w:rPr>
        <w:t>Nevertheless, the</w:t>
      </w:r>
      <w:r w:rsidRPr="001D3A9A">
        <w:rPr>
          <w:sz w:val="16"/>
        </w:rPr>
        <w:t xml:space="preserve"> 2oC and 1.5oC </w:t>
      </w:r>
      <w:r w:rsidRPr="004F22A9">
        <w:rPr>
          <w:rStyle w:val="StyleUnderline"/>
        </w:rPr>
        <w:t>limits are used to motivate the urgency of action to reduce CO2 emissions</w:t>
      </w:r>
      <w:r w:rsidRPr="001D3A9A">
        <w:rPr>
          <w:sz w:val="16"/>
        </w:rPr>
        <w:t xml:space="preserve">. At a recent UN Climate Summit, (former) Secretary-General Ban Ki-moon warned that: “Without significant cuts in emissions by all countries, and in key sectors, the window of opportunity to stay within less than 2 degrees [of warming] will soon close forever.”20 Actually, </w:t>
      </w:r>
      <w:r w:rsidRPr="004F22A9">
        <w:rPr>
          <w:rStyle w:val="StyleUnderline"/>
        </w:rPr>
        <w:t xml:space="preserve">this window of opportunity may remain open for quite some time. </w:t>
      </w:r>
      <w:r w:rsidRPr="00EA3C56">
        <w:rPr>
          <w:rStyle w:val="StyleUnderline"/>
          <w:highlight w:val="yellow"/>
        </w:rPr>
        <w:t>The</w:t>
      </w:r>
      <w:r w:rsidRPr="004F22A9">
        <w:rPr>
          <w:rStyle w:val="StyleUnderline"/>
        </w:rPr>
        <w:t xml:space="preserve"> </w:t>
      </w:r>
      <w:r w:rsidRPr="00EA3C56">
        <w:rPr>
          <w:rStyle w:val="StyleUnderline"/>
        </w:rPr>
        <w:t xml:space="preserve">implications of the </w:t>
      </w:r>
      <w:r w:rsidRPr="00EA3C56">
        <w:rPr>
          <w:rStyle w:val="Emphasis"/>
        </w:rPr>
        <w:t xml:space="preserve">lower </w:t>
      </w:r>
      <w:r w:rsidRPr="00EA3C56">
        <w:rPr>
          <w:rStyle w:val="Emphasis"/>
          <w:highlight w:val="yellow"/>
        </w:rPr>
        <w:t>value</w:t>
      </w:r>
      <w:r w:rsidRPr="00BC1A85">
        <w:rPr>
          <w:rStyle w:val="Emphasis"/>
        </w:rPr>
        <w:t xml:space="preserve">s </w:t>
      </w:r>
      <w:r w:rsidRPr="00EA3C56">
        <w:rPr>
          <w:rStyle w:val="Emphasis"/>
          <w:highlight w:val="yellow"/>
        </w:rPr>
        <w:t>of climate sensitivity</w:t>
      </w:r>
      <w:r w:rsidRPr="00EA3C56">
        <w:rPr>
          <w:sz w:val="16"/>
        </w:rPr>
        <w:t xml:space="preserve"> found by Lewis and Curry21 and other recent studies </w:t>
      </w:r>
      <w:r w:rsidRPr="00EA3C56">
        <w:rPr>
          <w:rStyle w:val="StyleUnderline"/>
        </w:rPr>
        <w:t xml:space="preserve">is that human caused warming is not </w:t>
      </w:r>
      <w:r w:rsidRPr="00EA3C56">
        <w:rPr>
          <w:rStyle w:val="StyleUnderline"/>
          <w:highlight w:val="yellow"/>
        </w:rPr>
        <w:t>expected</w:t>
      </w:r>
      <w:r w:rsidRPr="00EA3C56">
        <w:rPr>
          <w:rStyle w:val="StyleUnderline"/>
        </w:rPr>
        <w:t xml:space="preserve"> to exceed the 2oC ‘danger’ level </w:t>
      </w:r>
      <w:r w:rsidRPr="00EA3C56">
        <w:rPr>
          <w:rStyle w:val="StyleUnderline"/>
          <w:highlight w:val="yellow"/>
        </w:rPr>
        <w:t>in the</w:t>
      </w:r>
      <w:r w:rsidRPr="00EA3C56">
        <w:rPr>
          <w:rStyle w:val="StyleUnderline"/>
        </w:rPr>
        <w:t xml:space="preserve"> 21st century</w:t>
      </w:r>
      <w:r w:rsidRPr="00EA3C56">
        <w:rPr>
          <w:sz w:val="16"/>
        </w:rPr>
        <w:t>. Further</w:t>
      </w:r>
      <w:r w:rsidRPr="001D3A9A">
        <w:rPr>
          <w:sz w:val="16"/>
        </w:rPr>
        <w:t xml:space="preserve">, </w:t>
      </w:r>
      <w:r w:rsidRPr="004F22A9">
        <w:rPr>
          <w:rStyle w:val="StyleUnderline"/>
        </w:rPr>
        <w:t xml:space="preserve">there is growing evidence that </w:t>
      </w:r>
      <w:r w:rsidRPr="00EA3C56">
        <w:rPr>
          <w:rStyle w:val="StyleUnderline"/>
        </w:rPr>
        <w:t xml:space="preserve">the </w:t>
      </w:r>
      <w:r w:rsidRPr="001D3A9A">
        <w:rPr>
          <w:rStyle w:val="StyleUnderline"/>
          <w:highlight w:val="yellow"/>
        </w:rPr>
        <w:t>RCP8.5 scenario</w:t>
      </w:r>
      <w:r w:rsidRPr="004F22A9">
        <w:rPr>
          <w:rStyle w:val="StyleUnderline"/>
        </w:rPr>
        <w:t xml:space="preserve"> for future greenhouse gas concentrations, which drives the largest amount of warming in climate model simulations, </w:t>
      </w:r>
      <w:r w:rsidRPr="001D3A9A">
        <w:rPr>
          <w:rStyle w:val="StyleUnderline"/>
          <w:highlight w:val="yellow"/>
        </w:rPr>
        <w:t xml:space="preserve">is </w:t>
      </w:r>
      <w:r w:rsidRPr="001D3A9A">
        <w:rPr>
          <w:rStyle w:val="Emphasis"/>
          <w:highlight w:val="yellow"/>
        </w:rPr>
        <w:t>impossibly high</w:t>
      </w:r>
      <w:r w:rsidRPr="00EA3C56">
        <w:rPr>
          <w:rStyle w:val="StyleUnderline"/>
        </w:rPr>
        <w:t xml:space="preserve">, requiring a combination of numerous borderline </w:t>
      </w:r>
      <w:r w:rsidRPr="00EA3C56">
        <w:rPr>
          <w:rStyle w:val="Emphasis"/>
        </w:rPr>
        <w:t>impossible socioeconomic scenarios</w:t>
      </w:r>
      <w:r w:rsidRPr="00EA3C56">
        <w:rPr>
          <w:sz w:val="16"/>
        </w:rPr>
        <w:t>.</w:t>
      </w:r>
      <w:r w:rsidRPr="001D3A9A">
        <w:rPr>
          <w:sz w:val="16"/>
        </w:rPr>
        <w:t xml:space="preserve">22 </w:t>
      </w:r>
      <w:r w:rsidRPr="001D3A9A">
        <w:rPr>
          <w:rStyle w:val="StyleUnderline"/>
          <w:highlight w:val="yellow"/>
        </w:rPr>
        <w:t xml:space="preserve">A </w:t>
      </w:r>
      <w:r w:rsidRPr="001D3A9A">
        <w:rPr>
          <w:rStyle w:val="Emphasis"/>
          <w:highlight w:val="yellow"/>
        </w:rPr>
        <w:t xml:space="preserve">slower rate </w:t>
      </w:r>
      <w:r w:rsidRPr="00EA3C56">
        <w:rPr>
          <w:rStyle w:val="Emphasis"/>
        </w:rPr>
        <w:t>of warming</w:t>
      </w:r>
      <w:r w:rsidRPr="00EA3C56">
        <w:rPr>
          <w:sz w:val="16"/>
        </w:rPr>
        <w:t xml:space="preserve"> </w:t>
      </w:r>
      <w:r w:rsidRPr="001D3A9A">
        <w:rPr>
          <w:rStyle w:val="StyleUnderline"/>
          <w:highlight w:val="yellow"/>
        </w:rPr>
        <w:t>means</w:t>
      </w:r>
      <w:r w:rsidRPr="004F22A9">
        <w:rPr>
          <w:rStyle w:val="StyleUnderline"/>
        </w:rPr>
        <w:t xml:space="preserve"> there is </w:t>
      </w:r>
      <w:r w:rsidRPr="00EA3C56">
        <w:rPr>
          <w:rStyle w:val="Emphasis"/>
        </w:rPr>
        <w:t>less urgency</w:t>
      </w:r>
      <w:r w:rsidRPr="00EA3C56">
        <w:rPr>
          <w:sz w:val="16"/>
        </w:rPr>
        <w:t xml:space="preserve"> </w:t>
      </w:r>
      <w:r w:rsidRPr="00EA3C56">
        <w:rPr>
          <w:rStyle w:val="StyleUnderline"/>
        </w:rPr>
        <w:t>to phase out greenhouse gas emissions now</w:t>
      </w:r>
      <w:r w:rsidRPr="004F22A9">
        <w:rPr>
          <w:rStyle w:val="StyleUnderline"/>
        </w:rPr>
        <w:t xml:space="preserve">, </w:t>
      </w:r>
      <w:r w:rsidRPr="00EA3C56">
        <w:rPr>
          <w:rStyle w:val="StyleUnderline"/>
        </w:rPr>
        <w:t xml:space="preserve">and </w:t>
      </w:r>
      <w:r w:rsidRPr="001D3A9A">
        <w:rPr>
          <w:rStyle w:val="Emphasis"/>
          <w:highlight w:val="yellow"/>
        </w:rPr>
        <w:t>more time</w:t>
      </w:r>
      <w:r w:rsidRPr="001D3A9A">
        <w:rPr>
          <w:sz w:val="16"/>
          <w:highlight w:val="yellow"/>
        </w:rPr>
        <w:t xml:space="preserve"> </w:t>
      </w:r>
      <w:r w:rsidRPr="001D3A9A">
        <w:rPr>
          <w:rStyle w:val="StyleUnderline"/>
          <w:highlight w:val="yellow"/>
        </w:rPr>
        <w:t>to</w:t>
      </w:r>
      <w:r w:rsidRPr="004F22A9">
        <w:rPr>
          <w:rStyle w:val="StyleUnderline"/>
        </w:rPr>
        <w:t xml:space="preserve"> find ways to</w:t>
      </w:r>
      <w:r w:rsidRPr="001D3A9A">
        <w:rPr>
          <w:sz w:val="16"/>
        </w:rPr>
        <w:t xml:space="preserve"> </w:t>
      </w:r>
      <w:r w:rsidRPr="001D3A9A">
        <w:rPr>
          <w:rStyle w:val="Emphasis"/>
          <w:highlight w:val="yellow"/>
        </w:rPr>
        <w:t>decarbonize</w:t>
      </w:r>
      <w:r w:rsidRPr="00EA3C56">
        <w:rPr>
          <w:rStyle w:val="Emphasis"/>
        </w:rPr>
        <w:t xml:space="preserve"> the economy </w:t>
      </w:r>
      <w:r w:rsidRPr="001D3A9A">
        <w:rPr>
          <w:rStyle w:val="Emphasis"/>
          <w:highlight w:val="yellow"/>
        </w:rPr>
        <w:t>affordably</w:t>
      </w:r>
      <w:r w:rsidRPr="001D3A9A">
        <w:rPr>
          <w:sz w:val="16"/>
        </w:rPr>
        <w:t xml:space="preserve"> </w:t>
      </w:r>
      <w:r w:rsidRPr="004F22A9">
        <w:rPr>
          <w:rStyle w:val="StyleUnderline"/>
        </w:rPr>
        <w:t>and with a minimum of</w:t>
      </w:r>
      <w:r w:rsidRPr="001D3A9A">
        <w:rPr>
          <w:sz w:val="16"/>
        </w:rPr>
        <w:t xml:space="preserve"> </w:t>
      </w:r>
      <w:r w:rsidRPr="004F22A9">
        <w:rPr>
          <w:rStyle w:val="Emphasis"/>
        </w:rPr>
        <w:t>unintended consequences</w:t>
      </w:r>
      <w:r w:rsidRPr="001D3A9A">
        <w:rPr>
          <w:sz w:val="16"/>
        </w:rPr>
        <w:t xml:space="preserve">. </w:t>
      </w:r>
      <w:r w:rsidRPr="004F22A9">
        <w:rPr>
          <w:rStyle w:val="StyleUnderline"/>
        </w:rPr>
        <w:t xml:space="preserve">It also allows for the </w:t>
      </w:r>
      <w:r w:rsidRPr="004F22A9">
        <w:rPr>
          <w:rStyle w:val="Emphasis"/>
        </w:rPr>
        <w:t>flexibility to revise our policies</w:t>
      </w:r>
      <w:r w:rsidRPr="001D3A9A">
        <w:rPr>
          <w:sz w:val="16"/>
        </w:rPr>
        <w:t xml:space="preserve"> </w:t>
      </w:r>
      <w:r w:rsidRPr="004F22A9">
        <w:rPr>
          <w:rStyle w:val="StyleUnderline"/>
        </w:rPr>
        <w:t>as further information becomes available</w:t>
      </w:r>
      <w:r w:rsidRPr="001D3A9A">
        <w:rPr>
          <w:sz w:val="16"/>
        </w:rPr>
        <w:t xml:space="preserve">. </w:t>
      </w:r>
    </w:p>
    <w:p w14:paraId="72BFCE03" w14:textId="77777777" w:rsidR="00E94E13" w:rsidRDefault="00E94E13" w:rsidP="00E94E13">
      <w:pPr>
        <w:rPr>
          <w:sz w:val="12"/>
        </w:rPr>
      </w:pPr>
      <w:r w:rsidRPr="004F22A9">
        <w:rPr>
          <w:rStyle w:val="StyleUnderline"/>
        </w:rPr>
        <w:t>Is it possible that something truly dangerous and unforeseen could happen</w:t>
      </w:r>
      <w:r w:rsidRPr="001D3A9A">
        <w:rPr>
          <w:sz w:val="16"/>
        </w:rPr>
        <w:t xml:space="preserve"> to Earth’s climate </w:t>
      </w:r>
      <w:r w:rsidRPr="004F22A9">
        <w:rPr>
          <w:rStyle w:val="StyleUnderline"/>
        </w:rPr>
        <w:t xml:space="preserve">during the 21st century? Yes it is possible, but </w:t>
      </w:r>
      <w:r w:rsidRPr="001D3A9A">
        <w:rPr>
          <w:rStyle w:val="Emphasis"/>
          <w:highlight w:val="yellow"/>
        </w:rPr>
        <w:t>natural</w:t>
      </w:r>
      <w:r w:rsidRPr="00EA3C56">
        <w:rPr>
          <w:rStyle w:val="Emphasis"/>
        </w:rPr>
        <w:t xml:space="preserve"> climate </w:t>
      </w:r>
      <w:r w:rsidRPr="001D3A9A">
        <w:rPr>
          <w:rStyle w:val="Emphasis"/>
          <w:highlight w:val="yellow"/>
        </w:rPr>
        <w:t>variability</w:t>
      </w:r>
      <w:r w:rsidRPr="001D3A9A">
        <w:rPr>
          <w:sz w:val="16"/>
        </w:rPr>
        <w:t xml:space="preserve"> (including geologic processes) </w:t>
      </w:r>
      <w:r w:rsidRPr="001D3A9A">
        <w:rPr>
          <w:rStyle w:val="StyleUnderline"/>
          <w:highlight w:val="yellow"/>
        </w:rPr>
        <w:t>may be a more likely source of</w:t>
      </w:r>
      <w:r w:rsidRPr="004F22A9">
        <w:rPr>
          <w:rStyle w:val="StyleUnderline"/>
        </w:rPr>
        <w:t xml:space="preserve"> possible </w:t>
      </w:r>
      <w:r w:rsidRPr="00EA3C56">
        <w:rPr>
          <w:rStyle w:val="StyleUnderline"/>
        </w:rPr>
        <w:t xml:space="preserve">undesirable </w:t>
      </w:r>
      <w:r w:rsidRPr="001D3A9A">
        <w:rPr>
          <w:rStyle w:val="StyleUnderline"/>
          <w:highlight w:val="yellow"/>
        </w:rPr>
        <w:t>change than manmade warming</w:t>
      </w:r>
      <w:r w:rsidRPr="001D3A9A">
        <w:rPr>
          <w:sz w:val="16"/>
        </w:rPr>
        <w:t>. In any event</w:t>
      </w:r>
      <w:r w:rsidRPr="00EA3C56">
        <w:rPr>
          <w:sz w:val="16"/>
        </w:rPr>
        <w:t xml:space="preserve">, </w:t>
      </w:r>
      <w:r w:rsidRPr="00EA3C56">
        <w:rPr>
          <w:rStyle w:val="StyleUnderline"/>
        </w:rPr>
        <w:t>attempting to avoid such a dangerous and unforeseen climate by reducing fossil fuel emissions will be</w:t>
      </w:r>
      <w:r w:rsidRPr="00EA3C56">
        <w:rPr>
          <w:sz w:val="16"/>
        </w:rPr>
        <w:t xml:space="preserve"> </w:t>
      </w:r>
      <w:r w:rsidRPr="00EA3C56">
        <w:rPr>
          <w:rStyle w:val="Emphasis"/>
        </w:rPr>
        <w:t>futile</w:t>
      </w:r>
      <w:r w:rsidRPr="00EA3C56">
        <w:rPr>
          <w:sz w:val="16"/>
        </w:rPr>
        <w:t xml:space="preserve"> </w:t>
      </w:r>
      <w:r w:rsidRPr="00EA3C56">
        <w:rPr>
          <w:rStyle w:val="StyleUnderline"/>
        </w:rPr>
        <w:t>if</w:t>
      </w:r>
      <w:r w:rsidRPr="004F22A9">
        <w:rPr>
          <w:rStyle w:val="StyleUnderline"/>
        </w:rPr>
        <w:t xml:space="preserve"> natural climate and geologic processes are dominant factors</w:t>
      </w:r>
      <w:r w:rsidRPr="001D3A9A">
        <w:rPr>
          <w:sz w:val="16"/>
        </w:rPr>
        <w:t xml:space="preserve">. Geologic processes are an important factor in the potential instability of the West Antarctic ice sheet that could contribute to substantial sea level rise in the 21st century.23 </w:t>
      </w:r>
    </w:p>
    <w:p w14:paraId="434F30DE" w14:textId="77777777" w:rsidR="00E94E13" w:rsidRDefault="00E94E13" w:rsidP="00E94E13">
      <w:pPr>
        <w:rPr>
          <w:sz w:val="12"/>
        </w:rPr>
      </w:pPr>
      <w:r w:rsidRPr="001D3A9A">
        <w:rPr>
          <w:rStyle w:val="StyleUnderline"/>
          <w:highlight w:val="yellow"/>
        </w:rPr>
        <w:t>Under</w:t>
      </w:r>
      <w:r w:rsidRPr="004F22A9">
        <w:rPr>
          <w:rStyle w:val="StyleUnderline"/>
        </w:rPr>
        <w:t xml:space="preserve"> the </w:t>
      </w:r>
      <w:r w:rsidRPr="001D3A9A">
        <w:rPr>
          <w:rStyle w:val="StyleUnderline"/>
          <w:highlight w:val="yellow"/>
        </w:rPr>
        <w:t>Paris</w:t>
      </w:r>
      <w:r w:rsidRPr="004F22A9">
        <w:rPr>
          <w:rStyle w:val="StyleUnderline"/>
        </w:rPr>
        <w:t xml:space="preserve"> Agreement, individual countries have submitted</w:t>
      </w:r>
      <w:r w:rsidRPr="001D3A9A">
        <w:rPr>
          <w:sz w:val="16"/>
        </w:rPr>
        <w:t xml:space="preserve"> to the UNFCCC their Nationally Determined Contributions (</w:t>
      </w:r>
      <w:r w:rsidRPr="004F22A9">
        <w:rPr>
          <w:rStyle w:val="StyleUnderline"/>
        </w:rPr>
        <w:t>NDCs</w:t>
      </w:r>
      <w:r w:rsidRPr="001D3A9A">
        <w:rPr>
          <w:sz w:val="16"/>
        </w:rPr>
        <w:t xml:space="preserve">). Under the Obama Administration, the U.S. NDC had a goal of reducing emissions by 28% below 2005 levels by 2025. Apart from considerations of feasibility and cost, it has been estimated24 using the EPA MAGICC model that this commitment will prevent 0.03oC in warming by 2100. </w:t>
      </w:r>
      <w:r w:rsidRPr="004F22A9">
        <w:rPr>
          <w:rStyle w:val="StyleUnderline"/>
        </w:rPr>
        <w:t>When combined with current commitments from other nations,</w:t>
      </w:r>
      <w:r w:rsidRPr="001D3A9A">
        <w:rPr>
          <w:sz w:val="16"/>
        </w:rPr>
        <w:t xml:space="preserve"> </w:t>
      </w:r>
      <w:r w:rsidRPr="004F22A9">
        <w:rPr>
          <w:rStyle w:val="Emphasis"/>
        </w:rPr>
        <w:t xml:space="preserve">only </w:t>
      </w:r>
      <w:r w:rsidRPr="001D3A9A">
        <w:rPr>
          <w:rStyle w:val="Emphasis"/>
          <w:highlight w:val="yellow"/>
        </w:rPr>
        <w:t>a small fraction</w:t>
      </w:r>
      <w:r w:rsidRPr="00EA3C56">
        <w:rPr>
          <w:rStyle w:val="Emphasis"/>
        </w:rPr>
        <w:t xml:space="preserve"> of</w:t>
      </w:r>
      <w:r w:rsidRPr="004F22A9">
        <w:rPr>
          <w:rStyle w:val="Emphasis"/>
        </w:rPr>
        <w:t xml:space="preserve"> the projected future </w:t>
      </w:r>
      <w:r w:rsidRPr="00EA3C56">
        <w:rPr>
          <w:rStyle w:val="Emphasis"/>
        </w:rPr>
        <w:t xml:space="preserve">warming </w:t>
      </w:r>
      <w:r w:rsidRPr="00EA3C56">
        <w:rPr>
          <w:rStyle w:val="Emphasis"/>
          <w:highlight w:val="yellow"/>
        </w:rPr>
        <w:t>will be ameliorated</w:t>
      </w:r>
      <w:r w:rsidRPr="004F22A9">
        <w:rPr>
          <w:rStyle w:val="Emphasis"/>
        </w:rPr>
        <w:t xml:space="preserve"> by these commitments</w:t>
      </w:r>
      <w:r w:rsidRPr="001D3A9A">
        <w:rPr>
          <w:sz w:val="16"/>
        </w:rPr>
        <w:t xml:space="preserve">. If climate models are indeed running too hot,25 then the amount of warming prevented would be even smaller. </w:t>
      </w:r>
      <w:r w:rsidRPr="00EA3C56">
        <w:rPr>
          <w:rStyle w:val="StyleUnderline"/>
          <w:highlight w:val="yellow"/>
        </w:rPr>
        <w:t>Even if emissions</w:t>
      </w:r>
      <w:r w:rsidRPr="004F22A9">
        <w:rPr>
          <w:rStyle w:val="StyleUnderline"/>
        </w:rPr>
        <w:t xml:space="preserve"> immediately </w:t>
      </w:r>
      <w:r w:rsidRPr="00EA3C56">
        <w:rPr>
          <w:rStyle w:val="StyleUnderline"/>
          <w:highlight w:val="yellow"/>
        </w:rPr>
        <w:t>went to zero</w:t>
      </w:r>
      <w:r w:rsidRPr="004F22A9">
        <w:rPr>
          <w:rStyle w:val="StyleUnderline"/>
        </w:rPr>
        <w:t xml:space="preserve"> and the projections of climate models are to be believed, </w:t>
      </w:r>
      <w:r w:rsidRPr="001D3A9A">
        <w:rPr>
          <w:rStyle w:val="StyleUnderline"/>
          <w:highlight w:val="yellow"/>
        </w:rPr>
        <w:t>the impact</w:t>
      </w:r>
      <w:r w:rsidRPr="004F22A9">
        <w:rPr>
          <w:rStyle w:val="StyleUnderline"/>
        </w:rPr>
        <w:t xml:space="preserve"> on the climate </w:t>
      </w:r>
      <w:r w:rsidRPr="00EA3C56">
        <w:rPr>
          <w:rStyle w:val="StyleUnderline"/>
          <w:highlight w:val="yellow"/>
        </w:rPr>
        <w:t xml:space="preserve">would </w:t>
      </w:r>
      <w:r w:rsidRPr="00EA3C56">
        <w:rPr>
          <w:rStyle w:val="Emphasis"/>
          <w:highlight w:val="yellow"/>
        </w:rPr>
        <w:t>not</w:t>
      </w:r>
      <w:r w:rsidRPr="004F22A9">
        <w:rPr>
          <w:rStyle w:val="Emphasis"/>
        </w:rPr>
        <w:t xml:space="preserve"> be </w:t>
      </w:r>
      <w:r w:rsidRPr="001D3A9A">
        <w:rPr>
          <w:rStyle w:val="Emphasis"/>
          <w:highlight w:val="yellow"/>
        </w:rPr>
        <w:t>noticea</w:t>
      </w:r>
      <w:r w:rsidRPr="00EA3C56">
        <w:rPr>
          <w:rStyle w:val="Emphasis"/>
          <w:highlight w:val="yellow"/>
        </w:rPr>
        <w:t>ble</w:t>
      </w:r>
      <w:r w:rsidRPr="00EA3C56">
        <w:rPr>
          <w:rStyle w:val="StyleUnderline"/>
          <w:highlight w:val="yellow"/>
        </w:rPr>
        <w:t xml:space="preserve"> until the 2nd half of the</w:t>
      </w:r>
      <w:r w:rsidRPr="00EA3C56">
        <w:rPr>
          <w:rStyle w:val="StyleUnderline"/>
        </w:rPr>
        <w:t xml:space="preserve"> 21st </w:t>
      </w:r>
      <w:r w:rsidRPr="00EA3C56">
        <w:rPr>
          <w:rStyle w:val="StyleUnderline"/>
          <w:highlight w:val="yellow"/>
        </w:rPr>
        <w:t>century</w:t>
      </w:r>
      <w:r w:rsidRPr="00EA3C56">
        <w:rPr>
          <w:sz w:val="16"/>
        </w:rPr>
        <w:t>.</w:t>
      </w:r>
      <w:r w:rsidRPr="001D3A9A">
        <w:rPr>
          <w:sz w:val="16"/>
        </w:rPr>
        <w:t xml:space="preserve"> Most of the expected benefits to the climate from the UNFCCC emissions reductions policy will be realized in the 22nd century and beyond. </w:t>
      </w:r>
    </w:p>
    <w:p w14:paraId="50127E27" w14:textId="77777777" w:rsidR="00E94E13" w:rsidRDefault="00E94E13" w:rsidP="00E94E13">
      <w:pPr>
        <w:rPr>
          <w:sz w:val="12"/>
        </w:rPr>
      </w:pPr>
      <w:r w:rsidRPr="004F22A9">
        <w:rPr>
          <w:rStyle w:val="StyleUnderline"/>
        </w:rPr>
        <w:t>Attempting to use carbon dioxide as a control knob to regulate climate</w:t>
      </w:r>
      <w:r w:rsidRPr="001D3A9A">
        <w:rPr>
          <w:sz w:val="16"/>
        </w:rPr>
        <w:t xml:space="preserve"> on decadal to century timescales </w:t>
      </w:r>
      <w:r w:rsidRPr="004F22A9">
        <w:rPr>
          <w:rStyle w:val="StyleUnderline"/>
        </w:rPr>
        <w:t>is</w:t>
      </w:r>
      <w:r w:rsidRPr="001D3A9A">
        <w:rPr>
          <w:sz w:val="16"/>
        </w:rPr>
        <w:t xml:space="preserve"> arguably </w:t>
      </w:r>
      <w:r w:rsidRPr="004F22A9">
        <w:rPr>
          <w:rStyle w:val="Emphasis"/>
        </w:rPr>
        <w:t>futile</w:t>
      </w:r>
      <w:r w:rsidRPr="001D3A9A">
        <w:rPr>
          <w:sz w:val="16"/>
        </w:rPr>
        <w:t xml:space="preserve">. The UNFCCC </w:t>
      </w:r>
      <w:r w:rsidRPr="004F22A9">
        <w:rPr>
          <w:rStyle w:val="StyleUnderline"/>
        </w:rPr>
        <w:t xml:space="preserve">emissions reductions policies have brought us to a point between a rock and a hard place, whereby the </w:t>
      </w:r>
      <w:r w:rsidRPr="00EA3C56">
        <w:rPr>
          <w:rStyle w:val="StyleUnderline"/>
        </w:rPr>
        <w:t xml:space="preserve">emissions reduction policy with its </w:t>
      </w:r>
      <w:r w:rsidRPr="00EA3C56">
        <w:rPr>
          <w:rStyle w:val="Emphasis"/>
        </w:rPr>
        <w:t>extensive costs</w:t>
      </w:r>
      <w:r w:rsidRPr="00EA3C56">
        <w:rPr>
          <w:rStyle w:val="StyleUnderline"/>
        </w:rPr>
        <w:t xml:space="preserve"> and questions of feasibility are </w:t>
      </w:r>
      <w:r w:rsidRPr="00EA3C56">
        <w:rPr>
          <w:rStyle w:val="Emphasis"/>
        </w:rPr>
        <w:t>inadequate for making a meaningful dent</w:t>
      </w:r>
      <w:r w:rsidRPr="001D3A9A">
        <w:rPr>
          <w:sz w:val="16"/>
        </w:rPr>
        <w:t xml:space="preserve"> </w:t>
      </w:r>
      <w:r w:rsidRPr="004F22A9">
        <w:rPr>
          <w:rStyle w:val="StyleUnderline"/>
        </w:rPr>
        <w:t>in slowing down the expected warming</w:t>
      </w:r>
      <w:r w:rsidRPr="001D3A9A">
        <w:rPr>
          <w:sz w:val="16"/>
        </w:rPr>
        <w:t xml:space="preserve"> in the 21st century. </w:t>
      </w:r>
      <w:r w:rsidRPr="004F22A9">
        <w:rPr>
          <w:rStyle w:val="StyleUnderline"/>
        </w:rPr>
        <w:t xml:space="preserve">And the </w:t>
      </w:r>
      <w:r w:rsidRPr="004F22A9">
        <w:rPr>
          <w:rStyle w:val="Emphasis"/>
        </w:rPr>
        <w:t>real societal consequences</w:t>
      </w:r>
      <w:r w:rsidRPr="004F22A9">
        <w:rPr>
          <w:rStyle w:val="StyleUnderline"/>
        </w:rPr>
        <w:t xml:space="preserve"> of climate change and extreme weather events</w:t>
      </w:r>
      <w:r w:rsidRPr="001D3A9A">
        <w:rPr>
          <w:sz w:val="16"/>
        </w:rPr>
        <w:t xml:space="preserve"> (whether caused by manmade climate change or natural variability) </w:t>
      </w:r>
      <w:r w:rsidRPr="004F22A9">
        <w:rPr>
          <w:rStyle w:val="Emphasis"/>
        </w:rPr>
        <w:t>remain largely unaddressed</w:t>
      </w:r>
      <w:r w:rsidRPr="001D3A9A">
        <w:rPr>
          <w:sz w:val="16"/>
        </w:rPr>
        <w:t xml:space="preserve">. </w:t>
      </w:r>
    </w:p>
    <w:p w14:paraId="707E7F46" w14:textId="77777777" w:rsidR="00E94E13" w:rsidRDefault="00E94E13" w:rsidP="00E94E13">
      <w:pPr>
        <w:rPr>
          <w:sz w:val="12"/>
        </w:rPr>
      </w:pPr>
      <w:r w:rsidRPr="001D3A9A">
        <w:rPr>
          <w:sz w:val="16"/>
        </w:rPr>
        <w:t xml:space="preserve">This is not to say that a transition away from burning fossil fuels doesn’t make sense over the course of the 21st century. People prefer ‘clean’ over ‘dirty’ energy – provided that all other things are equal, such as reliability, security, and economy. However, </w:t>
      </w:r>
      <w:r w:rsidRPr="004F22A9">
        <w:rPr>
          <w:rStyle w:val="StyleUnderline"/>
        </w:rPr>
        <w:t>assuming that current wind and solar technologies are adequate for providing the required amount and density of electric power for an advanced economy is misguided</w:t>
      </w:r>
      <w:r w:rsidRPr="001D3A9A">
        <w:rPr>
          <w:sz w:val="16"/>
        </w:rPr>
        <w:t xml:space="preserve">.26 </w:t>
      </w:r>
    </w:p>
    <w:p w14:paraId="3FE589DB" w14:textId="77777777" w:rsidR="00E94E13" w:rsidRDefault="00E94E13" w:rsidP="00E94E13">
      <w:pPr>
        <w:rPr>
          <w:sz w:val="12"/>
        </w:rPr>
      </w:pPr>
      <w:r w:rsidRPr="001D3A9A">
        <w:rPr>
          <w:sz w:val="16"/>
        </w:rPr>
        <w:t xml:space="preserve">The recent record-breaking cold outbreak in the Midwest is a stark reminder of the challenges of providing a reliable power supply in the face of extreme weather events, where an inadequate power supply not only harms the economy, but jeopardizes lives and public safety. Last week, central Minnesota experienced a natural gas ‘brownout,’ as Xcel Energy advised customers to turn thermostats down to 60 degrees and avoid using hot water.27 Why? Because the wind wasn’t blowing during an exceptionally cold period. Utilities pair natural gas plants with wind farms, where the gas plants can be ramped up and down quickly when the wind isn’t blowing. With bitter cold temperatures and no wind, there wasn’t enough natural gas. </w:t>
      </w:r>
    </w:p>
    <w:p w14:paraId="63E65FE9" w14:textId="77777777" w:rsidR="00E94E13" w:rsidRDefault="00E94E13" w:rsidP="00E94E13">
      <w:pPr>
        <w:rPr>
          <w:sz w:val="12"/>
        </w:rPr>
      </w:pPr>
      <w:r w:rsidRPr="001D3A9A">
        <w:rPr>
          <w:rStyle w:val="StyleUnderline"/>
        </w:rPr>
        <w:t>A</w:t>
      </w:r>
      <w:r w:rsidRPr="004F22A9">
        <w:rPr>
          <w:rStyle w:val="StyleUnderline"/>
        </w:rPr>
        <w:t xml:space="preserve"> </w:t>
      </w:r>
      <w:r w:rsidRPr="001D3A9A">
        <w:rPr>
          <w:rStyle w:val="StyleUnderline"/>
          <w:highlight w:val="yellow"/>
        </w:rPr>
        <w:t>transition to</w:t>
      </w:r>
      <w:r w:rsidRPr="004F22A9">
        <w:rPr>
          <w:rStyle w:val="StyleUnderline"/>
        </w:rPr>
        <w:t xml:space="preserve"> an electric power system driven solely by </w:t>
      </w:r>
      <w:r w:rsidRPr="001D3A9A">
        <w:rPr>
          <w:rStyle w:val="StyleUnderline"/>
          <w:highlight w:val="yellow"/>
        </w:rPr>
        <w:t>wind and solar would require</w:t>
      </w:r>
      <w:r w:rsidRPr="004F22A9">
        <w:rPr>
          <w:rStyle w:val="StyleUnderline"/>
        </w:rPr>
        <w:t xml:space="preserve"> a </w:t>
      </w:r>
      <w:r w:rsidRPr="001D3A9A">
        <w:rPr>
          <w:rStyle w:val="Emphasis"/>
          <w:highlight w:val="yellow"/>
        </w:rPr>
        <w:t>massive</w:t>
      </w:r>
      <w:r w:rsidRPr="004F22A9">
        <w:rPr>
          <w:rStyle w:val="Emphasis"/>
        </w:rPr>
        <w:t xml:space="preserve"> amount of </w:t>
      </w:r>
      <w:r w:rsidRPr="001D3A9A">
        <w:rPr>
          <w:rStyle w:val="Emphasis"/>
          <w:highlight w:val="yellow"/>
        </w:rPr>
        <w:t>energy storage</w:t>
      </w:r>
      <w:r w:rsidRPr="004F22A9">
        <w:rPr>
          <w:rStyle w:val="StyleUnderline"/>
        </w:rPr>
        <w:t xml:space="preserve">. While energy storage technologies are advancing, massive deployment of </w:t>
      </w:r>
      <w:r w:rsidRPr="004F22A9">
        <w:rPr>
          <w:rStyle w:val="Emphasis"/>
        </w:rPr>
        <w:t>cost</w:t>
      </w:r>
      <w:r>
        <w:rPr>
          <w:rStyle w:val="Emphasis"/>
        </w:rPr>
        <w:t>-</w:t>
      </w:r>
      <w:r w:rsidRPr="004F22A9">
        <w:rPr>
          <w:rStyle w:val="Emphasis"/>
        </w:rPr>
        <w:t>effective energy storage</w:t>
      </w:r>
      <w:r w:rsidRPr="001D3A9A">
        <w:rPr>
          <w:sz w:val="16"/>
        </w:rPr>
        <w:t xml:space="preserve"> </w:t>
      </w:r>
      <w:r w:rsidRPr="004F22A9">
        <w:rPr>
          <w:rStyle w:val="StyleUnderline"/>
        </w:rPr>
        <w:t xml:space="preserve">technologies is </w:t>
      </w:r>
      <w:r w:rsidRPr="00EA3C56">
        <w:rPr>
          <w:rStyle w:val="StyleUnderline"/>
        </w:rPr>
        <w:t xml:space="preserve">well </w:t>
      </w:r>
      <w:r w:rsidRPr="001D3A9A">
        <w:rPr>
          <w:rStyle w:val="StyleUnderline"/>
          <w:highlight w:val="yellow"/>
        </w:rPr>
        <w:t>beyond current capabilities</w:t>
      </w:r>
      <w:r w:rsidRPr="001D3A9A">
        <w:rPr>
          <w:sz w:val="16"/>
        </w:rPr>
        <w:t xml:space="preserve">.28 </w:t>
      </w:r>
      <w:r w:rsidRPr="001D3A9A">
        <w:rPr>
          <w:rStyle w:val="StyleUnderline"/>
          <w:highlight w:val="yellow"/>
        </w:rPr>
        <w:t xml:space="preserve">An </w:t>
      </w:r>
      <w:r w:rsidRPr="00EA3C56">
        <w:rPr>
          <w:rStyle w:val="StyleUnderline"/>
          <w:highlight w:val="yellow"/>
        </w:rPr>
        <w:t>unintended consequence</w:t>
      </w:r>
      <w:r w:rsidRPr="00EA3C56">
        <w:rPr>
          <w:rStyle w:val="StyleUnderline"/>
        </w:rPr>
        <w:t xml:space="preserve"> of rapid deployment of</w:t>
      </w:r>
      <w:r w:rsidRPr="004F22A9">
        <w:rPr>
          <w:rStyle w:val="StyleUnderline"/>
        </w:rPr>
        <w:t xml:space="preserve"> wind and solar energy farms </w:t>
      </w:r>
      <w:r w:rsidRPr="001D3A9A">
        <w:rPr>
          <w:rStyle w:val="StyleUnderline"/>
          <w:highlight w:val="yellow"/>
        </w:rPr>
        <w:t>may be</w:t>
      </w:r>
      <w:r w:rsidRPr="004F22A9">
        <w:rPr>
          <w:rStyle w:val="StyleUnderline"/>
        </w:rPr>
        <w:t xml:space="preserve"> that</w:t>
      </w:r>
      <w:r w:rsidRPr="001D3A9A">
        <w:rPr>
          <w:sz w:val="16"/>
        </w:rPr>
        <w:t xml:space="preserve"> </w:t>
      </w:r>
      <w:r w:rsidRPr="001D3A9A">
        <w:rPr>
          <w:rStyle w:val="Emphasis"/>
          <w:highlight w:val="yellow"/>
        </w:rPr>
        <w:t>natural gas</w:t>
      </w:r>
      <w:r w:rsidRPr="004F22A9">
        <w:rPr>
          <w:rStyle w:val="Emphasis"/>
        </w:rPr>
        <w:t xml:space="preserve"> power </w:t>
      </w:r>
      <w:r w:rsidRPr="001D3A9A">
        <w:rPr>
          <w:rStyle w:val="Emphasis"/>
          <w:highlight w:val="yellow"/>
        </w:rPr>
        <w:t>plants become</w:t>
      </w:r>
      <w:r w:rsidRPr="004F22A9">
        <w:rPr>
          <w:rStyle w:val="Emphasis"/>
        </w:rPr>
        <w:t xml:space="preserve"> increasingly </w:t>
      </w:r>
      <w:r w:rsidRPr="001D3A9A">
        <w:rPr>
          <w:rStyle w:val="Emphasis"/>
          <w:highlight w:val="yellow"/>
        </w:rPr>
        <w:t>entrenched</w:t>
      </w:r>
      <w:r w:rsidRPr="001D3A9A">
        <w:rPr>
          <w:sz w:val="16"/>
        </w:rPr>
        <w:t xml:space="preserve"> </w:t>
      </w:r>
      <w:r w:rsidRPr="004F22A9">
        <w:rPr>
          <w:rStyle w:val="StyleUnderline"/>
        </w:rPr>
        <w:t>in the power supply system</w:t>
      </w:r>
      <w:r w:rsidRPr="001D3A9A">
        <w:rPr>
          <w:sz w:val="16"/>
        </w:rPr>
        <w:t xml:space="preserve">. </w:t>
      </w:r>
    </w:p>
    <w:p w14:paraId="17FA672E" w14:textId="77777777" w:rsidR="00E94E13" w:rsidRDefault="00E94E13" w:rsidP="00E94E13">
      <w:pPr>
        <w:rPr>
          <w:sz w:val="12"/>
        </w:rPr>
      </w:pPr>
      <w:r w:rsidRPr="001D3A9A">
        <w:rPr>
          <w:sz w:val="16"/>
        </w:rPr>
        <w:t xml:space="preserve">Apart from energy policy, </w:t>
      </w:r>
      <w:r w:rsidRPr="004F22A9">
        <w:rPr>
          <w:rStyle w:val="StyleUnderline"/>
        </w:rPr>
        <w:t xml:space="preserve">there are a number of land use practices related to croplands, grazing lands, forests and wetlands that could increase the </w:t>
      </w:r>
      <w:r w:rsidRPr="004F22A9">
        <w:rPr>
          <w:rStyle w:val="Emphasis"/>
        </w:rPr>
        <w:t>natural sequestration</w:t>
      </w:r>
      <w:r w:rsidRPr="001D3A9A">
        <w:rPr>
          <w:sz w:val="16"/>
        </w:rPr>
        <w:t xml:space="preserve"> </w:t>
      </w:r>
      <w:r w:rsidRPr="004F22A9">
        <w:rPr>
          <w:rStyle w:val="StyleUnderline"/>
        </w:rPr>
        <w:t>of carbon and have ancillary economic and ecosystem benefits</w:t>
      </w:r>
      <w:r w:rsidRPr="001D3A9A">
        <w:rPr>
          <w:sz w:val="16"/>
        </w:rPr>
        <w:t xml:space="preserve">.29 </w:t>
      </w:r>
      <w:r w:rsidRPr="004F22A9">
        <w:rPr>
          <w:rStyle w:val="StyleUnderline"/>
        </w:rPr>
        <w:t xml:space="preserve">These co-benefits include </w:t>
      </w:r>
      <w:r w:rsidRPr="004F22A9">
        <w:rPr>
          <w:rStyle w:val="Emphasis"/>
        </w:rPr>
        <w:t>improved biodiversity</w:t>
      </w:r>
      <w:r w:rsidRPr="004F22A9">
        <w:rPr>
          <w:rStyle w:val="StyleUnderline"/>
        </w:rPr>
        <w:t xml:space="preserve">, </w:t>
      </w:r>
      <w:r w:rsidRPr="004F22A9">
        <w:rPr>
          <w:rStyle w:val="Emphasis"/>
        </w:rPr>
        <w:t>soil quality</w:t>
      </w:r>
      <w:r w:rsidRPr="004F22A9">
        <w:rPr>
          <w:rStyle w:val="StyleUnderline"/>
        </w:rPr>
        <w:t xml:space="preserve">, </w:t>
      </w:r>
      <w:r w:rsidRPr="004F22A9">
        <w:rPr>
          <w:rStyle w:val="Emphasis"/>
        </w:rPr>
        <w:t>agricultural productivity</w:t>
      </w:r>
      <w:r w:rsidRPr="004F22A9">
        <w:rPr>
          <w:rStyle w:val="StyleUnderline"/>
        </w:rPr>
        <w:t xml:space="preserve"> and wildfire behavior modification.</w:t>
      </w:r>
      <w:r w:rsidRPr="001D3A9A">
        <w:rPr>
          <w:sz w:val="16"/>
        </w:rPr>
        <w:t xml:space="preserve"> </w:t>
      </w:r>
    </w:p>
    <w:p w14:paraId="7C551B03" w14:textId="77777777" w:rsidR="00E94E13" w:rsidRDefault="00E94E13" w:rsidP="00E94E13">
      <w:pPr>
        <w:rPr>
          <w:sz w:val="12"/>
        </w:rPr>
      </w:pPr>
      <w:r w:rsidRPr="001D3A9A">
        <w:rPr>
          <w:sz w:val="16"/>
        </w:rPr>
        <w:t xml:space="preserve">In evaluating the urgency of CO2 emissions reductions, </w:t>
      </w:r>
      <w:r w:rsidRPr="004F22A9">
        <w:rPr>
          <w:rStyle w:val="StyleUnderline"/>
        </w:rPr>
        <w:t>we need to be realistic</w:t>
      </w:r>
      <w:r w:rsidRPr="001D3A9A">
        <w:rPr>
          <w:sz w:val="16"/>
        </w:rPr>
        <w:t xml:space="preserve"> about what reducing emissions will actually accomplish. </w:t>
      </w:r>
      <w:r w:rsidRPr="00F24529">
        <w:rPr>
          <w:rStyle w:val="StyleUnderline"/>
        </w:rPr>
        <w:t xml:space="preserve">Drastic reductions of emissions in the U.S. will not reduce global CO2 concentrations if </w:t>
      </w:r>
      <w:r w:rsidRPr="001D3A9A">
        <w:rPr>
          <w:rStyle w:val="StyleUnderline"/>
          <w:highlight w:val="yellow"/>
        </w:rPr>
        <w:t xml:space="preserve">emissions in the </w:t>
      </w:r>
      <w:r w:rsidRPr="00F24529">
        <w:rPr>
          <w:rStyle w:val="Emphasis"/>
          <w:highlight w:val="yellow"/>
        </w:rPr>
        <w:t>developing world</w:t>
      </w:r>
      <w:r w:rsidRPr="004F22A9">
        <w:rPr>
          <w:rStyle w:val="StyleUnderline"/>
        </w:rPr>
        <w:t xml:space="preserve">, particularly </w:t>
      </w:r>
      <w:r w:rsidRPr="00F24529">
        <w:rPr>
          <w:rStyle w:val="Emphasis"/>
          <w:highlight w:val="yellow"/>
        </w:rPr>
        <w:t>China</w:t>
      </w:r>
      <w:r w:rsidRPr="00F24529">
        <w:rPr>
          <w:rStyle w:val="StyleUnderline"/>
          <w:highlight w:val="yellow"/>
        </w:rPr>
        <w:t xml:space="preserve"> and </w:t>
      </w:r>
      <w:r w:rsidRPr="00F24529">
        <w:rPr>
          <w:rStyle w:val="Emphasis"/>
          <w:highlight w:val="yellow"/>
        </w:rPr>
        <w:t>India</w:t>
      </w:r>
      <w:r w:rsidRPr="00F24529">
        <w:rPr>
          <w:rStyle w:val="StyleUnderline"/>
          <w:highlight w:val="yellow"/>
        </w:rPr>
        <w:t xml:space="preserve">, continue </w:t>
      </w:r>
      <w:r w:rsidRPr="001D3A9A">
        <w:rPr>
          <w:rStyle w:val="StyleUnderline"/>
          <w:highlight w:val="yellow"/>
        </w:rPr>
        <w:t>to increase</w:t>
      </w:r>
      <w:r w:rsidRPr="004F22A9">
        <w:rPr>
          <w:rStyle w:val="StyleUnderline"/>
        </w:rPr>
        <w:t>.</w:t>
      </w:r>
      <w:r w:rsidRPr="001D3A9A">
        <w:rPr>
          <w:sz w:val="16"/>
        </w:rPr>
        <w:t xml:space="preserve"> If we believe the climate model simulations, </w:t>
      </w:r>
      <w:r w:rsidRPr="004F22A9">
        <w:rPr>
          <w:rStyle w:val="StyleUnderline"/>
        </w:rPr>
        <w:t>we would not expect to see any changes in extreme weather/climate events until late in the 21st century</w:t>
      </w:r>
      <w:r w:rsidRPr="001D3A9A">
        <w:rPr>
          <w:sz w:val="16"/>
        </w:rPr>
        <w:t xml:space="preserve">. The greatest impacts will be felt in the 22nd century and beyond, in terms of reducing sea level rise and ocean acidification. </w:t>
      </w:r>
    </w:p>
    <w:p w14:paraId="67FA30FB" w14:textId="77777777" w:rsidR="00E94E13" w:rsidRDefault="00E94E13" w:rsidP="00E94E13">
      <w:pPr>
        <w:rPr>
          <w:sz w:val="12"/>
        </w:rPr>
      </w:pPr>
      <w:r w:rsidRPr="001D3A9A">
        <w:rPr>
          <w:sz w:val="16"/>
        </w:rPr>
        <w:t xml:space="preserve">Resilience, anti-fragility and thrivability </w:t>
      </w:r>
    </w:p>
    <w:p w14:paraId="043606CC" w14:textId="77777777" w:rsidR="00E94E13" w:rsidRDefault="00E94E13" w:rsidP="00E94E13">
      <w:pPr>
        <w:rPr>
          <w:sz w:val="12"/>
        </w:rPr>
      </w:pPr>
      <w:r w:rsidRPr="001D3A9A">
        <w:rPr>
          <w:sz w:val="16"/>
        </w:rPr>
        <w:t xml:space="preserve">Given that emissions reductions policies are very costly, politically contentious and are not expected to change the climate in a meaningful way in the 21st century, </w:t>
      </w:r>
      <w:r w:rsidRPr="001D3A9A">
        <w:rPr>
          <w:rStyle w:val="Emphasis"/>
          <w:highlight w:val="yellow"/>
        </w:rPr>
        <w:t>adaptation strategies</w:t>
      </w:r>
      <w:r w:rsidRPr="001D3A9A">
        <w:rPr>
          <w:sz w:val="16"/>
          <w:highlight w:val="yellow"/>
        </w:rPr>
        <w:t xml:space="preserve"> </w:t>
      </w:r>
      <w:r w:rsidRPr="001D3A9A">
        <w:rPr>
          <w:rStyle w:val="StyleUnderline"/>
          <w:highlight w:val="yellow"/>
        </w:rPr>
        <w:t xml:space="preserve">are receiving </w:t>
      </w:r>
      <w:r w:rsidRPr="00F24529">
        <w:rPr>
          <w:rStyle w:val="Emphasis"/>
        </w:rPr>
        <w:t xml:space="preserve">increasing </w:t>
      </w:r>
      <w:r w:rsidRPr="001D3A9A">
        <w:rPr>
          <w:rStyle w:val="Emphasis"/>
          <w:highlight w:val="yellow"/>
        </w:rPr>
        <w:t>attention</w:t>
      </w:r>
      <w:r w:rsidRPr="001D3A9A">
        <w:rPr>
          <w:sz w:val="16"/>
        </w:rPr>
        <w:t xml:space="preserve"> </w:t>
      </w:r>
      <w:r w:rsidRPr="004F22A9">
        <w:rPr>
          <w:rStyle w:val="StyleUnderline"/>
        </w:rPr>
        <w:t xml:space="preserve">in formulating responses </w:t>
      </w:r>
      <w:r w:rsidRPr="001D3A9A">
        <w:rPr>
          <w:sz w:val="16"/>
        </w:rPr>
        <w:t xml:space="preserve">to climate change. </w:t>
      </w:r>
    </w:p>
    <w:p w14:paraId="27AF6C05" w14:textId="77777777" w:rsidR="00E94E13" w:rsidRDefault="00E94E13" w:rsidP="00E94E13">
      <w:pPr>
        <w:rPr>
          <w:sz w:val="12"/>
        </w:rPr>
      </w:pPr>
      <w:r w:rsidRPr="001D3A9A">
        <w:rPr>
          <w:sz w:val="16"/>
        </w:rPr>
        <w:t xml:space="preserve">The extreme damages from recent hurricanes plus the recent billion dollar disasters from floods, droughts and wildfires, emphasize that the U.S. is highly vulnerable to current weather and climate disasters. Even worse disasters were encountered in the U.S. during the 1930’s and 1950’s. Possible scenarios of incremental worsening of weather and climate extremes over the course of the 21st century don’t change the fundamental storyline that many regions of the U.S. are not well adapted to the current weather and climate variability, let alone the range that has been experienced over the past two centuries. </w:t>
      </w:r>
    </w:p>
    <w:p w14:paraId="0FCFC03B" w14:textId="77777777" w:rsidR="00E94E13" w:rsidRDefault="00E94E13" w:rsidP="00E94E13">
      <w:pPr>
        <w:rPr>
          <w:sz w:val="12"/>
        </w:rPr>
      </w:pPr>
      <w:r w:rsidRPr="001D3A9A">
        <w:rPr>
          <w:sz w:val="16"/>
        </w:rPr>
        <w:t xml:space="preserve">As a practical matter, </w:t>
      </w:r>
      <w:r w:rsidRPr="004F22A9">
        <w:rPr>
          <w:rStyle w:val="StyleUnderline"/>
        </w:rPr>
        <w:t>adaptation has been driven by local crises associated with extreme weather and climate</w:t>
      </w:r>
      <w:r w:rsidRPr="001D3A9A">
        <w:rPr>
          <w:sz w:val="16"/>
        </w:rPr>
        <w:t xml:space="preserve"> events, emphasizing the role of ‘surprises’ in shaping responses. </w:t>
      </w:r>
      <w:r w:rsidRPr="001D3A9A">
        <w:rPr>
          <w:rStyle w:val="StyleUnderline"/>
          <w:highlight w:val="yellow"/>
        </w:rPr>
        <w:t>Advocates</w:t>
      </w:r>
      <w:r w:rsidRPr="004F22A9">
        <w:rPr>
          <w:rStyle w:val="StyleUnderline"/>
        </w:rPr>
        <w:t xml:space="preserve"> of adaptation to climate change </w:t>
      </w:r>
      <w:r w:rsidRPr="001D3A9A">
        <w:rPr>
          <w:sz w:val="16"/>
        </w:rPr>
        <w:t xml:space="preserve">are not arguing for simply responding to events and changes after they occur; they </w:t>
      </w:r>
      <w:r w:rsidRPr="004F22A9">
        <w:rPr>
          <w:rStyle w:val="StyleUnderline"/>
        </w:rPr>
        <w:t xml:space="preserve">are </w:t>
      </w:r>
      <w:r w:rsidRPr="001D3A9A">
        <w:rPr>
          <w:rStyle w:val="StyleUnderline"/>
          <w:highlight w:val="yellow"/>
        </w:rPr>
        <w:t xml:space="preserve">arguing for </w:t>
      </w:r>
      <w:r w:rsidRPr="001D3A9A">
        <w:rPr>
          <w:rStyle w:val="Emphasis"/>
          <w:highlight w:val="yellow"/>
        </w:rPr>
        <w:t>anticipatory adaptation</w:t>
      </w:r>
      <w:r w:rsidRPr="001D3A9A">
        <w:rPr>
          <w:sz w:val="16"/>
        </w:rPr>
        <w:t xml:space="preserve">. However, in adapting to climate change, we need to acknowledge that we cannot know how the climate will evolve in the 21st century, we are certain to be surprised and we will make mistakes along the way. </w:t>
      </w:r>
    </w:p>
    <w:p w14:paraId="300E44B1" w14:textId="77777777" w:rsidR="00E94E13" w:rsidRDefault="00E94E13" w:rsidP="00E94E13">
      <w:pPr>
        <w:rPr>
          <w:sz w:val="12"/>
        </w:rPr>
      </w:pPr>
      <w:r w:rsidRPr="001D3A9A">
        <w:rPr>
          <w:sz w:val="16"/>
        </w:rPr>
        <w:t xml:space="preserve">‘Resilience’ is the ability to ‘bounce back’ in the face of unexpected events. Resilience carries a connotation of returning to the original state as quickly as possible. The difference in impact and recovery from Hurricane Sandy striking New York City in 2012 versus the impact of Tropical Cyclone Nargis striking Myanmar in 200830 reflects very different vulnerabilities and capacities for bouncing back. </w:t>
      </w:r>
    </w:p>
    <w:p w14:paraId="2E6E090D" w14:textId="77777777" w:rsidR="00E94E13" w:rsidRDefault="00E94E13" w:rsidP="00E94E13">
      <w:pPr>
        <w:rPr>
          <w:sz w:val="12"/>
        </w:rPr>
      </w:pPr>
      <w:r w:rsidRPr="001D3A9A">
        <w:rPr>
          <w:sz w:val="16"/>
        </w:rPr>
        <w:t xml:space="preserve">To increase our resilience to extreme weather and climate events, we can ‘bounce forward’ to reduce future vulnerability by evolving our infrastructures, institutions and practices. Nicholas Taleb’s concept of antifragility31 focuses on learning from adversity, and developing approaches that enable us to thrive from high levels of volatility, particularly unexpected extreme events. Anti-fragility goes beyond ‘bouncing back’ to becoming even better as a result of encountering and overcoming challenges. Anti-fragile systems are dynamic rather than static, thriving and growing in new directions rather than simply maintaining the status quo. </w:t>
      </w:r>
    </w:p>
    <w:p w14:paraId="4E5E0DE4" w14:textId="77777777" w:rsidR="00E94E13" w:rsidRDefault="00E94E13" w:rsidP="00E94E13">
      <w:pPr>
        <w:rPr>
          <w:sz w:val="12"/>
        </w:rPr>
      </w:pPr>
      <w:r w:rsidRPr="001D3A9A">
        <w:rPr>
          <w:sz w:val="16"/>
        </w:rPr>
        <w:t xml:space="preserve">Strategies to increase antifragility include: economic development, reducing the downside from volatility, developing a range of options, tinkering with small experiments, and developing and testing transformative ideas. Antifragility is consistent with decentralized models of policy innovation that create flexibility and redundance in the face of volatility. This ‘innovation dividend’ is analogous to biodiversity in the natural world, enhancing resilience in the face of future shocks.32 </w:t>
      </w:r>
    </w:p>
    <w:p w14:paraId="0947B953" w14:textId="77777777" w:rsidR="00E94E13" w:rsidRDefault="00E94E13" w:rsidP="00E94E13">
      <w:pPr>
        <w:rPr>
          <w:sz w:val="12"/>
        </w:rPr>
      </w:pPr>
      <w:r w:rsidRPr="001D3A9A">
        <w:rPr>
          <w:sz w:val="16"/>
        </w:rPr>
        <w:t xml:space="preserve">Similar to anti-fragility, the concept of ‘thrivability’ has been articulated by Jean Russell:33 “It isn’t enough to repair the damage our progress has brought. It is also not enough to manage our risks and be more shock-resistant. Now is not only the time to course correct and be more resilient. It is a time to imagine what we can generate for the world. Not only can we work to minimize our footprint but we can also create positive handprints. It is time to strive for a world that thrives.” </w:t>
      </w:r>
    </w:p>
    <w:p w14:paraId="1F9D624C" w14:textId="77777777" w:rsidR="00E94E13" w:rsidRDefault="00E94E13" w:rsidP="00E94E13">
      <w:pPr>
        <w:rPr>
          <w:sz w:val="12"/>
        </w:rPr>
      </w:pPr>
      <w:r w:rsidRPr="001D3A9A">
        <w:rPr>
          <w:sz w:val="16"/>
        </w:rPr>
        <w:t xml:space="preserve">A focus on policies that support resilience, anti-fragility and thrivability avoids the hubris of thinking we can predict the future climate. The relevant questions then become: </w:t>
      </w:r>
    </w:p>
    <w:p w14:paraId="73D0B979" w14:textId="77777777" w:rsidR="00E94E13" w:rsidRDefault="00E94E13" w:rsidP="00E94E13">
      <w:pPr>
        <w:rPr>
          <w:sz w:val="12"/>
        </w:rPr>
      </w:pPr>
      <w:r w:rsidRPr="001D3A9A">
        <w:rPr>
          <w:sz w:val="16"/>
        </w:rPr>
        <w:t xml:space="preserve">• How can we best promote the development of transformative ideas and technologies? </w:t>
      </w:r>
    </w:p>
    <w:p w14:paraId="29685C2E" w14:textId="77777777" w:rsidR="00E94E13" w:rsidRDefault="00E94E13" w:rsidP="00E94E13">
      <w:pPr>
        <w:rPr>
          <w:sz w:val="12"/>
        </w:rPr>
      </w:pPr>
      <w:r w:rsidRPr="001D3A9A">
        <w:rPr>
          <w:sz w:val="16"/>
        </w:rPr>
        <w:t xml:space="preserve">• How much resilience can we afford? </w:t>
      </w:r>
    </w:p>
    <w:p w14:paraId="23A5290E" w14:textId="77777777" w:rsidR="00E94E13" w:rsidRDefault="00E94E13" w:rsidP="00E94E13">
      <w:pPr>
        <w:rPr>
          <w:sz w:val="12"/>
        </w:rPr>
      </w:pPr>
      <w:r w:rsidRPr="001D3A9A">
        <w:rPr>
          <w:sz w:val="16"/>
        </w:rPr>
        <w:t xml:space="preserve">The threats from climate change (whether natural or human caused) are fundamentally regional, associated not only with regional changes to the weather/climate, but with local vulnerabilities and cultural values and perceptions. In the least developed countries, energy poverty and survivability is of overwhelming concern, where there are severe challenges to meeting basic needs and their idea of clean energy is something other than burning dung inside their dwelling for cooking and heating. In many less developed countries, particularly in South Asia, an overwhelming concern is vulnerability to extreme weather events such as floods and hurricanes that can set back the local economies for a generation. In the developed world, countries are relatively less vulnerable to climate change and extreme weather events and have the luxury of experimenting with new ideas: entrepreneurs not only want to make money, but also to strive for greatness and transform the infrastructure for society. </w:t>
      </w:r>
    </w:p>
    <w:p w14:paraId="1224B77C" w14:textId="77777777" w:rsidR="00E94E13" w:rsidRDefault="00E94E13" w:rsidP="00E94E13">
      <w:pPr>
        <w:rPr>
          <w:sz w:val="12"/>
        </w:rPr>
      </w:pPr>
      <w:r w:rsidRPr="001D3A9A">
        <w:rPr>
          <w:sz w:val="16"/>
        </w:rPr>
        <w:t xml:space="preserve">Extreme weather/climate events such as landfalling major hurricanes, floods, extreme heat waves and droughts become catastrophes through a combination of large populations, large and exposed infrastructure in vulnerable locations, and human modification of natural systems that can provide a natural safety barrier (e.g. deforestation, draining wetlands). </w:t>
      </w:r>
      <w:r w:rsidRPr="001D3A9A">
        <w:rPr>
          <w:rStyle w:val="StyleUnderline"/>
          <w:highlight w:val="yellow"/>
        </w:rPr>
        <w:t>Addressing</w:t>
      </w:r>
      <w:r w:rsidRPr="001D3A9A">
        <w:rPr>
          <w:rStyle w:val="StyleUnderline"/>
        </w:rPr>
        <w:t xml:space="preserve"> current adaptive </w:t>
      </w:r>
      <w:r w:rsidRPr="001D3A9A">
        <w:rPr>
          <w:rStyle w:val="StyleUnderline"/>
          <w:highlight w:val="yellow"/>
        </w:rPr>
        <w:t>deficits and planning</w:t>
      </w:r>
      <w:r w:rsidRPr="001D3A9A">
        <w:rPr>
          <w:rStyle w:val="StyleUnderline"/>
        </w:rPr>
        <w:t xml:space="preserve"> for climate compatible development </w:t>
      </w:r>
      <w:r w:rsidRPr="001D3A9A">
        <w:rPr>
          <w:rStyle w:val="StyleUnderline"/>
          <w:highlight w:val="yellow"/>
        </w:rPr>
        <w:t xml:space="preserve">will </w:t>
      </w:r>
      <w:r w:rsidRPr="001D3A9A">
        <w:rPr>
          <w:rStyle w:val="Emphasis"/>
          <w:highlight w:val="yellow"/>
        </w:rPr>
        <w:t>increase societal resilience</w:t>
      </w:r>
      <w:r w:rsidRPr="001D3A9A">
        <w:rPr>
          <w:sz w:val="16"/>
        </w:rPr>
        <w:t xml:space="preserve"> </w:t>
      </w:r>
      <w:r w:rsidRPr="001D3A9A">
        <w:rPr>
          <w:rStyle w:val="StyleUnderline"/>
        </w:rPr>
        <w:t>to future extreme events</w:t>
      </w:r>
      <w:r w:rsidRPr="001D3A9A">
        <w:rPr>
          <w:sz w:val="16"/>
        </w:rPr>
        <w:t xml:space="preserve"> that may possibly be more frequent or severe in the future. </w:t>
      </w:r>
    </w:p>
    <w:p w14:paraId="259FC8C5" w14:textId="77777777" w:rsidR="00E94E13" w:rsidRDefault="00E94E13" w:rsidP="00E94E13">
      <w:pPr>
        <w:rPr>
          <w:sz w:val="12"/>
        </w:rPr>
      </w:pPr>
      <w:r w:rsidRPr="001D3A9A">
        <w:rPr>
          <w:sz w:val="16"/>
        </w:rPr>
        <w:t xml:space="preserve">Ways forward </w:t>
      </w:r>
    </w:p>
    <w:p w14:paraId="7DE5F44C" w14:textId="77777777" w:rsidR="00E94E13" w:rsidRDefault="00E94E13" w:rsidP="00E94E13">
      <w:pPr>
        <w:rPr>
          <w:sz w:val="16"/>
        </w:rPr>
      </w:pPr>
      <w:r w:rsidRPr="001D3A9A">
        <w:rPr>
          <w:sz w:val="16"/>
        </w:rPr>
        <w:t xml:space="preserve">Climate scientists have made a forceful argument for a future threat from manmade climate change. </w:t>
      </w:r>
      <w:r w:rsidRPr="001D3A9A">
        <w:rPr>
          <w:rStyle w:val="StyleUnderline"/>
        </w:rPr>
        <w:t xml:space="preserve">Based upon our current assessment of the science, </w:t>
      </w:r>
      <w:r w:rsidRPr="001D3A9A">
        <w:rPr>
          <w:rStyle w:val="Emphasis"/>
          <w:highlight w:val="yellow"/>
        </w:rPr>
        <w:t>the threat does not seem</w:t>
      </w:r>
      <w:r w:rsidRPr="00F24529">
        <w:rPr>
          <w:rStyle w:val="Emphasis"/>
        </w:rPr>
        <w:t xml:space="preserve"> to be an </w:t>
      </w:r>
      <w:r w:rsidRPr="001D3A9A">
        <w:rPr>
          <w:rStyle w:val="Emphasis"/>
          <w:highlight w:val="yellow"/>
        </w:rPr>
        <w:t>existential</w:t>
      </w:r>
      <w:r w:rsidRPr="00F24529">
        <w:rPr>
          <w:rStyle w:val="Emphasis"/>
        </w:rPr>
        <w:t xml:space="preserve"> one</w:t>
      </w:r>
      <w:r w:rsidRPr="001D3A9A">
        <w:rPr>
          <w:sz w:val="16"/>
        </w:rPr>
        <w:t xml:space="preserve"> on the time scale of the 21st century, </w:t>
      </w:r>
      <w:r w:rsidRPr="001D3A9A">
        <w:rPr>
          <w:rStyle w:val="StyleUnderline"/>
        </w:rPr>
        <w:t>even in its most alarming incarnation</w:t>
      </w:r>
      <w:r w:rsidRPr="001D3A9A">
        <w:rPr>
          <w:sz w:val="16"/>
        </w:rPr>
        <w:t xml:space="preserve">. However, </w:t>
      </w:r>
      <w:r w:rsidRPr="001D3A9A">
        <w:rPr>
          <w:rStyle w:val="StyleUnderline"/>
        </w:rPr>
        <w:t xml:space="preserve">the </w:t>
      </w:r>
      <w:r w:rsidRPr="00582596">
        <w:rPr>
          <w:rStyle w:val="StyleUnderline"/>
        </w:rPr>
        <w:t>perception of manmade climate change as a near-term apocalypse</w:t>
      </w:r>
      <w:r w:rsidRPr="00582596">
        <w:rPr>
          <w:sz w:val="16"/>
        </w:rPr>
        <w:t xml:space="preserve"> and alignment with range of other social objectives </w:t>
      </w:r>
      <w:r w:rsidRPr="00582596">
        <w:rPr>
          <w:rStyle w:val="StyleUnderline"/>
        </w:rPr>
        <w:t xml:space="preserve">has </w:t>
      </w:r>
      <w:r w:rsidRPr="00582596">
        <w:rPr>
          <w:rStyle w:val="Emphasis"/>
        </w:rPr>
        <w:t>narrowed the policy options that we’re willing to consider</w:t>
      </w:r>
      <w:r w:rsidRPr="00582596">
        <w:rPr>
          <w:sz w:val="16"/>
        </w:rPr>
        <w:t>.</w:t>
      </w:r>
      <w:r w:rsidRPr="001D3A9A">
        <w:rPr>
          <w:sz w:val="16"/>
        </w:rPr>
        <w:t xml:space="preserve"> </w:t>
      </w:r>
    </w:p>
    <w:p w14:paraId="79D9F36E" w14:textId="77777777" w:rsidR="00E94E13" w:rsidRDefault="00E94E13" w:rsidP="00E94E13">
      <w:pPr>
        <w:pStyle w:val="Heading4"/>
      </w:pPr>
      <w:r>
        <w:t xml:space="preserve">Extinction requires </w:t>
      </w:r>
      <w:r>
        <w:rPr>
          <w:u w:val="single"/>
        </w:rPr>
        <w:t>12 degrees</w:t>
      </w:r>
      <w:r>
        <w:t xml:space="preserve"> </w:t>
      </w:r>
    </w:p>
    <w:p w14:paraId="395CAB7D" w14:textId="77777777" w:rsidR="00E94E13" w:rsidRDefault="00E94E13" w:rsidP="00E94E13">
      <w:r>
        <w:t xml:space="preserve">Sebastian </w:t>
      </w:r>
      <w:r w:rsidRPr="00161610">
        <w:rPr>
          <w:rStyle w:val="Style13ptBold"/>
        </w:rPr>
        <w:t>Farquhar 17</w:t>
      </w:r>
      <w:r>
        <w:t>, leads the Global Priorities Project (GPP) at the Centre for Effective Altruism, et al., 2017, “Existential Risk: Diplomacy and Governance,” https://www.fhi.ox.ac.uk/wp-content/uploads/Existential-Risks-2017-01-23.pdf</w:t>
      </w:r>
    </w:p>
    <w:p w14:paraId="332B9CDF" w14:textId="77777777" w:rsidR="00E94E13" w:rsidRPr="00554D19" w:rsidRDefault="00E94E13" w:rsidP="00E94E13">
      <w:pPr>
        <w:rPr>
          <w:sz w:val="16"/>
        </w:rPr>
      </w:pPr>
      <w:r w:rsidRPr="00554D19">
        <w:rPr>
          <w:rStyle w:val="StyleUnderline"/>
        </w:rPr>
        <w:t xml:space="preserve">The </w:t>
      </w:r>
      <w:r w:rsidRPr="00554D19">
        <w:rPr>
          <w:rStyle w:val="Emphasis"/>
          <w:highlight w:val="yellow"/>
        </w:rPr>
        <w:t>most likely</w:t>
      </w:r>
      <w:r w:rsidRPr="00554D19">
        <w:rPr>
          <w:rStyle w:val="StyleUnderline"/>
          <w:highlight w:val="yellow"/>
        </w:rPr>
        <w:t xml:space="preserve"> levels of</w:t>
      </w:r>
      <w:r w:rsidRPr="00554D19">
        <w:rPr>
          <w:rStyle w:val="StyleUnderline"/>
        </w:rPr>
        <w:t xml:space="preserve"> global </w:t>
      </w:r>
      <w:r w:rsidRPr="00554D19">
        <w:rPr>
          <w:rStyle w:val="StyleUnderline"/>
          <w:highlight w:val="yellow"/>
        </w:rPr>
        <w:t xml:space="preserve">warming are </w:t>
      </w:r>
      <w:r w:rsidRPr="00554D19">
        <w:rPr>
          <w:rStyle w:val="Emphasis"/>
          <w:highlight w:val="yellow"/>
        </w:rPr>
        <w:t>very unlikely to cause</w:t>
      </w:r>
      <w:r w:rsidRPr="0035406D">
        <w:rPr>
          <w:rStyle w:val="Emphasis"/>
        </w:rPr>
        <w:t xml:space="preserve"> human </w:t>
      </w:r>
      <w:r w:rsidRPr="00554D19">
        <w:rPr>
          <w:rStyle w:val="Emphasis"/>
          <w:highlight w:val="yellow"/>
        </w:rPr>
        <w:t>extinction</w:t>
      </w:r>
      <w:r w:rsidRPr="00554D19">
        <w:rPr>
          <w:sz w:val="16"/>
        </w:rPr>
        <w:t xml:space="preserve">.15 The </w:t>
      </w:r>
      <w:r w:rsidRPr="00554D19">
        <w:rPr>
          <w:rStyle w:val="StyleUnderline"/>
          <w:highlight w:val="yellow"/>
        </w:rPr>
        <w:t>existential risks</w:t>
      </w:r>
      <w:r w:rsidRPr="00554D19">
        <w:rPr>
          <w:rStyle w:val="StyleUnderline"/>
        </w:rPr>
        <w:t xml:space="preserve"> of climate change</w:t>
      </w:r>
      <w:r w:rsidRPr="00554D19">
        <w:rPr>
          <w:sz w:val="16"/>
        </w:rPr>
        <w:t xml:space="preserve"> instead </w:t>
      </w:r>
      <w:r w:rsidRPr="00554D19">
        <w:rPr>
          <w:rStyle w:val="StyleUnderline"/>
          <w:highlight w:val="yellow"/>
        </w:rPr>
        <w:t>stem from tail risk</w:t>
      </w:r>
      <w:r w:rsidRPr="00554D19">
        <w:rPr>
          <w:sz w:val="16"/>
        </w:rPr>
        <w:t xml:space="preserve"> climate change – </w:t>
      </w:r>
      <w:r w:rsidRPr="00554D19">
        <w:rPr>
          <w:rStyle w:val="StyleUnderline"/>
          <w:highlight w:val="yellow"/>
        </w:rPr>
        <w:t xml:space="preserve">the </w:t>
      </w:r>
      <w:r w:rsidRPr="00554D19">
        <w:rPr>
          <w:rStyle w:val="Emphasis"/>
          <w:highlight w:val="yellow"/>
        </w:rPr>
        <w:t>low probability</w:t>
      </w:r>
      <w:r w:rsidRPr="00554D19">
        <w:rPr>
          <w:rStyle w:val="StyleUnderline"/>
          <w:highlight w:val="yellow"/>
        </w:rPr>
        <w:t xml:space="preserve"> of extreme</w:t>
      </w:r>
      <w:r w:rsidRPr="00554D19">
        <w:rPr>
          <w:rStyle w:val="StyleUnderline"/>
        </w:rPr>
        <w:t xml:space="preserve"> levels of </w:t>
      </w:r>
      <w:r w:rsidRPr="00554D19">
        <w:rPr>
          <w:rStyle w:val="StyleUnderline"/>
          <w:highlight w:val="yellow"/>
        </w:rPr>
        <w:t>warming</w:t>
      </w:r>
      <w:r w:rsidRPr="00554D19">
        <w:rPr>
          <w:sz w:val="16"/>
        </w:rPr>
        <w:t xml:space="preserve"> – </w:t>
      </w:r>
      <w:r w:rsidRPr="00554D19">
        <w:rPr>
          <w:rStyle w:val="StyleUnderline"/>
        </w:rPr>
        <w:t>and interaction with other sources of risk</w:t>
      </w:r>
      <w:r w:rsidRPr="00554D19">
        <w:rPr>
          <w:sz w:val="16"/>
        </w:rPr>
        <w:t xml:space="preserve">. It is impossible to say with confidence at what point global warming would become severe enough to pose an existential threat. Research has suggested that </w:t>
      </w:r>
      <w:r w:rsidRPr="00554D19">
        <w:rPr>
          <w:rStyle w:val="Emphasis"/>
        </w:rPr>
        <w:t>warming of 11-</w:t>
      </w:r>
      <w:r w:rsidRPr="00554D19">
        <w:rPr>
          <w:rStyle w:val="Emphasis"/>
          <w:highlight w:val="yellow"/>
        </w:rPr>
        <w:t>12°C</w:t>
      </w:r>
      <w:r w:rsidRPr="00554D19">
        <w:rPr>
          <w:rStyle w:val="StyleUnderline"/>
          <w:highlight w:val="yellow"/>
        </w:rPr>
        <w:t xml:space="preserve"> would render</w:t>
      </w:r>
      <w:r w:rsidRPr="0035406D">
        <w:rPr>
          <w:rStyle w:val="StyleUnderline"/>
        </w:rPr>
        <w:t xml:space="preserve"> most of </w:t>
      </w:r>
      <w:r w:rsidRPr="00554D19">
        <w:rPr>
          <w:rStyle w:val="StyleUnderline"/>
          <w:highlight w:val="yellow"/>
        </w:rPr>
        <w:t>the planet uninhabitable</w:t>
      </w:r>
      <w:r w:rsidRPr="00554D19">
        <w:rPr>
          <w:sz w:val="16"/>
        </w:rPr>
        <w:t xml:space="preserv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Moreover, </w:t>
      </w:r>
      <w:r w:rsidRPr="00554D19">
        <w:rPr>
          <w:rStyle w:val="StyleUnderline"/>
        </w:rPr>
        <w:t xml:space="preserve">the </w:t>
      </w:r>
      <w:r w:rsidRPr="00554D19">
        <w:rPr>
          <w:rStyle w:val="StyleUnderline"/>
          <w:highlight w:val="yellow"/>
        </w:rPr>
        <w:t>timescales</w:t>
      </w:r>
      <w:r w:rsidRPr="0035406D">
        <w:rPr>
          <w:rStyle w:val="StyleUnderline"/>
        </w:rPr>
        <w:t xml:space="preserve"> over which</w:t>
      </w:r>
      <w:r w:rsidRPr="00554D19">
        <w:rPr>
          <w:rStyle w:val="StyleUnderline"/>
        </w:rPr>
        <w:t xml:space="preserve"> such </w:t>
      </w:r>
      <w:r w:rsidRPr="0035406D">
        <w:rPr>
          <w:rStyle w:val="StyleUnderline"/>
        </w:rPr>
        <w:t>changes might happen</w:t>
      </w:r>
      <w:r w:rsidRPr="00554D19">
        <w:rPr>
          <w:rStyle w:val="StyleUnderline"/>
        </w:rPr>
        <w:t xml:space="preserve"> could </w:t>
      </w:r>
      <w:r w:rsidRPr="00554D19">
        <w:rPr>
          <w:rStyle w:val="StyleUnderline"/>
          <w:highlight w:val="yellow"/>
        </w:rPr>
        <w:t>mean</w:t>
      </w:r>
      <w:r w:rsidRPr="00554D19">
        <w:rPr>
          <w:sz w:val="16"/>
        </w:rPr>
        <w:t xml:space="preserve"> that </w:t>
      </w:r>
      <w:r w:rsidRPr="00554D19">
        <w:rPr>
          <w:rStyle w:val="Emphasis"/>
          <w:highlight w:val="yellow"/>
        </w:rPr>
        <w:t>humanity is able to adapt</w:t>
      </w:r>
      <w:r w:rsidRPr="00554D19">
        <w:rPr>
          <w:sz w:val="16"/>
        </w:rPr>
        <w:t xml:space="preserve"> enough </w:t>
      </w:r>
      <w:r w:rsidRPr="00554D19">
        <w:rPr>
          <w:rStyle w:val="StyleUnderline"/>
          <w:highlight w:val="yellow"/>
        </w:rPr>
        <w:t xml:space="preserve">to avoid extinction in </w:t>
      </w:r>
      <w:r w:rsidRPr="00554D19">
        <w:rPr>
          <w:rStyle w:val="Emphasis"/>
          <w:highlight w:val="yellow"/>
        </w:rPr>
        <w:t>even</w:t>
      </w:r>
      <w:r w:rsidRPr="00554D19">
        <w:rPr>
          <w:rStyle w:val="Emphasis"/>
        </w:rPr>
        <w:t xml:space="preserve"> very </w:t>
      </w:r>
      <w:r w:rsidRPr="00554D19">
        <w:rPr>
          <w:rStyle w:val="Emphasis"/>
          <w:highlight w:val="yellow"/>
        </w:rPr>
        <w:t>extreme scenarios</w:t>
      </w:r>
      <w:r w:rsidRPr="00554D19">
        <w:rPr>
          <w:sz w:val="16"/>
        </w:rPr>
        <w:t>.</w:t>
      </w:r>
    </w:p>
    <w:p w14:paraId="2B2DF546" w14:textId="77777777" w:rsidR="00E94E13" w:rsidRPr="00554D19" w:rsidRDefault="00E94E13" w:rsidP="00E94E13">
      <w:pPr>
        <w:rPr>
          <w:sz w:val="16"/>
        </w:rPr>
      </w:pPr>
      <w:r w:rsidRPr="00554D19">
        <w:rPr>
          <w:sz w:val="16"/>
        </w:rPr>
        <w:t xml:space="preserve">The probability of these levels of warming depends on eventual greenhouse gas concentrations. According to some experts, </w:t>
      </w:r>
      <w:r w:rsidRPr="00554D19">
        <w:rPr>
          <w:rStyle w:val="StyleUnderline"/>
        </w:rPr>
        <w:t>unless strong action is taken soon by major emitters</w:t>
      </w:r>
      <w:r w:rsidRPr="00554D19">
        <w:rPr>
          <w:sz w:val="16"/>
        </w:rPr>
        <w:t xml:space="preserve">, it is likely that </w:t>
      </w:r>
      <w:r w:rsidRPr="00554D19">
        <w:rPr>
          <w:rStyle w:val="StyleUnderline"/>
        </w:rPr>
        <w:t>we will pursue a medium-high emissions pathway</w:t>
      </w:r>
      <w:r w:rsidRPr="00554D19">
        <w:rPr>
          <w:sz w:val="16"/>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w:t>
      </w:r>
      <w:r w:rsidRPr="0035406D">
        <w:rPr>
          <w:rStyle w:val="StyleUnderline"/>
        </w:rPr>
        <w:t>if we</w:t>
      </w:r>
      <w:r w:rsidRPr="00554D19">
        <w:rPr>
          <w:rStyle w:val="StyleUnderline"/>
        </w:rPr>
        <w:t xml:space="preserve"> continue to </w:t>
      </w:r>
      <w:r w:rsidRPr="0035406D">
        <w:rPr>
          <w:rStyle w:val="StyleUnderline"/>
        </w:rPr>
        <w:t>pursue</w:t>
      </w:r>
      <w:r w:rsidRPr="00554D19">
        <w:rPr>
          <w:rStyle w:val="StyleUnderline"/>
        </w:rPr>
        <w:t xml:space="preserve"> a </w:t>
      </w:r>
      <w:r w:rsidRPr="0035406D">
        <w:rPr>
          <w:rStyle w:val="StyleUnderline"/>
        </w:rPr>
        <w:t>medium-high emissions</w:t>
      </w:r>
      <w:r w:rsidRPr="00554D19">
        <w:rPr>
          <w:rStyle w:val="StyleUnderline"/>
        </w:rPr>
        <w:t xml:space="preserve"> pathway</w:t>
      </w:r>
      <w:r w:rsidRPr="00554D19">
        <w:rPr>
          <w:sz w:val="16"/>
        </w:rPr>
        <w:t xml:space="preserve">, the </w:t>
      </w:r>
      <w:r w:rsidRPr="00554D19">
        <w:rPr>
          <w:rStyle w:val="StyleUnderline"/>
          <w:highlight w:val="yellow"/>
        </w:rPr>
        <w:t>probability of</w:t>
      </w:r>
      <w:r w:rsidRPr="00554D19">
        <w:rPr>
          <w:rStyle w:val="StyleUnderline"/>
        </w:rPr>
        <w:t xml:space="preserve"> eventual warming of </w:t>
      </w:r>
      <w:r w:rsidRPr="00554D19">
        <w:rPr>
          <w:rStyle w:val="StyleUnderline"/>
          <w:highlight w:val="yellow"/>
        </w:rPr>
        <w:t>6°C is</w:t>
      </w:r>
      <w:r w:rsidRPr="00554D19">
        <w:rPr>
          <w:rStyle w:val="StyleUnderline"/>
        </w:rPr>
        <w:t xml:space="preserve"> around </w:t>
      </w:r>
      <w:r w:rsidRPr="00554D19">
        <w:rPr>
          <w:rStyle w:val="Emphasis"/>
          <w:highlight w:val="yellow"/>
        </w:rPr>
        <w:t>10%</w:t>
      </w:r>
      <w:r w:rsidRPr="00554D19">
        <w:rPr>
          <w:sz w:val="16"/>
        </w:rPr>
        <w:t xml:space="preserve">,23 </w:t>
      </w:r>
      <w:r w:rsidRPr="00554D19">
        <w:rPr>
          <w:rStyle w:val="StyleUnderline"/>
          <w:highlight w:val="yellow"/>
        </w:rPr>
        <w:t>and</w:t>
      </w:r>
      <w:r w:rsidRPr="00554D19">
        <w:rPr>
          <w:sz w:val="16"/>
        </w:rPr>
        <w:t xml:space="preserve"> of </w:t>
      </w:r>
      <w:r w:rsidRPr="00554D19">
        <w:rPr>
          <w:rStyle w:val="StyleUnderline"/>
          <w:highlight w:val="yellow"/>
        </w:rPr>
        <w:t>10°C is</w:t>
      </w:r>
      <w:r w:rsidRPr="00554D19">
        <w:rPr>
          <w:sz w:val="16"/>
        </w:rPr>
        <w:t xml:space="preserve"> around </w:t>
      </w:r>
      <w:r w:rsidRPr="00554D19">
        <w:rPr>
          <w:rStyle w:val="Emphasis"/>
          <w:highlight w:val="yellow"/>
        </w:rPr>
        <w:t>3%</w:t>
      </w:r>
      <w:r w:rsidRPr="00554D19">
        <w:rPr>
          <w:sz w:val="16"/>
        </w:rPr>
        <w:t xml:space="preserve">.24 </w:t>
      </w:r>
      <w:r w:rsidRPr="00554D19">
        <w:rPr>
          <w:rStyle w:val="StyleUnderline"/>
          <w:highlight w:val="yellow"/>
        </w:rPr>
        <w:t>These</w:t>
      </w:r>
      <w:r w:rsidRPr="0035406D">
        <w:rPr>
          <w:rStyle w:val="StyleUnderline"/>
        </w:rPr>
        <w:t xml:space="preserve"> estimates </w:t>
      </w:r>
      <w:r w:rsidRPr="00554D19">
        <w:rPr>
          <w:rStyle w:val="StyleUnderline"/>
          <w:highlight w:val="yellow"/>
        </w:rPr>
        <w:t>are</w:t>
      </w:r>
      <w:r w:rsidRPr="00554D19">
        <w:rPr>
          <w:sz w:val="16"/>
        </w:rPr>
        <w:t xml:space="preserve"> of course </w:t>
      </w:r>
      <w:r w:rsidRPr="00554D19">
        <w:rPr>
          <w:rStyle w:val="Emphasis"/>
          <w:highlight w:val="yellow"/>
        </w:rPr>
        <w:t>highly uncertain</w:t>
      </w:r>
      <w:r w:rsidRPr="00554D19">
        <w:rPr>
          <w:sz w:val="16"/>
        </w:rPr>
        <w:t>.</w:t>
      </w:r>
    </w:p>
    <w:p w14:paraId="1D27453D" w14:textId="77777777" w:rsidR="00E94E13" w:rsidRDefault="00E94E13" w:rsidP="00E94E13">
      <w:pPr>
        <w:rPr>
          <w:sz w:val="16"/>
        </w:rPr>
      </w:pPr>
      <w:r w:rsidRPr="00554D19">
        <w:rPr>
          <w:rStyle w:val="StyleUnderline"/>
          <w:highlight w:val="yellow"/>
        </w:rPr>
        <w:t xml:space="preserve">It is </w:t>
      </w:r>
      <w:r w:rsidRPr="00554D19">
        <w:rPr>
          <w:rStyle w:val="Emphasis"/>
          <w:highlight w:val="yellow"/>
        </w:rPr>
        <w:t>likely</w:t>
      </w:r>
      <w:r w:rsidRPr="00554D19">
        <w:rPr>
          <w:sz w:val="16"/>
        </w:rPr>
        <w:t xml:space="preserve"> that </w:t>
      </w:r>
      <w:r w:rsidRPr="00554D19">
        <w:rPr>
          <w:rStyle w:val="StyleUnderline"/>
          <w:highlight w:val="yellow"/>
        </w:rPr>
        <w:t>the world will take action</w:t>
      </w:r>
      <w:r w:rsidRPr="0035406D">
        <w:rPr>
          <w:rStyle w:val="StyleUnderline"/>
        </w:rPr>
        <w:t xml:space="preserve"> against climate change </w:t>
      </w:r>
      <w:r w:rsidRPr="00554D19">
        <w:rPr>
          <w:rStyle w:val="StyleUnderline"/>
          <w:highlight w:val="yellow"/>
        </w:rPr>
        <w:t>once it begins to impose</w:t>
      </w:r>
      <w:r w:rsidRPr="00554D19">
        <w:rPr>
          <w:rStyle w:val="StyleUnderline"/>
        </w:rPr>
        <w:t xml:space="preserve"> large </w:t>
      </w:r>
      <w:r w:rsidRPr="00554D19">
        <w:rPr>
          <w:rStyle w:val="StyleUnderline"/>
          <w:highlight w:val="yellow"/>
        </w:rPr>
        <w:t>costs</w:t>
      </w:r>
      <w:r w:rsidRPr="00554D19">
        <w:rPr>
          <w:sz w:val="16"/>
        </w:rPr>
        <w:t xml:space="preserve"> on human society, </w:t>
      </w:r>
      <w:r w:rsidRPr="00554D19">
        <w:rPr>
          <w:rStyle w:val="Emphasis"/>
          <w:highlight w:val="yellow"/>
        </w:rPr>
        <w:t>long before</w:t>
      </w:r>
      <w:r w:rsidRPr="00554D19">
        <w:rPr>
          <w:rStyle w:val="Emphasis"/>
        </w:rPr>
        <w:t xml:space="preserve"> there is </w:t>
      </w:r>
      <w:r w:rsidRPr="00554D19">
        <w:rPr>
          <w:rStyle w:val="Emphasis"/>
          <w:highlight w:val="yellow"/>
        </w:rPr>
        <w:t>warming of 10°C</w:t>
      </w:r>
      <w:r w:rsidRPr="00554D19">
        <w:rPr>
          <w:sz w:val="16"/>
        </w:rPr>
        <w:t xml:space="preserve">.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p w14:paraId="06980197" w14:textId="77777777" w:rsidR="00E94E13" w:rsidRDefault="00E94E13" w:rsidP="00E94E13">
      <w:pPr>
        <w:rPr>
          <w:sz w:val="16"/>
        </w:rPr>
      </w:pPr>
    </w:p>
    <w:p w14:paraId="1081BBD3" w14:textId="77777777" w:rsidR="00E94E13" w:rsidRPr="00523D03" w:rsidRDefault="00E94E13" w:rsidP="00E94E13">
      <w:pPr>
        <w:pStyle w:val="Heading4"/>
        <w:rPr>
          <w:rStyle w:val="Style13ptBold"/>
        </w:rPr>
      </w:pPr>
      <w:r>
        <w:t>Human resiliency checks</w:t>
      </w:r>
    </w:p>
    <w:p w14:paraId="5C0F4972" w14:textId="77777777" w:rsidR="00E94E13" w:rsidRDefault="00E94E13" w:rsidP="00E94E13">
      <w:r>
        <w:t xml:space="preserve">Seth </w:t>
      </w:r>
      <w:r w:rsidRPr="002E2B0C">
        <w:rPr>
          <w:rStyle w:val="Style13ptBold"/>
        </w:rPr>
        <w:t>Shostak 19</w:t>
      </w:r>
      <w:r>
        <w:t>, senior astronomer at the SETI Institute, Ph.D. in astrophysics from the California Institute of Technology, 9/26/19, “Humanity will outlive climate change and nuclear war, no matter how bad it gets,” https://qz.com/1716016/why-humans-will-outlive-climate-change-and-nuclear-war/</w:t>
      </w:r>
    </w:p>
    <w:p w14:paraId="5181724E" w14:textId="77777777" w:rsidR="00E94E13" w:rsidRPr="0095783A" w:rsidRDefault="00E94E13" w:rsidP="00E94E13">
      <w:pPr>
        <w:rPr>
          <w:sz w:val="16"/>
        </w:rPr>
      </w:pPr>
      <w:r w:rsidRPr="0095783A">
        <w:rPr>
          <w:sz w:val="16"/>
        </w:rPr>
        <w:t xml:space="preserve">That’s because </w:t>
      </w:r>
      <w:r w:rsidRPr="0095783A">
        <w:rPr>
          <w:rStyle w:val="StyleUnderline"/>
          <w:highlight w:val="yellow"/>
        </w:rPr>
        <w:t>apocalypse is</w:t>
      </w:r>
      <w:r w:rsidRPr="0095783A">
        <w:rPr>
          <w:rStyle w:val="StyleUnderline"/>
        </w:rPr>
        <w:t xml:space="preserve"> well-nigh </w:t>
      </w:r>
      <w:r w:rsidRPr="0095783A">
        <w:rPr>
          <w:rStyle w:val="StyleUnderline"/>
          <w:highlight w:val="yellow"/>
        </w:rPr>
        <w:t>impossible. We’re like</w:t>
      </w:r>
      <w:r w:rsidRPr="0095783A">
        <w:rPr>
          <w:sz w:val="16"/>
          <w:highlight w:val="yellow"/>
        </w:rPr>
        <w:t xml:space="preserve"> </w:t>
      </w:r>
      <w:r w:rsidRPr="0095783A">
        <w:rPr>
          <w:rStyle w:val="Emphasis"/>
          <w:highlight w:val="yellow"/>
        </w:rPr>
        <w:t>ants</w:t>
      </w:r>
      <w:r w:rsidRPr="0095783A">
        <w:rPr>
          <w:sz w:val="16"/>
        </w:rPr>
        <w:t xml:space="preserve">: </w:t>
      </w:r>
      <w:r w:rsidRPr="0095783A">
        <w:rPr>
          <w:rStyle w:val="StyleUnderline"/>
        </w:rPr>
        <w:t>We’re vulnerable to being killed en masse, but</w:t>
      </w:r>
      <w:r w:rsidRPr="0095783A">
        <w:rPr>
          <w:sz w:val="16"/>
        </w:rPr>
        <w:t xml:space="preserve"> </w:t>
      </w:r>
      <w:r w:rsidRPr="0095783A">
        <w:rPr>
          <w:rStyle w:val="Emphasis"/>
          <w:highlight w:val="yellow"/>
        </w:rPr>
        <w:t>the species will survive</w:t>
      </w:r>
      <w:r w:rsidRPr="0095783A">
        <w:rPr>
          <w:sz w:val="16"/>
          <w:highlight w:val="yellow"/>
        </w:rPr>
        <w:t xml:space="preserve"> </w:t>
      </w:r>
      <w:r w:rsidRPr="0095783A">
        <w:rPr>
          <w:rStyle w:val="StyleUnderline"/>
          <w:highlight w:val="yellow"/>
        </w:rPr>
        <w:t>because</w:t>
      </w:r>
      <w:r w:rsidRPr="0095783A">
        <w:rPr>
          <w:rStyle w:val="StyleUnderline"/>
        </w:rPr>
        <w:t>,</w:t>
      </w:r>
      <w:r w:rsidRPr="0095783A">
        <w:rPr>
          <w:sz w:val="16"/>
        </w:rPr>
        <w:t xml:space="preserve"> like ants, </w:t>
      </w:r>
      <w:r w:rsidRPr="0095783A">
        <w:rPr>
          <w:rStyle w:val="StyleUnderline"/>
          <w:highlight w:val="yellow"/>
        </w:rPr>
        <w:t xml:space="preserve">we’re </w:t>
      </w:r>
      <w:r w:rsidRPr="0095783A">
        <w:rPr>
          <w:rStyle w:val="Emphasis"/>
          <w:highlight w:val="yellow"/>
        </w:rPr>
        <w:t>numerous</w:t>
      </w:r>
      <w:r w:rsidRPr="0095783A">
        <w:rPr>
          <w:sz w:val="16"/>
          <w:highlight w:val="yellow"/>
        </w:rPr>
        <w:t xml:space="preserve"> </w:t>
      </w:r>
      <w:r w:rsidRPr="0095783A">
        <w:rPr>
          <w:rStyle w:val="StyleUnderline"/>
          <w:highlight w:val="yellow"/>
        </w:rPr>
        <w:t>and</w:t>
      </w:r>
      <w:r w:rsidRPr="0095783A">
        <w:rPr>
          <w:sz w:val="16"/>
          <w:highlight w:val="yellow"/>
        </w:rPr>
        <w:t xml:space="preserve"> </w:t>
      </w:r>
      <w:r w:rsidRPr="0095783A">
        <w:rPr>
          <w:rStyle w:val="Emphasis"/>
          <w:highlight w:val="yellow"/>
        </w:rPr>
        <w:t>dispersed</w:t>
      </w:r>
      <w:r w:rsidRPr="0095783A">
        <w:rPr>
          <w:sz w:val="16"/>
        </w:rPr>
        <w:t xml:space="preserve">. </w:t>
      </w:r>
      <w:r w:rsidRPr="0095783A">
        <w:rPr>
          <w:rStyle w:val="StyleUnderline"/>
        </w:rPr>
        <w:t>No matter how many supposedly humanity-ending threats you hurl</w:t>
      </w:r>
      <w:r w:rsidRPr="0095783A">
        <w:rPr>
          <w:sz w:val="16"/>
        </w:rPr>
        <w:t>—literally, in the case of ballistic missiles—</w:t>
      </w:r>
      <w:r w:rsidRPr="0095783A">
        <w:rPr>
          <w:rStyle w:val="Emphasis"/>
        </w:rPr>
        <w:t>humans will continue to crawl the Earth</w:t>
      </w:r>
      <w:r w:rsidRPr="0095783A">
        <w:rPr>
          <w:sz w:val="16"/>
        </w:rPr>
        <w:t>. This comfort may be cold, but it’s still a fact.</w:t>
      </w:r>
    </w:p>
    <w:p w14:paraId="6E0AF6A5" w14:textId="77777777" w:rsidR="00E94E13" w:rsidRPr="0095783A" w:rsidRDefault="00E94E13" w:rsidP="00E94E13">
      <w:pPr>
        <w:rPr>
          <w:sz w:val="16"/>
        </w:rPr>
      </w:pPr>
      <w:r w:rsidRPr="0095783A">
        <w:rPr>
          <w:sz w:val="16"/>
        </w:rPr>
        <w:t>Consider the enumerated threats, beginning with a pandemic. A century ago, the Spanish flu caused a staggering 20-50 million deaths, more than WWI. Still, the toll amounted to less than 3% of the world population. As ghastly as it was, the Spanish flu didn’t even rise to the level of decimation; viruses can slay, but they can’t annihilate. If past mortality is prologue, a millennial has less chance of succumbing to a new pandemic than dying in an auto accident.</w:t>
      </w:r>
    </w:p>
    <w:p w14:paraId="35A50FC1" w14:textId="77777777" w:rsidR="00E94E13" w:rsidRPr="0095783A" w:rsidRDefault="00E94E13" w:rsidP="00E94E13">
      <w:pPr>
        <w:rPr>
          <w:sz w:val="16"/>
        </w:rPr>
      </w:pPr>
      <w:r w:rsidRPr="0095783A">
        <w:rPr>
          <w:sz w:val="16"/>
        </w:rPr>
        <w:t xml:space="preserve">OK, well </w:t>
      </w:r>
      <w:r w:rsidRPr="0095783A">
        <w:rPr>
          <w:rStyle w:val="StyleUnderline"/>
          <w:highlight w:val="yellow"/>
        </w:rPr>
        <w:t>what about climate change</w:t>
      </w:r>
      <w:r w:rsidRPr="0095783A">
        <w:rPr>
          <w:sz w:val="16"/>
        </w:rPr>
        <w:t xml:space="preserve">, now recognized as a non-hoax by 75% of Americans? </w:t>
      </w:r>
      <w:r w:rsidRPr="0095783A">
        <w:rPr>
          <w:rStyle w:val="StyleUnderline"/>
        </w:rPr>
        <w:t>It’s not</w:t>
      </w:r>
      <w:r w:rsidRPr="0095783A">
        <w:rPr>
          <w:sz w:val="16"/>
        </w:rPr>
        <w:t xml:space="preserve"> the </w:t>
      </w:r>
      <w:r w:rsidRPr="0095783A">
        <w:rPr>
          <w:rStyle w:val="StyleUnderline"/>
        </w:rPr>
        <w:t>heat</w:t>
      </w:r>
      <w:r w:rsidRPr="0095783A">
        <w:rPr>
          <w:sz w:val="16"/>
        </w:rPr>
        <w:t xml:space="preserve"> per se </w:t>
      </w:r>
      <w:r w:rsidRPr="0095783A">
        <w:rPr>
          <w:rStyle w:val="StyleUnderline"/>
        </w:rPr>
        <w:t>that will waste us, but</w:t>
      </w:r>
      <w:r w:rsidRPr="0095783A">
        <w:rPr>
          <w:sz w:val="16"/>
        </w:rPr>
        <w:t xml:space="preserve"> the </w:t>
      </w:r>
      <w:r w:rsidRPr="0095783A">
        <w:rPr>
          <w:rStyle w:val="StyleUnderline"/>
        </w:rPr>
        <w:t>knock-on effects.</w:t>
      </w:r>
      <w:r w:rsidRPr="0095783A">
        <w:rPr>
          <w:sz w:val="16"/>
        </w:rPr>
        <w:t xml:space="preserve"> Low-lying nations will turn into aquariums and Caribbean countries will be pummeled and pelted by savage storms. The economic disruptions will be severe, including ones you might not have considered, such as the damage to your investment portfolio: Five of the world’s 10 largest companies are in the fossil-fuel business.</w:t>
      </w:r>
    </w:p>
    <w:p w14:paraId="185A23AD" w14:textId="77777777" w:rsidR="00E94E13" w:rsidRPr="0095783A" w:rsidRDefault="00E94E13" w:rsidP="00E94E13">
      <w:pPr>
        <w:rPr>
          <w:sz w:val="16"/>
        </w:rPr>
      </w:pPr>
      <w:r w:rsidRPr="0095783A">
        <w:rPr>
          <w:sz w:val="16"/>
        </w:rPr>
        <w:t xml:space="preserve">The World Health Organization estimates that between 2030 and 2050, 5 million </w:t>
      </w:r>
      <w:r w:rsidRPr="0095783A">
        <w:rPr>
          <w:rStyle w:val="StyleUnderline"/>
          <w:highlight w:val="yellow"/>
        </w:rPr>
        <w:t>people will perish</w:t>
      </w:r>
      <w:r w:rsidRPr="0095783A">
        <w:rPr>
          <w:rStyle w:val="StyleUnderline"/>
        </w:rPr>
        <w:t xml:space="preserve"> due to the consequences</w:t>
      </w:r>
      <w:r w:rsidRPr="0095783A">
        <w:rPr>
          <w:sz w:val="16"/>
        </w:rPr>
        <w:t xml:space="preserve"> of climate change. </w:t>
      </w:r>
      <w:r w:rsidRPr="0095783A">
        <w:rPr>
          <w:rStyle w:val="StyleUnderline"/>
          <w:highlight w:val="yellow"/>
        </w:rPr>
        <w:t>Nonetheless</w:t>
      </w:r>
      <w:r w:rsidRPr="0095783A">
        <w:rPr>
          <w:rStyle w:val="StyleUnderline"/>
        </w:rPr>
        <w:t>, if aliens visit</w:t>
      </w:r>
      <w:r w:rsidRPr="0095783A">
        <w:rPr>
          <w:sz w:val="16"/>
        </w:rPr>
        <w:t xml:space="preserve"> Earth </w:t>
      </w:r>
      <w:r w:rsidRPr="0095783A">
        <w:rPr>
          <w:rStyle w:val="StyleUnderline"/>
          <w:highlight w:val="yellow"/>
        </w:rPr>
        <w:t>in 2050, they’ll still find</w:t>
      </w:r>
      <w:r w:rsidRPr="0095783A">
        <w:rPr>
          <w:sz w:val="16"/>
          <w:highlight w:val="yellow"/>
        </w:rPr>
        <w:t xml:space="preserve"> </w:t>
      </w:r>
      <w:r w:rsidRPr="0095783A">
        <w:rPr>
          <w:rStyle w:val="Emphasis"/>
          <w:highlight w:val="yellow"/>
        </w:rPr>
        <w:t>billions of humans</w:t>
      </w:r>
      <w:r w:rsidRPr="0095783A">
        <w:rPr>
          <w:sz w:val="16"/>
        </w:rPr>
        <w:t xml:space="preserve">. Indeed, </w:t>
      </w:r>
      <w:r w:rsidRPr="0095783A">
        <w:rPr>
          <w:rStyle w:val="StyleUnderline"/>
          <w:highlight w:val="yellow"/>
        </w:rPr>
        <w:t>probably more than</w:t>
      </w:r>
      <w:r w:rsidRPr="0095783A">
        <w:rPr>
          <w:rStyle w:val="StyleUnderline"/>
        </w:rPr>
        <w:t xml:space="preserve"> walk the planet </w:t>
      </w:r>
      <w:r w:rsidRPr="0095783A">
        <w:rPr>
          <w:rStyle w:val="StyleUnderline"/>
          <w:highlight w:val="yellow"/>
        </w:rPr>
        <w:t>today</w:t>
      </w:r>
      <w:r w:rsidRPr="0095783A">
        <w:rPr>
          <w:sz w:val="16"/>
        </w:rPr>
        <w:t>.</w:t>
      </w:r>
    </w:p>
    <w:p w14:paraId="55175F0A" w14:textId="77777777" w:rsidR="00E94E13" w:rsidRDefault="00E94E13" w:rsidP="00E94E13"/>
    <w:p w14:paraId="7CA5EF80" w14:textId="77777777" w:rsidR="00E94E13" w:rsidRPr="00E41C85" w:rsidRDefault="00E94E13" w:rsidP="00E94E13"/>
    <w:p w14:paraId="04E1FEC9" w14:textId="77777777" w:rsidR="00E94E13" w:rsidRDefault="00E94E13" w:rsidP="00E94E13">
      <w:pPr>
        <w:rPr>
          <w:rFonts w:asciiTheme="minorHAnsi" w:hAnsiTheme="minorHAnsi"/>
        </w:rPr>
      </w:pPr>
    </w:p>
    <w:p w14:paraId="6CF80D1B" w14:textId="77777777" w:rsidR="00E94E13" w:rsidRPr="00933DEC" w:rsidRDefault="00E94E13" w:rsidP="00E94E13"/>
    <w:p w14:paraId="031BA578" w14:textId="77777777" w:rsidR="00E94E13" w:rsidRDefault="00E94E13" w:rsidP="00E94E13">
      <w:pPr>
        <w:pStyle w:val="Heading3"/>
      </w:pPr>
      <w:r>
        <w:t>!D – AI</w:t>
      </w:r>
    </w:p>
    <w:p w14:paraId="56A7AC5B" w14:textId="77777777" w:rsidR="00E94E13" w:rsidRPr="00AD0251" w:rsidRDefault="00E94E13" w:rsidP="00E94E13">
      <w:pPr>
        <w:pStyle w:val="Heading4"/>
      </w:pPr>
      <w:r>
        <w:t>The AI “arms race” isn’t a race – china won’t win, because their only advantage is sheer data and that doesn’t matter</w:t>
      </w:r>
    </w:p>
    <w:p w14:paraId="798C0F00" w14:textId="77777777" w:rsidR="00E94E13" w:rsidRDefault="00E94E13" w:rsidP="00E94E13">
      <w:r>
        <w:t xml:space="preserve">Carl Benedikt </w:t>
      </w:r>
      <w:r w:rsidRPr="00C027C0">
        <w:rPr>
          <w:rStyle w:val="Style13ptBold"/>
        </w:rPr>
        <w:t>Frey and</w:t>
      </w:r>
      <w:r>
        <w:t xml:space="preserve"> Michael </w:t>
      </w:r>
      <w:r w:rsidRPr="00C027C0">
        <w:rPr>
          <w:rStyle w:val="Style13ptBold"/>
        </w:rPr>
        <w:t>Osborne 20</w:t>
      </w:r>
      <w:r>
        <w:t xml:space="preserve">, Carl Benedikt Frey is Oxford Martin Citi Fellow and Future of Work Director at the Oxford Martin School at Oxford University and the author of The Technology Trap: Capital, Labor, and Power in the Age of Automation. Michael Osborne is Professor of Machine Learning at the University of Oxford, a Fellow at the Oxford Martin School, and Co-Founder of Mind Foundry., 6-19-2020, "China Won’t Win the Race for AI Dominance," Foreign Affairs, </w:t>
      </w:r>
      <w:r w:rsidRPr="007642FA">
        <w:t>https://www.foreignaffairs.com/articles/united-states/2020-06-19/china-wont-win-race-ai-dominance</w:t>
      </w:r>
    </w:p>
    <w:p w14:paraId="0D287215" w14:textId="77777777" w:rsidR="00E94E13" w:rsidRDefault="00E94E13" w:rsidP="00E94E13">
      <w:r>
        <w:t>DATA ALONE ARE NOT ENOUGH</w:t>
      </w:r>
    </w:p>
    <w:p w14:paraId="63AD4580" w14:textId="77777777" w:rsidR="00E94E13" w:rsidRPr="00DF1548" w:rsidRDefault="00E94E13" w:rsidP="00E94E13">
      <w:pPr>
        <w:rPr>
          <w:sz w:val="16"/>
        </w:rPr>
      </w:pPr>
      <w:r w:rsidRPr="00C541FA">
        <w:rPr>
          <w:rStyle w:val="StyleUnderline"/>
          <w:highlight w:val="yellow"/>
        </w:rPr>
        <w:t>China</w:t>
      </w:r>
      <w:r w:rsidRPr="00C541FA">
        <w:rPr>
          <w:rStyle w:val="StyleUnderline"/>
        </w:rPr>
        <w:t xml:space="preserve"> made international headlines by effectively leveraging its surveillance technology for contact tracing in response to COVID-19,</w:t>
      </w:r>
      <w:r w:rsidRPr="00DF1548">
        <w:rPr>
          <w:sz w:val="16"/>
        </w:rPr>
        <w:t xml:space="preserve"> the disease caused by the novel coronavirus. And yet </w:t>
      </w:r>
      <w:r w:rsidRPr="00C541FA">
        <w:rPr>
          <w:rStyle w:val="StyleUnderline"/>
        </w:rPr>
        <w:t xml:space="preserve">the country’s alleged </w:t>
      </w:r>
      <w:r w:rsidRPr="00C541FA">
        <w:rPr>
          <w:rStyle w:val="StyleUnderline"/>
          <w:highlight w:val="yellow"/>
        </w:rPr>
        <w:t>data advantage is hugely overblown</w:t>
      </w:r>
      <w:r w:rsidRPr="00C541FA">
        <w:rPr>
          <w:rStyle w:val="StyleUnderline"/>
        </w:rPr>
        <w:t>.</w:t>
      </w:r>
      <w:r w:rsidRPr="00DF1548">
        <w:rPr>
          <w:sz w:val="16"/>
        </w:rPr>
        <w:t xml:space="preserve"> </w:t>
      </w:r>
      <w:r w:rsidRPr="00C541FA">
        <w:rPr>
          <w:rStyle w:val="StyleUnderline"/>
        </w:rPr>
        <w:t>One reason is that data are highly domain specific and don’t often solve more than the problem for which they were gathered</w:t>
      </w:r>
      <w:r w:rsidRPr="00DF1548">
        <w:rPr>
          <w:sz w:val="16"/>
        </w:rPr>
        <w:t xml:space="preserve">. </w:t>
      </w:r>
      <w:r w:rsidRPr="00C541FA">
        <w:rPr>
          <w:rStyle w:val="Emphasis"/>
        </w:rPr>
        <w:t xml:space="preserve">China’s </w:t>
      </w:r>
      <w:r w:rsidRPr="00C541FA">
        <w:rPr>
          <w:rStyle w:val="Emphasis"/>
          <w:highlight w:val="yellow"/>
        </w:rPr>
        <w:t>disregard for privacy enables</w:t>
      </w:r>
      <w:r w:rsidRPr="00C541FA">
        <w:rPr>
          <w:rStyle w:val="Emphasis"/>
        </w:rPr>
        <w:t xml:space="preserve"> it to </w:t>
      </w:r>
      <w:r w:rsidRPr="00C541FA">
        <w:rPr>
          <w:rStyle w:val="Emphasis"/>
          <w:highlight w:val="yellow"/>
        </w:rPr>
        <w:t>snoop on its citizens, but not much else</w:t>
      </w:r>
      <w:r w:rsidRPr="00DF1548">
        <w:rPr>
          <w:sz w:val="16"/>
        </w:rPr>
        <w:t xml:space="preserve">. And </w:t>
      </w:r>
      <w:r w:rsidRPr="00C541FA">
        <w:rPr>
          <w:rStyle w:val="StyleUnderline"/>
        </w:rPr>
        <w:t xml:space="preserve">an abundance of </w:t>
      </w:r>
      <w:r w:rsidRPr="00C541FA">
        <w:rPr>
          <w:rStyle w:val="StyleUnderline"/>
          <w:highlight w:val="yellow"/>
        </w:rPr>
        <w:t>surveillance data doesn’t give China an advantage in applying a</w:t>
      </w:r>
      <w:r w:rsidRPr="00C541FA">
        <w:rPr>
          <w:rStyle w:val="StyleUnderline"/>
        </w:rPr>
        <w:t xml:space="preserve">rtificial </w:t>
      </w:r>
      <w:r w:rsidRPr="00C541FA">
        <w:rPr>
          <w:rStyle w:val="StyleUnderline"/>
          <w:highlight w:val="yellow"/>
        </w:rPr>
        <w:t>i</w:t>
      </w:r>
      <w:r w:rsidRPr="00C541FA">
        <w:rPr>
          <w:rStyle w:val="StyleUnderline"/>
        </w:rPr>
        <w:t>ntelligence</w:t>
      </w:r>
      <w:r w:rsidRPr="00DF1548">
        <w:rPr>
          <w:sz w:val="16"/>
        </w:rPr>
        <w:t xml:space="preserve"> to such ends as drug discovery or self-driving cars, for example.</w:t>
      </w:r>
    </w:p>
    <w:p w14:paraId="09503058" w14:textId="77777777" w:rsidR="00E94E13" w:rsidRPr="00DF1548" w:rsidRDefault="00E94E13" w:rsidP="00E94E13">
      <w:pPr>
        <w:rPr>
          <w:sz w:val="16"/>
        </w:rPr>
      </w:pPr>
      <w:r w:rsidRPr="007B69CD">
        <w:rPr>
          <w:rStyle w:val="StyleUnderline"/>
          <w:highlight w:val="yellow"/>
        </w:rPr>
        <w:t>The puzzle of a</w:t>
      </w:r>
      <w:r w:rsidRPr="007B69CD">
        <w:rPr>
          <w:rStyle w:val="StyleUnderline"/>
        </w:rPr>
        <w:t xml:space="preserve">rtificial </w:t>
      </w:r>
      <w:r w:rsidRPr="007B69CD">
        <w:rPr>
          <w:rStyle w:val="StyleUnderline"/>
          <w:highlight w:val="yellow"/>
        </w:rPr>
        <w:t>i</w:t>
      </w:r>
      <w:r w:rsidRPr="007B69CD">
        <w:rPr>
          <w:rStyle w:val="StyleUnderline"/>
        </w:rPr>
        <w:t xml:space="preserve">ntelligence </w:t>
      </w:r>
      <w:r w:rsidRPr="007B69CD">
        <w:rPr>
          <w:rStyle w:val="StyleUnderline"/>
          <w:highlight w:val="yellow"/>
        </w:rPr>
        <w:t>lies not in</w:t>
      </w:r>
      <w:r w:rsidRPr="007B69CD">
        <w:rPr>
          <w:rStyle w:val="StyleUnderline"/>
        </w:rPr>
        <w:t xml:space="preserve"> the </w:t>
      </w:r>
      <w:r w:rsidRPr="007B69CD">
        <w:rPr>
          <w:rStyle w:val="StyleUnderline"/>
          <w:highlight w:val="yellow"/>
        </w:rPr>
        <w:t>quantity of data</w:t>
      </w:r>
      <w:r w:rsidRPr="007B69CD">
        <w:rPr>
          <w:rStyle w:val="StyleUnderline"/>
        </w:rPr>
        <w:t xml:space="preserve"> to which its algorithms have access </w:t>
      </w:r>
      <w:r w:rsidRPr="007B69CD">
        <w:rPr>
          <w:rStyle w:val="StyleUnderline"/>
          <w:highlight w:val="yellow"/>
        </w:rPr>
        <w:t>but</w:t>
      </w:r>
      <w:r w:rsidRPr="007B69CD">
        <w:rPr>
          <w:rStyle w:val="StyleUnderline"/>
        </w:rPr>
        <w:t xml:space="preserve"> in the </w:t>
      </w:r>
      <w:r w:rsidRPr="007B69CD">
        <w:rPr>
          <w:rStyle w:val="StyleUnderline"/>
          <w:highlight w:val="yellow"/>
        </w:rPr>
        <w:t>efficiency</w:t>
      </w:r>
      <w:r w:rsidRPr="007B69CD">
        <w:rPr>
          <w:rStyle w:val="StyleUnderline"/>
        </w:rPr>
        <w:t xml:space="preserve"> with which it learns from that data. Even</w:t>
      </w:r>
      <w:r w:rsidRPr="00DF1548">
        <w:rPr>
          <w:sz w:val="16"/>
        </w:rPr>
        <w:t xml:space="preserve"> with huge amounts of data, artificial intelligence systems are easily tricked into making errors. The Google researcher Christian Szegedy and his collaborators proved this point by fooling an algorithm that had once confidently and correctly classified images of dogs and school buses. The researchers manipulated the pixels of images in a manner that would have been completely undetectable to the human eye—but that led the algorithm to classify both dogs and school buses as ostriches. </w:t>
      </w:r>
      <w:r w:rsidRPr="00DF1548">
        <w:rPr>
          <w:rStyle w:val="StyleUnderline"/>
          <w:highlight w:val="yellow"/>
        </w:rPr>
        <w:t>A</w:t>
      </w:r>
      <w:r w:rsidRPr="00DF1548">
        <w:rPr>
          <w:rStyle w:val="StyleUnderline"/>
        </w:rPr>
        <w:t xml:space="preserve">rtificial </w:t>
      </w:r>
      <w:r w:rsidRPr="00DF1548">
        <w:rPr>
          <w:rStyle w:val="StyleUnderline"/>
          <w:highlight w:val="yellow"/>
        </w:rPr>
        <w:t>i</w:t>
      </w:r>
      <w:r w:rsidRPr="00DF1548">
        <w:rPr>
          <w:rStyle w:val="StyleUnderline"/>
        </w:rPr>
        <w:t xml:space="preserve">ntelligence algorithms can often identify objects, but they </w:t>
      </w:r>
      <w:r w:rsidRPr="00DF1548">
        <w:rPr>
          <w:rStyle w:val="StyleUnderline"/>
          <w:highlight w:val="yellow"/>
        </w:rPr>
        <w:t>lack</w:t>
      </w:r>
      <w:r w:rsidRPr="00DF1548">
        <w:rPr>
          <w:rStyle w:val="StyleUnderline"/>
        </w:rPr>
        <w:t xml:space="preserve"> any </w:t>
      </w:r>
      <w:r w:rsidRPr="00DF1548">
        <w:rPr>
          <w:rStyle w:val="StyleUnderline"/>
          <w:highlight w:val="yellow"/>
        </w:rPr>
        <w:t>conceptual understanding of</w:t>
      </w:r>
      <w:r w:rsidRPr="00DF1548">
        <w:rPr>
          <w:rStyle w:val="StyleUnderline"/>
        </w:rPr>
        <w:t xml:space="preserve"> the </w:t>
      </w:r>
      <w:r w:rsidRPr="00DF1548">
        <w:rPr>
          <w:rStyle w:val="StyleUnderline"/>
          <w:highlight w:val="yellow"/>
        </w:rPr>
        <w:t>relationships</w:t>
      </w:r>
      <w:r w:rsidRPr="00DF1548">
        <w:rPr>
          <w:rStyle w:val="StyleUnderline"/>
        </w:rPr>
        <w:t xml:space="preserve"> between those objects or of their respective properties.</w:t>
      </w:r>
      <w:r w:rsidRPr="00DF1548">
        <w:rPr>
          <w:sz w:val="16"/>
        </w:rPr>
        <w:t xml:space="preserve"> As the deep learning researcher Yoshua Bengio has warned, “We can’t realistically label everything in the world and meticulously explain every last detail to the computer.”</w:t>
      </w:r>
    </w:p>
    <w:p w14:paraId="645B6893" w14:textId="77777777" w:rsidR="00E94E13" w:rsidRPr="00DF1548" w:rsidRDefault="00E94E13" w:rsidP="00E94E13">
      <w:pPr>
        <w:rPr>
          <w:rStyle w:val="StyleUnderline"/>
          <w:sz w:val="16"/>
          <w:szCs w:val="16"/>
        </w:rPr>
      </w:pPr>
      <w:r w:rsidRPr="00DF1548">
        <w:rPr>
          <w:sz w:val="16"/>
          <w:szCs w:val="16"/>
        </w:rPr>
        <w:t>Many think of China as “the Saudi Arabia of data.” But if data are the new oil, they might just be China’s natural resource curse. For example, in the early twentieth century, electric cars looked more promising than gasoline-powered cars. Huge oil discoveries, among other things, tipped the balance in favor of the internal combustion engine. A century later, we are trying to get back into electric cars. The current focus on data-thirsty AI applications could lead to a similar lock-in into the wrong sort of AI.</w:t>
      </w:r>
    </w:p>
    <w:p w14:paraId="21C7A99E" w14:textId="77777777" w:rsidR="00E94E13" w:rsidRPr="00DF1548" w:rsidRDefault="00E94E13" w:rsidP="00E94E13">
      <w:pPr>
        <w:rPr>
          <w:sz w:val="16"/>
          <w:szCs w:val="16"/>
        </w:rPr>
      </w:pPr>
      <w:r w:rsidRPr="00DF1548">
        <w:rPr>
          <w:sz w:val="16"/>
          <w:szCs w:val="16"/>
        </w:rPr>
        <w:t>We have seen this movie before. In the 1980s, the grand promises and overwhelming focus on symbolic AI prompted immense funding and media hype. This meant that funding for “deep learning” dried up. But deep learning has its own problems and has recently caused companies to focus on easy AI problems, such as classifying cats and dogs, where data are abundant. This approach alone is likely to run into diminishing returns that could even prompt another AI winter.</w:t>
      </w:r>
    </w:p>
    <w:p w14:paraId="03C2E08D" w14:textId="77777777" w:rsidR="00E94E13" w:rsidRPr="00DF1548" w:rsidRDefault="00E94E13" w:rsidP="00E94E13">
      <w:pPr>
        <w:rPr>
          <w:rStyle w:val="StyleUnderline"/>
        </w:rPr>
      </w:pPr>
      <w:r w:rsidRPr="005D5A1D">
        <w:rPr>
          <w:sz w:val="16"/>
        </w:rPr>
        <w:t xml:space="preserve">Data </w:t>
      </w:r>
      <w:r w:rsidRPr="00DF1548">
        <w:rPr>
          <w:rStyle w:val="StyleUnderline"/>
          <w:highlight w:val="yellow"/>
        </w:rPr>
        <w:t>efficiency is the holy grail</w:t>
      </w:r>
      <w:r w:rsidRPr="00DF1548">
        <w:rPr>
          <w:rStyle w:val="StyleUnderline"/>
        </w:rPr>
        <w:t xml:space="preserve"> of further progress in artificial intelligence</w:t>
      </w:r>
      <w:r w:rsidRPr="005D5A1D">
        <w:rPr>
          <w:sz w:val="16"/>
        </w:rPr>
        <w:t xml:space="preserve">. </w:t>
      </w:r>
      <w:r w:rsidRPr="00DF1548">
        <w:rPr>
          <w:rStyle w:val="StyleUnderline"/>
        </w:rPr>
        <w:t xml:space="preserve">The reason most people </w:t>
      </w:r>
      <w:r w:rsidRPr="00DF1548">
        <w:rPr>
          <w:rStyle w:val="StyleUnderline"/>
          <w:highlight w:val="yellow"/>
        </w:rPr>
        <w:t>associate the steam engine with</w:t>
      </w:r>
      <w:r w:rsidRPr="00DF1548">
        <w:rPr>
          <w:rStyle w:val="StyleUnderline"/>
        </w:rPr>
        <w:t xml:space="preserve"> James </w:t>
      </w:r>
      <w:r w:rsidRPr="00DF1548">
        <w:rPr>
          <w:rStyle w:val="StyleUnderline"/>
          <w:highlight w:val="yellow"/>
        </w:rPr>
        <w:t>Watt</w:t>
      </w:r>
      <w:r w:rsidRPr="00DF1548">
        <w:rPr>
          <w:rStyle w:val="StyleUnderline"/>
        </w:rPr>
        <w:t xml:space="preserve"> and not Thomas Newcomen (who developed a coal-powered steam engine decades earlier) </w:t>
      </w:r>
      <w:r w:rsidRPr="00DF1548">
        <w:rPr>
          <w:rStyle w:val="StyleUnderline"/>
          <w:highlight w:val="yellow"/>
        </w:rPr>
        <w:t>is</w:t>
      </w:r>
      <w:r w:rsidRPr="00DF1548">
        <w:rPr>
          <w:rStyle w:val="StyleUnderline"/>
        </w:rPr>
        <w:t xml:space="preserve"> that </w:t>
      </w:r>
      <w:r w:rsidRPr="00DF1548">
        <w:rPr>
          <w:rStyle w:val="StyleUnderline"/>
          <w:highlight w:val="yellow"/>
        </w:rPr>
        <w:t>Watt’s</w:t>
      </w:r>
      <w:r w:rsidRPr="00DF1548">
        <w:rPr>
          <w:rStyle w:val="StyleUnderline"/>
        </w:rPr>
        <w:t xml:space="preserve"> separate </w:t>
      </w:r>
      <w:r w:rsidRPr="00DF1548">
        <w:rPr>
          <w:rStyle w:val="StyleUnderline"/>
          <w:highlight w:val="yellow"/>
        </w:rPr>
        <w:t>condenser</w:t>
      </w:r>
      <w:r w:rsidRPr="00DF1548">
        <w:rPr>
          <w:rStyle w:val="StyleUnderline"/>
        </w:rPr>
        <w:t xml:space="preserve"> first </w:t>
      </w:r>
      <w:r w:rsidRPr="00DF1548">
        <w:rPr>
          <w:rStyle w:val="StyleUnderline"/>
          <w:highlight w:val="yellow"/>
        </w:rPr>
        <w:t>made</w:t>
      </w:r>
      <w:r w:rsidRPr="00DF1548">
        <w:rPr>
          <w:rStyle w:val="StyleUnderline"/>
        </w:rPr>
        <w:t xml:space="preserve"> the </w:t>
      </w:r>
      <w:r w:rsidRPr="00DF1548">
        <w:rPr>
          <w:rStyle w:val="StyleUnderline"/>
          <w:highlight w:val="yellow"/>
        </w:rPr>
        <w:t>tech</w:t>
      </w:r>
      <w:r w:rsidRPr="00DF1548">
        <w:rPr>
          <w:rStyle w:val="StyleUnderline"/>
        </w:rPr>
        <w:t xml:space="preserve">nology energy </w:t>
      </w:r>
      <w:r w:rsidRPr="00DF1548">
        <w:rPr>
          <w:rStyle w:val="StyleUnderline"/>
          <w:highlight w:val="yellow"/>
        </w:rPr>
        <w:t>efficient</w:t>
      </w:r>
      <w:r w:rsidRPr="00DF1548">
        <w:rPr>
          <w:rStyle w:val="StyleUnderline"/>
        </w:rPr>
        <w:t>.</w:t>
      </w:r>
      <w:r w:rsidRPr="005D5A1D">
        <w:rPr>
          <w:sz w:val="16"/>
        </w:rPr>
        <w:t xml:space="preserve"> </w:t>
      </w:r>
      <w:r w:rsidRPr="00DF1548">
        <w:rPr>
          <w:rStyle w:val="StyleUnderline"/>
          <w:highlight w:val="yellow"/>
        </w:rPr>
        <w:t>A</w:t>
      </w:r>
      <w:r w:rsidRPr="00DF1548">
        <w:rPr>
          <w:rStyle w:val="StyleUnderline"/>
        </w:rPr>
        <w:t xml:space="preserve">rtificial </w:t>
      </w:r>
      <w:r w:rsidRPr="00DF1548">
        <w:rPr>
          <w:rStyle w:val="StyleUnderline"/>
          <w:highlight w:val="yellow"/>
        </w:rPr>
        <w:t>i</w:t>
      </w:r>
      <w:r w:rsidRPr="00DF1548">
        <w:rPr>
          <w:rStyle w:val="StyleUnderline"/>
        </w:rPr>
        <w:t xml:space="preserve">ntelligence </w:t>
      </w:r>
      <w:r w:rsidRPr="00DF1548">
        <w:rPr>
          <w:rStyle w:val="StyleUnderline"/>
          <w:highlight w:val="yellow"/>
        </w:rPr>
        <w:t>is</w:t>
      </w:r>
      <w:r w:rsidRPr="00DF1548">
        <w:rPr>
          <w:rStyle w:val="StyleUnderline"/>
        </w:rPr>
        <w:t xml:space="preserve"> still </w:t>
      </w:r>
      <w:r w:rsidRPr="00DF1548">
        <w:rPr>
          <w:rStyle w:val="StyleUnderline"/>
          <w:highlight w:val="yellow"/>
        </w:rPr>
        <w:t>waiting for its</w:t>
      </w:r>
      <w:r w:rsidRPr="00DF1548">
        <w:rPr>
          <w:rStyle w:val="StyleUnderline"/>
        </w:rPr>
        <w:t xml:space="preserve"> separate </w:t>
      </w:r>
      <w:r w:rsidRPr="00DF1548">
        <w:rPr>
          <w:rStyle w:val="StyleUnderline"/>
          <w:highlight w:val="yellow"/>
        </w:rPr>
        <w:t>condenser mom</w:t>
      </w:r>
      <w:r w:rsidRPr="00DF1548">
        <w:rPr>
          <w:rStyle w:val="StyleUnderline"/>
        </w:rPr>
        <w:t>ent</w:t>
      </w:r>
      <w:r w:rsidRPr="005D5A1D">
        <w:rPr>
          <w:sz w:val="16"/>
        </w:rPr>
        <w:t xml:space="preserve">. Indeed, to learn enough to win a game of Go against Lee Sedol, a champion of the strategic board game, DeepMind’s AlphaGo software first had to play many millions of games against itself. It learned to play far slower than any human. </w:t>
      </w:r>
      <w:r w:rsidRPr="00DF1548">
        <w:rPr>
          <w:rStyle w:val="StyleUnderline"/>
        </w:rPr>
        <w:t xml:space="preserve">Humans are incredibly data efficient; recent breakthroughs in artificial intelligence are much less so. </w:t>
      </w:r>
      <w:r w:rsidRPr="00DF1548">
        <w:rPr>
          <w:rStyle w:val="StyleUnderline"/>
          <w:highlight w:val="yellow"/>
        </w:rPr>
        <w:t>Whether the U</w:t>
      </w:r>
      <w:r w:rsidRPr="00DF1548">
        <w:rPr>
          <w:rStyle w:val="StyleUnderline"/>
        </w:rPr>
        <w:t xml:space="preserve">nited </w:t>
      </w:r>
      <w:r w:rsidRPr="00DF1548">
        <w:rPr>
          <w:rStyle w:val="StyleUnderline"/>
          <w:highlight w:val="yellow"/>
        </w:rPr>
        <w:t>S</w:t>
      </w:r>
      <w:r w:rsidRPr="00DF1548">
        <w:rPr>
          <w:rStyle w:val="StyleUnderline"/>
        </w:rPr>
        <w:t xml:space="preserve">tates </w:t>
      </w:r>
      <w:r w:rsidRPr="00DF1548">
        <w:rPr>
          <w:rStyle w:val="StyleUnderline"/>
          <w:highlight w:val="yellow"/>
        </w:rPr>
        <w:t>or China will lead</w:t>
      </w:r>
      <w:r w:rsidRPr="00DF1548">
        <w:rPr>
          <w:rStyle w:val="StyleUnderline"/>
        </w:rPr>
        <w:t xml:space="preserve"> the world in artificial intelligence </w:t>
      </w:r>
      <w:r w:rsidRPr="00DF1548">
        <w:rPr>
          <w:rStyle w:val="StyleUnderline"/>
          <w:highlight w:val="yellow"/>
        </w:rPr>
        <w:t>depends far</w:t>
      </w:r>
      <w:r w:rsidRPr="00DF1548">
        <w:rPr>
          <w:rStyle w:val="StyleUnderline"/>
        </w:rPr>
        <w:t xml:space="preserve"> </w:t>
      </w:r>
      <w:r w:rsidRPr="00DF1548">
        <w:rPr>
          <w:rStyle w:val="StyleUnderline"/>
          <w:highlight w:val="yellow"/>
        </w:rPr>
        <w:t>less on who controls</w:t>
      </w:r>
      <w:r w:rsidRPr="00DF1548">
        <w:rPr>
          <w:rStyle w:val="StyleUnderline"/>
        </w:rPr>
        <w:t xml:space="preserve"> the most </w:t>
      </w:r>
      <w:r w:rsidRPr="00DF1548">
        <w:rPr>
          <w:rStyle w:val="StyleUnderline"/>
          <w:highlight w:val="yellow"/>
        </w:rPr>
        <w:t>data</w:t>
      </w:r>
      <w:r w:rsidRPr="00DF1548">
        <w:rPr>
          <w:rStyle w:val="StyleUnderline"/>
        </w:rPr>
        <w:t xml:space="preserve"> than on who will be the first to innovate past this impasse.</w:t>
      </w:r>
    </w:p>
    <w:p w14:paraId="662D4601" w14:textId="77777777" w:rsidR="00E94E13" w:rsidRDefault="00E94E13" w:rsidP="00E94E13"/>
    <w:p w14:paraId="71E38AD2" w14:textId="77777777" w:rsidR="00E94E13" w:rsidRDefault="00E94E13" w:rsidP="00E94E13"/>
    <w:p w14:paraId="4151A129" w14:textId="77777777" w:rsidR="00E94E13" w:rsidRPr="00430246" w:rsidRDefault="00E94E13" w:rsidP="00E94E13"/>
    <w:p w14:paraId="73A079EF" w14:textId="77777777" w:rsidR="00E94E13" w:rsidRDefault="00E94E13" w:rsidP="00E94E13">
      <w:pPr>
        <w:pStyle w:val="Heading4"/>
      </w:pPr>
      <w:r>
        <w:t>China can only imitate not innovate – they’ll never pass the US or even get close</w:t>
      </w:r>
    </w:p>
    <w:p w14:paraId="6E72B012" w14:textId="77777777" w:rsidR="00E94E13" w:rsidRDefault="00E94E13" w:rsidP="00E94E13">
      <w:r>
        <w:t xml:space="preserve">Carl Benedikt </w:t>
      </w:r>
      <w:r w:rsidRPr="00C027C0">
        <w:rPr>
          <w:rStyle w:val="Style13ptBold"/>
        </w:rPr>
        <w:t>Frey and</w:t>
      </w:r>
      <w:r>
        <w:t xml:space="preserve"> Michael </w:t>
      </w:r>
      <w:r w:rsidRPr="00C027C0">
        <w:rPr>
          <w:rStyle w:val="Style13ptBold"/>
        </w:rPr>
        <w:t>Osborne 20</w:t>
      </w:r>
      <w:r>
        <w:t xml:space="preserve">, Carl Benedikt Frey is Oxford Martin Citi Fellow and Future of Work Director at the Oxford Martin School at Oxford University and the author of The Technology Trap: Capital, Labor, and Power in the Age of Automation. Michael Osborne is Professor of Machine Learning at the University of Oxford, a Fellow at the Oxford Martin School, and Co-Founder of Mind Foundry., 6-19-2020, "China Won’t Win the Race for AI Dominance," Foreign Affairs, </w:t>
      </w:r>
      <w:r w:rsidRPr="007642FA">
        <w:t>https://www.foreignaffairs.com/articles/united-states/2020-06-19/china-wont-win-race-ai-dominance</w:t>
      </w:r>
    </w:p>
    <w:p w14:paraId="40D99242" w14:textId="77777777" w:rsidR="00E94E13" w:rsidRPr="00257665" w:rsidRDefault="00E94E13" w:rsidP="00E94E13">
      <w:pPr>
        <w:rPr>
          <w:sz w:val="16"/>
        </w:rPr>
      </w:pPr>
      <w:r w:rsidRPr="0047660A">
        <w:rPr>
          <w:rStyle w:val="StyleUnderline"/>
          <w:highlight w:val="yellow"/>
        </w:rPr>
        <w:t>Decentralized experimentation</w:t>
      </w:r>
      <w:r w:rsidRPr="0047660A">
        <w:rPr>
          <w:rStyle w:val="StyleUnderline"/>
        </w:rPr>
        <w:t xml:space="preserve"> and decision-making </w:t>
      </w:r>
      <w:r w:rsidRPr="0047660A">
        <w:rPr>
          <w:rStyle w:val="StyleUnderline"/>
          <w:highlight w:val="yellow"/>
        </w:rPr>
        <w:t>will</w:t>
      </w:r>
      <w:r w:rsidRPr="0047660A">
        <w:rPr>
          <w:rStyle w:val="StyleUnderline"/>
        </w:rPr>
        <w:t xml:space="preserve"> likewise </w:t>
      </w:r>
      <w:r w:rsidRPr="0047660A">
        <w:rPr>
          <w:rStyle w:val="StyleUnderline"/>
          <w:highlight w:val="yellow"/>
        </w:rPr>
        <w:t>be critical</w:t>
      </w:r>
      <w:r w:rsidRPr="0047660A">
        <w:rPr>
          <w:rStyle w:val="StyleUnderline"/>
        </w:rPr>
        <w:t xml:space="preserve"> if the world is to harness the benefits of artificial intelligence</w:t>
      </w:r>
      <w:r w:rsidRPr="00257665">
        <w:rPr>
          <w:sz w:val="16"/>
        </w:rPr>
        <w:t xml:space="preserve">. </w:t>
      </w:r>
      <w:r w:rsidRPr="0079619C">
        <w:rPr>
          <w:rStyle w:val="Emphasis"/>
          <w:highlight w:val="yellow"/>
        </w:rPr>
        <w:t>China is at a disadvantage</w:t>
      </w:r>
      <w:r w:rsidRPr="00257665">
        <w:rPr>
          <w:sz w:val="16"/>
        </w:rPr>
        <w:t xml:space="preserve"> in this regard</w:t>
      </w:r>
      <w:r w:rsidRPr="0079619C">
        <w:rPr>
          <w:rStyle w:val="StyleUnderline"/>
        </w:rPr>
        <w:t>. The country’s recent surge in patent filings is often cited as evidence of its innovativeness</w:t>
      </w:r>
      <w:r w:rsidRPr="00257665">
        <w:rPr>
          <w:sz w:val="16"/>
        </w:rPr>
        <w:t xml:space="preserve">, but simply </w:t>
      </w:r>
      <w:r w:rsidRPr="0079619C">
        <w:rPr>
          <w:rStyle w:val="StyleUnderline"/>
        </w:rPr>
        <w:t>counting patents isn’t a good way to measure innovation: s</w:t>
      </w:r>
      <w:r w:rsidRPr="00257665">
        <w:rPr>
          <w:sz w:val="16"/>
        </w:rPr>
        <w:t xml:space="preserve">tudies show that ten percent of patents account for roughly 90 percent of total patent value, meaning that the vast majority are of little value. </w:t>
      </w:r>
      <w:r w:rsidRPr="0079619C">
        <w:rPr>
          <w:rStyle w:val="StyleUnderline"/>
          <w:highlight w:val="yellow"/>
        </w:rPr>
        <w:t>Patent citations</w:t>
      </w:r>
      <w:r w:rsidRPr="0079619C">
        <w:rPr>
          <w:rStyle w:val="StyleUnderline"/>
        </w:rPr>
        <w:t xml:space="preserve"> offer </w:t>
      </w:r>
      <w:r w:rsidRPr="0079619C">
        <w:rPr>
          <w:rStyle w:val="StyleUnderline"/>
          <w:highlight w:val="yellow"/>
        </w:rPr>
        <w:t>a</w:t>
      </w:r>
      <w:r w:rsidRPr="0079619C">
        <w:rPr>
          <w:rStyle w:val="StyleUnderline"/>
        </w:rPr>
        <w:t xml:space="preserve"> more </w:t>
      </w:r>
      <w:r w:rsidRPr="0079619C">
        <w:rPr>
          <w:rStyle w:val="StyleUnderline"/>
          <w:highlight w:val="yellow"/>
        </w:rPr>
        <w:t>useful indicator</w:t>
      </w:r>
      <w:r w:rsidRPr="0079619C">
        <w:rPr>
          <w:rStyle w:val="StyleUnderline"/>
        </w:rPr>
        <w:t xml:space="preserve">, and if we look at </w:t>
      </w:r>
      <w:r w:rsidRPr="0079619C">
        <w:rPr>
          <w:rStyle w:val="StyleUnderline"/>
          <w:highlight w:val="yellow"/>
        </w:rPr>
        <w:t>the 100 most cited patents</w:t>
      </w:r>
      <w:r w:rsidRPr="0079619C">
        <w:rPr>
          <w:rStyle w:val="StyleUnderline"/>
        </w:rPr>
        <w:t xml:space="preserve"> since 2003, </w:t>
      </w:r>
      <w:r w:rsidRPr="0079619C">
        <w:rPr>
          <w:rStyle w:val="Emphasis"/>
          <w:highlight w:val="yellow"/>
        </w:rPr>
        <w:t>not a single one comes from China</w:t>
      </w:r>
      <w:r w:rsidRPr="0079619C">
        <w:rPr>
          <w:rStyle w:val="StyleUnderline"/>
        </w:rPr>
        <w:t>.</w:t>
      </w:r>
      <w:r w:rsidRPr="00257665">
        <w:rPr>
          <w:sz w:val="16"/>
        </w:rPr>
        <w:t xml:space="preserve"> Moreover, China’s leading artificial intelligence companies, including Tencent, Alibaba, and Baidu, are merely copies of Facebook, Amazon, and Google, tailored to the Chinese market.</w:t>
      </w:r>
    </w:p>
    <w:p w14:paraId="75CCC138" w14:textId="77777777" w:rsidR="00E94E13" w:rsidRDefault="00E94E13" w:rsidP="00E94E13">
      <w:pPr>
        <w:rPr>
          <w:rStyle w:val="StyleUnderline"/>
        </w:rPr>
      </w:pPr>
      <w:r w:rsidRPr="009B0DCD">
        <w:rPr>
          <w:sz w:val="16"/>
        </w:rPr>
        <w:t xml:space="preserve">As the late economic historian Alexander Gerschenkron observed, when a country lags behind the technological frontier, imitation and the adoption of foreign technology can take it a long way—and, in general, the further a country has fallen behind, the greater the role the state must play in driving industrial catch-up. Thanks to state investment in mass production technology, the Soviet Union grew rapidly during much of the Cold War, as did Japan, South Korea, and Taiwan. Indeed, numerous scholars have attributed the “Asian Miracle” to state-driven industrial catch-up. But </w:t>
      </w:r>
      <w:r w:rsidRPr="00257665">
        <w:rPr>
          <w:rStyle w:val="StyleUnderline"/>
        </w:rPr>
        <w:t xml:space="preserve">while </w:t>
      </w:r>
      <w:r w:rsidRPr="00257665">
        <w:rPr>
          <w:rStyle w:val="StyleUnderline"/>
          <w:highlight w:val="yellow"/>
        </w:rPr>
        <w:t>they were successful in closing some of the gap</w:t>
      </w:r>
      <w:r w:rsidRPr="00257665">
        <w:rPr>
          <w:rStyle w:val="StyleUnderline"/>
        </w:rPr>
        <w:t xml:space="preserve">, </w:t>
      </w:r>
      <w:r w:rsidRPr="00257665">
        <w:rPr>
          <w:rStyle w:val="StyleUnderline"/>
          <w:highlight w:val="yellow"/>
        </w:rPr>
        <w:t xml:space="preserve">these countries </w:t>
      </w:r>
      <w:r w:rsidRPr="001D4BAA">
        <w:rPr>
          <w:rStyle w:val="Emphasis"/>
          <w:highlight w:val="yellow"/>
        </w:rPr>
        <w:t>never manage</w:t>
      </w:r>
      <w:r w:rsidRPr="001D4BAA">
        <w:rPr>
          <w:rStyle w:val="Emphasis"/>
        </w:rPr>
        <w:t xml:space="preserve">d </w:t>
      </w:r>
      <w:r w:rsidRPr="001D4BAA">
        <w:rPr>
          <w:rStyle w:val="Emphasis"/>
          <w:highlight w:val="yellow"/>
        </w:rPr>
        <w:t>to overtake the U</w:t>
      </w:r>
      <w:r w:rsidRPr="001D4BAA">
        <w:rPr>
          <w:rStyle w:val="Emphasis"/>
        </w:rPr>
        <w:t xml:space="preserve">nited </w:t>
      </w:r>
      <w:r w:rsidRPr="001D4BAA">
        <w:rPr>
          <w:rStyle w:val="Emphasis"/>
          <w:highlight w:val="yellow"/>
        </w:rPr>
        <w:t>S</w:t>
      </w:r>
      <w:r w:rsidRPr="001D4BAA">
        <w:rPr>
          <w:rStyle w:val="Emphasis"/>
        </w:rPr>
        <w:t>tates</w:t>
      </w:r>
      <w:r w:rsidRPr="00257665">
        <w:rPr>
          <w:rStyle w:val="StyleUnderline"/>
        </w:rPr>
        <w:t>.</w:t>
      </w:r>
      <w:r w:rsidRPr="009B0DCD">
        <w:rPr>
          <w:sz w:val="16"/>
        </w:rPr>
        <w:t xml:space="preserve"> </w:t>
      </w:r>
      <w:r w:rsidRPr="00257665">
        <w:rPr>
          <w:rStyle w:val="StyleUnderline"/>
        </w:rPr>
        <w:t>Unlike imitation, which can be planned and coordinated, innovation is a voyage of exploration into the unknown, to paraphrase the economist and philosopher Friedrich von Hayek</w:t>
      </w:r>
      <w:r w:rsidRPr="009B0DCD">
        <w:rPr>
          <w:sz w:val="16"/>
        </w:rPr>
        <w:t xml:space="preserve">. And </w:t>
      </w:r>
      <w:r w:rsidRPr="001D4BAA">
        <w:rPr>
          <w:rStyle w:val="StyleUnderline"/>
          <w:highlight w:val="yellow"/>
        </w:rPr>
        <w:t>switching</w:t>
      </w:r>
      <w:r w:rsidRPr="001D4BAA">
        <w:rPr>
          <w:rStyle w:val="StyleUnderline"/>
        </w:rPr>
        <w:t xml:space="preserve"> from imitation </w:t>
      </w:r>
      <w:r w:rsidRPr="001D4BAA">
        <w:rPr>
          <w:rStyle w:val="StyleUnderline"/>
          <w:highlight w:val="yellow"/>
        </w:rPr>
        <w:t>to innovation is hard</w:t>
      </w:r>
      <w:r w:rsidRPr="001D4BAA">
        <w:rPr>
          <w:rStyle w:val="StyleUnderline"/>
        </w:rPr>
        <w:t>: if it were easy, most countries would be innovating at the technological frontier.</w:t>
      </w:r>
    </w:p>
    <w:p w14:paraId="4B1D79FA" w14:textId="77777777" w:rsidR="00E94E13" w:rsidRPr="009B0DCD" w:rsidRDefault="00E94E13" w:rsidP="00E94E13">
      <w:pPr>
        <w:rPr>
          <w:sz w:val="16"/>
        </w:rPr>
      </w:pPr>
      <w:r w:rsidRPr="009B0DCD">
        <w:rPr>
          <w:sz w:val="16"/>
        </w:rPr>
        <w:t xml:space="preserve">By observing that China is unlikely to overtake the United States in technological innovation, we mean in no way to downplay China’s tremendous economic achievements since Deng Xiaoping came to power in 1978. </w:t>
      </w:r>
      <w:r w:rsidRPr="009B0DCD">
        <w:rPr>
          <w:rStyle w:val="StyleUnderline"/>
        </w:rPr>
        <w:t>China has plenty of talent, but the fact remains that, so far,</w:t>
      </w:r>
      <w:r w:rsidRPr="009B0DCD">
        <w:rPr>
          <w:sz w:val="16"/>
        </w:rPr>
        <w:t xml:space="preserve"> </w:t>
      </w:r>
      <w:r w:rsidRPr="009B0DCD">
        <w:rPr>
          <w:rStyle w:val="StyleUnderline"/>
          <w:highlight w:val="yellow"/>
        </w:rPr>
        <w:t>Chinese innovation has</w:t>
      </w:r>
      <w:r w:rsidRPr="009B0DCD">
        <w:rPr>
          <w:rStyle w:val="StyleUnderline"/>
        </w:rPr>
        <w:t xml:space="preserve"> mainly </w:t>
      </w:r>
      <w:r w:rsidRPr="009B0DCD">
        <w:rPr>
          <w:rStyle w:val="StyleUnderline"/>
          <w:highlight w:val="yellow"/>
        </w:rPr>
        <w:t>focused on incrementally improving tech</w:t>
      </w:r>
      <w:r w:rsidRPr="009B0DCD">
        <w:rPr>
          <w:rStyle w:val="StyleUnderline"/>
        </w:rPr>
        <w:t xml:space="preserve">nologies that were </w:t>
      </w:r>
      <w:r w:rsidRPr="009B0DCD">
        <w:rPr>
          <w:rStyle w:val="StyleUnderline"/>
          <w:highlight w:val="yellow"/>
        </w:rPr>
        <w:t>conceived elsewhere</w:t>
      </w:r>
      <w:r w:rsidRPr="009B0DCD">
        <w:rPr>
          <w:sz w:val="16"/>
        </w:rPr>
        <w:t>. Chinese companies currently lead the world in the development of 5G, for example, but their work builds on several previous generations of telecommunications technology. What Huawei demonstrates is that China has significant engineering capabilities, just like Japan and indeed the Soviet Union.</w:t>
      </w:r>
    </w:p>
    <w:p w14:paraId="44DD56BE" w14:textId="77777777" w:rsidR="00E94E13" w:rsidRDefault="00E94E13" w:rsidP="00E94E13"/>
    <w:p w14:paraId="7A559894" w14:textId="77777777" w:rsidR="00E94E13" w:rsidRPr="00A57BEC" w:rsidRDefault="00E94E13" w:rsidP="00E94E13">
      <w:pPr>
        <w:pStyle w:val="Heading4"/>
      </w:pPr>
      <w:r>
        <w:t>AI’s all hype – won’t amount to anything anytime soon. At worst, every other impact outweighs---their evidence is suspect</w:t>
      </w:r>
    </w:p>
    <w:p w14:paraId="40CB52A3" w14:textId="77777777" w:rsidR="00E94E13" w:rsidRDefault="00E94E13" w:rsidP="00E94E13">
      <w:r>
        <w:t xml:space="preserve">John </w:t>
      </w:r>
      <w:r w:rsidRPr="003D7DD4">
        <w:rPr>
          <w:rStyle w:val="Style13ptBold"/>
        </w:rPr>
        <w:t>Horgan 20</w:t>
      </w:r>
      <w:r>
        <w:t xml:space="preserve">, directs the Center for Science Writings at the Stevens Institute of Technology, 12-4-2020, "Will Artificial Intelligence Ever Live Up to Its Hype?," Scientific American, </w:t>
      </w:r>
      <w:r w:rsidRPr="007642FA">
        <w:t>https://www.scientificamerican.com/article/will-artificial-intelligence-ever-live-up-to-its-hype/</w:t>
      </w:r>
    </w:p>
    <w:p w14:paraId="532E0E35" w14:textId="77777777" w:rsidR="00E94E13" w:rsidRDefault="00E94E13" w:rsidP="00E94E13">
      <w:r w:rsidRPr="00A2710E">
        <w:rPr>
          <w:rStyle w:val="StyleUnderline"/>
        </w:rPr>
        <w:t>Elon Musk made headlines</w:t>
      </w:r>
      <w:r>
        <w:t xml:space="preserve"> in 2018 when </w:t>
      </w:r>
      <w:r w:rsidRPr="00A2710E">
        <w:rPr>
          <w:rStyle w:val="StyleUnderline"/>
        </w:rPr>
        <w:t xml:space="preserve">he </w:t>
      </w:r>
      <w:r w:rsidRPr="00A2710E">
        <w:rPr>
          <w:rStyle w:val="StyleUnderline"/>
          <w:highlight w:val="yellow"/>
        </w:rPr>
        <w:t>warned</w:t>
      </w:r>
      <w:r w:rsidRPr="00A2710E">
        <w:rPr>
          <w:rStyle w:val="StyleUnderline"/>
        </w:rPr>
        <w:t xml:space="preserve"> that “superintelligent</w:t>
      </w:r>
      <w:r>
        <w:t xml:space="preserve">” </w:t>
      </w:r>
      <w:r w:rsidRPr="00A2710E">
        <w:rPr>
          <w:rStyle w:val="StyleUnderline"/>
          <w:highlight w:val="yellow"/>
        </w:rPr>
        <w:t>AI</w:t>
      </w:r>
      <w:r w:rsidRPr="00A2710E">
        <w:rPr>
          <w:rStyle w:val="StyleUnderline"/>
        </w:rPr>
        <w:t xml:space="preserve">, much smarter than we are, </w:t>
      </w:r>
      <w:r w:rsidRPr="00A2710E">
        <w:rPr>
          <w:rStyle w:val="StyleUnderline"/>
          <w:highlight w:val="yellow"/>
        </w:rPr>
        <w:t>represents “the single biggest existential crisis</w:t>
      </w:r>
      <w:r w:rsidRPr="00A2710E">
        <w:rPr>
          <w:rStyle w:val="StyleUnderline"/>
        </w:rPr>
        <w:t xml:space="preserve"> that we face</w:t>
      </w:r>
      <w:r>
        <w:t>.” (</w:t>
      </w:r>
      <w:r w:rsidRPr="00A2710E">
        <w:rPr>
          <w:rStyle w:val="Emphasis"/>
          <w:highlight w:val="yellow"/>
        </w:rPr>
        <w:t>Really</w:t>
      </w:r>
      <w:r w:rsidRPr="00A2710E">
        <w:rPr>
          <w:rStyle w:val="Emphasis"/>
        </w:rPr>
        <w:t xml:space="preserve">? </w:t>
      </w:r>
      <w:r w:rsidRPr="00A2710E">
        <w:rPr>
          <w:rStyle w:val="Emphasis"/>
          <w:highlight w:val="yellow"/>
        </w:rPr>
        <w:t>Worse than</w:t>
      </w:r>
      <w:r w:rsidRPr="00A2710E">
        <w:rPr>
          <w:rStyle w:val="Emphasis"/>
        </w:rPr>
        <w:t xml:space="preserve"> climate change? </w:t>
      </w:r>
      <w:r w:rsidRPr="00A2710E">
        <w:rPr>
          <w:rStyle w:val="Emphasis"/>
          <w:highlight w:val="yellow"/>
        </w:rPr>
        <w:t>Nuclear weapons</w:t>
      </w:r>
      <w:r w:rsidRPr="00A2710E">
        <w:rPr>
          <w:rStyle w:val="Emphasis"/>
        </w:rPr>
        <w:t>? Psychopathic politicians? I</w:t>
      </w:r>
      <w:r>
        <w:t xml:space="preserve"> suspect that Musk, who has invested in AI, is trying to promote the technology with his over-the-top fearmongering.)</w:t>
      </w:r>
    </w:p>
    <w:p w14:paraId="28E3DCAD" w14:textId="77777777" w:rsidR="00E94E13" w:rsidRDefault="00E94E13" w:rsidP="00E94E13">
      <w:r w:rsidRPr="00036E27">
        <w:rPr>
          <w:rStyle w:val="StyleUnderline"/>
          <w:highlight w:val="yellow"/>
        </w:rPr>
        <w:t>Experts</w:t>
      </w:r>
      <w:r w:rsidRPr="00036E27">
        <w:rPr>
          <w:rStyle w:val="StyleUnderline"/>
        </w:rPr>
        <w:t xml:space="preserve"> are </w:t>
      </w:r>
      <w:r w:rsidRPr="00036E27">
        <w:rPr>
          <w:rStyle w:val="StyleUnderline"/>
          <w:highlight w:val="yellow"/>
        </w:rPr>
        <w:t>push</w:t>
      </w:r>
      <w:r w:rsidRPr="00036E27">
        <w:rPr>
          <w:rStyle w:val="StyleUnderline"/>
        </w:rPr>
        <w:t xml:space="preserve">ing </w:t>
      </w:r>
      <w:r w:rsidRPr="00036E27">
        <w:rPr>
          <w:rStyle w:val="StyleUnderline"/>
          <w:highlight w:val="yellow"/>
        </w:rPr>
        <w:t>back against the hype</w:t>
      </w:r>
      <w:r w:rsidRPr="00036E27">
        <w:rPr>
          <w:highlight w:val="yellow"/>
        </w:rPr>
        <w:t>,</w:t>
      </w:r>
      <w:r>
        <w:t xml:space="preserve"> pointing out that many </w:t>
      </w:r>
      <w:r w:rsidRPr="00036E27">
        <w:rPr>
          <w:rStyle w:val="Emphasis"/>
          <w:highlight w:val="yellow"/>
        </w:rPr>
        <w:t>alleged advances in AI are</w:t>
      </w:r>
      <w:r w:rsidRPr="00036E27">
        <w:rPr>
          <w:rStyle w:val="Emphasis"/>
        </w:rPr>
        <w:t xml:space="preserve"> </w:t>
      </w:r>
      <w:r w:rsidRPr="00036E27">
        <w:rPr>
          <w:rStyle w:val="Emphasis"/>
          <w:highlight w:val="yellow"/>
        </w:rPr>
        <w:t>based on flimsy evidence</w:t>
      </w:r>
      <w:r w:rsidRPr="00036E27">
        <w:rPr>
          <w:highlight w:val="yellow"/>
        </w:rPr>
        <w:t>.</w:t>
      </w:r>
      <w:r>
        <w:t xml:space="preserve"> Last January, for example, a team from Google Health claimed in Nature that their AI program had outperformed humans in diagnosing breast cancer. In October, a group led by Benjamin Haibe-Kains, </w:t>
      </w:r>
      <w:r w:rsidRPr="00036E27">
        <w:rPr>
          <w:rStyle w:val="StyleUnderline"/>
        </w:rPr>
        <w:t>a computational genomics researcher, criticized the Google health paper, arguing that the “lack of details of the methods and algorithm code undermines its scientific value.”</w:t>
      </w:r>
    </w:p>
    <w:p w14:paraId="48958F05" w14:textId="77777777" w:rsidR="00E94E13" w:rsidRDefault="00E94E13" w:rsidP="00E94E13">
      <w:pPr>
        <w:rPr>
          <w:rStyle w:val="Emphasis"/>
        </w:rPr>
      </w:pPr>
      <w:r>
        <w:t xml:space="preserve">Haibe-Kains complained to Technology Review that the Google Health report is “more an advertisement for cool technology” than a legitimate, reproducible scientific study. The same is true of other reported advances, he said. Indeed, artificial intelligence, like biomedicine and other fields, has become mired in a replication crisis. </w:t>
      </w:r>
      <w:r w:rsidRPr="003B5869">
        <w:rPr>
          <w:rStyle w:val="StyleUnderline"/>
          <w:highlight w:val="yellow"/>
        </w:rPr>
        <w:t>Researchers make dramatic claims that cannot be tested, because researchers</w:t>
      </w:r>
      <w:r w:rsidRPr="003B5869">
        <w:rPr>
          <w:rStyle w:val="StyleUnderline"/>
        </w:rPr>
        <w:t>—especially those in industry</w:t>
      </w:r>
      <w:r w:rsidRPr="003B5869">
        <w:rPr>
          <w:rStyle w:val="Emphasis"/>
        </w:rPr>
        <w:t>—</w:t>
      </w:r>
      <w:r w:rsidRPr="003B5869">
        <w:rPr>
          <w:rStyle w:val="Emphasis"/>
          <w:highlight w:val="yellow"/>
        </w:rPr>
        <w:t>do not disclose their</w:t>
      </w:r>
      <w:r w:rsidRPr="003B5869">
        <w:rPr>
          <w:rStyle w:val="Emphasis"/>
        </w:rPr>
        <w:t xml:space="preserve"> </w:t>
      </w:r>
      <w:r w:rsidRPr="003B5869">
        <w:rPr>
          <w:rStyle w:val="Emphasis"/>
          <w:highlight w:val="yellow"/>
        </w:rPr>
        <w:t>algorithms</w:t>
      </w:r>
      <w:r w:rsidRPr="003B5869">
        <w:rPr>
          <w:rStyle w:val="Emphasis"/>
        </w:rPr>
        <w:t>. One recent review found that only 15 percent of AI studies shared their code.</w:t>
      </w:r>
    </w:p>
    <w:p w14:paraId="2C9C992C" w14:textId="77777777" w:rsidR="00E94E13" w:rsidRDefault="00E94E13" w:rsidP="00E94E13"/>
    <w:p w14:paraId="0EACE51C" w14:textId="77777777" w:rsidR="00E94E13" w:rsidRPr="00F06EA7" w:rsidRDefault="00E94E13" w:rsidP="00E94E13"/>
    <w:p w14:paraId="19DE1886" w14:textId="77777777" w:rsidR="00E94E13" w:rsidRPr="00933DEC" w:rsidRDefault="00E94E13" w:rsidP="00E94E13"/>
    <w:p w14:paraId="785F8CBE" w14:textId="77777777" w:rsidR="00E94E13" w:rsidRDefault="00E94E13" w:rsidP="00E94E13">
      <w:pPr>
        <w:pStyle w:val="Heading3"/>
      </w:pPr>
      <w:r>
        <w:t>!D – Rural Urban Divide</w:t>
      </w:r>
    </w:p>
    <w:p w14:paraId="04A73A7B" w14:textId="77777777" w:rsidR="00E94E13" w:rsidRDefault="00E94E13" w:rsidP="00E94E13">
      <w:pPr>
        <w:pStyle w:val="Heading4"/>
      </w:pPr>
      <w:r>
        <w:t xml:space="preserve">No </w:t>
      </w:r>
      <w:r>
        <w:rPr>
          <w:u w:val="single"/>
        </w:rPr>
        <w:t>inequality</w:t>
      </w:r>
      <w:r>
        <w:t xml:space="preserve"> impact---democracy is resilient</w:t>
      </w:r>
    </w:p>
    <w:p w14:paraId="1E7B3210" w14:textId="77777777" w:rsidR="00E94E13" w:rsidRPr="00911611" w:rsidRDefault="00E94E13" w:rsidP="00E94E13">
      <w:r>
        <w:t xml:space="preserve">James </w:t>
      </w:r>
      <w:r w:rsidRPr="00F9256D">
        <w:rPr>
          <w:rStyle w:val="Style13ptBold"/>
        </w:rPr>
        <w:t>Miller 18</w:t>
      </w:r>
      <w:r>
        <w:t>, professor of liberal studies and politics, and faculty director of creative publishing and critical journalism at the New School in New York, 10/11/18, “Could populism actually be good for democracy?”, https://www.theguardian.com/news/2018/oct/11/could-populism-actually-be-good-for-democracy</w:t>
      </w:r>
    </w:p>
    <w:p w14:paraId="773C5E2F" w14:textId="77777777" w:rsidR="00E94E13" w:rsidRPr="005C17D0" w:rsidRDefault="00E94E13" w:rsidP="00E94E13">
      <w:pPr>
        <w:rPr>
          <w:sz w:val="16"/>
        </w:rPr>
      </w:pPr>
      <w:r w:rsidRPr="00F9256D">
        <w:rPr>
          <w:rStyle w:val="StyleUnderline"/>
          <w:highlight w:val="yellow"/>
        </w:rPr>
        <w:t>Current affairs</w:t>
      </w:r>
      <w:r w:rsidRPr="00AA0C89">
        <w:rPr>
          <w:rStyle w:val="StyleUnderline"/>
        </w:rPr>
        <w:t xml:space="preserve"> may </w:t>
      </w:r>
      <w:r w:rsidRPr="00F9256D">
        <w:rPr>
          <w:rStyle w:val="StyleUnderline"/>
          <w:highlight w:val="yellow"/>
        </w:rPr>
        <w:t>seem</w:t>
      </w:r>
      <w:r w:rsidRPr="00AA0C89">
        <w:rPr>
          <w:rStyle w:val="StyleUnderline"/>
        </w:rPr>
        <w:t xml:space="preserve"> especially </w:t>
      </w:r>
      <w:r w:rsidRPr="00F9256D">
        <w:rPr>
          <w:rStyle w:val="StyleUnderline"/>
          <w:highlight w:val="yellow"/>
        </w:rPr>
        <w:t>bleak, but fears</w:t>
      </w:r>
      <w:r w:rsidRPr="00AA0C89">
        <w:rPr>
          <w:rStyle w:val="StyleUnderline"/>
        </w:rPr>
        <w:t xml:space="preserve"> about democracy </w:t>
      </w:r>
      <w:r w:rsidRPr="00F9256D">
        <w:rPr>
          <w:rStyle w:val="StyleUnderline"/>
          <w:highlight w:val="yellow"/>
        </w:rPr>
        <w:t xml:space="preserve">are </w:t>
      </w:r>
      <w:r w:rsidRPr="00F9256D">
        <w:rPr>
          <w:rStyle w:val="Emphasis"/>
          <w:highlight w:val="yellow"/>
        </w:rPr>
        <w:t>nothing</w:t>
      </w:r>
      <w:r w:rsidRPr="00AA0C89">
        <w:rPr>
          <w:rStyle w:val="Emphasis"/>
        </w:rPr>
        <w:t xml:space="preserve"> new</w:t>
      </w:r>
      <w:r w:rsidRPr="005C17D0">
        <w:rPr>
          <w:sz w:val="16"/>
        </w:rPr>
        <w:t xml:space="preserve">. </w:t>
      </w:r>
      <w:r w:rsidRPr="00AA0C89">
        <w:rPr>
          <w:rStyle w:val="StyleUnderline"/>
        </w:rPr>
        <w:t>At the zenith of direct democracy</w:t>
      </w:r>
      <w:r w:rsidRPr="005C17D0">
        <w:rPr>
          <w:sz w:val="16"/>
        </w:rPr>
        <w:t xml:space="preserve"> in ancient Athens, in the fifth century BC, </w:t>
      </w:r>
      <w:r w:rsidRPr="00AA0C89">
        <w:rPr>
          <w:rStyle w:val="StyleUnderline"/>
        </w:rPr>
        <w:t>one critic called it a</w:t>
      </w:r>
      <w:r w:rsidRPr="005C17D0">
        <w:rPr>
          <w:sz w:val="16"/>
        </w:rPr>
        <w:t xml:space="preserve"> </w:t>
      </w:r>
      <w:r w:rsidRPr="00AA0C89">
        <w:rPr>
          <w:rStyle w:val="Emphasis"/>
        </w:rPr>
        <w:t>“patent absurdity”</w:t>
      </w:r>
      <w:r w:rsidRPr="005C17D0">
        <w:rPr>
          <w:sz w:val="16"/>
        </w:rPr>
        <w:t xml:space="preserve"> – and so it seemed to most political experts from Aristotle to Edmund Burke, who considered democracy “the most shameless thing in the world”. As the American founding father John Adams warned, “there never was a democracy yet that did not commit suicide”.</w:t>
      </w:r>
    </w:p>
    <w:p w14:paraId="61F63120" w14:textId="77777777" w:rsidR="00E94E13" w:rsidRPr="005C17D0" w:rsidRDefault="00E94E13" w:rsidP="00E94E13">
      <w:pPr>
        <w:rPr>
          <w:sz w:val="16"/>
        </w:rPr>
      </w:pPr>
      <w:r w:rsidRPr="005C17D0">
        <w:rPr>
          <w:sz w:val="16"/>
        </w:rPr>
        <w:t>For almost 2,000 years, most western political theorists agreed with Aristotle, Burke and Adams: nobody could imagine seriously advocating democracy as an ideal form of government. It was only at the end of the 18th century that democracy reappeared as a modern political ideal, during the French Revolution.</w:t>
      </w:r>
    </w:p>
    <w:p w14:paraId="3CC782CD" w14:textId="77777777" w:rsidR="00E94E13" w:rsidRPr="00B123FF" w:rsidRDefault="00E94E13" w:rsidP="00E94E13">
      <w:pPr>
        <w:rPr>
          <w:u w:val="single"/>
        </w:rPr>
      </w:pPr>
      <w:r w:rsidRPr="005C17D0">
        <w:rPr>
          <w:sz w:val="16"/>
        </w:rPr>
        <w:t xml:space="preserve">Ever since, popular insurrections and revolts in the name of democracy have become a recurrent feature of global politics. It needs to be stressed: these </w:t>
      </w:r>
      <w:r w:rsidRPr="00F9256D">
        <w:rPr>
          <w:rStyle w:val="StyleUnderline"/>
          <w:highlight w:val="yellow"/>
        </w:rPr>
        <w:t>revolts</w:t>
      </w:r>
      <w:r w:rsidRPr="005C17D0">
        <w:rPr>
          <w:sz w:val="16"/>
        </w:rPr>
        <w:t xml:space="preserve"> are not an unfortunate blemish on the peaceful forward march toward a more just society; they </w:t>
      </w:r>
      <w:r w:rsidRPr="00F9256D">
        <w:rPr>
          <w:rStyle w:val="StyleUnderline"/>
          <w:highlight w:val="yellow"/>
        </w:rPr>
        <w:t>form the heart and soul of modern democracy</w:t>
      </w:r>
      <w:r w:rsidRPr="00B123FF">
        <w:rPr>
          <w:rStyle w:val="StyleUnderline"/>
        </w:rPr>
        <w:t xml:space="preserve"> as a living reality.</w:t>
      </w:r>
    </w:p>
    <w:p w14:paraId="4CF1B4B5" w14:textId="77777777" w:rsidR="00E94E13" w:rsidRPr="00904E93" w:rsidRDefault="00E94E13" w:rsidP="00E94E13">
      <w:pPr>
        <w:rPr>
          <w:u w:val="single"/>
        </w:rPr>
      </w:pPr>
      <w:r w:rsidRPr="005C17D0">
        <w:rPr>
          <w:sz w:val="16"/>
        </w:rPr>
        <w:t xml:space="preserve">It is a familiar story: out of the blue, it seems, a crowd pours into a city square or gathers at a barnstorming rally held by a spellbinding orator, to protest against hated institutions, to express rage at the betrayals of the ruling class, to seize control of public spaces. </w:t>
      </w:r>
      <w:r w:rsidRPr="00F9256D">
        <w:rPr>
          <w:rStyle w:val="StyleUnderline"/>
          <w:highlight w:val="yellow"/>
        </w:rPr>
        <w:t>To label</w:t>
      </w:r>
      <w:r w:rsidRPr="005C17D0">
        <w:rPr>
          <w:sz w:val="16"/>
        </w:rPr>
        <w:t xml:space="preserve"> these frequently </w:t>
      </w:r>
      <w:r w:rsidRPr="00F9256D">
        <w:rPr>
          <w:rStyle w:val="Emphasis"/>
          <w:highlight w:val="yellow"/>
        </w:rPr>
        <w:t>disquieting moments</w:t>
      </w:r>
      <w:r w:rsidRPr="005C17D0">
        <w:rPr>
          <w:sz w:val="16"/>
        </w:rPr>
        <w:t xml:space="preserve"> </w:t>
      </w:r>
      <w:r w:rsidRPr="00B123FF">
        <w:rPr>
          <w:rStyle w:val="StyleUnderline"/>
        </w:rPr>
        <w:t>of</w:t>
      </w:r>
      <w:r w:rsidRPr="005C17D0">
        <w:rPr>
          <w:sz w:val="16"/>
        </w:rPr>
        <w:t xml:space="preserve"> </w:t>
      </w:r>
      <w:r w:rsidRPr="00B123FF">
        <w:rPr>
          <w:rStyle w:val="Emphasis"/>
        </w:rPr>
        <w:t>collective freedom</w:t>
      </w:r>
      <w:r w:rsidRPr="005C17D0">
        <w:rPr>
          <w:sz w:val="16"/>
        </w:rPr>
        <w:t xml:space="preserve"> </w:t>
      </w:r>
      <w:r w:rsidRPr="00B123FF">
        <w:rPr>
          <w:rStyle w:val="Emphasis"/>
        </w:rPr>
        <w:t>“</w:t>
      </w:r>
      <w:r w:rsidRPr="00F9256D">
        <w:rPr>
          <w:rStyle w:val="Emphasis"/>
          <w:highlight w:val="yellow"/>
        </w:rPr>
        <w:t>populist</w:t>
      </w:r>
      <w:r w:rsidRPr="005C17D0">
        <w:rPr>
          <w:sz w:val="16"/>
        </w:rPr>
        <w:t xml:space="preserve">”, </w:t>
      </w:r>
      <w:r w:rsidRPr="00F9256D">
        <w:rPr>
          <w:rStyle w:val="StyleUnderline"/>
          <w:highlight w:val="yellow"/>
        </w:rPr>
        <w:t>in a pejorative sense, is to misunderstand</w:t>
      </w:r>
      <w:r w:rsidRPr="00B123FF">
        <w:rPr>
          <w:rStyle w:val="StyleUnderline"/>
        </w:rPr>
        <w:t xml:space="preserve"> </w:t>
      </w:r>
      <w:r w:rsidRPr="00F9256D">
        <w:rPr>
          <w:rStyle w:val="StyleUnderline"/>
          <w:highlight w:val="yellow"/>
        </w:rPr>
        <w:t xml:space="preserve">a </w:t>
      </w:r>
      <w:r w:rsidRPr="00F9256D">
        <w:rPr>
          <w:rStyle w:val="Emphasis"/>
          <w:highlight w:val="yellow"/>
        </w:rPr>
        <w:t>constitutive feature</w:t>
      </w:r>
      <w:r w:rsidRPr="00F9256D">
        <w:rPr>
          <w:rStyle w:val="StyleUnderline"/>
          <w:highlight w:val="yellow"/>
        </w:rPr>
        <w:t xml:space="preserve"> of the </w:t>
      </w:r>
      <w:r w:rsidRPr="00F9256D">
        <w:rPr>
          <w:rStyle w:val="Emphasis"/>
          <w:highlight w:val="yellow"/>
        </w:rPr>
        <w:t>modern</w:t>
      </w:r>
      <w:r w:rsidRPr="00F9256D">
        <w:rPr>
          <w:rStyle w:val="StyleUnderline"/>
          <w:highlight w:val="yellow"/>
        </w:rPr>
        <w:t xml:space="preserve"> </w:t>
      </w:r>
      <w:r w:rsidRPr="00F9256D">
        <w:rPr>
          <w:rStyle w:val="Emphasis"/>
          <w:highlight w:val="yellow"/>
        </w:rPr>
        <w:t>democratic project</w:t>
      </w:r>
      <w:r w:rsidRPr="00B123FF">
        <w:rPr>
          <w:rStyle w:val="StyleUnderline"/>
        </w:rPr>
        <w:t>.</w:t>
      </w:r>
    </w:p>
    <w:p w14:paraId="6FAE7378" w14:textId="77777777" w:rsidR="00E94E13" w:rsidRPr="005C17D0" w:rsidRDefault="00E94E13" w:rsidP="00E94E13">
      <w:pPr>
        <w:rPr>
          <w:sz w:val="16"/>
        </w:rPr>
      </w:pPr>
      <w:r w:rsidRPr="005C17D0">
        <w:rPr>
          <w:sz w:val="16"/>
        </w:rPr>
        <w:t>Yet these episodes of collective self-assertion are invariably fleeting, and often provoke a political backlash in turn. The political disorder they create stands in tension with the need for a more stable, peaceful form of collective participation. That is one reason why many modern democrats have tried to create representative institutions that can – through liberal protections for the freedom of religion, and of the press, and the civil rights of minorities – both express, and tame, the will of a sovereign people.</w:t>
      </w:r>
    </w:p>
    <w:p w14:paraId="1290BC21" w14:textId="77777777" w:rsidR="00E94E13" w:rsidRPr="005C17D0" w:rsidRDefault="00E94E13" w:rsidP="00E94E13">
      <w:pPr>
        <w:rPr>
          <w:sz w:val="16"/>
        </w:rPr>
      </w:pPr>
      <w:r w:rsidRPr="005C17D0">
        <w:rPr>
          <w:sz w:val="16"/>
        </w:rPr>
        <w:t>Thus the great French philosopher Condorcet in 1793 proposed creating a new, indirect form of self-rule, linking local assemblies to a national government. “By ingrafting representation upon democracy,” as Condorcet’s friend Tom Paine put it, the people could exercise their power both directly, in local assemblies, and indirectly, by provisionally entrusting some of their powers to elected representatives.</w:t>
      </w:r>
    </w:p>
    <w:p w14:paraId="558E0971" w14:textId="77777777" w:rsidR="00E94E13" w:rsidRPr="005C17D0" w:rsidRDefault="00E94E13" w:rsidP="00E94E13">
      <w:pPr>
        <w:rPr>
          <w:sz w:val="16"/>
        </w:rPr>
      </w:pPr>
      <w:r w:rsidRPr="005C17D0">
        <w:rPr>
          <w:sz w:val="16"/>
        </w:rPr>
        <w:t>Under the pressure of events, another ardent French democrat, Robespierre, went further and defended the need, amid a civil war, for a temporary dictatorship – precisely to preserve the possibility of building a more enduring form of representative democracy, once its enemies had been defeated and law and order could be restored.</w:t>
      </w:r>
    </w:p>
    <w:p w14:paraId="450D0A85" w14:textId="77777777" w:rsidR="00E94E13" w:rsidRPr="005C17D0" w:rsidRDefault="00E94E13" w:rsidP="00E94E13">
      <w:pPr>
        <w:rPr>
          <w:sz w:val="16"/>
        </w:rPr>
      </w:pPr>
      <w:r w:rsidRPr="005C17D0">
        <w:rPr>
          <w:sz w:val="16"/>
        </w:rPr>
        <w:t xml:space="preserve">But </w:t>
      </w:r>
      <w:r w:rsidRPr="00E27858">
        <w:rPr>
          <w:rStyle w:val="StyleUnderline"/>
        </w:rPr>
        <w:t>there was a problem with these efforts to establish a modern democracy at scale</w:t>
      </w:r>
      <w:r w:rsidRPr="005C17D0">
        <w:rPr>
          <w:sz w:val="16"/>
        </w:rPr>
        <w:t>. Especially in a large nation such as France or the US, representative institutions – and, even worse, dictatorial regimes claiming a popular mandate – inevitably risk frustrating anyone hoping to play a more direct role in political decision-making.</w:t>
      </w:r>
    </w:p>
    <w:p w14:paraId="20595B52" w14:textId="77777777" w:rsidR="00E94E13" w:rsidRPr="00031E03" w:rsidRDefault="00E94E13" w:rsidP="00E94E13">
      <w:pPr>
        <w:rPr>
          <w:highlight w:val="yellow"/>
          <w:u w:val="single"/>
        </w:rPr>
      </w:pPr>
      <w:r w:rsidRPr="005C17D0">
        <w:rPr>
          <w:sz w:val="16"/>
        </w:rPr>
        <w:t xml:space="preserve">This means that </w:t>
      </w:r>
      <w:r w:rsidRPr="00031E03">
        <w:rPr>
          <w:rStyle w:val="StyleUnderline"/>
          <w:highlight w:val="yellow"/>
        </w:rPr>
        <w:t>the democratic project</w:t>
      </w:r>
      <w:r w:rsidRPr="005C17D0">
        <w:rPr>
          <w:sz w:val="16"/>
        </w:rPr>
        <w:t xml:space="preserve">, both ancient and modern, </w:t>
      </w:r>
      <w:r w:rsidRPr="00031E03">
        <w:rPr>
          <w:rStyle w:val="StyleUnderline"/>
          <w:highlight w:val="yellow"/>
        </w:rPr>
        <w:t>is</w:t>
      </w:r>
      <w:r w:rsidRPr="00031E03">
        <w:rPr>
          <w:sz w:val="16"/>
          <w:highlight w:val="yellow"/>
        </w:rPr>
        <w:t xml:space="preserve"> </w:t>
      </w:r>
      <w:r w:rsidRPr="00031E03">
        <w:rPr>
          <w:rStyle w:val="Emphasis"/>
          <w:highlight w:val="yellow"/>
        </w:rPr>
        <w:t>inherently unstable</w:t>
      </w:r>
      <w:r w:rsidRPr="005C17D0">
        <w:rPr>
          <w:sz w:val="16"/>
        </w:rPr>
        <w:t xml:space="preserve">. </w:t>
      </w:r>
      <w:r w:rsidRPr="00031E03">
        <w:rPr>
          <w:rStyle w:val="StyleUnderline"/>
          <w:highlight w:val="yellow"/>
        </w:rPr>
        <w:t>The</w:t>
      </w:r>
      <w:r w:rsidRPr="00E27858">
        <w:rPr>
          <w:rStyle w:val="StyleUnderline"/>
        </w:rPr>
        <w:t xml:space="preserve"> modern </w:t>
      </w:r>
      <w:r w:rsidRPr="00031E03">
        <w:rPr>
          <w:rStyle w:val="StyleUnderline"/>
          <w:highlight w:val="yellow"/>
        </w:rPr>
        <w:t>promise of</w:t>
      </w:r>
      <w:r w:rsidRPr="00031E03">
        <w:rPr>
          <w:sz w:val="16"/>
          <w:highlight w:val="yellow"/>
        </w:rPr>
        <w:t xml:space="preserve"> </w:t>
      </w:r>
      <w:r w:rsidRPr="00031E03">
        <w:rPr>
          <w:rStyle w:val="Emphasis"/>
          <w:highlight w:val="yellow"/>
        </w:rPr>
        <w:t>popular sovereignty</w:t>
      </w:r>
      <w:r w:rsidRPr="00031E03">
        <w:rPr>
          <w:sz w:val="16"/>
          <w:highlight w:val="yellow"/>
        </w:rPr>
        <w:t>,</w:t>
      </w:r>
      <w:r w:rsidRPr="005C17D0">
        <w:rPr>
          <w:sz w:val="16"/>
        </w:rPr>
        <w:t xml:space="preserve"> repeatedly frustrated, </w:t>
      </w:r>
      <w:r w:rsidRPr="00031E03">
        <w:rPr>
          <w:rStyle w:val="StyleUnderline"/>
          <w:highlight w:val="yellow"/>
        </w:rPr>
        <w:t>produces recurrent efforts at asserting</w:t>
      </w:r>
      <w:r w:rsidRPr="00E27858">
        <w:rPr>
          <w:rStyle w:val="StyleUnderline"/>
        </w:rPr>
        <w:t xml:space="preserve"> the </w:t>
      </w:r>
      <w:r w:rsidRPr="00031E03">
        <w:rPr>
          <w:rStyle w:val="StyleUnderline"/>
          <w:highlight w:val="yellow"/>
        </w:rPr>
        <w:t>collective power of a people.</w:t>
      </w:r>
      <w:r w:rsidRPr="00072EB1">
        <w:rPr>
          <w:rStyle w:val="StyleUnderline"/>
        </w:rPr>
        <w:t xml:space="preserve"> If </w:t>
      </w:r>
      <w:r w:rsidRPr="00031E03">
        <w:rPr>
          <w:rStyle w:val="StyleUnderline"/>
          <w:highlight w:val="yellow"/>
        </w:rPr>
        <w:t>observers</w:t>
      </w:r>
      <w:r w:rsidRPr="00072EB1">
        <w:rPr>
          <w:rStyle w:val="StyleUnderline"/>
        </w:rPr>
        <w:t xml:space="preserve"> like the apparent result of such an effort, they may hail it as a renaissance of the democratic spirit; if they do not, they </w:t>
      </w:r>
      <w:r w:rsidRPr="00031E03">
        <w:rPr>
          <w:rStyle w:val="StyleUnderline"/>
          <w:highlight w:val="yellow"/>
        </w:rPr>
        <w:t>are liable to dismiss these episodes</w:t>
      </w:r>
      <w:r w:rsidRPr="00072EB1">
        <w:rPr>
          <w:rStyle w:val="StyleUnderline"/>
        </w:rPr>
        <w:t xml:space="preserve"> of collective self-assertion </w:t>
      </w:r>
      <w:r w:rsidRPr="00031E03">
        <w:rPr>
          <w:rStyle w:val="StyleUnderline"/>
          <w:highlight w:val="yellow"/>
        </w:rPr>
        <w:t>as</w:t>
      </w:r>
      <w:r w:rsidRPr="00072EB1">
        <w:rPr>
          <w:rStyle w:val="StyleUnderline"/>
        </w:rPr>
        <w:t xml:space="preserve"> mob rule, or </w:t>
      </w:r>
      <w:r w:rsidRPr="00031E03">
        <w:rPr>
          <w:rStyle w:val="StyleUnderline"/>
          <w:highlight w:val="yellow"/>
        </w:rPr>
        <w:t>populism run amok.</w:t>
      </w:r>
    </w:p>
    <w:p w14:paraId="1F112BD0" w14:textId="77777777" w:rsidR="00E94E13" w:rsidRDefault="00E94E13" w:rsidP="00E94E13">
      <w:pPr>
        <w:rPr>
          <w:rStyle w:val="StyleUnderline"/>
        </w:rPr>
      </w:pPr>
      <w:r w:rsidRPr="00031E03">
        <w:rPr>
          <w:sz w:val="16"/>
        </w:rPr>
        <w:t xml:space="preserve">No matter. </w:t>
      </w:r>
      <w:r w:rsidRPr="00031E03">
        <w:rPr>
          <w:rStyle w:val="StyleUnderline"/>
          <w:highlight w:val="yellow"/>
        </w:rPr>
        <w:t xml:space="preserve">Even though </w:t>
      </w:r>
      <w:r w:rsidRPr="00031E03">
        <w:rPr>
          <w:rStyle w:val="StyleUnderline"/>
        </w:rPr>
        <w:t xml:space="preserve">the post-second world war consensus over the meaning and </w:t>
      </w:r>
      <w:r w:rsidRPr="00031E03">
        <w:rPr>
          <w:rStyle w:val="StyleUnderline"/>
          <w:highlight w:val="yellow"/>
        </w:rPr>
        <w:t>value of liberal democratic institutions seems more fragile than ever</w:t>
      </w:r>
      <w:r w:rsidRPr="00072EB1">
        <w:rPr>
          <w:rStyle w:val="StyleUnderline"/>
        </w:rPr>
        <w:t xml:space="preserve"> – </w:t>
      </w:r>
      <w:r w:rsidRPr="00031E03">
        <w:rPr>
          <w:rStyle w:val="StyleUnderline"/>
          <w:highlight w:val="yellow"/>
        </w:rPr>
        <w:t>polls show</w:t>
      </w:r>
      <w:r w:rsidRPr="00072EB1">
        <w:rPr>
          <w:rStyle w:val="StyleUnderline"/>
        </w:rPr>
        <w:t xml:space="preserve"> that </w:t>
      </w:r>
      <w:r w:rsidRPr="00031E03">
        <w:rPr>
          <w:rStyle w:val="StyleUnderline"/>
          <w:highlight w:val="yellow"/>
        </w:rPr>
        <w:t>trust in elected representatives has rarely been lower</w:t>
      </w:r>
      <w:r w:rsidRPr="005C17D0">
        <w:rPr>
          <w:sz w:val="16"/>
        </w:rPr>
        <w:t xml:space="preserve"> – </w:t>
      </w:r>
      <w:r w:rsidRPr="00031E03">
        <w:rPr>
          <w:rStyle w:val="StyleUnderline"/>
          <w:highlight w:val="yellow"/>
        </w:rPr>
        <w:t>democracy</w:t>
      </w:r>
      <w:r w:rsidRPr="00072EB1">
        <w:rPr>
          <w:rStyle w:val="StyleUnderline"/>
        </w:rPr>
        <w:t xml:space="preserve"> as furious dissent </w:t>
      </w:r>
      <w:r w:rsidRPr="00031E03">
        <w:rPr>
          <w:rStyle w:val="StyleUnderline"/>
          <w:highlight w:val="yellow"/>
        </w:rPr>
        <w:t>flourishes</w:t>
      </w:r>
      <w:r w:rsidRPr="00072EB1">
        <w:rPr>
          <w:rStyle w:val="StyleUnderline"/>
        </w:rPr>
        <w:t xml:space="preserve">, </w:t>
      </w:r>
      <w:r w:rsidRPr="00031E03">
        <w:rPr>
          <w:rStyle w:val="StyleUnderline"/>
          <w:highlight w:val="yellow"/>
        </w:rPr>
        <w:t>in</w:t>
      </w:r>
      <w:r w:rsidRPr="00072EB1">
        <w:rPr>
          <w:rStyle w:val="StyleUnderline"/>
        </w:rPr>
        <w:t xml:space="preserve"> vivid and vehement </w:t>
      </w:r>
      <w:r w:rsidRPr="00031E03">
        <w:rPr>
          <w:rStyle w:val="StyleUnderline"/>
          <w:highlight w:val="yellow"/>
        </w:rPr>
        <w:t>outbursts</w:t>
      </w:r>
      <w:r w:rsidRPr="00072EB1">
        <w:rPr>
          <w:rStyle w:val="StyleUnderline"/>
        </w:rPr>
        <w:t xml:space="preserve"> of anger </w:t>
      </w:r>
      <w:r w:rsidRPr="00031E03">
        <w:rPr>
          <w:rStyle w:val="StyleUnderline"/>
          <w:highlight w:val="yellow"/>
        </w:rPr>
        <w:t>at remote elites and shadowy enemies.</w:t>
      </w:r>
    </w:p>
    <w:p w14:paraId="70CA87ED" w14:textId="77777777" w:rsidR="00E94E13" w:rsidRDefault="00E94E13" w:rsidP="00E94E13">
      <w:pPr>
        <w:pStyle w:val="Heading4"/>
      </w:pPr>
      <w:r>
        <w:t>Popular inequality doesn’t cause government failure</w:t>
      </w:r>
    </w:p>
    <w:p w14:paraId="24CD863C" w14:textId="77777777" w:rsidR="00E94E13" w:rsidRDefault="00E94E13" w:rsidP="00E94E13">
      <w:r>
        <w:t xml:space="preserve">Patrick </w:t>
      </w:r>
      <w:r w:rsidRPr="00D00DF6">
        <w:rPr>
          <w:rStyle w:val="Style13ptBold"/>
        </w:rPr>
        <w:t>Liddiard 19</w:t>
      </w:r>
      <w:r>
        <w:t xml:space="preserve"> served as a political analyst in the US Government since 2007. His research focuses on democratic institutions, democratization and political instability, 8/23/19, “Is Populism Really a Problem for Democracy?”, https://www.wilsoncenter.org/publication/populism-really-problem-for-democracy</w:t>
      </w:r>
    </w:p>
    <w:p w14:paraId="7BA37E71" w14:textId="77777777" w:rsidR="00E94E13" w:rsidRDefault="00E94E13" w:rsidP="00E94E13">
      <w:pPr>
        <w:rPr>
          <w:rStyle w:val="StyleUnderline"/>
        </w:rPr>
      </w:pPr>
      <w:r w:rsidRPr="00D00DF6">
        <w:rPr>
          <w:rStyle w:val="StyleUnderline"/>
          <w:highlight w:val="yellow"/>
        </w:rPr>
        <w:t>The emergence of</w:t>
      </w:r>
      <w:r w:rsidRPr="00D00DF6">
        <w:rPr>
          <w:sz w:val="16"/>
          <w:highlight w:val="yellow"/>
        </w:rPr>
        <w:t xml:space="preserve"> </w:t>
      </w:r>
      <w:r w:rsidRPr="00D00DF6">
        <w:rPr>
          <w:rStyle w:val="Emphasis"/>
          <w:highlight w:val="yellow"/>
        </w:rPr>
        <w:t>populist parties</w:t>
      </w:r>
      <w:r w:rsidRPr="00226C9B">
        <w:rPr>
          <w:sz w:val="16"/>
        </w:rPr>
        <w:t xml:space="preserve">, of course, </w:t>
      </w:r>
      <w:r w:rsidRPr="00D00DF6">
        <w:rPr>
          <w:rStyle w:val="StyleUnderline"/>
          <w:highlight w:val="yellow"/>
        </w:rPr>
        <w:t>does not lead deterministically to</w:t>
      </w:r>
      <w:r w:rsidRPr="00D00DF6">
        <w:rPr>
          <w:sz w:val="16"/>
          <w:highlight w:val="yellow"/>
        </w:rPr>
        <w:t xml:space="preserve"> </w:t>
      </w:r>
      <w:r w:rsidRPr="00D00DF6">
        <w:rPr>
          <w:rStyle w:val="Emphasis"/>
          <w:highlight w:val="yellow"/>
        </w:rPr>
        <w:t>democratic breakdowns</w:t>
      </w:r>
      <w:r w:rsidRPr="00226C9B">
        <w:rPr>
          <w:sz w:val="16"/>
        </w:rPr>
        <w:t xml:space="preserve">. </w:t>
      </w:r>
      <w:r w:rsidRPr="00226C9B">
        <w:rPr>
          <w:rStyle w:val="StyleUnderline"/>
        </w:rPr>
        <w:t>Party system change and the electoral success of new</w:t>
      </w:r>
      <w:r w:rsidRPr="00226C9B">
        <w:rPr>
          <w:sz w:val="16"/>
        </w:rPr>
        <w:t xml:space="preserve"> </w:t>
      </w:r>
      <w:r w:rsidRPr="00226C9B">
        <w:rPr>
          <w:rStyle w:val="Emphasis"/>
        </w:rPr>
        <w:t>political actors</w:t>
      </w:r>
      <w:r w:rsidRPr="00226C9B">
        <w:rPr>
          <w:sz w:val="16"/>
        </w:rPr>
        <w:t xml:space="preserve"> </w:t>
      </w:r>
      <w:r w:rsidRPr="00226C9B">
        <w:rPr>
          <w:rStyle w:val="StyleUnderline"/>
        </w:rPr>
        <w:t>have historically reflected</w:t>
      </w:r>
      <w:r w:rsidRPr="00226C9B">
        <w:rPr>
          <w:sz w:val="16"/>
        </w:rPr>
        <w:t xml:space="preserve"> </w:t>
      </w:r>
      <w:r w:rsidRPr="00226C9B">
        <w:rPr>
          <w:rStyle w:val="Emphasis"/>
        </w:rPr>
        <w:t>political entrepreneurs</w:t>
      </w:r>
      <w:r w:rsidRPr="00226C9B">
        <w:rPr>
          <w:sz w:val="16"/>
        </w:rPr>
        <w:t xml:space="preserve"> </w:t>
      </w:r>
      <w:r w:rsidRPr="00226C9B">
        <w:rPr>
          <w:rStyle w:val="StyleUnderline"/>
        </w:rPr>
        <w:t xml:space="preserve">mobilizing new constituencies that had previously lacked </w:t>
      </w:r>
      <w:r w:rsidRPr="00226C9B">
        <w:rPr>
          <w:rStyle w:val="Emphasis"/>
        </w:rPr>
        <w:t>representation</w:t>
      </w:r>
      <w:r w:rsidRPr="00226C9B">
        <w:rPr>
          <w:sz w:val="16"/>
        </w:rPr>
        <w:t xml:space="preserve">, </w:t>
      </w:r>
      <w:r w:rsidRPr="00226C9B">
        <w:rPr>
          <w:rStyle w:val="StyleUnderline"/>
        </w:rPr>
        <w:t xml:space="preserve">and </w:t>
      </w:r>
      <w:r w:rsidRPr="00D00DF6">
        <w:rPr>
          <w:rStyle w:val="StyleUnderline"/>
          <w:highlight w:val="yellow"/>
        </w:rPr>
        <w:t>most populist parties that</w:t>
      </w:r>
      <w:r w:rsidRPr="00226C9B">
        <w:rPr>
          <w:rStyle w:val="StyleUnderline"/>
        </w:rPr>
        <w:t xml:space="preserve"> do </w:t>
      </w:r>
      <w:r w:rsidRPr="00D00DF6">
        <w:rPr>
          <w:rStyle w:val="StyleUnderline"/>
          <w:highlight w:val="yellow"/>
        </w:rPr>
        <w:t>gain control</w:t>
      </w:r>
      <w:r w:rsidRPr="00226C9B">
        <w:rPr>
          <w:rStyle w:val="StyleUnderline"/>
        </w:rPr>
        <w:t xml:space="preserve"> of government </w:t>
      </w:r>
      <w:r w:rsidRPr="00D00DF6">
        <w:rPr>
          <w:rStyle w:val="StyleUnderline"/>
          <w:highlight w:val="yellow"/>
        </w:rPr>
        <w:t>will govern without</w:t>
      </w:r>
      <w:r w:rsidRPr="00226C9B">
        <w:rPr>
          <w:rStyle w:val="StyleUnderline"/>
        </w:rPr>
        <w:t xml:space="preserve"> </w:t>
      </w:r>
      <w:r w:rsidRPr="00D00DF6">
        <w:rPr>
          <w:rStyle w:val="StyleUnderline"/>
          <w:highlight w:val="yellow"/>
        </w:rPr>
        <w:t>democracy collapsing</w:t>
      </w:r>
      <w:r w:rsidRPr="00226C9B">
        <w:rPr>
          <w:sz w:val="16"/>
        </w:rPr>
        <w:t xml:space="preserve">. </w:t>
      </w:r>
      <w:r w:rsidRPr="00D00DF6">
        <w:rPr>
          <w:rStyle w:val="StyleUnderline"/>
          <w:highlight w:val="yellow"/>
        </w:rPr>
        <w:t>Populist parties can</w:t>
      </w:r>
      <w:r w:rsidRPr="00226C9B">
        <w:rPr>
          <w:rStyle w:val="StyleUnderline"/>
        </w:rPr>
        <w:t xml:space="preserve"> also </w:t>
      </w:r>
      <w:r w:rsidRPr="00D00DF6">
        <w:rPr>
          <w:rStyle w:val="Emphasis"/>
          <w:highlight w:val="yellow"/>
        </w:rPr>
        <w:t>moderate</w:t>
      </w:r>
      <w:r w:rsidRPr="00D00DF6">
        <w:rPr>
          <w:rStyle w:val="StyleUnderline"/>
          <w:highlight w:val="yellow"/>
        </w:rPr>
        <w:t xml:space="preserve"> their anti-establishment stances</w:t>
      </w:r>
      <w:r w:rsidRPr="00226C9B">
        <w:rPr>
          <w:rStyle w:val="StyleUnderline"/>
        </w:rPr>
        <w:t xml:space="preserve"> while in office</w:t>
      </w:r>
      <w:r w:rsidRPr="00226C9B">
        <w:rPr>
          <w:sz w:val="16"/>
        </w:rPr>
        <w:t xml:space="preserve">, particularly if party leadership has previous political experience. For example, </w:t>
      </w:r>
      <w:r w:rsidRPr="00D00DF6">
        <w:rPr>
          <w:rStyle w:val="StyleUnderline"/>
          <w:highlight w:val="yellow"/>
        </w:rPr>
        <w:t>Greece’s left-wing</w:t>
      </w:r>
      <w:r w:rsidRPr="00226C9B">
        <w:rPr>
          <w:rStyle w:val="StyleUnderline"/>
        </w:rPr>
        <w:t xml:space="preserve"> populist SYRIZA </w:t>
      </w:r>
      <w:r w:rsidRPr="00D00DF6">
        <w:rPr>
          <w:rStyle w:val="StyleUnderline"/>
          <w:highlight w:val="yellow"/>
        </w:rPr>
        <w:t>party</w:t>
      </w:r>
      <w:r w:rsidRPr="00226C9B">
        <w:rPr>
          <w:rStyle w:val="StyleUnderline"/>
        </w:rPr>
        <w:t xml:space="preserve">, </w:t>
      </w:r>
      <w:r w:rsidRPr="00D00DF6">
        <w:rPr>
          <w:rStyle w:val="StyleUnderline"/>
          <w:highlight w:val="yellow"/>
        </w:rPr>
        <w:t>once in power, toned down its polarizing rhetoric</w:t>
      </w:r>
      <w:r w:rsidRPr="00226C9B">
        <w:rPr>
          <w:rStyle w:val="StyleUnderline"/>
        </w:rPr>
        <w:t xml:space="preserve"> and moderated its policies as it was confronted with domestic and international political and economic constraints.[</w:t>
      </w:r>
      <w:r w:rsidRPr="00226C9B">
        <w:rPr>
          <w:sz w:val="16"/>
        </w:rPr>
        <w:t xml:space="preserve">lxiii] </w:t>
      </w:r>
      <w:r w:rsidRPr="00226C9B">
        <w:rPr>
          <w:rStyle w:val="StyleUnderline"/>
        </w:rPr>
        <w:t>SYRIZA’s Alexis Tsipras came to the premiership with considerable experience in the workings of large political organizations, having held various leadership positions in leftist political parties for 20 years beforehand.</w:t>
      </w:r>
    </w:p>
    <w:p w14:paraId="4A369C4D" w14:textId="77777777" w:rsidR="00E94E13" w:rsidRDefault="00E94E13" w:rsidP="00E94E13">
      <w:pPr>
        <w:pStyle w:val="Heading3"/>
      </w:pPr>
      <w:r>
        <w:t>!D – Grid</w:t>
      </w:r>
    </w:p>
    <w:p w14:paraId="2C171B81" w14:textId="77777777" w:rsidR="00E94E13" w:rsidRDefault="00E94E13" w:rsidP="00E94E13">
      <w:pPr>
        <w:pStyle w:val="Heading4"/>
      </w:pPr>
      <w:r>
        <w:t>No blackouts—grid’s resilient</w:t>
      </w:r>
    </w:p>
    <w:p w14:paraId="0D86DC10" w14:textId="77777777" w:rsidR="00E94E13" w:rsidRPr="006A3E28" w:rsidRDefault="00E94E13" w:rsidP="00E94E13">
      <w:r>
        <w:t>Jim</w:t>
      </w:r>
      <w:r w:rsidRPr="006A3E28">
        <w:rPr>
          <w:rStyle w:val="Style13ptBold"/>
        </w:rPr>
        <w:t xml:space="preserve"> Avila 12</w:t>
      </w:r>
      <w:r>
        <w:t>, Senior National Correspondent at ABC News, “A U.S. Blackout as Large as India’s? ‘Very Unlikely’”, http://abcnews.go.com/blogs/headlines/2012/07/a-u-s-blackout-as-large-as-indias-very-unlikely/</w:t>
      </w:r>
    </w:p>
    <w:p w14:paraId="09B50E22" w14:textId="77777777" w:rsidR="00E94E13" w:rsidRDefault="00E94E13" w:rsidP="00E94E13">
      <w:pPr>
        <w:rPr>
          <w:sz w:val="12"/>
        </w:rPr>
      </w:pPr>
      <w:r w:rsidRPr="004F5FA7">
        <w:rPr>
          <w:rStyle w:val="StyleUnderline"/>
          <w:highlight w:val="yellow"/>
        </w:rPr>
        <w:t>As India recovers from a blackout</w:t>
      </w:r>
      <w:r w:rsidRPr="008E65C8">
        <w:rPr>
          <w:sz w:val="16"/>
        </w:rPr>
        <w:t xml:space="preserve"> that left the world’s second-largest country — and more than 600 million residents — </w:t>
      </w:r>
      <w:r w:rsidRPr="006A3E28">
        <w:rPr>
          <w:rStyle w:val="StyleUnderline"/>
        </w:rPr>
        <w:t xml:space="preserve">in the dark, </w:t>
      </w:r>
      <w:r w:rsidRPr="004F5FA7">
        <w:rPr>
          <w:rStyle w:val="StyleUnderline"/>
          <w:highlight w:val="yellow"/>
        </w:rPr>
        <w:t>a ripple of uncertainty moved through the</w:t>
      </w:r>
      <w:r w:rsidRPr="008E65C8">
        <w:rPr>
          <w:sz w:val="16"/>
        </w:rPr>
        <w:t xml:space="preserve"> Federal Regulatory Commission’s command </w:t>
      </w:r>
      <w:r w:rsidRPr="004F5FA7">
        <w:rPr>
          <w:rStyle w:val="StyleUnderline"/>
          <w:highlight w:val="yellow"/>
        </w:rPr>
        <w:t>center today in the U.S</w:t>
      </w:r>
      <w:r w:rsidRPr="006A3E28">
        <w:rPr>
          <w:rStyle w:val="StyleUnderline"/>
        </w:rPr>
        <w:t xml:space="preserve">. </w:t>
      </w:r>
      <w:r w:rsidRPr="008E65C8">
        <w:rPr>
          <w:sz w:val="16"/>
        </w:rPr>
        <w:t>The Indian crisis had some people asking about the vulnerability of America’s grid.</w:t>
      </w:r>
    </w:p>
    <w:p w14:paraId="01EBEA4C" w14:textId="77777777" w:rsidR="00E94E13" w:rsidRDefault="00E94E13" w:rsidP="00E94E13">
      <w:pPr>
        <w:rPr>
          <w:sz w:val="12"/>
        </w:rPr>
      </w:pPr>
      <w:r w:rsidRPr="008E65C8">
        <w:rPr>
          <w:sz w:val="16"/>
        </w:rPr>
        <w:t xml:space="preserve"> “</w:t>
      </w:r>
      <w:r w:rsidRPr="006A3E28">
        <w:rPr>
          <w:rStyle w:val="StyleUnderline"/>
        </w:rPr>
        <w:t>What people really want to know today is, can something like India happen here?</w:t>
      </w:r>
      <w:r w:rsidRPr="008E65C8">
        <w:rPr>
          <w:sz w:val="16"/>
        </w:rPr>
        <w:t xml:space="preserve"> So if there is an outage or some problem in the Northeast, can it actually spread all the way to California,” John Wellinghoff, the commission’s chairman, told ABC News. “</w:t>
      </w:r>
      <w:r w:rsidRPr="004F5FA7">
        <w:rPr>
          <w:rStyle w:val="StyleUnderline"/>
          <w:highlight w:val="yellow"/>
        </w:rPr>
        <w:t xml:space="preserve">It’s </w:t>
      </w:r>
      <w:r w:rsidRPr="008E65C8">
        <w:rPr>
          <w:rStyle w:val="Emphasis"/>
          <w:highlight w:val="yellow"/>
        </w:rPr>
        <w:t>very, very unlikely that ultimately would happen</w:t>
      </w:r>
      <w:r w:rsidRPr="008E65C8">
        <w:rPr>
          <w:sz w:val="16"/>
        </w:rPr>
        <w:t>.”</w:t>
      </w:r>
    </w:p>
    <w:p w14:paraId="52882513" w14:textId="77777777" w:rsidR="00E94E13" w:rsidRDefault="00E94E13" w:rsidP="00E94E13">
      <w:pPr>
        <w:rPr>
          <w:rStyle w:val="Emphasis"/>
          <w:sz w:val="12"/>
          <w:u w:val="none"/>
        </w:rPr>
      </w:pPr>
      <w:r w:rsidRPr="008E65C8">
        <w:rPr>
          <w:sz w:val="16"/>
        </w:rPr>
        <w:t xml:space="preserve"> </w:t>
      </w:r>
      <w:r w:rsidRPr="006A3E28">
        <w:rPr>
          <w:rStyle w:val="StyleUnderline"/>
        </w:rPr>
        <w:t xml:space="preserve">Wellinghoff said that first, the grid was divided in the middle of the nation. </w:t>
      </w:r>
      <w:r w:rsidRPr="004F5FA7">
        <w:rPr>
          <w:rStyle w:val="StyleUnderline"/>
          <w:highlight w:val="yellow"/>
        </w:rPr>
        <w:t xml:space="preserve">Engineers said that it also was monitored more closely than ever. The grid is checked for </w:t>
      </w:r>
      <w:r w:rsidRPr="008E65C8">
        <w:rPr>
          <w:rStyle w:val="StyleUnderline"/>
        </w:rPr>
        <w:t xml:space="preserve">line </w:t>
      </w:r>
      <w:r w:rsidRPr="004F5FA7">
        <w:rPr>
          <w:rStyle w:val="StyleUnderline"/>
          <w:highlight w:val="yellow"/>
        </w:rPr>
        <w:t xml:space="preserve">surges </w:t>
      </w:r>
      <w:r w:rsidRPr="004F5FA7">
        <w:rPr>
          <w:rStyle w:val="Emphasis"/>
          <w:highlight w:val="yellow"/>
        </w:rPr>
        <w:t>30 times a second</w:t>
      </w:r>
      <w:r w:rsidRPr="006A3E28">
        <w:rPr>
          <w:rStyle w:val="Emphasis"/>
        </w:rPr>
        <w:t>.</w:t>
      </w:r>
    </w:p>
    <w:p w14:paraId="4C031DF9" w14:textId="77777777" w:rsidR="00E94E13" w:rsidRDefault="00E94E13" w:rsidP="00E94E13">
      <w:pPr>
        <w:rPr>
          <w:rStyle w:val="Emphasis"/>
          <w:sz w:val="12"/>
          <w:u w:val="none"/>
        </w:rPr>
      </w:pPr>
      <w:r w:rsidRPr="004A7F18">
        <w:rPr>
          <w:rStyle w:val="Emphasis"/>
          <w:sz w:val="12"/>
        </w:rPr>
        <w:t xml:space="preserve"> </w:t>
      </w:r>
      <w:r w:rsidRPr="008E65C8">
        <w:rPr>
          <w:sz w:val="16"/>
        </w:rPr>
        <w:t xml:space="preserve">Since the Northeast blackout in 2003 — the largest in the U.S., which affected 55 million — </w:t>
      </w:r>
      <w:r w:rsidRPr="004F5FA7">
        <w:rPr>
          <w:rStyle w:val="Emphasis"/>
          <w:highlight w:val="yellow"/>
        </w:rPr>
        <w:t>16,000 miles of new transmission lines have been added to the grid</w:t>
      </w:r>
      <w:r w:rsidRPr="006A3E28">
        <w:rPr>
          <w:rStyle w:val="Emphasis"/>
        </w:rPr>
        <w:t>.</w:t>
      </w:r>
    </w:p>
    <w:p w14:paraId="2EA1C2A8" w14:textId="77777777" w:rsidR="00E94E13" w:rsidRDefault="00E94E13" w:rsidP="00E94E13">
      <w:pPr>
        <w:rPr>
          <w:rStyle w:val="StyleUnderline"/>
        </w:rPr>
      </w:pPr>
      <w:r w:rsidRPr="004A7F18">
        <w:rPr>
          <w:rStyle w:val="Emphasis"/>
          <w:sz w:val="12"/>
        </w:rPr>
        <w:t xml:space="preserve"> </w:t>
      </w:r>
      <w:r w:rsidRPr="008E65C8">
        <w:rPr>
          <w:sz w:val="16"/>
        </w:rPr>
        <w:t xml:space="preserve">And </w:t>
      </w:r>
      <w:r w:rsidRPr="006A3E28">
        <w:rPr>
          <w:rStyle w:val="StyleUnderline"/>
        </w:rPr>
        <w:t xml:space="preserve">even though some lines </w:t>
      </w:r>
      <w:r w:rsidRPr="008E65C8">
        <w:rPr>
          <w:sz w:val="16"/>
        </w:rPr>
        <w:t xml:space="preserve">in the Northeast </w:t>
      </w:r>
      <w:r w:rsidRPr="006A3E28">
        <w:rPr>
          <w:rStyle w:val="StyleUnderline"/>
        </w:rPr>
        <w:t>are</w:t>
      </w:r>
      <w:r w:rsidRPr="008E65C8">
        <w:rPr>
          <w:sz w:val="16"/>
        </w:rPr>
        <w:t xml:space="preserve"> more than 70 years </w:t>
      </w:r>
      <w:r w:rsidRPr="006A3E28">
        <w:rPr>
          <w:rStyle w:val="StyleUnderline"/>
        </w:rPr>
        <w:t>old, Wellinghoff said that the chances of a blackout like India’s were very low.</w:t>
      </w:r>
    </w:p>
    <w:p w14:paraId="0EB581C6" w14:textId="77777777" w:rsidR="00E94E13" w:rsidRPr="004A7F18" w:rsidRDefault="00E94E13" w:rsidP="00E94E13"/>
    <w:p w14:paraId="64403B21" w14:textId="77777777" w:rsidR="00E94E13" w:rsidRDefault="00E94E13" w:rsidP="00E94E13">
      <w:pPr>
        <w:pStyle w:val="Heading4"/>
      </w:pPr>
      <w:r>
        <w:t>New batteries solve the grid</w:t>
      </w:r>
    </w:p>
    <w:p w14:paraId="0F2955A8" w14:textId="77777777" w:rsidR="00E94E13" w:rsidRDefault="00E94E13" w:rsidP="00E94E13">
      <w:r>
        <w:t xml:space="preserve">Daniel </w:t>
      </w:r>
      <w:r>
        <w:rPr>
          <w:rStyle w:val="Style13ptBold"/>
        </w:rPr>
        <w:t>Cusick 17</w:t>
      </w:r>
      <w:r>
        <w:t>, reporter covering business and markets for ClimateWire, 1-1-2017, "Battery Storage Poised to Expand Rapidly," Scientific American, https://www.scientificamerican.com/article/battery-storage-poised-to-expand-rapidly/</w:t>
      </w:r>
    </w:p>
    <w:p w14:paraId="3FC7BA64" w14:textId="77777777" w:rsidR="00E94E13" w:rsidRDefault="00E94E13" w:rsidP="00E94E13">
      <w:pPr>
        <w:rPr>
          <w:sz w:val="16"/>
        </w:rPr>
      </w:pPr>
      <w:r>
        <w:rPr>
          <w:rStyle w:val="Emphasis"/>
          <w:highlight w:val="yellow"/>
        </w:rPr>
        <w:t>Amid fears of</w:t>
      </w:r>
      <w:r>
        <w:rPr>
          <w:rStyle w:val="Emphasis"/>
        </w:rPr>
        <w:t xml:space="preserve"> rolling </w:t>
      </w:r>
      <w:r>
        <w:rPr>
          <w:rStyle w:val="Emphasis"/>
          <w:highlight w:val="yellow"/>
        </w:rPr>
        <w:t>blackouts</w:t>
      </w:r>
      <w:r>
        <w:rPr>
          <w:sz w:val="16"/>
        </w:rPr>
        <w:t xml:space="preserve"> across the nation's second-largest metro area and beyond, </w:t>
      </w:r>
      <w:r>
        <w:rPr>
          <w:rStyle w:val="StyleUnderline"/>
          <w:highlight w:val="yellow"/>
        </w:rPr>
        <w:t>utilities</w:t>
      </w:r>
      <w:r>
        <w:rPr>
          <w:sz w:val="16"/>
        </w:rPr>
        <w:t xml:space="preserve"> like Southern California Edison and San Diego Gas &amp; Electric </w:t>
      </w:r>
      <w:r>
        <w:rPr>
          <w:rStyle w:val="StyleUnderline"/>
          <w:highlight w:val="yellow"/>
        </w:rPr>
        <w:t>latched on to</w:t>
      </w:r>
      <w:r>
        <w:rPr>
          <w:rStyle w:val="StyleUnderline"/>
        </w:rPr>
        <w:t xml:space="preserve"> a solution that for years had been quietly deployed</w:t>
      </w:r>
      <w:r>
        <w:rPr>
          <w:sz w:val="16"/>
        </w:rPr>
        <w:t>, but needed an event like a looming gas shortage to be thrust into prime time.</w:t>
      </w:r>
    </w:p>
    <w:p w14:paraId="6C46562F" w14:textId="77777777" w:rsidR="00E94E13" w:rsidRDefault="00E94E13" w:rsidP="00E94E13">
      <w:pPr>
        <w:rPr>
          <w:rStyle w:val="StyleUnderline"/>
        </w:rPr>
      </w:pPr>
      <w:r>
        <w:rPr>
          <w:sz w:val="16"/>
        </w:rPr>
        <w:t xml:space="preserve">The solution was </w:t>
      </w:r>
      <w:r>
        <w:rPr>
          <w:rStyle w:val="StyleUnderline"/>
          <w:highlight w:val="yellow"/>
        </w:rPr>
        <w:t>large-scale battery storage</w:t>
      </w:r>
      <w:r>
        <w:rPr>
          <w:rStyle w:val="StyleUnderline"/>
        </w:rPr>
        <w:t>.</w:t>
      </w:r>
    </w:p>
    <w:p w14:paraId="61652A54" w14:textId="77777777" w:rsidR="00E94E13" w:rsidRDefault="00E94E13" w:rsidP="00E94E13">
      <w:pPr>
        <w:rPr>
          <w:sz w:val="16"/>
        </w:rPr>
      </w:pPr>
      <w:r>
        <w:rPr>
          <w:sz w:val="16"/>
        </w:rPr>
        <w:t xml:space="preserve">Thanks in part to California's crisis, but also improving economics and new state policies, </w:t>
      </w:r>
      <w:r>
        <w:rPr>
          <w:rStyle w:val="StyleUnderline"/>
          <w:highlight w:val="yellow"/>
        </w:rPr>
        <w:t>the tech</w:t>
      </w:r>
      <w:r>
        <w:rPr>
          <w:rStyle w:val="StyleUnderline"/>
        </w:rPr>
        <w:t xml:space="preserve">nology </w:t>
      </w:r>
      <w:r>
        <w:rPr>
          <w:rStyle w:val="StyleUnderline"/>
          <w:highlight w:val="yellow"/>
        </w:rPr>
        <w:t xml:space="preserve">is preparing for </w:t>
      </w:r>
      <w:r>
        <w:rPr>
          <w:rStyle w:val="Emphasis"/>
          <w:highlight w:val="yellow"/>
        </w:rPr>
        <w:t>unprecedented growth</w:t>
      </w:r>
      <w:r>
        <w:rPr>
          <w:rStyle w:val="Emphasis"/>
        </w:rPr>
        <w:t xml:space="preserve"> in the United States</w:t>
      </w:r>
      <w:r>
        <w:rPr>
          <w:rStyle w:val="StyleUnderline"/>
        </w:rPr>
        <w:t xml:space="preserve"> over the next several years</w:t>
      </w:r>
      <w:r>
        <w:rPr>
          <w:sz w:val="16"/>
        </w:rPr>
        <w:t xml:space="preserve">. As much as </w:t>
      </w:r>
      <w:r>
        <w:rPr>
          <w:rStyle w:val="StyleUnderline"/>
          <w:highlight w:val="yellow"/>
        </w:rPr>
        <w:t>1,800 m</w:t>
      </w:r>
      <w:r>
        <w:rPr>
          <w:rStyle w:val="StyleUnderline"/>
        </w:rPr>
        <w:t>ega</w:t>
      </w:r>
      <w:r>
        <w:rPr>
          <w:rStyle w:val="StyleUnderline"/>
          <w:highlight w:val="yellow"/>
        </w:rPr>
        <w:t>w</w:t>
      </w:r>
      <w:r>
        <w:rPr>
          <w:rStyle w:val="StyleUnderline"/>
        </w:rPr>
        <w:t xml:space="preserve">atts </w:t>
      </w:r>
      <w:r>
        <w:rPr>
          <w:rStyle w:val="StyleUnderline"/>
          <w:highlight w:val="yellow"/>
        </w:rPr>
        <w:t>of new</w:t>
      </w:r>
      <w:r>
        <w:rPr>
          <w:rStyle w:val="StyleUnderline"/>
        </w:rPr>
        <w:t xml:space="preserve"> energy </w:t>
      </w:r>
      <w:r>
        <w:rPr>
          <w:rStyle w:val="StyleUnderline"/>
          <w:highlight w:val="yellow"/>
        </w:rPr>
        <w:t>storage</w:t>
      </w:r>
      <w:r>
        <w:rPr>
          <w:rStyle w:val="StyleUnderline"/>
        </w:rPr>
        <w:t xml:space="preserve"> — mostly from lithium-ion batteries — </w:t>
      </w:r>
      <w:r>
        <w:rPr>
          <w:rStyle w:val="StyleUnderline"/>
          <w:highlight w:val="yellow"/>
        </w:rPr>
        <w:t>is expected to come online</w:t>
      </w:r>
      <w:r>
        <w:rPr>
          <w:rStyle w:val="StyleUnderline"/>
        </w:rPr>
        <w:t xml:space="preserve"> by 2021,</w:t>
      </w:r>
      <w:r>
        <w:rPr>
          <w:sz w:val="16"/>
        </w:rPr>
        <w:t xml:space="preserve"> according to GTM Research, which tracks the sector for the Energy Storage Association.</w:t>
      </w:r>
    </w:p>
    <w:p w14:paraId="0115D008" w14:textId="77777777" w:rsidR="00E94E13" w:rsidRDefault="00E94E13" w:rsidP="00E94E13">
      <w:pPr>
        <w:rPr>
          <w:rStyle w:val="StyleUnderline"/>
        </w:rPr>
      </w:pPr>
      <w:r>
        <w:rPr>
          <w:rStyle w:val="StyleUnderline"/>
          <w:highlight w:val="yellow"/>
        </w:rPr>
        <w:t xml:space="preserve">That's </w:t>
      </w:r>
      <w:r>
        <w:rPr>
          <w:rStyle w:val="Emphasis"/>
          <w:highlight w:val="yellow"/>
        </w:rPr>
        <w:t>eight times larger</w:t>
      </w:r>
      <w:r>
        <w:rPr>
          <w:rStyle w:val="StyleUnderline"/>
          <w:highlight w:val="yellow"/>
        </w:rPr>
        <w:t xml:space="preserve"> than</w:t>
      </w:r>
      <w:r>
        <w:rPr>
          <w:rStyle w:val="StyleUnderline"/>
        </w:rPr>
        <w:t xml:space="preserve"> total U.S. installed energy </w:t>
      </w:r>
      <w:r>
        <w:rPr>
          <w:rStyle w:val="StyleUnderline"/>
          <w:highlight w:val="yellow"/>
        </w:rPr>
        <w:t>storage capacity in 2016 and should translate into</w:t>
      </w:r>
      <w:r>
        <w:rPr>
          <w:rStyle w:val="StyleUnderline"/>
        </w:rPr>
        <w:t xml:space="preserve"> nearly 5,900 megawatt-hours of stored </w:t>
      </w:r>
      <w:r>
        <w:rPr>
          <w:rStyle w:val="StyleUnderline"/>
          <w:highlight w:val="yellow"/>
        </w:rPr>
        <w:t>electricity that can</w:t>
      </w:r>
      <w:r>
        <w:rPr>
          <w:rStyle w:val="StyleUnderline"/>
        </w:rPr>
        <w:t xml:space="preserve"> be </w:t>
      </w:r>
      <w:r>
        <w:rPr>
          <w:rStyle w:val="Emphasis"/>
        </w:rPr>
        <w:t xml:space="preserve">dispatched </w:t>
      </w:r>
      <w:r>
        <w:rPr>
          <w:rStyle w:val="Emphasis"/>
          <w:highlight w:val="yellow"/>
        </w:rPr>
        <w:t>quickly</w:t>
      </w:r>
      <w:r>
        <w:rPr>
          <w:rStyle w:val="Emphasis"/>
        </w:rPr>
        <w:t xml:space="preserve"> to </w:t>
      </w:r>
      <w:r>
        <w:rPr>
          <w:rStyle w:val="Emphasis"/>
          <w:highlight w:val="yellow"/>
        </w:rPr>
        <w:t>address power outages</w:t>
      </w:r>
      <w:r>
        <w:rPr>
          <w:rStyle w:val="StyleUnderline"/>
          <w:highlight w:val="yellow"/>
        </w:rPr>
        <w:t xml:space="preserve">, </w:t>
      </w:r>
      <w:r>
        <w:rPr>
          <w:rStyle w:val="Emphasis"/>
          <w:highlight w:val="yellow"/>
        </w:rPr>
        <w:t>shave peak demand charges</w:t>
      </w:r>
      <w:r>
        <w:rPr>
          <w:rStyle w:val="StyleUnderline"/>
          <w:highlight w:val="yellow"/>
        </w:rPr>
        <w:t xml:space="preserve"> or</w:t>
      </w:r>
      <w:r>
        <w:rPr>
          <w:rStyle w:val="StyleUnderline"/>
        </w:rPr>
        <w:t xml:space="preserve"> simply </w:t>
      </w:r>
      <w:r>
        <w:rPr>
          <w:rStyle w:val="Emphasis"/>
          <w:highlight w:val="yellow"/>
        </w:rPr>
        <w:t>enhance</w:t>
      </w:r>
      <w:r>
        <w:rPr>
          <w:rStyle w:val="Emphasis"/>
        </w:rPr>
        <w:t xml:space="preserve"> grid </w:t>
      </w:r>
      <w:r>
        <w:rPr>
          <w:rStyle w:val="Emphasis"/>
          <w:highlight w:val="yellow"/>
        </w:rPr>
        <w:t>reliability</w:t>
      </w:r>
      <w:r>
        <w:rPr>
          <w:rStyle w:val="StyleUnderline"/>
        </w:rPr>
        <w:t>, according to experts.</w:t>
      </w:r>
    </w:p>
    <w:p w14:paraId="3CDA6B85" w14:textId="77777777" w:rsidR="00E94E13" w:rsidRDefault="00E94E13" w:rsidP="00E94E13">
      <w:pPr>
        <w:rPr>
          <w:rStyle w:val="StyleUnderline"/>
        </w:rPr>
      </w:pPr>
      <w:r>
        <w:rPr>
          <w:rStyle w:val="StyleUnderline"/>
        </w:rPr>
        <w:t xml:space="preserve">Energy </w:t>
      </w:r>
      <w:r>
        <w:rPr>
          <w:rStyle w:val="StyleUnderline"/>
          <w:highlight w:val="yellow"/>
        </w:rPr>
        <w:t>storage</w:t>
      </w:r>
      <w:r>
        <w:rPr>
          <w:rStyle w:val="StyleUnderline"/>
        </w:rPr>
        <w:t xml:space="preserve"> is also critical to </w:t>
      </w:r>
      <w:r>
        <w:rPr>
          <w:rStyle w:val="StyleUnderline"/>
          <w:highlight w:val="yellow"/>
        </w:rPr>
        <w:t>solv</w:t>
      </w:r>
      <w:r>
        <w:rPr>
          <w:rStyle w:val="StyleUnderline"/>
        </w:rPr>
        <w:t xml:space="preserve">ing the </w:t>
      </w:r>
      <w:r>
        <w:rPr>
          <w:rStyle w:val="StyleUnderline"/>
          <w:highlight w:val="yellow"/>
        </w:rPr>
        <w:t>intermittency challenges</w:t>
      </w:r>
      <w:r>
        <w:rPr>
          <w:rStyle w:val="StyleUnderline"/>
        </w:rPr>
        <w:t xml:space="preserve"> associated with renewable energy</w:t>
      </w:r>
      <w:r>
        <w:rPr>
          <w:sz w:val="16"/>
        </w:rPr>
        <w:t xml:space="preserve">. That's because </w:t>
      </w:r>
      <w:r>
        <w:rPr>
          <w:rStyle w:val="StyleUnderline"/>
          <w:highlight w:val="yellow"/>
        </w:rPr>
        <w:t>batteries</w:t>
      </w:r>
      <w:r>
        <w:rPr>
          <w:rStyle w:val="StyleUnderline"/>
        </w:rPr>
        <w:t xml:space="preserve"> can </w:t>
      </w:r>
      <w:r>
        <w:rPr>
          <w:rStyle w:val="StyleUnderline"/>
          <w:highlight w:val="yellow"/>
        </w:rPr>
        <w:t>smooth</w:t>
      </w:r>
      <w:r>
        <w:rPr>
          <w:rStyle w:val="StyleUnderline"/>
        </w:rPr>
        <w:t xml:space="preserve"> the ebbs and flows associated with </w:t>
      </w:r>
      <w:r>
        <w:rPr>
          <w:rStyle w:val="StyleUnderline"/>
          <w:highlight w:val="yellow"/>
        </w:rPr>
        <w:t>wind and solar</w:t>
      </w:r>
      <w:r>
        <w:rPr>
          <w:rStyle w:val="StyleUnderline"/>
        </w:rPr>
        <w:t xml:space="preserve"> power </w:t>
      </w:r>
      <w:r>
        <w:rPr>
          <w:rStyle w:val="StyleUnderline"/>
          <w:highlight w:val="yellow"/>
        </w:rPr>
        <w:t>by supplementing the grid when</w:t>
      </w:r>
      <w:r>
        <w:rPr>
          <w:rStyle w:val="StyleUnderline"/>
        </w:rPr>
        <w:t xml:space="preserve"> those </w:t>
      </w:r>
      <w:r>
        <w:rPr>
          <w:rStyle w:val="StyleUnderline"/>
          <w:highlight w:val="yellow"/>
        </w:rPr>
        <w:t>resources are not available.</w:t>
      </w:r>
    </w:p>
    <w:p w14:paraId="225B9207" w14:textId="77777777" w:rsidR="00E94E13" w:rsidRDefault="00E94E13" w:rsidP="00E94E13">
      <w:pPr>
        <w:rPr>
          <w:rStyle w:val="StyleUnderline"/>
        </w:rPr>
      </w:pPr>
      <w:r>
        <w:rPr>
          <w:sz w:val="16"/>
        </w:rPr>
        <w:t>“One of the trends we're seeing lately, and what could be a game-changer, is the level of utility interest and involvement,” said Anissa Dehamna, a principal research analyst and head of the energy storage team at Navigant Research. “</w:t>
      </w:r>
      <w:r>
        <w:rPr>
          <w:rStyle w:val="StyleUnderline"/>
          <w:highlight w:val="yellow"/>
        </w:rPr>
        <w:t>We've had growth of</w:t>
      </w:r>
      <w:r>
        <w:rPr>
          <w:rStyle w:val="StyleUnderline"/>
        </w:rPr>
        <w:t xml:space="preserve"> a little over </w:t>
      </w:r>
      <w:r>
        <w:rPr>
          <w:rStyle w:val="StyleUnderline"/>
          <w:highlight w:val="yellow"/>
        </w:rPr>
        <w:t>200 percent</w:t>
      </w:r>
      <w:r>
        <w:rPr>
          <w:rStyle w:val="StyleUnderline"/>
        </w:rPr>
        <w:t xml:space="preserve"> [annually] in the past, and we're expecting that trend to continue in the North American market.”</w:t>
      </w:r>
    </w:p>
    <w:p w14:paraId="2DFDEB23" w14:textId="77777777" w:rsidR="00E94E13" w:rsidRDefault="00E94E13" w:rsidP="00E94E13">
      <w:pPr>
        <w:rPr>
          <w:sz w:val="16"/>
        </w:rPr>
      </w:pPr>
      <w:r>
        <w:rPr>
          <w:sz w:val="16"/>
        </w:rPr>
        <w:t>WORLD'S LARGEST LITHIUM-ION BATTERY SYSTEM</w:t>
      </w:r>
    </w:p>
    <w:p w14:paraId="01327A55" w14:textId="77777777" w:rsidR="00E94E13" w:rsidRDefault="00E94E13" w:rsidP="00E94E13">
      <w:pPr>
        <w:rPr>
          <w:sz w:val="16"/>
        </w:rPr>
      </w:pPr>
      <w:r>
        <w:rPr>
          <w:sz w:val="16"/>
        </w:rPr>
        <w:t>By early next year, the two Southern California utilities responding to Aliso Canyon — SCE and SDG&amp;E — will bring 104.5 MW of new energy storage capacity online in one of the largest and fastest deployments of clean energy technology in history, according to Ravi Manghani, director of energy storage at GTM Research.</w:t>
      </w:r>
    </w:p>
    <w:p w14:paraId="088BAF7A" w14:textId="77777777" w:rsidR="00E94E13" w:rsidRDefault="00E94E13" w:rsidP="00E94E13">
      <w:pPr>
        <w:rPr>
          <w:sz w:val="16"/>
        </w:rPr>
      </w:pPr>
      <w:r>
        <w:rPr>
          <w:sz w:val="16"/>
        </w:rPr>
        <w:t>The projects will also move California closer to meeting a 2013 mandate that the state's three largest investor-owned utilities install 1.3 gigawatts of energy storage capacity by 2020.</w:t>
      </w:r>
    </w:p>
    <w:p w14:paraId="71D78F52" w14:textId="77777777" w:rsidR="00E94E13" w:rsidRDefault="00E94E13" w:rsidP="00E94E13">
      <w:pPr>
        <w:rPr>
          <w:sz w:val="16"/>
        </w:rPr>
      </w:pPr>
      <w:r>
        <w:rPr>
          <w:sz w:val="16"/>
        </w:rPr>
        <w:t>“</w:t>
      </w:r>
      <w:r>
        <w:rPr>
          <w:rStyle w:val="StyleUnderline"/>
          <w:highlight w:val="yellow"/>
        </w:rPr>
        <w:t>Even by the standards of</w:t>
      </w:r>
      <w:r>
        <w:rPr>
          <w:rStyle w:val="StyleUnderline"/>
        </w:rPr>
        <w:t xml:space="preserve"> energy </w:t>
      </w:r>
      <w:r>
        <w:rPr>
          <w:rStyle w:val="StyleUnderline"/>
          <w:highlight w:val="yellow"/>
        </w:rPr>
        <w:t>storage, this</w:t>
      </w:r>
      <w:r>
        <w:rPr>
          <w:rStyle w:val="StyleUnderline"/>
        </w:rPr>
        <w:t xml:space="preserve"> process </w:t>
      </w:r>
      <w:r>
        <w:rPr>
          <w:rStyle w:val="StyleUnderline"/>
          <w:highlight w:val="yellow"/>
        </w:rPr>
        <w:t>has been fast</w:t>
      </w:r>
      <w:r>
        <w:rPr>
          <w:rStyle w:val="StyleUnderline"/>
        </w:rPr>
        <w:t xml:space="preserve">, meaning that </w:t>
      </w:r>
      <w:r>
        <w:rPr>
          <w:rStyle w:val="StyleUnderline"/>
          <w:highlight w:val="yellow"/>
        </w:rPr>
        <w:t>successful implementation would be a milestone</w:t>
      </w:r>
      <w:r>
        <w:rPr>
          <w:rStyle w:val="StyleUnderline"/>
        </w:rPr>
        <w:t xml:space="preserve"> for energy storage and a clear differentiator when utilities face immediate capacity shortfalls</w:t>
      </w:r>
      <w:r>
        <w:rPr>
          <w:sz w:val="16"/>
        </w:rPr>
        <w:t>,” Manghani said.</w:t>
      </w:r>
    </w:p>
    <w:p w14:paraId="75A22460" w14:textId="77777777" w:rsidR="00E94E13" w:rsidRDefault="00E94E13" w:rsidP="00E94E13">
      <w:pPr>
        <w:rPr>
          <w:sz w:val="16"/>
        </w:rPr>
      </w:pPr>
      <w:r>
        <w:rPr>
          <w:sz w:val="16"/>
        </w:rPr>
        <w:t>The SCE projects, designed and built by a handful of major firms, including Tesla Motors, General Electric and Greensmith Energy, are part of a utility-backed program to boost its energy storage portfolio to roughly 400 MW, which would make SCE the largest utility owner of storage in the country.</w:t>
      </w:r>
    </w:p>
    <w:p w14:paraId="685A688A" w14:textId="77777777" w:rsidR="00E94E13" w:rsidRDefault="00E94E13" w:rsidP="00E94E13">
      <w:pPr>
        <w:rPr>
          <w:sz w:val="16"/>
        </w:rPr>
      </w:pPr>
      <w:r>
        <w:rPr>
          <w:sz w:val="16"/>
        </w:rPr>
        <w:t xml:space="preserve">Paul Griffo, an SCE spokesman, said the utility's commitment to storage is based on both performance and cost analyses of the technology. In many cases, officials found that </w:t>
      </w:r>
      <w:r>
        <w:rPr>
          <w:rStyle w:val="StyleUnderline"/>
          <w:highlight w:val="yellow"/>
        </w:rPr>
        <w:t>storage is less costly, more nimble, and easier</w:t>
      </w:r>
      <w:r>
        <w:rPr>
          <w:rStyle w:val="StyleUnderline"/>
        </w:rPr>
        <w:t xml:space="preserve"> to site and permit</w:t>
      </w:r>
      <w:r>
        <w:rPr>
          <w:sz w:val="16"/>
        </w:rPr>
        <w:t xml:space="preserve"> than new natural gas peaker plants. “It's tough to find sites that work for peakers in highly urbanized areas,” he noted.</w:t>
      </w:r>
    </w:p>
    <w:p w14:paraId="6F696519" w14:textId="77777777" w:rsidR="00E94E13" w:rsidRDefault="00E94E13" w:rsidP="00E94E13">
      <w:pPr>
        <w:rPr>
          <w:sz w:val="16"/>
        </w:rPr>
      </w:pPr>
      <w:r>
        <w:rPr>
          <w:sz w:val="16"/>
        </w:rPr>
        <w:t>In San Diego, AES Corp. will install what is expected to be the world's largest lithium-ion battery system linked to a utility grid. The 30-MW Escondido project, scheduled to begin operation in January, will be able to deliver up to 120 MWh of power to SDG&amp;E's grid for four hours. It will be joined by a smaller 7.5-MW storage battery at El Cajon, Calif., that will be able to deliver an additional 30 MWh of power.</w:t>
      </w:r>
    </w:p>
    <w:p w14:paraId="395870A9" w14:textId="77777777" w:rsidR="00E94E13" w:rsidRDefault="00E94E13" w:rsidP="00E94E13">
      <w:pPr>
        <w:rPr>
          <w:sz w:val="16"/>
        </w:rPr>
      </w:pPr>
      <w:r>
        <w:rPr>
          <w:sz w:val="16"/>
        </w:rPr>
        <w:t>Roughly 3,000 miles away from sunny Southern California, in Colchester, Vt., Green Mountain Power is also raising the profile of energy storage, but in a completely different market from Los Angeles and with a different set of priorities and desired outcomes.</w:t>
      </w:r>
    </w:p>
    <w:p w14:paraId="10E6D18C" w14:textId="77777777" w:rsidR="00E94E13" w:rsidRDefault="00E94E13" w:rsidP="00E94E13">
      <w:pPr>
        <w:rPr>
          <w:sz w:val="16"/>
        </w:rPr>
      </w:pPr>
      <w:r>
        <w:rPr>
          <w:sz w:val="16"/>
        </w:rPr>
        <w:t>A “TURNING POINT”</w:t>
      </w:r>
    </w:p>
    <w:p w14:paraId="0201ACA6" w14:textId="77777777" w:rsidR="00E94E13" w:rsidRDefault="00E94E13" w:rsidP="00E94E13">
      <w:pPr>
        <w:rPr>
          <w:sz w:val="16"/>
        </w:rPr>
      </w:pPr>
      <w:r>
        <w:rPr>
          <w:sz w:val="16"/>
        </w:rPr>
        <w:t>The Vermont utility, which serves roughly 265,000 residential and commercial customers, recently began deploying storage technology in the city of Rutland, where a 2.5-MW solar array combined with a 4-MW lithium-ion battery is helping to shave peak demand charges for GMP's customers, in some cases by as much as $200,000 per hour.</w:t>
      </w:r>
    </w:p>
    <w:p w14:paraId="1549060B" w14:textId="77777777" w:rsidR="00E94E13" w:rsidRDefault="00E94E13" w:rsidP="00E94E13">
      <w:pPr>
        <w:rPr>
          <w:sz w:val="16"/>
        </w:rPr>
      </w:pPr>
      <w:r>
        <w:rPr>
          <w:sz w:val="16"/>
        </w:rPr>
        <w:t>The company is also partnering with battery maker Tesla to install hundreds of Tesla Powerwall battery systems in Vermont homes. Customers can lease the batteries for $37.50 a month or purchase the battery through the utility and recover their costs via energy credits, according to GMP officials.</w:t>
      </w:r>
    </w:p>
    <w:p w14:paraId="2D798E25" w14:textId="77777777" w:rsidR="00E94E13" w:rsidRDefault="00E94E13" w:rsidP="00E94E13">
      <w:pPr>
        <w:rPr>
          <w:sz w:val="16"/>
        </w:rPr>
      </w:pPr>
      <w:r>
        <w:rPr>
          <w:sz w:val="16"/>
        </w:rPr>
        <w:t xml:space="preserve">Meanwhile, </w:t>
      </w:r>
      <w:r>
        <w:rPr>
          <w:rStyle w:val="StyleUnderline"/>
        </w:rPr>
        <w:t xml:space="preserve">in the Midwest and Mid-Atlantic, </w:t>
      </w:r>
      <w:r>
        <w:rPr>
          <w:rStyle w:val="StyleUnderline"/>
          <w:highlight w:val="yellow"/>
        </w:rPr>
        <w:t>developers</w:t>
      </w:r>
      <w:r>
        <w:rPr>
          <w:rStyle w:val="StyleUnderline"/>
        </w:rPr>
        <w:t xml:space="preserve"> have </w:t>
      </w:r>
      <w:r>
        <w:rPr>
          <w:rStyle w:val="StyleUnderline"/>
          <w:highlight w:val="yellow"/>
        </w:rPr>
        <w:t>installed</w:t>
      </w:r>
      <w:r>
        <w:rPr>
          <w:rStyle w:val="StyleUnderline"/>
        </w:rPr>
        <w:t xml:space="preserve"> more than </w:t>
      </w:r>
      <w:r>
        <w:rPr>
          <w:rStyle w:val="StyleUnderline"/>
          <w:highlight w:val="yellow"/>
        </w:rPr>
        <w:t>250 MW of energy</w:t>
      </w:r>
      <w:r>
        <w:rPr>
          <w:rStyle w:val="StyleUnderline"/>
        </w:rPr>
        <w:t xml:space="preserve"> storage</w:t>
      </w:r>
      <w:r>
        <w:rPr>
          <w:sz w:val="16"/>
        </w:rPr>
        <w:t xml:space="preserve"> on the PJM Interconnection grid to aid frequency regulation since 2012.</w:t>
      </w:r>
    </w:p>
    <w:p w14:paraId="2B4EEA20" w14:textId="77777777" w:rsidR="00E94E13" w:rsidRDefault="00E94E13" w:rsidP="00E94E13">
      <w:pPr>
        <w:rPr>
          <w:sz w:val="16"/>
        </w:rPr>
      </w:pPr>
      <w:r>
        <w:rPr>
          <w:sz w:val="16"/>
        </w:rPr>
        <w:t>Currently, PJM accounts for 74 percent of all utility-scale storage capacity, but the market is expected to shift heavily toward California as the Aliso Canyon projects come online, combined with broader development spurred by the state's approaching 1.3-GW storage mandate.</w:t>
      </w:r>
    </w:p>
    <w:p w14:paraId="0D788872" w14:textId="77777777" w:rsidR="00E94E13" w:rsidRDefault="00E94E13" w:rsidP="00E94E13">
      <w:pPr>
        <w:rPr>
          <w:rStyle w:val="StyleUnderline"/>
        </w:rPr>
      </w:pPr>
      <w:r>
        <w:rPr>
          <w:sz w:val="16"/>
        </w:rPr>
        <w:t>“</w:t>
      </w:r>
      <w:r>
        <w:rPr>
          <w:rStyle w:val="StyleUnderline"/>
          <w:highlight w:val="yellow"/>
        </w:rPr>
        <w:t xml:space="preserve">When we combine solar and battery storage, it opens a </w:t>
      </w:r>
      <w:r>
        <w:rPr>
          <w:rStyle w:val="Emphasis"/>
          <w:highlight w:val="yellow"/>
        </w:rPr>
        <w:t>whole world of possibilities</w:t>
      </w:r>
      <w:r>
        <w:rPr>
          <w:rStyle w:val="StyleUnderline"/>
        </w:rPr>
        <w:t xml:space="preserve"> for our customers</w:t>
      </w:r>
      <w:r>
        <w:rPr>
          <w:sz w:val="16"/>
        </w:rPr>
        <w:t>,” Mary Powell, GMP's president and CEO, said last October. “</w:t>
      </w:r>
      <w:r>
        <w:rPr>
          <w:rStyle w:val="StyleUnderline"/>
        </w:rPr>
        <w:t>This is the future of energy, and it's never been more exciting.”</w:t>
      </w:r>
    </w:p>
    <w:p w14:paraId="64174771" w14:textId="77777777" w:rsidR="00E94E13" w:rsidRDefault="00E94E13" w:rsidP="00E94E13">
      <w:pPr>
        <w:rPr>
          <w:sz w:val="16"/>
        </w:rPr>
      </w:pPr>
      <w:r>
        <w:rPr>
          <w:sz w:val="16"/>
        </w:rPr>
        <w:t>Experts agree. Energy storage — whether applied at the utility scale in California or deployed by individual businesses and homeowners for backup power and peak-shaving in states like Vermont — has emerged as a key component in the nation's clean energy transformation.</w:t>
      </w:r>
    </w:p>
    <w:p w14:paraId="6C1CA592" w14:textId="77777777" w:rsidR="00E94E13" w:rsidRPr="00B77C8D" w:rsidRDefault="00E94E13" w:rsidP="00E94E13">
      <w:r>
        <w:rPr>
          <w:sz w:val="16"/>
        </w:rPr>
        <w:t xml:space="preserve">“I think </w:t>
      </w:r>
      <w:r>
        <w:rPr>
          <w:rStyle w:val="StyleUnderline"/>
          <w:highlight w:val="yellow"/>
        </w:rPr>
        <w:t>this</w:t>
      </w:r>
      <w:r>
        <w:rPr>
          <w:rStyle w:val="StyleUnderline"/>
        </w:rPr>
        <w:t xml:space="preserve"> past </w:t>
      </w:r>
      <w:r>
        <w:rPr>
          <w:rStyle w:val="StyleUnderline"/>
          <w:highlight w:val="yellow"/>
        </w:rPr>
        <w:t xml:space="preserve">year has been the </w:t>
      </w:r>
      <w:r>
        <w:rPr>
          <w:rStyle w:val="Emphasis"/>
          <w:highlight w:val="yellow"/>
        </w:rPr>
        <w:t>turning point</w:t>
      </w:r>
      <w:r>
        <w:rPr>
          <w:rStyle w:val="StyleUnderline"/>
        </w:rPr>
        <w:t xml:space="preserve"> for storage</w:t>
      </w:r>
      <w:r>
        <w:rPr>
          <w:sz w:val="16"/>
        </w:rPr>
        <w:t>,” said Lewis Milford, president of the Clean Energy Group, a nonprofit that advocates for renewables and clean tech solutions. “</w:t>
      </w:r>
      <w:r>
        <w:rPr>
          <w:rStyle w:val="StyleUnderline"/>
          <w:highlight w:val="yellow"/>
        </w:rPr>
        <w:t>We've moved from</w:t>
      </w:r>
      <w:r>
        <w:rPr>
          <w:rStyle w:val="StyleUnderline"/>
        </w:rPr>
        <w:t xml:space="preserve"> a question of, </w:t>
      </w:r>
      <w:r>
        <w:rPr>
          <w:rStyle w:val="StyleUnderline"/>
          <w:highlight w:val="yellow"/>
        </w:rPr>
        <w:t>'Is this tech</w:t>
      </w:r>
      <w:r>
        <w:rPr>
          <w:rStyle w:val="StyleUnderline"/>
        </w:rPr>
        <w:t xml:space="preserve">nology </w:t>
      </w:r>
      <w:r>
        <w:rPr>
          <w:rStyle w:val="StyleUnderline"/>
          <w:highlight w:val="yellow"/>
        </w:rPr>
        <w:t>ready</w:t>
      </w:r>
      <w:r>
        <w:rPr>
          <w:rStyle w:val="StyleUnderline"/>
        </w:rPr>
        <w:t xml:space="preserve"> for the marketplace?' </w:t>
      </w:r>
      <w:r>
        <w:rPr>
          <w:rStyle w:val="StyleUnderline"/>
          <w:highlight w:val="yellow"/>
        </w:rPr>
        <w:t>to 'How do we get</w:t>
      </w:r>
      <w:r>
        <w:rPr>
          <w:rStyle w:val="StyleUnderline"/>
        </w:rPr>
        <w:t xml:space="preserve"> enough </w:t>
      </w:r>
      <w:r>
        <w:rPr>
          <w:rStyle w:val="StyleUnderline"/>
          <w:highlight w:val="yellow"/>
        </w:rPr>
        <w:t>systems out there</w:t>
      </w:r>
      <w:r>
        <w:rPr>
          <w:rStyle w:val="StyleUnderline"/>
        </w:rPr>
        <w:t xml:space="preserve"> to prove the economics of it?'”</w:t>
      </w:r>
    </w:p>
    <w:p w14:paraId="2208C4FB" w14:textId="77777777" w:rsidR="00E94E13" w:rsidRPr="00C301C3" w:rsidRDefault="00E94E13" w:rsidP="00E94E13"/>
    <w:p w14:paraId="45799D3C" w14:textId="77777777" w:rsidR="00E94E13" w:rsidRDefault="00E94E13" w:rsidP="00E94E13">
      <w:pPr>
        <w:pStyle w:val="Heading4"/>
      </w:pPr>
      <w:r>
        <w:t>Safeguards check the impact</w:t>
      </w:r>
    </w:p>
    <w:p w14:paraId="6591EEA5" w14:textId="77777777" w:rsidR="00E94E13" w:rsidRPr="00C75A0F" w:rsidRDefault="00E94E13" w:rsidP="00E94E13">
      <w:r>
        <w:t>Donna</w:t>
      </w:r>
      <w:r w:rsidRPr="00C06CE4">
        <w:rPr>
          <w:rStyle w:val="Style13ptBold"/>
        </w:rPr>
        <w:t xml:space="preserve"> Leger 12</w:t>
      </w:r>
      <w:r>
        <w:t>, USA Today, “Blackout Like India's Unlikely in U.S., Experts Say”, August 1, http://www.weather.com/news/india-blackout-unlikely-in-us-20120801</w:t>
      </w:r>
    </w:p>
    <w:p w14:paraId="2A7D26B4" w14:textId="77777777" w:rsidR="00E94E13" w:rsidRDefault="00E94E13" w:rsidP="00E94E13">
      <w:pPr>
        <w:rPr>
          <w:rStyle w:val="StyleUnderline"/>
          <w:sz w:val="12"/>
        </w:rPr>
      </w:pPr>
      <w:r w:rsidRPr="00C75A0F">
        <w:rPr>
          <w:rStyle w:val="StyleUnderline"/>
        </w:rPr>
        <w:t>A massive, countrywide power failure</w:t>
      </w:r>
      <w:r w:rsidRPr="00C6407D">
        <w:rPr>
          <w:sz w:val="14"/>
        </w:rPr>
        <w:t xml:space="preserve"> like the one in India on Tuesday </w:t>
      </w:r>
      <w:r w:rsidRPr="00C75A0F">
        <w:rPr>
          <w:rStyle w:val="StyleUnderline"/>
        </w:rPr>
        <w:t>is "extremely unlikely" in the U</w:t>
      </w:r>
      <w:r w:rsidRPr="00C6407D">
        <w:rPr>
          <w:sz w:val="14"/>
        </w:rPr>
        <w:t xml:space="preserve">nited </w:t>
      </w:r>
      <w:r w:rsidRPr="00C75A0F">
        <w:rPr>
          <w:rStyle w:val="StyleUnderline"/>
        </w:rPr>
        <w:t>S</w:t>
      </w:r>
      <w:r w:rsidRPr="00C6407D">
        <w:rPr>
          <w:sz w:val="14"/>
        </w:rPr>
        <w:t xml:space="preserve">tates, </w:t>
      </w:r>
      <w:r w:rsidRPr="00C75A0F">
        <w:rPr>
          <w:rStyle w:val="StyleUnderline"/>
        </w:rPr>
        <w:t>energy experts say.</w:t>
      </w:r>
    </w:p>
    <w:p w14:paraId="1E429D69" w14:textId="77777777" w:rsidR="00E94E13" w:rsidRDefault="00E94E13" w:rsidP="00E94E13">
      <w:pPr>
        <w:rPr>
          <w:sz w:val="12"/>
        </w:rPr>
      </w:pPr>
      <w:r w:rsidRPr="00C06CE4">
        <w:rPr>
          <w:rStyle w:val="StyleUnderline"/>
          <w:sz w:val="12"/>
        </w:rPr>
        <w:t xml:space="preserve"> </w:t>
      </w:r>
      <w:r w:rsidRPr="00C6407D">
        <w:rPr>
          <w:sz w:val="14"/>
        </w:rPr>
        <w:t>In India, three of the country's government-operated power grids failed Tuesday, leaving 620 million people without electricity for several hours. The outage, the second in two days in the country of 1.21 billion people, is the world's biggest blackout on record.</w:t>
      </w:r>
    </w:p>
    <w:p w14:paraId="7C9D8CB3" w14:textId="77777777" w:rsidR="00E94E13" w:rsidRDefault="00E94E13" w:rsidP="00E94E13">
      <w:pPr>
        <w:rPr>
          <w:sz w:val="12"/>
        </w:rPr>
      </w:pPr>
      <w:r w:rsidRPr="00C6407D">
        <w:rPr>
          <w:sz w:val="14"/>
        </w:rPr>
        <w:t xml:space="preserve"> </w:t>
      </w:r>
      <w:r w:rsidRPr="004F5FA7">
        <w:rPr>
          <w:rStyle w:val="StyleUnderline"/>
          <w:highlight w:val="yellow"/>
        </w:rPr>
        <w:t xml:space="preserve">The U.S. electricity system is segmented into </w:t>
      </w:r>
      <w:r w:rsidRPr="00C6407D">
        <w:rPr>
          <w:rStyle w:val="StyleUnderline"/>
        </w:rPr>
        <w:t xml:space="preserve">three </w:t>
      </w:r>
      <w:r w:rsidRPr="004F5FA7">
        <w:rPr>
          <w:rStyle w:val="StyleUnderline"/>
          <w:highlight w:val="yellow"/>
        </w:rPr>
        <w:t xml:space="preserve">parts with safeguards that prevent an outage in one system from tripping a blackout in another </w:t>
      </w:r>
      <w:r w:rsidRPr="00C6407D">
        <w:rPr>
          <w:rStyle w:val="StyleUnderline"/>
        </w:rPr>
        <w:t>system</w:t>
      </w:r>
      <w:r w:rsidRPr="00C6407D">
        <w:rPr>
          <w:sz w:val="14"/>
        </w:rPr>
        <w:t>, "</w:t>
      </w:r>
      <w:r w:rsidRPr="004F5FA7">
        <w:rPr>
          <w:rStyle w:val="Emphasis"/>
          <w:highlight w:val="yellow"/>
        </w:rPr>
        <w:t xml:space="preserve">making blackouts </w:t>
      </w:r>
      <w:r w:rsidRPr="00C6407D">
        <w:rPr>
          <w:rStyle w:val="Emphasis"/>
        </w:rPr>
        <w:t>across</w:t>
      </w:r>
      <w:r w:rsidRPr="00C75A0F">
        <w:rPr>
          <w:rStyle w:val="Emphasis"/>
        </w:rPr>
        <w:t xml:space="preserve"> the country </w:t>
      </w:r>
      <w:r w:rsidRPr="00C6407D">
        <w:rPr>
          <w:rStyle w:val="Emphasis"/>
          <w:highlight w:val="yellow"/>
        </w:rPr>
        <w:t>extremely unlikely</w:t>
      </w:r>
      <w:r w:rsidRPr="00C6407D">
        <w:rPr>
          <w:sz w:val="14"/>
        </w:rPr>
        <w:t>," Energy Department spokeswoman Keri Fulton said.</w:t>
      </w:r>
    </w:p>
    <w:p w14:paraId="432B9AC6" w14:textId="77777777" w:rsidR="00E94E13" w:rsidRDefault="00E94E13" w:rsidP="00E94E13">
      <w:pPr>
        <w:rPr>
          <w:sz w:val="12"/>
        </w:rPr>
      </w:pPr>
      <w:r w:rsidRPr="00C6407D">
        <w:rPr>
          <w:sz w:val="14"/>
        </w:rPr>
        <w:t xml:space="preserve"> </w:t>
      </w:r>
      <w:r w:rsidRPr="00C6407D">
        <w:rPr>
          <w:rStyle w:val="StyleUnderline"/>
        </w:rPr>
        <w:t>Early reports</w:t>
      </w:r>
      <w:r w:rsidRPr="00C6407D">
        <w:rPr>
          <w:sz w:val="14"/>
        </w:rPr>
        <w:t xml:space="preserve"> from government officials in India </w:t>
      </w:r>
      <w:r w:rsidRPr="00C6407D">
        <w:rPr>
          <w:rStyle w:val="StyleUnderline"/>
        </w:rPr>
        <w:t>say excessive demand knocked the country's power generators offline.</w:t>
      </w:r>
      <w:r w:rsidRPr="00C6407D">
        <w:rPr>
          <w:sz w:val="14"/>
        </w:rPr>
        <w:t xml:space="preserve"> Experts say India's industry and economy are growing faster than its electrical systems. Last year, the economy grew 7.8% and pushed energy needs higher, but electricity generation did not keep pace, government records show.</w:t>
      </w:r>
    </w:p>
    <w:p w14:paraId="7ADD7F8F" w14:textId="77777777" w:rsidR="00E94E13" w:rsidRDefault="00E94E13" w:rsidP="00E94E13">
      <w:pPr>
        <w:rPr>
          <w:sz w:val="12"/>
        </w:rPr>
      </w:pPr>
      <w:r w:rsidRPr="00C6407D">
        <w:rPr>
          <w:sz w:val="14"/>
        </w:rPr>
        <w:t xml:space="preserve"> "We are much, much less at risk for something like that happening here, especially from the perspective of demand exceeding supply," said Gregory Reed, a professor of electric power engineering at University of Pittsburgh. "</w:t>
      </w:r>
      <w:r w:rsidRPr="00C6407D">
        <w:rPr>
          <w:rStyle w:val="StyleUnderline"/>
        </w:rPr>
        <w:t>We're much more sophisticated in our operations. Most of our issues have been from natural disasters."</w:t>
      </w:r>
    </w:p>
    <w:p w14:paraId="1E7384CA" w14:textId="77777777" w:rsidR="00E94E13" w:rsidRDefault="00E94E13" w:rsidP="00E94E13">
      <w:pPr>
        <w:rPr>
          <w:sz w:val="12"/>
        </w:rPr>
      </w:pPr>
      <w:r w:rsidRPr="00C6407D">
        <w:rPr>
          <w:sz w:val="14"/>
        </w:rPr>
        <w:t xml:space="preserve"> </w:t>
      </w:r>
      <w:r w:rsidRPr="00C6407D">
        <w:rPr>
          <w:rStyle w:val="StyleUnderline"/>
        </w:rPr>
        <w:t>The U.S. generates more than enough electricity</w:t>
      </w:r>
      <w:r w:rsidRPr="00C6407D">
        <w:rPr>
          <w:sz w:val="14"/>
        </w:rPr>
        <w:t xml:space="preserve"> to meet demand </w:t>
      </w:r>
      <w:r w:rsidRPr="00C6407D">
        <w:rPr>
          <w:rStyle w:val="StyleUnderline"/>
        </w:rPr>
        <w:t>and always have power in reserve</w:t>
      </w:r>
      <w:r w:rsidRPr="00C6407D">
        <w:rPr>
          <w:sz w:val="14"/>
        </w:rPr>
        <w:t>, Reed said.</w:t>
      </w:r>
    </w:p>
    <w:p w14:paraId="50BA0C54" w14:textId="77777777" w:rsidR="00E94E13" w:rsidRDefault="00E94E13" w:rsidP="00E94E13">
      <w:pPr>
        <w:rPr>
          <w:sz w:val="12"/>
        </w:rPr>
      </w:pPr>
      <w:r w:rsidRPr="00C6407D">
        <w:rPr>
          <w:sz w:val="14"/>
        </w:rPr>
        <w:t xml:space="preserve"> "Fundamentally, </w:t>
      </w:r>
      <w:r w:rsidRPr="004F5FA7">
        <w:rPr>
          <w:rStyle w:val="Emphasis"/>
          <w:highlight w:val="yellow"/>
        </w:rPr>
        <w:t>it's a different world here</w:t>
      </w:r>
      <w:r w:rsidRPr="00C6407D">
        <w:rPr>
          <w:sz w:val="14"/>
        </w:rPr>
        <w:t>," said Arshad Mansoor, senior vice president of the Electric Power Research Institute in Washington and an expert on power grids. "</w:t>
      </w:r>
      <w:r w:rsidRPr="004F5FA7">
        <w:rPr>
          <w:rStyle w:val="Emphasis"/>
          <w:highlight w:val="yellow"/>
        </w:rPr>
        <w:t>It's an order of magnitude more reliable</w:t>
      </w:r>
      <w:r w:rsidRPr="00C6407D">
        <w:rPr>
          <w:sz w:val="14"/>
        </w:rPr>
        <w:t xml:space="preserve"> here than in a developing country."</w:t>
      </w:r>
    </w:p>
    <w:p w14:paraId="0C77CF48" w14:textId="77777777" w:rsidR="00E94E13" w:rsidRPr="00C06CE4" w:rsidRDefault="00E94E13" w:rsidP="00E94E13">
      <w:pPr>
        <w:rPr>
          <w:u w:val="single"/>
        </w:rPr>
      </w:pPr>
      <w:r w:rsidRPr="00C6407D">
        <w:rPr>
          <w:sz w:val="14"/>
        </w:rPr>
        <w:t xml:space="preserve"> Grid </w:t>
      </w:r>
      <w:r w:rsidRPr="004F5FA7">
        <w:rPr>
          <w:rStyle w:val="StyleUnderline"/>
          <w:highlight w:val="yellow"/>
        </w:rPr>
        <w:t>operators</w:t>
      </w:r>
      <w:r w:rsidRPr="00C6407D">
        <w:rPr>
          <w:sz w:val="14"/>
        </w:rPr>
        <w:t xml:space="preserve"> across the </w:t>
      </w:r>
      <w:r w:rsidRPr="00C75A0F">
        <w:rPr>
          <w:rStyle w:val="StyleUnderline"/>
        </w:rPr>
        <w:t xml:space="preserve">country </w:t>
      </w:r>
      <w:r w:rsidRPr="004F5FA7">
        <w:rPr>
          <w:rStyle w:val="StyleUnderline"/>
          <w:highlight w:val="yellow"/>
        </w:rPr>
        <w:t>analyze power usage and generation</w:t>
      </w:r>
      <w:r w:rsidRPr="00C75A0F">
        <w:rPr>
          <w:rStyle w:val="StyleUnderline"/>
        </w:rPr>
        <w:t xml:space="preserve">, factoring outside factors such as weather, in real time </w:t>
      </w:r>
      <w:r w:rsidRPr="004F5FA7">
        <w:rPr>
          <w:rStyle w:val="StyleUnderline"/>
          <w:highlight w:val="yellow"/>
        </w:rPr>
        <w:t>and can forecast power supply and demand hour by hour</w:t>
      </w:r>
      <w:r w:rsidRPr="00C75A0F">
        <w:rPr>
          <w:rStyle w:val="StyleUnderline"/>
        </w:rPr>
        <w:t>, Mansoor said.</w:t>
      </w:r>
    </w:p>
    <w:p w14:paraId="6B57ABAF" w14:textId="77777777" w:rsidR="00E94E13" w:rsidRDefault="00E94E13" w:rsidP="00E94E13"/>
    <w:p w14:paraId="1D625110" w14:textId="77777777" w:rsidR="00E94E13" w:rsidRDefault="00E94E13" w:rsidP="00E94E13">
      <w:pPr>
        <w:pStyle w:val="Heading4"/>
      </w:pPr>
      <w:r>
        <w:t xml:space="preserve">Cyber-actors will </w:t>
      </w:r>
      <w:r>
        <w:rPr>
          <w:u w:val="single"/>
        </w:rPr>
        <w:t>choose</w:t>
      </w:r>
      <w:r>
        <w:t xml:space="preserve"> to </w:t>
      </w:r>
      <w:r>
        <w:rPr>
          <w:u w:val="single"/>
        </w:rPr>
        <w:t>avoid</w:t>
      </w:r>
      <w:r>
        <w:t xml:space="preserve"> damaging attacks on critical infrastructure due to their </w:t>
      </w:r>
      <w:r>
        <w:rPr>
          <w:u w:val="single"/>
        </w:rPr>
        <w:t>strategic interests</w:t>
      </w:r>
      <w:r>
        <w:t xml:space="preserve"> in avoiding the consequences---applies even to rogues </w:t>
      </w:r>
    </w:p>
    <w:p w14:paraId="5FCC8949" w14:textId="77777777" w:rsidR="00E94E13" w:rsidRDefault="00E94E13" w:rsidP="00E94E13">
      <w:r>
        <w:t xml:space="preserve">Miguel Alberto N. </w:t>
      </w:r>
      <w:r w:rsidRPr="00570C6B">
        <w:rPr>
          <w:rStyle w:val="Style13ptBold"/>
        </w:rPr>
        <w:t xml:space="preserve">Gomez </w:t>
      </w:r>
      <w:r>
        <w:rPr>
          <w:rStyle w:val="Style13ptBold"/>
        </w:rPr>
        <w:t>18</w:t>
      </w:r>
      <w:r>
        <w:t xml:space="preserve">, senior researcher at the Center for Security Studies at ETH Zurich, 11/6/18, “In Cyberwar, There Are Some (Unspoken) Rules,” </w:t>
      </w:r>
      <w:r w:rsidRPr="004A6987">
        <w:t>https://foreignpolicy.com/2018/11/06/in-cyberwar-there-are-some-unspoken-rules-international-law-norms-north-korea-russia-iran-stuxnet/</w:t>
      </w:r>
    </w:p>
    <w:p w14:paraId="44BB9162" w14:textId="77777777" w:rsidR="00E94E13" w:rsidRPr="00663547" w:rsidRDefault="00E94E13" w:rsidP="00E94E13">
      <w:pPr>
        <w:rPr>
          <w:sz w:val="16"/>
        </w:rPr>
      </w:pPr>
      <w:r w:rsidRPr="00663547">
        <w:rPr>
          <w:rStyle w:val="StyleUnderline"/>
        </w:rPr>
        <w:t xml:space="preserve">Because </w:t>
      </w:r>
      <w:r w:rsidRPr="00043FB9">
        <w:rPr>
          <w:rStyle w:val="StyleUnderline"/>
          <w:highlight w:val="yellow"/>
        </w:rPr>
        <w:t>decision-makers know</w:t>
      </w:r>
      <w:r w:rsidRPr="00663547">
        <w:rPr>
          <w:rStyle w:val="StyleUnderline"/>
        </w:rPr>
        <w:t xml:space="preserve"> the </w:t>
      </w:r>
      <w:r w:rsidRPr="00043FB9">
        <w:rPr>
          <w:rStyle w:val="StyleUnderline"/>
          <w:highlight w:val="yellow"/>
        </w:rPr>
        <w:t>risks</w:t>
      </w:r>
      <w:r w:rsidRPr="00663547">
        <w:rPr>
          <w:rStyle w:val="StyleUnderline"/>
        </w:rPr>
        <w:t xml:space="preserve">, cybercapable </w:t>
      </w:r>
      <w:r w:rsidRPr="00043FB9">
        <w:rPr>
          <w:rStyle w:val="StyleUnderline"/>
          <w:highlight w:val="yellow"/>
        </w:rPr>
        <w:t>states</w:t>
      </w:r>
      <w:r w:rsidRPr="00663547">
        <w:rPr>
          <w:sz w:val="16"/>
        </w:rPr>
        <w:t xml:space="preserve"> routinely </w:t>
      </w:r>
      <w:r w:rsidRPr="00043FB9">
        <w:rPr>
          <w:rStyle w:val="Emphasis"/>
          <w:highlight w:val="yellow"/>
        </w:rPr>
        <w:t>punch below their weight</w:t>
      </w:r>
      <w:r w:rsidRPr="00043FB9">
        <w:rPr>
          <w:rStyle w:val="StyleUnderline"/>
          <w:highlight w:val="yellow"/>
        </w:rPr>
        <w:t xml:space="preserve"> or</w:t>
      </w:r>
      <w:r w:rsidRPr="00663547">
        <w:rPr>
          <w:sz w:val="16"/>
        </w:rPr>
        <w:t xml:space="preserve"> decide to </w:t>
      </w:r>
      <w:r w:rsidRPr="00043FB9">
        <w:rPr>
          <w:rStyle w:val="StyleUnderline"/>
          <w:highlight w:val="yellow"/>
        </w:rPr>
        <w:t xml:space="preserve">employ </w:t>
      </w:r>
      <w:r w:rsidRPr="00043FB9">
        <w:rPr>
          <w:rStyle w:val="Emphasis"/>
          <w:highlight w:val="yellow"/>
        </w:rPr>
        <w:t>cyberop</w:t>
      </w:r>
      <w:r w:rsidRPr="00663547">
        <w:rPr>
          <w:rStyle w:val="StyleUnderline"/>
        </w:rPr>
        <w:t>eration</w:t>
      </w:r>
      <w:r w:rsidRPr="00043FB9">
        <w:rPr>
          <w:rStyle w:val="Emphasis"/>
          <w:highlight w:val="yellow"/>
        </w:rPr>
        <w:t>s</w:t>
      </w:r>
      <w:r w:rsidRPr="00043FB9">
        <w:rPr>
          <w:rStyle w:val="StyleUnderline"/>
          <w:highlight w:val="yellow"/>
        </w:rPr>
        <w:t xml:space="preserve"> in a limited manner</w:t>
      </w:r>
      <w:r w:rsidRPr="00663547">
        <w:rPr>
          <w:sz w:val="16"/>
        </w:rPr>
        <w:t xml:space="preserve">. A review of cyberoperations from 2006 to 2016 highlights that </w:t>
      </w:r>
      <w:r w:rsidRPr="00663547">
        <w:rPr>
          <w:rStyle w:val="StyleUnderline"/>
        </w:rPr>
        <w:t>despite</w:t>
      </w:r>
      <w:r w:rsidRPr="00663547">
        <w:rPr>
          <w:sz w:val="16"/>
        </w:rPr>
        <w:t xml:space="preserve"> the </w:t>
      </w:r>
      <w:r w:rsidRPr="00663547">
        <w:rPr>
          <w:rStyle w:val="StyleUnderline"/>
        </w:rPr>
        <w:t xml:space="preserve">advancements of numerous actors, </w:t>
      </w:r>
      <w:r w:rsidRPr="00043FB9">
        <w:rPr>
          <w:rStyle w:val="StyleUnderline"/>
          <w:highlight w:val="yellow"/>
        </w:rPr>
        <w:t>operations</w:t>
      </w:r>
      <w:r w:rsidRPr="00663547">
        <w:rPr>
          <w:rStyle w:val="StyleUnderline"/>
        </w:rPr>
        <w:t xml:space="preserve"> capable of </w:t>
      </w:r>
      <w:r w:rsidRPr="00043FB9">
        <w:rPr>
          <w:rStyle w:val="StyleUnderline"/>
          <w:highlight w:val="yellow"/>
        </w:rPr>
        <w:t>causing physical damage are limited</w:t>
      </w:r>
      <w:r w:rsidRPr="00663547">
        <w:rPr>
          <w:sz w:val="16"/>
        </w:rPr>
        <w:t xml:space="preserve">. More recently, the </w:t>
      </w:r>
      <w:r w:rsidRPr="00663547">
        <w:rPr>
          <w:rStyle w:val="StyleUnderline"/>
        </w:rPr>
        <w:t>announcement</w:t>
      </w:r>
      <w:r w:rsidRPr="00663547">
        <w:rPr>
          <w:sz w:val="16"/>
        </w:rPr>
        <w:t xml:space="preserve"> that </w:t>
      </w:r>
      <w:r w:rsidRPr="00663547">
        <w:rPr>
          <w:rStyle w:val="StyleUnderline"/>
        </w:rPr>
        <w:t xml:space="preserve">the </w:t>
      </w:r>
      <w:r w:rsidRPr="00663547">
        <w:rPr>
          <w:rStyle w:val="Emphasis"/>
        </w:rPr>
        <w:t>U</w:t>
      </w:r>
      <w:r w:rsidRPr="00663547">
        <w:rPr>
          <w:sz w:val="16"/>
        </w:rPr>
        <w:t xml:space="preserve">nited </w:t>
      </w:r>
      <w:r w:rsidRPr="00663547">
        <w:rPr>
          <w:rStyle w:val="Emphasis"/>
        </w:rPr>
        <w:t>S</w:t>
      </w:r>
      <w:r w:rsidRPr="00663547">
        <w:rPr>
          <w:sz w:val="16"/>
        </w:rPr>
        <w:t xml:space="preserve">tates </w:t>
      </w:r>
      <w:r w:rsidRPr="00663547">
        <w:rPr>
          <w:rStyle w:val="StyleUnderline"/>
        </w:rPr>
        <w:t>would deter Russia from interfering</w:t>
      </w:r>
      <w:r w:rsidRPr="00663547">
        <w:rPr>
          <w:sz w:val="16"/>
        </w:rPr>
        <w:t xml:space="preserve"> in its midterm elections </w:t>
      </w:r>
      <w:r w:rsidRPr="00663547">
        <w:rPr>
          <w:rStyle w:val="StyleUnderline"/>
        </w:rPr>
        <w:t>by calling it out rather than</w:t>
      </w:r>
      <w:r w:rsidRPr="00663547">
        <w:rPr>
          <w:sz w:val="16"/>
        </w:rPr>
        <w:t xml:space="preserve"> using </w:t>
      </w:r>
      <w:r w:rsidRPr="00663547">
        <w:rPr>
          <w:rStyle w:val="StyleUnderline"/>
        </w:rPr>
        <w:t>more aggressive means underlines this</w:t>
      </w:r>
      <w:r w:rsidRPr="00663547">
        <w:rPr>
          <w:sz w:val="16"/>
        </w:rPr>
        <w:t xml:space="preserve"> point.</w:t>
      </w:r>
    </w:p>
    <w:p w14:paraId="6AC52A9A" w14:textId="77777777" w:rsidR="00E94E13" w:rsidRPr="00663547" w:rsidRDefault="00E94E13" w:rsidP="00E94E13">
      <w:pPr>
        <w:rPr>
          <w:sz w:val="16"/>
        </w:rPr>
      </w:pPr>
      <w:r w:rsidRPr="00043FB9">
        <w:rPr>
          <w:rStyle w:val="StyleUnderline"/>
          <w:highlight w:val="yellow"/>
        </w:rPr>
        <w:t>This applies to</w:t>
      </w:r>
      <w:r w:rsidRPr="00663547">
        <w:rPr>
          <w:rStyle w:val="StyleUnderline"/>
        </w:rPr>
        <w:t xml:space="preserve"> the </w:t>
      </w:r>
      <w:r w:rsidRPr="00663547">
        <w:rPr>
          <w:rStyle w:val="Emphasis"/>
        </w:rPr>
        <w:t xml:space="preserve">targeting of </w:t>
      </w:r>
      <w:r w:rsidRPr="00043FB9">
        <w:rPr>
          <w:rStyle w:val="Emphasis"/>
          <w:highlight w:val="yellow"/>
        </w:rPr>
        <w:t>critical infrastructure</w:t>
      </w:r>
      <w:r w:rsidRPr="00663547">
        <w:rPr>
          <w:rStyle w:val="StyleUnderline"/>
        </w:rPr>
        <w:t>, such as power grids and water treatment facilities, managed by</w:t>
      </w:r>
      <w:r w:rsidRPr="00663547">
        <w:rPr>
          <w:sz w:val="16"/>
        </w:rPr>
        <w:t xml:space="preserve"> industrial control </w:t>
      </w:r>
      <w:r w:rsidRPr="00663547">
        <w:rPr>
          <w:rStyle w:val="StyleUnderline"/>
        </w:rPr>
        <w:t>systems</w:t>
      </w:r>
      <w:r w:rsidRPr="00663547">
        <w:rPr>
          <w:sz w:val="16"/>
        </w:rPr>
        <w:t xml:space="preserve"> that are demonstrated to be </w:t>
      </w:r>
      <w:r w:rsidRPr="00663547">
        <w:rPr>
          <w:rStyle w:val="StyleUnderline"/>
        </w:rPr>
        <w:t xml:space="preserve">vulnerable to relatively simple exploits. </w:t>
      </w:r>
      <w:r w:rsidRPr="00043FB9">
        <w:rPr>
          <w:rStyle w:val="StyleUnderline"/>
          <w:highlight w:val="yellow"/>
        </w:rPr>
        <w:t>When a state</w:t>
      </w:r>
      <w:r w:rsidRPr="00663547">
        <w:rPr>
          <w:rStyle w:val="StyleUnderline"/>
        </w:rPr>
        <w:t xml:space="preserve"> decides to </w:t>
      </w:r>
      <w:r w:rsidRPr="00043FB9">
        <w:rPr>
          <w:rStyle w:val="StyleUnderline"/>
          <w:highlight w:val="yellow"/>
        </w:rPr>
        <w:t>target industrial controls, it does</w:t>
      </w:r>
      <w:r w:rsidRPr="00663547">
        <w:rPr>
          <w:rStyle w:val="StyleUnderline"/>
        </w:rPr>
        <w:t xml:space="preserve"> so </w:t>
      </w:r>
      <w:r w:rsidRPr="00043FB9">
        <w:rPr>
          <w:rStyle w:val="StyleUnderline"/>
          <w:highlight w:val="yellow"/>
        </w:rPr>
        <w:t>with</w:t>
      </w:r>
      <w:r w:rsidRPr="00663547">
        <w:rPr>
          <w:sz w:val="16"/>
        </w:rPr>
        <w:t xml:space="preserve"> a </w:t>
      </w:r>
      <w:r w:rsidRPr="00043FB9">
        <w:rPr>
          <w:rStyle w:val="StyleUnderline"/>
          <w:highlight w:val="yellow"/>
        </w:rPr>
        <w:t>specific</w:t>
      </w:r>
      <w:r w:rsidRPr="00663547">
        <w:rPr>
          <w:rStyle w:val="StyleUnderline"/>
        </w:rPr>
        <w:t xml:space="preserve"> intent</w:t>
      </w:r>
      <w:r w:rsidRPr="00663547">
        <w:rPr>
          <w:sz w:val="16"/>
        </w:rPr>
        <w:t xml:space="preserve"> that is </w:t>
      </w:r>
      <w:r w:rsidRPr="00663547">
        <w:rPr>
          <w:rStyle w:val="StyleUnderline"/>
        </w:rPr>
        <w:t xml:space="preserve">informed by its strategic </w:t>
      </w:r>
      <w:r w:rsidRPr="00043FB9">
        <w:rPr>
          <w:rStyle w:val="StyleUnderline"/>
          <w:highlight w:val="yellow"/>
        </w:rPr>
        <w:t>objectives</w:t>
      </w:r>
      <w:r w:rsidRPr="00663547">
        <w:rPr>
          <w:sz w:val="16"/>
        </w:rPr>
        <w:t xml:space="preserve">. These objectives are discernible through its actions in other domains. </w:t>
      </w:r>
      <w:r w:rsidRPr="00663547">
        <w:rPr>
          <w:rStyle w:val="StyleUnderline"/>
        </w:rPr>
        <w:t xml:space="preserve">These </w:t>
      </w:r>
      <w:r w:rsidRPr="00043FB9">
        <w:rPr>
          <w:rStyle w:val="StyleUnderline"/>
          <w:highlight w:val="yellow"/>
        </w:rPr>
        <w:t xml:space="preserve">constraints </w:t>
      </w:r>
      <w:r w:rsidRPr="00043FB9">
        <w:rPr>
          <w:rStyle w:val="Emphasis"/>
          <w:highlight w:val="yellow"/>
        </w:rPr>
        <w:t>even apply to</w:t>
      </w:r>
      <w:r w:rsidRPr="00663547">
        <w:rPr>
          <w:rStyle w:val="Emphasis"/>
        </w:rPr>
        <w:t xml:space="preserve"> perceived rogue states such as </w:t>
      </w:r>
      <w:r w:rsidRPr="00043FB9">
        <w:rPr>
          <w:rStyle w:val="Emphasis"/>
          <w:highlight w:val="yellow"/>
        </w:rPr>
        <w:t>North Korea</w:t>
      </w:r>
      <w:r w:rsidRPr="00663547">
        <w:rPr>
          <w:sz w:val="16"/>
        </w:rPr>
        <w:t>.</w:t>
      </w:r>
    </w:p>
    <w:p w14:paraId="29003328" w14:textId="77777777" w:rsidR="00E94E13" w:rsidRPr="00663547" w:rsidRDefault="00E94E13" w:rsidP="00E94E13">
      <w:pPr>
        <w:rPr>
          <w:sz w:val="16"/>
        </w:rPr>
      </w:pPr>
      <w:r w:rsidRPr="00663547">
        <w:rPr>
          <w:sz w:val="16"/>
        </w:rPr>
        <w:t xml:space="preserve">A review of North Korean cyberoperations from 2008 to 2014 illustrates that most of </w:t>
      </w:r>
      <w:r w:rsidRPr="00043FB9">
        <w:rPr>
          <w:rStyle w:val="StyleUnderline"/>
          <w:highlight w:val="yellow"/>
        </w:rPr>
        <w:t>Pyongyang’s attacks caused low-level disruptions</w:t>
      </w:r>
      <w:r w:rsidRPr="00663547">
        <w:rPr>
          <w:sz w:val="16"/>
        </w:rPr>
        <w:t xml:space="preserve"> to private and nonmilitary systems of adversaries, which include the United States, Japan, and South Korea. In addition, </w:t>
      </w:r>
      <w:r w:rsidRPr="00663547">
        <w:rPr>
          <w:rStyle w:val="StyleUnderline"/>
        </w:rPr>
        <w:t>these</w:t>
      </w:r>
      <w:r w:rsidRPr="00663547">
        <w:rPr>
          <w:sz w:val="16"/>
        </w:rPr>
        <w:t xml:space="preserve"> often </w:t>
      </w:r>
      <w:r w:rsidRPr="00663547">
        <w:rPr>
          <w:rStyle w:val="StyleUnderline"/>
        </w:rPr>
        <w:t>coincided with significant</w:t>
      </w:r>
      <w:r w:rsidRPr="00663547">
        <w:rPr>
          <w:sz w:val="16"/>
        </w:rPr>
        <w:t xml:space="preserve"> historical, political, or military </w:t>
      </w:r>
      <w:r w:rsidRPr="00663547">
        <w:rPr>
          <w:rStyle w:val="StyleUnderline"/>
        </w:rPr>
        <w:t>events</w:t>
      </w:r>
      <w:r w:rsidRPr="00663547">
        <w:rPr>
          <w:sz w:val="16"/>
        </w:rPr>
        <w:t>. The same is true in the case of Iran. The nature and timing of these incidents is telling, as a similar pattern is observed with respect to the physical domain. North Korean behavior, barring its invasion of South Korea in 1950, has not been severe enough to invite a massive response. Provocations such as missile tests or the shelling of a South Korean-held island have invited international condemnation or a limited military response—but no more and with limited impact on North Korean behavior.</w:t>
      </w:r>
    </w:p>
    <w:p w14:paraId="07B75DE0" w14:textId="77777777" w:rsidR="00E94E13" w:rsidRPr="00663547" w:rsidRDefault="00E94E13" w:rsidP="00E94E13">
      <w:pPr>
        <w:rPr>
          <w:sz w:val="16"/>
        </w:rPr>
      </w:pPr>
      <w:r w:rsidRPr="00663547">
        <w:rPr>
          <w:sz w:val="16"/>
        </w:rPr>
        <w:t>Although the 2014 Sony Pictures hack, which leaked confidential information and later involved physical threats against cinemas that screened The Interview, may appear to be a departure from this behavior, the operation did not disrupt the current strategic balance between North Korea and its adversary, in this case the United States. Nor did the U.S. government seem to think the hack merited a more vigorous response other than the recent complaint filed by the U.S. Justice Department. For the most part, the intent of the Sony hack appears to have been meant to signal the North Korean regime’s displeasure through a display of its prowess in cyberspace but no more. Even with the more recent WannaCry ransomware attack, its effects, while broad in scope, had no lasting strategic implications that might have resulted in escalation.</w:t>
      </w:r>
    </w:p>
    <w:p w14:paraId="209913C6" w14:textId="77777777" w:rsidR="00E94E13" w:rsidRPr="00663547" w:rsidRDefault="00E94E13" w:rsidP="00E94E13">
      <w:pPr>
        <w:rPr>
          <w:sz w:val="16"/>
        </w:rPr>
      </w:pPr>
      <w:r w:rsidRPr="00043FB9">
        <w:rPr>
          <w:rStyle w:val="StyleUnderline"/>
          <w:highlight w:val="yellow"/>
        </w:rPr>
        <w:t>Countries</w:t>
      </w:r>
      <w:r w:rsidRPr="00663547">
        <w:rPr>
          <w:rStyle w:val="StyleUnderline"/>
        </w:rPr>
        <w:t xml:space="preserve"> that have invested significant resources in cyberspace </w:t>
      </w:r>
      <w:r w:rsidRPr="00043FB9">
        <w:rPr>
          <w:rStyle w:val="StyleUnderline"/>
          <w:highlight w:val="yellow"/>
        </w:rPr>
        <w:t>don’t lack</w:t>
      </w:r>
      <w:r w:rsidRPr="00663547">
        <w:rPr>
          <w:rStyle w:val="StyleUnderline"/>
        </w:rPr>
        <w:t xml:space="preserve"> the </w:t>
      </w:r>
      <w:r w:rsidRPr="00043FB9">
        <w:rPr>
          <w:rStyle w:val="StyleUnderline"/>
          <w:highlight w:val="yellow"/>
        </w:rPr>
        <w:t>ability to act more effectively</w:t>
      </w:r>
      <w:r w:rsidRPr="00663547">
        <w:rPr>
          <w:sz w:val="16"/>
        </w:rPr>
        <w:t xml:space="preserve"> within this domain. </w:t>
      </w:r>
      <w:r w:rsidRPr="00043FB9">
        <w:rPr>
          <w:rStyle w:val="StyleUnderline"/>
          <w:highlight w:val="yellow"/>
        </w:rPr>
        <w:t xml:space="preserve">They are making a </w:t>
      </w:r>
      <w:r w:rsidRPr="00043FB9">
        <w:rPr>
          <w:rStyle w:val="Emphasis"/>
          <w:highlight w:val="yellow"/>
        </w:rPr>
        <w:t>conscious decision</w:t>
      </w:r>
      <w:r w:rsidRPr="00663547">
        <w:rPr>
          <w:rStyle w:val="StyleUnderline"/>
        </w:rPr>
        <w:t xml:space="preserve"> to rely on less sophisticated operations </w:t>
      </w:r>
      <w:r w:rsidRPr="00043FB9">
        <w:rPr>
          <w:rStyle w:val="StyleUnderline"/>
          <w:highlight w:val="yellow"/>
        </w:rPr>
        <w:t>based on</w:t>
      </w:r>
      <w:r w:rsidRPr="00663547">
        <w:rPr>
          <w:rStyle w:val="StyleUnderline"/>
        </w:rPr>
        <w:t xml:space="preserve"> their </w:t>
      </w:r>
      <w:r w:rsidRPr="00043FB9">
        <w:rPr>
          <w:rStyle w:val="Emphasis"/>
          <w:highlight w:val="yellow"/>
        </w:rPr>
        <w:t>strategic calculus</w:t>
      </w:r>
      <w:r w:rsidRPr="00663547">
        <w:rPr>
          <w:sz w:val="16"/>
        </w:rPr>
        <w:t>—</w:t>
      </w:r>
      <w:r w:rsidRPr="00043FB9">
        <w:rPr>
          <w:rStyle w:val="StyleUnderline"/>
          <w:highlight w:val="yellow"/>
        </w:rPr>
        <w:t>the same</w:t>
      </w:r>
      <w:r w:rsidRPr="00663547">
        <w:rPr>
          <w:rStyle w:val="StyleUnderline"/>
        </w:rPr>
        <w:t xml:space="preserve"> calculus </w:t>
      </w:r>
      <w:r w:rsidRPr="00043FB9">
        <w:rPr>
          <w:rStyle w:val="StyleUnderline"/>
          <w:highlight w:val="yellow"/>
        </w:rPr>
        <w:t>that leads</w:t>
      </w:r>
      <w:r w:rsidRPr="00663547">
        <w:rPr>
          <w:sz w:val="16"/>
        </w:rPr>
        <w:t xml:space="preserve"> a government such as </w:t>
      </w:r>
      <w:r w:rsidRPr="00043FB9">
        <w:rPr>
          <w:rStyle w:val="StyleUnderline"/>
          <w:highlight w:val="yellow"/>
        </w:rPr>
        <w:t>North Korea</w:t>
      </w:r>
      <w:r w:rsidRPr="00663547">
        <w:rPr>
          <w:sz w:val="16"/>
        </w:rPr>
        <w:t xml:space="preserve">’s </w:t>
      </w:r>
      <w:r w:rsidRPr="00043FB9">
        <w:rPr>
          <w:rStyle w:val="StyleUnderline"/>
          <w:highlight w:val="yellow"/>
        </w:rPr>
        <w:t>to employ</w:t>
      </w:r>
      <w:r w:rsidRPr="00663547">
        <w:rPr>
          <w:rStyle w:val="StyleUnderline"/>
        </w:rPr>
        <w:t xml:space="preserve"> violent rhetoric and </w:t>
      </w:r>
      <w:r w:rsidRPr="00043FB9">
        <w:rPr>
          <w:rStyle w:val="StyleUnderline"/>
          <w:highlight w:val="yellow"/>
        </w:rPr>
        <w:t>limited</w:t>
      </w:r>
      <w:r w:rsidRPr="00663547">
        <w:rPr>
          <w:rStyle w:val="StyleUnderline"/>
        </w:rPr>
        <w:t xml:space="preserve"> military </w:t>
      </w:r>
      <w:r w:rsidRPr="00043FB9">
        <w:rPr>
          <w:rStyle w:val="Emphasis"/>
          <w:highlight w:val="yellow"/>
        </w:rPr>
        <w:t>op</w:t>
      </w:r>
      <w:r w:rsidRPr="00663547">
        <w:rPr>
          <w:rStyle w:val="StyleUnderline"/>
        </w:rPr>
        <w:t>eration</w:t>
      </w:r>
      <w:r w:rsidRPr="00043FB9">
        <w:rPr>
          <w:rStyle w:val="Emphasis"/>
          <w:highlight w:val="yellow"/>
        </w:rPr>
        <w:t>s</w:t>
      </w:r>
      <w:r w:rsidRPr="00663547">
        <w:rPr>
          <w:rStyle w:val="StyleUnderline"/>
        </w:rPr>
        <w:t xml:space="preserve"> to signal</w:t>
      </w:r>
      <w:r w:rsidRPr="00663547">
        <w:rPr>
          <w:sz w:val="16"/>
        </w:rPr>
        <w:t xml:space="preserve"> its </w:t>
      </w:r>
      <w:r w:rsidRPr="00663547">
        <w:rPr>
          <w:rStyle w:val="StyleUnderline"/>
        </w:rPr>
        <w:t>displeasure</w:t>
      </w:r>
      <w:r w:rsidRPr="00663547">
        <w:rPr>
          <w:sz w:val="16"/>
        </w:rPr>
        <w:t xml:space="preserve"> </w:t>
      </w:r>
      <w:r w:rsidRPr="00043FB9">
        <w:rPr>
          <w:rStyle w:val="Emphasis"/>
          <w:highlight w:val="yellow"/>
        </w:rPr>
        <w:t>without</w:t>
      </w:r>
      <w:r w:rsidRPr="00663547">
        <w:rPr>
          <w:rStyle w:val="Emphasis"/>
        </w:rPr>
        <w:t xml:space="preserve"> risking </w:t>
      </w:r>
      <w:r w:rsidRPr="00043FB9">
        <w:rPr>
          <w:rStyle w:val="Emphasis"/>
          <w:highlight w:val="yellow"/>
        </w:rPr>
        <w:t>direct confrontation</w:t>
      </w:r>
      <w:r w:rsidRPr="00663547">
        <w:rPr>
          <w:sz w:val="16"/>
        </w:rPr>
        <w:t>.</w:t>
      </w:r>
    </w:p>
    <w:p w14:paraId="2B984BA7" w14:textId="77777777" w:rsidR="00E94E13" w:rsidRPr="00663547" w:rsidRDefault="00E94E13" w:rsidP="00E94E13">
      <w:pPr>
        <w:rPr>
          <w:sz w:val="16"/>
        </w:rPr>
      </w:pPr>
      <w:r w:rsidRPr="00043FB9">
        <w:rPr>
          <w:rStyle w:val="StyleUnderline"/>
          <w:highlight w:val="yellow"/>
        </w:rPr>
        <w:t>If critical industrial</w:t>
      </w:r>
      <w:r w:rsidRPr="00663547">
        <w:rPr>
          <w:rStyle w:val="StyleUnderline"/>
        </w:rPr>
        <w:t xml:space="preserve"> control </w:t>
      </w:r>
      <w:r w:rsidRPr="00043FB9">
        <w:rPr>
          <w:rStyle w:val="StyleUnderline"/>
          <w:highlight w:val="yellow"/>
        </w:rPr>
        <w:t>systems are</w:t>
      </w:r>
      <w:r w:rsidRPr="00663547">
        <w:rPr>
          <w:rStyle w:val="StyleUnderline"/>
        </w:rPr>
        <w:t xml:space="preserve"> </w:t>
      </w:r>
      <w:r w:rsidRPr="00663547">
        <w:rPr>
          <w:rStyle w:val="Emphasis"/>
        </w:rPr>
        <w:t xml:space="preserve">so </w:t>
      </w:r>
      <w:r w:rsidRPr="00043FB9">
        <w:rPr>
          <w:rStyle w:val="Emphasis"/>
          <w:highlight w:val="yellow"/>
        </w:rPr>
        <w:t>easily compromised</w:t>
      </w:r>
      <w:r w:rsidRPr="00043FB9">
        <w:rPr>
          <w:rStyle w:val="StyleUnderline"/>
          <w:highlight w:val="yellow"/>
        </w:rPr>
        <w:t>, one would expect governments to target these</w:t>
      </w:r>
      <w:r w:rsidRPr="00663547">
        <w:rPr>
          <w:rStyle w:val="StyleUnderline"/>
        </w:rPr>
        <w:t xml:space="preserve"> vulnerable systems </w:t>
      </w:r>
      <w:r w:rsidRPr="00043FB9">
        <w:rPr>
          <w:rStyle w:val="Emphasis"/>
          <w:highlight w:val="yellow"/>
        </w:rPr>
        <w:t>more frequently</w:t>
      </w:r>
      <w:r w:rsidRPr="00663547">
        <w:rPr>
          <w:rStyle w:val="StyleUnderline"/>
        </w:rPr>
        <w:t xml:space="preserve"> rather than resort to mere disruption. While</w:t>
      </w:r>
      <w:r w:rsidRPr="00663547">
        <w:rPr>
          <w:sz w:val="16"/>
        </w:rPr>
        <w:t xml:space="preserve"> reports do suggest that </w:t>
      </w:r>
      <w:r w:rsidRPr="00043FB9">
        <w:rPr>
          <w:rStyle w:val="StyleUnderline"/>
          <w:highlight w:val="yellow"/>
        </w:rPr>
        <w:t>North Korea has the capability</w:t>
      </w:r>
      <w:r w:rsidRPr="00663547">
        <w:rPr>
          <w:rStyle w:val="StyleUnderline"/>
        </w:rPr>
        <w:t xml:space="preserve"> to disrupt critical infrastructure</w:t>
      </w:r>
      <w:r w:rsidRPr="00663547">
        <w:rPr>
          <w:sz w:val="16"/>
        </w:rPr>
        <w:t xml:space="preserve"> such as power grids, </w:t>
      </w:r>
      <w:r w:rsidRPr="00043FB9">
        <w:rPr>
          <w:rStyle w:val="Emphasis"/>
          <w:highlight w:val="yellow"/>
        </w:rPr>
        <w:t>acting</w:t>
      </w:r>
      <w:r w:rsidRPr="00663547">
        <w:rPr>
          <w:rStyle w:val="Emphasis"/>
        </w:rPr>
        <w:t xml:space="preserve"> on this </w:t>
      </w:r>
      <w:r w:rsidRPr="00043FB9">
        <w:rPr>
          <w:rStyle w:val="Emphasis"/>
          <w:highlight w:val="yellow"/>
        </w:rPr>
        <w:t>is another matter</w:t>
      </w:r>
      <w:r w:rsidRPr="00663547">
        <w:rPr>
          <w:rStyle w:val="Emphasis"/>
        </w:rPr>
        <w:t xml:space="preserve"> altogether</w:t>
      </w:r>
      <w:r w:rsidRPr="00663547">
        <w:rPr>
          <w:sz w:val="16"/>
        </w:rPr>
        <w:t xml:space="preserve">—much in the same way that having significant conventional military power does not merit its immediate use. </w:t>
      </w:r>
      <w:r w:rsidRPr="00663547">
        <w:rPr>
          <w:rStyle w:val="StyleUnderline"/>
        </w:rPr>
        <w:t>There would be grave consequences</w:t>
      </w:r>
      <w:r w:rsidRPr="00663547">
        <w:rPr>
          <w:sz w:val="16"/>
        </w:rPr>
        <w:t>.</w:t>
      </w:r>
    </w:p>
    <w:p w14:paraId="0C9B0C67" w14:textId="77777777" w:rsidR="00E94E13" w:rsidRPr="00763A35" w:rsidRDefault="00E94E13" w:rsidP="00E94E13"/>
    <w:p w14:paraId="333790E1" w14:textId="77777777" w:rsidR="00E94E13" w:rsidRPr="00933DEC" w:rsidRDefault="00E94E13" w:rsidP="00E94E13"/>
    <w:p w14:paraId="4879F67B" w14:textId="20B5B13F" w:rsidR="00E94E13" w:rsidRDefault="00E94E13" w:rsidP="00E94E13">
      <w:pPr>
        <w:pStyle w:val="Heading3"/>
      </w:pPr>
      <w:r>
        <w:t>!D – Econ</w:t>
      </w:r>
    </w:p>
    <w:p w14:paraId="214DBADC" w14:textId="77777777" w:rsidR="00E94E13" w:rsidRDefault="00E94E13" w:rsidP="00E94E13">
      <w:pPr>
        <w:pStyle w:val="Heading4"/>
      </w:pPr>
      <w:r>
        <w:t>No competitiveness impact</w:t>
      </w:r>
      <w:r w:rsidRPr="00220EEE">
        <w:rPr>
          <w:b w:val="0"/>
        </w:rPr>
        <w:t>---US economic leadership and strength is locked in, and China economic rise doesn’t cause a catastrophic power transition</w:t>
      </w:r>
    </w:p>
    <w:p w14:paraId="3E064258" w14:textId="77777777" w:rsidR="00E94E13" w:rsidRPr="00D301EB" w:rsidRDefault="00E94E13" w:rsidP="00E94E13">
      <w:r>
        <w:t xml:space="preserve">Stephen G. </w:t>
      </w:r>
      <w:r w:rsidRPr="00DA1996">
        <w:rPr>
          <w:rStyle w:val="Style13ptBold"/>
        </w:rPr>
        <w:t>Brooks and Wohlforth 16</w:t>
      </w:r>
      <w:r>
        <w:t xml:space="preserve">, Associate Professor of Government in the Department of Government at Dartmouth College, William Wohlforth, Daniel Webster Professor of Government in the Dartmouth College Department of Government, June 2016, “The once and </w:t>
      </w:r>
      <w:r w:rsidRPr="00D301EB">
        <w:t>future superpower: why China won't overtake the United States,” https://www.foreignaffairs.com/articles/united-states/2016-04-13/once-and-future-superpower</w:t>
      </w:r>
    </w:p>
    <w:p w14:paraId="112BFB32" w14:textId="77777777" w:rsidR="00E94E13" w:rsidRPr="00D301EB" w:rsidRDefault="00E94E13" w:rsidP="00E94E13">
      <w:pPr>
        <w:rPr>
          <w:sz w:val="16"/>
        </w:rPr>
      </w:pPr>
      <w:r w:rsidRPr="00D301EB">
        <w:rPr>
          <w:sz w:val="16"/>
        </w:rPr>
        <w:t xml:space="preserve">After two and a half decades, </w:t>
      </w:r>
      <w:r w:rsidRPr="00D301EB">
        <w:rPr>
          <w:rStyle w:val="StyleUnderline"/>
        </w:rPr>
        <w:t xml:space="preserve">is the United States' run as the world's sole superpower coming to an end? Many say yes, seeing a rising China ready to catch up to or even surpass the </w:t>
      </w:r>
      <w:r w:rsidRPr="00D301EB">
        <w:rPr>
          <w:rStyle w:val="Emphasis"/>
        </w:rPr>
        <w:t>U</w:t>
      </w:r>
      <w:r w:rsidRPr="00D301EB">
        <w:rPr>
          <w:rStyle w:val="StyleUnderline"/>
        </w:rPr>
        <w:t xml:space="preserve">nited </w:t>
      </w:r>
      <w:r w:rsidRPr="00D301EB">
        <w:rPr>
          <w:rStyle w:val="Emphasis"/>
        </w:rPr>
        <w:t>S</w:t>
      </w:r>
      <w:r w:rsidRPr="00D301EB">
        <w:rPr>
          <w:rStyle w:val="StyleUnderline"/>
        </w:rPr>
        <w:t>tates in the near future</w:t>
      </w:r>
      <w:r w:rsidRPr="00D301EB">
        <w:rPr>
          <w:sz w:val="16"/>
        </w:rPr>
        <w:t xml:space="preserve">. By many measures, after all, China's economy is on track to become the world's biggest, and even if its growth slows, it will still outpace that of the United States for many years. Its coffers overflowing, Beijing has used its new wealth to attract friends, deter enemies, modernize its military, and aggressively assert sovereignty claims in its periphery. For many, therefore, the question is not whether China will become a superpower but just how soon. But </w:t>
      </w:r>
      <w:r w:rsidRPr="00D301EB">
        <w:rPr>
          <w:rStyle w:val="StyleUnderline"/>
        </w:rPr>
        <w:t xml:space="preserve">this is wishful, or fearful, thinking. </w:t>
      </w:r>
      <w:r w:rsidRPr="00C30E05">
        <w:rPr>
          <w:rStyle w:val="Emphasis"/>
          <w:highlight w:val="yellow"/>
        </w:rPr>
        <w:t>Economic growth no longer translates</w:t>
      </w:r>
      <w:r w:rsidRPr="00C30E05">
        <w:rPr>
          <w:rStyle w:val="Emphasis"/>
        </w:rPr>
        <w:t xml:space="preserve"> as </w:t>
      </w:r>
      <w:r w:rsidRPr="00D301EB">
        <w:rPr>
          <w:rStyle w:val="Emphasis"/>
        </w:rPr>
        <w:t xml:space="preserve">directly </w:t>
      </w:r>
      <w:r w:rsidRPr="00C30E05">
        <w:rPr>
          <w:rStyle w:val="Emphasis"/>
          <w:highlight w:val="yellow"/>
        </w:rPr>
        <w:t>into military power</w:t>
      </w:r>
      <w:r w:rsidRPr="00C30E05">
        <w:rPr>
          <w:rStyle w:val="StyleUnderline"/>
        </w:rPr>
        <w:t xml:space="preserve"> as it did in the past, which means that </w:t>
      </w:r>
      <w:r w:rsidRPr="00D301EB">
        <w:rPr>
          <w:rStyle w:val="StyleUnderline"/>
        </w:rPr>
        <w:t>it is</w:t>
      </w:r>
      <w:r w:rsidRPr="00C30E05">
        <w:rPr>
          <w:rStyle w:val="StyleUnderline"/>
        </w:rPr>
        <w:t xml:space="preserve"> now </w:t>
      </w:r>
      <w:r w:rsidRPr="00D301EB">
        <w:rPr>
          <w:rStyle w:val="StyleUnderline"/>
        </w:rPr>
        <w:t>harder</w:t>
      </w:r>
      <w:r w:rsidRPr="00C30E05">
        <w:rPr>
          <w:rStyle w:val="StyleUnderline"/>
        </w:rPr>
        <w:t xml:space="preserve"> than ever </w:t>
      </w:r>
      <w:r w:rsidRPr="00D301EB">
        <w:rPr>
          <w:rStyle w:val="StyleUnderline"/>
        </w:rPr>
        <w:t xml:space="preserve">for rising powers to rise and established ones to fall. </w:t>
      </w:r>
      <w:r w:rsidRPr="00C520E0">
        <w:rPr>
          <w:rStyle w:val="StyleUnderline"/>
        </w:rPr>
        <w:t xml:space="preserve">And </w:t>
      </w:r>
      <w:r w:rsidRPr="00C30E05">
        <w:rPr>
          <w:rStyle w:val="StyleUnderline"/>
          <w:highlight w:val="yellow"/>
        </w:rPr>
        <w:t>China</w:t>
      </w:r>
      <w:r w:rsidRPr="00C30E05">
        <w:rPr>
          <w:rStyle w:val="StyleUnderline"/>
        </w:rPr>
        <w:t>--</w:t>
      </w:r>
      <w:r w:rsidRPr="00C30E05">
        <w:rPr>
          <w:rStyle w:val="StyleUnderline"/>
          <w:highlight w:val="yellow"/>
        </w:rPr>
        <w:t>the only country with the</w:t>
      </w:r>
      <w:r w:rsidRPr="00C30E05">
        <w:rPr>
          <w:rStyle w:val="StyleUnderline"/>
        </w:rPr>
        <w:t xml:space="preserve"> raw </w:t>
      </w:r>
      <w:r w:rsidRPr="00C30E05">
        <w:rPr>
          <w:rStyle w:val="StyleUnderline"/>
          <w:highlight w:val="yellow"/>
        </w:rPr>
        <w:t>potential to become a</w:t>
      </w:r>
      <w:r w:rsidRPr="00C30E05">
        <w:rPr>
          <w:rStyle w:val="StyleUnderline"/>
        </w:rPr>
        <w:t xml:space="preserve"> true global </w:t>
      </w:r>
      <w:r w:rsidRPr="00C30E05">
        <w:rPr>
          <w:rStyle w:val="StyleUnderline"/>
          <w:highlight w:val="yellow"/>
        </w:rPr>
        <w:t>peer</w:t>
      </w:r>
      <w:r w:rsidRPr="00C30E05">
        <w:rPr>
          <w:rStyle w:val="StyleUnderline"/>
        </w:rPr>
        <w:t xml:space="preserve"> of the United</w:t>
      </w:r>
      <w:r w:rsidRPr="00D301EB">
        <w:rPr>
          <w:sz w:val="16"/>
        </w:rPr>
        <w:t xml:space="preserve"> States--also </w:t>
      </w:r>
      <w:r w:rsidRPr="00D301EB">
        <w:rPr>
          <w:rStyle w:val="StyleUnderline"/>
        </w:rPr>
        <w:t>faces a</w:t>
      </w:r>
      <w:r w:rsidRPr="00C30E05">
        <w:rPr>
          <w:rStyle w:val="StyleUnderline"/>
        </w:rPr>
        <w:t xml:space="preserve"> more </w:t>
      </w:r>
      <w:r w:rsidRPr="00D301EB">
        <w:rPr>
          <w:rStyle w:val="StyleUnderline"/>
        </w:rPr>
        <w:t>daunting challenge</w:t>
      </w:r>
      <w:r w:rsidRPr="00C30E05">
        <w:rPr>
          <w:rStyle w:val="StyleUnderline"/>
        </w:rPr>
        <w:t xml:space="preserve"> than previous rising states </w:t>
      </w:r>
      <w:r w:rsidRPr="00D301EB">
        <w:rPr>
          <w:rStyle w:val="StyleUnderline"/>
        </w:rPr>
        <w:t>because</w:t>
      </w:r>
      <w:r w:rsidRPr="00C30E05">
        <w:rPr>
          <w:rStyle w:val="StyleUnderline"/>
        </w:rPr>
        <w:t xml:space="preserve"> of how far </w:t>
      </w:r>
      <w:r w:rsidRPr="00D301EB">
        <w:rPr>
          <w:rStyle w:val="Emphasis"/>
        </w:rPr>
        <w:t xml:space="preserve">it </w:t>
      </w:r>
      <w:r w:rsidRPr="00C30E05">
        <w:rPr>
          <w:rStyle w:val="Emphasis"/>
          <w:highlight w:val="yellow"/>
        </w:rPr>
        <w:t>lags</w:t>
      </w:r>
      <w:r w:rsidRPr="00D301EB">
        <w:rPr>
          <w:rStyle w:val="Emphasis"/>
        </w:rPr>
        <w:t xml:space="preserve"> behind </w:t>
      </w:r>
      <w:r w:rsidRPr="00C30E05">
        <w:rPr>
          <w:rStyle w:val="Emphasis"/>
          <w:highlight w:val="yellow"/>
        </w:rPr>
        <w:t>technologically</w:t>
      </w:r>
      <w:r w:rsidRPr="00D301EB">
        <w:rPr>
          <w:rStyle w:val="StyleUnderline"/>
          <w:highlight w:val="yellow"/>
        </w:rPr>
        <w:t>. Even though</w:t>
      </w:r>
      <w:r w:rsidRPr="00C30E05">
        <w:rPr>
          <w:rStyle w:val="StyleUnderline"/>
        </w:rPr>
        <w:t xml:space="preserve"> the United States' </w:t>
      </w:r>
      <w:r w:rsidRPr="00D301EB">
        <w:rPr>
          <w:rStyle w:val="Emphasis"/>
          <w:highlight w:val="yellow"/>
        </w:rPr>
        <w:t>economic dominance</w:t>
      </w:r>
      <w:r w:rsidRPr="00C30E05">
        <w:rPr>
          <w:rStyle w:val="StyleUnderline"/>
        </w:rPr>
        <w:t xml:space="preserve"> has </w:t>
      </w:r>
      <w:r w:rsidRPr="00C30E05">
        <w:rPr>
          <w:rStyle w:val="StyleUnderline"/>
          <w:highlight w:val="yellow"/>
        </w:rPr>
        <w:t>eroded</w:t>
      </w:r>
      <w:r w:rsidRPr="00C30E05">
        <w:rPr>
          <w:rStyle w:val="StyleUnderline"/>
        </w:rPr>
        <w:t xml:space="preserve"> from its peak, the country's </w:t>
      </w:r>
      <w:r w:rsidRPr="00C30E05">
        <w:rPr>
          <w:rStyle w:val="Emphasis"/>
          <w:highlight w:val="yellow"/>
        </w:rPr>
        <w:t>military superiority is not going anywhere</w:t>
      </w:r>
      <w:r w:rsidRPr="00C30E05">
        <w:rPr>
          <w:rStyle w:val="StyleUnderline"/>
          <w:highlight w:val="yellow"/>
        </w:rPr>
        <w:t>, nor is the</w:t>
      </w:r>
      <w:r w:rsidRPr="00C30E05">
        <w:rPr>
          <w:rStyle w:val="StyleUnderline"/>
        </w:rPr>
        <w:t xml:space="preserve"> globe-spanning </w:t>
      </w:r>
      <w:r w:rsidRPr="00C30E05">
        <w:rPr>
          <w:rStyle w:val="Emphasis"/>
          <w:highlight w:val="yellow"/>
        </w:rPr>
        <w:t xml:space="preserve">alliance </w:t>
      </w:r>
      <w:r w:rsidRPr="00D301EB">
        <w:rPr>
          <w:rStyle w:val="Emphasis"/>
          <w:highlight w:val="yellow"/>
        </w:rPr>
        <w:t>structure</w:t>
      </w:r>
      <w:r w:rsidRPr="00D301EB">
        <w:rPr>
          <w:rStyle w:val="StyleUnderline"/>
          <w:highlight w:val="yellow"/>
        </w:rPr>
        <w:t xml:space="preserve"> that constitutes</w:t>
      </w:r>
      <w:r w:rsidRPr="00D301EB">
        <w:rPr>
          <w:rStyle w:val="StyleUnderline"/>
        </w:rPr>
        <w:t xml:space="preserve"> the</w:t>
      </w:r>
      <w:r w:rsidRPr="00C30E05">
        <w:rPr>
          <w:rStyle w:val="StyleUnderline"/>
        </w:rPr>
        <w:t xml:space="preserve"> core of </w:t>
      </w:r>
      <w:r w:rsidRPr="00D301EB">
        <w:rPr>
          <w:rStyle w:val="StyleUnderline"/>
          <w:highlight w:val="yellow"/>
        </w:rPr>
        <w:t>the</w:t>
      </w:r>
      <w:r w:rsidRPr="00C30E05">
        <w:rPr>
          <w:rStyle w:val="StyleUnderline"/>
        </w:rPr>
        <w:t xml:space="preserve"> existing </w:t>
      </w:r>
      <w:r w:rsidRPr="00D301EB">
        <w:rPr>
          <w:rStyle w:val="StyleUnderline"/>
          <w:highlight w:val="yellow"/>
        </w:rPr>
        <w:t>liberal</w:t>
      </w:r>
      <w:r w:rsidRPr="00C30E05">
        <w:rPr>
          <w:rStyle w:val="StyleUnderline"/>
        </w:rPr>
        <w:t xml:space="preserve"> international </w:t>
      </w:r>
      <w:r w:rsidRPr="00D301EB">
        <w:rPr>
          <w:rStyle w:val="StyleUnderline"/>
          <w:highlight w:val="yellow"/>
        </w:rPr>
        <w:t>order</w:t>
      </w:r>
      <w:r w:rsidRPr="00D301EB">
        <w:rPr>
          <w:sz w:val="16"/>
        </w:rPr>
        <w:t xml:space="preserve"> (unless Washington unwisely decides to throw it away). </w:t>
      </w:r>
      <w:r w:rsidRPr="00C30E05">
        <w:rPr>
          <w:rStyle w:val="StyleUnderline"/>
        </w:rPr>
        <w:t xml:space="preserve">Rather than expecting a power transition in international politics, everyone should start getting used to a world in which the United States remains the sole superpower for decades to come. </w:t>
      </w:r>
      <w:r w:rsidRPr="00C30E05">
        <w:rPr>
          <w:rStyle w:val="StyleUnderline"/>
          <w:highlight w:val="yellow"/>
        </w:rPr>
        <w:t>Lasting preeminence</w:t>
      </w:r>
      <w:r w:rsidRPr="00C30E05">
        <w:rPr>
          <w:rStyle w:val="StyleUnderline"/>
        </w:rPr>
        <w:t xml:space="preserve"> will help the United States </w:t>
      </w:r>
      <w:r w:rsidRPr="00C30E05">
        <w:rPr>
          <w:rStyle w:val="StyleUnderline"/>
          <w:highlight w:val="yellow"/>
        </w:rPr>
        <w:t>ward off</w:t>
      </w:r>
      <w:r w:rsidRPr="00C30E05">
        <w:rPr>
          <w:rStyle w:val="StyleUnderline"/>
        </w:rPr>
        <w:t xml:space="preserve"> the greatest traditional international danger, </w:t>
      </w:r>
      <w:r w:rsidRPr="00C30E05">
        <w:rPr>
          <w:rStyle w:val="StyleUnderline"/>
          <w:highlight w:val="yellow"/>
        </w:rPr>
        <w:t>war between</w:t>
      </w:r>
      <w:r w:rsidRPr="00C30E05">
        <w:rPr>
          <w:rStyle w:val="StyleUnderline"/>
        </w:rPr>
        <w:t xml:space="preserve"> the world's </w:t>
      </w:r>
      <w:r w:rsidRPr="00C30E05">
        <w:rPr>
          <w:rStyle w:val="StyleUnderline"/>
          <w:highlight w:val="yellow"/>
        </w:rPr>
        <w:t>major powers</w:t>
      </w:r>
      <w:r w:rsidRPr="00C30E05">
        <w:rPr>
          <w:rStyle w:val="StyleUnderline"/>
        </w:rPr>
        <w:t>.</w:t>
      </w:r>
      <w:r w:rsidRPr="00D301EB">
        <w:rPr>
          <w:sz w:val="16"/>
        </w:rPr>
        <w:t xml:space="preserve"> And it will give Washington options for dealing with nonstate threats such as terrorism and transnational challenges such as climate change. But it will also impose burdens of leadership and force choices among competing priorities, particularly as finances grow more straitened. With great power comes great responsibility, as the saying goes, and playing its leading role successfully will require Washington to display a maturity that U.S. foreign policy has all too often lacked.</w:t>
      </w:r>
    </w:p>
    <w:p w14:paraId="5F505CBE" w14:textId="77777777" w:rsidR="00E94E13" w:rsidRPr="00D301EB" w:rsidRDefault="00E94E13" w:rsidP="00E94E13">
      <w:pPr>
        <w:rPr>
          <w:sz w:val="16"/>
        </w:rPr>
      </w:pPr>
      <w:r w:rsidRPr="00D301EB">
        <w:rPr>
          <w:sz w:val="16"/>
        </w:rPr>
        <w:t>the wealth of nations</w:t>
      </w:r>
    </w:p>
    <w:p w14:paraId="2902CBFA" w14:textId="77777777" w:rsidR="00E94E13" w:rsidRPr="00D301EB" w:rsidRDefault="00E94E13" w:rsidP="00E94E13">
      <w:pPr>
        <w:rPr>
          <w:sz w:val="16"/>
          <w:szCs w:val="16"/>
        </w:rPr>
      </w:pPr>
      <w:r w:rsidRPr="00D301EB">
        <w:rPr>
          <w:rStyle w:val="StyleUnderline"/>
        </w:rPr>
        <w:t xml:space="preserve">In forecasts of China's future power position, much has been made of the country's pressing domestic challenges: its slowing economy, polluted environment, widespread corruption, perilous financial markets, nonexistent social safety net, rapidly </w:t>
      </w:r>
      <w:r w:rsidRPr="00D301EB">
        <w:rPr>
          <w:rStyle w:val="Emphasis"/>
        </w:rPr>
        <w:t>aging population</w:t>
      </w:r>
      <w:r w:rsidRPr="00D301EB">
        <w:rPr>
          <w:rStyle w:val="StyleUnderline"/>
        </w:rPr>
        <w:t>, and restive middle class. But as harmful as these problems are, China's true Achilles' heel on the world stage is something else: its low level of technological expertise compared with the United States'. Relative to past rising powers</w:t>
      </w:r>
      <w:r w:rsidRPr="00D301EB">
        <w:rPr>
          <w:sz w:val="16"/>
        </w:rPr>
        <w:t xml:space="preserve">, China has a much wider technological gap to close with the leading power. China may export container after container of high-tech goods, but in a world of globalized production, that doesn't reveal much. </w:t>
      </w:r>
      <w:r w:rsidRPr="00D301EB">
        <w:rPr>
          <w:sz w:val="16"/>
          <w:szCs w:val="16"/>
        </w:rPr>
        <w:t>Half of all Chinese exports consist of what economists call "processing trade," meaning that parts are imported into China for assembly and then exported afterward. And the vast majority of these Chinese exports are directed not by Chinese firms but by corporations from more developed countries.</w:t>
      </w:r>
    </w:p>
    <w:p w14:paraId="6B57FF53" w14:textId="77777777" w:rsidR="00E94E13" w:rsidRPr="00D301EB" w:rsidRDefault="00E94E13" w:rsidP="00E94E13">
      <w:pPr>
        <w:rPr>
          <w:sz w:val="16"/>
        </w:rPr>
      </w:pPr>
      <w:r w:rsidRPr="00D301EB">
        <w:rPr>
          <w:sz w:val="16"/>
          <w:szCs w:val="16"/>
        </w:rPr>
        <w:t>When looking at measures of technological prowess that better reflect the national origin of the expertise, China's true position becomes clear</w:t>
      </w:r>
      <w:r w:rsidRPr="00D301EB">
        <w:rPr>
          <w:rStyle w:val="StyleUnderline"/>
        </w:rPr>
        <w:t>.</w:t>
      </w:r>
      <w:r w:rsidRPr="00D301EB">
        <w:rPr>
          <w:sz w:val="16"/>
        </w:rPr>
        <w:t xml:space="preserve"> </w:t>
      </w:r>
      <w:r w:rsidRPr="00D301EB">
        <w:rPr>
          <w:rStyle w:val="StyleUnderline"/>
        </w:rPr>
        <w:t>World Bank data</w:t>
      </w:r>
      <w:r w:rsidRPr="00C30E05">
        <w:rPr>
          <w:rStyle w:val="StyleUnderline"/>
        </w:rPr>
        <w:t xml:space="preserve"> on payments for the use of intellectual property, for example, </w:t>
      </w:r>
      <w:r w:rsidRPr="00D301EB">
        <w:rPr>
          <w:rStyle w:val="StyleUnderline"/>
        </w:rPr>
        <w:t>indicate</w:t>
      </w:r>
      <w:r w:rsidRPr="00C30E05">
        <w:rPr>
          <w:rStyle w:val="StyleUnderline"/>
        </w:rPr>
        <w:t xml:space="preserve"> that </w:t>
      </w:r>
      <w:r w:rsidRPr="00C30E05">
        <w:rPr>
          <w:rStyle w:val="StyleUnderline"/>
          <w:highlight w:val="yellow"/>
        </w:rPr>
        <w:t>the U</w:t>
      </w:r>
      <w:r w:rsidRPr="00C30E05">
        <w:rPr>
          <w:rStyle w:val="StyleUnderline"/>
        </w:rPr>
        <w:t xml:space="preserve">nited </w:t>
      </w:r>
      <w:r w:rsidRPr="00C30E05">
        <w:rPr>
          <w:rStyle w:val="StyleUnderline"/>
          <w:highlight w:val="yellow"/>
        </w:rPr>
        <w:t>S</w:t>
      </w:r>
      <w:r w:rsidRPr="00C30E05">
        <w:rPr>
          <w:rStyle w:val="StyleUnderline"/>
        </w:rPr>
        <w:t xml:space="preserve">tates </w:t>
      </w:r>
      <w:r w:rsidRPr="00C30E05">
        <w:rPr>
          <w:rStyle w:val="StyleUnderline"/>
          <w:highlight w:val="yellow"/>
        </w:rPr>
        <w:t>is</w:t>
      </w:r>
      <w:r w:rsidRPr="00D301EB">
        <w:rPr>
          <w:rStyle w:val="StyleUnderline"/>
        </w:rPr>
        <w:t xml:space="preserve"> </w:t>
      </w:r>
      <w:r w:rsidRPr="00C30E05">
        <w:rPr>
          <w:rStyle w:val="StyleUnderline"/>
        </w:rPr>
        <w:t xml:space="preserve">far and away </w:t>
      </w:r>
      <w:r w:rsidRPr="00C30E05">
        <w:rPr>
          <w:rStyle w:val="Emphasis"/>
          <w:highlight w:val="yellow"/>
        </w:rPr>
        <w:t>the leading source of innovative tech</w:t>
      </w:r>
      <w:r w:rsidRPr="00C30E05">
        <w:rPr>
          <w:rStyle w:val="StyleUnderline"/>
        </w:rPr>
        <w:t>nologies</w:t>
      </w:r>
      <w:r w:rsidRPr="00D301EB">
        <w:rPr>
          <w:sz w:val="16"/>
        </w:rPr>
        <w:t xml:space="preserve">, </w:t>
      </w:r>
      <w:r w:rsidRPr="00C30E05">
        <w:rPr>
          <w:rStyle w:val="StyleUnderline"/>
          <w:highlight w:val="yellow"/>
        </w:rPr>
        <w:t>boasting $128 billion in receipts</w:t>
      </w:r>
      <w:r w:rsidRPr="00C30E05">
        <w:rPr>
          <w:rStyle w:val="StyleUnderline"/>
        </w:rPr>
        <w:t xml:space="preserve"> in 2013--more than four times as much as the country in second place, Japan. </w:t>
      </w:r>
      <w:r w:rsidRPr="00C30E05">
        <w:rPr>
          <w:rStyle w:val="StyleUnderline"/>
          <w:highlight w:val="yellow"/>
        </w:rPr>
        <w:t>China</w:t>
      </w:r>
      <w:r w:rsidRPr="00C30E05">
        <w:rPr>
          <w:rStyle w:val="StyleUnderline"/>
        </w:rPr>
        <w:t xml:space="preserve">, by contrast, imports technologies on a massive scale yet </w:t>
      </w:r>
      <w:r w:rsidRPr="00C30E05">
        <w:rPr>
          <w:rStyle w:val="StyleUnderline"/>
          <w:highlight w:val="yellow"/>
        </w:rPr>
        <w:t>received</w:t>
      </w:r>
      <w:r w:rsidRPr="00D301EB">
        <w:rPr>
          <w:rStyle w:val="StyleUnderline"/>
        </w:rPr>
        <w:t xml:space="preserve"> less than </w:t>
      </w:r>
      <w:r w:rsidRPr="00C30E05">
        <w:rPr>
          <w:rStyle w:val="StyleUnderline"/>
          <w:highlight w:val="yellow"/>
        </w:rPr>
        <w:t>$1 billion</w:t>
      </w:r>
      <w:r w:rsidRPr="00C30E05">
        <w:rPr>
          <w:rStyle w:val="StyleUnderline"/>
        </w:rPr>
        <w:t xml:space="preserve"> in receipts</w:t>
      </w:r>
      <w:r w:rsidRPr="00D301EB">
        <w:rPr>
          <w:sz w:val="16"/>
        </w:rPr>
        <w:t xml:space="preserve"> in 2013 for the use of its intellectual property. Another good indicator of the technological gap is the number of so-called triadic patents, those registered in the United States, Europe, and Japan. In 2012, nearly 14,000 such patents originated in the United States, compared with just under 2,000 in China. </w:t>
      </w:r>
      <w:r w:rsidRPr="00C30E05">
        <w:rPr>
          <w:rStyle w:val="StyleUnderline"/>
        </w:rPr>
        <w:t>The distribution of highly influential articles in science and engineering--those in the top one percent of citations, as measured by the National Science Foundation--tells the same story, with the United States accounting for almost half of these articles</w:t>
      </w:r>
      <w:r w:rsidRPr="00D301EB">
        <w:rPr>
          <w:sz w:val="16"/>
        </w:rPr>
        <w:t>, more than eight times China's share. So does the breakdown of Nobel Prizes in Physics, Chemistry, and Physiology or Medicine. Since 1990, 114 have gone to U.S.-based researchers. China-based researchers have received two.</w:t>
      </w:r>
    </w:p>
    <w:p w14:paraId="29EAF443" w14:textId="77777777" w:rsidR="00E94E13" w:rsidRPr="00D301EB" w:rsidRDefault="00E94E13" w:rsidP="00E94E13">
      <w:pPr>
        <w:rPr>
          <w:sz w:val="16"/>
        </w:rPr>
      </w:pPr>
      <w:r w:rsidRPr="00C30E05">
        <w:rPr>
          <w:rStyle w:val="StyleUnderline"/>
        </w:rPr>
        <w:t xml:space="preserve">Precisely because the Chinese economy is so unlike the U.S. economy, the measure fueling expectations of a power shift, </w:t>
      </w:r>
      <w:r w:rsidRPr="00C30E05">
        <w:rPr>
          <w:rStyle w:val="StyleUnderline"/>
          <w:highlight w:val="yellow"/>
        </w:rPr>
        <w:t>GDP</w:t>
      </w:r>
      <w:r w:rsidRPr="00C30E05">
        <w:rPr>
          <w:rStyle w:val="StyleUnderline"/>
        </w:rPr>
        <w:t xml:space="preserve">, greatly </w:t>
      </w:r>
      <w:r w:rsidRPr="00C30E05">
        <w:rPr>
          <w:rStyle w:val="Emphasis"/>
          <w:highlight w:val="yellow"/>
        </w:rPr>
        <w:t>underestimate</w:t>
      </w:r>
      <w:r w:rsidRPr="00C520E0">
        <w:rPr>
          <w:rStyle w:val="Emphasis"/>
          <w:highlight w:val="yellow"/>
        </w:rPr>
        <w:t>s the true</w:t>
      </w:r>
      <w:r w:rsidRPr="00C520E0">
        <w:rPr>
          <w:rStyle w:val="Emphasis"/>
        </w:rPr>
        <w:t xml:space="preserve"> economic </w:t>
      </w:r>
      <w:r w:rsidRPr="00C30E05">
        <w:rPr>
          <w:rStyle w:val="Emphasis"/>
          <w:highlight w:val="yellow"/>
        </w:rPr>
        <w:t>gap</w:t>
      </w:r>
      <w:r w:rsidRPr="00C520E0">
        <w:rPr>
          <w:rStyle w:val="Emphasis"/>
        </w:rPr>
        <w:t xml:space="preserve"> </w:t>
      </w:r>
      <w:r w:rsidRPr="00C30E05">
        <w:rPr>
          <w:rStyle w:val="Emphasis"/>
        </w:rPr>
        <w:t>between the two countries</w:t>
      </w:r>
      <w:r w:rsidRPr="00C30E05">
        <w:rPr>
          <w:rStyle w:val="StyleUnderline"/>
        </w:rPr>
        <w:t xml:space="preserve">. For one thing, the immense </w:t>
      </w:r>
      <w:r w:rsidRPr="00C30E05">
        <w:rPr>
          <w:rStyle w:val="StyleUnderline"/>
          <w:highlight w:val="yellow"/>
        </w:rPr>
        <w:t>destruction</w:t>
      </w:r>
      <w:r w:rsidRPr="00C30E05">
        <w:rPr>
          <w:rStyle w:val="StyleUnderline"/>
        </w:rPr>
        <w:t xml:space="preserve"> that </w:t>
      </w:r>
      <w:r w:rsidRPr="00C30E05">
        <w:rPr>
          <w:rStyle w:val="StyleUnderline"/>
          <w:highlight w:val="yellow"/>
        </w:rPr>
        <w:t>China is</w:t>
      </w:r>
      <w:r w:rsidRPr="00C30E05">
        <w:rPr>
          <w:rStyle w:val="StyleUnderline"/>
        </w:rPr>
        <w:t xml:space="preserve"> now </w:t>
      </w:r>
      <w:r w:rsidRPr="00C30E05">
        <w:rPr>
          <w:rStyle w:val="StyleUnderline"/>
          <w:highlight w:val="yellow"/>
        </w:rPr>
        <w:t>wreaking on its environment counts</w:t>
      </w:r>
      <w:r w:rsidRPr="00C520E0">
        <w:rPr>
          <w:rStyle w:val="StyleUnderline"/>
        </w:rPr>
        <w:t xml:space="preserve"> favorably </w:t>
      </w:r>
      <w:r w:rsidRPr="00C520E0">
        <w:rPr>
          <w:rStyle w:val="StyleUnderline"/>
          <w:highlight w:val="yellow"/>
        </w:rPr>
        <w:t>toward</w:t>
      </w:r>
      <w:r w:rsidRPr="00C30E05">
        <w:rPr>
          <w:rStyle w:val="StyleUnderline"/>
        </w:rPr>
        <w:t xml:space="preserve"> its </w:t>
      </w:r>
      <w:r w:rsidRPr="00C30E05">
        <w:rPr>
          <w:rStyle w:val="StyleUnderline"/>
          <w:highlight w:val="yellow"/>
        </w:rPr>
        <w:t>GDP</w:t>
      </w:r>
      <w:r w:rsidRPr="00C30E05">
        <w:rPr>
          <w:rStyle w:val="StyleUnderline"/>
        </w:rPr>
        <w:t xml:space="preserve">, </w:t>
      </w:r>
      <w:r w:rsidRPr="00C30E05">
        <w:rPr>
          <w:rStyle w:val="Emphasis"/>
          <w:highlight w:val="yellow"/>
        </w:rPr>
        <w:t>even though it will reduce economic capacity</w:t>
      </w:r>
      <w:r w:rsidRPr="00C520E0">
        <w:rPr>
          <w:rStyle w:val="Emphasis"/>
        </w:rPr>
        <w:t xml:space="preserve"> </w:t>
      </w:r>
      <w:r w:rsidRPr="00D301EB">
        <w:rPr>
          <w:rStyle w:val="Emphasis"/>
        </w:rPr>
        <w:t>over time</w:t>
      </w:r>
      <w:r w:rsidRPr="00C30E05">
        <w:rPr>
          <w:rStyle w:val="StyleUnderline"/>
        </w:rPr>
        <w:t xml:space="preserve"> by shortening life spans and </w:t>
      </w:r>
      <w:r w:rsidRPr="00C30E05">
        <w:rPr>
          <w:rStyle w:val="StyleUnderline"/>
          <w:highlight w:val="yellow"/>
        </w:rPr>
        <w:t>raising</w:t>
      </w:r>
      <w:r w:rsidRPr="00C30E05">
        <w:rPr>
          <w:rStyle w:val="StyleUnderline"/>
        </w:rPr>
        <w:t xml:space="preserve"> cleanup and </w:t>
      </w:r>
      <w:r w:rsidRPr="00C30E05">
        <w:rPr>
          <w:rStyle w:val="Emphasis"/>
          <w:highlight w:val="yellow"/>
        </w:rPr>
        <w:t>health-care costs</w:t>
      </w:r>
      <w:r w:rsidRPr="00C30E05">
        <w:rPr>
          <w:rStyle w:val="StyleUnderline"/>
        </w:rPr>
        <w:t>.</w:t>
      </w:r>
      <w:r w:rsidRPr="00D301EB">
        <w:rPr>
          <w:sz w:val="16"/>
        </w:rPr>
        <w:t xml:space="preserve"> For another thing, GDP was originally designed to measure mid-twentieth-century manufacturing economies, and so the more knowledge-based and global-ized a country's production is, the more its GDP underestimates its economy's true size.</w:t>
      </w:r>
    </w:p>
    <w:p w14:paraId="35A97167" w14:textId="77777777" w:rsidR="00E94E13" w:rsidRPr="00D301EB" w:rsidRDefault="00E94E13" w:rsidP="00E94E13">
      <w:pPr>
        <w:rPr>
          <w:sz w:val="16"/>
        </w:rPr>
      </w:pPr>
      <w:r w:rsidRPr="00C30E05">
        <w:rPr>
          <w:rStyle w:val="StyleUnderline"/>
        </w:rPr>
        <w:t xml:space="preserve">A new statistic developed by the UN suggests the degree to which GDP inflates China's relative power. Called </w:t>
      </w:r>
      <w:r w:rsidRPr="00C520E0">
        <w:rPr>
          <w:rStyle w:val="StyleUnderline"/>
        </w:rPr>
        <w:t>"</w:t>
      </w:r>
      <w:r w:rsidRPr="00C520E0">
        <w:rPr>
          <w:rStyle w:val="StyleUnderline"/>
          <w:highlight w:val="yellow"/>
        </w:rPr>
        <w:t>inclusive w</w:t>
      </w:r>
      <w:r w:rsidRPr="00C30E05">
        <w:rPr>
          <w:rStyle w:val="StyleUnderline"/>
          <w:highlight w:val="yellow"/>
        </w:rPr>
        <w:t>ealth</w:t>
      </w:r>
      <w:r w:rsidRPr="00C520E0">
        <w:rPr>
          <w:rStyle w:val="StyleUnderline"/>
        </w:rPr>
        <w:t>,"</w:t>
      </w:r>
      <w:r w:rsidRPr="00C30E05">
        <w:rPr>
          <w:rStyle w:val="StyleUnderline"/>
        </w:rPr>
        <w:t xml:space="preserve"> this measure represents economists' most systematic effort to date to calculate a state's wealth.</w:t>
      </w:r>
      <w:r w:rsidRPr="00D301EB">
        <w:rPr>
          <w:sz w:val="16"/>
        </w:rPr>
        <w:t xml:space="preserve"> As a UN report explained, it </w:t>
      </w:r>
      <w:r w:rsidRPr="00C30E05">
        <w:rPr>
          <w:rStyle w:val="StyleUnderline"/>
          <w:highlight w:val="yellow"/>
        </w:rPr>
        <w:t>counts</w:t>
      </w:r>
      <w:r w:rsidRPr="00C30E05">
        <w:rPr>
          <w:rStyle w:val="StyleUnderline"/>
        </w:rPr>
        <w:t xml:space="preserve"> a country's </w:t>
      </w:r>
      <w:r w:rsidRPr="00C30E05">
        <w:rPr>
          <w:rStyle w:val="StyleUnderline"/>
          <w:highlight w:val="yellow"/>
        </w:rPr>
        <w:t>stock</w:t>
      </w:r>
      <w:r w:rsidRPr="00C30E05">
        <w:rPr>
          <w:rStyle w:val="StyleUnderline"/>
        </w:rPr>
        <w:t xml:space="preserve"> of assets </w:t>
      </w:r>
      <w:r w:rsidRPr="00C30E05">
        <w:rPr>
          <w:rStyle w:val="StyleUnderline"/>
          <w:highlight w:val="yellow"/>
        </w:rPr>
        <w:t>in</w:t>
      </w:r>
      <w:r w:rsidRPr="00D301EB">
        <w:rPr>
          <w:rStyle w:val="StyleUnderline"/>
        </w:rPr>
        <w:t xml:space="preserve"> three areas</w:t>
      </w:r>
      <w:r w:rsidRPr="00C30E05">
        <w:rPr>
          <w:rStyle w:val="StyleUnderline"/>
        </w:rPr>
        <w:t xml:space="preserve">: "(i) </w:t>
      </w:r>
      <w:r w:rsidRPr="00C30E05">
        <w:rPr>
          <w:rStyle w:val="StyleUnderline"/>
          <w:highlight w:val="yellow"/>
        </w:rPr>
        <w:t xml:space="preserve">manufactured </w:t>
      </w:r>
      <w:r w:rsidRPr="00D301EB">
        <w:rPr>
          <w:rStyle w:val="StyleUnderline"/>
        </w:rPr>
        <w:t>capital</w:t>
      </w:r>
      <w:r w:rsidRPr="00C30E05">
        <w:rPr>
          <w:rStyle w:val="StyleUnderline"/>
        </w:rPr>
        <w:t xml:space="preserve"> (roads, buildings, machines, and equipment), (ii) </w:t>
      </w:r>
      <w:r w:rsidRPr="00C30E05">
        <w:rPr>
          <w:rStyle w:val="StyleUnderline"/>
          <w:highlight w:val="yellow"/>
        </w:rPr>
        <w:t>human</w:t>
      </w:r>
      <w:r w:rsidRPr="00D301EB">
        <w:rPr>
          <w:rStyle w:val="StyleUnderline"/>
        </w:rPr>
        <w:t xml:space="preserve"> capital</w:t>
      </w:r>
      <w:r w:rsidRPr="00C30E05">
        <w:rPr>
          <w:rStyle w:val="StyleUnderline"/>
        </w:rPr>
        <w:t xml:space="preserve"> (skills, education, health), </w:t>
      </w:r>
      <w:r w:rsidRPr="00C30E05">
        <w:rPr>
          <w:rStyle w:val="StyleUnderline"/>
          <w:highlight w:val="yellow"/>
        </w:rPr>
        <w:t>and</w:t>
      </w:r>
      <w:r w:rsidRPr="00C30E05">
        <w:rPr>
          <w:rStyle w:val="StyleUnderline"/>
        </w:rPr>
        <w:t xml:space="preserve"> (iii) </w:t>
      </w:r>
      <w:r w:rsidRPr="00C30E05">
        <w:rPr>
          <w:rStyle w:val="StyleUnderline"/>
          <w:highlight w:val="yellow"/>
        </w:rPr>
        <w:t>natural capital</w:t>
      </w:r>
      <w:r w:rsidRPr="00C30E05">
        <w:rPr>
          <w:rStyle w:val="StyleUnderline"/>
        </w:rPr>
        <w:t xml:space="preserve"> (sub-soil resources, ecosystems, the atmosphere)." Added up, the United States' inc</w:t>
      </w:r>
      <w:r w:rsidRPr="00D301EB">
        <w:rPr>
          <w:sz w:val="16"/>
        </w:rPr>
        <w:t>lusive wealth comes to almost $144 trillion--4.5 times China's $32 trillion.</w:t>
      </w:r>
    </w:p>
    <w:p w14:paraId="407045B3" w14:textId="77777777" w:rsidR="00E94E13" w:rsidRPr="00CE59A9" w:rsidRDefault="00E94E13" w:rsidP="00E94E13">
      <w:pPr>
        <w:rPr>
          <w:szCs w:val="20"/>
        </w:rPr>
      </w:pPr>
      <w:r w:rsidRPr="00D301EB">
        <w:rPr>
          <w:sz w:val="16"/>
        </w:rPr>
        <w:t xml:space="preserve">The true size of China's economy relative to the United States' may lie somewhere in between the numbers provided by GDP and inclusive wealth, and admittedly, the latter measure has yet to receive the same level of scrutiny as GDP. The problem with GDP, however, is that it measures a flow (typically, the value of goods and services produced in a year), whereas inclusive wealth measures a stock. As The Economist put it, "Gauging an economy by its GDP is like judging a company by its quarterly profits, without ever peeking at its balance-sheet." </w:t>
      </w:r>
      <w:r w:rsidRPr="00C520E0">
        <w:rPr>
          <w:rStyle w:val="StyleUnderline"/>
        </w:rPr>
        <w:t xml:space="preserve">Because </w:t>
      </w:r>
      <w:r w:rsidRPr="00C30E05">
        <w:rPr>
          <w:rStyle w:val="StyleUnderline"/>
          <w:highlight w:val="yellow"/>
        </w:rPr>
        <w:t>inclusive wealth measures the</w:t>
      </w:r>
      <w:r w:rsidRPr="00C30E05">
        <w:rPr>
          <w:rStyle w:val="StyleUnderline"/>
        </w:rPr>
        <w:t xml:space="preserve"> pool of </w:t>
      </w:r>
      <w:r w:rsidRPr="00C30E05">
        <w:rPr>
          <w:rStyle w:val="StyleUnderline"/>
          <w:highlight w:val="yellow"/>
        </w:rPr>
        <w:t>resou</w:t>
      </w:r>
      <w:r w:rsidRPr="00C520E0">
        <w:rPr>
          <w:rStyle w:val="StyleUnderline"/>
          <w:highlight w:val="yellow"/>
        </w:rPr>
        <w:t>rces</w:t>
      </w:r>
      <w:r w:rsidRPr="00C520E0">
        <w:rPr>
          <w:rStyle w:val="StyleUnderline"/>
        </w:rPr>
        <w:t xml:space="preserve"> a gov</w:t>
      </w:r>
      <w:r w:rsidRPr="00C30E05">
        <w:rPr>
          <w:rStyle w:val="StyleUnderline"/>
        </w:rPr>
        <w:t xml:space="preserve">ernment </w:t>
      </w:r>
      <w:r w:rsidRPr="00C520E0">
        <w:rPr>
          <w:rStyle w:val="StyleUnderline"/>
        </w:rPr>
        <w:t>can</w:t>
      </w:r>
      <w:r w:rsidRPr="00C30E05">
        <w:rPr>
          <w:rStyle w:val="StyleUnderline"/>
        </w:rPr>
        <w:t xml:space="preserve"> conceivably </w:t>
      </w:r>
      <w:r w:rsidRPr="00C520E0">
        <w:rPr>
          <w:rStyle w:val="StyleUnderline"/>
        </w:rPr>
        <w:t xml:space="preserve">draw on </w:t>
      </w:r>
      <w:r w:rsidRPr="00C30E05">
        <w:rPr>
          <w:rStyle w:val="StyleUnderline"/>
          <w:highlight w:val="yellow"/>
        </w:rPr>
        <w:t>to achieve</w:t>
      </w:r>
      <w:r w:rsidRPr="00C520E0">
        <w:rPr>
          <w:rStyle w:val="StyleUnderline"/>
        </w:rPr>
        <w:t xml:space="preserve"> its </w:t>
      </w:r>
      <w:r w:rsidRPr="00C30E05">
        <w:rPr>
          <w:rStyle w:val="StyleUnderline"/>
          <w:highlight w:val="yellow"/>
        </w:rPr>
        <w:t xml:space="preserve">strategic </w:t>
      </w:r>
      <w:r w:rsidRPr="00C520E0">
        <w:rPr>
          <w:rStyle w:val="StyleUnderline"/>
          <w:highlight w:val="yellow"/>
        </w:rPr>
        <w:t>objectives</w:t>
      </w:r>
      <w:r w:rsidRPr="00C520E0">
        <w:rPr>
          <w:rStyle w:val="StyleUnderline"/>
        </w:rPr>
        <w:t xml:space="preserve">, </w:t>
      </w:r>
      <w:r w:rsidRPr="00C520E0">
        <w:rPr>
          <w:rStyle w:val="StyleUnderline"/>
          <w:highlight w:val="yellow"/>
        </w:rPr>
        <w:t>it is</w:t>
      </w:r>
      <w:r w:rsidRPr="00C520E0">
        <w:rPr>
          <w:rStyle w:val="StyleUnderline"/>
        </w:rPr>
        <w:t xml:space="preserve"> the </w:t>
      </w:r>
      <w:r w:rsidRPr="00C30E05">
        <w:rPr>
          <w:rStyle w:val="Emphasis"/>
          <w:highlight w:val="yellow"/>
        </w:rPr>
        <w:t xml:space="preserve">more useful </w:t>
      </w:r>
      <w:r w:rsidRPr="00C520E0">
        <w:rPr>
          <w:rStyle w:val="Emphasis"/>
        </w:rPr>
        <w:t xml:space="preserve">metric </w:t>
      </w:r>
      <w:r w:rsidRPr="00C30E05">
        <w:rPr>
          <w:rStyle w:val="Emphasis"/>
          <w:highlight w:val="yellow"/>
        </w:rPr>
        <w:t>when thinking about</w:t>
      </w:r>
      <w:r w:rsidRPr="00C520E0">
        <w:rPr>
          <w:rStyle w:val="Emphasis"/>
        </w:rPr>
        <w:t xml:space="preserve"> geopolitical </w:t>
      </w:r>
      <w:r w:rsidRPr="00C30E05">
        <w:rPr>
          <w:rStyle w:val="Emphasis"/>
          <w:highlight w:val="yellow"/>
        </w:rPr>
        <w:t>competition</w:t>
      </w:r>
      <w:r w:rsidRPr="00C30E05">
        <w:rPr>
          <w:rStyle w:val="StyleUnderline"/>
        </w:rPr>
        <w:t>. But no matter how one compares the size of the U.S. and Chinese economies, it is clear that the United States is far more capable of converting its resources into military might.</w:t>
      </w:r>
      <w:r w:rsidRPr="00D301EB">
        <w:rPr>
          <w:sz w:val="16"/>
        </w:rPr>
        <w:t xml:space="preserve"> </w:t>
      </w:r>
      <w:r w:rsidRPr="00C30E05">
        <w:rPr>
          <w:rStyle w:val="StyleUnderline"/>
        </w:rPr>
        <w:t>In the past, rising states had levels of technological prowess similar to those of leading ones. D</w:t>
      </w:r>
      <w:r w:rsidRPr="00D301EB">
        <w:rPr>
          <w:sz w:val="16"/>
        </w:rPr>
        <w:t xml:space="preserve">uring the late nineteenth and early twentieth centuries, for example, the United States didn't lag far behind the United Kingdom in terms of technology, nor did Germany lag far behind the erstwhile Allies during the interwar years, nor was the Soviet Union backward technologically compared with the United States during the early Cold War. This meant that when these challengers rose economically, they could soon mount a serious military challenge to the dominant power. </w:t>
      </w:r>
      <w:r w:rsidRPr="00C520E0">
        <w:rPr>
          <w:rStyle w:val="StyleUnderline"/>
        </w:rPr>
        <w:t>China's relative technological backwardness today, however, means that even if its economy continues to gain ground, it will not be easy for it to catch up militarily and become a true global strategic peer</w:t>
      </w:r>
      <w:r w:rsidRPr="00D301EB">
        <w:rPr>
          <w:rStyle w:val="StyleUnderline"/>
        </w:rPr>
        <w:t>, as opposed to a merely a major player in its own neighborhood.</w:t>
      </w:r>
    </w:p>
    <w:p w14:paraId="2E2EB03B" w14:textId="77777777" w:rsidR="00E94E13" w:rsidRPr="00CE59A9" w:rsidRDefault="00E94E13" w:rsidP="00E94E13">
      <w:pPr>
        <w:rPr>
          <w:szCs w:val="20"/>
        </w:rPr>
      </w:pPr>
    </w:p>
    <w:p w14:paraId="33473E14" w14:textId="77777777" w:rsidR="00E94E13" w:rsidRDefault="00E94E13" w:rsidP="00E94E13">
      <w:pPr>
        <w:pStyle w:val="Heading4"/>
      </w:pPr>
      <w:r>
        <w:t>The US is perceived as the leading economic power</w:t>
      </w:r>
    </w:p>
    <w:p w14:paraId="4F255C08" w14:textId="77777777" w:rsidR="00E94E13" w:rsidRPr="005B455E" w:rsidRDefault="00E94E13" w:rsidP="00E94E13">
      <w:r>
        <w:t xml:space="preserve">Richard </w:t>
      </w:r>
      <w:r w:rsidRPr="005B455E">
        <w:rPr>
          <w:rStyle w:val="Style13ptBold"/>
        </w:rPr>
        <w:t>Wike 17</w:t>
      </w:r>
      <w:r>
        <w:t>, Director of Global Attitudes Research @ Pew, 7/13/17, “Globally, More Name U.S. Than China as World’s Leading Economic Power,” http://www.pewglobal.org/2017/07/13/more-name-u-s-than-china-as-worlds-leading-economic-power/</w:t>
      </w:r>
    </w:p>
    <w:p w14:paraId="674885C8" w14:textId="77777777" w:rsidR="00E94E13" w:rsidRPr="00DA1996" w:rsidRDefault="00E94E13" w:rsidP="00E94E13">
      <w:pPr>
        <w:rPr>
          <w:rStyle w:val="Emphasis"/>
        </w:rPr>
      </w:pPr>
      <w:r w:rsidRPr="00DA1996">
        <w:rPr>
          <w:sz w:val="16"/>
        </w:rPr>
        <w:t xml:space="preserve">The past decade has witnessed significant changes in the global economy as many nations around the world have struggled with the Great Recession and its aftereffects. While the United States and other relatively wealthy Western nations have slowly bounced back from the crisis, economic growth rates have been low compared with those of China, India and other emerging economies. Still, </w:t>
      </w:r>
      <w:r w:rsidRPr="00DA1996">
        <w:rPr>
          <w:rStyle w:val="StyleUnderline"/>
          <w:highlight w:val="yellow"/>
        </w:rPr>
        <w:t>the prevailing view</w:t>
      </w:r>
      <w:r w:rsidRPr="00DA1996">
        <w:rPr>
          <w:rStyle w:val="StyleUnderline"/>
        </w:rPr>
        <w:t xml:space="preserve"> among publics </w:t>
      </w:r>
      <w:r w:rsidRPr="00DA1996">
        <w:rPr>
          <w:rStyle w:val="StyleUnderline"/>
          <w:highlight w:val="yellow"/>
        </w:rPr>
        <w:t>around the world is</w:t>
      </w:r>
      <w:r w:rsidRPr="00DA1996">
        <w:rPr>
          <w:rStyle w:val="StyleUnderline"/>
        </w:rPr>
        <w:t xml:space="preserve"> </w:t>
      </w:r>
      <w:r w:rsidRPr="00DA1996">
        <w:rPr>
          <w:rStyle w:val="StyleUnderline"/>
          <w:highlight w:val="yellow"/>
        </w:rPr>
        <w:t xml:space="preserve">that the </w:t>
      </w:r>
      <w:r w:rsidRPr="00DA1996">
        <w:rPr>
          <w:rStyle w:val="Emphasis"/>
          <w:highlight w:val="yellow"/>
        </w:rPr>
        <w:t>U.S. is the top global economic power.</w:t>
      </w:r>
    </w:p>
    <w:p w14:paraId="6441328E" w14:textId="77777777" w:rsidR="00E94E13" w:rsidRDefault="00E94E13" w:rsidP="00E94E13">
      <w:pPr>
        <w:rPr>
          <w:sz w:val="16"/>
        </w:rPr>
      </w:pPr>
      <w:r w:rsidRPr="00DA1996">
        <w:rPr>
          <w:rStyle w:val="StyleUnderline"/>
        </w:rPr>
        <w:t xml:space="preserve">Across 38 nations polled by Pew Research Center, </w:t>
      </w:r>
      <w:r w:rsidRPr="00DA1996">
        <w:rPr>
          <w:rStyle w:val="StyleUnderline"/>
          <w:highlight w:val="yellow"/>
        </w:rPr>
        <w:t>a median of 42% say the U.S. is the world’s leading economy</w:t>
      </w:r>
      <w:r w:rsidRPr="00DA1996">
        <w:rPr>
          <w:rStyle w:val="StyleUnderline"/>
        </w:rPr>
        <w:t>, while 32% name China</w:t>
      </w:r>
      <w:r w:rsidRPr="00DA1996">
        <w:rPr>
          <w:sz w:val="16"/>
        </w:rPr>
        <w:t>. Across all of the countries surveyed in Latin America, as well as most in Asia and sub-Saharan Africa, publics tend to believe the U.S. is the top economy. And by a 51%-35% margin, Americans name their own country rather than China.</w:t>
      </w:r>
    </w:p>
    <w:p w14:paraId="343D56D1" w14:textId="6D60C1F2" w:rsidR="00E94E13" w:rsidRDefault="00E94E13" w:rsidP="00E94E13">
      <w:pPr>
        <w:pStyle w:val="Heading4"/>
      </w:pPr>
      <w:r>
        <w:t>Other countries</w:t>
      </w:r>
      <w:r>
        <w:t xml:space="preserve"> can’t catch up to the US or become a superpower</w:t>
      </w:r>
    </w:p>
    <w:p w14:paraId="3038529D" w14:textId="77777777" w:rsidR="00E94E13" w:rsidRDefault="00E94E13" w:rsidP="00E94E13">
      <w:r>
        <w:t xml:space="preserve">Sara </w:t>
      </w:r>
      <w:r w:rsidRPr="00B51D34">
        <w:rPr>
          <w:rStyle w:val="Style13ptBold"/>
        </w:rPr>
        <w:t>Hsu 17</w:t>
      </w:r>
      <w:r>
        <w:t>, Assistant Professor of Economics at the State University of New York, 2/2/17, “Why China Won't Replace The U.S. As The World's Superpower,” https://www.forbes.com/sites/sarahsu/2017/02/02/why-china-wont-replace-the-u-s-as-the-worlds-superpower/#21b7fdc7234d</w:t>
      </w:r>
    </w:p>
    <w:p w14:paraId="7BC61DD5" w14:textId="77777777" w:rsidR="00E94E13" w:rsidRPr="00B51D34" w:rsidRDefault="00E94E13" w:rsidP="00E94E13">
      <w:pPr>
        <w:rPr>
          <w:rStyle w:val="StyleUnderline"/>
        </w:rPr>
      </w:pPr>
      <w:r w:rsidRPr="00B51D34">
        <w:rPr>
          <w:sz w:val="16"/>
        </w:rPr>
        <w:t xml:space="preserve">Does all of this mean that China is headed for superpower status? No. </w:t>
      </w:r>
      <w:r w:rsidRPr="00B51D34">
        <w:rPr>
          <w:rStyle w:val="StyleUnderline"/>
          <w:highlight w:val="yellow"/>
        </w:rPr>
        <w:t>It takes more than a power vacuum and</w:t>
      </w:r>
      <w:r w:rsidRPr="00B51D34">
        <w:rPr>
          <w:rStyle w:val="StyleUnderline"/>
        </w:rPr>
        <w:t xml:space="preserve"> </w:t>
      </w:r>
      <w:r w:rsidRPr="00B51D34">
        <w:rPr>
          <w:rStyle w:val="StyleUnderline"/>
          <w:highlight w:val="yellow"/>
        </w:rPr>
        <w:t>rising economic status to establish</w:t>
      </w:r>
      <w:r w:rsidRPr="00B51D34">
        <w:rPr>
          <w:rStyle w:val="StyleUnderline"/>
        </w:rPr>
        <w:t xml:space="preserve"> a </w:t>
      </w:r>
      <w:r w:rsidRPr="00B51D34">
        <w:rPr>
          <w:rStyle w:val="StyleUnderline"/>
          <w:highlight w:val="yellow"/>
        </w:rPr>
        <w:t>global hegemony</w:t>
      </w:r>
      <w:r w:rsidRPr="00B51D34">
        <w:rPr>
          <w:rStyle w:val="StyleUnderline"/>
        </w:rPr>
        <w:t>.</w:t>
      </w:r>
    </w:p>
    <w:p w14:paraId="7A737B8C" w14:textId="77777777" w:rsidR="00E94E13" w:rsidRPr="00B51D34" w:rsidRDefault="00E94E13" w:rsidP="00E94E13">
      <w:pPr>
        <w:rPr>
          <w:sz w:val="16"/>
        </w:rPr>
      </w:pPr>
      <w:r w:rsidRPr="00B51D34">
        <w:rPr>
          <w:sz w:val="16"/>
        </w:rPr>
        <w:t>Not going to happen</w:t>
      </w:r>
    </w:p>
    <w:p w14:paraId="3B579DC6" w14:textId="77777777" w:rsidR="00E94E13" w:rsidRPr="00B51D34" w:rsidRDefault="00E94E13" w:rsidP="00E94E13">
      <w:pPr>
        <w:rPr>
          <w:rStyle w:val="StyleUnderline"/>
        </w:rPr>
      </w:pPr>
      <w:r w:rsidRPr="00B51D34">
        <w:rPr>
          <w:rStyle w:val="StyleUnderline"/>
        </w:rPr>
        <w:t xml:space="preserve">Even though </w:t>
      </w:r>
      <w:r w:rsidRPr="00B51D34">
        <w:rPr>
          <w:rStyle w:val="StyleUnderline"/>
          <w:highlight w:val="yellow"/>
        </w:rPr>
        <w:t>China</w:t>
      </w:r>
      <w:r w:rsidRPr="00B51D34">
        <w:rPr>
          <w:rStyle w:val="StyleUnderline"/>
        </w:rPr>
        <w:t xml:space="preserve"> has been in the spotlight for years--first as the "factory of the world" and then as "bridge builder of the world"--its </w:t>
      </w:r>
      <w:r w:rsidRPr="00B51D34">
        <w:rPr>
          <w:rStyle w:val="StyleUnderline"/>
          <w:highlight w:val="yellow"/>
        </w:rPr>
        <w:t>capacity for economic reform is in question, and its financial sector remains</w:t>
      </w:r>
      <w:r w:rsidRPr="00B51D34">
        <w:rPr>
          <w:rStyle w:val="StyleUnderline"/>
        </w:rPr>
        <w:t xml:space="preserve"> </w:t>
      </w:r>
      <w:r w:rsidRPr="00B51D34">
        <w:rPr>
          <w:rStyle w:val="StyleUnderline"/>
          <w:highlight w:val="yellow"/>
        </w:rPr>
        <w:t>far less developed than</w:t>
      </w:r>
      <w:r w:rsidRPr="00B51D34">
        <w:rPr>
          <w:rStyle w:val="StyleUnderline"/>
        </w:rPr>
        <w:t xml:space="preserve"> that of </w:t>
      </w:r>
      <w:r w:rsidRPr="00B51D34">
        <w:rPr>
          <w:rStyle w:val="StyleUnderline"/>
          <w:highlight w:val="yellow"/>
        </w:rPr>
        <w:t>the West</w:t>
      </w:r>
      <w:r w:rsidRPr="00B51D34">
        <w:rPr>
          <w:rStyle w:val="StyleUnderline"/>
        </w:rPr>
        <w:t>ern world</w:t>
      </w:r>
      <w:r w:rsidRPr="00B51D34">
        <w:rPr>
          <w:sz w:val="16"/>
        </w:rPr>
        <w:t xml:space="preserve">. </w:t>
      </w:r>
      <w:r w:rsidRPr="00B51D34">
        <w:rPr>
          <w:rStyle w:val="StyleUnderline"/>
          <w:highlight w:val="yellow"/>
        </w:rPr>
        <w:t>Growth is slowing</w:t>
      </w:r>
      <w:r w:rsidRPr="00B51D34">
        <w:rPr>
          <w:rStyle w:val="StyleUnderline"/>
        </w:rPr>
        <w:t xml:space="preserve">, and </w:t>
      </w:r>
      <w:r w:rsidRPr="00B51D34">
        <w:rPr>
          <w:rStyle w:val="Emphasis"/>
          <w:highlight w:val="yellow"/>
        </w:rPr>
        <w:t>economic inefficiencies abound</w:t>
      </w:r>
      <w:r w:rsidRPr="00B51D34">
        <w:rPr>
          <w:rStyle w:val="StyleUnderline"/>
        </w:rPr>
        <w:t>, as reform of the services sector has been monumentally slow.</w:t>
      </w:r>
    </w:p>
    <w:p w14:paraId="2B4C8EC5" w14:textId="77777777" w:rsidR="00E94E13" w:rsidRPr="00B51D34" w:rsidRDefault="00E94E13" w:rsidP="00E94E13">
      <w:pPr>
        <w:rPr>
          <w:rStyle w:val="StyleUnderline"/>
        </w:rPr>
      </w:pPr>
      <w:r w:rsidRPr="00B51D34">
        <w:rPr>
          <w:sz w:val="16"/>
        </w:rPr>
        <w:t xml:space="preserve">China's financial sector also fails to provide investors with consistently profitable real returns. Serious constraints associated with </w:t>
      </w:r>
      <w:r w:rsidRPr="00B51D34">
        <w:rPr>
          <w:rStyle w:val="StyleUnderline"/>
        </w:rPr>
        <w:t xml:space="preserve">deeply embedded </w:t>
      </w:r>
      <w:r w:rsidRPr="00B51D34">
        <w:rPr>
          <w:rStyle w:val="StyleUnderline"/>
          <w:highlight w:val="yellow"/>
        </w:rPr>
        <w:t>gov</w:t>
      </w:r>
      <w:r w:rsidRPr="00B51D34">
        <w:rPr>
          <w:rStyle w:val="StyleUnderline"/>
        </w:rPr>
        <w:t xml:space="preserve">ernment </w:t>
      </w:r>
      <w:r w:rsidRPr="00B51D34">
        <w:rPr>
          <w:rStyle w:val="StyleUnderline"/>
          <w:highlight w:val="yellow"/>
        </w:rPr>
        <w:t>involvement in the economy threaten the</w:t>
      </w:r>
      <w:r w:rsidRPr="00B51D34">
        <w:rPr>
          <w:rStyle w:val="StyleUnderline"/>
        </w:rPr>
        <w:t xml:space="preserve"> future of the </w:t>
      </w:r>
      <w:r w:rsidRPr="00B51D34">
        <w:rPr>
          <w:rStyle w:val="StyleUnderline"/>
          <w:highlight w:val="yellow"/>
        </w:rPr>
        <w:t>country</w:t>
      </w:r>
      <w:r w:rsidRPr="00B51D34">
        <w:rPr>
          <w:rStyle w:val="StyleUnderline"/>
        </w:rPr>
        <w:t>.</w:t>
      </w:r>
    </w:p>
    <w:p w14:paraId="330DED3D" w14:textId="77777777" w:rsidR="00E94E13" w:rsidRPr="00B51D34" w:rsidRDefault="00E94E13" w:rsidP="00E94E13">
      <w:pPr>
        <w:rPr>
          <w:rStyle w:val="StyleUnderline"/>
        </w:rPr>
      </w:pPr>
      <w:r w:rsidRPr="00B51D34">
        <w:rPr>
          <w:sz w:val="16"/>
        </w:rPr>
        <w:t xml:space="preserve">In addition, the spread of soft power alone does not guarantee the rise to superpower status. For one, we still have yet to witness the long-term viability of China's recent economic partnerships. Second, the presence of soft power abroad without strong domestic institutions threatens to undermine China's global presence. For example, China’s own lack of legal enforcement may not play out well along OBOR, resulting in corruption or project non-viability, particularly since many of the nations in which it will invest have poor legal frameworks themselves. Also </w:t>
      </w:r>
      <w:r w:rsidRPr="00B51D34">
        <w:rPr>
          <w:rStyle w:val="StyleUnderline"/>
        </w:rPr>
        <w:t>China’s ongoing capital controls and lack of financial liberalization hinder internationalization of the RMB, which makes RMB financing of global projects less attractive.</w:t>
      </w:r>
    </w:p>
    <w:p w14:paraId="3853168D" w14:textId="77777777" w:rsidR="00E94E13" w:rsidRPr="00B51D34" w:rsidRDefault="00E94E13" w:rsidP="00E94E13">
      <w:pPr>
        <w:rPr>
          <w:sz w:val="16"/>
        </w:rPr>
      </w:pPr>
      <w:r w:rsidRPr="00B51D34">
        <w:rPr>
          <w:sz w:val="16"/>
        </w:rPr>
        <w:t xml:space="preserve">The U.S. example </w:t>
      </w:r>
    </w:p>
    <w:p w14:paraId="6694ED72" w14:textId="77777777" w:rsidR="00E94E13" w:rsidRPr="00B51D34" w:rsidRDefault="00E94E13" w:rsidP="00E94E13">
      <w:pPr>
        <w:rPr>
          <w:sz w:val="16"/>
        </w:rPr>
      </w:pPr>
      <w:r w:rsidRPr="00B51D34">
        <w:rPr>
          <w:sz w:val="16"/>
        </w:rPr>
        <w:t>First, it should be mentioned that hegemon status is not automatically granted to nations that trade the most or grow the fastest. If that were the case, Japan would have been granted world superpower status by 1970 and Taiwan would have gained superpower status by 1980.</w:t>
      </w:r>
    </w:p>
    <w:p w14:paraId="7A662087" w14:textId="77777777" w:rsidR="00E94E13" w:rsidRPr="00B51D34" w:rsidRDefault="00E94E13" w:rsidP="00E94E13">
      <w:pPr>
        <w:rPr>
          <w:sz w:val="16"/>
        </w:rPr>
      </w:pPr>
      <w:r w:rsidRPr="00B51D34">
        <w:rPr>
          <w:sz w:val="16"/>
        </w:rPr>
        <w:t>Second, to some extent, it was chance that allowed the United States to become a global power after World War II. The rest of the developed world, including Europe and Japan, was in disarray. At the Bretton Woods meeting in 1944, world leaders agreed to anchor their exchange rates in gold, which would then be tied to the U.S. dollar. As a result, the U.S. dollar became the most important currency in the world, and the United States rose to superpower status.</w:t>
      </w:r>
    </w:p>
    <w:p w14:paraId="3AFACD62" w14:textId="77777777" w:rsidR="00E94E13" w:rsidRPr="00B51D34" w:rsidRDefault="00E94E13" w:rsidP="00E94E13">
      <w:pPr>
        <w:rPr>
          <w:sz w:val="16"/>
        </w:rPr>
      </w:pPr>
      <w:r w:rsidRPr="00B51D34">
        <w:rPr>
          <w:sz w:val="16"/>
        </w:rPr>
        <w:t>Certainly, the United States had been on par with or above Europe in terms of living standards and level of industrialization before World War II, and was therefore seen as an economic equal. It was the restructuring of global currencies at Bretton Woods, however, that boosted the United States to center country status.</w:t>
      </w:r>
    </w:p>
    <w:p w14:paraId="42A609A2" w14:textId="77777777" w:rsidR="00E94E13" w:rsidRPr="00B51D34" w:rsidRDefault="00E94E13" w:rsidP="00E94E13">
      <w:pPr>
        <w:rPr>
          <w:sz w:val="16"/>
        </w:rPr>
      </w:pPr>
      <w:r w:rsidRPr="00B51D34">
        <w:rPr>
          <w:sz w:val="16"/>
        </w:rPr>
        <w:t>What this means for China</w:t>
      </w:r>
    </w:p>
    <w:p w14:paraId="76CC6E4E" w14:textId="77777777" w:rsidR="00E94E13" w:rsidRPr="00B51D34" w:rsidRDefault="00E94E13" w:rsidP="00E94E13">
      <w:pPr>
        <w:rPr>
          <w:sz w:val="16"/>
        </w:rPr>
      </w:pPr>
      <w:r w:rsidRPr="00B51D34">
        <w:rPr>
          <w:rStyle w:val="StyleUnderline"/>
          <w:highlight w:val="yellow"/>
        </w:rPr>
        <w:t>China lacks</w:t>
      </w:r>
      <w:r w:rsidRPr="00B51D34">
        <w:rPr>
          <w:rStyle w:val="StyleUnderline"/>
        </w:rPr>
        <w:t xml:space="preserve"> the kind of </w:t>
      </w:r>
      <w:r w:rsidRPr="00B51D34">
        <w:rPr>
          <w:rStyle w:val="Emphasis"/>
          <w:highlight w:val="yellow"/>
        </w:rPr>
        <w:t>global support</w:t>
      </w:r>
      <w:r w:rsidRPr="00B51D34">
        <w:rPr>
          <w:rStyle w:val="StyleUnderline"/>
          <w:highlight w:val="yellow"/>
        </w:rPr>
        <w:t xml:space="preserve"> that</w:t>
      </w:r>
      <w:r w:rsidRPr="00B51D34">
        <w:rPr>
          <w:rStyle w:val="StyleUnderline"/>
        </w:rPr>
        <w:t xml:space="preserve"> the U.S. received after World War II</w:t>
      </w:r>
      <w:r w:rsidRPr="00B51D34">
        <w:rPr>
          <w:sz w:val="16"/>
        </w:rPr>
        <w:t xml:space="preserve">, which provided tacit agreement for the U.S. to become the world’s anchor of economic stability. While China does enjoy this type of backing in Asia, allowing it to act as a center country within the continent, </w:t>
      </w:r>
      <w:r w:rsidRPr="00B51D34">
        <w:rPr>
          <w:rStyle w:val="StyleUnderline"/>
          <w:highlight w:val="yellow"/>
        </w:rPr>
        <w:t>Western nations are wary of China</w:t>
      </w:r>
      <w:r w:rsidRPr="00B51D34">
        <w:rPr>
          <w:rStyle w:val="StyleUnderline"/>
        </w:rPr>
        <w:t>, as evidenced by the creation of the TPP.</w:t>
      </w:r>
      <w:r w:rsidRPr="00B51D34">
        <w:rPr>
          <w:sz w:val="16"/>
        </w:rPr>
        <w:t xml:space="preserve"> Further, China’s living standards are not close to those in the West, and its currency is not considered international yet, as preconditions for becoming a global superpower.</w:t>
      </w:r>
    </w:p>
    <w:p w14:paraId="1BB09A1A" w14:textId="77777777" w:rsidR="00E94E13" w:rsidRDefault="00E94E13" w:rsidP="00E94E13">
      <w:pPr>
        <w:rPr>
          <w:sz w:val="16"/>
        </w:rPr>
      </w:pPr>
      <w:r w:rsidRPr="00B51D34">
        <w:rPr>
          <w:sz w:val="16"/>
        </w:rPr>
        <w:t xml:space="preserve">It is possible that these conditions will change over time, but in the short run, </w:t>
      </w:r>
      <w:r w:rsidRPr="00B51D34">
        <w:rPr>
          <w:rStyle w:val="StyleUnderline"/>
        </w:rPr>
        <w:t>we will not see China become the "next United States" in global power.</w:t>
      </w:r>
      <w:r w:rsidRPr="00B51D34">
        <w:rPr>
          <w:sz w:val="16"/>
        </w:rPr>
        <w:t xml:space="preserve"> Until then, a global power vacuum may arise--as long as the political-economic mindset of Western nations remains inward-looking, and that of non-Western nations remains weak.</w:t>
      </w:r>
    </w:p>
    <w:p w14:paraId="75BDC9D2"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3FB7E28"/>
    <w:multiLevelType w:val="multilevel"/>
    <w:tmpl w:val="38BA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636C63"/>
    <w:multiLevelType w:val="hybridMultilevel"/>
    <w:tmpl w:val="35161A34"/>
    <w:lvl w:ilvl="0" w:tplc="611E382A">
      <w:start w:val="4"/>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2"/>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935991203296"/>
    <w:docVar w:name="VerbatimVersion" w:val="5.1"/>
  </w:docVars>
  <w:rsids>
    <w:rsidRoot w:val="00E94E13"/>
    <w:rsid w:val="000139A3"/>
    <w:rsid w:val="00100833"/>
    <w:rsid w:val="00104529"/>
    <w:rsid w:val="00105942"/>
    <w:rsid w:val="00107396"/>
    <w:rsid w:val="00144A4C"/>
    <w:rsid w:val="00176AB0"/>
    <w:rsid w:val="00177B7D"/>
    <w:rsid w:val="0018322D"/>
    <w:rsid w:val="001B5776"/>
    <w:rsid w:val="001E527A"/>
    <w:rsid w:val="001F78CE"/>
    <w:rsid w:val="00251FC7"/>
    <w:rsid w:val="00253056"/>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4F40F4"/>
    <w:rsid w:val="00537BD5"/>
    <w:rsid w:val="0057268A"/>
    <w:rsid w:val="005D2912"/>
    <w:rsid w:val="006065BD"/>
    <w:rsid w:val="00645FA9"/>
    <w:rsid w:val="00647866"/>
    <w:rsid w:val="00665003"/>
    <w:rsid w:val="006A2AD0"/>
    <w:rsid w:val="006C2375"/>
    <w:rsid w:val="006D4ECC"/>
    <w:rsid w:val="006F16A6"/>
    <w:rsid w:val="00722258"/>
    <w:rsid w:val="007243E5"/>
    <w:rsid w:val="00766EA0"/>
    <w:rsid w:val="007A2226"/>
    <w:rsid w:val="007F5B66"/>
    <w:rsid w:val="00823A1C"/>
    <w:rsid w:val="00845B9D"/>
    <w:rsid w:val="00860984"/>
    <w:rsid w:val="008B3ECB"/>
    <w:rsid w:val="008B4E85"/>
    <w:rsid w:val="008C1B2E"/>
    <w:rsid w:val="008C616A"/>
    <w:rsid w:val="0091627E"/>
    <w:rsid w:val="00936A51"/>
    <w:rsid w:val="0097032B"/>
    <w:rsid w:val="009D2EAD"/>
    <w:rsid w:val="009D54B2"/>
    <w:rsid w:val="009E1922"/>
    <w:rsid w:val="009F7ED2"/>
    <w:rsid w:val="00A020E6"/>
    <w:rsid w:val="00A93661"/>
    <w:rsid w:val="00A95652"/>
    <w:rsid w:val="00AB2B76"/>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94E13"/>
    <w:rsid w:val="00EC7DC4"/>
    <w:rsid w:val="00ED30CF"/>
    <w:rsid w:val="00F176EF"/>
    <w:rsid w:val="00F45E10"/>
    <w:rsid w:val="00F6364A"/>
    <w:rsid w:val="00F9113A"/>
    <w:rsid w:val="00FB44E4"/>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DC05E"/>
  <w15:chartTrackingRefBased/>
  <w15:docId w15:val="{0D0FBA4B-1F1D-4EED-B002-074846D6E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94E13"/>
    <w:pPr>
      <w:spacing w:after="0" w:line="240" w:lineRule="auto"/>
    </w:pPr>
    <w:rPr>
      <w:rFonts w:ascii="Georgia" w:hAnsi="Georgia"/>
    </w:rPr>
  </w:style>
  <w:style w:type="paragraph" w:styleId="Heading1">
    <w:name w:val="heading 1"/>
    <w:aliases w:val="Pocket"/>
    <w:basedOn w:val="Normal"/>
    <w:next w:val="Normal"/>
    <w:link w:val="Heading1Char"/>
    <w:qFormat/>
    <w:rsid w:val="00E94E1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1,Char Char Char Char1,Char Char Char Char1 Char,Heading 2 Char1,Char2,Heading 2 Char Char1,Heading 2 Char Char Char,Heading 2 Char Char,Heading 2 Char Char Char1 Char,Heading 2 Char Char2 Char,Heading 2 Ch,Heading 2 Cha"/>
    <w:basedOn w:val="Normal"/>
    <w:next w:val="Normal"/>
    <w:link w:val="Heading2Char"/>
    <w:uiPriority w:val="1"/>
    <w:unhideWhenUsed/>
    <w:qFormat/>
    <w:rsid w:val="00E94E1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Heading 3 Char1 Char Char"/>
    <w:basedOn w:val="Normal"/>
    <w:next w:val="Normal"/>
    <w:link w:val="Heading3Char"/>
    <w:uiPriority w:val="2"/>
    <w:unhideWhenUsed/>
    <w:qFormat/>
    <w:rsid w:val="00E94E1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ta"/>
    <w:basedOn w:val="Normal"/>
    <w:next w:val="Normal"/>
    <w:link w:val="Heading4Char"/>
    <w:uiPriority w:val="3"/>
    <w:unhideWhenUsed/>
    <w:qFormat/>
    <w:rsid w:val="00E94E13"/>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E94E1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4E13"/>
  </w:style>
  <w:style w:type="character" w:customStyle="1" w:styleId="Heading1Char">
    <w:name w:val="Heading 1 Char"/>
    <w:aliases w:val="Pocket Char"/>
    <w:basedOn w:val="DefaultParagraphFont"/>
    <w:link w:val="Heading1"/>
    <w:rsid w:val="00E94E13"/>
    <w:rPr>
      <w:rFonts w:ascii="Georgia" w:eastAsiaTheme="majorEastAsia" w:hAnsi="Georgia" w:cstheme="majorBidi"/>
      <w:b/>
      <w:sz w:val="52"/>
      <w:szCs w:val="32"/>
    </w:rPr>
  </w:style>
  <w:style w:type="character" w:customStyle="1" w:styleId="Heading2Char">
    <w:name w:val="Heading 2 Char"/>
    <w:aliases w:val="Hat Char,Heading 21 Char,Char Char Char Char1 Char1,Char Char Char Char1 Char Char,Heading 2 Char1 Char,Char2 Char,Heading 2 Char Char1 Char,Heading 2 Char Char Char Char,Heading 2 Char Char Char1,Heading 2 Char Char Char1 Char Char"/>
    <w:basedOn w:val="DefaultParagraphFont"/>
    <w:link w:val="Heading2"/>
    <w:uiPriority w:val="1"/>
    <w:rsid w:val="00E94E13"/>
    <w:rPr>
      <w:rFonts w:ascii="Georgia" w:eastAsiaTheme="majorEastAsia" w:hAnsi="Georgia"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E94E13"/>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E94E13"/>
    <w:rPr>
      <w:rFonts w:ascii="Georgia" w:eastAsiaTheme="majorEastAsia" w:hAnsi="Georgia" w:cstheme="majorBidi"/>
      <w:b/>
      <w:iCs/>
      <w:sz w:val="26"/>
    </w:rPr>
  </w:style>
  <w:style w:type="character" w:styleId="Emphasis">
    <w:name w:val="Emphasis"/>
    <w:aliases w:val="Emphasize Char,emphasis in card,CD Card,Minimized,minimized,Evidence,Highlighted,tag2,Size 10,ED - Tag,emphasis,Underlined,Bold Underline,Emphasis!!,small,Qualifications,Shrunk,bold underline,Heading 3 Char1,Char Char Char,normal card text,Box,B"/>
    <w:basedOn w:val="DefaultParagraphFont"/>
    <w:link w:val="Emphasize"/>
    <w:uiPriority w:val="7"/>
    <w:qFormat/>
    <w:rsid w:val="00E94E13"/>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94E13"/>
    <w:rPr>
      <w:b/>
      <w:bCs/>
      <w:sz w:val="26"/>
      <w:u w:val="none"/>
    </w:rPr>
  </w:style>
  <w:style w:type="character" w:customStyle="1" w:styleId="StyleUnderline">
    <w:name w:val="Style Underline"/>
    <w:aliases w:val="Underline,Style Bold Underline,Minimized Char,Intense Emphasis3,9.5 p,9.5 pt,Intense Emphasis111,Underline Char,Intense Emphasis11,Intense Emphasis1111,Heading 3 Char Char Char1,Title Cha,8.,Intense Emphasis1,Kern at 16 pt,c,Bold,Style,ci"/>
    <w:basedOn w:val="DefaultParagraphFont"/>
    <w:uiPriority w:val="6"/>
    <w:qFormat/>
    <w:rsid w:val="00E94E13"/>
    <w:rPr>
      <w:b w:val="0"/>
      <w:sz w:val="22"/>
      <w:u w:val="single"/>
    </w:rPr>
  </w:style>
  <w:style w:type="character" w:styleId="Hyperlink">
    <w:name w:val="Hyperlink"/>
    <w:aliases w:val="No Spacing Char,Note Level 2 Char,Small Text Char,Card Format Char,Note Level 21 Char,ClearFormatting Char,Clear Char,DDI Tag Char,Tag Title Char,No Spacing51 Char,No Spacing11211 Char,Tag and Ci Char,Tag and Cite Char,Very Small Text Char"/>
    <w:basedOn w:val="DefaultParagraphFont"/>
    <w:link w:val="NoSpacing"/>
    <w:uiPriority w:val="99"/>
    <w:unhideWhenUsed/>
    <w:rsid w:val="00E94E13"/>
    <w:rPr>
      <w:color w:val="auto"/>
      <w:u w:val="none"/>
    </w:rPr>
  </w:style>
  <w:style w:type="character" w:styleId="FollowedHyperlink">
    <w:name w:val="FollowedHyperlink"/>
    <w:basedOn w:val="DefaultParagraphFont"/>
    <w:uiPriority w:val="99"/>
    <w:semiHidden/>
    <w:unhideWhenUsed/>
    <w:rsid w:val="00E94E13"/>
    <w:rPr>
      <w:color w:val="auto"/>
      <w:u w:val="none"/>
    </w:rPr>
  </w:style>
  <w:style w:type="paragraph" w:customStyle="1" w:styleId="Analytic">
    <w:name w:val="Analytic"/>
    <w:link w:val="AnalyticChar"/>
    <w:uiPriority w:val="4"/>
    <w:qFormat/>
    <w:rsid w:val="00E94E13"/>
    <w:rPr>
      <w:rFonts w:ascii="Calibri" w:eastAsiaTheme="majorEastAsia" w:hAnsi="Calibri" w:cstheme="majorBidi"/>
      <w:b/>
      <w:color w:val="44546A" w:themeColor="text2"/>
      <w:sz w:val="24"/>
      <w:szCs w:val="24"/>
    </w:rPr>
  </w:style>
  <w:style w:type="character" w:customStyle="1" w:styleId="AnalyticChar">
    <w:name w:val="Analytic Char"/>
    <w:basedOn w:val="DefaultParagraphFont"/>
    <w:link w:val="Analytic"/>
    <w:uiPriority w:val="4"/>
    <w:rsid w:val="00E94E13"/>
    <w:rPr>
      <w:rFonts w:ascii="Calibri" w:eastAsiaTheme="majorEastAsia" w:hAnsi="Calibri" w:cstheme="majorBidi"/>
      <w:b/>
      <w:color w:val="44546A" w:themeColor="text2"/>
      <w:sz w:val="24"/>
      <w:szCs w:val="24"/>
    </w:rPr>
  </w:style>
  <w:style w:type="paragraph" w:customStyle="1" w:styleId="Emphasize">
    <w:name w:val="Emphasize"/>
    <w:basedOn w:val="Normal"/>
    <w:link w:val="Emphasis"/>
    <w:uiPriority w:val="7"/>
    <w:qFormat/>
    <w:rsid w:val="00E94E1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NoSpacing">
    <w:name w:val="No Spacing"/>
    <w:aliases w:val="Note Level 2,Small Text,Card Format,Note Level 21,ClearFormatting,Clear,DDI Tag,Tag Title,No Spacing51,No Spacing11211,Tag and Ci,Tag and Cite,Very Small Text,No Spacing111112,No Spacing41,Dont use,Debate Text,No Spacing31,card,No Spacing8,ca"/>
    <w:basedOn w:val="Heading1"/>
    <w:link w:val="Hyperlink"/>
    <w:autoRedefine/>
    <w:uiPriority w:val="99"/>
    <w:qFormat/>
    <w:rsid w:val="00E94E1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character" w:customStyle="1" w:styleId="Style4Char">
    <w:name w:val="Style4 Char"/>
    <w:basedOn w:val="DefaultParagraphFont"/>
    <w:link w:val="Style4"/>
    <w:rsid w:val="00E94E13"/>
    <w:rPr>
      <w:rFonts w:ascii="Arial Narrow" w:hAnsi="Arial Narrow"/>
      <w:szCs w:val="24"/>
      <w:u w:val="single"/>
    </w:rPr>
  </w:style>
  <w:style w:type="paragraph" w:customStyle="1" w:styleId="Style4">
    <w:name w:val="Style4"/>
    <w:basedOn w:val="Normal"/>
    <w:link w:val="Style4Char"/>
    <w:qFormat/>
    <w:rsid w:val="00E94E13"/>
    <w:rPr>
      <w:rFonts w:ascii="Arial Narrow" w:hAnsi="Arial Narrow"/>
      <w:szCs w:val="24"/>
      <w:u w:val="single"/>
    </w:rPr>
  </w:style>
  <w:style w:type="character" w:customStyle="1" w:styleId="Style9pt">
    <w:name w:val="Style 9 pt"/>
    <w:basedOn w:val="DefaultParagraphFont"/>
    <w:rsid w:val="00E94E13"/>
    <w:rPr>
      <w:rFonts w:ascii="Times New Roman" w:hAnsi="Times New Roman"/>
      <w:sz w:val="20"/>
    </w:rPr>
  </w:style>
  <w:style w:type="paragraph" w:customStyle="1" w:styleId="StyleStyle49pt3">
    <w:name w:val="Style Style4 + 9 pt3"/>
    <w:basedOn w:val="Style4"/>
    <w:link w:val="StyleStyle49pt3Char"/>
    <w:rsid w:val="00E94E13"/>
    <w:rPr>
      <w:rFonts w:ascii="Times New Roman" w:eastAsia="Times New Roman" w:hAnsi="Times New Roman"/>
    </w:rPr>
  </w:style>
  <w:style w:type="character" w:customStyle="1" w:styleId="StyleStyle49pt3Char">
    <w:name w:val="Style Style4 + 9 pt3 Char"/>
    <w:basedOn w:val="Style4Char"/>
    <w:link w:val="StyleStyle49pt3"/>
    <w:rsid w:val="00E94E13"/>
    <w:rPr>
      <w:rFonts w:ascii="Times New Roman" w:eastAsia="Times New Roman" w:hAnsi="Times New Roman"/>
      <w:szCs w:val="24"/>
      <w:u w:val="single"/>
    </w:rPr>
  </w:style>
  <w:style w:type="paragraph" w:customStyle="1" w:styleId="StyleStyle4Bold">
    <w:name w:val="Style Style4 + Bold"/>
    <w:basedOn w:val="Style4"/>
    <w:link w:val="StyleStyle4BoldChar"/>
    <w:rsid w:val="00E94E13"/>
    <w:rPr>
      <w:rFonts w:ascii="Times New Roman" w:eastAsia="Times New Roman" w:hAnsi="Times New Roman"/>
      <w:b/>
      <w:bCs/>
    </w:rPr>
  </w:style>
  <w:style w:type="character" w:customStyle="1" w:styleId="StyleStyle4BoldChar">
    <w:name w:val="Style Style4 + Bold Char"/>
    <w:basedOn w:val="Style4Char"/>
    <w:link w:val="StyleStyle4Bold"/>
    <w:rsid w:val="00E94E13"/>
    <w:rPr>
      <w:rFonts w:ascii="Times New Roman" w:eastAsia="Times New Roman" w:hAnsi="Times New Roman"/>
      <w:b/>
      <w:bCs/>
      <w:szCs w:val="24"/>
      <w:u w:val="single"/>
    </w:rPr>
  </w:style>
  <w:style w:type="paragraph" w:customStyle="1" w:styleId="textbold">
    <w:name w:val="text bold"/>
    <w:basedOn w:val="Normal"/>
    <w:uiPriority w:val="7"/>
    <w:qFormat/>
    <w:rsid w:val="00E94E13"/>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bdr w:val="single" w:sz="8" w:space="0" w:color="auto"/>
    </w:rPr>
  </w:style>
  <w:style w:type="character" w:customStyle="1" w:styleId="TitleChar">
    <w:name w:val="Title Char"/>
    <w:aliases w:val="title Char,UNDERLINE Char,Cites and Cards Char,Bold Underlined Char,Block Heading Char,Read This Char,Non Read Text Char,Debate Normal Char"/>
    <w:basedOn w:val="DefaultParagraphFont"/>
    <w:link w:val="Title"/>
    <w:uiPriority w:val="6"/>
    <w:qFormat/>
    <w:rsid w:val="00E94E13"/>
    <w:rPr>
      <w:b/>
      <w:u w:val="single"/>
    </w:rPr>
  </w:style>
  <w:style w:type="paragraph" w:styleId="Title">
    <w:name w:val="Title"/>
    <w:aliases w:val="title,UNDERLINE,Cites and Cards,Bold Underlined,Block Heading,Read This,Non Read Text,Debate Normal"/>
    <w:basedOn w:val="Normal"/>
    <w:next w:val="Normal"/>
    <w:link w:val="TitleChar"/>
    <w:uiPriority w:val="6"/>
    <w:qFormat/>
    <w:rsid w:val="00E94E13"/>
    <w:pPr>
      <w:pBdr>
        <w:bottom w:val="single" w:sz="8" w:space="4" w:color="4F81BD"/>
      </w:pBdr>
      <w:spacing w:after="300" w:line="256" w:lineRule="auto"/>
      <w:contextualSpacing/>
    </w:pPr>
    <w:rPr>
      <w:rFonts w:asciiTheme="minorHAnsi" w:hAnsiTheme="minorHAnsi"/>
      <w:b/>
      <w:u w:val="single"/>
    </w:rPr>
  </w:style>
  <w:style w:type="character" w:customStyle="1" w:styleId="TitleChar1">
    <w:name w:val="Title Char1"/>
    <w:basedOn w:val="DefaultParagraphFont"/>
    <w:uiPriority w:val="99"/>
    <w:semiHidden/>
    <w:rsid w:val="00E94E13"/>
    <w:rPr>
      <w:rFonts w:asciiTheme="majorHAnsi" w:eastAsiaTheme="majorEastAsia" w:hAnsiTheme="majorHAnsi" w:cstheme="majorBidi"/>
      <w:spacing w:val="-10"/>
      <w:kern w:val="28"/>
      <w:sz w:val="56"/>
      <w:szCs w:val="56"/>
    </w:rPr>
  </w:style>
  <w:style w:type="paragraph" w:customStyle="1" w:styleId="analyticreal">
    <w:name w:val="analytic real"/>
    <w:basedOn w:val="Heading4"/>
    <w:link w:val="analyticrealChar"/>
    <w:autoRedefine/>
    <w:uiPriority w:val="4"/>
    <w:qFormat/>
    <w:rsid w:val="00E94E13"/>
    <w:rPr>
      <w:color w:val="1F3864" w:themeColor="accent5" w:themeShade="80"/>
    </w:rPr>
  </w:style>
  <w:style w:type="character" w:customStyle="1" w:styleId="analyticrealChar">
    <w:name w:val="analytic real Char"/>
    <w:basedOn w:val="DefaultParagraphFont"/>
    <w:link w:val="analyticreal"/>
    <w:uiPriority w:val="4"/>
    <w:rsid w:val="00E94E13"/>
    <w:rPr>
      <w:rFonts w:ascii="Georgia" w:eastAsiaTheme="majorEastAsia" w:hAnsi="Georgia" w:cstheme="majorBidi"/>
      <w:b/>
      <w:iCs/>
      <w:color w:val="1F3864" w:themeColor="accent5" w:themeShade="80"/>
      <w:sz w:val="26"/>
    </w:rPr>
  </w:style>
  <w:style w:type="paragraph" w:customStyle="1" w:styleId="Tagnotes">
    <w:name w:val="Tag notes"/>
    <w:link w:val="TagnotesChar"/>
    <w:uiPriority w:val="4"/>
    <w:qFormat/>
    <w:rsid w:val="00E94E13"/>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E94E13"/>
    <w:rPr>
      <w:rFonts w:ascii="Calibri" w:eastAsiaTheme="majorEastAsia" w:hAnsi="Calibri" w:cstheme="majorBidi"/>
      <w:b/>
      <w:color w:val="44546A" w:themeColor="text2"/>
      <w:sz w:val="24"/>
      <w:szCs w:val="24"/>
    </w:rPr>
  </w:style>
  <w:style w:type="paragraph" w:customStyle="1" w:styleId="cardnotes">
    <w:name w:val="card notes"/>
    <w:uiPriority w:val="4"/>
    <w:qFormat/>
    <w:rsid w:val="00E94E13"/>
    <w:rPr>
      <w:rFonts w:ascii="Calibri" w:eastAsiaTheme="majorEastAsia" w:hAnsi="Calibri" w:cstheme="majorBidi"/>
      <w:b/>
      <w:iCs/>
      <w:color w:val="538135" w:themeColor="accent6" w:themeShade="BF"/>
    </w:rPr>
  </w:style>
  <w:style w:type="paragraph" w:customStyle="1" w:styleId="Cardnotes0">
    <w:name w:val="Card notes"/>
    <w:uiPriority w:val="4"/>
    <w:qFormat/>
    <w:rsid w:val="00E94E13"/>
    <w:rPr>
      <w:rFonts w:ascii="Calibri" w:hAnsi="Calibri" w:cs="Calibri"/>
      <w:b/>
      <w:color w:val="538135" w:themeColor="accent6" w:themeShade="BF"/>
    </w:rPr>
  </w:style>
  <w:style w:type="paragraph" w:customStyle="1" w:styleId="Emphasis1">
    <w:name w:val="Emphasis1"/>
    <w:basedOn w:val="Normal"/>
    <w:autoRedefine/>
    <w:uiPriority w:val="7"/>
    <w:qFormat/>
    <w:rsid w:val="00E94E1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UnresolvedMention">
    <w:name w:val="Unresolved Mention"/>
    <w:basedOn w:val="DefaultParagraphFont"/>
    <w:uiPriority w:val="99"/>
    <w:semiHidden/>
    <w:unhideWhenUsed/>
    <w:rsid w:val="00E94E13"/>
    <w:rPr>
      <w:color w:val="605E5C"/>
      <w:shd w:val="clear" w:color="auto" w:fill="E1DFDD"/>
    </w:rPr>
  </w:style>
  <w:style w:type="paragraph" w:styleId="NormalWeb">
    <w:name w:val="Normal (Web)"/>
    <w:basedOn w:val="Normal"/>
    <w:uiPriority w:val="99"/>
    <w:unhideWhenUsed/>
    <w:rsid w:val="00E94E13"/>
    <w:pPr>
      <w:spacing w:before="100" w:beforeAutospacing="1" w:after="100" w:afterAutospacing="1"/>
    </w:pPr>
    <w:rPr>
      <w:rFonts w:ascii="Times New Roman" w:eastAsia="Times New Roman" w:hAnsi="Times New Roman" w:cs="Times New Roman"/>
      <w:sz w:val="24"/>
      <w:szCs w:val="24"/>
    </w:rPr>
  </w:style>
  <w:style w:type="paragraph" w:customStyle="1" w:styleId="author--biotitle">
    <w:name w:val="author--bio__title"/>
    <w:basedOn w:val="Normal"/>
    <w:rsid w:val="00E94E13"/>
    <w:pPr>
      <w:spacing w:before="100" w:beforeAutospacing="1" w:after="100" w:afterAutospacing="1"/>
    </w:pPr>
    <w:rPr>
      <w:rFonts w:ascii="Times New Roman" w:eastAsia="Times New Roman" w:hAnsi="Times New Roman" w:cs="Times New Roman"/>
      <w:sz w:val="24"/>
      <w:szCs w:val="24"/>
    </w:rPr>
  </w:style>
  <w:style w:type="paragraph" w:customStyle="1" w:styleId="css-iynevi">
    <w:name w:val="css-iynevi"/>
    <w:basedOn w:val="Normal"/>
    <w:rsid w:val="00E94E13"/>
    <w:pPr>
      <w:spacing w:before="100" w:beforeAutospacing="1" w:after="100" w:afterAutospacing="1"/>
    </w:pPr>
    <w:rPr>
      <w:rFonts w:ascii="Times New Roman" w:eastAsia="Times New Roman" w:hAnsi="Times New Roman" w:cs="Times New Roman"/>
      <w:sz w:val="24"/>
      <w:szCs w:val="24"/>
    </w:rPr>
  </w:style>
  <w:style w:type="character" w:customStyle="1" w:styleId="css-1xu7vd">
    <w:name w:val="css-1xu7vd"/>
    <w:basedOn w:val="DefaultParagraphFont"/>
    <w:rsid w:val="00E94E13"/>
  </w:style>
  <w:style w:type="character" w:customStyle="1" w:styleId="css-1656jku">
    <w:name w:val="css-1656jku"/>
    <w:basedOn w:val="DefaultParagraphFont"/>
    <w:rsid w:val="00E94E13"/>
  </w:style>
  <w:style w:type="character" w:customStyle="1" w:styleId="css-1dv1kvn">
    <w:name w:val="css-1dv1kvn"/>
    <w:basedOn w:val="DefaultParagraphFont"/>
    <w:rsid w:val="00E94E13"/>
  </w:style>
  <w:style w:type="paragraph" w:customStyle="1" w:styleId="component-root-0-2-85">
    <w:name w:val="component-root-0-2-85"/>
    <w:basedOn w:val="Normal"/>
    <w:rsid w:val="00E94E13"/>
    <w:pPr>
      <w:spacing w:before="100" w:beforeAutospacing="1" w:after="100" w:afterAutospacing="1"/>
    </w:pPr>
    <w:rPr>
      <w:rFonts w:ascii="Times New Roman" w:eastAsia="Times New Roman" w:hAnsi="Times New Roman" w:cs="Times New Roman"/>
      <w:sz w:val="24"/>
      <w:szCs w:val="24"/>
    </w:rPr>
  </w:style>
  <w:style w:type="character" w:customStyle="1" w:styleId="jw-volume-update">
    <w:name w:val="jw-volume-update"/>
    <w:basedOn w:val="DefaultParagraphFont"/>
    <w:rsid w:val="00E94E13"/>
  </w:style>
  <w:style w:type="character" w:customStyle="1" w:styleId="styleswrapper-sc-8awjxn-0">
    <w:name w:val="styles__wrapper-sc-8awjxn-0"/>
    <w:basedOn w:val="DefaultParagraphFont"/>
    <w:rsid w:val="00E94E13"/>
  </w:style>
  <w:style w:type="paragraph" w:customStyle="1" w:styleId="zn-bodyparagraph">
    <w:name w:val="zn-body__paragraph"/>
    <w:basedOn w:val="Normal"/>
    <w:rsid w:val="00E94E13"/>
    <w:pPr>
      <w:spacing w:before="100" w:beforeAutospacing="1" w:after="100" w:afterAutospacing="1"/>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E94E13"/>
    <w:rPr>
      <w:i/>
      <w:iCs/>
    </w:rPr>
  </w:style>
  <w:style w:type="character" w:customStyle="1" w:styleId="elstoryelementheader">
    <w:name w:val="el__storyelement__header"/>
    <w:basedOn w:val="DefaultParagraphFont"/>
    <w:rsid w:val="00E94E13"/>
  </w:style>
  <w:style w:type="paragraph" w:customStyle="1" w:styleId="citation-hover-present">
    <w:name w:val="citation-hover-present"/>
    <w:basedOn w:val="Normal"/>
    <w:rsid w:val="00E94E13"/>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E94E13"/>
    <w:rPr>
      <w:b/>
      <w:bCs/>
    </w:rPr>
  </w:style>
  <w:style w:type="paragraph" w:customStyle="1" w:styleId="font--body">
    <w:name w:val="font--body"/>
    <w:basedOn w:val="Normal"/>
    <w:rsid w:val="00E94E13"/>
    <w:pPr>
      <w:spacing w:before="100" w:beforeAutospacing="1" w:after="100" w:afterAutospacing="1"/>
    </w:pPr>
    <w:rPr>
      <w:rFonts w:ascii="Times New Roman" w:eastAsia="Times New Roman" w:hAnsi="Times New Roman" w:cs="Times New Roman"/>
      <w:sz w:val="24"/>
      <w:szCs w:val="24"/>
    </w:rPr>
  </w:style>
  <w:style w:type="character" w:customStyle="1" w:styleId="font--body1">
    <w:name w:val="font--body1"/>
    <w:basedOn w:val="DefaultParagraphFont"/>
    <w:rsid w:val="00E94E13"/>
  </w:style>
  <w:style w:type="character" w:customStyle="1" w:styleId="gray-darkest">
    <w:name w:val="gray-darkest"/>
    <w:basedOn w:val="DefaultParagraphFont"/>
    <w:rsid w:val="00E94E13"/>
  </w:style>
  <w:style w:type="character" w:customStyle="1" w:styleId="font-xxxs">
    <w:name w:val="font-xxxs"/>
    <w:basedOn w:val="DefaultParagraphFont"/>
    <w:rsid w:val="00E94E13"/>
  </w:style>
  <w:style w:type="character" w:customStyle="1" w:styleId="rollover-people">
    <w:name w:val="rollover-people"/>
    <w:basedOn w:val="DefaultParagraphFont"/>
    <w:rsid w:val="00E94E13"/>
  </w:style>
  <w:style w:type="paragraph" w:customStyle="1" w:styleId="color-body">
    <w:name w:val="color-body"/>
    <w:basedOn w:val="Normal"/>
    <w:rsid w:val="00E94E13"/>
    <w:pPr>
      <w:spacing w:before="100" w:beforeAutospacing="1" w:after="100" w:afterAutospacing="1"/>
    </w:pPr>
    <w:rPr>
      <w:rFonts w:ascii="Times New Roman" w:eastAsia="Times New Roman" w:hAnsi="Times New Roman" w:cs="Times New Roman"/>
      <w:sz w:val="24"/>
      <w:szCs w:val="24"/>
    </w:rPr>
  </w:style>
  <w:style w:type="character" w:customStyle="1" w:styleId="plus">
    <w:name w:val="plus"/>
    <w:basedOn w:val="DefaultParagraphFont"/>
    <w:rsid w:val="00E94E13"/>
  </w:style>
  <w:style w:type="character" w:customStyle="1" w:styleId="fs-author-name">
    <w:name w:val="fs-author-name"/>
    <w:basedOn w:val="DefaultParagraphFont"/>
    <w:rsid w:val="00E94E13"/>
  </w:style>
  <w:style w:type="character" w:customStyle="1" w:styleId="contrib-byline-type">
    <w:name w:val="contrib-byline-type"/>
    <w:basedOn w:val="DefaultParagraphFont"/>
    <w:rsid w:val="00E94E13"/>
  </w:style>
  <w:style w:type="character" w:customStyle="1" w:styleId="exclude-from-newsgate">
    <w:name w:val="exclude-from-newsgate"/>
    <w:basedOn w:val="DefaultParagraphFont"/>
    <w:rsid w:val="00E94E13"/>
  </w:style>
  <w:style w:type="paragraph" w:customStyle="1" w:styleId="oembed-link-desc">
    <w:name w:val="oembed-link-desc"/>
    <w:basedOn w:val="Normal"/>
    <w:rsid w:val="00E94E13"/>
    <w:pPr>
      <w:spacing w:before="100" w:beforeAutospacing="1" w:after="100" w:afterAutospacing="1"/>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E94E13"/>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E94E13"/>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94E13"/>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E94E13"/>
    <w:rPr>
      <w:rFonts w:ascii="Arial" w:eastAsia="Times New Roman" w:hAnsi="Arial" w:cs="Arial"/>
      <w:vanish/>
      <w:sz w:val="16"/>
      <w:szCs w:val="16"/>
    </w:rPr>
  </w:style>
  <w:style w:type="character" w:customStyle="1" w:styleId="dn">
    <w:name w:val="dn"/>
    <w:basedOn w:val="DefaultParagraphFont"/>
    <w:rsid w:val="00E94E13"/>
  </w:style>
  <w:style w:type="character" w:customStyle="1" w:styleId="italic">
    <w:name w:val="italic"/>
    <w:basedOn w:val="DefaultParagraphFont"/>
    <w:rsid w:val="00E94E13"/>
  </w:style>
  <w:style w:type="character" w:customStyle="1" w:styleId="pr-xxs">
    <w:name w:val="pr-xxs"/>
    <w:basedOn w:val="DefaultParagraphFont"/>
    <w:rsid w:val="00E94E13"/>
  </w:style>
  <w:style w:type="character" w:customStyle="1" w:styleId="b">
    <w:name w:val="b"/>
    <w:basedOn w:val="DefaultParagraphFont"/>
    <w:rsid w:val="00E94E13"/>
  </w:style>
  <w:style w:type="paragraph" w:customStyle="1" w:styleId="gray-dark1">
    <w:name w:val="gray-dark1"/>
    <w:basedOn w:val="Normal"/>
    <w:rsid w:val="00E94E13"/>
    <w:pPr>
      <w:spacing w:before="100" w:beforeAutospacing="1" w:after="100" w:afterAutospacing="1"/>
    </w:pPr>
    <w:rPr>
      <w:rFonts w:ascii="Times New Roman" w:eastAsia="Times New Roman" w:hAnsi="Times New Roman" w:cs="Times New Roman"/>
      <w:sz w:val="24"/>
      <w:szCs w:val="24"/>
    </w:rPr>
  </w:style>
  <w:style w:type="paragraph" w:customStyle="1" w:styleId="gray">
    <w:name w:val="gray"/>
    <w:basedOn w:val="Normal"/>
    <w:rsid w:val="00E94E13"/>
    <w:pPr>
      <w:spacing w:before="100" w:beforeAutospacing="1" w:after="100" w:afterAutospacing="1"/>
    </w:pPr>
    <w:rPr>
      <w:rFonts w:ascii="Times New Roman" w:eastAsia="Times New Roman" w:hAnsi="Times New Roman" w:cs="Times New Roman"/>
      <w:sz w:val="24"/>
      <w:szCs w:val="24"/>
    </w:rPr>
  </w:style>
  <w:style w:type="character" w:customStyle="1" w:styleId="offerlanguage">
    <w:name w:val="offerlanguage"/>
    <w:basedOn w:val="DefaultParagraphFont"/>
    <w:rsid w:val="00E94E13"/>
  </w:style>
  <w:style w:type="paragraph" w:customStyle="1" w:styleId="fb-share-item">
    <w:name w:val="fb-share-item"/>
    <w:basedOn w:val="Normal"/>
    <w:rsid w:val="00E94E13"/>
    <w:pPr>
      <w:spacing w:before="100" w:beforeAutospacing="1" w:after="100" w:afterAutospacing="1"/>
    </w:pPr>
    <w:rPr>
      <w:rFonts w:ascii="Times New Roman" w:eastAsia="Times New Roman" w:hAnsi="Times New Roman" w:cs="Times New Roman"/>
      <w:sz w:val="24"/>
      <w:szCs w:val="24"/>
    </w:rPr>
  </w:style>
  <w:style w:type="paragraph" w:customStyle="1" w:styleId="wa-share-item">
    <w:name w:val="wa-share-item"/>
    <w:basedOn w:val="Normal"/>
    <w:rsid w:val="00E94E13"/>
    <w:pPr>
      <w:spacing w:before="100" w:beforeAutospacing="1" w:after="100" w:afterAutospacing="1"/>
    </w:pPr>
    <w:rPr>
      <w:rFonts w:ascii="Times New Roman" w:eastAsia="Times New Roman" w:hAnsi="Times New Roman" w:cs="Times New Roman"/>
      <w:sz w:val="24"/>
      <w:szCs w:val="24"/>
    </w:rPr>
  </w:style>
  <w:style w:type="paragraph" w:customStyle="1" w:styleId="twitter-share-item">
    <w:name w:val="twitter-share-item"/>
    <w:basedOn w:val="Normal"/>
    <w:rsid w:val="00E94E13"/>
    <w:pPr>
      <w:spacing w:before="100" w:beforeAutospacing="1" w:after="100" w:afterAutospacing="1"/>
    </w:pPr>
    <w:rPr>
      <w:rFonts w:ascii="Times New Roman" w:eastAsia="Times New Roman" w:hAnsi="Times New Roman" w:cs="Times New Roman"/>
      <w:sz w:val="24"/>
      <w:szCs w:val="24"/>
    </w:rPr>
  </w:style>
  <w:style w:type="paragraph" w:customStyle="1" w:styleId="email-share-item">
    <w:name w:val="email-share-item"/>
    <w:basedOn w:val="Normal"/>
    <w:rsid w:val="00E94E13"/>
    <w:pPr>
      <w:spacing w:before="100" w:beforeAutospacing="1" w:after="100" w:afterAutospacing="1"/>
    </w:pPr>
    <w:rPr>
      <w:rFonts w:ascii="Times New Roman" w:eastAsia="Times New Roman" w:hAnsi="Times New Roman" w:cs="Times New Roman"/>
      <w:sz w:val="24"/>
      <w:szCs w:val="24"/>
    </w:rPr>
  </w:style>
  <w:style w:type="paragraph" w:customStyle="1" w:styleId="more-share-item">
    <w:name w:val="more-share-item"/>
    <w:basedOn w:val="Normal"/>
    <w:rsid w:val="00E94E13"/>
    <w:pPr>
      <w:spacing w:before="100" w:beforeAutospacing="1" w:after="100" w:afterAutospacing="1"/>
    </w:pPr>
    <w:rPr>
      <w:rFonts w:ascii="Times New Roman" w:eastAsia="Times New Roman" w:hAnsi="Times New Roman" w:cs="Times New Roman"/>
      <w:sz w:val="24"/>
      <w:szCs w:val="24"/>
    </w:rPr>
  </w:style>
  <w:style w:type="paragraph" w:customStyle="1" w:styleId="css-3dt32m">
    <w:name w:val="css-3dt32m"/>
    <w:basedOn w:val="Normal"/>
    <w:rsid w:val="00E94E13"/>
    <w:pPr>
      <w:spacing w:before="100" w:beforeAutospacing="1" w:after="100" w:afterAutospacing="1"/>
    </w:pPr>
    <w:rPr>
      <w:rFonts w:ascii="Times New Roman" w:eastAsia="Times New Roman" w:hAnsi="Times New Roman" w:cs="Times New Roman"/>
      <w:sz w:val="24"/>
      <w:szCs w:val="24"/>
    </w:rPr>
  </w:style>
  <w:style w:type="character" w:customStyle="1" w:styleId="css-1rxm0ex">
    <w:name w:val="css-1rxm0ex"/>
    <w:basedOn w:val="DefaultParagraphFont"/>
    <w:rsid w:val="00E94E13"/>
  </w:style>
  <w:style w:type="paragraph" w:customStyle="1" w:styleId="css-1qej4jr">
    <w:name w:val="css-1qej4jr"/>
    <w:basedOn w:val="Normal"/>
    <w:rsid w:val="00E94E13"/>
    <w:pPr>
      <w:spacing w:before="100" w:beforeAutospacing="1" w:after="100" w:afterAutospacing="1"/>
    </w:pPr>
    <w:rPr>
      <w:rFonts w:ascii="Times New Roman" w:eastAsia="Times New Roman" w:hAnsi="Times New Roman" w:cs="Times New Roman"/>
      <w:sz w:val="24"/>
      <w:szCs w:val="24"/>
    </w:rPr>
  </w:style>
  <w:style w:type="character" w:customStyle="1" w:styleId="css-1ch0u2v">
    <w:name w:val="css-1ch0u2v"/>
    <w:basedOn w:val="DefaultParagraphFont"/>
    <w:rsid w:val="00E94E13"/>
  </w:style>
  <w:style w:type="character" w:customStyle="1" w:styleId="css-u72kgh">
    <w:name w:val="css-u72kgh"/>
    <w:basedOn w:val="DefaultParagraphFont"/>
    <w:rsid w:val="00E94E13"/>
  </w:style>
  <w:style w:type="paragraph" w:customStyle="1" w:styleId="css-tsacue">
    <w:name w:val="css-tsacue"/>
    <w:basedOn w:val="Normal"/>
    <w:rsid w:val="00E94E13"/>
    <w:pPr>
      <w:spacing w:before="100" w:beforeAutospacing="1" w:after="100" w:afterAutospacing="1"/>
    </w:pPr>
    <w:rPr>
      <w:rFonts w:ascii="Times New Roman" w:eastAsia="Times New Roman" w:hAnsi="Times New Roman" w:cs="Times New Roman"/>
      <w:sz w:val="24"/>
      <w:szCs w:val="24"/>
    </w:rPr>
  </w:style>
  <w:style w:type="paragraph" w:customStyle="1" w:styleId="css-w6ymp8">
    <w:name w:val="css-w6ymp8"/>
    <w:basedOn w:val="Normal"/>
    <w:rsid w:val="00E94E13"/>
    <w:pPr>
      <w:spacing w:before="100" w:beforeAutospacing="1" w:after="100" w:afterAutospacing="1"/>
    </w:pPr>
    <w:rPr>
      <w:rFonts w:ascii="Times New Roman" w:eastAsia="Times New Roman" w:hAnsi="Times New Roman" w:cs="Times New Roman"/>
      <w:sz w:val="24"/>
      <w:szCs w:val="24"/>
    </w:rPr>
  </w:style>
  <w:style w:type="character" w:customStyle="1" w:styleId="css-16f3y1r">
    <w:name w:val="css-16f3y1r"/>
    <w:basedOn w:val="DefaultParagraphFont"/>
    <w:rsid w:val="00E94E13"/>
  </w:style>
  <w:style w:type="character" w:customStyle="1" w:styleId="css-cnj6d5">
    <w:name w:val="css-cnj6d5"/>
    <w:basedOn w:val="DefaultParagraphFont"/>
    <w:rsid w:val="00E94E13"/>
  </w:style>
  <w:style w:type="character" w:customStyle="1" w:styleId="css-1ly73wi">
    <w:name w:val="css-1ly73wi"/>
    <w:basedOn w:val="DefaultParagraphFont"/>
    <w:rsid w:val="00E94E13"/>
  </w:style>
  <w:style w:type="paragraph" w:customStyle="1" w:styleId="css-aknsld">
    <w:name w:val="css-aknsld"/>
    <w:basedOn w:val="Normal"/>
    <w:rsid w:val="00E94E13"/>
    <w:pPr>
      <w:spacing w:before="100" w:beforeAutospacing="1" w:after="100" w:afterAutospacing="1"/>
    </w:pPr>
    <w:rPr>
      <w:rFonts w:ascii="Times New Roman" w:eastAsia="Times New Roman" w:hAnsi="Times New Roman" w:cs="Times New Roman"/>
      <w:sz w:val="24"/>
      <w:szCs w:val="24"/>
    </w:rPr>
  </w:style>
  <w:style w:type="character" w:customStyle="1" w:styleId="byline-prefix">
    <w:name w:val="byline-prefix"/>
    <w:basedOn w:val="DefaultParagraphFont"/>
    <w:rsid w:val="00E94E13"/>
  </w:style>
  <w:style w:type="character" w:customStyle="1" w:styleId="css-1baulvz">
    <w:name w:val="css-1baulvz"/>
    <w:basedOn w:val="DefaultParagraphFont"/>
    <w:rsid w:val="00E94E13"/>
  </w:style>
  <w:style w:type="character" w:customStyle="1" w:styleId="css-1sbuyqj">
    <w:name w:val="css-1sbuyqj"/>
    <w:basedOn w:val="DefaultParagraphFont"/>
    <w:rsid w:val="00E94E13"/>
  </w:style>
  <w:style w:type="character" w:customStyle="1" w:styleId="css-233int">
    <w:name w:val="css-233int"/>
    <w:basedOn w:val="DefaultParagraphFont"/>
    <w:rsid w:val="00E94E13"/>
  </w:style>
  <w:style w:type="paragraph" w:customStyle="1" w:styleId="css-axufdj">
    <w:name w:val="css-axufdj"/>
    <w:basedOn w:val="Normal"/>
    <w:rsid w:val="00E94E13"/>
    <w:pPr>
      <w:spacing w:before="100" w:beforeAutospacing="1" w:after="100" w:afterAutospacing="1"/>
    </w:pPr>
    <w:rPr>
      <w:rFonts w:ascii="Times New Roman" w:eastAsia="Times New Roman" w:hAnsi="Times New Roman" w:cs="Times New Roman"/>
      <w:sz w:val="24"/>
      <w:szCs w:val="24"/>
    </w:rPr>
  </w:style>
  <w:style w:type="paragraph" w:customStyle="1" w:styleId="css-pncxxs">
    <w:name w:val="css-pncxxs"/>
    <w:basedOn w:val="Normal"/>
    <w:rsid w:val="00E94E13"/>
    <w:pPr>
      <w:spacing w:before="100" w:beforeAutospacing="1" w:after="100" w:afterAutospacing="1"/>
    </w:pPr>
    <w:rPr>
      <w:rFonts w:ascii="Times New Roman" w:eastAsia="Times New Roman" w:hAnsi="Times New Roman" w:cs="Times New Roman"/>
      <w:sz w:val="24"/>
      <w:szCs w:val="24"/>
    </w:rPr>
  </w:style>
  <w:style w:type="paragraph" w:customStyle="1" w:styleId="css-a7htku">
    <w:name w:val="css-a7htku"/>
    <w:basedOn w:val="Normal"/>
    <w:rsid w:val="00E94E13"/>
    <w:pPr>
      <w:spacing w:before="100" w:beforeAutospacing="1" w:after="100" w:afterAutospacing="1"/>
    </w:pPr>
    <w:rPr>
      <w:rFonts w:ascii="Times New Roman" w:eastAsia="Times New Roman" w:hAnsi="Times New Roman" w:cs="Times New Roman"/>
      <w:sz w:val="24"/>
      <w:szCs w:val="24"/>
    </w:rPr>
  </w:style>
  <w:style w:type="paragraph" w:customStyle="1" w:styleId="sc-qouyg">
    <w:name w:val="sc-qouyg"/>
    <w:basedOn w:val="Normal"/>
    <w:rsid w:val="00E94E13"/>
    <w:pPr>
      <w:spacing w:before="100" w:beforeAutospacing="1" w:after="100" w:afterAutospacing="1"/>
    </w:pPr>
    <w:rPr>
      <w:rFonts w:ascii="Times New Roman" w:eastAsia="Times New Roman" w:hAnsi="Times New Roman" w:cs="Times New Roman"/>
      <w:sz w:val="24"/>
      <w:szCs w:val="24"/>
    </w:rPr>
  </w:style>
  <w:style w:type="character" w:customStyle="1" w:styleId="sc-pambm">
    <w:name w:val="sc-pambm"/>
    <w:basedOn w:val="DefaultParagraphFont"/>
    <w:rsid w:val="00E94E13"/>
  </w:style>
  <w:style w:type="character" w:customStyle="1" w:styleId="css-331tlz">
    <w:name w:val="css-331tlz"/>
    <w:basedOn w:val="DefaultParagraphFont"/>
    <w:rsid w:val="00E94E13"/>
  </w:style>
  <w:style w:type="character" w:customStyle="1" w:styleId="css-1stvlmo">
    <w:name w:val="css-1stvlmo"/>
    <w:basedOn w:val="DefaultParagraphFont"/>
    <w:rsid w:val="00E94E13"/>
  </w:style>
  <w:style w:type="character" w:customStyle="1" w:styleId="css-kpxlkr">
    <w:name w:val="css-kpxlkr"/>
    <w:basedOn w:val="DefaultParagraphFont"/>
    <w:rsid w:val="00E94E13"/>
  </w:style>
  <w:style w:type="paragraph" w:customStyle="1" w:styleId="css-1l8wklm">
    <w:name w:val="css-1l8wklm"/>
    <w:basedOn w:val="Normal"/>
    <w:rsid w:val="00E94E13"/>
    <w:pPr>
      <w:spacing w:before="100" w:beforeAutospacing="1" w:after="100" w:afterAutospacing="1"/>
    </w:pPr>
    <w:rPr>
      <w:rFonts w:ascii="Times New Roman" w:eastAsia="Times New Roman" w:hAnsi="Times New Roman" w:cs="Times New Roman"/>
      <w:sz w:val="24"/>
      <w:szCs w:val="24"/>
    </w:rPr>
  </w:style>
  <w:style w:type="paragraph" w:customStyle="1" w:styleId="clay-paragraph">
    <w:name w:val="clay-paragraph"/>
    <w:basedOn w:val="Normal"/>
    <w:rsid w:val="00E94E13"/>
    <w:pPr>
      <w:spacing w:before="100" w:beforeAutospacing="1" w:after="100" w:afterAutospacing="1"/>
    </w:pPr>
    <w:rPr>
      <w:rFonts w:ascii="Times New Roman" w:eastAsia="Times New Roman" w:hAnsi="Times New Roman" w:cs="Times New Roman"/>
      <w:sz w:val="24"/>
      <w:szCs w:val="24"/>
    </w:rPr>
  </w:style>
  <w:style w:type="paragraph" w:customStyle="1" w:styleId="polarisrelated-links--title">
    <w:name w:val="polaris__related-links--title"/>
    <w:basedOn w:val="Normal"/>
    <w:rsid w:val="00E94E13"/>
    <w:pPr>
      <w:spacing w:before="100" w:beforeAutospacing="1" w:after="100" w:afterAutospacing="1"/>
    </w:pPr>
    <w:rPr>
      <w:rFonts w:ascii="Times New Roman" w:eastAsia="Times New Roman" w:hAnsi="Times New Roman" w:cs="Times New Roman"/>
      <w:sz w:val="24"/>
      <w:szCs w:val="24"/>
    </w:rPr>
  </w:style>
  <w:style w:type="paragraph" w:customStyle="1" w:styleId="polarisrelated-links--list-item">
    <w:name w:val="polaris__related-links--list-item"/>
    <w:basedOn w:val="Normal"/>
    <w:rsid w:val="00E94E13"/>
    <w:pPr>
      <w:spacing w:before="100" w:beforeAutospacing="1" w:after="100" w:afterAutospacing="1"/>
    </w:pPr>
    <w:rPr>
      <w:rFonts w:ascii="Times New Roman" w:eastAsia="Times New Roman" w:hAnsi="Times New Roman" w:cs="Times New Roman"/>
      <w:sz w:val="24"/>
      <w:szCs w:val="24"/>
    </w:rPr>
  </w:style>
  <w:style w:type="paragraph" w:customStyle="1" w:styleId="headline-regular">
    <w:name w:val="headline-regular"/>
    <w:basedOn w:val="Normal"/>
    <w:rsid w:val="00E94E13"/>
    <w:pPr>
      <w:spacing w:before="100" w:beforeAutospacing="1" w:after="100" w:afterAutospacing="1"/>
    </w:pPr>
    <w:rPr>
      <w:rFonts w:ascii="Times New Roman" w:eastAsia="Times New Roman" w:hAnsi="Times New Roman" w:cs="Times New Roman"/>
      <w:sz w:val="24"/>
      <w:szCs w:val="24"/>
    </w:rPr>
  </w:style>
  <w:style w:type="paragraph" w:customStyle="1" w:styleId="audio-tool">
    <w:name w:val="audio-tool"/>
    <w:basedOn w:val="Normal"/>
    <w:rsid w:val="00E94E13"/>
    <w:pPr>
      <w:spacing w:before="100" w:beforeAutospacing="1" w:after="100" w:afterAutospacing="1"/>
    </w:pPr>
    <w:rPr>
      <w:rFonts w:ascii="Times New Roman" w:eastAsia="Times New Roman" w:hAnsi="Times New Roman" w:cs="Times New Roman"/>
      <w:sz w:val="24"/>
      <w:szCs w:val="24"/>
    </w:rPr>
  </w:style>
  <w:style w:type="paragraph" w:customStyle="1" w:styleId="subscribe">
    <w:name w:val="subscribe"/>
    <w:basedOn w:val="Normal"/>
    <w:rsid w:val="00E94E13"/>
    <w:pPr>
      <w:spacing w:before="100" w:beforeAutospacing="1" w:after="100" w:afterAutospacing="1"/>
    </w:pPr>
    <w:rPr>
      <w:rFonts w:ascii="Times New Roman" w:eastAsia="Times New Roman" w:hAnsi="Times New Roman" w:cs="Times New Roman"/>
      <w:sz w:val="24"/>
      <w:szCs w:val="24"/>
    </w:rPr>
  </w:style>
  <w:style w:type="character" w:customStyle="1" w:styleId="subscribe-more-info">
    <w:name w:val="subscribe-more-info"/>
    <w:basedOn w:val="DefaultParagraphFont"/>
    <w:rsid w:val="00E94E13"/>
  </w:style>
  <w:style w:type="character" w:customStyle="1" w:styleId="generic-title">
    <w:name w:val="generic-title"/>
    <w:basedOn w:val="DefaultParagraphFont"/>
    <w:rsid w:val="00E94E13"/>
  </w:style>
  <w:style w:type="paragraph" w:customStyle="1" w:styleId="podcast-toolssubscribe-links">
    <w:name w:val="podcast-tools__subscribe-links"/>
    <w:basedOn w:val="Normal"/>
    <w:rsid w:val="00E94E13"/>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E94E13"/>
    <w:pPr>
      <w:spacing w:before="100" w:beforeAutospacing="1" w:after="100" w:afterAutospacing="1"/>
    </w:pPr>
    <w:rPr>
      <w:rFonts w:ascii="Times New Roman" w:eastAsia="Times New Roman" w:hAnsi="Times New Roman" w:cs="Times New Roman"/>
      <w:sz w:val="24"/>
      <w:szCs w:val="24"/>
    </w:rPr>
  </w:style>
  <w:style w:type="character" w:customStyle="1" w:styleId="label">
    <w:name w:val="label"/>
    <w:basedOn w:val="DefaultParagraphFont"/>
    <w:rsid w:val="00E94E13"/>
  </w:style>
  <w:style w:type="character" w:customStyle="1" w:styleId="line-two">
    <w:name w:val="line-two"/>
    <w:basedOn w:val="DefaultParagraphFont"/>
    <w:rsid w:val="00E94E13"/>
  </w:style>
  <w:style w:type="paragraph" w:customStyle="1" w:styleId="met-account-newsletters-varb">
    <w:name w:val="met-account-newsletters-varb"/>
    <w:basedOn w:val="Normal"/>
    <w:rsid w:val="00E94E13"/>
    <w:pPr>
      <w:spacing w:before="100" w:beforeAutospacing="1" w:after="100" w:afterAutospacing="1"/>
    </w:pPr>
    <w:rPr>
      <w:rFonts w:ascii="Times New Roman" w:eastAsia="Times New Roman" w:hAnsi="Times New Roman" w:cs="Times New Roman"/>
      <w:sz w:val="24"/>
      <w:szCs w:val="24"/>
    </w:rPr>
  </w:style>
  <w:style w:type="paragraph" w:customStyle="1" w:styleId="met-account-extra">
    <w:name w:val="met-account-extra"/>
    <w:basedOn w:val="Normal"/>
    <w:rsid w:val="00E94E13"/>
    <w:pPr>
      <w:spacing w:before="100" w:beforeAutospacing="1" w:after="100" w:afterAutospacing="1"/>
    </w:pPr>
    <w:rPr>
      <w:rFonts w:ascii="Times New Roman" w:eastAsia="Times New Roman" w:hAnsi="Times New Roman" w:cs="Times New Roman"/>
      <w:sz w:val="24"/>
      <w:szCs w:val="24"/>
    </w:rPr>
  </w:style>
  <w:style w:type="paragraph" w:customStyle="1" w:styleId="met-button-container-varb">
    <w:name w:val="met-button-container-varb"/>
    <w:basedOn w:val="Normal"/>
    <w:rsid w:val="00E94E13"/>
    <w:pPr>
      <w:spacing w:before="100" w:beforeAutospacing="1" w:after="100" w:afterAutospacing="1"/>
    </w:pPr>
    <w:rPr>
      <w:rFonts w:ascii="Times New Roman" w:eastAsia="Times New Roman" w:hAnsi="Times New Roman" w:cs="Times New Roman"/>
      <w:sz w:val="24"/>
      <w:szCs w:val="24"/>
    </w:rPr>
  </w:style>
  <w:style w:type="character" w:customStyle="1" w:styleId="visually-hidden">
    <w:name w:val="visually-hidden"/>
    <w:basedOn w:val="DefaultParagraphFont"/>
    <w:rsid w:val="00E94E13"/>
  </w:style>
  <w:style w:type="character" w:customStyle="1" w:styleId="author-title">
    <w:name w:val="author-title"/>
    <w:basedOn w:val="DefaultParagraphFont"/>
    <w:rsid w:val="00E94E13"/>
  </w:style>
  <w:style w:type="character" w:customStyle="1" w:styleId="published-date-day">
    <w:name w:val="published-date-day"/>
    <w:basedOn w:val="DefaultParagraphFont"/>
    <w:rsid w:val="00E94E13"/>
  </w:style>
  <w:style w:type="character" w:customStyle="1" w:styleId="published-time">
    <w:name w:val="published-time"/>
    <w:basedOn w:val="DefaultParagraphFont"/>
    <w:rsid w:val="00E94E13"/>
  </w:style>
  <w:style w:type="paragraph" w:customStyle="1" w:styleId="promo-category">
    <w:name w:val="promo-category"/>
    <w:basedOn w:val="Normal"/>
    <w:rsid w:val="00E94E13"/>
    <w:pPr>
      <w:spacing w:before="100" w:beforeAutospacing="1" w:after="100" w:afterAutospacing="1"/>
    </w:pPr>
    <w:rPr>
      <w:rFonts w:ascii="Times New Roman" w:eastAsia="Times New Roman" w:hAnsi="Times New Roman" w:cs="Times New Roman"/>
      <w:sz w:val="24"/>
      <w:szCs w:val="24"/>
    </w:rPr>
  </w:style>
  <w:style w:type="paragraph" w:customStyle="1" w:styleId="promo-title">
    <w:name w:val="promo-title"/>
    <w:basedOn w:val="Normal"/>
    <w:rsid w:val="00E94E13"/>
    <w:pPr>
      <w:spacing w:before="100" w:beforeAutospacing="1" w:after="100" w:afterAutospacing="1"/>
    </w:pPr>
    <w:rPr>
      <w:rFonts w:ascii="Times New Roman" w:eastAsia="Times New Roman" w:hAnsi="Times New Roman" w:cs="Times New Roman"/>
      <w:sz w:val="24"/>
      <w:szCs w:val="24"/>
    </w:rPr>
  </w:style>
  <w:style w:type="paragraph" w:customStyle="1" w:styleId="promo-timestamp">
    <w:name w:val="promo-timestamp"/>
    <w:basedOn w:val="Normal"/>
    <w:rsid w:val="00E94E13"/>
    <w:pPr>
      <w:spacing w:before="100" w:beforeAutospacing="1" w:after="100" w:afterAutospacing="1"/>
    </w:pPr>
    <w:rPr>
      <w:rFonts w:ascii="Times New Roman" w:eastAsia="Times New Roman" w:hAnsi="Times New Roman" w:cs="Times New Roman"/>
      <w:sz w:val="24"/>
      <w:szCs w:val="24"/>
    </w:rPr>
  </w:style>
  <w:style w:type="paragraph" w:customStyle="1" w:styleId="module-title">
    <w:name w:val="module-title"/>
    <w:basedOn w:val="Normal"/>
    <w:rsid w:val="00E94E13"/>
    <w:pPr>
      <w:spacing w:before="100" w:beforeAutospacing="1" w:after="100" w:afterAutospacing="1"/>
    </w:pPr>
    <w:rPr>
      <w:rFonts w:ascii="Times New Roman" w:eastAsia="Times New Roman" w:hAnsi="Times New Roman" w:cs="Times New Roman"/>
      <w:sz w:val="24"/>
      <w:szCs w:val="24"/>
    </w:rPr>
  </w:style>
  <w:style w:type="paragraph" w:customStyle="1" w:styleId="module-description">
    <w:name w:val="module-description"/>
    <w:basedOn w:val="Normal"/>
    <w:rsid w:val="00E94E13"/>
    <w:pPr>
      <w:spacing w:before="100" w:beforeAutospacing="1" w:after="100" w:afterAutospacing="1"/>
    </w:pPr>
    <w:rPr>
      <w:rFonts w:ascii="Times New Roman" w:eastAsia="Times New Roman" w:hAnsi="Times New Roman" w:cs="Times New Roman"/>
      <w:sz w:val="24"/>
      <w:szCs w:val="24"/>
    </w:rPr>
  </w:style>
  <w:style w:type="paragraph" w:customStyle="1" w:styleId="module-disclaimer">
    <w:name w:val="module-disclaimer"/>
    <w:basedOn w:val="Normal"/>
    <w:rsid w:val="00E94E13"/>
    <w:pPr>
      <w:spacing w:before="100" w:beforeAutospacing="1" w:after="100" w:afterAutospacing="1"/>
    </w:pPr>
    <w:rPr>
      <w:rFonts w:ascii="Times New Roman" w:eastAsia="Times New Roman" w:hAnsi="Times New Roman" w:cs="Times New Roman"/>
      <w:sz w:val="24"/>
      <w:szCs w:val="24"/>
    </w:rPr>
  </w:style>
  <w:style w:type="paragraph" w:customStyle="1" w:styleId="author-bio-text">
    <w:name w:val="author-bio-text"/>
    <w:basedOn w:val="Normal"/>
    <w:rsid w:val="00E94E13"/>
    <w:pPr>
      <w:spacing w:before="100" w:beforeAutospacing="1" w:after="100" w:afterAutospacing="1"/>
    </w:pPr>
    <w:rPr>
      <w:rFonts w:ascii="Times New Roman" w:eastAsia="Times New Roman" w:hAnsi="Times New Roman" w:cs="Times New Roman"/>
      <w:sz w:val="24"/>
      <w:szCs w:val="24"/>
    </w:rPr>
  </w:style>
  <w:style w:type="paragraph" w:customStyle="1" w:styleId="list-header-title">
    <w:name w:val="list-header-title"/>
    <w:basedOn w:val="Normal"/>
    <w:rsid w:val="00E94E13"/>
    <w:pPr>
      <w:spacing w:before="100" w:beforeAutospacing="1" w:after="100" w:afterAutospacing="1"/>
    </w:pPr>
    <w:rPr>
      <w:rFonts w:ascii="Times New Roman" w:eastAsia="Times New Roman" w:hAnsi="Times New Roman" w:cs="Times New Roman"/>
      <w:sz w:val="24"/>
      <w:szCs w:val="24"/>
    </w:rPr>
  </w:style>
  <w:style w:type="paragraph" w:customStyle="1" w:styleId="social-bar-heading">
    <w:name w:val="social-bar-heading"/>
    <w:basedOn w:val="Normal"/>
    <w:rsid w:val="00E94E13"/>
    <w:pPr>
      <w:spacing w:before="100" w:beforeAutospacing="1" w:after="100" w:afterAutospacing="1"/>
    </w:pPr>
    <w:rPr>
      <w:rFonts w:ascii="Times New Roman" w:eastAsia="Times New Roman" w:hAnsi="Times New Roman" w:cs="Times New Roman"/>
      <w:sz w:val="24"/>
      <w:szCs w:val="24"/>
    </w:rPr>
  </w:style>
  <w:style w:type="character" w:customStyle="1" w:styleId="truncate">
    <w:name w:val="truncate"/>
    <w:basedOn w:val="DefaultParagraphFont"/>
    <w:rsid w:val="00E94E13"/>
  </w:style>
  <w:style w:type="character" w:customStyle="1" w:styleId="coral-count-number">
    <w:name w:val="coral-count-number"/>
    <w:basedOn w:val="DefaultParagraphFont"/>
    <w:rsid w:val="00E94E13"/>
  </w:style>
  <w:style w:type="paragraph" w:customStyle="1" w:styleId="gray-dark">
    <w:name w:val="gray-dark"/>
    <w:basedOn w:val="Normal"/>
    <w:rsid w:val="00E94E13"/>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99"/>
    <w:unhideWhenUsed/>
    <w:qFormat/>
    <w:rsid w:val="00E94E13"/>
    <w:pPr>
      <w:ind w:left="720"/>
      <w:contextualSpacing/>
    </w:pPr>
  </w:style>
  <w:style w:type="paragraph" w:customStyle="1" w:styleId="relatedstory-0-2-89">
    <w:name w:val="relatedstory-0-2-89"/>
    <w:basedOn w:val="Normal"/>
    <w:rsid w:val="00E94E13"/>
    <w:pPr>
      <w:spacing w:before="100" w:beforeAutospacing="1" w:after="100" w:afterAutospacing="1"/>
    </w:pPr>
    <w:rPr>
      <w:rFonts w:ascii="Times New Roman" w:eastAsia="Times New Roman" w:hAnsi="Times New Roman" w:cs="Times New Roman"/>
      <w:sz w:val="24"/>
      <w:szCs w:val="24"/>
    </w:rPr>
  </w:style>
  <w:style w:type="paragraph" w:customStyle="1" w:styleId="selectionshareable">
    <w:name w:val="selectionshareable"/>
    <w:basedOn w:val="Normal"/>
    <w:rsid w:val="00E94E13"/>
    <w:pPr>
      <w:spacing w:before="100" w:beforeAutospacing="1" w:after="100" w:afterAutospacing="1"/>
    </w:pPr>
    <w:rPr>
      <w:rFonts w:ascii="Times New Roman" w:eastAsia="Times New Roman" w:hAnsi="Times New Roman" w:cs="Times New Roman"/>
      <w:sz w:val="24"/>
      <w:szCs w:val="24"/>
    </w:rPr>
  </w:style>
  <w:style w:type="character" w:customStyle="1" w:styleId="dateline">
    <w:name w:val="dateline"/>
    <w:basedOn w:val="DefaultParagraphFont"/>
    <w:rsid w:val="00E94E13"/>
  </w:style>
  <w:style w:type="paragraph" w:customStyle="1" w:styleId="css-8z2qbt">
    <w:name w:val="css-8z2qbt"/>
    <w:basedOn w:val="Normal"/>
    <w:rsid w:val="00E94E13"/>
    <w:pPr>
      <w:spacing w:before="100" w:beforeAutospacing="1" w:after="100" w:afterAutospacing="1"/>
    </w:pPr>
    <w:rPr>
      <w:rFonts w:ascii="Times New Roman" w:eastAsia="Times New Roman" w:hAnsi="Times New Roman" w:cs="Times New Roman"/>
      <w:sz w:val="24"/>
      <w:szCs w:val="24"/>
    </w:rPr>
  </w:style>
  <w:style w:type="paragraph" w:customStyle="1" w:styleId="css-3btd0c">
    <w:name w:val="css-3btd0c"/>
    <w:basedOn w:val="Normal"/>
    <w:rsid w:val="00E94E13"/>
    <w:pPr>
      <w:spacing w:before="100" w:beforeAutospacing="1" w:after="100" w:afterAutospacing="1"/>
    </w:pPr>
    <w:rPr>
      <w:rFonts w:ascii="Times New Roman" w:eastAsia="Times New Roman" w:hAnsi="Times New Roman" w:cs="Times New Roman"/>
      <w:sz w:val="24"/>
      <w:szCs w:val="24"/>
    </w:rPr>
  </w:style>
  <w:style w:type="paragraph" w:customStyle="1" w:styleId="hang-punc-medium">
    <w:name w:val="hang-punc-medium"/>
    <w:basedOn w:val="Normal"/>
    <w:rsid w:val="00E94E13"/>
    <w:pPr>
      <w:spacing w:before="100" w:beforeAutospacing="1" w:after="100" w:afterAutospacing="1"/>
    </w:pPr>
    <w:rPr>
      <w:rFonts w:ascii="Times New Roman" w:eastAsia="Times New Roman" w:hAnsi="Times New Roman" w:cs="Times New Roman"/>
      <w:sz w:val="24"/>
      <w:szCs w:val="24"/>
    </w:rPr>
  </w:style>
  <w:style w:type="character" w:customStyle="1" w:styleId="person-toppertitle-text">
    <w:name w:val="person-topper__title-text"/>
    <w:basedOn w:val="DefaultParagraphFont"/>
    <w:rsid w:val="00E94E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hill.com/people/jon-tester" TargetMode="External"/><Relationship Id="rId13" Type="http://schemas.openxmlformats.org/officeDocument/2006/relationships/hyperlink" Target="https://thehill.com/people/joe-manchin" TargetMode="External"/><Relationship Id="rId18" Type="http://schemas.openxmlformats.org/officeDocument/2006/relationships/hyperlink" Target="https://thehill.com/people/bill-cassidy" TargetMode="External"/><Relationship Id="rId26" Type="http://schemas.openxmlformats.org/officeDocument/2006/relationships/hyperlink" Target="https://thehill.com/people/sen-thom-tillis" TargetMode="External"/><Relationship Id="rId3" Type="http://schemas.openxmlformats.org/officeDocument/2006/relationships/styles" Target="styles.xml"/><Relationship Id="rId21" Type="http://schemas.openxmlformats.org/officeDocument/2006/relationships/hyperlink" Target="https://thehill.com/people/jerry-moran" TargetMode="External"/><Relationship Id="rId7" Type="http://schemas.openxmlformats.org/officeDocument/2006/relationships/hyperlink" Target="https://thehill.com/people/joe-biden" TargetMode="External"/><Relationship Id="rId12" Type="http://schemas.openxmlformats.org/officeDocument/2006/relationships/hyperlink" Target="https://thehill.com/people/mark-kelly" TargetMode="External"/><Relationship Id="rId17" Type="http://schemas.openxmlformats.org/officeDocument/2006/relationships/hyperlink" Target="https://thehill.com/people/richard-burr" TargetMode="External"/><Relationship Id="rId25" Type="http://schemas.openxmlformats.org/officeDocument/2006/relationships/hyperlink" Target="https://thehill.com/people/marion-mike-rounds" TargetMode="External"/><Relationship Id="rId2" Type="http://schemas.openxmlformats.org/officeDocument/2006/relationships/numbering" Target="numbering.xml"/><Relationship Id="rId16" Type="http://schemas.openxmlformats.org/officeDocument/2006/relationships/hyperlink" Target="https://thehill.com/people/angus-king" TargetMode="External"/><Relationship Id="rId20" Type="http://schemas.openxmlformats.org/officeDocument/2006/relationships/hyperlink" Target="https://thehill.com/people/lindsey-graham" TargetMode="External"/><Relationship Id="rId29" Type="http://schemas.openxmlformats.org/officeDocument/2006/relationships/hyperlink" Target="https://thehill.com/people/charles-schumer" TargetMode="External"/><Relationship Id="rId1" Type="http://schemas.openxmlformats.org/officeDocument/2006/relationships/customXml" Target="../customXml/item1.xml"/><Relationship Id="rId6" Type="http://schemas.openxmlformats.org/officeDocument/2006/relationships/hyperlink" Target="https://thehill.com/people/mark-warner" TargetMode="External"/><Relationship Id="rId11" Type="http://schemas.openxmlformats.org/officeDocument/2006/relationships/hyperlink" Target="https://thehill.com/people/john-hickenlooper" TargetMode="External"/><Relationship Id="rId24" Type="http://schemas.openxmlformats.org/officeDocument/2006/relationships/hyperlink" Target="https://thehill.com/people/willard-mitt-romney"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thehill.com/people/kyrsten-sinema" TargetMode="External"/><Relationship Id="rId23" Type="http://schemas.openxmlformats.org/officeDocument/2006/relationships/hyperlink" Target="https://thehill.com/people/rob-portman" TargetMode="External"/><Relationship Id="rId28" Type="http://schemas.openxmlformats.org/officeDocument/2006/relationships/hyperlink" Target="https://thehill.com/people/bernie-sanders" TargetMode="External"/><Relationship Id="rId10" Type="http://schemas.openxmlformats.org/officeDocument/2006/relationships/hyperlink" Target="https://thehill.com/people/margaret-maggie-hassan" TargetMode="External"/><Relationship Id="rId19" Type="http://schemas.openxmlformats.org/officeDocument/2006/relationships/hyperlink" Target="https://thehill.com/people/susan-collins"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hehill.com/people/christopher-coons" TargetMode="External"/><Relationship Id="rId14" Type="http://schemas.openxmlformats.org/officeDocument/2006/relationships/hyperlink" Target="https://thehill.com/people/jeanne-shaheen" TargetMode="External"/><Relationship Id="rId22" Type="http://schemas.openxmlformats.org/officeDocument/2006/relationships/hyperlink" Target="https://thehill.com/people/lisa-murkowski" TargetMode="External"/><Relationship Id="rId27" Type="http://schemas.openxmlformats.org/officeDocument/2006/relationships/hyperlink" Target="https://thehill.com/people/todd-young" TargetMode="External"/><Relationship Id="rId30" Type="http://schemas.openxmlformats.org/officeDocument/2006/relationships/hyperlink" Target="https://thehill.com/people/sheldon-whitehous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pwe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84C3C8-24F3-4B6F-B5EB-BB5E9EAF28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83321</Words>
  <Characters>474932</Characters>
  <Application>Microsoft Office Word</Application>
  <DocSecurity>0</DocSecurity>
  <Lines>3957</Lines>
  <Paragraphs>1114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Wegener</dc:creator>
  <cp:keywords>5.1.1</cp:keywords>
  <dc:description/>
  <cp:lastModifiedBy>Timothy Wegener</cp:lastModifiedBy>
  <cp:revision>2</cp:revision>
  <dcterms:created xsi:type="dcterms:W3CDTF">2021-06-18T18:13:00Z</dcterms:created>
  <dcterms:modified xsi:type="dcterms:W3CDTF">2021-06-18T18:17:00Z</dcterms:modified>
</cp:coreProperties>
</file>